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2F87425" w14:textId="35BF7C44" w:rsidR="00966330" w:rsidRPr="003B76D9" w:rsidRDefault="00966330" w:rsidP="00966330">
      <w:pPr>
        <w:pStyle w:val="Heading1"/>
        <w:rPr>
          <w:rFonts w:asciiTheme="majorHAnsi" w:hAnsiTheme="majorHAnsi" w:cstheme="majorHAnsi"/>
        </w:rPr>
      </w:pPr>
      <w:r w:rsidRPr="003B76D9">
        <w:rPr>
          <w:rFonts w:asciiTheme="majorHAnsi" w:hAnsiTheme="majorHAnsi" w:cstheme="majorHAnsi"/>
        </w:rPr>
        <w:t>Egypt Aff – CCPW</w:t>
      </w:r>
    </w:p>
    <w:p w14:paraId="0E0F14D2" w14:textId="2A982DAA" w:rsidR="00382C11" w:rsidRDefault="00382C11" w:rsidP="00721621">
      <w:pPr>
        <w:rPr>
          <w:rFonts w:asciiTheme="majorHAnsi" w:hAnsiTheme="majorHAnsi" w:cstheme="majorHAnsi"/>
        </w:rPr>
      </w:pPr>
      <w:r w:rsidRPr="003B76D9">
        <w:rPr>
          <w:rFonts w:asciiTheme="majorHAnsi" w:hAnsiTheme="majorHAnsi" w:cstheme="majorHAnsi"/>
        </w:rPr>
        <w:t>Notes</w:t>
      </w:r>
      <w:r w:rsidR="009F709A" w:rsidRPr="003B76D9">
        <w:rPr>
          <w:rFonts w:asciiTheme="majorHAnsi" w:hAnsiTheme="majorHAnsi" w:cstheme="majorHAnsi"/>
        </w:rPr>
        <w:t>:</w:t>
      </w:r>
    </w:p>
    <w:p w14:paraId="4A390734" w14:textId="07F29839" w:rsidR="002C5192" w:rsidRDefault="002C5192" w:rsidP="00721621">
      <w:pPr>
        <w:rPr>
          <w:rFonts w:asciiTheme="majorHAnsi" w:hAnsiTheme="majorHAnsi" w:cstheme="majorHAnsi"/>
        </w:rPr>
      </w:pPr>
      <w:r>
        <w:rPr>
          <w:rFonts w:asciiTheme="majorHAnsi" w:hAnsiTheme="majorHAnsi" w:cstheme="majorHAnsi"/>
        </w:rPr>
        <w:t xml:space="preserve">The French advantage isn’t the strongest </w:t>
      </w:r>
      <w:r w:rsidR="0087112A">
        <w:rPr>
          <w:rFonts w:asciiTheme="majorHAnsi" w:hAnsiTheme="majorHAnsi" w:cstheme="majorHAnsi"/>
        </w:rPr>
        <w:t>currenlty</w:t>
      </w:r>
      <w:r>
        <w:rPr>
          <w:rFonts w:asciiTheme="majorHAnsi" w:hAnsiTheme="majorHAnsi" w:cstheme="majorHAnsi"/>
        </w:rPr>
        <w:t xml:space="preserve">, but we plan to update </w:t>
      </w:r>
      <w:r w:rsidR="0087112A">
        <w:rPr>
          <w:rFonts w:asciiTheme="majorHAnsi" w:hAnsiTheme="majorHAnsi" w:cstheme="majorHAnsi"/>
        </w:rPr>
        <w:t>the internal links</w:t>
      </w:r>
      <w:r>
        <w:rPr>
          <w:rFonts w:asciiTheme="majorHAnsi" w:hAnsiTheme="majorHAnsi" w:cstheme="majorHAnsi"/>
        </w:rPr>
        <w:t>.  More impact work will be done for the North Korea advantage as well.</w:t>
      </w:r>
    </w:p>
    <w:p w14:paraId="00C66793" w14:textId="1C0AA621" w:rsidR="0087112A" w:rsidRDefault="0087112A" w:rsidP="00721621">
      <w:pPr>
        <w:rPr>
          <w:rFonts w:asciiTheme="majorHAnsi" w:hAnsiTheme="majorHAnsi" w:cstheme="majorHAnsi"/>
        </w:rPr>
      </w:pPr>
      <w:r>
        <w:rPr>
          <w:rFonts w:asciiTheme="majorHAnsi" w:hAnsiTheme="majorHAnsi" w:cstheme="majorHAnsi"/>
        </w:rPr>
        <w:t xml:space="preserve">I’d like to thank the hard working students </w:t>
      </w:r>
      <w:r w:rsidR="00E56648">
        <w:rPr>
          <w:rFonts w:asciiTheme="majorHAnsi" w:hAnsiTheme="majorHAnsi" w:cstheme="majorHAnsi"/>
        </w:rPr>
        <w:t>Derick Chen, Nicole Piekut, Reese Chahal, Brendan Tremblay, Deven Shah, Jack Barber and Peter Karteczka for their work on the file. Special thanks to Jack who was the chief editor, and Deven and Brendan for their contributions as well.</w:t>
      </w:r>
    </w:p>
    <w:p w14:paraId="08D6337B" w14:textId="77777777" w:rsidR="002C5192" w:rsidRPr="003B76D9" w:rsidRDefault="002C5192" w:rsidP="00721621">
      <w:pPr>
        <w:rPr>
          <w:rFonts w:asciiTheme="majorHAnsi" w:hAnsiTheme="majorHAnsi" w:cstheme="majorHAnsi"/>
        </w:rPr>
      </w:pPr>
    </w:p>
    <w:p w14:paraId="2B1CACE6" w14:textId="639387E9" w:rsidR="009F709A" w:rsidRPr="003B76D9" w:rsidRDefault="009F709A" w:rsidP="00721621">
      <w:pPr>
        <w:rPr>
          <w:rFonts w:asciiTheme="majorHAnsi" w:hAnsiTheme="majorHAnsi" w:cstheme="majorHAnsi"/>
        </w:rPr>
      </w:pPr>
      <w:r w:rsidRPr="003B76D9">
        <w:rPr>
          <w:rFonts w:asciiTheme="majorHAnsi" w:hAnsiTheme="majorHAnsi" w:cstheme="majorHAnsi"/>
        </w:rPr>
        <w:t>There are a lot of different plan texts you could read for this aff that each solve different advantages</w:t>
      </w:r>
      <w:r w:rsidR="00BE16B3" w:rsidRPr="003B76D9">
        <w:rPr>
          <w:rFonts w:asciiTheme="majorHAnsi" w:hAnsiTheme="majorHAnsi" w:cstheme="majorHAnsi"/>
        </w:rPr>
        <w:t>, if it’s based in a piece of evidence I referenced it in there</w:t>
      </w:r>
      <w:r w:rsidRPr="003B76D9">
        <w:rPr>
          <w:rFonts w:asciiTheme="majorHAnsi" w:hAnsiTheme="majorHAnsi" w:cstheme="majorHAnsi"/>
        </w:rPr>
        <w:t>:</w:t>
      </w:r>
    </w:p>
    <w:p w14:paraId="16FECB10" w14:textId="379A5FA8" w:rsidR="002C5192" w:rsidRDefault="002C5192" w:rsidP="00BE16B3">
      <w:pPr>
        <w:pStyle w:val="Heading4"/>
        <w:rPr>
          <w:rFonts w:asciiTheme="majorHAnsi" w:hAnsiTheme="majorHAnsi" w:cstheme="majorHAnsi"/>
        </w:rPr>
      </w:pPr>
      <w:r>
        <w:rPr>
          <w:rFonts w:asciiTheme="majorHAnsi" w:hAnsiTheme="majorHAnsi" w:cstheme="majorHAnsi"/>
        </w:rPr>
        <w:t>Plan: The United States federal government should suspend Foreign Military Sales and Direc Commerical Sales of arms to Egypt, dependent on rene</w:t>
      </w:r>
      <w:bookmarkStart w:id="0" w:name="_GoBack"/>
      <w:bookmarkEnd w:id="0"/>
      <w:r>
        <w:rPr>
          <w:rFonts w:asciiTheme="majorHAnsi" w:hAnsiTheme="majorHAnsi" w:cstheme="majorHAnsi"/>
        </w:rPr>
        <w:t>wed Egyptian commitment to domestic Human Rights improvement</w:t>
      </w:r>
    </w:p>
    <w:p w14:paraId="385471D2" w14:textId="77777777" w:rsidR="002C5192" w:rsidRDefault="002C5192" w:rsidP="002C5192"/>
    <w:p w14:paraId="1A9F4B33" w14:textId="253A576F" w:rsidR="002C5192" w:rsidRPr="002C5192" w:rsidRDefault="002C5192" w:rsidP="002C5192">
      <w:r>
        <w:t>Other’s from solvency cards:</w:t>
      </w:r>
    </w:p>
    <w:p w14:paraId="2F63B772" w14:textId="64136E45" w:rsidR="001D73F0" w:rsidRPr="003868A8" w:rsidRDefault="001D73F0" w:rsidP="00BE16B3">
      <w:pPr>
        <w:pStyle w:val="Heading4"/>
        <w:rPr>
          <w:rFonts w:asciiTheme="majorHAnsi" w:hAnsiTheme="majorHAnsi" w:cstheme="majorHAnsi"/>
          <w:b w:val="0"/>
        </w:rPr>
      </w:pPr>
      <w:r w:rsidRPr="003868A8">
        <w:rPr>
          <w:rFonts w:asciiTheme="majorHAnsi" w:hAnsiTheme="majorHAnsi" w:cstheme="majorHAnsi"/>
          <w:b w:val="0"/>
        </w:rPr>
        <w:t>The U</w:t>
      </w:r>
      <w:r w:rsidR="00BE16B3" w:rsidRPr="003868A8">
        <w:rPr>
          <w:rFonts w:asciiTheme="majorHAnsi" w:hAnsiTheme="majorHAnsi" w:cstheme="majorHAnsi"/>
          <w:b w:val="0"/>
        </w:rPr>
        <w:t xml:space="preserve">nited </w:t>
      </w:r>
      <w:r w:rsidRPr="003868A8">
        <w:rPr>
          <w:rFonts w:asciiTheme="majorHAnsi" w:hAnsiTheme="majorHAnsi" w:cstheme="majorHAnsi"/>
          <w:b w:val="0"/>
        </w:rPr>
        <w:t>S</w:t>
      </w:r>
      <w:r w:rsidR="00BE16B3" w:rsidRPr="003868A8">
        <w:rPr>
          <w:rFonts w:asciiTheme="majorHAnsi" w:hAnsiTheme="majorHAnsi" w:cstheme="majorHAnsi"/>
          <w:b w:val="0"/>
        </w:rPr>
        <w:t>tates</w:t>
      </w:r>
      <w:r w:rsidRPr="003868A8">
        <w:rPr>
          <w:rFonts w:asciiTheme="majorHAnsi" w:hAnsiTheme="majorHAnsi" w:cstheme="majorHAnsi"/>
          <w:b w:val="0"/>
        </w:rPr>
        <w:t xml:space="preserve"> </w:t>
      </w:r>
      <w:r w:rsidR="00BE16B3" w:rsidRPr="003868A8">
        <w:rPr>
          <w:rFonts w:asciiTheme="majorHAnsi" w:hAnsiTheme="majorHAnsi" w:cstheme="majorHAnsi"/>
          <w:b w:val="0"/>
        </w:rPr>
        <w:t>C</w:t>
      </w:r>
      <w:r w:rsidRPr="003868A8">
        <w:rPr>
          <w:rFonts w:asciiTheme="majorHAnsi" w:hAnsiTheme="majorHAnsi" w:cstheme="majorHAnsi"/>
          <w:b w:val="0"/>
        </w:rPr>
        <w:t xml:space="preserve">ongress should deny a national security waiver for </w:t>
      </w:r>
      <w:r w:rsidR="00BE16B3" w:rsidRPr="003868A8">
        <w:rPr>
          <w:rFonts w:asciiTheme="majorHAnsi" w:hAnsiTheme="majorHAnsi" w:cstheme="majorHAnsi"/>
          <w:b w:val="0"/>
        </w:rPr>
        <w:t>human rights</w:t>
      </w:r>
      <w:r w:rsidRPr="003868A8">
        <w:rPr>
          <w:rFonts w:asciiTheme="majorHAnsi" w:hAnsiTheme="majorHAnsi" w:cstheme="majorHAnsi"/>
          <w:b w:val="0"/>
        </w:rPr>
        <w:t xml:space="preserve"> conditions on </w:t>
      </w:r>
      <w:r w:rsidR="00BE16B3" w:rsidRPr="003868A8">
        <w:rPr>
          <w:rFonts w:asciiTheme="majorHAnsi" w:hAnsiTheme="majorHAnsi" w:cstheme="majorHAnsi"/>
          <w:b w:val="0"/>
        </w:rPr>
        <w:t>Foreign Military Sales</w:t>
      </w:r>
      <w:r w:rsidRPr="003868A8">
        <w:rPr>
          <w:rFonts w:asciiTheme="majorHAnsi" w:hAnsiTheme="majorHAnsi" w:cstheme="majorHAnsi"/>
          <w:b w:val="0"/>
        </w:rPr>
        <w:t xml:space="preserve"> and D</w:t>
      </w:r>
      <w:r w:rsidR="00BE16B3" w:rsidRPr="003868A8">
        <w:rPr>
          <w:rFonts w:asciiTheme="majorHAnsi" w:hAnsiTheme="majorHAnsi" w:cstheme="majorHAnsi"/>
          <w:b w:val="0"/>
        </w:rPr>
        <w:t xml:space="preserve">irect </w:t>
      </w:r>
      <w:r w:rsidRPr="003868A8">
        <w:rPr>
          <w:rFonts w:asciiTheme="majorHAnsi" w:hAnsiTheme="majorHAnsi" w:cstheme="majorHAnsi"/>
          <w:b w:val="0"/>
        </w:rPr>
        <w:t>C</w:t>
      </w:r>
      <w:r w:rsidR="00BE16B3" w:rsidRPr="003868A8">
        <w:rPr>
          <w:rFonts w:asciiTheme="majorHAnsi" w:hAnsiTheme="majorHAnsi" w:cstheme="majorHAnsi"/>
          <w:b w:val="0"/>
        </w:rPr>
        <w:t xml:space="preserve">ommercial </w:t>
      </w:r>
      <w:r w:rsidRPr="003868A8">
        <w:rPr>
          <w:rFonts w:asciiTheme="majorHAnsi" w:hAnsiTheme="majorHAnsi" w:cstheme="majorHAnsi"/>
          <w:b w:val="0"/>
        </w:rPr>
        <w:t>S</w:t>
      </w:r>
      <w:r w:rsidR="00BE16B3" w:rsidRPr="003868A8">
        <w:rPr>
          <w:rFonts w:asciiTheme="majorHAnsi" w:hAnsiTheme="majorHAnsi" w:cstheme="majorHAnsi"/>
          <w:b w:val="0"/>
        </w:rPr>
        <w:t>ales</w:t>
      </w:r>
      <w:r w:rsidRPr="003868A8">
        <w:rPr>
          <w:rFonts w:asciiTheme="majorHAnsi" w:hAnsiTheme="majorHAnsi" w:cstheme="majorHAnsi"/>
          <w:b w:val="0"/>
        </w:rPr>
        <w:t xml:space="preserve"> of arms from the US to Egypt – miller 17 </w:t>
      </w:r>
      <w:r w:rsidR="00167897" w:rsidRPr="003868A8">
        <w:rPr>
          <w:rFonts w:asciiTheme="majorHAnsi" w:hAnsiTheme="majorHAnsi" w:cstheme="majorHAnsi"/>
          <w:b w:val="0"/>
        </w:rPr>
        <w:t>from solvenc</w:t>
      </w:r>
      <w:r w:rsidR="009F709A" w:rsidRPr="003868A8">
        <w:rPr>
          <w:rFonts w:asciiTheme="majorHAnsi" w:hAnsiTheme="majorHAnsi" w:cstheme="majorHAnsi"/>
          <w:b w:val="0"/>
        </w:rPr>
        <w:t xml:space="preserve">y </w:t>
      </w:r>
    </w:p>
    <w:p w14:paraId="09DBCA17" w14:textId="1BD8F93D" w:rsidR="00167897" w:rsidRPr="003868A8" w:rsidRDefault="00167897" w:rsidP="00BE16B3">
      <w:pPr>
        <w:pStyle w:val="Heading4"/>
        <w:rPr>
          <w:rFonts w:asciiTheme="majorHAnsi" w:hAnsiTheme="majorHAnsi" w:cstheme="majorHAnsi"/>
          <w:b w:val="0"/>
        </w:rPr>
      </w:pPr>
      <w:r w:rsidRPr="003868A8">
        <w:rPr>
          <w:rFonts w:asciiTheme="majorHAnsi" w:hAnsiTheme="majorHAnsi" w:cstheme="majorHAnsi"/>
          <w:b w:val="0"/>
        </w:rPr>
        <w:t>The U</w:t>
      </w:r>
      <w:r w:rsidR="00BE16B3" w:rsidRPr="003868A8">
        <w:rPr>
          <w:rFonts w:asciiTheme="majorHAnsi" w:hAnsiTheme="majorHAnsi" w:cstheme="majorHAnsi"/>
          <w:b w:val="0"/>
        </w:rPr>
        <w:t>nited States Federal Government</w:t>
      </w:r>
      <w:r w:rsidRPr="003868A8">
        <w:rPr>
          <w:rFonts w:asciiTheme="majorHAnsi" w:hAnsiTheme="majorHAnsi" w:cstheme="majorHAnsi"/>
          <w:b w:val="0"/>
        </w:rPr>
        <w:t xml:space="preserve"> should condition F</w:t>
      </w:r>
      <w:r w:rsidR="00BE16B3" w:rsidRPr="003868A8">
        <w:rPr>
          <w:rFonts w:asciiTheme="majorHAnsi" w:hAnsiTheme="majorHAnsi" w:cstheme="majorHAnsi"/>
          <w:b w:val="0"/>
        </w:rPr>
        <w:t xml:space="preserve">oreign </w:t>
      </w:r>
      <w:r w:rsidRPr="003868A8">
        <w:rPr>
          <w:rFonts w:asciiTheme="majorHAnsi" w:hAnsiTheme="majorHAnsi" w:cstheme="majorHAnsi"/>
          <w:b w:val="0"/>
        </w:rPr>
        <w:t>M</w:t>
      </w:r>
      <w:r w:rsidR="00BE16B3" w:rsidRPr="003868A8">
        <w:rPr>
          <w:rFonts w:asciiTheme="majorHAnsi" w:hAnsiTheme="majorHAnsi" w:cstheme="majorHAnsi"/>
          <w:b w:val="0"/>
        </w:rPr>
        <w:t xml:space="preserve">ilitary </w:t>
      </w:r>
      <w:r w:rsidRPr="003868A8">
        <w:rPr>
          <w:rFonts w:asciiTheme="majorHAnsi" w:hAnsiTheme="majorHAnsi" w:cstheme="majorHAnsi"/>
          <w:b w:val="0"/>
        </w:rPr>
        <w:t>S</w:t>
      </w:r>
      <w:r w:rsidR="00BE16B3" w:rsidRPr="003868A8">
        <w:rPr>
          <w:rFonts w:asciiTheme="majorHAnsi" w:hAnsiTheme="majorHAnsi" w:cstheme="majorHAnsi"/>
          <w:b w:val="0"/>
        </w:rPr>
        <w:t>ales</w:t>
      </w:r>
      <w:r w:rsidRPr="003868A8">
        <w:rPr>
          <w:rFonts w:asciiTheme="majorHAnsi" w:hAnsiTheme="majorHAnsi" w:cstheme="majorHAnsi"/>
          <w:b w:val="0"/>
        </w:rPr>
        <w:t xml:space="preserve"> and D</w:t>
      </w:r>
      <w:r w:rsidR="00BE16B3" w:rsidRPr="003868A8">
        <w:rPr>
          <w:rFonts w:asciiTheme="majorHAnsi" w:hAnsiTheme="majorHAnsi" w:cstheme="majorHAnsi"/>
          <w:b w:val="0"/>
        </w:rPr>
        <w:t xml:space="preserve">irect </w:t>
      </w:r>
      <w:r w:rsidRPr="003868A8">
        <w:rPr>
          <w:rFonts w:asciiTheme="majorHAnsi" w:hAnsiTheme="majorHAnsi" w:cstheme="majorHAnsi"/>
          <w:b w:val="0"/>
        </w:rPr>
        <w:t>C</w:t>
      </w:r>
      <w:r w:rsidR="00BE16B3" w:rsidRPr="003868A8">
        <w:rPr>
          <w:rFonts w:asciiTheme="majorHAnsi" w:hAnsiTheme="majorHAnsi" w:cstheme="majorHAnsi"/>
          <w:b w:val="0"/>
        </w:rPr>
        <w:t xml:space="preserve">ommercial </w:t>
      </w:r>
      <w:r w:rsidRPr="003868A8">
        <w:rPr>
          <w:rFonts w:asciiTheme="majorHAnsi" w:hAnsiTheme="majorHAnsi" w:cstheme="majorHAnsi"/>
          <w:b w:val="0"/>
        </w:rPr>
        <w:t>S</w:t>
      </w:r>
      <w:r w:rsidR="00BE16B3" w:rsidRPr="003868A8">
        <w:rPr>
          <w:rFonts w:asciiTheme="majorHAnsi" w:hAnsiTheme="majorHAnsi" w:cstheme="majorHAnsi"/>
          <w:b w:val="0"/>
        </w:rPr>
        <w:t>ales</w:t>
      </w:r>
      <w:r w:rsidRPr="003868A8">
        <w:rPr>
          <w:rFonts w:asciiTheme="majorHAnsi" w:hAnsiTheme="majorHAnsi" w:cstheme="majorHAnsi"/>
          <w:b w:val="0"/>
        </w:rPr>
        <w:t xml:space="preserve"> of arms from the US to Egypt on ratifying the Additional Protocol and committing not to import enrichment or reprocessing capabilities or facilities</w:t>
      </w:r>
      <w:r w:rsidR="009F709A" w:rsidRPr="003868A8">
        <w:rPr>
          <w:rFonts w:asciiTheme="majorHAnsi" w:hAnsiTheme="majorHAnsi" w:cstheme="majorHAnsi"/>
          <w:b w:val="0"/>
        </w:rPr>
        <w:t xml:space="preserve"> – solvency advocate stuff from noko advantage</w:t>
      </w:r>
    </w:p>
    <w:p w14:paraId="0C541A4F" w14:textId="1CDA4DF1" w:rsidR="00382C11" w:rsidRPr="003868A8" w:rsidRDefault="00167897" w:rsidP="00BE16B3">
      <w:pPr>
        <w:pStyle w:val="Heading4"/>
        <w:rPr>
          <w:rFonts w:asciiTheme="majorHAnsi" w:hAnsiTheme="majorHAnsi" w:cstheme="majorHAnsi"/>
          <w:b w:val="0"/>
        </w:rPr>
      </w:pPr>
      <w:r w:rsidRPr="003868A8">
        <w:rPr>
          <w:rFonts w:asciiTheme="majorHAnsi" w:hAnsiTheme="majorHAnsi" w:cstheme="majorHAnsi"/>
          <w:b w:val="0"/>
        </w:rPr>
        <w:t xml:space="preserve">The </w:t>
      </w:r>
      <w:r w:rsidR="00BE16B3" w:rsidRPr="003868A8">
        <w:rPr>
          <w:rFonts w:asciiTheme="majorHAnsi" w:hAnsiTheme="majorHAnsi" w:cstheme="majorHAnsi"/>
          <w:b w:val="0"/>
        </w:rPr>
        <w:t xml:space="preserve">United States Federal Government </w:t>
      </w:r>
      <w:r w:rsidRPr="003868A8">
        <w:rPr>
          <w:rFonts w:asciiTheme="majorHAnsi" w:hAnsiTheme="majorHAnsi" w:cstheme="majorHAnsi"/>
          <w:b w:val="0"/>
        </w:rPr>
        <w:t>should condition F</w:t>
      </w:r>
      <w:r w:rsidR="00BE16B3" w:rsidRPr="003868A8">
        <w:rPr>
          <w:rFonts w:asciiTheme="majorHAnsi" w:hAnsiTheme="majorHAnsi" w:cstheme="majorHAnsi"/>
          <w:b w:val="0"/>
        </w:rPr>
        <w:t xml:space="preserve">oreign </w:t>
      </w:r>
      <w:r w:rsidRPr="003868A8">
        <w:rPr>
          <w:rFonts w:asciiTheme="majorHAnsi" w:hAnsiTheme="majorHAnsi" w:cstheme="majorHAnsi"/>
          <w:b w:val="0"/>
        </w:rPr>
        <w:t>M</w:t>
      </w:r>
      <w:r w:rsidR="00BE16B3" w:rsidRPr="003868A8">
        <w:rPr>
          <w:rFonts w:asciiTheme="majorHAnsi" w:hAnsiTheme="majorHAnsi" w:cstheme="majorHAnsi"/>
          <w:b w:val="0"/>
        </w:rPr>
        <w:t xml:space="preserve">ilitary </w:t>
      </w:r>
      <w:r w:rsidRPr="003868A8">
        <w:rPr>
          <w:rFonts w:asciiTheme="majorHAnsi" w:hAnsiTheme="majorHAnsi" w:cstheme="majorHAnsi"/>
          <w:b w:val="0"/>
        </w:rPr>
        <w:t>S</w:t>
      </w:r>
      <w:r w:rsidR="00BE16B3" w:rsidRPr="003868A8">
        <w:rPr>
          <w:rFonts w:asciiTheme="majorHAnsi" w:hAnsiTheme="majorHAnsi" w:cstheme="majorHAnsi"/>
          <w:b w:val="0"/>
        </w:rPr>
        <w:t>ales</w:t>
      </w:r>
      <w:r w:rsidRPr="003868A8">
        <w:rPr>
          <w:rFonts w:asciiTheme="majorHAnsi" w:hAnsiTheme="majorHAnsi" w:cstheme="majorHAnsi"/>
          <w:b w:val="0"/>
        </w:rPr>
        <w:t xml:space="preserve"> and D</w:t>
      </w:r>
      <w:r w:rsidR="00BE16B3" w:rsidRPr="003868A8">
        <w:rPr>
          <w:rFonts w:asciiTheme="majorHAnsi" w:hAnsiTheme="majorHAnsi" w:cstheme="majorHAnsi"/>
          <w:b w:val="0"/>
        </w:rPr>
        <w:t xml:space="preserve">irect Commercial </w:t>
      </w:r>
      <w:r w:rsidRPr="003868A8">
        <w:rPr>
          <w:rFonts w:asciiTheme="majorHAnsi" w:hAnsiTheme="majorHAnsi" w:cstheme="majorHAnsi"/>
          <w:b w:val="0"/>
        </w:rPr>
        <w:t>S</w:t>
      </w:r>
      <w:r w:rsidR="00BE16B3" w:rsidRPr="003868A8">
        <w:rPr>
          <w:rFonts w:asciiTheme="majorHAnsi" w:hAnsiTheme="majorHAnsi" w:cstheme="majorHAnsi"/>
          <w:b w:val="0"/>
        </w:rPr>
        <w:t>ales</w:t>
      </w:r>
      <w:r w:rsidRPr="003868A8">
        <w:rPr>
          <w:rFonts w:asciiTheme="majorHAnsi" w:hAnsiTheme="majorHAnsi" w:cstheme="majorHAnsi"/>
          <w:b w:val="0"/>
        </w:rPr>
        <w:t xml:space="preserve"> of arms from the US to Egypt on Egypt’s compliance with international human rights norms.</w:t>
      </w:r>
    </w:p>
    <w:p w14:paraId="7465A911" w14:textId="59AD368B" w:rsidR="009F709A" w:rsidRPr="003868A8" w:rsidRDefault="009F709A" w:rsidP="00BE16B3">
      <w:pPr>
        <w:pStyle w:val="Heading4"/>
        <w:rPr>
          <w:rFonts w:asciiTheme="majorHAnsi" w:hAnsiTheme="majorHAnsi" w:cstheme="majorHAnsi"/>
          <w:b w:val="0"/>
        </w:rPr>
      </w:pPr>
      <w:r w:rsidRPr="003868A8">
        <w:rPr>
          <w:rFonts w:asciiTheme="majorHAnsi" w:hAnsiTheme="majorHAnsi" w:cstheme="majorHAnsi"/>
          <w:b w:val="0"/>
        </w:rPr>
        <w:t xml:space="preserve">The USFG should halt </w:t>
      </w:r>
      <w:r w:rsidR="00BE16B3" w:rsidRPr="003868A8">
        <w:rPr>
          <w:rFonts w:asciiTheme="majorHAnsi" w:hAnsiTheme="majorHAnsi" w:cstheme="majorHAnsi"/>
          <w:b w:val="0"/>
        </w:rPr>
        <w:t xml:space="preserve">its Foreign Military Sales and Direct Commercial Sales </w:t>
      </w:r>
      <w:r w:rsidRPr="003868A8">
        <w:rPr>
          <w:rFonts w:asciiTheme="majorHAnsi" w:hAnsiTheme="majorHAnsi" w:cstheme="majorHAnsi"/>
          <w:b w:val="0"/>
        </w:rPr>
        <w:t>to Egypt conditioning the resumption of the aid on concrete improvement of human rights, including an independent investigation into and prosecutions of perpetrators of serious violations, including war crimes, in North Sinai. - Rempfer 18</w:t>
      </w:r>
    </w:p>
    <w:p w14:paraId="229E82D5" w14:textId="7F2E834F" w:rsidR="009F709A" w:rsidRPr="003868A8" w:rsidRDefault="009F709A" w:rsidP="00BE16B3">
      <w:pPr>
        <w:pStyle w:val="Heading4"/>
        <w:rPr>
          <w:rFonts w:asciiTheme="majorHAnsi" w:hAnsiTheme="majorHAnsi" w:cstheme="majorHAnsi"/>
          <w:b w:val="0"/>
        </w:rPr>
      </w:pPr>
      <w:r w:rsidRPr="003868A8">
        <w:rPr>
          <w:rFonts w:asciiTheme="majorHAnsi" w:hAnsiTheme="majorHAnsi" w:cstheme="majorHAnsi"/>
          <w:b w:val="0"/>
        </w:rPr>
        <w:t xml:space="preserve">The USFG should end its </w:t>
      </w:r>
      <w:r w:rsidR="00064166" w:rsidRPr="003868A8">
        <w:rPr>
          <w:rFonts w:asciiTheme="majorHAnsi" w:hAnsiTheme="majorHAnsi" w:cstheme="majorHAnsi"/>
          <w:b w:val="0"/>
        </w:rPr>
        <w:t>Foreign Military Sales and Direct Commercial Sales</w:t>
      </w:r>
      <w:r w:rsidRPr="003868A8">
        <w:rPr>
          <w:rFonts w:asciiTheme="majorHAnsi" w:hAnsiTheme="majorHAnsi" w:cstheme="majorHAnsi"/>
          <w:b w:val="0"/>
        </w:rPr>
        <w:t xml:space="preserve"> of arms from the US to Egypt.</w:t>
      </w:r>
    </w:p>
    <w:p w14:paraId="16C97577" w14:textId="12B382FA" w:rsidR="009F709A" w:rsidRPr="003868A8" w:rsidRDefault="009F709A" w:rsidP="00BE16B3">
      <w:pPr>
        <w:pStyle w:val="Heading4"/>
        <w:rPr>
          <w:rFonts w:asciiTheme="majorHAnsi" w:hAnsiTheme="majorHAnsi" w:cstheme="majorHAnsi"/>
          <w:b w:val="0"/>
        </w:rPr>
      </w:pPr>
      <w:r w:rsidRPr="003868A8">
        <w:rPr>
          <w:rFonts w:asciiTheme="majorHAnsi" w:hAnsiTheme="majorHAnsi" w:cstheme="majorHAnsi"/>
          <w:b w:val="0"/>
        </w:rPr>
        <w:t xml:space="preserve">The USFG should condition </w:t>
      </w:r>
      <w:r w:rsidR="00721621" w:rsidRPr="003868A8">
        <w:rPr>
          <w:rFonts w:asciiTheme="majorHAnsi" w:hAnsiTheme="majorHAnsi" w:cstheme="majorHAnsi"/>
          <w:b w:val="0"/>
        </w:rPr>
        <w:t xml:space="preserve">its </w:t>
      </w:r>
      <w:r w:rsidR="00064166" w:rsidRPr="003868A8">
        <w:rPr>
          <w:rFonts w:asciiTheme="majorHAnsi" w:hAnsiTheme="majorHAnsi" w:cstheme="majorHAnsi"/>
          <w:b w:val="0"/>
        </w:rPr>
        <w:t xml:space="preserve">Foreign Military Sales and Direct Commercial Sales </w:t>
      </w:r>
      <w:r w:rsidR="00721621" w:rsidRPr="003868A8">
        <w:rPr>
          <w:rFonts w:asciiTheme="majorHAnsi" w:hAnsiTheme="majorHAnsi" w:cstheme="majorHAnsi"/>
          <w:b w:val="0"/>
        </w:rPr>
        <w:t>of arms from the US to Egypt based on r</w:t>
      </w:r>
      <w:r w:rsidRPr="003868A8">
        <w:rPr>
          <w:rFonts w:asciiTheme="majorHAnsi" w:hAnsiTheme="majorHAnsi" w:cstheme="majorHAnsi"/>
          <w:b w:val="0"/>
        </w:rPr>
        <w:t xml:space="preserve">espect for human rights, transparency in military operations, and genuine efforts to limit civilian casualties are preconditions for effective counter-terrorism operations. </w:t>
      </w:r>
      <w:r w:rsidR="00721621" w:rsidRPr="003868A8">
        <w:rPr>
          <w:rFonts w:asciiTheme="majorHAnsi" w:hAnsiTheme="majorHAnsi" w:cstheme="majorHAnsi"/>
          <w:b w:val="0"/>
        </w:rPr>
        <w:t>- Hartung &amp; Binder 18</w:t>
      </w:r>
    </w:p>
    <w:p w14:paraId="008C80AB" w14:textId="77777777" w:rsidR="00966330" w:rsidRPr="003B76D9" w:rsidRDefault="00966330" w:rsidP="00966330">
      <w:pPr>
        <w:pStyle w:val="Heading1"/>
        <w:rPr>
          <w:rFonts w:asciiTheme="majorHAnsi" w:hAnsiTheme="majorHAnsi" w:cstheme="majorHAnsi"/>
        </w:rPr>
      </w:pPr>
      <w:r w:rsidRPr="003B76D9">
        <w:rPr>
          <w:rFonts w:asciiTheme="majorHAnsi" w:hAnsiTheme="majorHAnsi" w:cstheme="majorHAnsi"/>
        </w:rPr>
        <w:t>AFF</w:t>
      </w:r>
    </w:p>
    <w:p w14:paraId="509CECFB" w14:textId="77777777" w:rsidR="00966330" w:rsidRPr="003B76D9" w:rsidRDefault="00966330" w:rsidP="00966330">
      <w:pPr>
        <w:rPr>
          <w:rFonts w:asciiTheme="majorHAnsi" w:hAnsiTheme="majorHAnsi" w:cstheme="majorHAnsi"/>
        </w:rPr>
      </w:pPr>
    </w:p>
    <w:p w14:paraId="5FD258AD" w14:textId="5FDBD8CC" w:rsidR="003B76D9" w:rsidRPr="003B76D9" w:rsidRDefault="00E76A7E" w:rsidP="003B76D9">
      <w:pPr>
        <w:pStyle w:val="Heading2"/>
        <w:rPr>
          <w:rFonts w:asciiTheme="majorHAnsi" w:hAnsiTheme="majorHAnsi" w:cstheme="majorHAnsi"/>
        </w:rPr>
      </w:pPr>
      <w:r>
        <w:rPr>
          <w:rFonts w:asciiTheme="majorHAnsi" w:hAnsiTheme="majorHAnsi" w:cstheme="majorHAnsi"/>
        </w:rPr>
        <w:t xml:space="preserve">1AC – </w:t>
      </w:r>
      <w:r w:rsidR="003B76D9" w:rsidRPr="003B76D9">
        <w:rPr>
          <w:rFonts w:asciiTheme="majorHAnsi" w:hAnsiTheme="majorHAnsi" w:cstheme="majorHAnsi"/>
        </w:rPr>
        <w:t>Inherency</w:t>
      </w:r>
    </w:p>
    <w:p w14:paraId="23A0C97A" w14:textId="77777777" w:rsidR="003B76D9" w:rsidRPr="003B76D9" w:rsidRDefault="003B76D9" w:rsidP="003B76D9">
      <w:pPr>
        <w:pStyle w:val="Heading4"/>
        <w:rPr>
          <w:rFonts w:asciiTheme="majorHAnsi" w:hAnsiTheme="majorHAnsi" w:cstheme="majorHAnsi"/>
        </w:rPr>
      </w:pPr>
      <w:r w:rsidRPr="003B76D9">
        <w:rPr>
          <w:rFonts w:asciiTheme="majorHAnsi" w:hAnsiTheme="majorHAnsi" w:cstheme="majorHAnsi"/>
        </w:rPr>
        <w:t>The DoS just approved an increase in arms sales to Egypt</w:t>
      </w:r>
    </w:p>
    <w:p w14:paraId="6A5E24FC" w14:textId="77777777" w:rsidR="003B76D9" w:rsidRPr="003B76D9" w:rsidRDefault="003B76D9" w:rsidP="003B76D9">
      <w:pPr>
        <w:rPr>
          <w:rStyle w:val="Style13ptBold"/>
          <w:rFonts w:asciiTheme="majorHAnsi" w:hAnsiTheme="majorHAnsi" w:cstheme="majorHAnsi"/>
        </w:rPr>
      </w:pPr>
      <w:r w:rsidRPr="003B76D9">
        <w:rPr>
          <w:rStyle w:val="Style13ptBold"/>
          <w:rFonts w:asciiTheme="majorHAnsi" w:hAnsiTheme="majorHAnsi" w:cstheme="majorHAnsi"/>
        </w:rPr>
        <w:t xml:space="preserve">Mitchell 18 </w:t>
      </w:r>
      <w:r w:rsidRPr="003B76D9">
        <w:rPr>
          <w:rStyle w:val="Style13ptBold"/>
          <w:rFonts w:asciiTheme="majorHAnsi" w:hAnsiTheme="majorHAnsi" w:cstheme="majorHAnsi"/>
          <w:b w:val="0"/>
        </w:rPr>
        <w:t>(Ellen Mitchell, defense reporter for The Hill and Politico, 11-27-2018, "State Department approves $1.2 billion in tank ammunition, helicopter sales to Egypt", TheHill, https://thehill.com/policy/defense/industry/418554-state-department-approves-12-billion-in-tank-ammunition-helicopter) jbarber</w:t>
      </w:r>
    </w:p>
    <w:p w14:paraId="38BDC551" w14:textId="77777777" w:rsidR="003B76D9" w:rsidRPr="003B76D9" w:rsidRDefault="003B76D9" w:rsidP="003B76D9">
      <w:pPr>
        <w:rPr>
          <w:rFonts w:asciiTheme="majorHAnsi" w:hAnsiTheme="majorHAnsi" w:cstheme="majorHAnsi"/>
          <w:sz w:val="16"/>
        </w:rPr>
      </w:pPr>
      <w:r w:rsidRPr="003B76D9">
        <w:rPr>
          <w:rFonts w:asciiTheme="majorHAnsi" w:hAnsiTheme="majorHAnsi" w:cstheme="majorHAnsi"/>
          <w:sz w:val="16"/>
        </w:rPr>
        <w:t xml:space="preserve">The </w:t>
      </w:r>
      <w:r w:rsidRPr="003B76D9">
        <w:rPr>
          <w:rStyle w:val="Emphasis"/>
          <w:rFonts w:asciiTheme="majorHAnsi" w:hAnsiTheme="majorHAnsi" w:cstheme="majorHAnsi"/>
        </w:rPr>
        <w:t>State Department approved two arms deals with Egypt worth a combined $1.2 billion</w:t>
      </w:r>
      <w:r w:rsidRPr="003B76D9">
        <w:rPr>
          <w:rFonts w:asciiTheme="majorHAnsi" w:hAnsiTheme="majorHAnsi" w:cstheme="majorHAnsi"/>
          <w:sz w:val="16"/>
        </w:rPr>
        <w:t xml:space="preserve">, a Pentagon agency announced Tuesday. The first sale, worth an estimated $1 billion, is for </w:t>
      </w:r>
      <w:r w:rsidRPr="003B76D9">
        <w:rPr>
          <w:rStyle w:val="Emphasis"/>
          <w:rFonts w:asciiTheme="majorHAnsi" w:hAnsiTheme="majorHAnsi" w:cstheme="majorHAnsi"/>
        </w:rPr>
        <w:t>10 AH-64E Apache helicopters</w:t>
      </w:r>
      <w:r w:rsidRPr="003B76D9">
        <w:rPr>
          <w:rStyle w:val="StyleUnderline"/>
          <w:rFonts w:asciiTheme="majorHAnsi" w:hAnsiTheme="majorHAnsi" w:cstheme="majorHAnsi"/>
        </w:rPr>
        <w:t xml:space="preserve"> along with related equipment</w:t>
      </w:r>
      <w:r w:rsidRPr="003B76D9">
        <w:rPr>
          <w:rFonts w:asciiTheme="majorHAnsi" w:hAnsiTheme="majorHAnsi" w:cstheme="majorHAnsi"/>
          <w:sz w:val="16"/>
        </w:rPr>
        <w:t xml:space="preserve">, according to a statement from the Defense Security Cooperation Agency (DSCA), which manages </w:t>
      </w:r>
      <w:r w:rsidRPr="003B76D9">
        <w:rPr>
          <w:rStyle w:val="Emphasis"/>
          <w:rFonts w:asciiTheme="majorHAnsi" w:hAnsiTheme="majorHAnsi" w:cstheme="majorHAnsi"/>
        </w:rPr>
        <w:t>foreign military sales.</w:t>
      </w:r>
      <w:r w:rsidRPr="003B76D9">
        <w:rPr>
          <w:rFonts w:asciiTheme="majorHAnsi" w:hAnsiTheme="majorHAnsi" w:cstheme="majorHAnsi"/>
          <w:sz w:val="16"/>
        </w:rPr>
        <w:t xml:space="preserve"> Egypt intends </w:t>
      </w:r>
      <w:r w:rsidRPr="003B76D9">
        <w:rPr>
          <w:rStyle w:val="StyleUnderline"/>
          <w:rFonts w:asciiTheme="majorHAnsi" w:hAnsiTheme="majorHAnsi" w:cstheme="majorHAnsi"/>
        </w:rPr>
        <w:t>to use the attack helicopters to expand its existing fleet “to address U.S.-Egyptian interest in countering terrorist activities emanating from the Sinai Peninsula that undermine regional stability</w:t>
      </w:r>
      <w:r w:rsidRPr="003B76D9">
        <w:rPr>
          <w:rFonts w:asciiTheme="majorHAnsi" w:hAnsiTheme="majorHAnsi" w:cstheme="majorHAnsi"/>
          <w:sz w:val="16"/>
        </w:rPr>
        <w:t xml:space="preserve">.” The statement added that the sale “will </w:t>
      </w:r>
      <w:r w:rsidRPr="003B76D9">
        <w:rPr>
          <w:rStyle w:val="StyleUnderline"/>
          <w:rFonts w:asciiTheme="majorHAnsi" w:hAnsiTheme="majorHAnsi" w:cstheme="majorHAnsi"/>
        </w:rPr>
        <w:t>contribute to Egypt's military goal to update its capability while further enhancing greater interoperability between Egypt, the U.S., and other allies.”</w:t>
      </w:r>
      <w:r w:rsidRPr="003B76D9">
        <w:rPr>
          <w:rFonts w:asciiTheme="majorHAnsi" w:hAnsiTheme="majorHAnsi" w:cstheme="majorHAnsi"/>
          <w:sz w:val="16"/>
        </w:rPr>
        <w:t xml:space="preserve"> The second sale, worth $201 million, is for </w:t>
      </w:r>
      <w:r w:rsidRPr="003B76D9">
        <w:rPr>
          <w:rStyle w:val="Emphasis"/>
          <w:rFonts w:asciiTheme="majorHAnsi" w:hAnsiTheme="majorHAnsi" w:cstheme="majorHAnsi"/>
        </w:rPr>
        <w:t>60,500 rounds of tank ammunition and related equipment for its M1A1 tank fleet</w:t>
      </w:r>
      <w:r w:rsidRPr="003B76D9">
        <w:rPr>
          <w:rFonts w:asciiTheme="majorHAnsi" w:hAnsiTheme="majorHAnsi" w:cstheme="majorHAnsi"/>
          <w:sz w:val="16"/>
        </w:rPr>
        <w:t xml:space="preserve">, to be used for both training and in combat, DSCA said in a separate statement. The proposed sale “will improve Egypt's capability to meet current and future threats and provide greater security for its critical infrastructure,” as well as “contribute to the foreign policy and national security of the United States by helping to improve the security of a friendly country that continues to be an important strategic partner in the Middle East.” Of note, Egypt will use a portion of the munitions “in support of operations against militants affiliated with the Islamic State of Iraq and Syria in the Sinai,” the desert peninsula between the Red Sea and the Mediterranean Sea that borders Israel. </w:t>
      </w:r>
      <w:r w:rsidRPr="003B76D9">
        <w:rPr>
          <w:rStyle w:val="StyleUnderline"/>
          <w:rFonts w:asciiTheme="majorHAnsi" w:hAnsiTheme="majorHAnsi" w:cstheme="majorHAnsi"/>
        </w:rPr>
        <w:t xml:space="preserve">Lockheed Martin, Boeing, General Electric and Raytheon are all contractors on the Apache sale, while Raytheon is the primary contractor for the tank munitions sale. </w:t>
      </w:r>
      <w:r w:rsidRPr="003B76D9">
        <w:rPr>
          <w:rFonts w:asciiTheme="majorHAnsi" w:hAnsiTheme="majorHAnsi" w:cstheme="majorHAnsi"/>
          <w:sz w:val="16"/>
        </w:rPr>
        <w:t>DSCA notified lawmakers of both possible sales on Tuesday, setting off a 30-day clock for Congress to block the sale if it so chooses.</w:t>
      </w:r>
    </w:p>
    <w:p w14:paraId="6347923C" w14:textId="77777777" w:rsidR="003B76D9" w:rsidRPr="003B76D9" w:rsidRDefault="003B76D9" w:rsidP="003B76D9">
      <w:pPr>
        <w:rPr>
          <w:rFonts w:asciiTheme="majorHAnsi" w:hAnsiTheme="majorHAnsi" w:cstheme="majorHAnsi"/>
          <w:sz w:val="16"/>
        </w:rPr>
      </w:pPr>
    </w:p>
    <w:p w14:paraId="4BC1F185" w14:textId="77777777" w:rsidR="003B76D9" w:rsidRPr="003B76D9" w:rsidRDefault="003B76D9" w:rsidP="003B76D9">
      <w:pPr>
        <w:pStyle w:val="Heading4"/>
        <w:rPr>
          <w:rFonts w:asciiTheme="majorHAnsi" w:hAnsiTheme="majorHAnsi" w:cstheme="majorHAnsi"/>
        </w:rPr>
      </w:pPr>
      <w:r w:rsidRPr="003B76D9">
        <w:rPr>
          <w:rFonts w:asciiTheme="majorHAnsi" w:hAnsiTheme="majorHAnsi" w:cstheme="majorHAnsi"/>
        </w:rPr>
        <w:t>In the squo, arms sales to Egypt are increasing – it’s key to reestablishing leverage over Egypt</w:t>
      </w:r>
    </w:p>
    <w:p w14:paraId="6A5B6078" w14:textId="77777777" w:rsidR="003B76D9" w:rsidRPr="003B76D9" w:rsidRDefault="003B76D9" w:rsidP="003B76D9">
      <w:pPr>
        <w:rPr>
          <w:rFonts w:asciiTheme="majorHAnsi" w:hAnsiTheme="majorHAnsi" w:cstheme="majorHAnsi"/>
        </w:rPr>
      </w:pPr>
      <w:r w:rsidRPr="003B76D9">
        <w:rPr>
          <w:rStyle w:val="Heading4Char"/>
          <w:rFonts w:asciiTheme="majorHAnsi" w:hAnsiTheme="majorHAnsi" w:cstheme="majorHAnsi"/>
        </w:rPr>
        <w:t>Dunne 19</w:t>
      </w:r>
      <w:r w:rsidRPr="003B76D9">
        <w:rPr>
          <w:rFonts w:asciiTheme="majorHAnsi" w:hAnsiTheme="majorHAnsi" w:cstheme="majorHAnsi"/>
        </w:rPr>
        <w:t xml:space="preserve"> (Charles was a US diplomat for 24 years, with tours in Cairo, Jerusalem, and Madras, India. He served as Director of Middle East and North Africa programs at Freedom House, 3-13-2019, "The US-Egypt Political-Military Relationship: A Critical Assessment," No Publication, </w:t>
      </w:r>
      <w:hyperlink r:id="rId9" w:history="1">
        <w:r w:rsidRPr="003B76D9">
          <w:rPr>
            <w:rStyle w:val="Hyperlink"/>
            <w:rFonts w:asciiTheme="majorHAnsi" w:hAnsiTheme="majorHAnsi" w:cstheme="majorHAnsi"/>
          </w:rPr>
          <w:t>http://arabcenterdc.org/policy_analyses/the-us-egypt-political-military-relationship-a-critical-assessment/</w:t>
        </w:r>
      </w:hyperlink>
      <w:r w:rsidRPr="003B76D9">
        <w:rPr>
          <w:rFonts w:asciiTheme="majorHAnsi" w:hAnsiTheme="majorHAnsi" w:cstheme="majorHAnsi"/>
        </w:rPr>
        <w:t>, brt)</w:t>
      </w:r>
    </w:p>
    <w:p w14:paraId="4E90BDAD" w14:textId="77777777" w:rsidR="003B76D9" w:rsidRPr="003B76D9" w:rsidRDefault="003B76D9" w:rsidP="003B76D9">
      <w:pPr>
        <w:rPr>
          <w:rFonts w:asciiTheme="majorHAnsi" w:hAnsiTheme="majorHAnsi" w:cstheme="majorHAnsi"/>
          <w:sz w:val="8"/>
        </w:rPr>
      </w:pPr>
      <w:r w:rsidRPr="003B76D9">
        <w:rPr>
          <w:rFonts w:asciiTheme="majorHAnsi" w:hAnsiTheme="majorHAnsi" w:cstheme="majorHAnsi"/>
          <w:sz w:val="8"/>
        </w:rPr>
        <w:t xml:space="preserve">The </w:t>
      </w:r>
      <w:r w:rsidRPr="003B76D9">
        <w:rPr>
          <w:rStyle w:val="Emphasis"/>
          <w:rFonts w:asciiTheme="majorHAnsi" w:hAnsiTheme="majorHAnsi" w:cstheme="majorHAnsi"/>
        </w:rPr>
        <w:t>U.S.</w:t>
      </w:r>
      <w:r w:rsidRPr="003B76D9">
        <w:rPr>
          <w:rFonts w:asciiTheme="majorHAnsi" w:hAnsiTheme="majorHAnsi" w:cstheme="majorHAnsi"/>
          <w:sz w:val="8"/>
        </w:rPr>
        <w:t xml:space="preserve"> State Department announced Tuesday it has </w:t>
      </w:r>
      <w:r w:rsidRPr="003B76D9">
        <w:rPr>
          <w:rStyle w:val="Emphasis"/>
          <w:rFonts w:asciiTheme="majorHAnsi" w:hAnsiTheme="majorHAnsi" w:cstheme="majorHAnsi"/>
        </w:rPr>
        <w:t>cleared the</w:t>
      </w:r>
      <w:r w:rsidRPr="003B76D9">
        <w:rPr>
          <w:rFonts w:asciiTheme="majorHAnsi" w:hAnsiTheme="majorHAnsi" w:cstheme="majorHAnsi"/>
          <w:sz w:val="8"/>
        </w:rPr>
        <w:t xml:space="preserve"> potential </w:t>
      </w:r>
      <w:r w:rsidRPr="003B76D9">
        <w:rPr>
          <w:rStyle w:val="Emphasis"/>
          <w:rFonts w:asciiTheme="majorHAnsi" w:hAnsiTheme="majorHAnsi" w:cstheme="majorHAnsi"/>
        </w:rPr>
        <w:t xml:space="preserve">sale of 10 </w:t>
      </w:r>
      <w:r w:rsidRPr="003B76D9">
        <w:rPr>
          <w:rFonts w:asciiTheme="majorHAnsi" w:hAnsiTheme="majorHAnsi" w:cstheme="majorHAnsi"/>
          <w:sz w:val="8"/>
        </w:rPr>
        <w:t xml:space="preserve">AH-64E </w:t>
      </w:r>
      <w:r w:rsidRPr="003B76D9">
        <w:rPr>
          <w:rStyle w:val="Emphasis"/>
          <w:rFonts w:asciiTheme="majorHAnsi" w:hAnsiTheme="majorHAnsi" w:cstheme="majorHAnsi"/>
        </w:rPr>
        <w:t>Apache helicopters for Egypt, with an</w:t>
      </w:r>
      <w:r w:rsidRPr="003B76D9">
        <w:rPr>
          <w:rFonts w:asciiTheme="majorHAnsi" w:hAnsiTheme="majorHAnsi" w:cstheme="majorHAnsi"/>
          <w:sz w:val="8"/>
        </w:rPr>
        <w:t xml:space="preserve"> estimated </w:t>
      </w:r>
      <w:r w:rsidRPr="003B76D9">
        <w:rPr>
          <w:rStyle w:val="Emphasis"/>
          <w:rFonts w:asciiTheme="majorHAnsi" w:hAnsiTheme="majorHAnsi" w:cstheme="majorHAnsi"/>
        </w:rPr>
        <w:t>price</w:t>
      </w:r>
      <w:r w:rsidRPr="003B76D9">
        <w:rPr>
          <w:rFonts w:asciiTheme="majorHAnsi" w:hAnsiTheme="majorHAnsi" w:cstheme="majorHAnsi"/>
          <w:sz w:val="8"/>
        </w:rPr>
        <w:t xml:space="preserve"> tag </w:t>
      </w:r>
      <w:r w:rsidRPr="003B76D9">
        <w:rPr>
          <w:rStyle w:val="Emphasis"/>
          <w:rFonts w:asciiTheme="majorHAnsi" w:hAnsiTheme="majorHAnsi" w:cstheme="majorHAnsi"/>
        </w:rPr>
        <w:t>of $1 billion</w:t>
      </w:r>
      <w:r w:rsidRPr="003B76D9">
        <w:rPr>
          <w:rFonts w:asciiTheme="majorHAnsi" w:hAnsiTheme="majorHAnsi" w:cstheme="majorHAnsi"/>
          <w:sz w:val="8"/>
        </w:rPr>
        <w:t xml:space="preserve">. The </w:t>
      </w:r>
      <w:r w:rsidRPr="003B76D9">
        <w:rPr>
          <w:rStyle w:val="StyleUnderline"/>
          <w:rFonts w:asciiTheme="majorHAnsi" w:hAnsiTheme="majorHAnsi" w:cstheme="majorHAnsi"/>
        </w:rPr>
        <w:t xml:space="preserve">Defense Security Cooperation Agency </w:t>
      </w:r>
      <w:r w:rsidRPr="003B76D9">
        <w:rPr>
          <w:rFonts w:asciiTheme="majorHAnsi" w:hAnsiTheme="majorHAnsi" w:cstheme="majorHAnsi"/>
          <w:sz w:val="8"/>
        </w:rPr>
        <w:t xml:space="preserve">also </w:t>
      </w:r>
      <w:r w:rsidRPr="003B76D9">
        <w:rPr>
          <w:rStyle w:val="StyleUnderline"/>
          <w:rFonts w:asciiTheme="majorHAnsi" w:hAnsiTheme="majorHAnsi" w:cstheme="majorHAnsi"/>
        </w:rPr>
        <w:t>announced it cleared $201 million in tank ammunition for Egypt</w:t>
      </w:r>
      <w:r w:rsidRPr="003B76D9">
        <w:rPr>
          <w:rFonts w:asciiTheme="majorHAnsi" w:hAnsiTheme="majorHAnsi" w:cstheme="majorHAnsi"/>
          <w:sz w:val="8"/>
        </w:rPr>
        <w:t xml:space="preserve"> and a package of Advanced Medium Range Air-to-Air Missiles (AMRAAM) for Qatar, with an estimated price tag of $215 million. The combined $1.416 billion in sales are not guaranteed; as with all DSCA announcements, the sales must pass through the Senate, at which negotiations can begin. Total quantities and dollar totals often change from the original DSCA announcement and final sale. The headliner of Tuesday’s announcements is the $1 billion estimate for the Apache buy. </w:t>
      </w:r>
      <w:r w:rsidRPr="003B76D9">
        <w:rPr>
          <w:rStyle w:val="StyleUnderline"/>
          <w:rFonts w:asciiTheme="majorHAnsi" w:hAnsiTheme="majorHAnsi" w:cstheme="majorHAnsi"/>
        </w:rPr>
        <w:t>In addition to</w:t>
      </w:r>
      <w:r w:rsidRPr="003B76D9">
        <w:rPr>
          <w:rFonts w:asciiTheme="majorHAnsi" w:hAnsiTheme="majorHAnsi" w:cstheme="majorHAnsi"/>
          <w:sz w:val="8"/>
        </w:rPr>
        <w:t xml:space="preserve"> the </w:t>
      </w:r>
      <w:r w:rsidRPr="003B76D9">
        <w:rPr>
          <w:rStyle w:val="StyleUnderline"/>
          <w:rFonts w:asciiTheme="majorHAnsi" w:hAnsiTheme="majorHAnsi" w:cstheme="majorHAnsi"/>
        </w:rPr>
        <w:t>10 helicopters, the package includes</w:t>
      </w:r>
      <w:r w:rsidRPr="003B76D9">
        <w:rPr>
          <w:rFonts w:asciiTheme="majorHAnsi" w:hAnsiTheme="majorHAnsi" w:cstheme="majorHAnsi"/>
          <w:sz w:val="8"/>
        </w:rPr>
        <w:t xml:space="preserve"> 24 1700-GE-701D </w:t>
      </w:r>
      <w:r w:rsidRPr="003B76D9">
        <w:rPr>
          <w:rStyle w:val="StyleUnderline"/>
          <w:rFonts w:asciiTheme="majorHAnsi" w:hAnsiTheme="majorHAnsi" w:cstheme="majorHAnsi"/>
        </w:rPr>
        <w:t>engines, night vision sensors, 135 Hellfire missiles,</w:t>
      </w:r>
      <w:r w:rsidRPr="003B76D9">
        <w:rPr>
          <w:rFonts w:asciiTheme="majorHAnsi" w:hAnsiTheme="majorHAnsi" w:cstheme="majorHAnsi"/>
          <w:sz w:val="8"/>
        </w:rPr>
        <w:t xml:space="preserve"> M230 30mm </w:t>
      </w:r>
      <w:r w:rsidRPr="003B76D9">
        <w:rPr>
          <w:rStyle w:val="StyleUnderline"/>
          <w:rFonts w:asciiTheme="majorHAnsi" w:hAnsiTheme="majorHAnsi" w:cstheme="majorHAnsi"/>
        </w:rPr>
        <w:t>automatic guns and other equipment. Boeing, Lockheed Martin, G</w:t>
      </w:r>
      <w:r w:rsidRPr="003B76D9">
        <w:rPr>
          <w:rFonts w:asciiTheme="majorHAnsi" w:hAnsiTheme="majorHAnsi" w:cstheme="majorHAnsi"/>
          <w:sz w:val="8"/>
        </w:rPr>
        <w:t xml:space="preserve">eneral </w:t>
      </w:r>
      <w:r w:rsidRPr="003B76D9">
        <w:rPr>
          <w:rStyle w:val="StyleUnderline"/>
          <w:rFonts w:asciiTheme="majorHAnsi" w:hAnsiTheme="majorHAnsi" w:cstheme="majorHAnsi"/>
        </w:rPr>
        <w:t>E</w:t>
      </w:r>
      <w:r w:rsidRPr="003B76D9">
        <w:rPr>
          <w:rFonts w:asciiTheme="majorHAnsi" w:hAnsiTheme="majorHAnsi" w:cstheme="majorHAnsi"/>
          <w:sz w:val="8"/>
        </w:rPr>
        <w:t xml:space="preserve">lectric </w:t>
      </w:r>
      <w:r w:rsidRPr="003B76D9">
        <w:rPr>
          <w:rStyle w:val="StyleUnderline"/>
          <w:rFonts w:asciiTheme="majorHAnsi" w:hAnsiTheme="majorHAnsi" w:cstheme="majorHAnsi"/>
        </w:rPr>
        <w:t>and Raytheon are the major contractors</w:t>
      </w:r>
      <w:r w:rsidRPr="003B76D9">
        <w:rPr>
          <w:rFonts w:asciiTheme="majorHAnsi" w:hAnsiTheme="majorHAnsi" w:cstheme="majorHAnsi"/>
          <w:sz w:val="8"/>
        </w:rPr>
        <w:t>. “</w:t>
      </w:r>
      <w:r w:rsidRPr="003B76D9">
        <w:rPr>
          <w:rStyle w:val="StyleUnderline"/>
          <w:rFonts w:asciiTheme="majorHAnsi" w:hAnsiTheme="majorHAnsi" w:cstheme="majorHAnsi"/>
        </w:rPr>
        <w:t>Egypt intends to expand its existing fleet</w:t>
      </w:r>
      <w:r w:rsidRPr="003B76D9">
        <w:rPr>
          <w:rFonts w:asciiTheme="majorHAnsi" w:hAnsiTheme="majorHAnsi" w:cstheme="majorHAnsi"/>
          <w:sz w:val="8"/>
        </w:rPr>
        <w:t xml:space="preserve"> of multi-mission heavy attack helicopters </w:t>
      </w:r>
      <w:r w:rsidRPr="003B76D9">
        <w:rPr>
          <w:rStyle w:val="StyleUnderline"/>
          <w:rFonts w:asciiTheme="majorHAnsi" w:hAnsiTheme="majorHAnsi" w:cstheme="majorHAnsi"/>
        </w:rPr>
        <w:t xml:space="preserve">to address U.S.-Egyptian interest in countering terrorist activities </w:t>
      </w:r>
      <w:r w:rsidRPr="003B76D9">
        <w:rPr>
          <w:rFonts w:asciiTheme="majorHAnsi" w:hAnsiTheme="majorHAnsi" w:cstheme="majorHAnsi"/>
          <w:sz w:val="8"/>
        </w:rPr>
        <w:t>emanating from the Sinai Peninsula that undermine regional stability,” the DSCA wrote in its announcement. “</w:t>
      </w:r>
      <w:r w:rsidRPr="003B76D9">
        <w:rPr>
          <w:rStyle w:val="Emphasis"/>
          <w:rFonts w:asciiTheme="majorHAnsi" w:hAnsiTheme="majorHAnsi" w:cstheme="majorHAnsi"/>
        </w:rPr>
        <w:t>This</w:t>
      </w:r>
      <w:r w:rsidRPr="003B76D9">
        <w:rPr>
          <w:rFonts w:asciiTheme="majorHAnsi" w:hAnsiTheme="majorHAnsi" w:cstheme="majorHAnsi"/>
          <w:sz w:val="8"/>
        </w:rPr>
        <w:t xml:space="preserve"> sale </w:t>
      </w:r>
      <w:r w:rsidRPr="003B76D9">
        <w:rPr>
          <w:rStyle w:val="Emphasis"/>
          <w:rFonts w:asciiTheme="majorHAnsi" w:hAnsiTheme="majorHAnsi" w:cstheme="majorHAnsi"/>
        </w:rPr>
        <w:t>will contribute to </w:t>
      </w:r>
      <w:hyperlink r:id="rId10" w:history="1">
        <w:r w:rsidRPr="003B76D9">
          <w:rPr>
            <w:rStyle w:val="Emphasis"/>
            <w:rFonts w:asciiTheme="majorHAnsi" w:hAnsiTheme="majorHAnsi" w:cstheme="majorHAnsi"/>
          </w:rPr>
          <w:t>Egypt’s military goal to update its capability</w:t>
        </w:r>
      </w:hyperlink>
      <w:r w:rsidRPr="003B76D9">
        <w:rPr>
          <w:rStyle w:val="Emphasis"/>
          <w:rFonts w:asciiTheme="majorHAnsi" w:hAnsiTheme="majorHAnsi" w:cstheme="majorHAnsi"/>
        </w:rPr>
        <w:t> while further enhancing greater interoperability</w:t>
      </w:r>
      <w:r w:rsidRPr="003B76D9">
        <w:rPr>
          <w:rFonts w:asciiTheme="majorHAnsi" w:hAnsiTheme="majorHAnsi" w:cstheme="majorHAnsi"/>
          <w:sz w:val="8"/>
        </w:rPr>
        <w:t xml:space="preserve"> between Egypt, the U.S., and other allies.” </w:t>
      </w:r>
      <w:r w:rsidRPr="003B76D9">
        <w:rPr>
          <w:rStyle w:val="StyleUnderline"/>
          <w:rFonts w:asciiTheme="majorHAnsi" w:hAnsiTheme="majorHAnsi" w:cstheme="majorHAnsi"/>
        </w:rPr>
        <w:t>Egypt has attempted to upgrade its helicopter fleet for some time, but lost ground in 2013 when</w:t>
      </w:r>
      <w:r w:rsidRPr="003B76D9">
        <w:rPr>
          <w:rFonts w:asciiTheme="majorHAnsi" w:hAnsiTheme="majorHAnsi" w:cstheme="majorHAnsi"/>
          <w:sz w:val="8"/>
        </w:rPr>
        <w:t xml:space="preserve"> the </w:t>
      </w:r>
      <w:r w:rsidRPr="003B76D9">
        <w:rPr>
          <w:rStyle w:val="StyleUnderline"/>
          <w:rFonts w:asciiTheme="majorHAnsi" w:hAnsiTheme="majorHAnsi" w:cstheme="majorHAnsi"/>
        </w:rPr>
        <w:t>Obama</w:t>
      </w:r>
      <w:r w:rsidRPr="003B76D9">
        <w:rPr>
          <w:rFonts w:asciiTheme="majorHAnsi" w:hAnsiTheme="majorHAnsi" w:cstheme="majorHAnsi"/>
          <w:sz w:val="8"/>
        </w:rPr>
        <w:t xml:space="preserve"> administration </w:t>
      </w:r>
      <w:r w:rsidRPr="003B76D9">
        <w:rPr>
          <w:rStyle w:val="StyleUnderline"/>
          <w:rFonts w:asciiTheme="majorHAnsi" w:hAnsiTheme="majorHAnsi" w:cstheme="majorHAnsi"/>
        </w:rPr>
        <w:t>froze</w:t>
      </w:r>
      <w:r w:rsidRPr="003B76D9">
        <w:rPr>
          <w:rFonts w:asciiTheme="majorHAnsi" w:hAnsiTheme="majorHAnsi" w:cstheme="majorHAnsi"/>
          <w:sz w:val="8"/>
        </w:rPr>
        <w:t xml:space="preserve"> military </w:t>
      </w:r>
      <w:r w:rsidRPr="003B76D9">
        <w:rPr>
          <w:rStyle w:val="StyleUnderline"/>
          <w:rFonts w:asciiTheme="majorHAnsi" w:hAnsiTheme="majorHAnsi" w:cstheme="majorHAnsi"/>
        </w:rPr>
        <w:t>aid following a</w:t>
      </w:r>
      <w:r w:rsidRPr="003B76D9">
        <w:rPr>
          <w:rFonts w:asciiTheme="majorHAnsi" w:hAnsiTheme="majorHAnsi" w:cstheme="majorHAnsi"/>
          <w:sz w:val="8"/>
        </w:rPr>
        <w:t xml:space="preserve"> military </w:t>
      </w:r>
      <w:r w:rsidRPr="003B76D9">
        <w:rPr>
          <w:rStyle w:val="StyleUnderline"/>
          <w:rFonts w:asciiTheme="majorHAnsi" w:hAnsiTheme="majorHAnsi" w:cstheme="majorHAnsi"/>
        </w:rPr>
        <w:t>coup</w:t>
      </w:r>
      <w:r w:rsidRPr="003B76D9">
        <w:rPr>
          <w:rFonts w:asciiTheme="majorHAnsi" w:hAnsiTheme="majorHAnsi" w:cstheme="majorHAnsi"/>
          <w:sz w:val="8"/>
        </w:rPr>
        <w:t xml:space="preserve">. That aid, including weapon deliveries, </w:t>
      </w:r>
      <w:r w:rsidRPr="003B76D9">
        <w:rPr>
          <w:rStyle w:val="StyleUnderline"/>
          <w:rFonts w:asciiTheme="majorHAnsi" w:hAnsiTheme="majorHAnsi" w:cstheme="majorHAnsi"/>
        </w:rPr>
        <w:t>resumed in late 2014</w:t>
      </w:r>
      <w:r w:rsidRPr="003B76D9">
        <w:rPr>
          <w:rFonts w:asciiTheme="majorHAnsi" w:hAnsiTheme="majorHAnsi" w:cstheme="majorHAnsi"/>
          <w:sz w:val="8"/>
        </w:rPr>
        <w:t>. Also announced Tuesday was the potential sale of 46,000 M831A1 and M865 rounds as well as 10,000 APFSDS-T rounds, used by Egypt’s fleet of tanks, for an estimated cost of $201 million. In September, Egypt was cleared for </w:t>
      </w:r>
      <w:hyperlink r:id="rId11" w:history="1">
        <w:r w:rsidRPr="003B76D9">
          <w:rPr>
            <w:rStyle w:val="Hyperlink"/>
            <w:rFonts w:asciiTheme="majorHAnsi" w:hAnsiTheme="majorHAnsi" w:cstheme="majorHAnsi"/>
            <w:sz w:val="8"/>
          </w:rPr>
          <w:t>$99 million worth of similar ammunition</w:t>
        </w:r>
      </w:hyperlink>
      <w:r w:rsidRPr="003B76D9">
        <w:rPr>
          <w:rFonts w:asciiTheme="majorHAnsi" w:hAnsiTheme="majorHAnsi" w:cstheme="majorHAnsi"/>
          <w:sz w:val="8"/>
        </w:rPr>
        <w:t>. Work primarily will be done by General Dynamics.</w:t>
      </w:r>
      <w:r w:rsidRPr="003B76D9">
        <w:rPr>
          <w:rFonts w:asciiTheme="majorHAnsi" w:hAnsiTheme="majorHAnsi" w:cstheme="majorHAnsi"/>
          <w:color w:val="373737"/>
          <w:sz w:val="2"/>
          <w:szCs w:val="2"/>
        </w:rPr>
        <w:br/>
      </w:r>
    </w:p>
    <w:p w14:paraId="21C966C6" w14:textId="77777777" w:rsidR="003B76D9" w:rsidRPr="003B76D9" w:rsidRDefault="003B76D9" w:rsidP="003B76D9">
      <w:pPr>
        <w:rPr>
          <w:rFonts w:asciiTheme="majorHAnsi" w:hAnsiTheme="majorHAnsi" w:cstheme="majorHAnsi"/>
          <w:sz w:val="8"/>
        </w:rPr>
      </w:pPr>
    </w:p>
    <w:p w14:paraId="46787400" w14:textId="77777777" w:rsidR="003B76D9" w:rsidRPr="003B76D9" w:rsidRDefault="003B76D9" w:rsidP="003B76D9">
      <w:pPr>
        <w:pStyle w:val="Heading4"/>
        <w:rPr>
          <w:rFonts w:asciiTheme="majorHAnsi" w:hAnsiTheme="majorHAnsi" w:cstheme="majorHAnsi"/>
        </w:rPr>
      </w:pPr>
      <w:r w:rsidRPr="003B76D9">
        <w:rPr>
          <w:rFonts w:asciiTheme="majorHAnsi" w:hAnsiTheme="majorHAnsi" w:cstheme="majorHAnsi"/>
        </w:rPr>
        <w:t>Trump is ignoring current conditions and is selling arms now.</w:t>
      </w:r>
    </w:p>
    <w:p w14:paraId="1606F513" w14:textId="77777777" w:rsidR="003B76D9" w:rsidRPr="003B76D9" w:rsidRDefault="003B76D9" w:rsidP="003B76D9">
      <w:pPr>
        <w:rPr>
          <w:rFonts w:asciiTheme="majorHAnsi" w:hAnsiTheme="majorHAnsi" w:cstheme="majorHAnsi"/>
        </w:rPr>
      </w:pPr>
      <w:r w:rsidRPr="003B76D9">
        <w:rPr>
          <w:rFonts w:asciiTheme="majorHAnsi" w:hAnsiTheme="majorHAnsi" w:cstheme="majorHAnsi"/>
          <w:b/>
          <w:bCs/>
        </w:rPr>
        <w:t>Miller 18</w:t>
      </w:r>
      <w:r w:rsidRPr="003B76D9">
        <w:rPr>
          <w:rFonts w:asciiTheme="majorHAnsi" w:hAnsiTheme="majorHAnsi" w:cstheme="majorHAnsi"/>
        </w:rPr>
        <w:t xml:space="preserve"> ,Andrew Miller reporter at the reuters, (Commentary: “Five myths about U.S. aid to Egypt”, </w:t>
      </w:r>
      <w:hyperlink r:id="rId12" w:history="1">
        <w:r w:rsidRPr="003B76D9">
          <w:rPr>
            <w:rStyle w:val="Hyperlink"/>
            <w:rFonts w:asciiTheme="majorHAnsi" w:hAnsiTheme="majorHAnsi" w:cstheme="majorHAnsi"/>
          </w:rPr>
          <w:t>https://www.reuters.com/article/us-miller-egypt-commentary/commentary-five-myths-about-u-s-aid-to-egypt-idUSKBN1KY1WJ</w:t>
        </w:r>
      </w:hyperlink>
      <w:r w:rsidRPr="003B76D9">
        <w:rPr>
          <w:rFonts w:asciiTheme="majorHAnsi" w:hAnsiTheme="majorHAnsi" w:cstheme="majorHAnsi"/>
        </w:rPr>
        <w:t>) Peter</w:t>
      </w:r>
    </w:p>
    <w:p w14:paraId="23F4A1E9" w14:textId="77777777" w:rsidR="003B76D9" w:rsidRPr="003B76D9" w:rsidRDefault="003B76D9" w:rsidP="003B76D9">
      <w:pPr>
        <w:rPr>
          <w:rFonts w:asciiTheme="majorHAnsi" w:hAnsiTheme="majorHAnsi" w:cstheme="majorHAnsi"/>
          <w:sz w:val="14"/>
        </w:rPr>
      </w:pPr>
      <w:r w:rsidRPr="003B76D9">
        <w:rPr>
          <w:rFonts w:asciiTheme="majorHAnsi" w:hAnsiTheme="majorHAnsi" w:cstheme="majorHAnsi"/>
          <w:sz w:val="14"/>
        </w:rPr>
        <w:t xml:space="preserve">August 14 marks the fifth anniversary of the massacre at Cairo’s Rabaa and Nahda Squares, in which </w:t>
      </w:r>
      <w:r w:rsidRPr="003B76D9">
        <w:rPr>
          <w:rStyle w:val="StyleUnderline"/>
          <w:rFonts w:asciiTheme="majorHAnsi" w:hAnsiTheme="majorHAnsi" w:cstheme="majorHAnsi"/>
        </w:rPr>
        <w:t>Egyptian security forces killed at least 800 supporters of deposed Islamist president Mohamed Mursi and injured thousands more. The Obama administration responded by reviewing military assistance to Egypt and withholding delivery of fighter jets, attack helicopters, tanks, and missiles</w:t>
      </w:r>
      <w:r w:rsidRPr="003B76D9">
        <w:rPr>
          <w:rFonts w:asciiTheme="majorHAnsi" w:hAnsiTheme="majorHAnsi" w:cstheme="majorHAnsi"/>
          <w:sz w:val="14"/>
        </w:rPr>
        <w:t xml:space="preserve">. </w:t>
      </w:r>
      <w:r w:rsidRPr="003B76D9">
        <w:rPr>
          <w:rStyle w:val="StyleUnderline"/>
          <w:rFonts w:asciiTheme="majorHAnsi" w:hAnsiTheme="majorHAnsi" w:cstheme="majorHAnsi"/>
        </w:rPr>
        <w:t>Yet Barack Obama eventually yielded to Egyptian complaints and lifted the arms holds</w:t>
      </w:r>
      <w:r w:rsidRPr="003B76D9">
        <w:rPr>
          <w:rFonts w:asciiTheme="majorHAnsi" w:hAnsiTheme="majorHAnsi" w:cstheme="majorHAnsi"/>
          <w:sz w:val="14"/>
        </w:rPr>
        <w:t xml:space="preserve">, despite the growing repression of President Abdel Fattah al-Sisi – minister of defense at the time of the killings – in order “to address the shared challenges to U.S. and Egyptian interests in an unstable region.” </w:t>
      </w:r>
      <w:r w:rsidRPr="003B76D9">
        <w:rPr>
          <w:rStyle w:val="StyleUnderline"/>
          <w:rFonts w:asciiTheme="majorHAnsi" w:hAnsiTheme="majorHAnsi" w:cstheme="majorHAnsi"/>
        </w:rPr>
        <w:t xml:space="preserve">Five years later, the </w:t>
      </w:r>
      <w:r w:rsidRPr="003B76D9">
        <w:rPr>
          <w:rStyle w:val="Emphasis"/>
          <w:rFonts w:asciiTheme="majorHAnsi" w:hAnsiTheme="majorHAnsi" w:cstheme="majorHAnsi"/>
        </w:rPr>
        <w:t>Trump</w:t>
      </w:r>
      <w:r w:rsidRPr="003B76D9">
        <w:rPr>
          <w:rStyle w:val="StyleUnderline"/>
          <w:rFonts w:asciiTheme="majorHAnsi" w:hAnsiTheme="majorHAnsi" w:cstheme="majorHAnsi"/>
        </w:rPr>
        <w:t xml:space="preserve"> administration </w:t>
      </w:r>
      <w:r w:rsidRPr="003B76D9">
        <w:rPr>
          <w:rStyle w:val="Emphasis"/>
          <w:rFonts w:asciiTheme="majorHAnsi" w:hAnsiTheme="majorHAnsi" w:cstheme="majorHAnsi"/>
        </w:rPr>
        <w:t>has backed down in its own military aid standoff with Egypt</w:t>
      </w:r>
      <w:r w:rsidRPr="003B76D9">
        <w:rPr>
          <w:rStyle w:val="StyleUnderline"/>
          <w:rFonts w:asciiTheme="majorHAnsi" w:hAnsiTheme="majorHAnsi" w:cstheme="majorHAnsi"/>
        </w:rPr>
        <w:t>.</w:t>
      </w:r>
      <w:r w:rsidRPr="003B76D9">
        <w:rPr>
          <w:rFonts w:asciiTheme="majorHAnsi" w:hAnsiTheme="majorHAnsi" w:cstheme="majorHAnsi"/>
          <w:sz w:val="14"/>
        </w:rPr>
        <w:t xml:space="preserve"> Last August, amid </w:t>
      </w:r>
      <w:r w:rsidRPr="003B76D9">
        <w:rPr>
          <w:rStyle w:val="StyleUnderline"/>
          <w:rFonts w:asciiTheme="majorHAnsi" w:hAnsiTheme="majorHAnsi" w:cstheme="majorHAnsi"/>
        </w:rPr>
        <w:t xml:space="preserve">concerns over Egyptian </w:t>
      </w:r>
      <w:r w:rsidRPr="003B76D9">
        <w:rPr>
          <w:rStyle w:val="Emphasis"/>
          <w:rFonts w:asciiTheme="majorHAnsi" w:hAnsiTheme="majorHAnsi" w:cstheme="majorHAnsi"/>
        </w:rPr>
        <w:t>cooperation with North Korea</w:t>
      </w:r>
      <w:r w:rsidRPr="003B76D9">
        <w:rPr>
          <w:rStyle w:val="StyleUnderline"/>
          <w:rFonts w:asciiTheme="majorHAnsi" w:hAnsiTheme="majorHAnsi" w:cstheme="majorHAnsi"/>
        </w:rPr>
        <w:t xml:space="preserve"> and Sisi’s crackdown against civil society</w:t>
      </w:r>
      <w:r w:rsidRPr="003B76D9">
        <w:rPr>
          <w:rFonts w:asciiTheme="majorHAnsi" w:hAnsiTheme="majorHAnsi" w:cstheme="majorHAnsi"/>
          <w:sz w:val="14"/>
        </w:rPr>
        <w:t xml:space="preserve">, then-Secretary of State Rex Tillerson froze $195 million in military assistance to Cairo. </w:t>
      </w:r>
      <w:r w:rsidRPr="003B76D9">
        <w:rPr>
          <w:rStyle w:val="StyleUnderline"/>
          <w:rFonts w:asciiTheme="majorHAnsi" w:hAnsiTheme="majorHAnsi" w:cstheme="majorHAnsi"/>
        </w:rPr>
        <w:t>He conditioned its release on Egypt’s meeting three requirements: ending military and diplomatic cooperation with North Korea</w:t>
      </w:r>
      <w:r w:rsidRPr="003B76D9">
        <w:rPr>
          <w:rFonts w:asciiTheme="majorHAnsi" w:hAnsiTheme="majorHAnsi" w:cstheme="majorHAnsi"/>
          <w:sz w:val="14"/>
        </w:rPr>
        <w:t xml:space="preserve">; resolving the case of 43 staff of American and German democracy NGOs convicted in 2013 on trumped-up charges; and repealing or amending a repressive law regulating the work of NGOs. On July 25, the Trump administration relented, announcing that it was releasing the suspended aid, despite the fact that Sisi’s government has not fully met even one of the U.S. conditions. The </w:t>
      </w:r>
      <w:r w:rsidRPr="003B76D9">
        <w:rPr>
          <w:rStyle w:val="StyleUnderline"/>
          <w:rFonts w:asciiTheme="majorHAnsi" w:hAnsiTheme="majorHAnsi" w:cstheme="majorHAnsi"/>
        </w:rPr>
        <w:t>State Department justified the decision, saying, “strengthened security cooperation is important to U.S. national security</w:t>
      </w:r>
      <w:r w:rsidRPr="003B76D9">
        <w:rPr>
          <w:rFonts w:asciiTheme="majorHAnsi" w:hAnsiTheme="majorHAnsi" w:cstheme="majorHAnsi"/>
          <w:sz w:val="14"/>
        </w:rPr>
        <w:t xml:space="preserve">.” What explains why the Obama and Trump administrations — so divergent on U.S. foreign policy — share an unwillingness to sustain pressure on an increasingly authoritarian Egyptian government? </w:t>
      </w:r>
      <w:r w:rsidRPr="003B76D9">
        <w:rPr>
          <w:rStyle w:val="StyleUnderline"/>
          <w:rFonts w:asciiTheme="majorHAnsi" w:hAnsiTheme="majorHAnsi" w:cstheme="majorHAnsi"/>
        </w:rPr>
        <w:t xml:space="preserve">The common thread is the belief that Egypt is ultimately too important to U.S. interests to antagonize by withholding military aid, </w:t>
      </w:r>
      <w:r w:rsidRPr="003B76D9">
        <w:rPr>
          <w:rFonts w:asciiTheme="majorHAnsi" w:hAnsiTheme="majorHAnsi" w:cstheme="majorHAnsi"/>
          <w:sz w:val="14"/>
        </w:rPr>
        <w:t xml:space="preserve">coupled with skepticism regarding the U.S. ability to pressure Egypt. If Egypt is critical to the United States and coercion is unlikely to change those Egyptian policies with which Washington disagrees, the thinking goes, the only logical policy is to provide Egypt with unquestioning support. </w:t>
      </w:r>
      <w:r w:rsidRPr="003B76D9">
        <w:rPr>
          <w:rStyle w:val="StyleUnderline"/>
          <w:rFonts w:asciiTheme="majorHAnsi" w:hAnsiTheme="majorHAnsi" w:cstheme="majorHAnsi"/>
        </w:rPr>
        <w:t>This means that any deviation from the $1.3 billion in annual military assistance the United States has provided Egypt since 1987 entails an unnecessary and unacceptable risk to U.S. interests</w:t>
      </w:r>
      <w:r w:rsidRPr="003B76D9">
        <w:rPr>
          <w:rFonts w:asciiTheme="majorHAnsi" w:hAnsiTheme="majorHAnsi" w:cstheme="majorHAnsi"/>
          <w:sz w:val="14"/>
        </w:rPr>
        <w:t>. I heard such arguments while I served on President Obama’s National Security Council, and saw how they could override U.S. concerns about human rights violations and threats to long-term political stability. While these arguments are powerful, they are fundamentally mistaken. Indeed, these fundamental conceits are at the root of several persistent myths about Egypt that have distorted U.S. policy for years.</w:t>
      </w:r>
    </w:p>
    <w:p w14:paraId="7AF43079" w14:textId="77777777" w:rsidR="003B76D9" w:rsidRPr="003B76D9" w:rsidRDefault="003B76D9" w:rsidP="003B76D9">
      <w:pPr>
        <w:rPr>
          <w:rFonts w:asciiTheme="majorHAnsi" w:hAnsiTheme="majorHAnsi" w:cstheme="majorHAnsi"/>
        </w:rPr>
      </w:pPr>
    </w:p>
    <w:p w14:paraId="2F3C2E31" w14:textId="77777777" w:rsidR="00966330" w:rsidRPr="003B76D9" w:rsidRDefault="00966330" w:rsidP="00966330">
      <w:pPr>
        <w:pStyle w:val="Heading2"/>
        <w:rPr>
          <w:rFonts w:asciiTheme="majorHAnsi" w:hAnsiTheme="majorHAnsi" w:cstheme="majorHAnsi"/>
        </w:rPr>
      </w:pPr>
      <w:r w:rsidRPr="003B76D9">
        <w:rPr>
          <w:rFonts w:asciiTheme="majorHAnsi" w:hAnsiTheme="majorHAnsi" w:cstheme="majorHAnsi"/>
        </w:rPr>
        <w:t>1AC – North Korea</w:t>
      </w:r>
    </w:p>
    <w:p w14:paraId="32C4D73B" w14:textId="77777777" w:rsidR="00966330" w:rsidRPr="003B76D9" w:rsidRDefault="00966330" w:rsidP="00966330">
      <w:pPr>
        <w:pStyle w:val="Heading4"/>
        <w:rPr>
          <w:rFonts w:asciiTheme="majorHAnsi" w:hAnsiTheme="majorHAnsi" w:cstheme="majorHAnsi"/>
        </w:rPr>
      </w:pPr>
      <w:r w:rsidRPr="003B76D9">
        <w:rPr>
          <w:rFonts w:asciiTheme="majorHAnsi" w:hAnsiTheme="majorHAnsi" w:cstheme="majorHAnsi"/>
        </w:rPr>
        <w:t>US leniency is allowing Egypt to sell and buy weaponry from North Korea – that’s creating a North Korean market in North Africa and the Middle East</w:t>
      </w:r>
    </w:p>
    <w:p w14:paraId="4481CC93" w14:textId="77777777" w:rsidR="00966330" w:rsidRPr="003B76D9" w:rsidRDefault="00966330" w:rsidP="00966330">
      <w:pPr>
        <w:rPr>
          <w:rFonts w:asciiTheme="majorHAnsi" w:hAnsiTheme="majorHAnsi" w:cstheme="majorHAnsi"/>
        </w:rPr>
      </w:pPr>
      <w:r w:rsidRPr="003B76D9">
        <w:rPr>
          <w:rFonts w:asciiTheme="majorHAnsi" w:eastAsiaTheme="majorEastAsia" w:hAnsiTheme="majorHAnsi" w:cstheme="majorHAnsi"/>
          <w:b/>
          <w:bCs/>
          <w:sz w:val="26"/>
          <w:szCs w:val="26"/>
        </w:rPr>
        <w:t>Ryall 18</w:t>
      </w:r>
      <w:r w:rsidRPr="003B76D9">
        <w:rPr>
          <w:rFonts w:asciiTheme="majorHAnsi" w:hAnsiTheme="majorHAnsi" w:cstheme="majorHAnsi"/>
        </w:rPr>
        <w:t xml:space="preserve"> – reporter @ the Telegraph. (Julian, 03.04.18, “UN report to shed new light on Egypt’s role in North Korean weapons sales,” </w:t>
      </w:r>
      <w:hyperlink r:id="rId13" w:history="1">
        <w:r w:rsidRPr="003B76D9">
          <w:rPr>
            <w:rFonts w:asciiTheme="majorHAnsi" w:hAnsiTheme="majorHAnsi" w:cstheme="majorHAnsi"/>
          </w:rPr>
          <w:t>https://www.telegraph.co.uk/news/2018/03/04/un-report-new-light-egypts-role-north-korean-weapons-sales/)</w:t>
        </w:r>
      </w:hyperlink>
      <w:r w:rsidRPr="003B76D9">
        <w:rPr>
          <w:rFonts w:asciiTheme="majorHAnsi" w:hAnsiTheme="majorHAnsi" w:cstheme="majorHAnsi"/>
        </w:rPr>
        <w:t xml:space="preserve"> np</w:t>
      </w:r>
    </w:p>
    <w:p w14:paraId="4291EA96" w14:textId="77777777" w:rsidR="00966330" w:rsidRPr="003B76D9" w:rsidRDefault="00966330" w:rsidP="00966330">
      <w:pPr>
        <w:rPr>
          <w:rStyle w:val="StyleUnderline"/>
          <w:rFonts w:asciiTheme="majorHAnsi" w:hAnsiTheme="majorHAnsi" w:cstheme="majorHAnsi"/>
        </w:rPr>
      </w:pPr>
      <w:r w:rsidRPr="003B76D9">
        <w:rPr>
          <w:rStyle w:val="StyleUnderline"/>
          <w:rFonts w:asciiTheme="majorHAnsi" w:hAnsiTheme="majorHAnsi" w:cstheme="majorHAnsi"/>
        </w:rPr>
        <w:t xml:space="preserve">A report </w:t>
      </w:r>
      <w:r w:rsidRPr="003B76D9">
        <w:rPr>
          <w:rFonts w:asciiTheme="majorHAnsi" w:hAnsiTheme="majorHAnsi" w:cstheme="majorHAnsi"/>
          <w:sz w:val="14"/>
        </w:rPr>
        <w:t xml:space="preserve">to be </w:t>
      </w:r>
      <w:r w:rsidRPr="003B76D9">
        <w:rPr>
          <w:rStyle w:val="StyleUnderline"/>
          <w:rFonts w:asciiTheme="majorHAnsi" w:hAnsiTheme="majorHAnsi" w:cstheme="majorHAnsi"/>
        </w:rPr>
        <w:t xml:space="preserve">released by the United Nations </w:t>
      </w:r>
      <w:r w:rsidRPr="003B76D9">
        <w:rPr>
          <w:rFonts w:asciiTheme="majorHAnsi" w:hAnsiTheme="majorHAnsi" w:cstheme="majorHAnsi"/>
          <w:sz w:val="14"/>
        </w:rPr>
        <w:t xml:space="preserve">will </w:t>
      </w:r>
      <w:r w:rsidRPr="003B76D9">
        <w:rPr>
          <w:rStyle w:val="StyleUnderline"/>
          <w:rFonts w:asciiTheme="majorHAnsi" w:hAnsiTheme="majorHAnsi" w:cstheme="majorHAnsi"/>
        </w:rPr>
        <w:t xml:space="preserve">shed </w:t>
      </w:r>
      <w:r w:rsidRPr="003B76D9">
        <w:rPr>
          <w:rFonts w:asciiTheme="majorHAnsi" w:hAnsiTheme="majorHAnsi" w:cstheme="majorHAnsi"/>
          <w:sz w:val="14"/>
        </w:rPr>
        <w:t xml:space="preserve">renewed </w:t>
      </w:r>
      <w:r w:rsidRPr="003B76D9">
        <w:rPr>
          <w:rStyle w:val="StyleUnderline"/>
          <w:rFonts w:asciiTheme="majorHAnsi" w:hAnsiTheme="majorHAnsi" w:cstheme="majorHAnsi"/>
        </w:rPr>
        <w:t xml:space="preserve">light on Egypt’s role as the trans-shipment point for North Korean weapons throughout North Africa and the Middle East </w:t>
      </w:r>
      <w:r w:rsidRPr="003B76D9">
        <w:rPr>
          <w:rFonts w:asciiTheme="majorHAnsi" w:hAnsiTheme="majorHAnsi" w:cstheme="majorHAnsi"/>
          <w:sz w:val="14"/>
        </w:rPr>
        <w:t xml:space="preserve">and, it is anticipated, increase pressure on Cairo to curb the trade. </w:t>
      </w:r>
      <w:r w:rsidRPr="003B76D9">
        <w:rPr>
          <w:rStyle w:val="StyleUnderline"/>
          <w:rFonts w:asciiTheme="majorHAnsi" w:hAnsiTheme="majorHAnsi" w:cstheme="majorHAnsi"/>
        </w:rPr>
        <w:t xml:space="preserve">The UN has been looking into a North Korean freighter that was intercepted off the coast of Egypt in 2016 and found to be carrying </w:t>
      </w:r>
      <w:r w:rsidRPr="003B76D9">
        <w:rPr>
          <w:rFonts w:asciiTheme="majorHAnsi" w:hAnsiTheme="majorHAnsi" w:cstheme="majorHAnsi"/>
          <w:sz w:val="14"/>
        </w:rPr>
        <w:t xml:space="preserve">30,000 </w:t>
      </w:r>
      <w:r w:rsidRPr="003B76D9">
        <w:rPr>
          <w:rStyle w:val="StyleUnderline"/>
          <w:rFonts w:asciiTheme="majorHAnsi" w:hAnsiTheme="majorHAnsi" w:cstheme="majorHAnsi"/>
        </w:rPr>
        <w:t xml:space="preserve">rocket-propelled grenades, </w:t>
      </w:r>
      <w:r w:rsidRPr="003B76D9">
        <w:rPr>
          <w:rFonts w:asciiTheme="majorHAnsi" w:hAnsiTheme="majorHAnsi" w:cstheme="majorHAnsi"/>
          <w:sz w:val="14"/>
        </w:rPr>
        <w:t>with an estimated value of £18.84 million, concealed beneath a cargo of iron ore, The New York Times reported. The UN study, which is due to be published before the end of the month, states that</w:t>
      </w:r>
      <w:hyperlink r:id="rId14" w:history="1">
        <w:r w:rsidRPr="003B76D9">
          <w:rPr>
            <w:rStyle w:val="StyleUnderline"/>
            <w:rFonts w:asciiTheme="majorHAnsi" w:hAnsiTheme="majorHAnsi" w:cstheme="majorHAnsi"/>
          </w:rPr>
          <w:t xml:space="preserve"> the weapons were bound</w:t>
        </w:r>
      </w:hyperlink>
      <w:r w:rsidRPr="003B76D9">
        <w:rPr>
          <w:rStyle w:val="StyleUnderline"/>
          <w:rFonts w:asciiTheme="majorHAnsi" w:hAnsiTheme="majorHAnsi" w:cstheme="majorHAnsi"/>
        </w:rPr>
        <w:t xml:space="preserve"> for the Arab Organisation for Industrialisation, Egypt’s main state weapons conglomerate. That organisation is overseen by</w:t>
      </w:r>
      <w:r w:rsidRPr="003B76D9">
        <w:rPr>
          <w:rFonts w:asciiTheme="majorHAnsi" w:hAnsiTheme="majorHAnsi" w:cstheme="majorHAnsi"/>
          <w:sz w:val="14"/>
        </w:rPr>
        <w:t xml:space="preserve"> Abdel Fatteh </w:t>
      </w:r>
      <w:r w:rsidRPr="003B76D9">
        <w:rPr>
          <w:rStyle w:val="StyleUnderline"/>
          <w:rFonts w:asciiTheme="majorHAnsi" w:hAnsiTheme="majorHAnsi" w:cstheme="majorHAnsi"/>
        </w:rPr>
        <w:t>el-Sisi</w:t>
      </w:r>
      <w:r w:rsidRPr="003B76D9">
        <w:rPr>
          <w:rFonts w:asciiTheme="majorHAnsi" w:hAnsiTheme="majorHAnsi" w:cstheme="majorHAnsi"/>
          <w:sz w:val="14"/>
        </w:rPr>
        <w:t xml:space="preserve">, </w:t>
      </w:r>
      <w:r w:rsidRPr="003B76D9">
        <w:rPr>
          <w:rStyle w:val="StyleUnderline"/>
          <w:rFonts w:asciiTheme="majorHAnsi" w:hAnsiTheme="majorHAnsi" w:cstheme="majorHAnsi"/>
        </w:rPr>
        <w:t xml:space="preserve">the Egyptian president, and the implication is that Cairo only acted to intercept the vessel because the US had been tracking the shipment </w:t>
      </w:r>
      <w:r w:rsidRPr="003B76D9">
        <w:rPr>
          <w:rFonts w:asciiTheme="majorHAnsi" w:hAnsiTheme="majorHAnsi" w:cstheme="majorHAnsi"/>
          <w:sz w:val="14"/>
        </w:rPr>
        <w:t xml:space="preserve">and made it clear to the Egyptian authorities that the cargo </w:t>
      </w:r>
      <w:hyperlink r:id="rId15" w:history="1">
        <w:r w:rsidRPr="003B76D9">
          <w:rPr>
            <w:rFonts w:asciiTheme="majorHAnsi" w:hAnsiTheme="majorHAnsi" w:cstheme="majorHAnsi"/>
            <w:sz w:val="14"/>
          </w:rPr>
          <w:t>was in violation of UN sanctions</w:t>
        </w:r>
      </w:hyperlink>
      <w:r w:rsidRPr="003B76D9">
        <w:rPr>
          <w:rFonts w:asciiTheme="majorHAnsi" w:hAnsiTheme="majorHAnsi" w:cstheme="majorHAnsi"/>
          <w:sz w:val="14"/>
        </w:rPr>
        <w:t xml:space="preserve">. In a move that may not have been a coincidence, </w:t>
      </w:r>
      <w:r w:rsidRPr="003B76D9">
        <w:rPr>
          <w:rStyle w:val="StyleUnderline"/>
          <w:rFonts w:asciiTheme="majorHAnsi" w:hAnsiTheme="majorHAnsi" w:cstheme="majorHAnsi"/>
        </w:rPr>
        <w:t xml:space="preserve">the US </w:t>
      </w:r>
      <w:r w:rsidRPr="003B76D9">
        <w:rPr>
          <w:rFonts w:asciiTheme="majorHAnsi" w:hAnsiTheme="majorHAnsi" w:cstheme="majorHAnsi"/>
          <w:sz w:val="14"/>
        </w:rPr>
        <w:t xml:space="preserve">either cut or </w:t>
      </w:r>
      <w:r w:rsidRPr="003B76D9">
        <w:rPr>
          <w:rStyle w:val="StyleUnderline"/>
          <w:rFonts w:asciiTheme="majorHAnsi" w:hAnsiTheme="majorHAnsi" w:cstheme="majorHAnsi"/>
        </w:rPr>
        <w:t xml:space="preserve">suspended military assistance to Egypt worth £211 million in August, firing a shot across Mr Sisi’s bows on future dealings with Pyongyang. </w:t>
      </w:r>
      <w:r w:rsidRPr="003B76D9">
        <w:rPr>
          <w:rFonts w:asciiTheme="majorHAnsi" w:hAnsiTheme="majorHAnsi" w:cstheme="majorHAnsi"/>
          <w:sz w:val="14"/>
        </w:rPr>
        <w:t xml:space="preserve">North Korea has a long-standing military relationship with Egypt; its fighter pilots fought in the 1973 war against Israel and its weapons have been a vital source of hard cash for North Korea as it looks to develop its nuclear weapons and ballistic missile programmes. Of particular concern are suggestions that the </w:t>
      </w:r>
      <w:r w:rsidRPr="003B76D9">
        <w:rPr>
          <w:rStyle w:val="StyleUnderline"/>
          <w:rFonts w:asciiTheme="majorHAnsi" w:hAnsiTheme="majorHAnsi" w:cstheme="majorHAnsi"/>
        </w:rPr>
        <w:t>North may be looking to cash in on the missiles that it has already developed and successfully launched. Even a short-range missile fired from Egypt would be able to hit the major population centres in Israel. The UN also accuses Egypt of turning a blind eye to North Korea using its embassy in Cairo – its largest diplomatic property in the Middle East UN – to showcase the weapons systems that are available, including cut-price versions of the Soviet-era military hardware that is still so widely used in the region. Documentation gathered by the UN shows that North Korean diplomats have travelled to Sudan</w:t>
      </w:r>
      <w:r w:rsidRPr="003B76D9">
        <w:rPr>
          <w:rFonts w:asciiTheme="majorHAnsi" w:hAnsiTheme="majorHAnsi" w:cstheme="majorHAnsi"/>
          <w:sz w:val="14"/>
        </w:rPr>
        <w:t xml:space="preserve"> while it was under an international trade embargo </w:t>
      </w:r>
      <w:r w:rsidRPr="003B76D9">
        <w:rPr>
          <w:rStyle w:val="StyleUnderline"/>
          <w:rFonts w:asciiTheme="majorHAnsi" w:hAnsiTheme="majorHAnsi" w:cstheme="majorHAnsi"/>
        </w:rPr>
        <w:t xml:space="preserve">to discuss the sale of guided missiles, while others have flown to Syria, where the UN claims North Korea has provided the regime with equipment that can be used in the manufacture of chemical weapons. </w:t>
      </w:r>
      <w:r w:rsidRPr="003B76D9">
        <w:rPr>
          <w:rFonts w:asciiTheme="majorHAnsi" w:hAnsiTheme="majorHAnsi" w:cstheme="majorHAnsi"/>
          <w:sz w:val="14"/>
        </w:rPr>
        <w:t xml:space="preserve">Analysts told The New York Times that </w:t>
      </w:r>
      <w:r w:rsidRPr="003B76D9">
        <w:rPr>
          <w:rStyle w:val="StyleUnderline"/>
          <w:rFonts w:asciiTheme="majorHAnsi" w:hAnsiTheme="majorHAnsi" w:cstheme="majorHAnsi"/>
        </w:rPr>
        <w:t>the Egyptian government appears to be biding its time in the hope that pressure from its most important military patron – the US, which has previously provided it with F-16 fighters - will blow over.</w:t>
      </w:r>
    </w:p>
    <w:p w14:paraId="72E14565" w14:textId="77777777" w:rsidR="00966330" w:rsidRPr="003B76D9" w:rsidRDefault="00966330" w:rsidP="00966330">
      <w:pPr>
        <w:rPr>
          <w:rFonts w:asciiTheme="majorHAnsi" w:hAnsiTheme="majorHAnsi" w:cstheme="majorHAnsi"/>
          <w:sz w:val="14"/>
        </w:rPr>
      </w:pPr>
    </w:p>
    <w:p w14:paraId="473029C7" w14:textId="7C6CA41A" w:rsidR="00966330" w:rsidRPr="003B76D9" w:rsidRDefault="00966330" w:rsidP="00966330">
      <w:pPr>
        <w:pStyle w:val="Heading4"/>
        <w:rPr>
          <w:rFonts w:asciiTheme="majorHAnsi" w:hAnsiTheme="majorHAnsi" w:cstheme="majorHAnsi"/>
        </w:rPr>
      </w:pPr>
      <w:r w:rsidRPr="003B76D9">
        <w:rPr>
          <w:rFonts w:asciiTheme="majorHAnsi" w:hAnsiTheme="majorHAnsi" w:cstheme="majorHAnsi"/>
        </w:rPr>
        <w:t xml:space="preserve">Egypt’s relationship with North Korea </w:t>
      </w:r>
      <w:r w:rsidR="002F028B">
        <w:rPr>
          <w:rFonts w:asciiTheme="majorHAnsi" w:hAnsiTheme="majorHAnsi" w:cstheme="majorHAnsi"/>
        </w:rPr>
        <w:t xml:space="preserve">culminates in mutual arms deals – </w:t>
      </w:r>
      <w:r w:rsidRPr="003B76D9">
        <w:rPr>
          <w:rFonts w:asciiTheme="majorHAnsi" w:hAnsiTheme="majorHAnsi" w:cstheme="majorHAnsi"/>
        </w:rPr>
        <w:t xml:space="preserve">North Korean weaponry gives Egypt the ability to attack Ethiopia </w:t>
      </w:r>
      <w:r w:rsidR="002F028B">
        <w:rPr>
          <w:rFonts w:asciiTheme="majorHAnsi" w:hAnsiTheme="majorHAnsi" w:cstheme="majorHAnsi"/>
        </w:rPr>
        <w:t>– Egyptian cash finances North Korea’s nuclear program</w:t>
      </w:r>
    </w:p>
    <w:p w14:paraId="1DBF9B53" w14:textId="77777777" w:rsidR="00966330" w:rsidRPr="003B76D9" w:rsidRDefault="00966330" w:rsidP="00966330">
      <w:pPr>
        <w:rPr>
          <w:rFonts w:asciiTheme="majorHAnsi" w:hAnsiTheme="majorHAnsi" w:cstheme="majorHAnsi"/>
        </w:rPr>
      </w:pPr>
      <w:r w:rsidRPr="003B76D9">
        <w:rPr>
          <w:rStyle w:val="Style13ptBold"/>
          <w:rFonts w:asciiTheme="majorHAnsi" w:hAnsiTheme="majorHAnsi" w:cstheme="majorHAnsi"/>
        </w:rPr>
        <w:t>Walsh 18</w:t>
      </w:r>
      <w:r w:rsidRPr="003B76D9">
        <w:rPr>
          <w:rFonts w:asciiTheme="majorHAnsi" w:hAnsiTheme="majorHAnsi" w:cstheme="majorHAnsi"/>
        </w:rPr>
        <w:t xml:space="preserve"> </w:t>
      </w:r>
      <w:r w:rsidRPr="003B76D9">
        <w:rPr>
          <w:rFonts w:asciiTheme="majorHAnsi" w:hAnsiTheme="majorHAnsi" w:cstheme="majorHAnsi"/>
          <w:sz w:val="14"/>
        </w:rPr>
        <w:t>(Declan Walsh, "Need a North Korean Missile? Call the Cairo Embassy", No Publication, 3-3-2018, https://www.nytimes.com/2018/03/03/world/middleeast/egypt-north-korea-sanctions-arms-dealing.html, 7-20-2019. Declan Walsh is the Cairo bureau chief, covering Egypt and the Middle East. He was previously based in Pakistan. He spent five months in the United States during the 2016 presidential campaign to write a column, Abroad in America, that considered the election from the perspective of a foreign correspondent) //bc</w:t>
      </w:r>
    </w:p>
    <w:p w14:paraId="5AB6856F" w14:textId="77777777" w:rsidR="00966330" w:rsidRPr="00B112AA" w:rsidRDefault="00966330" w:rsidP="00966330">
      <w:pPr>
        <w:rPr>
          <w:rFonts w:asciiTheme="majorHAnsi" w:hAnsiTheme="majorHAnsi" w:cstheme="majorHAnsi"/>
          <w:sz w:val="10"/>
        </w:rPr>
      </w:pPr>
      <w:r w:rsidRPr="00B112AA">
        <w:rPr>
          <w:rFonts w:asciiTheme="majorHAnsi" w:hAnsiTheme="majorHAnsi" w:cstheme="majorHAnsi"/>
          <w:sz w:val="10"/>
        </w:rPr>
        <w:t xml:space="preserve">CAIRO — On an island in the Suez Canal, a towering AK-47 rifle, its muzzle and bayonet pointed skyward, symbolizes one of Egypt’s most enduring alliances. Decades ago, North Korea presented it to Egypt to commemorate the 1973 war against Israel, when North Korean pilots fought and died on the Egyptian side. But now </w:t>
      </w:r>
      <w:r w:rsidRPr="003B76D9">
        <w:rPr>
          <w:rStyle w:val="StyleUnderline"/>
          <w:rFonts w:asciiTheme="majorHAnsi" w:hAnsiTheme="majorHAnsi" w:cstheme="majorHAnsi"/>
        </w:rPr>
        <w:t>the statue has come to signify another aspect of Egypt’s ties to North</w:t>
      </w:r>
      <w:r w:rsidRPr="00B112AA">
        <w:rPr>
          <w:rFonts w:asciiTheme="majorHAnsi" w:hAnsiTheme="majorHAnsi" w:cstheme="majorHAnsi"/>
          <w:sz w:val="10"/>
        </w:rPr>
        <w:t xml:space="preserve"> Korea: </w:t>
      </w:r>
      <w:r w:rsidRPr="003B76D9">
        <w:rPr>
          <w:rStyle w:val="Emphasis"/>
          <w:rFonts w:asciiTheme="majorHAnsi" w:hAnsiTheme="majorHAnsi" w:cstheme="majorHAnsi"/>
        </w:rPr>
        <w:t>a furtive trade in illegal weapons that has upset President Abdel Fattah el-Sisi’s otherwise cozy relationship with the United States</w:t>
      </w:r>
      <w:r w:rsidRPr="00B112AA">
        <w:rPr>
          <w:rFonts w:asciiTheme="majorHAnsi" w:hAnsiTheme="majorHAnsi" w:cstheme="majorHAnsi"/>
          <w:sz w:val="10"/>
        </w:rPr>
        <w:t xml:space="preserve">, set off a painful cut in military aid and drawn unremitting scrutiny from United Nations inspectors. </w:t>
      </w:r>
      <w:r w:rsidRPr="003B76D9">
        <w:rPr>
          <w:rStyle w:val="StyleUnderline"/>
          <w:rFonts w:asciiTheme="majorHAnsi" w:hAnsiTheme="majorHAnsi" w:cstheme="majorHAnsi"/>
        </w:rPr>
        <w:t>Egypt has purchased North Korean weapons</w:t>
      </w:r>
      <w:r w:rsidRPr="00B112AA">
        <w:rPr>
          <w:rFonts w:asciiTheme="majorHAnsi" w:hAnsiTheme="majorHAnsi" w:cstheme="majorHAnsi"/>
          <w:sz w:val="10"/>
        </w:rPr>
        <w:t xml:space="preserve"> </w:t>
      </w:r>
      <w:r w:rsidRPr="003B76D9">
        <w:rPr>
          <w:rStyle w:val="StyleUnderline"/>
          <w:rFonts w:asciiTheme="majorHAnsi" w:hAnsiTheme="majorHAnsi" w:cstheme="majorHAnsi"/>
        </w:rPr>
        <w:t>and allowed North Korean diplomats to use their Cairo embassy</w:t>
      </w:r>
      <w:r w:rsidRPr="00B112AA">
        <w:rPr>
          <w:rFonts w:asciiTheme="majorHAnsi" w:hAnsiTheme="majorHAnsi" w:cstheme="majorHAnsi"/>
          <w:sz w:val="10"/>
        </w:rPr>
        <w:t xml:space="preserve"> as a base for military sales across the region, American and United Nations officials say. </w:t>
      </w:r>
      <w:r w:rsidRPr="003B76D9">
        <w:rPr>
          <w:rStyle w:val="StyleUnderline"/>
          <w:rFonts w:asciiTheme="majorHAnsi" w:hAnsiTheme="majorHAnsi" w:cstheme="majorHAnsi"/>
        </w:rPr>
        <w:t>Those transactions earned vital hard cash for North Korea, but</w:t>
      </w:r>
      <w:r w:rsidRPr="00B112AA">
        <w:rPr>
          <w:rFonts w:asciiTheme="majorHAnsi" w:hAnsiTheme="majorHAnsi" w:cstheme="majorHAnsi"/>
          <w:sz w:val="10"/>
        </w:rPr>
        <w:t xml:space="preserve"> they </w:t>
      </w:r>
      <w:r w:rsidRPr="003B76D9">
        <w:rPr>
          <w:rStyle w:val="Emphasis"/>
          <w:rFonts w:asciiTheme="majorHAnsi" w:hAnsiTheme="majorHAnsi" w:cstheme="majorHAnsi"/>
        </w:rPr>
        <w:t>violated international sanctions and drew the ire of Egypt’s main military patron</w:t>
      </w:r>
      <w:r w:rsidRPr="00B112AA">
        <w:rPr>
          <w:rFonts w:asciiTheme="majorHAnsi" w:hAnsiTheme="majorHAnsi" w:cstheme="majorHAnsi"/>
          <w:sz w:val="10"/>
        </w:rPr>
        <w:t xml:space="preserve">, the United States, which cut or suspended $291 million in military aid in August. </w:t>
      </w:r>
      <w:r w:rsidRPr="003B76D9">
        <w:rPr>
          <w:rStyle w:val="StyleUnderline"/>
          <w:rFonts w:asciiTheme="majorHAnsi" w:hAnsiTheme="majorHAnsi" w:cstheme="majorHAnsi"/>
        </w:rPr>
        <w:t xml:space="preserve">Tensions may bubble up </w:t>
      </w:r>
      <w:r w:rsidRPr="00B112AA">
        <w:rPr>
          <w:rFonts w:asciiTheme="majorHAnsi" w:hAnsiTheme="majorHAnsi" w:cstheme="majorHAnsi"/>
          <w:sz w:val="10"/>
        </w:rPr>
        <w:t xml:space="preserve">again in the coming weeks </w:t>
      </w:r>
      <w:r w:rsidRPr="003B76D9">
        <w:rPr>
          <w:rStyle w:val="StyleUnderline"/>
          <w:rFonts w:asciiTheme="majorHAnsi" w:hAnsiTheme="majorHAnsi" w:cstheme="majorHAnsi"/>
        </w:rPr>
        <w:t>with the publication of a United Nations report that contains new information about the cargo of a rusty North Korean freighter intercepted off the coast of Egypt</w:t>
      </w:r>
      <w:r w:rsidRPr="00B112AA">
        <w:rPr>
          <w:rFonts w:asciiTheme="majorHAnsi" w:hAnsiTheme="majorHAnsi" w:cstheme="majorHAnsi"/>
          <w:sz w:val="10"/>
        </w:rPr>
        <w:t xml:space="preserve"> in 2016. The ship was carrying 30,000 rocket-propelled grenades worth an estimated $26 million. The report, due to be released this month, identifies the customer for the weapons as an arm of the Arab Organization for Industrialization, Egypt’s main state weapons conglomerate. Mr. Sisi heads the committee that oversees the group. Egypt has previously denied being the intended recipient of the weapons, or breaching international sanctions. In response to questions about the United Nations finding, the State Information Service said this past week: “The relevant Egyptian authorities have undertaken all the necessary measures in relation to the North Korean ship in full transparency and under the supervision” of United Nations officials. After the Trump administration slashed aid last summer, Egyptian officials said they were cutting military ties to North Korea, reducing the size of its Cairo embassy and monitoring the activities of North Korean diplomats. The relationship with North Korea is “limited to representation, and there is almost no existing economic or other areas of cooperation,” Foreign Minister Sameh Shoukry said at a news conference with Secretary of State Rex W. Tillerson in Cairo last month. But that </w:t>
      </w:r>
      <w:r w:rsidRPr="003B76D9">
        <w:rPr>
          <w:rStyle w:val="StyleUnderline"/>
          <w:rFonts w:asciiTheme="majorHAnsi" w:hAnsiTheme="majorHAnsi" w:cstheme="majorHAnsi"/>
        </w:rPr>
        <w:t>diplomatic</w:t>
      </w:r>
      <w:r w:rsidRPr="00B112AA">
        <w:rPr>
          <w:rFonts w:asciiTheme="majorHAnsi" w:hAnsiTheme="majorHAnsi" w:cstheme="majorHAnsi"/>
          <w:sz w:val="10"/>
        </w:rPr>
        <w:t xml:space="preserve"> </w:t>
      </w:r>
      <w:r w:rsidRPr="003B76D9">
        <w:rPr>
          <w:rStyle w:val="StyleUnderline"/>
          <w:rFonts w:asciiTheme="majorHAnsi" w:hAnsiTheme="majorHAnsi" w:cstheme="majorHAnsi"/>
        </w:rPr>
        <w:t>representation</w:t>
      </w:r>
      <w:r w:rsidRPr="00B112AA">
        <w:rPr>
          <w:rFonts w:asciiTheme="majorHAnsi" w:hAnsiTheme="majorHAnsi" w:cstheme="majorHAnsi"/>
          <w:sz w:val="10"/>
        </w:rPr>
        <w:t xml:space="preserve">, in </w:t>
      </w:r>
      <w:r w:rsidRPr="003B76D9">
        <w:rPr>
          <w:rStyle w:val="Emphasis"/>
          <w:rFonts w:asciiTheme="majorHAnsi" w:hAnsiTheme="majorHAnsi" w:cstheme="majorHAnsi"/>
        </w:rPr>
        <w:t>an embassy that doubles as a regional arms dealership</w:t>
      </w:r>
      <w:r w:rsidRPr="00B112AA">
        <w:rPr>
          <w:rFonts w:asciiTheme="majorHAnsi" w:hAnsiTheme="majorHAnsi" w:cstheme="majorHAnsi"/>
          <w:sz w:val="10"/>
        </w:rPr>
        <w:t xml:space="preserve">, </w:t>
      </w:r>
      <w:r w:rsidRPr="003B76D9">
        <w:rPr>
          <w:rStyle w:val="StyleUnderline"/>
          <w:rFonts w:asciiTheme="majorHAnsi" w:hAnsiTheme="majorHAnsi" w:cstheme="majorHAnsi"/>
        </w:rPr>
        <w:t>is the problem</w:t>
      </w:r>
      <w:r w:rsidRPr="00B112AA">
        <w:rPr>
          <w:rFonts w:asciiTheme="majorHAnsi" w:hAnsiTheme="majorHAnsi" w:cstheme="majorHAnsi"/>
          <w:sz w:val="10"/>
        </w:rPr>
        <w:t xml:space="preserve">, American officials have said. In addition, Washington worries </w:t>
      </w:r>
      <w:r w:rsidRPr="003B76D9">
        <w:rPr>
          <w:rStyle w:val="StyleUnderline"/>
          <w:rFonts w:asciiTheme="majorHAnsi" w:hAnsiTheme="majorHAnsi" w:cstheme="majorHAnsi"/>
        </w:rPr>
        <w:t>that North Korea, a</w:t>
      </w:r>
      <w:r w:rsidRPr="00B112AA">
        <w:rPr>
          <w:rFonts w:asciiTheme="majorHAnsi" w:hAnsiTheme="majorHAnsi" w:cstheme="majorHAnsi"/>
          <w:sz w:val="10"/>
        </w:rPr>
        <w:t xml:space="preserve"> longtime supplier of ballistic missile technology to Egypt</w:t>
      </w:r>
      <w:r w:rsidRPr="003B76D9">
        <w:rPr>
          <w:rStyle w:val="Emphasis"/>
          <w:rFonts w:asciiTheme="majorHAnsi" w:hAnsiTheme="majorHAnsi" w:cstheme="majorHAnsi"/>
        </w:rPr>
        <w:t>, is still supplying missile parts</w:t>
      </w:r>
      <w:r w:rsidRPr="00B112AA">
        <w:rPr>
          <w:rFonts w:asciiTheme="majorHAnsi" w:hAnsiTheme="majorHAnsi" w:cstheme="majorHAnsi"/>
          <w:sz w:val="10"/>
        </w:rPr>
        <w:t xml:space="preserve">, said Andrea Berger, a North Korea specialist at the Middlebury Institute of International Studies. President Abdel Fattah el-Sisi, speaking at a military ceremony last month, heads a committee that oversees an agency accused of buying rocket-propelled grenades from North Korea.CreditEgyptian Presidency </w:t>
      </w:r>
      <w:r w:rsidRPr="003B76D9">
        <w:rPr>
          <w:rStyle w:val="StyleUnderline"/>
          <w:rFonts w:asciiTheme="majorHAnsi" w:hAnsiTheme="majorHAnsi" w:cstheme="majorHAnsi"/>
        </w:rPr>
        <w:t xml:space="preserve">“Ballistic missile customers are the most concerning of North Korea’s partners and deserve the highest attention,” </w:t>
      </w:r>
      <w:r w:rsidRPr="00B112AA">
        <w:rPr>
          <w:rFonts w:asciiTheme="majorHAnsi" w:hAnsiTheme="majorHAnsi" w:cstheme="majorHAnsi"/>
          <w:sz w:val="10"/>
        </w:rPr>
        <w:t xml:space="preserve">she said. </w:t>
      </w:r>
      <w:r w:rsidRPr="003B76D9">
        <w:rPr>
          <w:rStyle w:val="StyleUnderline"/>
          <w:rFonts w:asciiTheme="majorHAnsi" w:hAnsiTheme="majorHAnsi" w:cstheme="majorHAnsi"/>
        </w:rPr>
        <w:t xml:space="preserve">“Egypt is one of those.” </w:t>
      </w:r>
      <w:r w:rsidRPr="00B112AA">
        <w:rPr>
          <w:rFonts w:asciiTheme="majorHAnsi" w:hAnsiTheme="majorHAnsi" w:cstheme="majorHAnsi"/>
          <w:sz w:val="10"/>
        </w:rPr>
        <w:t xml:space="preserve">The Embassy North Korea’s largest embassy in the Middle East, an elegant, three-story Victorian building with a rusty brass plate over the entrance, sits on a leafy street on an island in the Nile. The embassy walls display photos of North Korea’s leader, Kim Jong-un, standing in a garden or strolling through a fish market. Its windows are usually shuttered, and security guards discourage passers-by from taking photos. Like those of many North Korean outposts, the duties of the Cairo embassy extend well beyond diplomacy. In Africa especially, North Korean diplomats have engaged in a wide variety of ruses and schemes to earn hard currency, United Nations investigators say. In South Africa and Mozambique, North Korean diplomats have been implicated in rhino poaching. In Namibia, North Koreans built giant statues and a munitions factory. In Angola, they trained the presidential guard in martial arts. In Egypt, their business is weapons. United Nations inspectors and North Korean defectors say </w:t>
      </w:r>
      <w:r w:rsidRPr="003B76D9">
        <w:rPr>
          <w:rStyle w:val="StyleUnderline"/>
          <w:rFonts w:asciiTheme="majorHAnsi" w:hAnsiTheme="majorHAnsi" w:cstheme="majorHAnsi"/>
        </w:rPr>
        <w:t>the Cairo embassy has become a bustling arms bazaar for covert sales of North Korean missiles</w:t>
      </w:r>
      <w:r w:rsidRPr="00B112AA">
        <w:rPr>
          <w:rFonts w:asciiTheme="majorHAnsi" w:hAnsiTheme="majorHAnsi" w:cstheme="majorHAnsi"/>
          <w:sz w:val="10"/>
        </w:rPr>
        <w:t xml:space="preserve"> and cut-price Soviet-era military hardware across a band of North Africa and the Middle East. </w:t>
      </w:r>
      <w:r w:rsidRPr="003B76D9">
        <w:rPr>
          <w:rStyle w:val="StyleUnderline"/>
          <w:rFonts w:asciiTheme="majorHAnsi" w:hAnsiTheme="majorHAnsi" w:cstheme="majorHAnsi"/>
        </w:rPr>
        <w:t>Shielded by diplomatic cover and front companies</w:t>
      </w:r>
      <w:r w:rsidRPr="00B112AA">
        <w:rPr>
          <w:rFonts w:asciiTheme="majorHAnsi" w:hAnsiTheme="majorHAnsi" w:cstheme="majorHAnsi"/>
          <w:sz w:val="10"/>
        </w:rPr>
        <w:t xml:space="preserve">, </w:t>
      </w:r>
      <w:r w:rsidRPr="003B76D9">
        <w:rPr>
          <w:rStyle w:val="StyleUnderline"/>
          <w:rFonts w:asciiTheme="majorHAnsi" w:hAnsiTheme="majorHAnsi" w:cstheme="majorHAnsi"/>
        </w:rPr>
        <w:t>North Korean officials have traveled to Sudan, which was then subject to an international trade embargo</w:t>
      </w:r>
      <w:r w:rsidRPr="00B112AA">
        <w:rPr>
          <w:rFonts w:asciiTheme="majorHAnsi" w:hAnsiTheme="majorHAnsi" w:cstheme="majorHAnsi"/>
          <w:sz w:val="10"/>
        </w:rPr>
        <w:t>, to sell satellite-guided missiles, according to records obtained by the United Nations. Others flew to Syria, where North Korea has supplied items that could be used in the production of chemical weapons. Inside the embassy</w:t>
      </w:r>
      <w:r w:rsidRPr="003B76D9">
        <w:rPr>
          <w:rStyle w:val="StyleUnderline"/>
          <w:rFonts w:asciiTheme="majorHAnsi" w:hAnsiTheme="majorHAnsi" w:cstheme="majorHAnsi"/>
        </w:rPr>
        <w:t>, arms dealing goes right to the top</w:t>
      </w:r>
      <w:r w:rsidRPr="00B112AA">
        <w:rPr>
          <w:rFonts w:asciiTheme="majorHAnsi" w:hAnsiTheme="majorHAnsi" w:cstheme="majorHAnsi"/>
          <w:sz w:val="10"/>
        </w:rPr>
        <w:t xml:space="preserve">. In November 2016, </w:t>
      </w:r>
      <w:r w:rsidRPr="003B76D9">
        <w:rPr>
          <w:rStyle w:val="StyleUnderline"/>
          <w:rFonts w:asciiTheme="majorHAnsi" w:hAnsiTheme="majorHAnsi" w:cstheme="majorHAnsi"/>
        </w:rPr>
        <w:t>the United States and the United Nations sanctioned the ambassador</w:t>
      </w:r>
      <w:r w:rsidRPr="00B112AA">
        <w:rPr>
          <w:rFonts w:asciiTheme="majorHAnsi" w:hAnsiTheme="majorHAnsi" w:cstheme="majorHAnsi"/>
          <w:sz w:val="10"/>
        </w:rPr>
        <w:t xml:space="preserve">, Pak Chun-il, describing him as an agent of North Korea’s largest arms company, the Korea Mining Development Trading Corporation. At least </w:t>
      </w:r>
      <w:r w:rsidRPr="003B76D9">
        <w:rPr>
          <w:rStyle w:val="StyleUnderline"/>
          <w:rFonts w:asciiTheme="majorHAnsi" w:hAnsiTheme="majorHAnsi" w:cstheme="majorHAnsi"/>
        </w:rPr>
        <w:t>five other North Korean officials based in Egypt</w:t>
      </w:r>
      <w:r w:rsidRPr="00B112AA">
        <w:rPr>
          <w:rFonts w:asciiTheme="majorHAnsi" w:hAnsiTheme="majorHAnsi" w:cstheme="majorHAnsi"/>
          <w:sz w:val="10"/>
        </w:rPr>
        <w:t xml:space="preserve">, employed by state security or various arms fronts, </w:t>
      </w:r>
      <w:r w:rsidRPr="003B76D9">
        <w:rPr>
          <w:rStyle w:val="StyleUnderline"/>
          <w:rFonts w:asciiTheme="majorHAnsi" w:hAnsiTheme="majorHAnsi" w:cstheme="majorHAnsi"/>
        </w:rPr>
        <w:t>have been sanctione</w:t>
      </w:r>
      <w:r w:rsidRPr="00B112AA">
        <w:rPr>
          <w:rFonts w:asciiTheme="majorHAnsi" w:hAnsiTheme="majorHAnsi" w:cstheme="majorHAnsi"/>
          <w:sz w:val="10"/>
        </w:rPr>
        <w:t xml:space="preserve">d. One of them, Kim Song-chol, traveled to Khartoum in 2013 as part of a $6.8 million deal for the sale of 180 missiles and missile parts to Sudan. According to this year’s sanctions report, Mr. Kim and another sanctioned official based in Cairo, Son Jong-hyok, continue to deal with Sudan’s state-controlled Military Industrial Corporation. “An arms dealer with a diplomatic passport is still an arms dealer,” Samantha Power, the United States ambassador to the United Nations, told the Security Council in 2016. The Ship For weeks in the summer of 2016, American intelligence had covertly tracked the Jie Shun, the ship filled with rocket-propelled grenades that has become a focus of Cairo’s ties to North Korea. As it neared the Suez Canal in August, according to a Western diplomat familiar with the case, the Americans warned the Egyptians it might be carrying contraband, effectively forcing them to intervene. The seizure was the largest interdiction of munitions since sanctions were imposed on North Korea in 2006 — a significant victory in the international effort, including an arms embargo and export restrictions, to force Kim Jong-un to abandon his nuclear weapons program. For the next three months, with the Jie Shun impounded at Ain Sokhna port, a diplomatic tug-of-war played out. The Americans wanted to send officials to inspect the dilapidated freighter and its illicit cargo. North Korea sent a diplomat to negotiate its release. The Egyptians refused both demands, but in November 2016 agreed to allow United Nations inspectors to board the ship. But by then, valuable information about the identity of the customer for the rockets, which had been hidden under mounds of iron ore, was missing. The North Korean crew had been sent home, which meant the inspectors could not interview them. But one piece of evidence remained, in the form of a name stenciled on the rocket crates: “Al Sakr Factory for Developed Industries (AOI),” Egypt’s principal missile research and development company and a subsidiary of its sprawling state weapons conglomerate, the Arab Organization for Industrialization. Mohamed Abdulrahman, the chairman of Al Sakr, did not respond to emailed questions about the shipment. In its statement, Egypt’s State Information Service said the measures taken by the country were “praised” by the United Nations’ sanctions committee, “which reiterated that the way Egypt dealt with this case is a model to be followed in similar situations.” Secret Missile Cooperation </w:t>
      </w:r>
      <w:proofErr w:type="gramStart"/>
      <w:r w:rsidRPr="003B76D9">
        <w:rPr>
          <w:rStyle w:val="StyleUnderline"/>
          <w:rFonts w:asciiTheme="majorHAnsi" w:hAnsiTheme="majorHAnsi" w:cstheme="majorHAnsi"/>
        </w:rPr>
        <w:t>The</w:t>
      </w:r>
      <w:proofErr w:type="gramEnd"/>
      <w:r w:rsidRPr="003B76D9">
        <w:rPr>
          <w:rStyle w:val="StyleUnderline"/>
          <w:rFonts w:asciiTheme="majorHAnsi" w:hAnsiTheme="majorHAnsi" w:cstheme="majorHAnsi"/>
        </w:rPr>
        <w:t xml:space="preserve"> Jie Shun shipment</w:t>
      </w:r>
      <w:r w:rsidRPr="003B76D9">
        <w:rPr>
          <w:rStyle w:val="Emphasis"/>
          <w:rFonts w:asciiTheme="majorHAnsi" w:hAnsiTheme="majorHAnsi" w:cstheme="majorHAnsi"/>
        </w:rPr>
        <w:t xml:space="preserve"> </w:t>
      </w:r>
      <w:r w:rsidRPr="003B76D9">
        <w:rPr>
          <w:rStyle w:val="StyleUnderline"/>
          <w:rFonts w:asciiTheme="majorHAnsi" w:hAnsiTheme="majorHAnsi" w:cstheme="majorHAnsi"/>
        </w:rPr>
        <w:t xml:space="preserve">was a </w:t>
      </w:r>
      <w:r w:rsidRPr="003B76D9">
        <w:rPr>
          <w:rStyle w:val="Emphasis"/>
          <w:rFonts w:asciiTheme="majorHAnsi" w:hAnsiTheme="majorHAnsi" w:cstheme="majorHAnsi"/>
        </w:rPr>
        <w:t>glaring example of how cash-starved North Korea has helped finance its nuclear program</w:t>
      </w:r>
      <w:r w:rsidRPr="00B112AA">
        <w:rPr>
          <w:rFonts w:asciiTheme="majorHAnsi" w:hAnsiTheme="majorHAnsi" w:cstheme="majorHAnsi"/>
          <w:sz w:val="10"/>
        </w:rPr>
        <w:t xml:space="preserve"> by hawking stocks of cheap, Soviet-era weapons to countries that developed a reliance on those systems during the Cold War, American officials and analysts say. But </w:t>
      </w:r>
      <w:r w:rsidRPr="003B76D9">
        <w:rPr>
          <w:rStyle w:val="StyleUnderline"/>
          <w:rFonts w:asciiTheme="majorHAnsi" w:hAnsiTheme="majorHAnsi" w:cstheme="majorHAnsi"/>
        </w:rPr>
        <w:t>it</w:t>
      </w:r>
      <w:r w:rsidRPr="00B112AA">
        <w:rPr>
          <w:rFonts w:asciiTheme="majorHAnsi" w:hAnsiTheme="majorHAnsi" w:cstheme="majorHAnsi"/>
          <w:sz w:val="10"/>
        </w:rPr>
        <w:t xml:space="preserve"> also </w:t>
      </w:r>
      <w:r w:rsidRPr="003B76D9">
        <w:rPr>
          <w:rStyle w:val="StyleUnderline"/>
          <w:rFonts w:asciiTheme="majorHAnsi" w:hAnsiTheme="majorHAnsi" w:cstheme="majorHAnsi"/>
        </w:rPr>
        <w:t>pointed to an established smuggling</w:t>
      </w:r>
      <w:r w:rsidRPr="00B112AA">
        <w:rPr>
          <w:rFonts w:asciiTheme="majorHAnsi" w:hAnsiTheme="majorHAnsi" w:cstheme="majorHAnsi"/>
          <w:sz w:val="10"/>
        </w:rPr>
        <w:t xml:space="preserve"> </w:t>
      </w:r>
      <w:r w:rsidRPr="003B76D9">
        <w:rPr>
          <w:rStyle w:val="StyleUnderline"/>
          <w:rFonts w:asciiTheme="majorHAnsi" w:hAnsiTheme="majorHAnsi" w:cstheme="majorHAnsi"/>
        </w:rPr>
        <w:t>route</w:t>
      </w:r>
      <w:r w:rsidRPr="00B112AA">
        <w:rPr>
          <w:rFonts w:asciiTheme="majorHAnsi" w:hAnsiTheme="majorHAnsi" w:cstheme="majorHAnsi"/>
          <w:sz w:val="10"/>
        </w:rPr>
        <w:t xml:space="preserve"> and </w:t>
      </w:r>
      <w:r w:rsidRPr="003B76D9">
        <w:rPr>
          <w:rStyle w:val="Emphasis"/>
          <w:rFonts w:asciiTheme="majorHAnsi" w:hAnsiTheme="majorHAnsi" w:cstheme="majorHAnsi"/>
        </w:rPr>
        <w:t>an entrenched military-to-military trading relationship</w:t>
      </w:r>
      <w:r w:rsidRPr="00B112AA">
        <w:rPr>
          <w:rFonts w:asciiTheme="majorHAnsi" w:hAnsiTheme="majorHAnsi" w:cstheme="majorHAnsi"/>
          <w:sz w:val="10"/>
        </w:rPr>
        <w:t xml:space="preserve"> </w:t>
      </w:r>
      <w:r w:rsidRPr="003B76D9">
        <w:rPr>
          <w:rStyle w:val="StyleUnderline"/>
          <w:rFonts w:asciiTheme="majorHAnsi" w:hAnsiTheme="majorHAnsi" w:cstheme="majorHAnsi"/>
        </w:rPr>
        <w:t>that</w:t>
      </w:r>
      <w:r w:rsidRPr="00B112AA">
        <w:rPr>
          <w:rFonts w:asciiTheme="majorHAnsi" w:hAnsiTheme="majorHAnsi" w:cstheme="majorHAnsi"/>
          <w:sz w:val="10"/>
        </w:rPr>
        <w:t xml:space="preserve"> American officials say </w:t>
      </w:r>
      <w:r w:rsidRPr="003B76D9">
        <w:rPr>
          <w:rStyle w:val="StyleUnderline"/>
          <w:rFonts w:asciiTheme="majorHAnsi" w:hAnsiTheme="majorHAnsi" w:cstheme="majorHAnsi"/>
        </w:rPr>
        <w:t xml:space="preserve">has long been a conduit for ballistic missile technology. </w:t>
      </w:r>
      <w:r w:rsidRPr="00B112AA">
        <w:rPr>
          <w:rFonts w:asciiTheme="majorHAnsi" w:hAnsiTheme="majorHAnsi" w:cstheme="majorHAnsi"/>
          <w:sz w:val="10"/>
        </w:rPr>
        <w:t xml:space="preserve">Starting in the 1970s, </w:t>
      </w:r>
      <w:r w:rsidRPr="003B76D9">
        <w:rPr>
          <w:rStyle w:val="StyleUnderline"/>
          <w:rFonts w:asciiTheme="majorHAnsi" w:hAnsiTheme="majorHAnsi" w:cstheme="majorHAnsi"/>
        </w:rPr>
        <w:t>Cairo and Pyongyang collaborated to extend the range and accuracy of Soviet Scud missiles</w:t>
      </w:r>
      <w:r w:rsidRPr="00B112AA">
        <w:rPr>
          <w:rFonts w:asciiTheme="majorHAnsi" w:hAnsiTheme="majorHAnsi" w:cstheme="majorHAnsi"/>
          <w:sz w:val="10"/>
        </w:rPr>
        <w:t xml:space="preserve">, said Owen Sirrs, a former agent with the Defense Intelligence Agency. In the late 1990s, American officials worried that </w:t>
      </w:r>
      <w:r w:rsidRPr="003B76D9">
        <w:rPr>
          <w:rStyle w:val="StyleUnderline"/>
          <w:rFonts w:asciiTheme="majorHAnsi" w:hAnsiTheme="majorHAnsi" w:cstheme="majorHAnsi"/>
        </w:rPr>
        <w:t>Egypt was trying to buy North Korea’s Nodong missile system</w:t>
      </w:r>
      <w:r w:rsidRPr="00B112AA">
        <w:rPr>
          <w:rFonts w:asciiTheme="majorHAnsi" w:hAnsiTheme="majorHAnsi" w:cstheme="majorHAnsi"/>
          <w:sz w:val="10"/>
        </w:rPr>
        <w:t xml:space="preserve">, which has a range of about 800 miles. “We were sending démarches to the Egyptians to say, ‘Knock it off — we’re sending you hundreds of F-16s, and you don’t need that North Korean crap,’” said Mr. Sirrs, who was based in Cairo at the time and now lectures at the University of Montana. It is unclear if Egypt ever acquired the Nodong missiles. Although Cairo has spent billions on high-profile military purchases in recent years, including Russian fighter jets, French aircraft carriers and German submarines, it has been notably cagey about its offensive missile capabilities. In 2013, </w:t>
      </w:r>
      <w:r w:rsidRPr="003B76D9">
        <w:rPr>
          <w:rStyle w:val="StyleUnderline"/>
          <w:rFonts w:asciiTheme="majorHAnsi" w:hAnsiTheme="majorHAnsi" w:cstheme="majorHAnsi"/>
        </w:rPr>
        <w:t>a shipment of spare parts for Scud-B missiles</w:t>
      </w:r>
      <w:r w:rsidRPr="00B112AA">
        <w:rPr>
          <w:rFonts w:asciiTheme="majorHAnsi" w:hAnsiTheme="majorHAnsi" w:cstheme="majorHAnsi"/>
          <w:sz w:val="10"/>
        </w:rPr>
        <w:t xml:space="preserve">, which have a shorter range than the Nodong, </w:t>
      </w:r>
      <w:r w:rsidRPr="003B76D9">
        <w:rPr>
          <w:rStyle w:val="StyleUnderline"/>
          <w:rFonts w:asciiTheme="majorHAnsi" w:hAnsiTheme="majorHAnsi" w:cstheme="majorHAnsi"/>
        </w:rPr>
        <w:t>was intercepted in transit as it was shipped by air from the North Korean Embassy in Beijing to a military-controlled company in Cairo</w:t>
      </w:r>
      <w:r w:rsidRPr="00B112AA">
        <w:rPr>
          <w:rFonts w:asciiTheme="majorHAnsi" w:hAnsiTheme="majorHAnsi" w:cstheme="majorHAnsi"/>
          <w:sz w:val="10"/>
        </w:rPr>
        <w:t xml:space="preserve">. The missile components had been labeled parts for fish-processing machinery. Egypt denied that the military company had ordered the Scud parts. </w:t>
      </w:r>
      <w:r w:rsidRPr="003B76D9">
        <w:rPr>
          <w:rStyle w:val="Emphasis"/>
          <w:rFonts w:asciiTheme="majorHAnsi" w:hAnsiTheme="majorHAnsi" w:cstheme="majorHAnsi"/>
        </w:rPr>
        <w:t>Such missiles could strike Israel from deep inside Egyptian territory.</w:t>
      </w:r>
      <w:r w:rsidRPr="00B112AA">
        <w:rPr>
          <w:rFonts w:asciiTheme="majorHAnsi" w:hAnsiTheme="majorHAnsi" w:cstheme="majorHAnsi"/>
          <w:sz w:val="10"/>
        </w:rPr>
        <w:t xml:space="preserve"> </w:t>
      </w:r>
      <w:r w:rsidRPr="003B76D9">
        <w:rPr>
          <w:rStyle w:val="StyleUnderline"/>
          <w:rFonts w:asciiTheme="majorHAnsi" w:hAnsiTheme="majorHAnsi" w:cstheme="majorHAnsi"/>
        </w:rPr>
        <w:t xml:space="preserve">They </w:t>
      </w:r>
      <w:r w:rsidRPr="003B76D9">
        <w:rPr>
          <w:rStyle w:val="Emphasis"/>
          <w:rFonts w:asciiTheme="majorHAnsi" w:hAnsiTheme="majorHAnsi" w:cstheme="majorHAnsi"/>
        </w:rPr>
        <w:t>could also reach Ethiopia</w:t>
      </w:r>
      <w:r w:rsidRPr="003B76D9">
        <w:rPr>
          <w:rStyle w:val="StyleUnderline"/>
          <w:rFonts w:asciiTheme="majorHAnsi" w:hAnsiTheme="majorHAnsi" w:cstheme="majorHAnsi"/>
        </w:rPr>
        <w:t xml:space="preserve">, with which Egypt has a simmering dispute over a new dam on the Nile. </w:t>
      </w:r>
      <w:r w:rsidRPr="00B112AA">
        <w:rPr>
          <w:rFonts w:asciiTheme="majorHAnsi" w:hAnsiTheme="majorHAnsi" w:cstheme="majorHAnsi"/>
          <w:sz w:val="10"/>
        </w:rPr>
        <w:t xml:space="preserve">The Politics of Sanctions Evasion </w:t>
      </w:r>
      <w:proofErr w:type="gramStart"/>
      <w:r w:rsidRPr="003B76D9">
        <w:rPr>
          <w:rStyle w:val="StyleUnderline"/>
          <w:rFonts w:asciiTheme="majorHAnsi" w:hAnsiTheme="majorHAnsi" w:cstheme="majorHAnsi"/>
        </w:rPr>
        <w:t>The</w:t>
      </w:r>
      <w:proofErr w:type="gramEnd"/>
      <w:r w:rsidRPr="003B76D9">
        <w:rPr>
          <w:rStyle w:val="StyleUnderline"/>
          <w:rFonts w:asciiTheme="majorHAnsi" w:hAnsiTheme="majorHAnsi" w:cstheme="majorHAnsi"/>
        </w:rPr>
        <w:t xml:space="preserve"> Trump administration has scored some successes in its drive to isolate North Korea from its allies</w:t>
      </w:r>
      <w:r w:rsidRPr="00B112AA">
        <w:rPr>
          <w:rFonts w:asciiTheme="majorHAnsi" w:hAnsiTheme="majorHAnsi" w:cstheme="majorHAnsi"/>
          <w:sz w:val="10"/>
        </w:rPr>
        <w:t xml:space="preserve">, notably with the Philippines and Singapore last fall. But </w:t>
      </w:r>
      <w:r w:rsidRPr="003B76D9">
        <w:rPr>
          <w:rStyle w:val="StyleUnderline"/>
          <w:rFonts w:asciiTheme="majorHAnsi" w:hAnsiTheme="majorHAnsi" w:cstheme="majorHAnsi"/>
        </w:rPr>
        <w:t>Egypt</w:t>
      </w:r>
      <w:r w:rsidRPr="00B112AA">
        <w:rPr>
          <w:rFonts w:asciiTheme="majorHAnsi" w:hAnsiTheme="majorHAnsi" w:cstheme="majorHAnsi"/>
          <w:sz w:val="10"/>
        </w:rPr>
        <w:t xml:space="preserve">, which receives $1.3 billion annually in American aid, </w:t>
      </w:r>
      <w:r w:rsidRPr="003B76D9">
        <w:rPr>
          <w:rStyle w:val="StyleUnderline"/>
          <w:rFonts w:asciiTheme="majorHAnsi" w:hAnsiTheme="majorHAnsi" w:cstheme="majorHAnsi"/>
        </w:rPr>
        <w:t xml:space="preserve">has resisted Mr. Trump’s entreaties. </w:t>
      </w:r>
      <w:r w:rsidRPr="003B76D9">
        <w:rPr>
          <w:rStyle w:val="Emphasis"/>
          <w:rFonts w:asciiTheme="majorHAnsi" w:hAnsiTheme="majorHAnsi" w:cstheme="majorHAnsi"/>
        </w:rPr>
        <w:t>Egypt’s relationship with North Korea runs deep</w:t>
      </w:r>
      <w:r w:rsidRPr="00B112AA">
        <w:rPr>
          <w:rFonts w:asciiTheme="majorHAnsi" w:hAnsiTheme="majorHAnsi" w:cstheme="majorHAnsi"/>
          <w:sz w:val="10"/>
        </w:rPr>
        <w:t xml:space="preserve">. President Hosni Mubarak was regularly feted in Pyongyang before his ouster in 2011. An Egyptian tycoon, Naguib Sawiris, built North Korea’s main cellphone network and invested in a bank there. Along with the AK-47 monument on the Suez Canal, North Korea built a large war museum in Cairo that is frequently visited by Egyptian schoolchildren. </w:t>
      </w:r>
      <w:r w:rsidRPr="003B76D9">
        <w:rPr>
          <w:rStyle w:val="StyleUnderline"/>
          <w:rFonts w:asciiTheme="majorHAnsi" w:hAnsiTheme="majorHAnsi" w:cstheme="majorHAnsi"/>
        </w:rPr>
        <w:t xml:space="preserve">Egypt’s military </w:t>
      </w:r>
      <w:r w:rsidRPr="00B112AA">
        <w:rPr>
          <w:sz w:val="10"/>
        </w:rPr>
        <w:t>leaders are reluctant to cut those ties and lose access to Soviet-era weapons and ballistic missile systems, analysts say, a posture bolstered by their reflexive distaste for appearing to bow to American pressure. They may feel that, based on past experience, American criticism will eventually</w:t>
      </w:r>
      <w:r w:rsidRPr="00B112AA">
        <w:rPr>
          <w:rFonts w:asciiTheme="majorHAnsi" w:hAnsiTheme="majorHAnsi" w:cstheme="majorHAnsi"/>
          <w:sz w:val="10"/>
        </w:rPr>
        <w:t xml:space="preserve"> abate. </w:t>
      </w:r>
      <w:r w:rsidRPr="00B112AA">
        <w:rPr>
          <w:sz w:val="10"/>
        </w:rPr>
        <w:t>“They</w:t>
      </w:r>
      <w:r w:rsidRPr="003B76D9">
        <w:rPr>
          <w:rStyle w:val="StyleUnderline"/>
          <w:rFonts w:asciiTheme="majorHAnsi" w:hAnsiTheme="majorHAnsi" w:cstheme="majorHAnsi"/>
        </w:rPr>
        <w:t xml:space="preserve"> think they can evade the consequences</w:t>
      </w:r>
      <w:r w:rsidRPr="00B112AA">
        <w:rPr>
          <w:rFonts w:asciiTheme="majorHAnsi" w:hAnsiTheme="majorHAnsi" w:cstheme="majorHAnsi"/>
          <w:sz w:val="10"/>
        </w:rPr>
        <w:t xml:space="preserve">,” said Andrew Miller of the Project on Middle East Democracy, who until last year worked on Egypt at the State Department. “That they are continuing to stonewall and obfuscate and pursue this course of action indicates they </w:t>
      </w:r>
      <w:r w:rsidRPr="00B112AA">
        <w:rPr>
          <w:rStyle w:val="StyleUnderline"/>
        </w:rPr>
        <w:t>think they can get away with it</w:t>
      </w:r>
      <w:r w:rsidRPr="00B112AA">
        <w:rPr>
          <w:rFonts w:asciiTheme="majorHAnsi" w:hAnsiTheme="majorHAnsi" w:cstheme="majorHAnsi"/>
          <w:sz w:val="10"/>
        </w:rPr>
        <w:t>, and whatever price will be imposed on them will be bearable.” At the North Korean Embassy in Cairo, now under a new ambassador, business continues as usual. North Korean state media has said little about the ambassador, Ma Tong-hui, other than to note that his previous post was as head of a little-known government body in Pyongyang called the Disarmament and Peace Institute.</w:t>
      </w:r>
    </w:p>
    <w:p w14:paraId="2729DBB3" w14:textId="77777777" w:rsidR="00966330" w:rsidRPr="003B76D9" w:rsidRDefault="00966330" w:rsidP="00966330">
      <w:pPr>
        <w:rPr>
          <w:rFonts w:asciiTheme="majorHAnsi" w:hAnsiTheme="majorHAnsi" w:cstheme="majorHAnsi"/>
          <w:sz w:val="12"/>
        </w:rPr>
      </w:pPr>
    </w:p>
    <w:p w14:paraId="0BDE3CD8" w14:textId="58CF07E8" w:rsidR="00966330" w:rsidRPr="003B76D9" w:rsidRDefault="00966330" w:rsidP="00966330">
      <w:pPr>
        <w:pStyle w:val="Heading4"/>
        <w:rPr>
          <w:rFonts w:asciiTheme="majorHAnsi" w:hAnsiTheme="majorHAnsi" w:cstheme="majorHAnsi"/>
        </w:rPr>
      </w:pPr>
      <w:r w:rsidRPr="003B76D9">
        <w:rPr>
          <w:rFonts w:asciiTheme="majorHAnsi" w:hAnsiTheme="majorHAnsi" w:cstheme="majorHAnsi"/>
        </w:rPr>
        <w:t xml:space="preserve">Egyptian escalation of the conflict with Ethiopia would draw in the US </w:t>
      </w:r>
      <w:r w:rsidR="00B112AA">
        <w:rPr>
          <w:rFonts w:asciiTheme="majorHAnsi" w:hAnsiTheme="majorHAnsi" w:cstheme="majorHAnsi"/>
        </w:rPr>
        <w:t>and other great powers</w:t>
      </w:r>
    </w:p>
    <w:p w14:paraId="67D0E3A3" w14:textId="77777777" w:rsidR="00966330" w:rsidRPr="003B76D9" w:rsidRDefault="00966330" w:rsidP="00966330">
      <w:pPr>
        <w:rPr>
          <w:rFonts w:asciiTheme="majorHAnsi" w:hAnsiTheme="majorHAnsi" w:cstheme="majorHAnsi"/>
        </w:rPr>
      </w:pPr>
      <w:r w:rsidRPr="003B76D9">
        <w:rPr>
          <w:rStyle w:val="Style13ptBold"/>
          <w:rFonts w:asciiTheme="majorHAnsi" w:hAnsiTheme="majorHAnsi" w:cstheme="majorHAnsi"/>
        </w:rPr>
        <w:t>Cook 18</w:t>
      </w:r>
      <w:r w:rsidRPr="003B76D9">
        <w:rPr>
          <w:rFonts w:asciiTheme="majorHAnsi" w:hAnsiTheme="majorHAnsi" w:cstheme="majorHAnsi"/>
        </w:rPr>
        <w:t xml:space="preserve"> – Eni Enrico Mattei senior fellow for Middle East and Africa studies at the Council on Foreign Relations (CFR). (Steven A, 01.10.18, “Is Annexation of the West Bank Already Here?” </w:t>
      </w:r>
      <w:hyperlink r:id="rId16" w:history="1">
        <w:r w:rsidRPr="003B76D9">
          <w:rPr>
            <w:rFonts w:asciiTheme="majorHAnsi" w:hAnsiTheme="majorHAnsi" w:cstheme="majorHAnsi"/>
          </w:rPr>
          <w:t>https://www.cfr.org/blog/annexation-west-bank-already-here)</w:t>
        </w:r>
      </w:hyperlink>
      <w:r w:rsidRPr="003B76D9">
        <w:rPr>
          <w:rFonts w:asciiTheme="majorHAnsi" w:hAnsiTheme="majorHAnsi" w:cstheme="majorHAnsi"/>
        </w:rPr>
        <w:t xml:space="preserve"> np</w:t>
      </w:r>
    </w:p>
    <w:p w14:paraId="53B9D4C2" w14:textId="77777777" w:rsidR="00966330" w:rsidRPr="003B76D9" w:rsidRDefault="00966330" w:rsidP="00966330">
      <w:pPr>
        <w:rPr>
          <w:rStyle w:val="StyleUnderline"/>
          <w:rFonts w:asciiTheme="majorHAnsi" w:hAnsiTheme="majorHAnsi" w:cstheme="majorHAnsi"/>
        </w:rPr>
      </w:pPr>
      <w:r w:rsidRPr="00B112AA">
        <w:rPr>
          <w:rFonts w:asciiTheme="majorHAnsi" w:hAnsiTheme="majorHAnsi" w:cstheme="majorHAnsi"/>
          <w:sz w:val="12"/>
        </w:rPr>
        <w:t xml:space="preserve">I have not heard much about the issue recently, with the exception of the hypothesis that drought in southern Syria was a contributing factor to the uprising-turned-civil-war that began there in March 2011. Now </w:t>
      </w:r>
      <w:r w:rsidRPr="003B76D9">
        <w:rPr>
          <w:rStyle w:val="StyleUnderline"/>
          <w:rFonts w:asciiTheme="majorHAnsi" w:hAnsiTheme="majorHAnsi" w:cstheme="majorHAnsi"/>
        </w:rPr>
        <w:t xml:space="preserve">an actual conflict </w:t>
      </w:r>
      <w:r w:rsidRPr="00B112AA">
        <w:rPr>
          <w:sz w:val="12"/>
        </w:rPr>
        <w:t>over H2O</w:t>
      </w:r>
      <w:r w:rsidRPr="003B76D9">
        <w:rPr>
          <w:rStyle w:val="StyleUnderline"/>
          <w:rFonts w:asciiTheme="majorHAnsi" w:hAnsiTheme="majorHAnsi" w:cstheme="majorHAnsi"/>
        </w:rPr>
        <w:t xml:space="preserve"> may be boiling,</w:t>
      </w:r>
      <w:r w:rsidRPr="00B112AA">
        <w:rPr>
          <w:rFonts w:asciiTheme="majorHAnsi" w:hAnsiTheme="majorHAnsi" w:cstheme="majorHAnsi"/>
          <w:sz w:val="12"/>
        </w:rPr>
        <w:t xml:space="preserve"> </w:t>
      </w:r>
      <w:r w:rsidRPr="003B76D9">
        <w:rPr>
          <w:rStyle w:val="StyleUnderline"/>
          <w:rFonts w:asciiTheme="majorHAnsi" w:hAnsiTheme="majorHAnsi" w:cstheme="majorHAnsi"/>
        </w:rPr>
        <w:t>but no one in Washington has</w:t>
      </w:r>
      <w:r w:rsidRPr="00B112AA">
        <w:rPr>
          <w:rFonts w:asciiTheme="majorHAnsi" w:hAnsiTheme="majorHAnsi" w:cstheme="majorHAnsi"/>
          <w:sz w:val="12"/>
        </w:rPr>
        <w:t xml:space="preserve"> put down Michael Wolff’s book long enough to </w:t>
      </w:r>
      <w:r w:rsidRPr="003B76D9">
        <w:rPr>
          <w:rStyle w:val="StyleUnderline"/>
          <w:rFonts w:asciiTheme="majorHAnsi" w:hAnsiTheme="majorHAnsi" w:cstheme="majorHAnsi"/>
        </w:rPr>
        <w:t>notice</w:t>
      </w:r>
      <w:r w:rsidRPr="00B112AA">
        <w:rPr>
          <w:rFonts w:asciiTheme="majorHAnsi" w:hAnsiTheme="majorHAnsi" w:cstheme="majorHAnsi"/>
          <w:sz w:val="12"/>
        </w:rPr>
        <w:t xml:space="preserve">. </w:t>
      </w:r>
      <w:r w:rsidRPr="003B76D9">
        <w:rPr>
          <w:rStyle w:val="StyleUnderline"/>
          <w:rFonts w:asciiTheme="majorHAnsi" w:hAnsiTheme="majorHAnsi" w:cstheme="majorHAnsi"/>
        </w:rPr>
        <w:t xml:space="preserve">Egypt, </w:t>
      </w:r>
      <w:r w:rsidRPr="00B112AA">
        <w:rPr>
          <w:sz w:val="12"/>
        </w:rPr>
        <w:t>Sudan,</w:t>
      </w:r>
      <w:r w:rsidRPr="003B76D9">
        <w:rPr>
          <w:rStyle w:val="StyleUnderline"/>
          <w:rFonts w:asciiTheme="majorHAnsi" w:hAnsiTheme="majorHAnsi" w:cstheme="majorHAnsi"/>
        </w:rPr>
        <w:t xml:space="preserve"> and Ethiopia may come to blows—with the help of Turkey, Qatar, and the U</w:t>
      </w:r>
      <w:r w:rsidRPr="00B112AA">
        <w:rPr>
          <w:sz w:val="12"/>
        </w:rPr>
        <w:t>nited</w:t>
      </w:r>
      <w:r w:rsidRPr="003B76D9">
        <w:rPr>
          <w:rStyle w:val="StyleUnderline"/>
          <w:rFonts w:asciiTheme="majorHAnsi" w:hAnsiTheme="majorHAnsi" w:cstheme="majorHAnsi"/>
        </w:rPr>
        <w:t xml:space="preserve"> A</w:t>
      </w:r>
      <w:r w:rsidRPr="00B112AA">
        <w:rPr>
          <w:sz w:val="12"/>
        </w:rPr>
        <w:t xml:space="preserve">rab </w:t>
      </w:r>
      <w:r w:rsidRPr="003B76D9">
        <w:rPr>
          <w:rStyle w:val="StyleUnderline"/>
          <w:rFonts w:asciiTheme="majorHAnsi" w:hAnsiTheme="majorHAnsi" w:cstheme="majorHAnsi"/>
        </w:rPr>
        <w:t>E</w:t>
      </w:r>
      <w:r w:rsidRPr="00B112AA">
        <w:rPr>
          <w:sz w:val="12"/>
        </w:rPr>
        <w:t>mirates</w:t>
      </w:r>
      <w:r w:rsidRPr="003B76D9">
        <w:rPr>
          <w:rStyle w:val="StyleUnderline"/>
          <w:rFonts w:asciiTheme="majorHAnsi" w:hAnsiTheme="majorHAnsi" w:cstheme="majorHAnsi"/>
        </w:rPr>
        <w:t>—</w:t>
      </w:r>
      <w:r w:rsidRPr="00B112AA">
        <w:rPr>
          <w:sz w:val="12"/>
        </w:rPr>
        <w:t>over the Grand Ethiopian Renaissance Dam</w:t>
      </w:r>
      <w:r w:rsidRPr="00B112AA">
        <w:rPr>
          <w:rFonts w:asciiTheme="majorHAnsi" w:hAnsiTheme="majorHAnsi" w:cstheme="majorHAnsi"/>
          <w:sz w:val="12"/>
        </w:rPr>
        <w:t xml:space="preserve"> (GERD) project. This is a conflict that, if it actually comes to violence, is one that has long been in the making. In 1929, the Anglo-Egyptian Treaty gave Egypt the lion’s share of Nile River water—about 50 billion cubic meters, whereas Sudan was allowed just 4 billion. The Egyptians were also granted the right to reject upstream construction projects. Postcolonial Egypt and an independent Sudan signed a new agreement in 1959 that increased both parties’ share of the river’s flow but maintained Egypt’s overwhelming benefits. Other riparian states such as what is now Eritrea, Rwanda, Burundi, Tanzania, the Democratic Republic of Congo, Uganda, and South Sudan had no say, either because they didn't yet exist or were not independent nations. Over the years the Egyptians haven’t been terribly interested in altering the terms of the 1950s-era agreement for one simple reason: </w:t>
      </w:r>
      <w:r w:rsidRPr="00B112AA">
        <w:rPr>
          <w:sz w:val="12"/>
        </w:rPr>
        <w:t>The Nile is a matter of life or death. Egypt gets negligible rainfall, and as a result has always relied on the Nile to feed itself and provide for the country’s economic well-being. The annual flood waters made it possible to grow fruit, vegetables, and cotton. These floods were life-giving but also dangerous: The annual deluge sometimes destroyed property and killed people. In 1956, the Egyptians began constructing the Aswan High Dam—with proceeds from the nationalized Suez Canal and the help of the Soviet Union—which would control the flood waters, ensure Egypt had adequate supplies of water during droughts, and provide hydroelectric power that would propel President Gamal Abdel Nasser’s plans for industrialization. The Nile is so important that, setting aside terrorism and internal stability, Egypt’s most significant security concerns lay largely to the south and are directly related to the unimpeded flow of the river’s waters. At the same time, even though Sudan could often be a problematic neighbor, the idea that there might be a conflict over the Nile always seemed theoretical—until April 2011. That was when the Ethiopians began construction of the GERD project along the Blue Nile. Just as the Egyptians did in the 1950s with the Aswan High Dam project, Ethiopia’s leaders regard their dam as a critical component of development. They, and officials from other riparian states, reject the argument that Egypt should continue to enjoy the largest share of water. That was always based on an Egyptian position that essentially amounts to “We are Egypt and you're not; you get rain and we don’t.” When GERD is completed, it will reduce Egypt’s share of Nile water by 22 billion cubic meters per year, devastating Egyptian agriculture and hydroelectric production, according to the Egyptian Ministry of Irrigation and Water Resources. This is obviously of critical concern to Egypt’s leaders, but they have not been able to reach a diplomatic solution to the problem. The country has been preoccupied with internal developments since the uprising in 2011 that pushed President Hosni Mubarak from power. In addition, the issue of the Ethiopian dam has been managed by the Ministry of Foreign Affairs, which is not as influential as it once was, especially in comparison to the Ministry of Defense and the General Intelligence Directorate. There was an effort to resolve the problem in 2015, with Sudan acting as a broker between Egypt and Ethiopia, but that failed. Now the Egyptians and Sudanese are engaged in a spat that has become caught up in regional rivalries, and threatens to become intertwined with Ethiopia and GERD. The Sudanese recently welcomed Turkish President Recep Tayyip Erdogan to Khartoum, where he signed a number of security-cooperation agreements, including a provision to allow the Turks to administer Suakin Island, located at a strategic point in the Red Sea between Egypt, Sudan, and Saudi Arabia. The island used to be home to an Ottoman naval base, and the Egyptians fear the Turks plan to renovate the island and establish a permanent military presence there. A few months earlier, Qatar also upgraded its security relations with Sudan. This has not made the Egyptians very happy, given Turkish and Qatari support for the Muslim Brotherhood, which has exacerbated tension between Cairo and Khartoum over the Hala’ib and Shalateen disputed zones, which are located on the border between Egypt and Sudan but administered by the Egyptians. Now Sudan is mucking about in the sensitive issue of the Sanafir and Tiran islands, implying that Egypt did not have the right to transfer them to Saudi Arabia—which caused an outcry among many Egyptians—because they may actually have been Sudanese in the first place. This is Sudanese trolling to malevolent ends. In response to all this, the Egyptians deployed a helicopter carrier in the Red Sea and sent troops to an Emirati base in Eritrea. This in turn angered the Ethiopians. Eritrea seceded from Ethiopia in 1993 and the two countries fought a border war in the late 1990s that killed an estimated 80,000 people. In 2016 they briefly clashed again, killing hundreds more. In response to the presence of Egyptian troops in Eritrea, the Ethiopians not only rejected a Cairo proposal to cut Khartoum out of negotiations over GERD, but Ethiopian Prime Minister Hailemariam Desalegn hosted the Sudanese defense minister and vowed to speed up dam construction. All the while the Sudanese deployed thousands of troops to its border with Eritrea. The Egyptians have both called on the World Bank to help resolve the impasse over Ethiopia’s dam and vowed to protect Egypt’s share of Nile waters. There is a certain amount of implicit bellicosity in this rhetoric, given that Egyptian leaders have openly threatened war in the recent past. But this is something they can ill afford, given the instability they face from an insurgency in the Sinai Peninsula and a terrorist threat in the Western desert</w:t>
      </w:r>
      <w:r w:rsidRPr="00B112AA">
        <w:rPr>
          <w:rFonts w:asciiTheme="majorHAnsi" w:hAnsiTheme="majorHAnsi" w:cstheme="majorHAnsi"/>
          <w:sz w:val="12"/>
        </w:rPr>
        <w:t xml:space="preserve">. </w:t>
      </w:r>
      <w:r w:rsidRPr="003B76D9">
        <w:rPr>
          <w:rStyle w:val="StyleUnderline"/>
          <w:rFonts w:asciiTheme="majorHAnsi" w:hAnsiTheme="majorHAnsi" w:cstheme="majorHAnsi"/>
        </w:rPr>
        <w:t xml:space="preserve">It is not hard to imagine how all this escalates into warfare. </w:t>
      </w:r>
      <w:r w:rsidRPr="00B112AA">
        <w:rPr>
          <w:sz w:val="12"/>
        </w:rPr>
        <w:t>We are not dealing with the best militaries in the world, which reduces the margin for error and miscalculation. It is also</w:t>
      </w:r>
      <w:r w:rsidRPr="003B76D9">
        <w:rPr>
          <w:rStyle w:val="StyleUnderline"/>
          <w:rFonts w:asciiTheme="majorHAnsi" w:hAnsiTheme="majorHAnsi" w:cstheme="majorHAnsi"/>
        </w:rPr>
        <w:t xml:space="preserve"> </w:t>
      </w:r>
      <w:r w:rsidRPr="00B112AA">
        <w:rPr>
          <w:rStyle w:val="Emphasis"/>
        </w:rPr>
        <w:t>a potential conflict that involves a number of important American allies against each other</w:t>
      </w:r>
      <w:r w:rsidRPr="003B76D9">
        <w:rPr>
          <w:rStyle w:val="StyleUnderline"/>
          <w:rFonts w:asciiTheme="majorHAnsi" w:hAnsiTheme="majorHAnsi" w:cstheme="majorHAnsi"/>
        </w:rPr>
        <w:t>. Turkey, a NATO ally, and Qatar, which hosts the largest American military base outside the United States, have aligned themselves with Sudan and by extension with Ethiopia, another American ally. On the other side we have Egypt, a longtime partner of the United States in the Middle East, and Eritrea.</w:t>
      </w:r>
      <w:r w:rsidRPr="00B112AA">
        <w:rPr>
          <w:rFonts w:asciiTheme="majorHAnsi" w:hAnsiTheme="majorHAnsi" w:cstheme="majorHAnsi"/>
          <w:sz w:val="12"/>
        </w:rPr>
        <w:t xml:space="preserve"> </w:t>
      </w:r>
      <w:r w:rsidRPr="003B76D9">
        <w:rPr>
          <w:rStyle w:val="StyleUnderline"/>
          <w:rFonts w:asciiTheme="majorHAnsi" w:hAnsiTheme="majorHAnsi" w:cstheme="majorHAnsi"/>
        </w:rPr>
        <w:t>The United Arab Emirates</w:t>
      </w:r>
      <w:r w:rsidRPr="00B112AA">
        <w:rPr>
          <w:rFonts w:asciiTheme="majorHAnsi" w:hAnsiTheme="majorHAnsi" w:cstheme="majorHAnsi"/>
          <w:sz w:val="12"/>
        </w:rPr>
        <w:t xml:space="preserve">, a critical player in the Persian Gulf and beyond, </w:t>
      </w:r>
      <w:r w:rsidRPr="003B76D9">
        <w:rPr>
          <w:rStyle w:val="StyleUnderline"/>
          <w:rFonts w:asciiTheme="majorHAnsi" w:hAnsiTheme="majorHAnsi" w:cstheme="majorHAnsi"/>
        </w:rPr>
        <w:t>would also likely be involved given its ties to Egypt and Eritrea.</w:t>
      </w:r>
    </w:p>
    <w:p w14:paraId="1B23E993" w14:textId="77777777" w:rsidR="00966330" w:rsidRPr="003B76D9" w:rsidRDefault="00966330" w:rsidP="00966330">
      <w:pPr>
        <w:rPr>
          <w:rFonts w:asciiTheme="majorHAnsi" w:hAnsiTheme="majorHAnsi" w:cstheme="majorHAnsi"/>
          <w:sz w:val="12"/>
        </w:rPr>
      </w:pPr>
    </w:p>
    <w:p w14:paraId="5637666A" w14:textId="77777777" w:rsidR="00966330" w:rsidRPr="003B76D9" w:rsidRDefault="00966330" w:rsidP="00966330">
      <w:pPr>
        <w:rPr>
          <w:rFonts w:asciiTheme="majorHAnsi" w:hAnsiTheme="majorHAnsi" w:cstheme="majorHAnsi"/>
          <w:sz w:val="12"/>
        </w:rPr>
      </w:pPr>
    </w:p>
    <w:p w14:paraId="2660C242" w14:textId="77777777" w:rsidR="00966330" w:rsidRPr="003B76D9" w:rsidRDefault="00966330" w:rsidP="00966330">
      <w:pPr>
        <w:rPr>
          <w:rFonts w:asciiTheme="majorHAnsi" w:hAnsiTheme="majorHAnsi" w:cstheme="majorHAnsi"/>
          <w:sz w:val="12"/>
        </w:rPr>
      </w:pPr>
    </w:p>
    <w:p w14:paraId="690917F8" w14:textId="77777777" w:rsidR="00966330" w:rsidRPr="003B76D9" w:rsidRDefault="00966330" w:rsidP="00966330">
      <w:pPr>
        <w:pStyle w:val="Heading4"/>
        <w:rPr>
          <w:rFonts w:asciiTheme="majorHAnsi" w:hAnsiTheme="majorHAnsi" w:cstheme="majorHAnsi"/>
        </w:rPr>
      </w:pPr>
      <w:r w:rsidRPr="003B76D9">
        <w:rPr>
          <w:rFonts w:asciiTheme="majorHAnsi" w:hAnsiTheme="majorHAnsi" w:cstheme="majorHAnsi"/>
        </w:rPr>
        <w:t xml:space="preserve">North Korea nuclear expansion causes miscalc and nuclear war – ongoing advancements ensure </w:t>
      </w:r>
      <w:r w:rsidRPr="003B76D9">
        <w:rPr>
          <w:rFonts w:asciiTheme="majorHAnsi" w:hAnsiTheme="majorHAnsi" w:cstheme="majorHAnsi"/>
          <w:u w:val="single"/>
        </w:rPr>
        <w:t>deterrence breakdowns</w:t>
      </w:r>
      <w:r w:rsidRPr="003B76D9">
        <w:rPr>
          <w:rFonts w:asciiTheme="majorHAnsi" w:hAnsiTheme="majorHAnsi" w:cstheme="majorHAnsi"/>
        </w:rPr>
        <w:t xml:space="preserve"> with </w:t>
      </w:r>
      <w:r w:rsidRPr="003B76D9">
        <w:rPr>
          <w:rFonts w:asciiTheme="majorHAnsi" w:hAnsiTheme="majorHAnsi" w:cstheme="majorHAnsi"/>
          <w:u w:val="single"/>
        </w:rPr>
        <w:t>first-strike pressures</w:t>
      </w:r>
      <w:r w:rsidRPr="003B76D9">
        <w:rPr>
          <w:rFonts w:asciiTheme="majorHAnsi" w:hAnsiTheme="majorHAnsi" w:cstheme="majorHAnsi"/>
        </w:rPr>
        <w:t xml:space="preserve">, none of their defense applies </w:t>
      </w:r>
    </w:p>
    <w:p w14:paraId="1CE97590" w14:textId="77777777" w:rsidR="00966330" w:rsidRPr="003B76D9" w:rsidRDefault="00966330" w:rsidP="00966330">
      <w:pPr>
        <w:rPr>
          <w:rFonts w:asciiTheme="majorHAnsi" w:hAnsiTheme="majorHAnsi" w:cstheme="majorHAnsi"/>
        </w:rPr>
      </w:pPr>
      <w:r w:rsidRPr="003B76D9">
        <w:rPr>
          <w:rStyle w:val="Style13ptBold"/>
          <w:rFonts w:asciiTheme="majorHAnsi" w:hAnsiTheme="majorHAnsi" w:cstheme="majorHAnsi"/>
        </w:rPr>
        <w:t>Warrick 17</w:t>
      </w:r>
      <w:r w:rsidRPr="003B76D9">
        <w:rPr>
          <w:rFonts w:asciiTheme="majorHAnsi" w:hAnsiTheme="majorHAnsi" w:cstheme="majorHAnsi"/>
        </w:rPr>
        <w:t xml:space="preserve"> (Joby, author of numerous books, winner of the 2016 Pulitzer Prize for nonfiction, “As North Korea’s arsenal grows, experts see heightened risk of ‘miscalculation’,” 3-11. https://www.washingtonpost.com/world/national-security/as-north-koreas-arsenal-grows-experts-see-heightened-risk-of-miscalculation/2017/03/11/0a0b5cd2-05be-11e7-ad5b-d22680e18d10_story.html?utm_term=.50002fdf2bcb)//cmr</w:t>
      </w:r>
    </w:p>
    <w:p w14:paraId="434FE171" w14:textId="77777777" w:rsidR="00966330" w:rsidRPr="003B76D9" w:rsidRDefault="00966330" w:rsidP="00966330">
      <w:pPr>
        <w:rPr>
          <w:rFonts w:asciiTheme="majorHAnsi" w:hAnsiTheme="majorHAnsi" w:cstheme="majorHAnsi"/>
          <w:sz w:val="16"/>
        </w:rPr>
      </w:pPr>
      <w:r w:rsidRPr="003B76D9">
        <w:rPr>
          <w:rFonts w:asciiTheme="majorHAnsi" w:hAnsiTheme="majorHAnsi" w:cstheme="majorHAnsi"/>
          <w:sz w:val="16"/>
        </w:rPr>
        <w:t xml:space="preserve">A decade later, that confidence has all but evaporated. After a week in which Pyongyang successfully lobbed four intermediate-range missiles into the Sea of Japan, U.S. officials are no longer seeing </w:t>
      </w:r>
      <w:r w:rsidRPr="003B76D9">
        <w:rPr>
          <w:rStyle w:val="StyleUnderline"/>
          <w:rFonts w:asciiTheme="majorHAnsi" w:hAnsiTheme="majorHAnsi" w:cstheme="majorHAnsi"/>
        </w:rPr>
        <w:t>North Korea’s weapons tests</w:t>
      </w:r>
      <w:r w:rsidRPr="003B76D9">
        <w:rPr>
          <w:rFonts w:asciiTheme="majorHAnsi" w:hAnsiTheme="majorHAnsi" w:cstheme="majorHAnsi"/>
          <w:sz w:val="16"/>
        </w:rPr>
        <w:t xml:space="preserve"> as amateurish, attention-grabbing provocations. Instead, they </w:t>
      </w:r>
      <w:r w:rsidRPr="003B76D9">
        <w:rPr>
          <w:rStyle w:val="StyleUnderline"/>
          <w:rFonts w:asciiTheme="majorHAnsi" w:hAnsiTheme="majorHAnsi" w:cstheme="majorHAnsi"/>
        </w:rPr>
        <w:t xml:space="preserve">are viewed as evidence of a </w:t>
      </w:r>
      <w:r w:rsidRPr="003B76D9">
        <w:rPr>
          <w:rStyle w:val="Emphasis"/>
          <w:rFonts w:asciiTheme="majorHAnsi" w:hAnsiTheme="majorHAnsi" w:cstheme="majorHAnsi"/>
        </w:rPr>
        <w:t>rapidly growing threat</w:t>
      </w:r>
      <w:r w:rsidRPr="003B76D9">
        <w:rPr>
          <w:rFonts w:asciiTheme="majorHAnsi" w:hAnsiTheme="majorHAnsi" w:cstheme="majorHAnsi"/>
          <w:sz w:val="16"/>
        </w:rPr>
        <w:t xml:space="preserve"> — and one that increasingly defies solution. Over the past year, </w:t>
      </w:r>
      <w:r w:rsidRPr="003B76D9">
        <w:rPr>
          <w:rStyle w:val="StyleUnderline"/>
          <w:rFonts w:asciiTheme="majorHAnsi" w:hAnsiTheme="majorHAnsi" w:cstheme="majorHAnsi"/>
        </w:rPr>
        <w:t>tech</w:t>
      </w:r>
      <w:r w:rsidRPr="003B76D9">
        <w:rPr>
          <w:rFonts w:asciiTheme="majorHAnsi" w:hAnsiTheme="majorHAnsi" w:cstheme="majorHAnsi"/>
          <w:sz w:val="16"/>
        </w:rPr>
        <w:t xml:space="preserve">nological </w:t>
      </w:r>
      <w:r w:rsidRPr="003B76D9">
        <w:rPr>
          <w:rStyle w:val="StyleUnderline"/>
          <w:rFonts w:asciiTheme="majorHAnsi" w:hAnsiTheme="majorHAnsi" w:cstheme="majorHAnsi"/>
        </w:rPr>
        <w:t>advances in North Korea’s nuclear and missile programs have dramatically raised the stakes in the</w:t>
      </w:r>
      <w:r w:rsidRPr="003B76D9">
        <w:rPr>
          <w:rFonts w:asciiTheme="majorHAnsi" w:hAnsiTheme="majorHAnsi" w:cstheme="majorHAnsi"/>
          <w:sz w:val="16"/>
        </w:rPr>
        <w:t xml:space="preserve"> years-long </w:t>
      </w:r>
      <w:r w:rsidRPr="003B76D9">
        <w:rPr>
          <w:rStyle w:val="StyleUnderline"/>
          <w:rFonts w:asciiTheme="majorHAnsi" w:hAnsiTheme="majorHAnsi" w:cstheme="majorHAnsi"/>
        </w:rPr>
        <w:t>standoff</w:t>
      </w:r>
      <w:r w:rsidRPr="003B76D9">
        <w:rPr>
          <w:rFonts w:asciiTheme="majorHAnsi" w:hAnsiTheme="majorHAnsi" w:cstheme="majorHAnsi"/>
          <w:sz w:val="16"/>
        </w:rPr>
        <w:t xml:space="preserve"> between the United States and the reclusive communist regime, according to current and former U.S. officials and ­Korea experts. </w:t>
      </w:r>
      <w:r w:rsidRPr="003B76D9">
        <w:rPr>
          <w:rStyle w:val="StyleUnderline"/>
          <w:rFonts w:asciiTheme="majorHAnsi" w:hAnsiTheme="majorHAnsi" w:cstheme="majorHAnsi"/>
        </w:rPr>
        <w:t xml:space="preserve">Pyongyang’s growing arsenal has </w:t>
      </w:r>
      <w:r w:rsidRPr="003B76D9">
        <w:rPr>
          <w:rStyle w:val="Emphasis"/>
          <w:rFonts w:asciiTheme="majorHAnsi" w:hAnsiTheme="majorHAnsi" w:cstheme="majorHAnsi"/>
        </w:rPr>
        <w:t>rattled</w:t>
      </w:r>
      <w:r w:rsidRPr="003B76D9">
        <w:rPr>
          <w:rFonts w:asciiTheme="majorHAnsi" w:hAnsiTheme="majorHAnsi" w:cstheme="majorHAnsi"/>
          <w:sz w:val="16"/>
        </w:rPr>
        <w:t xml:space="preserve"> key </w:t>
      </w:r>
      <w:r w:rsidRPr="003B76D9">
        <w:rPr>
          <w:rStyle w:val="Emphasis"/>
          <w:rFonts w:asciiTheme="majorHAnsi" w:hAnsiTheme="majorHAnsi" w:cstheme="majorHAnsi"/>
        </w:rPr>
        <w:t>U.S. allies</w:t>
      </w:r>
      <w:r w:rsidRPr="003B76D9">
        <w:rPr>
          <w:rFonts w:asciiTheme="majorHAnsi" w:hAnsiTheme="majorHAnsi" w:cstheme="majorHAnsi"/>
          <w:sz w:val="16"/>
        </w:rPr>
        <w:t xml:space="preserve"> </w:t>
      </w:r>
      <w:r w:rsidRPr="003B76D9">
        <w:rPr>
          <w:rStyle w:val="StyleUnderline"/>
          <w:rFonts w:asciiTheme="majorHAnsi" w:hAnsiTheme="majorHAnsi" w:cstheme="majorHAnsi"/>
        </w:rPr>
        <w:t xml:space="preserve">and spurred efforts by all sides to develop </w:t>
      </w:r>
      <w:r w:rsidRPr="003B76D9">
        <w:rPr>
          <w:rStyle w:val="Emphasis"/>
          <w:rFonts w:asciiTheme="majorHAnsi" w:hAnsiTheme="majorHAnsi" w:cstheme="majorHAnsi"/>
        </w:rPr>
        <w:t>new first-strike capabilities</w:t>
      </w:r>
      <w:r w:rsidRPr="003B76D9">
        <w:rPr>
          <w:rFonts w:asciiTheme="majorHAnsi" w:hAnsiTheme="majorHAnsi" w:cstheme="majorHAnsi"/>
          <w:sz w:val="16"/>
        </w:rPr>
        <w:t xml:space="preserve">, </w:t>
      </w:r>
      <w:r w:rsidRPr="003B76D9">
        <w:rPr>
          <w:rStyle w:val="StyleUnderline"/>
          <w:rFonts w:asciiTheme="majorHAnsi" w:hAnsiTheme="majorHAnsi" w:cstheme="majorHAnsi"/>
        </w:rPr>
        <w:t xml:space="preserve">increasing the risk that a simple mistake could trigger a </w:t>
      </w:r>
      <w:r w:rsidRPr="003B76D9">
        <w:rPr>
          <w:rStyle w:val="Emphasis"/>
          <w:rFonts w:asciiTheme="majorHAnsi" w:hAnsiTheme="majorHAnsi" w:cstheme="majorHAnsi"/>
        </w:rPr>
        <w:t>devastating regional war</w:t>
      </w:r>
      <w:r w:rsidRPr="003B76D9">
        <w:rPr>
          <w:rFonts w:asciiTheme="majorHAnsi" w:hAnsiTheme="majorHAnsi" w:cstheme="majorHAnsi"/>
          <w:sz w:val="16"/>
        </w:rPr>
        <w:t xml:space="preserve">, the analysts said. The military developments are coming at a time of unusual political ferment, with a new and largely untested administration in Washington and with South Korea’s government coping with an impeachment crisis. Longtime observers say </w:t>
      </w:r>
      <w:r w:rsidRPr="003B76D9">
        <w:rPr>
          <w:rStyle w:val="Emphasis"/>
          <w:rFonts w:asciiTheme="majorHAnsi" w:hAnsiTheme="majorHAnsi" w:cstheme="majorHAnsi"/>
        </w:rPr>
        <w:t>the risk of conflict is higher than it has been in years</w:t>
      </w:r>
      <w:r w:rsidRPr="003B76D9">
        <w:rPr>
          <w:rFonts w:asciiTheme="majorHAnsi" w:hAnsiTheme="majorHAnsi" w:cstheme="majorHAnsi"/>
          <w:sz w:val="16"/>
        </w:rPr>
        <w:t xml:space="preserve">, </w:t>
      </w:r>
      <w:r w:rsidRPr="003B76D9">
        <w:rPr>
          <w:rStyle w:val="StyleUnderline"/>
          <w:rFonts w:asciiTheme="majorHAnsi" w:hAnsiTheme="majorHAnsi" w:cstheme="majorHAnsi"/>
        </w:rPr>
        <w:t xml:space="preserve">and it is likely to rise further as North Korean leader Kim Jong Un seeks to fulfill his pledge to field long-range missiles capable of striking U.S. cities. </w:t>
      </w:r>
      <w:r w:rsidRPr="003B76D9">
        <w:rPr>
          <w:rFonts w:asciiTheme="majorHAnsi" w:hAnsiTheme="majorHAnsi" w:cstheme="majorHAnsi"/>
          <w:sz w:val="16"/>
        </w:rPr>
        <w:t>“This is no longer about a lonely dictator crying for attention or demanding negotiations,” said Victor Cha, a former adviser on North Korea to the Bush administration and the Korea chair at the Center for Strategic and International Studies, a Washington think tank. “</w:t>
      </w:r>
      <w:r w:rsidRPr="003B76D9">
        <w:rPr>
          <w:rStyle w:val="StyleUnderline"/>
          <w:rFonts w:asciiTheme="majorHAnsi" w:hAnsiTheme="majorHAnsi" w:cstheme="majorHAnsi"/>
        </w:rPr>
        <w:t>This is now a military testing program to acquire a proven capability</w:t>
      </w:r>
      <w:r w:rsidRPr="003B76D9">
        <w:rPr>
          <w:rFonts w:asciiTheme="majorHAnsi" w:hAnsiTheme="majorHAnsi" w:cstheme="majorHAnsi"/>
          <w:sz w:val="16"/>
        </w:rPr>
        <w:t xml:space="preserve">.” Pyongyang’s ambition to become an advanced nuclear-armed state is not new. North Korea began building its first reactor for making plutonium more than three decades ago. Over the years, it has shown ingenuity in increasing the range and power of a stockpile of homemade short- and medium-range missiles, all based on Soviet-era designs. Often, in the past, the new innovations have been accompanied by demands: a clamoring for security guarantees and international respect by a paranoid and nearly friendless government that perceives its democratic neighbors as plotting its destruction. After the first atomic test in 2006, then-leader Kim Jong Il threatened to launch nuclear missiles unless Washington agreed to face-to-face talks. North Korea has been slammed instead with ever-tighter United Nations sanctions meant to cut off access to technology and foreign cash flows. Yet, despite the trade restrictions, diplomatic isolation, threats and occasional sabotage, the country’s weapons programs have continued their upward march, goaded forward by dictators willing to sacrifice their citizens’ well-being to grow the country’s military might. And now, in the fifth year of Kim Jong Un’s rule, progress is coming in leaps. ‘A living, breathing thing’ Pyongyang’s fifth and latest nuclear weapons test occurred on Sept. 9 on the 68th anniversary of North Korea’s founding. Seismic monitoring stations picked up vibrations from the underground blast and quickly determined that this one was exceptional. Scientific analyses of the test determined that the new bomb’s explosive yield approached 30 kilotons, two times the force of the “Little Boy” bomb dropped on Hiroshima, Japan, in 1945. The device was twice as powerful as the bomb North Korea tested just nine months earlier, and it was 30 times stronger than one detonated in 2006 in a remote mountain tunnel. More ominously, North Korea last March displayed a new compact bomb, one that appears small enough to fit inside the nose cone of one of its indigenously produced missiles. Regardless of whether the miniature bomb is real or a clever prop, North Korea does finally appear to be “on the verge of a nuclear breakout,” said Robert Litwak, an expert on nuclear proliferation and director of International Security Studies at the Woodrow Wilson International Center for Scholars. He said Pyongyang’s arsenal is believed to now contain as many as 20 nuclear bombs, along with enough plutonium and highly enriched uranium to make dozens more. “When I got into this field,” Litwak said at a symposium on North Korea this month, “I couldn’t have conceived of North Korea acquiring a nuclear arsenal approaching half the size of Great Britain’s.” The country’s missiles also have grown more sophisticated. Last year, North Korea’s military conducted the first test of a two-stage ballistic missile that uses solid fuel — a significant advance over the country’s existing liquid-fueled rockets because they can be moved easily and launched quickly. Also in 2016, North Korea broadcast images of engineers testing engines for a new class of advanced missiles with true intercontinental range, potentially putting cities on the U.S. mainland within reach. The provocations have continued in the weeks since the inauguration of President Trump, who, just before taking office, appeared to taunt Pyongyang in a Twitter post, saying that North Korea’s plan for building intercontinental ballistic missiles “won’t happen.” A month later, Kim launched one of the country’s new solid- fuel missiles, interrupting Trump’s Mar-a-Lago dinner with visiting Japanese Prime Minister Shinzo Abe. Last week’s coordinated launch of four intermediate-range missiles appeared intended to showcase the country’s ability to fire multiple rockets simultaneously at U.S. military bases in Japan, increasing the likelihood that some will penetrate antimissile shields. North Korea’s state-run media has occasionally shown propaganda footage of Kim huddling with his generals over what some analysts have jokingly called the “map of death”: a chart that portrays Japanese and U.S. mainland cities as potential targets. The laughter has now stopped, said Jeffrey Lewis, an expert on North Korean weapons systems. “This idea that these things were just bargaining chips — something that was true years ago — is superseded by the fact that there is now a rocket force . . . with a commander and a headquarters and subordinate bases, all with missiles,” said Lewis, director of the East Asia Nonproliferation Program at the James Martin Center for Nonproliferation Studies. “This is now a living, breathing thing.” There have been notable failures as well. Numerous test rockets have drifted far off course, and others never made it off the launchpad. Many analysts say it could still be several years before Kim can construct a true ICBM that could reliably reach the U.S. mainland, and perhaps longer before he can demonstrate an ability to incorporate a nuclear payload into his rocket design. Yet, already, the basic components for a future arsenal of long-range, nuclear-tipped missiles are in place, Lewis said. “The ICBM program is real,” Lewis said. “They’ve showed us their static engine test. They showed us the mock-up of the nuclear warhead. They have done everything short of actually testing the ICBM. When they do test it, the first time it will probably fail. But eventually it will work. And when it works, people are going to freak out.” Danger of miscalculation </w:t>
      </w:r>
      <w:proofErr w:type="gramStart"/>
      <w:r w:rsidRPr="003B76D9">
        <w:rPr>
          <w:rFonts w:asciiTheme="majorHAnsi" w:hAnsiTheme="majorHAnsi" w:cstheme="majorHAnsi"/>
          <w:sz w:val="16"/>
        </w:rPr>
        <w:t>For</w:t>
      </w:r>
      <w:proofErr w:type="gramEnd"/>
      <w:r w:rsidRPr="003B76D9">
        <w:rPr>
          <w:rFonts w:asciiTheme="majorHAnsi" w:hAnsiTheme="majorHAnsi" w:cstheme="majorHAnsi"/>
          <w:sz w:val="16"/>
        </w:rPr>
        <w:t xml:space="preserve"> decades, the United States and its East Asian allies have tried an array of strategies to blunt North Korea’s progress, ranging from diplomacy to covert operations to defensive antimissile shields. Lately, the search for solutions has taken on an intensity not seen in years. As diplomatic initiatives have stalled, U.S., Japanese and South Korean officials have broadened the search for measures to ensure that Pyongyang’s missiles remain grounded, or — in the event of a launch — can be brought down before they reach their target. The efforts have proved to be partly successful at best. Three years ago, alarmed by North Korea’s advances on missile systems, the Obama administration ordered the Pentagon and intelligence agencies to deploy highly classified cyber and electronic measures against North Korea, largely aimed at undermining the country’s nuclear and missile programs, two former senior administration officials said. Aspects of the initiatives were described in a recent report by the New York Times. The effort was further intensified last year, the officials said, in response to new intelligence assessments showing North Korea inching closer to its goal of fielding long-range ballistic missiles. [China fuming about U.S. deployment of anti-missile shield] The clandestine effort begun under President Barack Obama appears to have borne fruit, judging from a rash of missile failures in the past year, said one former official familiar with the program. The officials spoke on the condition of anonymity to discuss the secret operations. “We’re stopping shipments. We’re making sure things don’t work the way they’re supposed to,” one former official said. “We’ve been able to delay things, in some cases probably by a lot. It’s a cat-and-mouse game.” But the second official, familiar with the Pentagon’s cyberwarfare efforts, acknowledged that North Korea remains an exceptionally difficult target because of its isolation and limited digital infrastructure. The official suggested that at least some of the recent missile failures were probably caused by North Korean errors. “I would be wary of claiming too much,” he said. “We were trying to use all the tools that were available to us in order to degrade as much of their capabilities as possible,” a second former official said. “But we just did not have nearly as much game as we should have.” In handoff meetings with Trump, Obama described the gathering threat in stark terms, calling it the most serious proliferation challenge facing the new administration, according to aides familiar with the discussions. The Trump White House has since convened three deputies’ committee meetings on North Korea and ordered a new, top-to-bottom threat assessment. White House officials say that Trump is weighing all options, from a new diplomatic initiative to enhanced military capabilities, possibly including a highly controversial return of tactical nuclear weapons to South Korea for the first time since the early 1990s. The administration is dispatching Secretary of State Rex Tillerson to East Asia this week to confer with counterparts in Beijing, Tokyo and Seoul. And the White House is defending its decision last week to send antimissile batteries to South Korea despite vehement opposition from China. The initiatives have failed to calm tensions in the region. </w:t>
      </w:r>
      <w:r w:rsidRPr="003B76D9">
        <w:rPr>
          <w:rStyle w:val="StyleUnderline"/>
          <w:rFonts w:asciiTheme="majorHAnsi" w:hAnsiTheme="majorHAnsi" w:cstheme="majorHAnsi"/>
        </w:rPr>
        <w:t>As more missiles streak across North Korea’s eastern coast, Japanese and South Korean officials are pledging increased investments in</w:t>
      </w:r>
      <w:r w:rsidRPr="003B76D9">
        <w:rPr>
          <w:rFonts w:asciiTheme="majorHAnsi" w:hAnsiTheme="majorHAnsi" w:cstheme="majorHAnsi"/>
          <w:sz w:val="16"/>
        </w:rPr>
        <w:t xml:space="preserve"> defensive shields and highly accurate, </w:t>
      </w:r>
      <w:r w:rsidRPr="003B76D9">
        <w:rPr>
          <w:rStyle w:val="StyleUnderline"/>
          <w:rFonts w:asciiTheme="majorHAnsi" w:hAnsiTheme="majorHAnsi" w:cstheme="majorHAnsi"/>
        </w:rPr>
        <w:t>conventionally armed missiles designed to preempt</w:t>
      </w:r>
      <w:r w:rsidRPr="003B76D9">
        <w:rPr>
          <w:rFonts w:asciiTheme="majorHAnsi" w:hAnsiTheme="majorHAnsi" w:cstheme="majorHAnsi"/>
          <w:sz w:val="16"/>
        </w:rPr>
        <w:t xml:space="preserve">ively destroy </w:t>
      </w:r>
      <w:r w:rsidRPr="003B76D9">
        <w:rPr>
          <w:rStyle w:val="StyleUnderline"/>
          <w:rFonts w:asciiTheme="majorHAnsi" w:hAnsiTheme="majorHAnsi" w:cstheme="majorHAnsi"/>
        </w:rPr>
        <w:t>North Korea</w:t>
      </w:r>
      <w:r w:rsidRPr="003B76D9">
        <w:rPr>
          <w:rFonts w:asciiTheme="majorHAnsi" w:hAnsiTheme="majorHAnsi" w:cstheme="majorHAnsi"/>
          <w:sz w:val="16"/>
        </w:rPr>
        <w:t xml:space="preserve">n launch sites and command centers if an attack seems imminent. </w:t>
      </w:r>
      <w:r w:rsidRPr="003B76D9">
        <w:rPr>
          <w:rStyle w:val="StyleUnderline"/>
          <w:rFonts w:asciiTheme="majorHAnsi" w:hAnsiTheme="majorHAnsi" w:cstheme="majorHAnsi"/>
        </w:rPr>
        <w:t xml:space="preserve">North Korea has responded with </w:t>
      </w:r>
      <w:r w:rsidRPr="003B76D9">
        <w:rPr>
          <w:rStyle w:val="Emphasis"/>
          <w:rFonts w:asciiTheme="majorHAnsi" w:hAnsiTheme="majorHAnsi" w:cstheme="majorHAnsi"/>
        </w:rPr>
        <w:t>similar threats</w:t>
      </w:r>
      <w:r w:rsidRPr="003B76D9">
        <w:rPr>
          <w:rFonts w:asciiTheme="majorHAnsi" w:hAnsiTheme="majorHAnsi" w:cstheme="majorHAnsi"/>
          <w:sz w:val="16"/>
        </w:rPr>
        <w:t xml:space="preserve">, </w:t>
      </w:r>
      <w:r w:rsidRPr="003B76D9">
        <w:rPr>
          <w:rStyle w:val="StyleUnderline"/>
          <w:rFonts w:asciiTheme="majorHAnsi" w:hAnsiTheme="majorHAnsi" w:cstheme="majorHAnsi"/>
        </w:rPr>
        <w:t xml:space="preserve">describing its recent missile launches as a dry run for a </w:t>
      </w:r>
      <w:r w:rsidRPr="003B76D9">
        <w:rPr>
          <w:rStyle w:val="Emphasis"/>
          <w:rFonts w:asciiTheme="majorHAnsi" w:hAnsiTheme="majorHAnsi" w:cstheme="majorHAnsi"/>
        </w:rPr>
        <w:t>preemptive attack</w:t>
      </w:r>
      <w:r w:rsidRPr="003B76D9">
        <w:rPr>
          <w:rStyle w:val="StyleUnderline"/>
          <w:rFonts w:asciiTheme="majorHAnsi" w:hAnsiTheme="majorHAnsi" w:cstheme="majorHAnsi"/>
        </w:rPr>
        <w:t xml:space="preserve"> on </w:t>
      </w:r>
      <w:r w:rsidRPr="003B76D9">
        <w:rPr>
          <w:rStyle w:val="Emphasis"/>
          <w:rFonts w:asciiTheme="majorHAnsi" w:hAnsiTheme="majorHAnsi" w:cstheme="majorHAnsi"/>
        </w:rPr>
        <w:t>U.S. bases in Japan</w:t>
      </w:r>
      <w:r w:rsidRPr="003B76D9">
        <w:rPr>
          <w:rFonts w:asciiTheme="majorHAnsi" w:hAnsiTheme="majorHAnsi" w:cstheme="majorHAnsi"/>
          <w:sz w:val="16"/>
        </w:rPr>
        <w:t xml:space="preserve">, the presumed staging ground for forces preparing to come to South Korea’s aid if war breaks out. </w:t>
      </w:r>
      <w:r w:rsidRPr="003B76D9">
        <w:rPr>
          <w:rStyle w:val="Emphasis"/>
          <w:rFonts w:asciiTheme="majorHAnsi" w:hAnsiTheme="majorHAnsi" w:cstheme="majorHAnsi"/>
        </w:rPr>
        <w:t>In the past</w:t>
      </w:r>
      <w:r w:rsidRPr="003B76D9">
        <w:rPr>
          <w:rFonts w:asciiTheme="majorHAnsi" w:hAnsiTheme="majorHAnsi" w:cstheme="majorHAnsi"/>
          <w:sz w:val="16"/>
        </w:rPr>
        <w:t xml:space="preserve">, such </w:t>
      </w:r>
      <w:r w:rsidRPr="003B76D9">
        <w:rPr>
          <w:rStyle w:val="StyleUnderline"/>
          <w:rFonts w:asciiTheme="majorHAnsi" w:hAnsiTheme="majorHAnsi" w:cstheme="majorHAnsi"/>
        </w:rPr>
        <w:t>a strike would be seen as suicidal</w:t>
      </w:r>
      <w:r w:rsidRPr="003B76D9">
        <w:rPr>
          <w:rFonts w:asciiTheme="majorHAnsi" w:hAnsiTheme="majorHAnsi" w:cstheme="majorHAnsi"/>
          <w:sz w:val="16"/>
        </w:rPr>
        <w:t xml:space="preserve">, as it would certainly result in a devastating counterattack against North ­Korea that would probably destroy the regime itself. </w:t>
      </w:r>
      <w:r w:rsidRPr="003B76D9">
        <w:rPr>
          <w:rStyle w:val="StyleUnderline"/>
          <w:rFonts w:asciiTheme="majorHAnsi" w:hAnsiTheme="majorHAnsi" w:cstheme="majorHAnsi"/>
        </w:rPr>
        <w:t>But Kim is betting that an arsenal of long-range, nuclear-tipped missiles would serve as an effective deterrent</w:t>
      </w:r>
      <w:r w:rsidRPr="003B76D9">
        <w:rPr>
          <w:rFonts w:asciiTheme="majorHAnsi" w:hAnsiTheme="majorHAnsi" w:cstheme="majorHAnsi"/>
          <w:sz w:val="16"/>
        </w:rPr>
        <w:t xml:space="preserve">, said Cha, the former Bush administration adviser. Military, defense and security at home and abroad. “That’s why they want to be able to reach the continental United States, so they can effectively hold us hostage,” Cha said. “Do we really want to trade Los Angeles for whatever city in North Korea?” Such an attack on the U.S. mainland is not yet within North Korea’s grasp, and U.S. officials hope they can eventually neutralize the threat with improvements in antimissile systems. But in the meantime, </w:t>
      </w:r>
      <w:r w:rsidRPr="003B76D9">
        <w:rPr>
          <w:rStyle w:val="StyleUnderline"/>
          <w:rFonts w:asciiTheme="majorHAnsi" w:hAnsiTheme="majorHAnsi" w:cstheme="majorHAnsi"/>
        </w:rPr>
        <w:t xml:space="preserve">each new advance increases the chance that a small mishap could rapidly escalate into </w:t>
      </w:r>
      <w:r w:rsidRPr="003B76D9">
        <w:rPr>
          <w:rStyle w:val="Emphasis"/>
          <w:rFonts w:asciiTheme="majorHAnsi" w:hAnsiTheme="majorHAnsi" w:cstheme="majorHAnsi"/>
        </w:rPr>
        <w:t>all-out war</w:t>
      </w:r>
      <w:r w:rsidRPr="003B76D9">
        <w:rPr>
          <w:rFonts w:asciiTheme="majorHAnsi" w:hAnsiTheme="majorHAnsi" w:cstheme="majorHAnsi"/>
          <w:sz w:val="16"/>
        </w:rPr>
        <w:t xml:space="preserve">, Cha said. </w:t>
      </w:r>
      <w:r w:rsidRPr="003B76D9">
        <w:rPr>
          <w:rStyle w:val="StyleUnderline"/>
          <w:rFonts w:asciiTheme="majorHAnsi" w:hAnsiTheme="majorHAnsi" w:cstheme="majorHAnsi"/>
        </w:rPr>
        <w:t>In a crisis,</w:t>
      </w:r>
      <w:r w:rsidRPr="003B76D9">
        <w:rPr>
          <w:rFonts w:asciiTheme="majorHAnsi" w:hAnsiTheme="majorHAnsi" w:cstheme="majorHAnsi"/>
          <w:sz w:val="16"/>
        </w:rPr>
        <w:t xml:space="preserve"> “</w:t>
      </w:r>
      <w:r w:rsidRPr="003B76D9">
        <w:rPr>
          <w:rStyle w:val="StyleUnderline"/>
          <w:rFonts w:asciiTheme="majorHAnsi" w:hAnsiTheme="majorHAnsi" w:cstheme="majorHAnsi"/>
        </w:rPr>
        <w:t xml:space="preserve">everyone is put in a </w:t>
      </w:r>
      <w:r w:rsidRPr="003B76D9">
        <w:rPr>
          <w:rStyle w:val="Emphasis"/>
          <w:rFonts w:asciiTheme="majorHAnsi" w:hAnsiTheme="majorHAnsi" w:cstheme="majorHAnsi"/>
        </w:rPr>
        <w:t>use-it-or-lose-it situation,</w:t>
      </w:r>
      <w:r w:rsidRPr="003B76D9">
        <w:rPr>
          <w:rFonts w:asciiTheme="majorHAnsi" w:hAnsiTheme="majorHAnsi" w:cstheme="majorHAnsi"/>
          <w:sz w:val="16"/>
        </w:rPr>
        <w:t xml:space="preserve"> in which everyone feels he has to go first,” he said. “</w:t>
      </w:r>
      <w:r w:rsidRPr="003B76D9">
        <w:rPr>
          <w:rStyle w:val="StyleUnderline"/>
          <w:rFonts w:asciiTheme="majorHAnsi" w:hAnsiTheme="majorHAnsi" w:cstheme="majorHAnsi"/>
        </w:rPr>
        <w:t>The growing danger now</w:t>
      </w:r>
      <w:r w:rsidRPr="003B76D9">
        <w:rPr>
          <w:rFonts w:asciiTheme="majorHAnsi" w:hAnsiTheme="majorHAnsi" w:cstheme="majorHAnsi"/>
          <w:sz w:val="16"/>
        </w:rPr>
        <w:t>,” he said, “</w:t>
      </w:r>
      <w:r w:rsidRPr="003B76D9">
        <w:rPr>
          <w:rStyle w:val="StyleUnderline"/>
          <w:rFonts w:asciiTheme="majorHAnsi" w:hAnsiTheme="majorHAnsi" w:cstheme="majorHAnsi"/>
        </w:rPr>
        <w:t xml:space="preserve">is </w:t>
      </w:r>
      <w:r w:rsidRPr="003B76D9">
        <w:rPr>
          <w:rStyle w:val="Emphasis"/>
          <w:rFonts w:asciiTheme="majorHAnsi" w:hAnsiTheme="majorHAnsi" w:cstheme="majorHAnsi"/>
        </w:rPr>
        <w:t>miscalculation</w:t>
      </w:r>
      <w:r w:rsidRPr="003B76D9">
        <w:rPr>
          <w:rStyle w:val="StyleUnderline"/>
          <w:rFonts w:asciiTheme="majorHAnsi" w:hAnsiTheme="majorHAnsi" w:cstheme="majorHAnsi"/>
        </w:rPr>
        <w:t>.</w:t>
      </w:r>
      <w:r w:rsidRPr="003B76D9">
        <w:rPr>
          <w:rFonts w:asciiTheme="majorHAnsi" w:hAnsiTheme="majorHAnsi" w:cstheme="majorHAnsi"/>
          <w:sz w:val="16"/>
        </w:rPr>
        <w:t>”</w:t>
      </w:r>
    </w:p>
    <w:p w14:paraId="6A887481" w14:textId="77777777" w:rsidR="00966330" w:rsidRPr="003B76D9" w:rsidRDefault="00966330" w:rsidP="00966330">
      <w:pPr>
        <w:rPr>
          <w:rFonts w:asciiTheme="majorHAnsi" w:hAnsiTheme="majorHAnsi" w:cstheme="majorHAnsi"/>
        </w:rPr>
      </w:pPr>
    </w:p>
    <w:p w14:paraId="0FEA6B82" w14:textId="41F3EEE2" w:rsidR="00966330" w:rsidRPr="003B76D9" w:rsidRDefault="00966330" w:rsidP="00966330">
      <w:pPr>
        <w:pStyle w:val="Heading4"/>
        <w:rPr>
          <w:rFonts w:asciiTheme="majorHAnsi" w:hAnsiTheme="majorHAnsi" w:cstheme="majorHAnsi"/>
        </w:rPr>
      </w:pPr>
      <w:r w:rsidRPr="003B76D9">
        <w:rPr>
          <w:rFonts w:asciiTheme="majorHAnsi" w:hAnsiTheme="majorHAnsi" w:cstheme="majorHAnsi"/>
        </w:rPr>
        <w:t>North Korea’s nuclear capabilities will be shared with Egypt</w:t>
      </w:r>
      <w:r w:rsidR="00B112AA">
        <w:rPr>
          <w:rFonts w:asciiTheme="majorHAnsi" w:hAnsiTheme="majorHAnsi" w:cstheme="majorHAnsi"/>
        </w:rPr>
        <w:t xml:space="preserve"> – North Korean nuclear program is at a critical point</w:t>
      </w:r>
    </w:p>
    <w:p w14:paraId="2F2B0A42" w14:textId="77777777" w:rsidR="00966330" w:rsidRPr="003B76D9" w:rsidRDefault="00966330" w:rsidP="00966330">
      <w:pPr>
        <w:rPr>
          <w:rFonts w:asciiTheme="majorHAnsi" w:hAnsiTheme="majorHAnsi" w:cstheme="majorHAnsi"/>
        </w:rPr>
      </w:pPr>
      <w:r w:rsidRPr="003B76D9">
        <w:rPr>
          <w:rStyle w:val="Style13ptBold"/>
          <w:rFonts w:asciiTheme="majorHAnsi" w:hAnsiTheme="majorHAnsi" w:cstheme="majorHAnsi"/>
        </w:rPr>
        <w:t>Albert 19</w:t>
      </w:r>
      <w:r w:rsidRPr="003B76D9">
        <w:rPr>
          <w:rFonts w:asciiTheme="majorHAnsi" w:hAnsiTheme="majorHAnsi" w:cstheme="majorHAnsi"/>
        </w:rPr>
        <w:t xml:space="preserve"> – Ph.D. student in Political Science at the George Washington University. (Eleanor, 07.09.19, “North Korea’s Military Capabilities,” </w:t>
      </w:r>
      <w:hyperlink r:id="rId17" w:history="1">
        <w:r w:rsidRPr="003B76D9">
          <w:rPr>
            <w:rFonts w:asciiTheme="majorHAnsi" w:hAnsiTheme="majorHAnsi" w:cstheme="majorHAnsi"/>
          </w:rPr>
          <w:t>https://www.cfr.org/backgrounder/north-koreas-military-capabilities)</w:t>
        </w:r>
      </w:hyperlink>
      <w:r w:rsidRPr="003B76D9">
        <w:rPr>
          <w:rFonts w:asciiTheme="majorHAnsi" w:hAnsiTheme="majorHAnsi" w:cstheme="majorHAnsi"/>
        </w:rPr>
        <w:t xml:space="preserve"> np</w:t>
      </w:r>
    </w:p>
    <w:p w14:paraId="21354A03" w14:textId="77777777" w:rsidR="00966330" w:rsidRPr="003B76D9" w:rsidRDefault="00966330" w:rsidP="00966330">
      <w:pPr>
        <w:rPr>
          <w:rStyle w:val="StyleUnderline"/>
          <w:rFonts w:asciiTheme="majorHAnsi" w:hAnsiTheme="majorHAnsi" w:cstheme="majorHAnsi"/>
        </w:rPr>
      </w:pPr>
      <w:r w:rsidRPr="003B76D9">
        <w:rPr>
          <w:rStyle w:val="StyleUnderline"/>
          <w:rFonts w:asciiTheme="majorHAnsi" w:hAnsiTheme="majorHAnsi" w:cstheme="majorHAnsi"/>
        </w:rPr>
        <w:t>The United States and its Asian allies regard North Korea as a grave security threat</w:t>
      </w:r>
      <w:r w:rsidRPr="00B112AA">
        <w:rPr>
          <w:rFonts w:asciiTheme="majorHAnsi" w:hAnsiTheme="majorHAnsi" w:cstheme="majorHAnsi"/>
          <w:sz w:val="12"/>
        </w:rPr>
        <w:t xml:space="preserve">. </w:t>
      </w:r>
      <w:r w:rsidRPr="003B76D9">
        <w:rPr>
          <w:rStyle w:val="StyleUnderline"/>
          <w:rFonts w:asciiTheme="majorHAnsi" w:hAnsiTheme="majorHAnsi" w:cstheme="majorHAnsi"/>
        </w:rPr>
        <w:t>North Korea has one of the world’s largest conventional military forces, which, combined with its missile and nuclear tests and aggressive rhetoric, has aroused concern worldwid</w:t>
      </w:r>
      <w:r w:rsidRPr="00B112AA">
        <w:rPr>
          <w:rFonts w:asciiTheme="majorHAnsi" w:hAnsiTheme="majorHAnsi" w:cstheme="majorHAnsi"/>
          <w:sz w:val="12"/>
        </w:rPr>
        <w:t xml:space="preserve">e. But world powers have been ineffective in slowing its path to acquire nuclear weapons. While it remains among the poorest countries in the world, </w:t>
      </w:r>
      <w:r w:rsidRPr="00B112AA">
        <w:rPr>
          <w:sz w:val="12"/>
        </w:rPr>
        <w:t>North Korea spends nearly a quarter of its gross domestic product (GDP) on its military,</w:t>
      </w:r>
      <w:r w:rsidRPr="00B112AA">
        <w:rPr>
          <w:rFonts w:asciiTheme="majorHAnsi" w:hAnsiTheme="majorHAnsi" w:cstheme="majorHAnsi"/>
          <w:sz w:val="12"/>
        </w:rPr>
        <w:t xml:space="preserve"> according to U.S. State Department estimates. </w:t>
      </w:r>
      <w:r w:rsidRPr="003B76D9">
        <w:rPr>
          <w:rStyle w:val="StyleUnderline"/>
          <w:rFonts w:asciiTheme="majorHAnsi" w:hAnsiTheme="majorHAnsi" w:cstheme="majorHAnsi"/>
        </w:rPr>
        <w:t>Its brinkmanship will continue to test regional and international partnerships aimed at preserving stability and security.</w:t>
      </w:r>
      <w:r w:rsidRPr="00B112AA">
        <w:rPr>
          <w:rFonts w:asciiTheme="majorHAnsi" w:hAnsiTheme="majorHAnsi" w:cstheme="majorHAnsi"/>
          <w:sz w:val="12"/>
        </w:rPr>
        <w:t xml:space="preserve"> Recent U.S.-North Korea summits and U.S. President Donald J. Trump’s brief meeting with North Korean leader Kim Jong-un at the demilitarized zone in June 2019, have deepened direct </w:t>
      </w:r>
      <w:r w:rsidRPr="00B112AA">
        <w:rPr>
          <w:sz w:val="12"/>
        </w:rPr>
        <w:t>diplomacy. But the negotiations so far demonstrate that the dismantling of North Korea’s arsenal will remain a lengthy and challenging process. What are North Korea’s nuclear capabilities? North Korea has tested a series of different missiles, including short-, medium-, intermediate-, and intercontinental- range, and submarine-launched ballistic missiles. Estimates of the country’s nuclear stockpile vary: some experts believe Pyongyang has between ten and thirty nuclear weapons, while U.S. intelligence officials have estimated the number to be between thirty and sixty. The regime successfully tested intercontinental ballistic missiles (ICBM), each capable of carrying a large nuclear warhead, in July and November 2017. Pyongyang said that in its November testing of the new Hwasong-15 ICBM, the missile hit an altitude</w:t>
      </w:r>
      <w:hyperlink r:id="rId18" w:tgtFrame="_blank" w:tooltip=" " w:history="1">
        <w:r w:rsidRPr="00B112AA">
          <w:rPr>
            <w:rStyle w:val="Hyperlink"/>
            <w:sz w:val="12"/>
          </w:rPr>
          <w:t xml:space="preserve"> </w:t>
        </w:r>
      </w:hyperlink>
      <w:r w:rsidRPr="00B112AA">
        <w:rPr>
          <w:sz w:val="12"/>
        </w:rPr>
        <w:t xml:space="preserve">of 4,475 kilometers (2,780 miles), far above the International Space Station, and flew about 1,000 kilometers (590 miles) before landing in the sea off Japan’s coast. Analysts estimate the Hwasong-15 has a </w:t>
      </w:r>
      <w:hyperlink r:id="rId19" w:tgtFrame="_blank" w:tooltip="potential range" w:history="1">
        <w:r w:rsidRPr="00B112AA">
          <w:rPr>
            <w:rStyle w:val="Hyperlink"/>
            <w:sz w:val="12"/>
          </w:rPr>
          <w:t>potential range</w:t>
        </w:r>
      </w:hyperlink>
      <w:r w:rsidRPr="00B112AA">
        <w:rPr>
          <w:sz w:val="12"/>
        </w:rPr>
        <w:t xml:space="preserve"> of 13,000 kilometers (8,100 miles) and, if fired on a flatter trajectory, could reach anywhere on the U.S. mainland. American analysts and experts from other countries still debate the nuclear payload that the ICBM could</w:t>
      </w:r>
      <w:r w:rsidRPr="00B112AA">
        <w:rPr>
          <w:rFonts w:asciiTheme="majorHAnsi" w:hAnsiTheme="majorHAnsi" w:cstheme="majorHAnsi"/>
          <w:sz w:val="12"/>
        </w:rPr>
        <w:t xml:space="preserve"> carry, and it is still unclear whether the ICBMs have the capability to survive reentry. A confidential </w:t>
      </w:r>
      <w:hyperlink r:id="rId20" w:tgtFrame="_blank" w:tooltip="U.S. intelligence assessment" w:history="1">
        <w:r w:rsidRPr="00B112AA">
          <w:rPr>
            <w:rFonts w:asciiTheme="majorHAnsi" w:hAnsiTheme="majorHAnsi" w:cstheme="majorHAnsi"/>
            <w:sz w:val="12"/>
          </w:rPr>
          <w:t>U.S. intelligence assessment</w:t>
        </w:r>
      </w:hyperlink>
      <w:r w:rsidRPr="00B112AA">
        <w:rPr>
          <w:rFonts w:asciiTheme="majorHAnsi" w:hAnsiTheme="majorHAnsi" w:cstheme="majorHAnsi"/>
          <w:sz w:val="12"/>
        </w:rPr>
        <w:t xml:space="preserve"> from July 2017 reportedly concluded that </w:t>
      </w:r>
      <w:r w:rsidRPr="003B76D9">
        <w:rPr>
          <w:rStyle w:val="StyleUnderline"/>
          <w:rFonts w:asciiTheme="majorHAnsi" w:hAnsiTheme="majorHAnsi" w:cstheme="majorHAnsi"/>
        </w:rPr>
        <w:t xml:space="preserve">North Korea has developed the technology to miniaturize a nuclear warhead to fit its ballistic missiles. And some experts caution that it is only a matter of time before North Korea completes its nuclear force. </w:t>
      </w:r>
      <w:r w:rsidRPr="00B112AA">
        <w:rPr>
          <w:rFonts w:asciiTheme="majorHAnsi" w:hAnsiTheme="majorHAnsi" w:cstheme="majorHAnsi"/>
          <w:sz w:val="12"/>
        </w:rPr>
        <w:t xml:space="preserve">“We’re going to have to learn to live with North Korea’s </w:t>
      </w:r>
      <w:hyperlink r:id="rId21" w:tgtFrame="_blank" w:tooltip="ability to target the United States" w:history="1">
        <w:r w:rsidRPr="00B112AA">
          <w:rPr>
            <w:rFonts w:asciiTheme="majorHAnsi" w:hAnsiTheme="majorHAnsi" w:cstheme="majorHAnsi"/>
            <w:sz w:val="12"/>
          </w:rPr>
          <w:t>ability to target the United States</w:t>
        </w:r>
      </w:hyperlink>
      <w:r w:rsidRPr="00B112AA">
        <w:rPr>
          <w:rFonts w:asciiTheme="majorHAnsi" w:hAnsiTheme="majorHAnsi" w:cstheme="majorHAnsi"/>
          <w:sz w:val="12"/>
        </w:rPr>
        <w:t xml:space="preserve"> with nuclear weapons,” said Jeffrey Lewis of the Middlebury Institute of Strategic Studies. North Korea has conducted six nuclear tests, first in October 2006 and then in May 2009 under Kim Jong-il. Under Kim Jong-un’s leadership, the country detonated weapons in February 2013, January and September 2016, and September 2017. The regime possesses the know-how to produce bombs with weapons-grade uranium or plutonium, the primary elements required for making fissile material—the core component of nuclear weapons. </w:t>
      </w:r>
      <w:r w:rsidRPr="003B76D9">
        <w:rPr>
          <w:rStyle w:val="StyleUnderline"/>
          <w:rFonts w:asciiTheme="majorHAnsi" w:hAnsiTheme="majorHAnsi" w:cstheme="majorHAnsi"/>
        </w:rPr>
        <w:t xml:space="preserve">With each test, North Korea’s nuclear explosions have grown in power. </w:t>
      </w:r>
      <w:r w:rsidRPr="00B112AA">
        <w:rPr>
          <w:rFonts w:asciiTheme="majorHAnsi" w:hAnsiTheme="majorHAnsi" w:cstheme="majorHAnsi"/>
          <w:sz w:val="12"/>
        </w:rPr>
        <w:t xml:space="preserve">The first explosion in 2006 was a plutonium-fueled atomic bomb with a yield equivalent to two kilotons of TNT, an energy unit used to measure the power of an </w:t>
      </w:r>
      <w:r w:rsidRPr="00B112AA">
        <w:rPr>
          <w:sz w:val="12"/>
        </w:rPr>
        <w:t xml:space="preserve">explosive blast. The 2009 test had a yield of eight kilotons; the 2013 and January 2016 tests both had yields of approximately seventeen kilotons; and the September 2016 test had a yield of thirty-five kilotons, according to </w:t>
      </w:r>
      <w:hyperlink r:id="rId22" w:tgtFrame="_blank" w:tooltip="data from the Nuclear Threat Initiative" w:history="1">
        <w:r w:rsidRPr="00B112AA">
          <w:rPr>
            <w:rStyle w:val="Hyperlink"/>
            <w:sz w:val="12"/>
          </w:rPr>
          <w:t>data from the Nuclear Threat Initiative</w:t>
        </w:r>
      </w:hyperlink>
      <w:r w:rsidRPr="00B112AA">
        <w:rPr>
          <w:sz w:val="12"/>
        </w:rPr>
        <w:t xml:space="preserve">, a Washington, D.C.-based nonpartisan think tank. (For comparison, the U.S. bomb dropped on Hiroshima in 1945, the first atom bomb, had an estimated yield of sixteen kilotons.) As the power of the North’s nuclear tests intensified, so too did the pace of both the </w:t>
      </w:r>
      <w:proofErr w:type="gramStart"/>
      <w:r w:rsidRPr="00B112AA">
        <w:rPr>
          <w:sz w:val="12"/>
        </w:rPr>
        <w:t>country’s</w:t>
      </w:r>
      <w:proofErr w:type="gramEnd"/>
      <w:r w:rsidRPr="00B112AA">
        <w:rPr>
          <w:sz w:val="12"/>
        </w:rPr>
        <w:t xml:space="preserve"> nuclear and missile tests. Under Kim Jong-un, who assumed leadership of North Korea in late 2011, the nuclear program markedly accelerated. Kim has directed four nuclear tests and more than </w:t>
      </w:r>
      <w:hyperlink r:id="rId23" w:tgtFrame="_blank" w:tooltip="ninety missile tests" w:history="1">
        <w:r w:rsidRPr="00B112AA">
          <w:rPr>
            <w:rStyle w:val="Hyperlink"/>
            <w:sz w:val="12"/>
          </w:rPr>
          <w:t>ninety missile tests</w:t>
        </w:r>
      </w:hyperlink>
      <w:r w:rsidRPr="00B112AA">
        <w:rPr>
          <w:sz w:val="12"/>
        </w:rPr>
        <w:t xml:space="preserve">, far exceeding the number of trials conducted under his father and grandfather. The test carried out on September 3, 2017, was </w:t>
      </w:r>
      <w:hyperlink r:id="rId24" w:tgtFrame="_blank" w:tooltip="significantly larger" w:history="1">
        <w:r w:rsidRPr="00B112AA">
          <w:rPr>
            <w:rStyle w:val="Hyperlink"/>
            <w:sz w:val="12"/>
          </w:rPr>
          <w:t>significantly larger</w:t>
        </w:r>
      </w:hyperlink>
      <w:r w:rsidRPr="00B112AA">
        <w:rPr>
          <w:sz w:val="12"/>
        </w:rPr>
        <w:t xml:space="preserve">, experts say, and could indicate that the country has developed much more powerful bomb-making technology. Estimates from seismic activity led observers to conclude that the explosion likely exceeded </w:t>
      </w:r>
      <w:hyperlink r:id="rId25" w:tgtFrame="_blank" w:tooltip="two hundred kilotons" w:history="1">
        <w:r w:rsidRPr="00B112AA">
          <w:rPr>
            <w:rStyle w:val="Hyperlink"/>
            <w:sz w:val="12"/>
          </w:rPr>
          <w:t>two hundred kilotons</w:t>
        </w:r>
      </w:hyperlink>
      <w:r w:rsidRPr="00B112AA">
        <w:rPr>
          <w:sz w:val="12"/>
        </w:rPr>
        <w:t xml:space="preserve">. An explosion of such a size gives credence to the North’s claims of having developed a hydrogen bomb. In April 2018, Chinese scientists reported that the strength of the </w:t>
      </w:r>
      <w:hyperlink r:id="rId26" w:tgtFrame="_blank" w:tooltip="blast had damaged" w:history="1">
        <w:r w:rsidRPr="00B112AA">
          <w:rPr>
            <w:rStyle w:val="Hyperlink"/>
            <w:sz w:val="12"/>
          </w:rPr>
          <w:t>blast had damaged</w:t>
        </w:r>
      </w:hyperlink>
      <w:r w:rsidRPr="00B112AA">
        <w:rPr>
          <w:sz w:val="12"/>
        </w:rPr>
        <w:t xml:space="preserve"> part of North Korea’s Punggye-ri underground nuclear test site. The following month, North Korea announced that it would close down the Punggye-ri testing site because it had reached its nuclear goals. Foreign journalists were invited to observe the demolition of tunnels at the testing site, a move seen as a confidence-building measure amid diplomatic efforts between North Korea and the United States. Kim halted nuclear testing in November 2017 amid a thawing of relations with the United States and South Korea. In June 2018, Trump discussed denuclearization with Kim in Singapore, marking the first-ever meeting between sitting U.S. and North Korean leaders. Trump agreed to provide North Korea security guarantees and cease joint military exercises with South Korea, while Kim pledged to halt missile testing and “work toward” denuclearization. Both sides committed to fostering “peace and prosperity” in the Korean Peninsula. The ensuing Hanoi summit in February 2019 ended abruptly when Trump and Kim disagreed over sanctions relief and denuclearization. Pyongyang resumed its testing activity in May 2019, firing several new short-range projectiles. The two farthest-flying ballistic missiles tested that month reached flight ranges of 270 kilometers (170 miles) and 420 kilometers (260 miles), respectively. Observers say the tests were likely meant to convey Kim’s dissatisfaction over the breakdown of negotiations at Hanoi. The following month, Trump and Kim vowed to restart talks during a brief meeting at the demilitarized zone separating North and South Korea. There remain significant unknowns surrounding the accuracy of North Korea’s ballistic missiles. Expert observers have said that these missiles are usually inaccurate because of their reliance on early guidance systems acquired from the Soviet Union. However, some defectors and experts say North Korea has begun using GPS guidance, similar to that of </w:t>
      </w:r>
      <w:hyperlink r:id="rId27" w:tgtFrame="_blank" w:tooltip="China’s navigation system" w:history="1">
        <w:r w:rsidRPr="00B112AA">
          <w:rPr>
            <w:rStyle w:val="Hyperlink"/>
            <w:sz w:val="12"/>
          </w:rPr>
          <w:t>China’s navigation system</w:t>
        </w:r>
      </w:hyperlink>
      <w:r w:rsidRPr="00B112AA">
        <w:rPr>
          <w:sz w:val="12"/>
        </w:rPr>
        <w:t xml:space="preserve">, raising questions about the provenance of the system and whether North Korea’s arsenal of missiles is more accurate and reliable than previously believed. Have other countries aided North Korea’s nuclear program? The program is predominantly indigenous but has received external assistance over the years. Moscow, for instance, assisted Pyongyang’s nuclear development from the late 1950s to the 1980s: it helped build a </w:t>
      </w:r>
      <w:hyperlink r:id="rId28" w:tgtFrame="_blank" w:tooltip="nuclear research reactor" w:history="1">
        <w:r w:rsidRPr="00B112AA">
          <w:rPr>
            <w:rStyle w:val="Hyperlink"/>
            <w:sz w:val="12"/>
          </w:rPr>
          <w:t>nuclear research reactor</w:t>
        </w:r>
      </w:hyperlink>
      <w:r w:rsidRPr="00B112AA">
        <w:rPr>
          <w:sz w:val="12"/>
        </w:rPr>
        <w:t xml:space="preserve"> and provided missile designs, </w:t>
      </w:r>
      <w:hyperlink r:id="rId29" w:tgtFrame="_blank" w:tooltip="light-water reactors" w:history="1">
        <w:r w:rsidRPr="00B112AA">
          <w:rPr>
            <w:rStyle w:val="Hyperlink"/>
            <w:sz w:val="12"/>
          </w:rPr>
          <w:t>light-water reactors</w:t>
        </w:r>
      </w:hyperlink>
      <w:r w:rsidRPr="00B112AA">
        <w:rPr>
          <w:sz w:val="12"/>
        </w:rPr>
        <w:t xml:space="preserve">, and some nuclear fuel. In the 1970s, China and North Korea cooperated on defense, including on the development and </w:t>
      </w:r>
      <w:hyperlink r:id="rId30" w:tgtFrame="_blank" w:tooltip="production of ballistic missiles" w:history="1">
        <w:r w:rsidRPr="00B112AA">
          <w:rPr>
            <w:rStyle w:val="Hyperlink"/>
            <w:sz w:val="12"/>
          </w:rPr>
          <w:t>production of ballistic missiles</w:t>
        </w:r>
      </w:hyperlink>
      <w:r w:rsidRPr="00B112AA">
        <w:rPr>
          <w:sz w:val="12"/>
        </w:rPr>
        <w:t xml:space="preserve">. North Korean scientists also benefited from academic exchanges with Soviet and Chinese counterparts. Though the exchanges may not have been explicitly tied to weapons development, the information learned from research sharing and visits to nuclear facilities could have been applied to a militarized nuclear program, according to Joseph S. Bermudez Jr., an analyst of North Korean defense and intelligence affairs. Pakistan also emerged as an important military collaborator with North Korea in the 1970s. Bilateral nuclear assistance began when scientists from the two countries were both in Iran working on ballistic missiles during the Iran-Iraq War (1980–1988). In the 1990s, </w:t>
      </w:r>
      <w:hyperlink r:id="rId31" w:tgtFrame="_blank" w:tooltip="North Korea acquired " w:history="1">
        <w:r w:rsidRPr="00B112AA">
          <w:rPr>
            <w:rStyle w:val="Hyperlink"/>
            <w:sz w:val="12"/>
          </w:rPr>
          <w:t xml:space="preserve">North Korea acquired </w:t>
        </w:r>
      </w:hyperlink>
      <w:r w:rsidRPr="00B112AA">
        <w:rPr>
          <w:sz w:val="12"/>
        </w:rPr>
        <w:t xml:space="preserve">access to Pakistani centrifuge technology and designs from scientist </w:t>
      </w:r>
      <w:hyperlink r:id="rId32" w:tgtFrame="_blank" w:tooltip="Abdul Qadeer Khan" w:history="1">
        <w:r w:rsidRPr="00B112AA">
          <w:rPr>
            <w:rStyle w:val="Hyperlink"/>
            <w:sz w:val="12"/>
          </w:rPr>
          <w:t>Abdul Qadeer Khan</w:t>
        </w:r>
      </w:hyperlink>
      <w:r w:rsidRPr="00B112AA">
        <w:rPr>
          <w:sz w:val="12"/>
        </w:rPr>
        <w:t xml:space="preserve">, who had directed the militarization of Pakistan’s nuclear program. Pyongyang also received designs for a uranium warhead that Pakistan had likely obtained from China. In exchange, Pakistan received North Korean missile technology. It remains unclear whether Khan acted directly or indirectly on the behalf of the Pakistani government. (Khan’s multinational network also illicitly sold nuclear technology and material to buyers, including Iran and Libya.) The nuclear know-how gained from Pakistan likely enabled North Korea to </w:t>
      </w:r>
      <w:hyperlink r:id="rId33" w:tgtFrame="_blank" w:tooltip="operate centrifuges" w:history="1">
        <w:r w:rsidRPr="00B112AA">
          <w:rPr>
            <w:rStyle w:val="Hyperlink"/>
            <w:sz w:val="12"/>
          </w:rPr>
          <w:t>operate centrifuges</w:t>
        </w:r>
      </w:hyperlink>
      <w:r w:rsidRPr="00B112AA">
        <w:rPr>
          <w:sz w:val="12"/>
        </w:rPr>
        <w:t xml:space="preserve"> and thereby pursue a uranium route to the bomb. Third parties have also facilitated Pyongyang’s program through the illicit shipment of metal components needed for centrifuge construction and nuclear weaponization. North Korea has developed covert networks for the procurement of technology, materials, and designs to boost its conventional and nuclear weapons programs since the 1960s. These networks, once primarily in Europe, have shifted to Asia and Africa, and goods are often traded multiple times before reaching North Korean hands, says Bermudez. What punitive steps has North Korea faced? North Korea’s withdrawal from the Nuclear Nonproliferation Treaty (NPT) in 2003 and its missile tests and first nuclear test in 2006 prompted the UN Security Council to unanimously adopt resolutions that condemned North Korea’s actions and </w:t>
      </w:r>
      <w:hyperlink r:id="rId34" w:history="1">
        <w:r w:rsidRPr="00B112AA">
          <w:rPr>
            <w:rStyle w:val="Hyperlink"/>
            <w:sz w:val="12"/>
          </w:rPr>
          <w:t>imposed sanctions</w:t>
        </w:r>
      </w:hyperlink>
      <w:r w:rsidRPr="00B112AA">
        <w:rPr>
          <w:sz w:val="12"/>
        </w:rPr>
        <w:t xml:space="preserve"> against the country. The Security Council has steadily ratcheted up sanctions through subsequent resolutions in the hopes of changing Pyongyang’s behavior. These additional measures ban arms sales to North Korea, as well as any financial assistance and the sale of materials and technology that could be used for ballistic missiles or nuclear weapons. The measures also impose restrictions on select luxury goods and other foreign trade, as well as inspections of cargo bound for North</w:t>
      </w:r>
      <w:r w:rsidRPr="00B112AA">
        <w:rPr>
          <w:rFonts w:asciiTheme="majorHAnsi" w:hAnsiTheme="majorHAnsi" w:cstheme="majorHAnsi"/>
          <w:sz w:val="12"/>
        </w:rPr>
        <w:t xml:space="preserve"> Korea. </w:t>
      </w:r>
      <w:r w:rsidRPr="003B76D9">
        <w:rPr>
          <w:rStyle w:val="StyleUnderline"/>
          <w:rFonts w:asciiTheme="majorHAnsi" w:hAnsiTheme="majorHAnsi" w:cstheme="majorHAnsi"/>
        </w:rPr>
        <w:t>Though sanctions have curtailed North Korea’s access to materials, it is difficult to enforce and regulate all international cargo deliveries</w:t>
      </w:r>
      <w:r w:rsidRPr="00B112AA">
        <w:rPr>
          <w:rFonts w:asciiTheme="majorHAnsi" w:hAnsiTheme="majorHAnsi" w:cstheme="majorHAnsi"/>
          <w:sz w:val="12"/>
        </w:rPr>
        <w:t xml:space="preserve">. More recently, there has been a greater push to limit North Korean financial resources in a bid to stunt funds directed to military and nuclear advancements. Some experts and officials have condemned </w:t>
      </w:r>
      <w:hyperlink r:id="rId35" w:tgtFrame="_blank" w:tooltip="China’s earlier assistance " w:history="1">
        <w:r w:rsidRPr="00B112AA">
          <w:rPr>
            <w:rFonts w:asciiTheme="majorHAnsi" w:hAnsiTheme="majorHAnsi" w:cstheme="majorHAnsi"/>
            <w:sz w:val="12"/>
          </w:rPr>
          <w:t xml:space="preserve">China’s earlier assistance </w:t>
        </w:r>
      </w:hyperlink>
      <w:r w:rsidRPr="00B112AA">
        <w:rPr>
          <w:rFonts w:asciiTheme="majorHAnsi" w:hAnsiTheme="majorHAnsi" w:cstheme="majorHAnsi"/>
          <w:sz w:val="12"/>
        </w:rPr>
        <w:t xml:space="preserve">to the North’s ballistic missile program, ongoing trade </w:t>
      </w:r>
      <w:hyperlink r:id="rId36" w:history="1">
        <w:r w:rsidRPr="00B112AA">
          <w:rPr>
            <w:rFonts w:asciiTheme="majorHAnsi" w:hAnsiTheme="majorHAnsi" w:cstheme="majorHAnsi"/>
            <w:sz w:val="12"/>
          </w:rPr>
          <w:t>relationship with North Korea</w:t>
        </w:r>
      </w:hyperlink>
      <w:r w:rsidRPr="00B112AA">
        <w:rPr>
          <w:rFonts w:asciiTheme="majorHAnsi" w:hAnsiTheme="majorHAnsi" w:cstheme="majorHAnsi"/>
          <w:sz w:val="12"/>
        </w:rPr>
        <w:t xml:space="preserve">, and lackluster enforcement of sanctions. Separately, </w:t>
      </w:r>
      <w:r w:rsidRPr="00B112AA">
        <w:rPr>
          <w:rStyle w:val="Emphasis"/>
        </w:rPr>
        <w:t>North Korea has a record of missile sales and nuclear technology sharing with</w:t>
      </w:r>
      <w:r w:rsidRPr="003B76D9">
        <w:rPr>
          <w:rStyle w:val="StyleUnderline"/>
          <w:rFonts w:asciiTheme="majorHAnsi" w:hAnsiTheme="majorHAnsi" w:cstheme="majorHAnsi"/>
        </w:rPr>
        <w:t xml:space="preserve"> </w:t>
      </w:r>
      <w:r w:rsidRPr="00B112AA">
        <w:rPr>
          <w:sz w:val="12"/>
        </w:rPr>
        <w:t>countries including</w:t>
      </w:r>
      <w:r w:rsidRPr="003B76D9">
        <w:rPr>
          <w:rStyle w:val="StyleUnderline"/>
          <w:rFonts w:asciiTheme="majorHAnsi" w:hAnsiTheme="majorHAnsi" w:cstheme="majorHAnsi"/>
        </w:rPr>
        <w:t xml:space="preserve"> </w:t>
      </w:r>
      <w:r w:rsidRPr="00B112AA">
        <w:rPr>
          <w:rStyle w:val="Emphasis"/>
        </w:rPr>
        <w:t>Egypt,</w:t>
      </w:r>
      <w:r w:rsidRPr="003B76D9">
        <w:rPr>
          <w:rStyle w:val="StyleUnderline"/>
          <w:rFonts w:asciiTheme="majorHAnsi" w:hAnsiTheme="majorHAnsi" w:cstheme="majorHAnsi"/>
        </w:rPr>
        <w:t xml:space="preserve"> </w:t>
      </w:r>
      <w:r w:rsidRPr="00B112AA">
        <w:rPr>
          <w:sz w:val="12"/>
        </w:rPr>
        <w:t>Iran, Libya, Myanmar, Syria, the United Arab Emirates, Vietnam, and Yemen.</w:t>
      </w:r>
      <w:r w:rsidRPr="00B112AA">
        <w:rPr>
          <w:rFonts w:asciiTheme="majorHAnsi" w:hAnsiTheme="majorHAnsi" w:cstheme="majorHAnsi"/>
          <w:sz w:val="12"/>
        </w:rPr>
        <w:t xml:space="preserve"> </w:t>
      </w:r>
      <w:r w:rsidRPr="003B76D9">
        <w:rPr>
          <w:rStyle w:val="StyleUnderline"/>
          <w:rFonts w:asciiTheme="majorHAnsi" w:hAnsiTheme="majorHAnsi" w:cstheme="majorHAnsi"/>
        </w:rPr>
        <w:t xml:space="preserve">It has </w:t>
      </w:r>
      <w:hyperlink r:id="rId37" w:tgtFrame="_blank" w:tooltip="secretly transferred" w:history="1">
        <w:r w:rsidRPr="003B76D9">
          <w:rPr>
            <w:rStyle w:val="StyleUnderline"/>
            <w:rFonts w:asciiTheme="majorHAnsi" w:hAnsiTheme="majorHAnsi" w:cstheme="majorHAnsi"/>
          </w:rPr>
          <w:t>secretly transferred</w:t>
        </w:r>
      </w:hyperlink>
      <w:r w:rsidRPr="003B76D9">
        <w:rPr>
          <w:rStyle w:val="StyleUnderline"/>
          <w:rFonts w:asciiTheme="majorHAnsi" w:hAnsiTheme="majorHAnsi" w:cstheme="majorHAnsi"/>
        </w:rPr>
        <w:t xml:space="preserve"> “nuclear-related and ballistic-missile-related equipment</w:t>
      </w:r>
      <w:r w:rsidRPr="00B112AA">
        <w:rPr>
          <w:rFonts w:asciiTheme="majorHAnsi" w:hAnsiTheme="majorHAnsi" w:cstheme="majorHAnsi"/>
          <w:sz w:val="12"/>
        </w:rPr>
        <w:t xml:space="preserve">, </w:t>
      </w:r>
      <w:r w:rsidRPr="003B76D9">
        <w:rPr>
          <w:rStyle w:val="StyleUnderline"/>
          <w:rFonts w:asciiTheme="majorHAnsi" w:hAnsiTheme="majorHAnsi" w:cstheme="majorHAnsi"/>
        </w:rPr>
        <w:t>know-how, and technology</w:t>
      </w:r>
      <w:r w:rsidRPr="00B112AA">
        <w:rPr>
          <w:rFonts w:asciiTheme="majorHAnsi" w:hAnsiTheme="majorHAnsi" w:cstheme="majorHAnsi"/>
          <w:sz w:val="12"/>
        </w:rPr>
        <w:t xml:space="preserve">,” the United Nations has reported. </w:t>
      </w:r>
      <w:r w:rsidRPr="003B76D9">
        <w:rPr>
          <w:rStyle w:val="StyleUnderline"/>
          <w:rFonts w:asciiTheme="majorHAnsi" w:hAnsiTheme="majorHAnsi" w:cstheme="majorHAnsi"/>
        </w:rPr>
        <w:t>Given North Korea’s economic constraints</w:t>
      </w:r>
      <w:r w:rsidRPr="00B112AA">
        <w:rPr>
          <w:rFonts w:asciiTheme="majorHAnsi" w:hAnsiTheme="majorHAnsi" w:cstheme="majorHAnsi"/>
          <w:sz w:val="12"/>
        </w:rPr>
        <w:t xml:space="preserve">, fears abound that </w:t>
      </w:r>
      <w:r w:rsidRPr="003B76D9">
        <w:rPr>
          <w:rStyle w:val="StyleUnderline"/>
          <w:rFonts w:asciiTheme="majorHAnsi" w:hAnsiTheme="majorHAnsi" w:cstheme="majorHAnsi"/>
        </w:rPr>
        <w:t xml:space="preserve">North Korea could resort to selling more nuclear material and knowledge, thereby enhancing the potential for nuclear terrorism. </w:t>
      </w:r>
    </w:p>
    <w:p w14:paraId="14652C3C" w14:textId="77777777" w:rsidR="00966330" w:rsidRPr="003B76D9" w:rsidRDefault="00966330" w:rsidP="00966330">
      <w:pPr>
        <w:rPr>
          <w:rFonts w:asciiTheme="majorHAnsi" w:hAnsiTheme="majorHAnsi" w:cstheme="majorHAnsi"/>
          <w:sz w:val="12"/>
        </w:rPr>
      </w:pPr>
    </w:p>
    <w:p w14:paraId="085EB6CB" w14:textId="72F960E5" w:rsidR="00966330" w:rsidRPr="003B76D9" w:rsidRDefault="00966330" w:rsidP="00966330">
      <w:pPr>
        <w:pStyle w:val="Heading4"/>
        <w:rPr>
          <w:rFonts w:asciiTheme="majorHAnsi" w:hAnsiTheme="majorHAnsi" w:cstheme="majorHAnsi"/>
        </w:rPr>
      </w:pPr>
      <w:r w:rsidRPr="003B76D9">
        <w:rPr>
          <w:rFonts w:asciiTheme="majorHAnsi" w:hAnsiTheme="majorHAnsi" w:cstheme="majorHAnsi"/>
        </w:rPr>
        <w:t>Egypt</w:t>
      </w:r>
      <w:r w:rsidR="002F028B">
        <w:rPr>
          <w:rFonts w:asciiTheme="majorHAnsi" w:hAnsiTheme="majorHAnsi" w:cstheme="majorHAnsi"/>
        </w:rPr>
        <w:t>ian</w:t>
      </w:r>
      <w:r w:rsidRPr="003B76D9">
        <w:rPr>
          <w:rFonts w:asciiTheme="majorHAnsi" w:hAnsiTheme="majorHAnsi" w:cstheme="majorHAnsi"/>
        </w:rPr>
        <w:t xml:space="preserve"> </w:t>
      </w:r>
      <w:r w:rsidR="002F028B">
        <w:rPr>
          <w:rFonts w:asciiTheme="majorHAnsi" w:hAnsiTheme="majorHAnsi" w:cstheme="majorHAnsi"/>
        </w:rPr>
        <w:t xml:space="preserve">nuclear acquisition </w:t>
      </w:r>
      <w:r w:rsidR="008817BD">
        <w:rPr>
          <w:rFonts w:asciiTheme="majorHAnsi" w:hAnsiTheme="majorHAnsi" w:cstheme="majorHAnsi"/>
        </w:rPr>
        <w:t xml:space="preserve">is possible and likely – and </w:t>
      </w:r>
      <w:r w:rsidR="002F028B">
        <w:rPr>
          <w:rFonts w:asciiTheme="majorHAnsi" w:hAnsiTheme="majorHAnsi" w:cstheme="majorHAnsi"/>
        </w:rPr>
        <w:t>would causes a cascading of nuclear proliferation in the middle-east an destabilize the region</w:t>
      </w:r>
    </w:p>
    <w:p w14:paraId="349737AE" w14:textId="77777777" w:rsidR="00966330" w:rsidRPr="003B76D9" w:rsidRDefault="00966330" w:rsidP="00966330">
      <w:pPr>
        <w:rPr>
          <w:rFonts w:asciiTheme="majorHAnsi" w:hAnsiTheme="majorHAnsi" w:cstheme="majorHAnsi"/>
        </w:rPr>
      </w:pPr>
      <w:r w:rsidRPr="003B76D9">
        <w:rPr>
          <w:rStyle w:val="Style13ptBold"/>
          <w:rFonts w:asciiTheme="majorHAnsi" w:hAnsiTheme="majorHAnsi" w:cstheme="majorHAnsi"/>
        </w:rPr>
        <w:t>Sokolski 18</w:t>
      </w:r>
      <w:r w:rsidRPr="003B76D9">
        <w:rPr>
          <w:rFonts w:asciiTheme="majorHAnsi" w:hAnsiTheme="majorHAnsi" w:cstheme="majorHAnsi"/>
        </w:rPr>
        <w:t xml:space="preserve"> – executive director of the Nonproliferation Policy Education Center, served as deputy for nonproliferation policy in the office of the U.S. secretary of defense from 1989 to 1993. (Henry, 05.21.18, “In the Middle East, Soon Everyone Will Want the Bomb,” </w:t>
      </w:r>
      <w:hyperlink r:id="rId38" w:history="1">
        <w:r w:rsidRPr="003B76D9">
          <w:rPr>
            <w:rFonts w:asciiTheme="majorHAnsi" w:hAnsiTheme="majorHAnsi" w:cstheme="majorHAnsi"/>
          </w:rPr>
          <w:t>https://foreignpolicy.com/2018/05/21/in-the-middle-east-soon-everyone-will-want-the-bomb/)</w:t>
        </w:r>
      </w:hyperlink>
      <w:r w:rsidRPr="003B76D9">
        <w:rPr>
          <w:rFonts w:asciiTheme="majorHAnsi" w:hAnsiTheme="majorHAnsi" w:cstheme="majorHAnsi"/>
        </w:rPr>
        <w:t xml:space="preserve"> np</w:t>
      </w:r>
    </w:p>
    <w:p w14:paraId="283FCEF3" w14:textId="77777777" w:rsidR="00966330" w:rsidRPr="003B76D9" w:rsidRDefault="00966330" w:rsidP="00966330">
      <w:pPr>
        <w:rPr>
          <w:rFonts w:asciiTheme="majorHAnsi" w:hAnsiTheme="majorHAnsi" w:cstheme="majorHAnsi"/>
          <w:sz w:val="16"/>
        </w:rPr>
      </w:pPr>
      <w:r w:rsidRPr="003B76D9">
        <w:rPr>
          <w:rFonts w:asciiTheme="majorHAnsi" w:hAnsiTheme="majorHAnsi" w:cstheme="majorHAnsi"/>
          <w:sz w:val="16"/>
        </w:rPr>
        <w:t xml:space="preserve">President Donald </w:t>
      </w:r>
      <w:r w:rsidRPr="003B76D9">
        <w:rPr>
          <w:rStyle w:val="StyleUnderline"/>
          <w:rFonts w:asciiTheme="majorHAnsi" w:hAnsiTheme="majorHAnsi" w:cstheme="majorHAnsi"/>
        </w:rPr>
        <w:t>Trump’s</w:t>
      </w:r>
      <w:r w:rsidRPr="003B76D9">
        <w:rPr>
          <w:rFonts w:asciiTheme="majorHAnsi" w:hAnsiTheme="majorHAnsi" w:cstheme="majorHAnsi"/>
          <w:sz w:val="16"/>
        </w:rPr>
        <w:t xml:space="preserve"> recent </w:t>
      </w:r>
      <w:r w:rsidRPr="003B76D9">
        <w:rPr>
          <w:rStyle w:val="StyleUnderline"/>
          <w:rFonts w:asciiTheme="majorHAnsi" w:hAnsiTheme="majorHAnsi" w:cstheme="majorHAnsi"/>
        </w:rPr>
        <w:t>decision to withdraw the United States from</w:t>
      </w:r>
      <w:r w:rsidRPr="003B76D9">
        <w:rPr>
          <w:rFonts w:asciiTheme="majorHAnsi" w:hAnsiTheme="majorHAnsi" w:cstheme="majorHAnsi"/>
          <w:sz w:val="16"/>
        </w:rPr>
        <w:t xml:space="preserve"> the </w:t>
      </w:r>
      <w:r w:rsidRPr="003B76D9">
        <w:rPr>
          <w:rStyle w:val="StyleUnderline"/>
          <w:rFonts w:asciiTheme="majorHAnsi" w:hAnsiTheme="majorHAnsi" w:cstheme="majorHAnsi"/>
        </w:rPr>
        <w:t>Iran nuclear deal and</w:t>
      </w:r>
      <w:r w:rsidRPr="003B76D9">
        <w:rPr>
          <w:rFonts w:asciiTheme="majorHAnsi" w:hAnsiTheme="majorHAnsi" w:cstheme="majorHAnsi"/>
          <w:sz w:val="16"/>
        </w:rPr>
        <w:t xml:space="preserve"> his </w:t>
      </w:r>
      <w:r w:rsidRPr="003B76D9">
        <w:rPr>
          <w:rStyle w:val="StyleUnderline"/>
          <w:rFonts w:asciiTheme="majorHAnsi" w:hAnsiTheme="majorHAnsi" w:cstheme="majorHAnsi"/>
        </w:rPr>
        <w:t xml:space="preserve">offer to help Saudi Arabia build nuclear reactors raise the question of just how wild a nuclearized Middle East might get. </w:t>
      </w:r>
      <w:r w:rsidRPr="008817BD">
        <w:rPr>
          <w:rStyle w:val="Emphasis"/>
        </w:rPr>
        <w:t>The dangers of a regional arms race are real</w:t>
      </w:r>
      <w:r w:rsidRPr="003B76D9">
        <w:rPr>
          <w:rFonts w:asciiTheme="majorHAnsi" w:hAnsiTheme="majorHAnsi" w:cstheme="majorHAnsi"/>
          <w:sz w:val="16"/>
        </w:rPr>
        <w:t xml:space="preserve">. If Iran resumes its nuclear weapons program, the Saudis will certainly pursue their own — and </w:t>
      </w:r>
      <w:r w:rsidRPr="003B76D9">
        <w:rPr>
          <w:rStyle w:val="StyleUnderline"/>
          <w:rFonts w:asciiTheme="majorHAnsi" w:hAnsiTheme="majorHAnsi" w:cstheme="majorHAnsi"/>
        </w:rPr>
        <w:t xml:space="preserve">Algeria, Egypt, and Turkey might well follow. </w:t>
      </w:r>
      <w:r w:rsidRPr="003B76D9">
        <w:rPr>
          <w:rFonts w:asciiTheme="majorHAnsi" w:hAnsiTheme="majorHAnsi" w:cstheme="majorHAnsi"/>
          <w:sz w:val="16"/>
        </w:rPr>
        <w:t xml:space="preserve">Fortunately, the worst is hardly inevitable. But avoiding it will require deference to energy economics (which, in the Middle East, favor nonnuclear over nuclear forms of energy) and promoting rules against enriching uranium and reprocessing spent reactor fuel (the keys to nuclear weapons development). </w:t>
      </w:r>
      <w:r w:rsidRPr="003B76D9">
        <w:rPr>
          <w:rStyle w:val="StyleUnderline"/>
          <w:rFonts w:asciiTheme="majorHAnsi" w:hAnsiTheme="majorHAnsi" w:cstheme="majorHAnsi"/>
        </w:rPr>
        <w:t xml:space="preserve">Iran could get a bomb </w:t>
      </w:r>
      <w:hyperlink r:id="rId39" w:history="1">
        <w:r w:rsidRPr="003B76D9">
          <w:rPr>
            <w:rStyle w:val="StyleUnderline"/>
            <w:rFonts w:asciiTheme="majorHAnsi" w:hAnsiTheme="majorHAnsi" w:cstheme="majorHAnsi"/>
          </w:rPr>
          <w:t>within a year</w:t>
        </w:r>
      </w:hyperlink>
      <w:r w:rsidRPr="003B76D9">
        <w:rPr>
          <w:rFonts w:asciiTheme="majorHAnsi" w:hAnsiTheme="majorHAnsi" w:cstheme="majorHAnsi"/>
          <w:sz w:val="16"/>
        </w:rPr>
        <w:t xml:space="preserve">. We already know it worked on a 10-kiloton </w:t>
      </w:r>
      <w:hyperlink r:id="rId40" w:history="1">
        <w:r w:rsidRPr="003B76D9">
          <w:rPr>
            <w:rFonts w:asciiTheme="majorHAnsi" w:hAnsiTheme="majorHAnsi" w:cstheme="majorHAnsi"/>
            <w:sz w:val="16"/>
          </w:rPr>
          <w:t>bomb design</w:t>
        </w:r>
      </w:hyperlink>
      <w:r w:rsidRPr="003B76D9">
        <w:rPr>
          <w:rFonts w:asciiTheme="majorHAnsi" w:hAnsiTheme="majorHAnsi" w:cstheme="majorHAnsi"/>
          <w:sz w:val="16"/>
        </w:rPr>
        <w:t xml:space="preserve">. As for enriching weapons-grade uranium, </w:t>
      </w:r>
      <w:r w:rsidRPr="003B76D9">
        <w:rPr>
          <w:rStyle w:val="StyleUnderline"/>
          <w:rFonts w:asciiTheme="majorHAnsi" w:hAnsiTheme="majorHAnsi" w:cstheme="majorHAnsi"/>
        </w:rPr>
        <w:t xml:space="preserve">Tehran could likely revamp its existing fleet of centrifuges to produce enough for its first bomb in eight to 10 months. </w:t>
      </w:r>
      <w:r w:rsidRPr="003B76D9">
        <w:rPr>
          <w:rFonts w:asciiTheme="majorHAnsi" w:hAnsiTheme="majorHAnsi" w:cstheme="majorHAnsi"/>
          <w:sz w:val="16"/>
        </w:rPr>
        <w:t xml:space="preserve">Then, there is the unspoken option of culling plutonium from spent fuel generated from its power reactor at Bushehr. </w:t>
      </w:r>
      <w:r w:rsidRPr="003B76D9">
        <w:rPr>
          <w:rStyle w:val="StyleUnderline"/>
          <w:rFonts w:asciiTheme="majorHAnsi" w:hAnsiTheme="majorHAnsi" w:cstheme="majorHAnsi"/>
        </w:rPr>
        <w:t>Assuming Iran currently lacks a small, crude chemical separation plant</w:t>
      </w:r>
      <w:r w:rsidRPr="003B76D9">
        <w:rPr>
          <w:rFonts w:asciiTheme="majorHAnsi" w:hAnsiTheme="majorHAnsi" w:cstheme="majorHAnsi"/>
          <w:sz w:val="16"/>
        </w:rPr>
        <w:t xml:space="preserve"> (which could be hidden within a moderate sized warehouse), </w:t>
      </w:r>
      <w:r w:rsidRPr="003B76D9">
        <w:rPr>
          <w:rStyle w:val="StyleUnderline"/>
          <w:rFonts w:asciiTheme="majorHAnsi" w:hAnsiTheme="majorHAnsi" w:cstheme="majorHAnsi"/>
        </w:rPr>
        <w:t>Tehran could build one from scratch in as little as six months</w:t>
      </w:r>
      <w:r w:rsidRPr="003B76D9">
        <w:rPr>
          <w:rFonts w:asciiTheme="majorHAnsi" w:hAnsiTheme="majorHAnsi" w:cstheme="majorHAnsi"/>
          <w:sz w:val="16"/>
        </w:rPr>
        <w:t xml:space="preserve">. (The design for such a plant was </w:t>
      </w:r>
      <w:hyperlink r:id="rId41" w:anchor="APPENDIX2" w:history="1">
        <w:r w:rsidRPr="003B76D9">
          <w:rPr>
            <w:rFonts w:asciiTheme="majorHAnsi" w:hAnsiTheme="majorHAnsi" w:cstheme="majorHAnsi"/>
            <w:sz w:val="16"/>
          </w:rPr>
          <w:t>made public</w:t>
        </w:r>
      </w:hyperlink>
      <w:r w:rsidRPr="003B76D9">
        <w:rPr>
          <w:rFonts w:asciiTheme="majorHAnsi" w:hAnsiTheme="majorHAnsi" w:cstheme="majorHAnsi"/>
          <w:sz w:val="16"/>
        </w:rPr>
        <w:t xml:space="preserve"> 40 years ago.) </w:t>
      </w:r>
      <w:r w:rsidRPr="003B76D9">
        <w:rPr>
          <w:rStyle w:val="StyleUnderline"/>
          <w:rFonts w:asciiTheme="majorHAnsi" w:hAnsiTheme="majorHAnsi" w:cstheme="majorHAnsi"/>
        </w:rPr>
        <w:t xml:space="preserve">Such a plant could process one bomb’s worth of plutonium in about a week and a bomb’s worth per day after that. Given Tehran’s past work on weapons design, it’s reasonable to assume that Iran would have a working implosion device on the ready and could prepare plutonium or highly enriched uranium to place into the device’s core relatively quickly. </w:t>
      </w:r>
      <w:r w:rsidRPr="003B76D9">
        <w:rPr>
          <w:rFonts w:asciiTheme="majorHAnsi" w:hAnsiTheme="majorHAnsi" w:cstheme="majorHAnsi"/>
          <w:sz w:val="16"/>
        </w:rPr>
        <w:t xml:space="preserve">Recent analysis also </w:t>
      </w:r>
      <w:hyperlink r:id="rId42" w:history="1">
        <w:r w:rsidRPr="003B76D9">
          <w:rPr>
            <w:rFonts w:asciiTheme="majorHAnsi" w:hAnsiTheme="majorHAnsi" w:cstheme="majorHAnsi"/>
            <w:sz w:val="16"/>
          </w:rPr>
          <w:t>shows</w:t>
        </w:r>
      </w:hyperlink>
      <w:r w:rsidRPr="003B76D9">
        <w:rPr>
          <w:rFonts w:asciiTheme="majorHAnsi" w:hAnsiTheme="majorHAnsi" w:cstheme="majorHAnsi"/>
          <w:sz w:val="16"/>
        </w:rPr>
        <w:t xml:space="preserve"> that even if Iran used “reactor-grade plutonium” from its power reactor at Bushehr, it could produce a </w:t>
      </w:r>
      <w:hyperlink r:id="rId43" w:history="1">
        <w:r w:rsidRPr="003B76D9">
          <w:rPr>
            <w:rFonts w:asciiTheme="majorHAnsi" w:hAnsiTheme="majorHAnsi" w:cstheme="majorHAnsi"/>
            <w:sz w:val="16"/>
          </w:rPr>
          <w:t>compact 9- to 12-kiloton weapon,</w:t>
        </w:r>
      </w:hyperlink>
      <w:r w:rsidRPr="003B76D9">
        <w:rPr>
          <w:rFonts w:asciiTheme="majorHAnsi" w:hAnsiTheme="majorHAnsi" w:cstheme="majorHAnsi"/>
          <w:sz w:val="16"/>
        </w:rPr>
        <w:t xml:space="preserve"> (which would accord with Iran’s earlier effort to perfect</w:t>
      </w:r>
      <w:hyperlink r:id="rId44" w:history="1">
        <w:r w:rsidRPr="003B76D9">
          <w:rPr>
            <w:rFonts w:asciiTheme="majorHAnsi" w:hAnsiTheme="majorHAnsi" w:cstheme="majorHAnsi"/>
            <w:sz w:val="16"/>
          </w:rPr>
          <w:t xml:space="preserve"> a 10-kiloton missile warhead</w:t>
        </w:r>
      </w:hyperlink>
      <w:r w:rsidRPr="003B76D9">
        <w:rPr>
          <w:rFonts w:asciiTheme="majorHAnsi" w:hAnsiTheme="majorHAnsi" w:cstheme="majorHAnsi"/>
          <w:sz w:val="16"/>
        </w:rPr>
        <w:t xml:space="preserve">) ) using 1950s weapons technology. If Iran unloaded Bushehr’s fuel before it was fully burned, </w:t>
      </w:r>
      <w:hyperlink r:id="rId45" w:history="1">
        <w:r w:rsidRPr="003B76D9">
          <w:rPr>
            <w:rFonts w:asciiTheme="majorHAnsi" w:hAnsiTheme="majorHAnsi" w:cstheme="majorHAnsi"/>
            <w:sz w:val="16"/>
          </w:rPr>
          <w:t>as it did in 2012</w:t>
        </w:r>
      </w:hyperlink>
      <w:r w:rsidRPr="003B76D9">
        <w:rPr>
          <w:rFonts w:asciiTheme="majorHAnsi" w:hAnsiTheme="majorHAnsi" w:cstheme="majorHAnsi"/>
          <w:sz w:val="16"/>
        </w:rPr>
        <w:t xml:space="preserve">, it could build even more powerful weapons still. Tehran, though, is unlikely to sprint toward such bomb options if for no other reason than that Trump has warned it against doing so; the mullahs know that a rush to build a bomb could lead to U.S. military strikes. Iran also would like to keep China, Russia, Britain, and the European Union on its good side. Getting a bomb or rushing to build one would risk all this. Iranian </w:t>
      </w:r>
      <w:r w:rsidRPr="003B76D9">
        <w:rPr>
          <w:rStyle w:val="StyleUnderline"/>
          <w:rFonts w:asciiTheme="majorHAnsi" w:hAnsiTheme="majorHAnsi" w:cstheme="majorHAnsi"/>
        </w:rPr>
        <w:t>nuclear</w:t>
      </w:r>
      <w:r w:rsidRPr="003B76D9">
        <w:rPr>
          <w:rFonts w:asciiTheme="majorHAnsi" w:hAnsiTheme="majorHAnsi" w:cstheme="majorHAnsi"/>
          <w:sz w:val="16"/>
        </w:rPr>
        <w:t xml:space="preserve"> or military </w:t>
      </w:r>
      <w:r w:rsidRPr="003B76D9">
        <w:rPr>
          <w:rStyle w:val="StyleUnderline"/>
          <w:rFonts w:asciiTheme="majorHAnsi" w:hAnsiTheme="majorHAnsi" w:cstheme="majorHAnsi"/>
        </w:rPr>
        <w:t xml:space="preserve">provocations could prompt Riyadh to develop a nuclear weapons capability as a hedge. </w:t>
      </w:r>
      <w:r w:rsidRPr="003B76D9">
        <w:rPr>
          <w:rFonts w:asciiTheme="majorHAnsi" w:hAnsiTheme="majorHAnsi" w:cstheme="majorHAnsi"/>
          <w:sz w:val="16"/>
        </w:rPr>
        <w:t>Indeed, Saudi Crown Prince Mohammed bin Salman and Foreign Minister Adel al-Jubeir both are on record saying that if Iran acquires a nuclear weapons capability, Saudi Arabia will do whatever it takes to “</w:t>
      </w:r>
      <w:hyperlink r:id="rId46" w:history="1">
        <w:r w:rsidRPr="003B76D9">
          <w:rPr>
            <w:rFonts w:asciiTheme="majorHAnsi" w:hAnsiTheme="majorHAnsi" w:cstheme="majorHAnsi"/>
            <w:sz w:val="16"/>
          </w:rPr>
          <w:t>do the same</w:t>
        </w:r>
      </w:hyperlink>
      <w:r w:rsidRPr="003B76D9">
        <w:rPr>
          <w:rFonts w:asciiTheme="majorHAnsi" w:hAnsiTheme="majorHAnsi" w:cstheme="majorHAnsi"/>
          <w:sz w:val="16"/>
        </w:rPr>
        <w:t xml:space="preserve">.” This could mean a number of things. </w:t>
      </w:r>
      <w:r w:rsidRPr="003B76D9">
        <w:rPr>
          <w:rStyle w:val="StyleUnderline"/>
          <w:rFonts w:asciiTheme="majorHAnsi" w:hAnsiTheme="majorHAnsi" w:cstheme="majorHAnsi"/>
        </w:rPr>
        <w:t xml:space="preserve">Riyadh could call on China, which </w:t>
      </w:r>
      <w:hyperlink r:id="rId47" w:history="1">
        <w:r w:rsidRPr="003B76D9">
          <w:rPr>
            <w:rStyle w:val="StyleUnderline"/>
            <w:rFonts w:asciiTheme="majorHAnsi" w:hAnsiTheme="majorHAnsi" w:cstheme="majorHAnsi"/>
          </w:rPr>
          <w:t>sold</w:t>
        </w:r>
      </w:hyperlink>
      <w:r w:rsidRPr="003B76D9">
        <w:rPr>
          <w:rStyle w:val="StyleUnderline"/>
          <w:rFonts w:asciiTheme="majorHAnsi" w:hAnsiTheme="majorHAnsi" w:cstheme="majorHAnsi"/>
        </w:rPr>
        <w:t xml:space="preserve"> the Saudis nuclear-capable missiles, or Pakistan, whose bomb program the Saudis </w:t>
      </w:r>
      <w:hyperlink r:id="rId48" w:history="1">
        <w:r w:rsidRPr="003B76D9">
          <w:rPr>
            <w:rStyle w:val="StyleUnderline"/>
            <w:rFonts w:asciiTheme="majorHAnsi" w:hAnsiTheme="majorHAnsi" w:cstheme="majorHAnsi"/>
          </w:rPr>
          <w:t>funded</w:t>
        </w:r>
      </w:hyperlink>
      <w:r w:rsidRPr="003B76D9">
        <w:rPr>
          <w:rStyle w:val="StyleUnderline"/>
          <w:rFonts w:asciiTheme="majorHAnsi" w:hAnsiTheme="majorHAnsi" w:cstheme="majorHAnsi"/>
        </w:rPr>
        <w:t>, to base their nuclear weapons on Saudi soil.</w:t>
      </w:r>
      <w:r w:rsidRPr="003B76D9">
        <w:rPr>
          <w:rFonts w:asciiTheme="majorHAnsi" w:hAnsiTheme="majorHAnsi" w:cstheme="majorHAnsi"/>
          <w:sz w:val="16"/>
        </w:rPr>
        <w:t xml:space="preserve"> China and Pakistan could do this legally under the Nuclear Nonproliferation Treaty so long as the nuclear weapons remained under Chinese or Pakistani control. The Saudis, however, would surely prefer to maintain control themselves, which gives rise to the possibility of China or Pakistan helping Riyadh acquire the means to enrich its own uranium. This could be done by sharing information that would allow the Saudis to get the parts and plans needed to complete a plant of their own. Based on an </w:t>
      </w:r>
      <w:hyperlink r:id="rId49" w:history="1">
        <w:r w:rsidRPr="003B76D9">
          <w:rPr>
            <w:rFonts w:asciiTheme="majorHAnsi" w:hAnsiTheme="majorHAnsi" w:cstheme="majorHAnsi"/>
            <w:sz w:val="16"/>
          </w:rPr>
          <w:t>analysis</w:t>
        </w:r>
      </w:hyperlink>
      <w:r w:rsidRPr="003B76D9">
        <w:rPr>
          <w:rFonts w:asciiTheme="majorHAnsi" w:hAnsiTheme="majorHAnsi" w:cstheme="majorHAnsi"/>
          <w:sz w:val="16"/>
        </w:rPr>
        <w:t xml:space="preserve"> of past centrifuge enrichment programs, the Saudis might perfect a plant in one to three years and produce their first bomb’s worth of uranium a year or so later at a cost of only tens of millions of dollars. As for perfecting a nuclear weapons design, this would likely be accomplished in parallel as has been done in nearly every other bomb program. Alternatively, Riyadh might buy a 1,000-megawatt reactor from one of the major nuclear suppliers — the Korea Electric Power Corporation, Westinghouse, EDF, Rosatom, or China — bring it online; build a crude, small reprocessing plant; and separate plutonium from the reactor’s spent fuel. Judging from the recent nuclear experience of the United Arab Emirates, completing a large power reactor might take roughly a decade. If the Saudis made good on their promise to build a smaller South Korean-designed </w:t>
      </w:r>
      <w:hyperlink r:id="rId50" w:history="1">
        <w:r w:rsidRPr="003B76D9">
          <w:rPr>
            <w:rFonts w:asciiTheme="majorHAnsi" w:hAnsiTheme="majorHAnsi" w:cstheme="majorHAnsi"/>
            <w:sz w:val="16"/>
          </w:rPr>
          <w:t>100-megawatt electrical power reactor</w:t>
        </w:r>
      </w:hyperlink>
      <w:r w:rsidRPr="003B76D9">
        <w:rPr>
          <w:rFonts w:asciiTheme="majorHAnsi" w:hAnsiTheme="majorHAnsi" w:cstheme="majorHAnsi"/>
          <w:sz w:val="16"/>
        </w:rPr>
        <w:t xml:space="preserve"> and decided to construct a small reprocessing plant, Riyadh could conceivably have its first batch of plutonium for use in weapons in as little as five years. The worry, then, would be that others might follow. </w:t>
      </w:r>
      <w:r w:rsidRPr="003B76D9">
        <w:rPr>
          <w:rStyle w:val="StyleUnderline"/>
          <w:rFonts w:asciiTheme="majorHAnsi" w:hAnsiTheme="majorHAnsi" w:cstheme="majorHAnsi"/>
        </w:rPr>
        <w:t xml:space="preserve">Egypt has long operated a large Argentine-designed research reactor capable of producing more than a </w:t>
      </w:r>
      <w:hyperlink r:id="rId51" w:history="1">
        <w:r w:rsidRPr="003B76D9">
          <w:rPr>
            <w:rStyle w:val="StyleUnderline"/>
            <w:rFonts w:asciiTheme="majorHAnsi" w:hAnsiTheme="majorHAnsi" w:cstheme="majorHAnsi"/>
          </w:rPr>
          <w:t>bomb’s worth of plutonium</w:t>
        </w:r>
      </w:hyperlink>
      <w:r w:rsidRPr="003B76D9">
        <w:rPr>
          <w:rStyle w:val="StyleUnderline"/>
          <w:rFonts w:asciiTheme="majorHAnsi" w:hAnsiTheme="majorHAnsi" w:cstheme="majorHAnsi"/>
        </w:rPr>
        <w:t xml:space="preserve"> each year and has tinkered with reprocessing</w:t>
      </w:r>
      <w:r w:rsidRPr="003B76D9">
        <w:rPr>
          <w:rFonts w:asciiTheme="majorHAnsi" w:hAnsiTheme="majorHAnsi" w:cstheme="majorHAnsi"/>
          <w:sz w:val="16"/>
        </w:rPr>
        <w:t xml:space="preserve">. Both Turkey and Egypt have begun construction of several large, Russian-built VVER pressurized-water reactors. Turkey is also developing a series of indigenous nuclear-capable ballistic missiles. </w:t>
      </w:r>
      <w:r w:rsidRPr="003B76D9">
        <w:rPr>
          <w:rStyle w:val="StyleUnderline"/>
          <w:rFonts w:asciiTheme="majorHAnsi" w:hAnsiTheme="majorHAnsi" w:cstheme="majorHAnsi"/>
        </w:rPr>
        <w:t xml:space="preserve">If Egypt develops a weapons option, some </w:t>
      </w:r>
      <w:hyperlink r:id="rId52" w:history="1">
        <w:r w:rsidRPr="003B76D9">
          <w:rPr>
            <w:rStyle w:val="StyleUnderline"/>
            <w:rFonts w:asciiTheme="majorHAnsi" w:hAnsiTheme="majorHAnsi" w:cstheme="majorHAnsi"/>
          </w:rPr>
          <w:t>fear</w:t>
        </w:r>
      </w:hyperlink>
      <w:r w:rsidRPr="003B76D9">
        <w:rPr>
          <w:rStyle w:val="StyleUnderline"/>
          <w:rFonts w:asciiTheme="majorHAnsi" w:hAnsiTheme="majorHAnsi" w:cstheme="majorHAnsi"/>
        </w:rPr>
        <w:t xml:space="preserve"> that its traditional rival, Algeria, would then play catch-up</w:t>
      </w:r>
      <w:r w:rsidRPr="003B76D9">
        <w:rPr>
          <w:rStyle w:val="Emphasis"/>
          <w:rFonts w:asciiTheme="majorHAnsi" w:hAnsiTheme="majorHAnsi" w:cstheme="majorHAnsi"/>
        </w:rPr>
        <w:t xml:space="preserve">. </w:t>
      </w:r>
      <w:r w:rsidRPr="003B76D9">
        <w:rPr>
          <w:rFonts w:asciiTheme="majorHAnsi" w:hAnsiTheme="majorHAnsi" w:cstheme="majorHAnsi"/>
          <w:sz w:val="16"/>
        </w:rPr>
        <w:t xml:space="preserve">For decades, </w:t>
      </w:r>
      <w:r w:rsidRPr="003B76D9">
        <w:rPr>
          <w:rStyle w:val="StyleUnderline"/>
          <w:rFonts w:asciiTheme="majorHAnsi" w:hAnsiTheme="majorHAnsi" w:cstheme="majorHAnsi"/>
        </w:rPr>
        <w:t xml:space="preserve">Algiers has operated a large research reactor that has generated tons of spent reactor fuel containing what could potentially be many bombs’ worth of plutonium. It also has hot cells — small labs that allow the safe handling of radioactive materials, which can be used to separate plutonium from the other hot spent reactor fuel waste products. </w:t>
      </w:r>
      <w:r w:rsidRPr="003B76D9">
        <w:rPr>
          <w:rFonts w:asciiTheme="majorHAnsi" w:hAnsiTheme="majorHAnsi" w:cstheme="majorHAnsi"/>
          <w:sz w:val="16"/>
        </w:rPr>
        <w:t xml:space="preserve">Finally, there’s </w:t>
      </w:r>
      <w:r w:rsidRPr="003B76D9">
        <w:rPr>
          <w:rStyle w:val="StyleUnderline"/>
          <w:rFonts w:asciiTheme="majorHAnsi" w:hAnsiTheme="majorHAnsi" w:cstheme="majorHAnsi"/>
        </w:rPr>
        <w:t>Israel</w:t>
      </w:r>
      <w:r w:rsidRPr="003B76D9">
        <w:rPr>
          <w:rFonts w:asciiTheme="majorHAnsi" w:hAnsiTheme="majorHAnsi" w:cstheme="majorHAnsi"/>
          <w:sz w:val="16"/>
        </w:rPr>
        <w:t xml:space="preserve">, which </w:t>
      </w:r>
      <w:r w:rsidRPr="003B76D9">
        <w:rPr>
          <w:rStyle w:val="StyleUnderline"/>
          <w:rFonts w:asciiTheme="majorHAnsi" w:hAnsiTheme="majorHAnsi" w:cstheme="majorHAnsi"/>
        </w:rPr>
        <w:t xml:space="preserve">already has an estimated </w:t>
      </w:r>
      <w:hyperlink r:id="rId53" w:history="1">
        <w:r w:rsidRPr="003B76D9">
          <w:rPr>
            <w:rStyle w:val="StyleUnderline"/>
            <w:rFonts w:asciiTheme="majorHAnsi" w:hAnsiTheme="majorHAnsi" w:cstheme="majorHAnsi"/>
          </w:rPr>
          <w:t>nuclear arsenal</w:t>
        </w:r>
      </w:hyperlink>
      <w:r w:rsidRPr="003B76D9">
        <w:rPr>
          <w:rStyle w:val="StyleUnderline"/>
          <w:rFonts w:asciiTheme="majorHAnsi" w:hAnsiTheme="majorHAnsi" w:cstheme="majorHAnsi"/>
        </w:rPr>
        <w:t xml:space="preserve"> of 100</w:t>
      </w:r>
      <w:r w:rsidRPr="003B76D9">
        <w:rPr>
          <w:rFonts w:asciiTheme="majorHAnsi" w:hAnsiTheme="majorHAnsi" w:cstheme="majorHAnsi"/>
          <w:sz w:val="16"/>
        </w:rPr>
        <w:t xml:space="preserve"> to more than 300 warheads. </w:t>
      </w:r>
      <w:r w:rsidRPr="003B76D9">
        <w:rPr>
          <w:rStyle w:val="StyleUnderline"/>
          <w:rFonts w:asciiTheme="majorHAnsi" w:hAnsiTheme="majorHAnsi" w:cstheme="majorHAnsi"/>
        </w:rPr>
        <w:t>Its production reactor near Dimona has been operated to produce tritium to keep the yield of Israel’s weapons boosted</w:t>
      </w:r>
      <w:r w:rsidRPr="003B76D9">
        <w:rPr>
          <w:rFonts w:asciiTheme="majorHAnsi" w:hAnsiTheme="majorHAnsi" w:cstheme="majorHAnsi"/>
          <w:sz w:val="16"/>
        </w:rPr>
        <w:t xml:space="preserve"> (tritium has a half-life of 12.3 years, so the weapons periodically must be “topped off”) </w:t>
      </w:r>
      <w:r w:rsidRPr="003B76D9">
        <w:rPr>
          <w:rStyle w:val="StyleUnderline"/>
          <w:rFonts w:asciiTheme="majorHAnsi" w:hAnsiTheme="majorHAnsi" w:cstheme="majorHAnsi"/>
        </w:rPr>
        <w:t>and plutonium to fuel its nuclear weapons.</w:t>
      </w:r>
      <w:r w:rsidRPr="003B76D9">
        <w:rPr>
          <w:rFonts w:asciiTheme="majorHAnsi" w:hAnsiTheme="majorHAnsi" w:cstheme="majorHAnsi"/>
          <w:sz w:val="16"/>
        </w:rPr>
        <w:t xml:space="preserve"> It also operates centrifuges to enrich uranium for its nuclear weapons program. The Dimona reactor is more than a half-century old, but Israel hopes to operate it for another </w:t>
      </w:r>
      <w:hyperlink r:id="rId54" w:history="1">
        <w:r w:rsidRPr="003B76D9">
          <w:rPr>
            <w:rFonts w:asciiTheme="majorHAnsi" w:hAnsiTheme="majorHAnsi" w:cstheme="majorHAnsi"/>
            <w:sz w:val="16"/>
          </w:rPr>
          <w:t>two decades</w:t>
        </w:r>
      </w:hyperlink>
      <w:r w:rsidRPr="003B76D9">
        <w:rPr>
          <w:rFonts w:asciiTheme="majorHAnsi" w:hAnsiTheme="majorHAnsi" w:cstheme="majorHAnsi"/>
          <w:sz w:val="16"/>
        </w:rPr>
        <w:t>.</w:t>
      </w:r>
    </w:p>
    <w:p w14:paraId="2643340A" w14:textId="5B339431" w:rsidR="00E57D2D" w:rsidRPr="003B76D9" w:rsidRDefault="00E57D2D" w:rsidP="00E57D2D">
      <w:pPr>
        <w:pStyle w:val="Heading4"/>
        <w:rPr>
          <w:rFonts w:asciiTheme="majorHAnsi" w:hAnsiTheme="majorHAnsi" w:cstheme="majorHAnsi"/>
        </w:rPr>
      </w:pPr>
      <w:r>
        <w:rPr>
          <w:rFonts w:asciiTheme="majorHAnsi" w:hAnsiTheme="majorHAnsi" w:cstheme="majorHAnsi"/>
        </w:rPr>
        <w:t>Risk of prolif of Egyptian nuclear proliferation is real – capabilities and will exist</w:t>
      </w:r>
    </w:p>
    <w:p w14:paraId="7B302CAF" w14:textId="77777777" w:rsidR="00E57D2D" w:rsidRPr="003B76D9" w:rsidRDefault="00E57D2D" w:rsidP="00E57D2D">
      <w:pPr>
        <w:rPr>
          <w:rStyle w:val="StyleUnderline"/>
          <w:rFonts w:asciiTheme="majorHAnsi" w:hAnsiTheme="majorHAnsi" w:cstheme="majorHAnsi"/>
          <w:u w:val="none"/>
        </w:rPr>
      </w:pPr>
      <w:r w:rsidRPr="003B76D9">
        <w:rPr>
          <w:rStyle w:val="Heading4Char"/>
          <w:rFonts w:asciiTheme="majorHAnsi" w:hAnsiTheme="majorHAnsi" w:cstheme="majorHAnsi"/>
        </w:rPr>
        <w:t>Burkhard, Wenig, Albright, and Stricker 17</w:t>
      </w:r>
      <w:r w:rsidRPr="003B76D9">
        <w:rPr>
          <w:rFonts w:asciiTheme="majorHAnsi" w:hAnsiTheme="majorHAnsi" w:cstheme="majorHAnsi"/>
        </w:rPr>
        <w:t xml:space="preserve"> (Sarah is a co-author and lead researcher on the Institute’s Peddling Peril Index (PPI)</w:t>
      </w:r>
      <w:proofErr w:type="gramStart"/>
      <w:r w:rsidRPr="003B76D9">
        <w:rPr>
          <w:rFonts w:asciiTheme="majorHAnsi" w:hAnsiTheme="majorHAnsi" w:cstheme="majorHAnsi"/>
        </w:rPr>
        <w:t>,which</w:t>
      </w:r>
      <w:proofErr w:type="gramEnd"/>
      <w:r w:rsidRPr="003B76D9">
        <w:rPr>
          <w:rFonts w:asciiTheme="majorHAnsi" w:hAnsiTheme="majorHAnsi" w:cstheme="majorHAnsi"/>
        </w:rPr>
        <w:t xml:space="preserve"> ranks countries’ export control systems and how well they perform at preventing trafficking in nuclear and other strategic commodities, Erica a significant contributor to the Institute for Science and International Security, David is a physicist, is founder and President of the non-profit Institute for Science and International Security in Washington, D.C. He directs the project work of the Institute, heads its fundraising efforts, and chairs its board of directors. In addition, he regularly publishes and conducts scientific research. He has written numerous assessments on secret nuclear weapons programs throughout the </w:t>
      </w:r>
      <w:proofErr w:type="gramStart"/>
      <w:r w:rsidRPr="003B76D9">
        <w:rPr>
          <w:rFonts w:asciiTheme="majorHAnsi" w:hAnsiTheme="majorHAnsi" w:cstheme="majorHAnsi"/>
        </w:rPr>
        <w:t>world.,</w:t>
      </w:r>
      <w:proofErr w:type="gramEnd"/>
      <w:r w:rsidRPr="003B76D9">
        <w:rPr>
          <w:rFonts w:asciiTheme="majorHAnsi" w:hAnsiTheme="majorHAnsi" w:cstheme="majorHAnsi"/>
        </w:rPr>
        <w:t xml:space="preserve"> Andrea provides policy guidance for Institute publications and develops recommendations for U.S. and international non-proliferation efforts.  She assesses country-specific and regional proliferation and has written one of the largest collections of case studies available to date on nuclear and other strategic commodity trafficking, helping to pioneer the Institute’s work on understanding such trafficking and finding ways to detect and stop it., 8-25-2017, "Nuclear Infrastructure and Proliferation Risks of the United Arab Emirates, Turkey, and Egypt," ISIS, </w:t>
      </w:r>
      <w:hyperlink r:id="rId55" w:history="1">
        <w:r w:rsidRPr="003B76D9">
          <w:rPr>
            <w:rStyle w:val="Hyperlink"/>
            <w:rFonts w:asciiTheme="majorHAnsi" w:hAnsiTheme="majorHAnsi" w:cstheme="majorHAnsi"/>
          </w:rPr>
          <w:t>http://isis-online.org/isis-reports/detail/nuclear-infrastructure-and-proliferation-risks-of-the-united-arab-emirates/</w:t>
        </w:r>
      </w:hyperlink>
      <w:r w:rsidRPr="003B76D9">
        <w:rPr>
          <w:rFonts w:asciiTheme="majorHAnsi" w:hAnsiTheme="majorHAnsi" w:cstheme="majorHAnsi"/>
        </w:rPr>
        <w:t>, brt)</w:t>
      </w:r>
    </w:p>
    <w:p w14:paraId="32F317B8" w14:textId="621F8949" w:rsidR="00966330" w:rsidRPr="00E57D2D" w:rsidRDefault="00E57D2D" w:rsidP="00966330">
      <w:pPr>
        <w:rPr>
          <w:rFonts w:asciiTheme="majorHAnsi" w:hAnsiTheme="majorHAnsi" w:cstheme="majorHAnsi"/>
          <w:sz w:val="8"/>
        </w:rPr>
      </w:pPr>
      <w:r w:rsidRPr="003B76D9">
        <w:rPr>
          <w:rStyle w:val="StyleUnderline"/>
          <w:rFonts w:asciiTheme="majorHAnsi" w:hAnsiTheme="majorHAnsi" w:cstheme="majorHAnsi"/>
        </w:rPr>
        <w:t>Egypt has historically</w:t>
      </w:r>
      <w:r w:rsidRPr="003B76D9">
        <w:rPr>
          <w:rFonts w:asciiTheme="majorHAnsi" w:hAnsiTheme="majorHAnsi" w:cstheme="majorHAnsi"/>
          <w:sz w:val="8"/>
        </w:rPr>
        <w:t xml:space="preserve"> held </w:t>
      </w:r>
      <w:r w:rsidRPr="003B76D9">
        <w:rPr>
          <w:rStyle w:val="StyleUnderline"/>
          <w:rFonts w:asciiTheme="majorHAnsi" w:hAnsiTheme="majorHAnsi" w:cstheme="majorHAnsi"/>
        </w:rPr>
        <w:t>tense relations with Iran and sides with the Arab bloc</w:t>
      </w:r>
      <w:r w:rsidRPr="003B76D9">
        <w:rPr>
          <w:rFonts w:asciiTheme="majorHAnsi" w:hAnsiTheme="majorHAnsi" w:cstheme="majorHAnsi"/>
          <w:sz w:val="8"/>
        </w:rPr>
        <w:t xml:space="preserve"> of Middle Eastern states. Nevertheless, various leaders have pursued warmer Iran relations. </w:t>
      </w:r>
      <w:r w:rsidRPr="003B76D9">
        <w:rPr>
          <w:rStyle w:val="StyleUnderline"/>
          <w:rFonts w:asciiTheme="majorHAnsi" w:hAnsiTheme="majorHAnsi" w:cstheme="majorHAnsi"/>
        </w:rPr>
        <w:t xml:space="preserve">Egypt may seek advanced nuclear capabilities in response to either a perceived threat from </w:t>
      </w:r>
      <w:r w:rsidRPr="003B76D9">
        <w:rPr>
          <w:rFonts w:asciiTheme="majorHAnsi" w:hAnsiTheme="majorHAnsi" w:cstheme="majorHAnsi"/>
          <w:sz w:val="8"/>
        </w:rPr>
        <w:t xml:space="preserve">a resurgent nuclear </w:t>
      </w:r>
      <w:r w:rsidRPr="003B76D9">
        <w:rPr>
          <w:rStyle w:val="StyleUnderline"/>
          <w:rFonts w:asciiTheme="majorHAnsi" w:hAnsiTheme="majorHAnsi" w:cstheme="majorHAnsi"/>
        </w:rPr>
        <w:t>Iran</w:t>
      </w:r>
      <w:r w:rsidRPr="003B76D9">
        <w:rPr>
          <w:rFonts w:asciiTheme="majorHAnsi" w:hAnsiTheme="majorHAnsi" w:cstheme="majorHAnsi"/>
          <w:sz w:val="8"/>
        </w:rPr>
        <w:t xml:space="preserve"> and to achieve parity with Iran </w:t>
      </w:r>
      <w:r w:rsidRPr="003B76D9">
        <w:rPr>
          <w:rStyle w:val="StyleUnderline"/>
          <w:rFonts w:asciiTheme="majorHAnsi" w:hAnsiTheme="majorHAnsi" w:cstheme="majorHAnsi"/>
        </w:rPr>
        <w:t>or other proliferant states in the Middle East</w:t>
      </w:r>
      <w:r w:rsidRPr="003B76D9">
        <w:rPr>
          <w:rFonts w:asciiTheme="majorHAnsi" w:hAnsiTheme="majorHAnsi" w:cstheme="majorHAnsi"/>
          <w:sz w:val="8"/>
        </w:rPr>
        <w:t xml:space="preserve"> in terms of regional power. Egypt’s relations with Iran were tense under President Nasser in the 1950s and 1960s, but ties were restored under President Anwar Sadat during the 1970s. However, </w:t>
      </w:r>
      <w:r w:rsidRPr="003B76D9">
        <w:rPr>
          <w:rStyle w:val="StyleUnderline"/>
          <w:rFonts w:asciiTheme="majorHAnsi" w:hAnsiTheme="majorHAnsi" w:cstheme="majorHAnsi"/>
        </w:rPr>
        <w:t>after the Shah of Iran was overthrown in 1979, Egypt took him in, cutting off relations with Iran</w:t>
      </w:r>
      <w:r w:rsidRPr="003B76D9">
        <w:rPr>
          <w:rFonts w:asciiTheme="majorHAnsi" w:hAnsiTheme="majorHAnsi" w:cstheme="majorHAnsi"/>
          <w:sz w:val="8"/>
        </w:rPr>
        <w:t xml:space="preserve">. The Shah was a friend of Egyptian President Anwar Sadat and lived out the remainder of his days in Cairo. Relations remained hostile under President Hosni Mubarak, with Iran criticizing Egypt’s peace treaty with Israel. Egypt supported Iraq during the Iran-Iraq War. Following Mubarak’s ouster in early 2011, the Muslim Brotherhood’s Mohammed Morsy assumed a one-year term as president during which a brief thaw in relations occurred. The Iranian regime saw Morsy’s less secular regime as a potential partner, despite adhering to different religious sects. Morsy traveled to Tehran in August 2012, marking the first visit by an Egyptian president in decades. This signaled a divergence from the United States, since Egypt under Mubarak traditionally followed the U.S. lead on the Iran issue. After Morsy was overthrown in a coup in the summer of 2013, current President Abdel Fatah al-Sisi came to power and his regime resumed cold relations with Iran. </w:t>
      </w:r>
      <w:r w:rsidRPr="003B76D9">
        <w:rPr>
          <w:rStyle w:val="StyleUnderline"/>
          <w:rFonts w:asciiTheme="majorHAnsi" w:hAnsiTheme="majorHAnsi" w:cstheme="majorHAnsi"/>
        </w:rPr>
        <w:t>Egypt remains heavily reliant on Gulf benefactors like Saudi Arabia and the UAE, heavily influencing its Iran policy.</w:t>
      </w:r>
      <w:r w:rsidRPr="003B76D9">
        <w:rPr>
          <w:rFonts w:asciiTheme="majorHAnsi" w:hAnsiTheme="majorHAnsi" w:cstheme="majorHAnsi"/>
          <w:sz w:val="8"/>
        </w:rPr>
        <w:t xml:space="preserve"> Yet, it holds nuanced views. As one Egyptian diplomat expressed to Ahram Online in mid-2015, Egypt also seeks “to avoid going as far as being identical with the highly sceptical Saudi position.” The diplomat continued, “But of course we cannot turn our back on the direct and clear Saudi demand to show caution over the return of Iran.” Current Plans and Capabilities Egypt’s nuclear infrastructure consists of two research reactors, a two megawatt-thermal (MWth) Russian ETRR-1 reactor and a 22-MWth Argentinian ETRR-2 reactor. The former is temporarily shut down and no information on the expected restart date is available. </w:t>
      </w:r>
      <w:r w:rsidRPr="003B76D9">
        <w:rPr>
          <w:rStyle w:val="StyleUnderline"/>
          <w:rFonts w:asciiTheme="majorHAnsi" w:hAnsiTheme="majorHAnsi" w:cstheme="majorHAnsi"/>
        </w:rPr>
        <w:t>Egypt carries out limited activities</w:t>
      </w:r>
      <w:r w:rsidRPr="003B76D9">
        <w:rPr>
          <w:rFonts w:asciiTheme="majorHAnsi" w:hAnsiTheme="majorHAnsi" w:cstheme="majorHAnsi"/>
          <w:sz w:val="8"/>
        </w:rPr>
        <w:t xml:space="preserve"> relating to both the front-end and back-end of the reactor’s fuel cycle. At the Fuel Manufacturing Pilot Plant, it produces and assembles fuel elements from imported, enriched uranium hexafluoride. At the Hot Laboratory and Waste Management Center (HLWMC), Egypt hosts hot cells and conducts low level spent fuel management of both liquid and solid wastes. There is no report of decommission of the ETRR-1, so the reactor site may still have fuel, both fresh or spent, however none of it is highly enriched uranium. The liquid and solid waste from the ETRR-1 reactor is most likely still at the storage facility at the Inshas site. </w:t>
      </w:r>
      <w:r w:rsidRPr="003B76D9">
        <w:rPr>
          <w:rStyle w:val="StyleUnderline"/>
          <w:rFonts w:asciiTheme="majorHAnsi" w:hAnsiTheme="majorHAnsi" w:cstheme="majorHAnsi"/>
        </w:rPr>
        <w:t>Nuclear power plants have been planned by Egypt since the 1980s in order to meet a growing</w:t>
      </w:r>
      <w:r w:rsidRPr="003B76D9">
        <w:rPr>
          <w:rFonts w:asciiTheme="majorHAnsi" w:hAnsiTheme="majorHAnsi" w:cstheme="majorHAnsi"/>
          <w:sz w:val="8"/>
        </w:rPr>
        <w:t xml:space="preserve"> domestic energy </w:t>
      </w:r>
      <w:r w:rsidRPr="003B76D9">
        <w:rPr>
          <w:rStyle w:val="StyleUnderline"/>
          <w:rFonts w:asciiTheme="majorHAnsi" w:hAnsiTheme="majorHAnsi" w:cstheme="majorHAnsi"/>
        </w:rPr>
        <w:t>demand, diversify the country’s power sources, and reduce reliance on limited indigenous fossil fuel resources</w:t>
      </w:r>
      <w:r w:rsidRPr="003B76D9">
        <w:rPr>
          <w:rFonts w:asciiTheme="majorHAnsi" w:hAnsiTheme="majorHAnsi" w:cstheme="majorHAnsi"/>
          <w:sz w:val="8"/>
        </w:rPr>
        <w:t xml:space="preserve">. Most recently, in 2015, ROSATOM signed an agreement to build Egypt’s first nuclear power plant at el-Dabaa. The plant will have four units with a power output of 1200 megawatts-electric (MWe) each. They are due to be completed by 2022 and scheduled to begin operating in 2024. </w:t>
      </w:r>
      <w:r w:rsidRPr="003B76D9">
        <w:rPr>
          <w:rStyle w:val="StyleUnderline"/>
          <w:rFonts w:asciiTheme="majorHAnsi" w:hAnsiTheme="majorHAnsi" w:cstheme="majorHAnsi"/>
        </w:rPr>
        <w:t>Egypt aims to be involved in the fuel cycle of its power reactors</w:t>
      </w:r>
      <w:r w:rsidRPr="003B76D9">
        <w:rPr>
          <w:rFonts w:asciiTheme="majorHAnsi" w:hAnsiTheme="majorHAnsi" w:cstheme="majorHAnsi"/>
          <w:sz w:val="8"/>
        </w:rPr>
        <w:t xml:space="preserve">. Abdel Aty Salman, former chairman of the Nuclear Materials Authority, runs a website in the Arabic language to promote increasing Egyptian knowledge of uranium and nuclear research. Salman expressed a desire for his country to sustain a “strong, 100% Egyptian nuclear reactor.” The website indicates that research has been conducted on uranium deposits in Sinai, and the Eastern and Western Deserts in Egypt. In addition to exploration and evaluation of uranium deposits, </w:t>
      </w:r>
      <w:r w:rsidRPr="003B76D9">
        <w:rPr>
          <w:rStyle w:val="StyleUnderline"/>
          <w:rFonts w:asciiTheme="majorHAnsi" w:hAnsiTheme="majorHAnsi" w:cstheme="majorHAnsi"/>
        </w:rPr>
        <w:t>Egypt has invested in a uranium extraction plant</w:t>
      </w:r>
      <w:r w:rsidRPr="003B76D9">
        <w:rPr>
          <w:rFonts w:asciiTheme="majorHAnsi" w:hAnsiTheme="majorHAnsi" w:cstheme="majorHAnsi"/>
          <w:sz w:val="8"/>
        </w:rPr>
        <w:t xml:space="preserve">. The AEA is the primary body tasked with leading Egypt’s nuclear research and development and is overseen by Egypt’s minister of electricity and energy. The AEA is divided into three centers: the Nuclear Research Center (NRC), the National Center for Radiation Research and Technology (NCRRT), and the HLWMC (Hot Laboratories and Waste Management Center). NRC and HLWMC are based in Inshas, a facility investigated by the IAEA for potential safeguards violations, described below, which is located outside </w:t>
      </w:r>
      <w:r w:rsidRPr="003B76D9">
        <w:rPr>
          <w:rStyle w:val="StyleUnderline"/>
          <w:rFonts w:asciiTheme="majorHAnsi" w:hAnsiTheme="majorHAnsi" w:cstheme="majorHAnsi"/>
        </w:rPr>
        <w:t>Cairo</w:t>
      </w:r>
      <w:r w:rsidRPr="003B76D9">
        <w:rPr>
          <w:rFonts w:asciiTheme="majorHAnsi" w:hAnsiTheme="majorHAnsi" w:cstheme="majorHAnsi"/>
          <w:sz w:val="8"/>
        </w:rPr>
        <w:t xml:space="preserve">. NCRRT is based in Nasr City, also outside Cairo. Inshas is home to the shut-down ETRR-1 reactor, the operational ETRR-2, the Fuel Manufacturing Pilot Plant, a fuel laboratory, and a heavy-water laboratory, among others. AEA’s website indicates the NRC employs “more than 1400 highly qualified academic scientists in various fields of nuclear science and engineering” who enjoy the support of 2,300 technical staff and 1,300 administrative staff. </w:t>
      </w:r>
      <w:r w:rsidRPr="003B76D9">
        <w:rPr>
          <w:rStyle w:val="StyleUnderline"/>
          <w:rFonts w:asciiTheme="majorHAnsi" w:hAnsiTheme="majorHAnsi" w:cstheme="majorHAnsi"/>
        </w:rPr>
        <w:t>Egypt has publicly stated it interprets Article IV of the NPT as granting a ‘right to enrich’ and that Iran’s legal enrichment</w:t>
      </w:r>
      <w:r w:rsidRPr="003B76D9">
        <w:rPr>
          <w:rFonts w:asciiTheme="majorHAnsi" w:hAnsiTheme="majorHAnsi" w:cstheme="majorHAnsi"/>
          <w:sz w:val="8"/>
        </w:rPr>
        <w:t xml:space="preserve"> under the nuclear deal </w:t>
      </w:r>
      <w:r w:rsidRPr="003B76D9">
        <w:rPr>
          <w:rStyle w:val="StyleUnderline"/>
          <w:rFonts w:asciiTheme="majorHAnsi" w:hAnsiTheme="majorHAnsi" w:cstheme="majorHAnsi"/>
        </w:rPr>
        <w:t>legitimizes that</w:t>
      </w:r>
      <w:r w:rsidRPr="003B76D9">
        <w:rPr>
          <w:rFonts w:asciiTheme="majorHAnsi" w:hAnsiTheme="majorHAnsi" w:cstheme="majorHAnsi"/>
          <w:sz w:val="8"/>
        </w:rPr>
        <w:t xml:space="preserve"> stance. Two months </w:t>
      </w:r>
      <w:r w:rsidRPr="003B76D9">
        <w:rPr>
          <w:rStyle w:val="StyleUnderline"/>
          <w:rFonts w:asciiTheme="majorHAnsi" w:hAnsiTheme="majorHAnsi" w:cstheme="majorHAnsi"/>
        </w:rPr>
        <w:t>after the</w:t>
      </w:r>
      <w:r w:rsidRPr="003B76D9">
        <w:rPr>
          <w:rFonts w:asciiTheme="majorHAnsi" w:hAnsiTheme="majorHAnsi" w:cstheme="majorHAnsi"/>
          <w:sz w:val="8"/>
        </w:rPr>
        <w:t xml:space="preserve"> Joint Comprehensive Plan of Action (</w:t>
      </w:r>
      <w:r w:rsidRPr="003B76D9">
        <w:rPr>
          <w:rStyle w:val="StyleUnderline"/>
          <w:rFonts w:asciiTheme="majorHAnsi" w:hAnsiTheme="majorHAnsi" w:cstheme="majorHAnsi"/>
        </w:rPr>
        <w:t>JCPOA) was struck, Nabil Fahmy, former Minister of Foreign Affairs, proclaimed that all NPT signatories should maintain the right to</w:t>
      </w:r>
      <w:r w:rsidRPr="003B76D9">
        <w:rPr>
          <w:rFonts w:asciiTheme="majorHAnsi" w:hAnsiTheme="majorHAnsi" w:cstheme="majorHAnsi"/>
          <w:sz w:val="8"/>
        </w:rPr>
        <w:t xml:space="preserve"> domestic </w:t>
      </w:r>
      <w:r w:rsidRPr="003B76D9">
        <w:rPr>
          <w:rStyle w:val="StyleUnderline"/>
          <w:rFonts w:asciiTheme="majorHAnsi" w:hAnsiTheme="majorHAnsi" w:cstheme="majorHAnsi"/>
        </w:rPr>
        <w:t>uranium enrichment and reprocessing of nuclear material</w:t>
      </w:r>
      <w:r w:rsidRPr="003B76D9">
        <w:rPr>
          <w:rFonts w:asciiTheme="majorHAnsi" w:hAnsiTheme="majorHAnsi" w:cstheme="majorHAnsi"/>
          <w:sz w:val="8"/>
        </w:rPr>
        <w:t xml:space="preserve">. Prior to this, in 2009, </w:t>
      </w:r>
      <w:r w:rsidRPr="003B76D9">
        <w:rPr>
          <w:rStyle w:val="StyleUnderline"/>
          <w:rFonts w:asciiTheme="majorHAnsi" w:hAnsiTheme="majorHAnsi" w:cstheme="majorHAnsi"/>
        </w:rPr>
        <w:t xml:space="preserve">Egypt abstained from voting on an IAEA resolution urging Iran to explain the purpose of its secretly-built uranium enrichment plant </w:t>
      </w:r>
      <w:r w:rsidRPr="003B76D9">
        <w:rPr>
          <w:rFonts w:asciiTheme="majorHAnsi" w:hAnsiTheme="majorHAnsi" w:cstheme="majorHAnsi"/>
          <w:sz w:val="8"/>
        </w:rPr>
        <w:t xml:space="preserve">at Fordow. </w:t>
      </w:r>
      <w:r w:rsidRPr="003B76D9">
        <w:rPr>
          <w:rStyle w:val="StyleUnderline"/>
          <w:rFonts w:asciiTheme="majorHAnsi" w:hAnsiTheme="majorHAnsi" w:cstheme="majorHAnsi"/>
        </w:rPr>
        <w:t>Egyptian domestic support for</w:t>
      </w:r>
      <w:r w:rsidRPr="003B76D9">
        <w:rPr>
          <w:rFonts w:asciiTheme="majorHAnsi" w:hAnsiTheme="majorHAnsi" w:cstheme="majorHAnsi"/>
          <w:sz w:val="8"/>
        </w:rPr>
        <w:t xml:space="preserve"> the country </w:t>
      </w:r>
      <w:r w:rsidRPr="003B76D9">
        <w:rPr>
          <w:rStyle w:val="StyleUnderline"/>
          <w:rFonts w:asciiTheme="majorHAnsi" w:hAnsiTheme="majorHAnsi" w:cstheme="majorHAnsi"/>
        </w:rPr>
        <w:t>obtaining nuclear weapons</w:t>
      </w:r>
      <w:r w:rsidRPr="003B76D9">
        <w:rPr>
          <w:rFonts w:asciiTheme="majorHAnsi" w:hAnsiTheme="majorHAnsi" w:cstheme="majorHAnsi"/>
          <w:sz w:val="8"/>
        </w:rPr>
        <w:t xml:space="preserve"> recently </w:t>
      </w:r>
      <w:r w:rsidRPr="003B76D9">
        <w:rPr>
          <w:rStyle w:val="StyleUnderline"/>
          <w:rFonts w:asciiTheme="majorHAnsi" w:hAnsiTheme="majorHAnsi" w:cstheme="majorHAnsi"/>
        </w:rPr>
        <w:t>appeared to be unusually high.</w:t>
      </w:r>
      <w:r w:rsidRPr="003B76D9">
        <w:rPr>
          <w:rFonts w:asciiTheme="majorHAnsi" w:hAnsiTheme="majorHAnsi" w:cstheme="majorHAnsi"/>
          <w:sz w:val="8"/>
        </w:rPr>
        <w:t xml:space="preserve"> A poll conducted in 2012, shortly after Muslim Brotherhood President Mohamed Morsi came to power, showed </w:t>
      </w:r>
      <w:r w:rsidRPr="003B76D9">
        <w:rPr>
          <w:rStyle w:val="StyleUnderline"/>
          <w:rFonts w:asciiTheme="majorHAnsi" w:hAnsiTheme="majorHAnsi" w:cstheme="majorHAnsi"/>
        </w:rPr>
        <w:t>87 percent of Egyptians believed the country should develop a nuclear arsenal</w:t>
      </w:r>
      <w:r w:rsidRPr="003B76D9">
        <w:rPr>
          <w:rFonts w:asciiTheme="majorHAnsi" w:hAnsiTheme="majorHAnsi" w:cstheme="majorHAnsi"/>
          <w:sz w:val="8"/>
        </w:rPr>
        <w:t xml:space="preserve">. Despite 90 percent of respondents believing Iran acquiring nuclear capabilities could pose a threat to Egypt, 61 percent said they supported Iran’s pursuit of nuclear weapons. In addition, 65 percent supported Morsi’s decision to reestablish diplomatic ties with Tehran. </w:t>
      </w:r>
      <w:r w:rsidRPr="003B76D9">
        <w:rPr>
          <w:rStyle w:val="StyleUnderline"/>
          <w:rFonts w:asciiTheme="majorHAnsi" w:hAnsiTheme="majorHAnsi" w:cstheme="majorHAnsi"/>
        </w:rPr>
        <w:t>Egypt</w:t>
      </w:r>
      <w:r w:rsidRPr="003B76D9">
        <w:rPr>
          <w:rFonts w:asciiTheme="majorHAnsi" w:hAnsiTheme="majorHAnsi" w:cstheme="majorHAnsi"/>
          <w:sz w:val="8"/>
        </w:rPr>
        <w:t xml:space="preserve"> itself also </w:t>
      </w:r>
      <w:r w:rsidRPr="003B76D9">
        <w:rPr>
          <w:rStyle w:val="StyleUnderline"/>
          <w:rFonts w:asciiTheme="majorHAnsi" w:hAnsiTheme="majorHAnsi" w:cstheme="majorHAnsi"/>
        </w:rPr>
        <w:t>possesses a series of missiles</w:t>
      </w:r>
      <w:r w:rsidRPr="003B76D9">
        <w:rPr>
          <w:rFonts w:asciiTheme="majorHAnsi" w:hAnsiTheme="majorHAnsi" w:cstheme="majorHAnsi"/>
          <w:sz w:val="8"/>
        </w:rPr>
        <w:t xml:space="preserve">. As a member of the Missile Technology Control Regime (MTCR), </w:t>
      </w:r>
      <w:r w:rsidRPr="003B76D9">
        <w:rPr>
          <w:rStyle w:val="StyleUnderline"/>
          <w:rFonts w:asciiTheme="majorHAnsi" w:hAnsiTheme="majorHAnsi" w:cstheme="majorHAnsi"/>
        </w:rPr>
        <w:t>Egypt domestically produces “complete rocket system</w:t>
      </w:r>
      <w:r w:rsidRPr="003B76D9">
        <w:rPr>
          <w:rFonts w:asciiTheme="majorHAnsi" w:hAnsiTheme="majorHAnsi" w:cstheme="majorHAnsi"/>
          <w:sz w:val="8"/>
        </w:rPr>
        <w:t xml:space="preserve">,” “capable of delivering at least a 500 kg [kilogram] ‘payload’ to a ‘range’ of at least 300 km [kilometers],” </w:t>
      </w:r>
      <w:r w:rsidRPr="003B76D9">
        <w:rPr>
          <w:rStyle w:val="StyleUnderline"/>
          <w:rFonts w:asciiTheme="majorHAnsi" w:hAnsiTheme="majorHAnsi" w:cstheme="majorHAnsi"/>
        </w:rPr>
        <w:t>including control systems, software, and production equipment</w:t>
      </w:r>
      <w:r w:rsidRPr="003B76D9">
        <w:rPr>
          <w:rFonts w:asciiTheme="majorHAnsi" w:hAnsiTheme="majorHAnsi" w:cstheme="majorHAnsi"/>
          <w:sz w:val="8"/>
        </w:rPr>
        <w:t>. Although weapons design, and specifically the shape of a hypothetical nuclear weapon play a role, the payload of 500 kilograms make the missiles potentially nuclear-capable delivery systems. It is worth noting that Egypt has cooperated with North Korea in the missile and military realms, making a secret North Korea conduit more possible if Egypt ever sou</w:t>
      </w:r>
      <w:r>
        <w:rPr>
          <w:rFonts w:asciiTheme="majorHAnsi" w:hAnsiTheme="majorHAnsi" w:cstheme="majorHAnsi"/>
          <w:sz w:val="8"/>
        </w:rPr>
        <w:t>ght nuclear weapons assistance.</w:t>
      </w:r>
    </w:p>
    <w:p w14:paraId="6134CDC5" w14:textId="1395C1EE" w:rsidR="00966330" w:rsidRPr="003B76D9" w:rsidRDefault="0011606D" w:rsidP="0011606D">
      <w:pPr>
        <w:pStyle w:val="Heading4"/>
      </w:pPr>
      <w:r>
        <w:t>North African proliferation destabilizes the entire region</w:t>
      </w:r>
    </w:p>
    <w:p w14:paraId="41C6F03C" w14:textId="6D92FA1D" w:rsidR="00966330" w:rsidRPr="0011606D" w:rsidRDefault="0011606D" w:rsidP="0011606D">
      <w:pPr>
        <w:rPr>
          <w:sz w:val="14"/>
          <w:szCs w:val="14"/>
        </w:rPr>
      </w:pPr>
      <w:r w:rsidRPr="0011606D">
        <w:rPr>
          <w:b/>
        </w:rPr>
        <w:t>Fahmy ’18</w:t>
      </w:r>
      <w:r>
        <w:t xml:space="preserve"> </w:t>
      </w:r>
      <w:r w:rsidRPr="0011606D">
        <w:rPr>
          <w:sz w:val="14"/>
          <w:szCs w:val="14"/>
        </w:rPr>
        <w:t>-- a former foreign minister of Egypt, is the dean of the School of Global Affairs and Public Policy at the American University in Cairo (Nabil, “Is a Nuclearized Middle East Inevitable?</w:t>
      </w:r>
      <w:proofErr w:type="gramStart"/>
      <w:r w:rsidRPr="0011606D">
        <w:rPr>
          <w:sz w:val="14"/>
          <w:szCs w:val="14"/>
        </w:rPr>
        <w:t>”,</w:t>
      </w:r>
      <w:proofErr w:type="gramEnd"/>
      <w:r w:rsidRPr="0011606D">
        <w:rPr>
          <w:sz w:val="14"/>
          <w:szCs w:val="14"/>
        </w:rPr>
        <w:t xml:space="preserve"> https://www.thecairoreview.com/midan/is-a-nuclearized-middle-east-inevitable///JC)</w:t>
      </w:r>
    </w:p>
    <w:p w14:paraId="2A0F7D17" w14:textId="3E011E46" w:rsidR="0011606D" w:rsidRPr="0011606D" w:rsidRDefault="0011606D" w:rsidP="0011606D">
      <w:pPr>
        <w:rPr>
          <w:rStyle w:val="StyleUnderline"/>
        </w:rPr>
      </w:pPr>
      <w:r w:rsidRPr="0011606D">
        <w:rPr>
          <w:sz w:val="16"/>
        </w:rPr>
        <w:t xml:space="preserve">The recent statement by Saudi Crown Prince Mohammed Bin Salman that his country would acquire nuclear weapons if Iran had them has understandably raised serious concern, albeit for the wrong reasons. The statement raised red flags because the crown prince openly said that Saudi Arabia would enhance its military capacity to counterbalance those of its neighbors, particularly Iran. </w:t>
      </w:r>
      <w:r w:rsidRPr="0011606D">
        <w:rPr>
          <w:rStyle w:val="StyleUnderline"/>
        </w:rPr>
        <w:t>The Middle East is in a state of turmoil from North Africa</w:t>
      </w:r>
      <w:r w:rsidRPr="0011606D">
        <w:rPr>
          <w:sz w:val="16"/>
        </w:rPr>
        <w:t xml:space="preserve"> through the Levant and southwards to the Arabian Gulf</w:t>
      </w:r>
      <w:r w:rsidRPr="0011606D">
        <w:rPr>
          <w:rStyle w:val="StyleUnderline"/>
        </w:rPr>
        <w:t>. A natural consequence of ongoing conflicts is militarization, be that at the level of conventional armaments or weapons of mass destruction</w:t>
      </w:r>
      <w:r w:rsidRPr="0011606D">
        <w:rPr>
          <w:sz w:val="16"/>
        </w:rPr>
        <w:t xml:space="preserve">. Arms expenditures—whether by acquisition from abroad, or as part of domestic industrial production—are at an historic high. The Saudi crown prince was actually only projecting policies that neighbors, as well as the major powers globally, have pursued since the beginning of the Cold War. In fact, both </w:t>
      </w:r>
      <w:r w:rsidRPr="0011606D">
        <w:rPr>
          <w:rStyle w:val="StyleUnderline"/>
        </w:rPr>
        <w:t xml:space="preserve">Israel and Iran have greatly enhanced their </w:t>
      </w:r>
      <w:r w:rsidRPr="0011606D">
        <w:rPr>
          <w:sz w:val="16"/>
        </w:rPr>
        <w:t xml:space="preserve">domestic military industrial capacity, including </w:t>
      </w:r>
      <w:r w:rsidRPr="0011606D">
        <w:rPr>
          <w:rStyle w:val="StyleUnderline"/>
        </w:rPr>
        <w:t>nuclear technology</w:t>
      </w:r>
      <w:r w:rsidRPr="0011606D">
        <w:rPr>
          <w:sz w:val="16"/>
        </w:rPr>
        <w:t xml:space="preserve">. Israel is reported to have over 200 nuclear warheads, and has not signed the Treaty on the Non-Proliferation of Nuclear Weapons (NPT). Both countries have acquired sophisticated delivery systems. Despite Iran being a full member of the NPT, concerns emerged over whether its civilian nuclear program could serve as a cover for the development of a military nuclear capability. The Joint Comprehensive Plan of Action (JCPOA) between Iran and the P5+1 was meant to address these concerns, but seems to have fallen short because of worries over the relatively short “breakout time” for Iran to achieve a military nuclear capability once the restrictions imposed by the agreement expire. There are also concerns regarding Iran’s ballistic missile capacity, which is not part of the agreement. And of course, Iran’s aggressive policies and hegemonic regional ambitions only add to the prevailing concerns over its nuclear program. The real concern should be that the Saudi crown prince’s statement could be read as a warning that </w:t>
      </w:r>
      <w:r w:rsidRPr="0011606D">
        <w:rPr>
          <w:rStyle w:val="Emphasis"/>
        </w:rPr>
        <w:t>a nuclearized Middle East is no longer a distant prospect</w:t>
      </w:r>
      <w:r w:rsidRPr="0011606D">
        <w:rPr>
          <w:sz w:val="16"/>
        </w:rPr>
        <w:t xml:space="preserve">. </w:t>
      </w:r>
      <w:r w:rsidRPr="0011606D">
        <w:rPr>
          <w:rStyle w:val="Emphasis"/>
        </w:rPr>
        <w:t>If left unchecked, these developments will severely destabilize an already turbulent regional security situation</w:t>
      </w:r>
      <w:r w:rsidRPr="0011606D">
        <w:rPr>
          <w:sz w:val="16"/>
        </w:rPr>
        <w:t xml:space="preserve">. </w:t>
      </w:r>
      <w:r w:rsidRPr="0011606D">
        <w:rPr>
          <w:rStyle w:val="Emphasis"/>
        </w:rPr>
        <w:t>Ignoring the threat of nuclear proliferation in the Middle East is simply no longer tenable</w:t>
      </w:r>
      <w:r w:rsidRPr="0011606D">
        <w:rPr>
          <w:sz w:val="16"/>
        </w:rPr>
        <w:t xml:space="preserve">. Time is of the essence. </w:t>
      </w:r>
      <w:r w:rsidRPr="0011606D">
        <w:rPr>
          <w:rStyle w:val="StyleUnderline"/>
        </w:rPr>
        <w:t>Middle Eastern states will seek to augment their military capabilities</w:t>
      </w:r>
      <w:r w:rsidRPr="0011606D">
        <w:rPr>
          <w:sz w:val="16"/>
        </w:rPr>
        <w:t xml:space="preserve">, and enhance their domestic military capacities if these concerns are not met. This will include amassing more weapons, at a higher level of sophistication. </w:t>
      </w:r>
      <w:r w:rsidRPr="0011606D">
        <w:rPr>
          <w:rStyle w:val="StyleUnderline"/>
        </w:rPr>
        <w:t>Acquiring more weapons capacity in the nuclear domain will be one of the options.</w:t>
      </w:r>
    </w:p>
    <w:p w14:paraId="13D9AF6B" w14:textId="77777777" w:rsidR="0011606D" w:rsidRPr="0011606D" w:rsidRDefault="0011606D" w:rsidP="0011606D"/>
    <w:p w14:paraId="108C438C" w14:textId="77777777" w:rsidR="00B61CDC" w:rsidRPr="003B76D9" w:rsidRDefault="00B61CDC" w:rsidP="00B61CDC">
      <w:pPr>
        <w:pStyle w:val="Heading4"/>
        <w:rPr>
          <w:rFonts w:asciiTheme="majorHAnsi" w:hAnsiTheme="majorHAnsi" w:cstheme="majorHAnsi"/>
        </w:rPr>
      </w:pPr>
      <w:r w:rsidRPr="003B76D9">
        <w:rPr>
          <w:rFonts w:asciiTheme="majorHAnsi" w:hAnsiTheme="majorHAnsi" w:cstheme="majorHAnsi"/>
        </w:rPr>
        <w:t>Middle East instability goes nuclear – rising tensions and escalatory policies draw in great powers.</w:t>
      </w:r>
    </w:p>
    <w:p w14:paraId="700813CB" w14:textId="77777777" w:rsidR="00B61CDC" w:rsidRPr="003B76D9" w:rsidRDefault="00B61CDC" w:rsidP="00B61CDC">
      <w:pPr>
        <w:rPr>
          <w:rStyle w:val="Style13ptBold"/>
          <w:rFonts w:asciiTheme="majorHAnsi" w:hAnsiTheme="majorHAnsi" w:cstheme="majorHAnsi"/>
          <w:b w:val="0"/>
          <w:sz w:val="24"/>
        </w:rPr>
      </w:pPr>
      <w:r w:rsidRPr="003B76D9">
        <w:rPr>
          <w:rStyle w:val="Style13ptBold"/>
          <w:rFonts w:asciiTheme="majorHAnsi" w:hAnsiTheme="majorHAnsi" w:cstheme="majorHAnsi"/>
        </w:rPr>
        <w:t>Dorsey 18</w:t>
      </w:r>
      <w:r w:rsidRPr="003B76D9">
        <w:rPr>
          <w:rFonts w:asciiTheme="majorHAnsi" w:hAnsiTheme="majorHAnsi" w:cstheme="majorHAnsi"/>
        </w:rPr>
        <w:t xml:space="preserve"> [James, senior fellow at the S. Rajaratnam School of International Studies, “Lack of global leadership spurs instability in the Middle East,” accessible online at </w:t>
      </w:r>
      <w:hyperlink r:id="rId56" w:history="1">
        <w:r w:rsidRPr="003B76D9">
          <w:rPr>
            <w:rStyle w:val="Hyperlink"/>
            <w:rFonts w:asciiTheme="majorHAnsi" w:hAnsiTheme="majorHAnsi" w:cstheme="majorHAnsi"/>
          </w:rPr>
          <w:t>https://www.thedailystar.net/opinion/global-affairs/lack-global-leadership-spurs-instability-the-middle-east-1612513</w:t>
        </w:r>
      </w:hyperlink>
      <w:r w:rsidRPr="003B76D9">
        <w:rPr>
          <w:rStyle w:val="Hyperlink"/>
          <w:rFonts w:asciiTheme="majorHAnsi" w:hAnsiTheme="majorHAnsi" w:cstheme="majorHAnsi"/>
        </w:rPr>
        <w:t>,</w:t>
      </w:r>
      <w:r w:rsidRPr="003B76D9">
        <w:rPr>
          <w:rFonts w:asciiTheme="majorHAnsi" w:hAnsiTheme="majorHAnsi" w:cstheme="majorHAnsi"/>
        </w:rPr>
        <w:t xml:space="preserve"> published 2018] // BBM</w:t>
      </w:r>
    </w:p>
    <w:p w14:paraId="00EC4CF5" w14:textId="77777777" w:rsidR="00B61CDC" w:rsidRPr="003B76D9" w:rsidRDefault="00B61CDC" w:rsidP="00B61CDC">
      <w:pPr>
        <w:rPr>
          <w:rFonts w:asciiTheme="majorHAnsi" w:hAnsiTheme="majorHAnsi" w:cstheme="majorHAnsi"/>
          <w:sz w:val="16"/>
        </w:rPr>
      </w:pPr>
      <w:r w:rsidRPr="003B76D9">
        <w:rPr>
          <w:rFonts w:asciiTheme="majorHAnsi" w:hAnsiTheme="majorHAnsi" w:cstheme="majorHAnsi"/>
          <w:sz w:val="16"/>
        </w:rPr>
        <w:t xml:space="preserve">With multiple </w:t>
      </w:r>
      <w:r w:rsidRPr="003B76D9">
        <w:rPr>
          <w:rFonts w:asciiTheme="majorHAnsi" w:hAnsiTheme="majorHAnsi" w:cstheme="majorHAnsi"/>
          <w:u w:val="single"/>
        </w:rPr>
        <w:t xml:space="preserve">Middle Eastern disputes threatening to </w:t>
      </w:r>
      <w:r w:rsidRPr="003B76D9">
        <w:rPr>
          <w:rFonts w:asciiTheme="majorHAnsi" w:hAnsiTheme="majorHAnsi" w:cstheme="majorHAnsi"/>
          <w:b/>
          <w:u w:val="single"/>
        </w:rPr>
        <w:t>spill out of control</w:t>
      </w:r>
      <w:r w:rsidRPr="003B76D9">
        <w:rPr>
          <w:rFonts w:asciiTheme="majorHAnsi" w:hAnsiTheme="majorHAnsi" w:cstheme="majorHAnsi"/>
          <w:sz w:val="16"/>
        </w:rPr>
        <w:t xml:space="preserve">, the United Arab Emirates minister of state for foreign affairs Anwar Gargash acknowledged what many in the Middle East have long said privately: the UAE's </w:t>
      </w:r>
      <w:r w:rsidRPr="003B76D9">
        <w:rPr>
          <w:rFonts w:asciiTheme="majorHAnsi" w:hAnsiTheme="majorHAnsi" w:cstheme="majorHAnsi"/>
          <w:u w:val="single"/>
        </w:rPr>
        <w:t xml:space="preserve">recently-found </w:t>
      </w:r>
      <w:r w:rsidRPr="003B76D9">
        <w:rPr>
          <w:rFonts w:asciiTheme="majorHAnsi" w:hAnsiTheme="majorHAnsi" w:cstheme="majorHAnsi"/>
          <w:b/>
          <w:u w:val="single"/>
        </w:rPr>
        <w:t>assertiveness</w:t>
      </w:r>
      <w:r w:rsidRPr="003B76D9">
        <w:rPr>
          <w:rFonts w:asciiTheme="majorHAnsi" w:hAnsiTheme="majorHAnsi" w:cstheme="majorHAnsi"/>
          <w:u w:val="single"/>
        </w:rPr>
        <w:t xml:space="preserve"> and </w:t>
      </w:r>
      <w:r w:rsidRPr="003B76D9">
        <w:rPr>
          <w:rFonts w:asciiTheme="majorHAnsi" w:hAnsiTheme="majorHAnsi" w:cstheme="majorHAnsi"/>
          <w:b/>
          <w:u w:val="single"/>
        </w:rPr>
        <w:t>determination</w:t>
      </w:r>
      <w:r w:rsidRPr="003B76D9">
        <w:rPr>
          <w:rFonts w:asciiTheme="majorHAnsi" w:hAnsiTheme="majorHAnsi" w:cstheme="majorHAnsi"/>
          <w:sz w:val="16"/>
          <w:szCs w:val="16"/>
        </w:rPr>
        <w:t xml:space="preserve"> to punch above its weight stems from its inability to rely on traditional allies like the United States</w:t>
      </w:r>
      <w:r w:rsidRPr="003B76D9">
        <w:rPr>
          <w:rFonts w:asciiTheme="majorHAnsi" w:hAnsiTheme="majorHAnsi" w:cstheme="majorHAnsi"/>
          <w:sz w:val="16"/>
        </w:rPr>
        <w:t xml:space="preserve">. What is true for the UAE </w:t>
      </w:r>
      <w:r w:rsidRPr="003B76D9">
        <w:rPr>
          <w:rFonts w:asciiTheme="majorHAnsi" w:hAnsiTheme="majorHAnsi" w:cstheme="majorHAnsi"/>
          <w:u w:val="single"/>
        </w:rPr>
        <w:t xml:space="preserve">is </w:t>
      </w:r>
      <w:r w:rsidRPr="003B76D9">
        <w:rPr>
          <w:rFonts w:asciiTheme="majorHAnsi" w:hAnsiTheme="majorHAnsi" w:cstheme="majorHAnsi"/>
          <w:b/>
          <w:u w:val="single"/>
        </w:rPr>
        <w:t>equally true</w:t>
      </w:r>
      <w:r w:rsidRPr="003B76D9">
        <w:rPr>
          <w:rFonts w:asciiTheme="majorHAnsi" w:hAnsiTheme="majorHAnsi" w:cstheme="majorHAnsi"/>
          <w:u w:val="single"/>
        </w:rPr>
        <w:t xml:space="preserve"> for Saudi Arabia and Israel</w:t>
      </w:r>
      <w:r w:rsidRPr="003B76D9">
        <w:rPr>
          <w:rFonts w:asciiTheme="majorHAnsi" w:hAnsiTheme="majorHAnsi" w:cstheme="majorHAnsi"/>
          <w:sz w:val="16"/>
        </w:rPr>
        <w:t xml:space="preserve">. </w:t>
      </w:r>
      <w:r w:rsidRPr="003B76D9">
        <w:rPr>
          <w:rFonts w:asciiTheme="majorHAnsi" w:hAnsiTheme="majorHAnsi" w:cstheme="majorHAnsi"/>
          <w:u w:val="single"/>
        </w:rPr>
        <w:t>It also shapes responses of</w:t>
      </w:r>
      <w:r w:rsidRPr="003B76D9">
        <w:rPr>
          <w:rFonts w:asciiTheme="majorHAnsi" w:hAnsiTheme="majorHAnsi" w:cstheme="majorHAnsi"/>
          <w:sz w:val="16"/>
        </w:rPr>
        <w:t xml:space="preserve"> those on the US's list of bad guys, including </w:t>
      </w:r>
      <w:r w:rsidRPr="003B76D9">
        <w:rPr>
          <w:rFonts w:asciiTheme="majorHAnsi" w:hAnsiTheme="majorHAnsi" w:cstheme="majorHAnsi"/>
          <w:b/>
          <w:u w:val="single"/>
        </w:rPr>
        <w:t>Iran</w:t>
      </w:r>
      <w:r w:rsidRPr="003B76D9">
        <w:rPr>
          <w:rFonts w:asciiTheme="majorHAnsi" w:hAnsiTheme="majorHAnsi" w:cstheme="majorHAnsi"/>
          <w:sz w:val="16"/>
        </w:rPr>
        <w:t xml:space="preserve">, the </w:t>
      </w:r>
      <w:r w:rsidRPr="003B76D9">
        <w:rPr>
          <w:rFonts w:asciiTheme="majorHAnsi" w:hAnsiTheme="majorHAnsi" w:cstheme="majorHAnsi"/>
          <w:b/>
          <w:u w:val="single"/>
        </w:rPr>
        <w:t>Palestinians</w:t>
      </w:r>
      <w:r w:rsidRPr="003B76D9">
        <w:rPr>
          <w:rFonts w:asciiTheme="majorHAnsi" w:hAnsiTheme="majorHAnsi" w:cstheme="majorHAnsi"/>
          <w:sz w:val="16"/>
        </w:rPr>
        <w:t xml:space="preserve">, </w:t>
      </w:r>
      <w:r w:rsidRPr="003B76D9">
        <w:rPr>
          <w:rFonts w:asciiTheme="majorHAnsi" w:hAnsiTheme="majorHAnsi" w:cstheme="majorHAnsi"/>
          <w:u w:val="single"/>
        </w:rPr>
        <w:t>and</w:t>
      </w:r>
      <w:r w:rsidRPr="003B76D9">
        <w:rPr>
          <w:rFonts w:asciiTheme="majorHAnsi" w:hAnsiTheme="majorHAnsi" w:cstheme="majorHAnsi"/>
          <w:sz w:val="16"/>
        </w:rPr>
        <w:t xml:space="preserve"> Iranian-backed </w:t>
      </w:r>
      <w:r w:rsidRPr="003B76D9">
        <w:rPr>
          <w:rFonts w:asciiTheme="majorHAnsi" w:hAnsiTheme="majorHAnsi" w:cstheme="majorHAnsi"/>
          <w:b/>
          <w:u w:val="single"/>
        </w:rPr>
        <w:t>Houthi rebels</w:t>
      </w:r>
      <w:r w:rsidRPr="003B76D9">
        <w:rPr>
          <w:rFonts w:asciiTheme="majorHAnsi" w:hAnsiTheme="majorHAnsi" w:cstheme="majorHAnsi"/>
          <w:u w:val="single"/>
        </w:rPr>
        <w:t xml:space="preserve"> in Yemen</w:t>
      </w:r>
      <w:r w:rsidRPr="003B76D9">
        <w:rPr>
          <w:rFonts w:asciiTheme="majorHAnsi" w:hAnsiTheme="majorHAnsi" w:cstheme="majorHAnsi"/>
          <w:sz w:val="16"/>
        </w:rPr>
        <w:t xml:space="preserve">. </w:t>
      </w:r>
      <w:r w:rsidRPr="003B76D9">
        <w:rPr>
          <w:rFonts w:asciiTheme="majorHAnsi" w:hAnsiTheme="majorHAnsi" w:cstheme="majorHAnsi"/>
          <w:u w:val="single"/>
        </w:rPr>
        <w:t>Perceptions of US unreliability were</w:t>
      </w:r>
      <w:r w:rsidRPr="003B76D9">
        <w:rPr>
          <w:rFonts w:asciiTheme="majorHAnsi" w:hAnsiTheme="majorHAnsi" w:cstheme="majorHAnsi"/>
          <w:sz w:val="16"/>
          <w:szCs w:val="16"/>
        </w:rPr>
        <w:t xml:space="preserve"> initially </w:t>
      </w:r>
      <w:r w:rsidRPr="003B76D9">
        <w:rPr>
          <w:rFonts w:asciiTheme="majorHAnsi" w:hAnsiTheme="majorHAnsi" w:cstheme="majorHAnsi"/>
          <w:u w:val="single"/>
        </w:rPr>
        <w:t>sparked by</w:t>
      </w:r>
      <w:r w:rsidRPr="003B76D9">
        <w:rPr>
          <w:rFonts w:asciiTheme="majorHAnsi" w:hAnsiTheme="majorHAnsi" w:cstheme="majorHAnsi"/>
          <w:sz w:val="16"/>
          <w:szCs w:val="16"/>
        </w:rPr>
        <w:t xml:space="preserve"> former US president Barak </w:t>
      </w:r>
      <w:r w:rsidRPr="003B76D9">
        <w:rPr>
          <w:rFonts w:asciiTheme="majorHAnsi" w:hAnsiTheme="majorHAnsi" w:cstheme="majorHAnsi"/>
          <w:u w:val="single"/>
        </w:rPr>
        <w:t>Obama's Middle East policies</w:t>
      </w:r>
      <w:r w:rsidRPr="003B76D9">
        <w:rPr>
          <w:rFonts w:asciiTheme="majorHAnsi" w:hAnsiTheme="majorHAnsi" w:cstheme="majorHAnsi"/>
          <w:sz w:val="16"/>
          <w:szCs w:val="16"/>
        </w:rPr>
        <w:t xml:space="preserve">, </w:t>
      </w:r>
      <w:r w:rsidRPr="003B76D9">
        <w:rPr>
          <w:rFonts w:asciiTheme="majorHAnsi" w:hAnsiTheme="majorHAnsi" w:cstheme="majorHAnsi"/>
          <w:u w:val="single"/>
        </w:rPr>
        <w:t>including his declared pivot to Asia</w:t>
      </w:r>
      <w:r w:rsidRPr="003B76D9">
        <w:rPr>
          <w:rFonts w:asciiTheme="majorHAnsi" w:hAnsiTheme="majorHAnsi" w:cstheme="majorHAnsi"/>
          <w:sz w:val="16"/>
          <w:szCs w:val="16"/>
        </w:rPr>
        <w:t xml:space="preserve">, </w:t>
      </w:r>
      <w:r w:rsidRPr="003B76D9">
        <w:rPr>
          <w:rFonts w:asciiTheme="majorHAnsi" w:hAnsiTheme="majorHAnsi" w:cstheme="majorHAnsi"/>
          <w:u w:val="single"/>
        </w:rPr>
        <w:t>support of</w:t>
      </w:r>
      <w:r w:rsidRPr="003B76D9">
        <w:rPr>
          <w:rFonts w:asciiTheme="majorHAnsi" w:hAnsiTheme="majorHAnsi" w:cstheme="majorHAnsi"/>
          <w:sz w:val="16"/>
          <w:szCs w:val="16"/>
        </w:rPr>
        <w:t xml:space="preserve"> the 2011 </w:t>
      </w:r>
      <w:r w:rsidRPr="003B76D9">
        <w:rPr>
          <w:rFonts w:asciiTheme="majorHAnsi" w:hAnsiTheme="majorHAnsi" w:cstheme="majorHAnsi"/>
          <w:u w:val="single"/>
        </w:rPr>
        <w:t>Arab</w:t>
      </w:r>
      <w:r w:rsidRPr="003B76D9">
        <w:rPr>
          <w:rFonts w:asciiTheme="majorHAnsi" w:hAnsiTheme="majorHAnsi" w:cstheme="majorHAnsi"/>
          <w:sz w:val="16"/>
          <w:szCs w:val="16"/>
        </w:rPr>
        <w:t xml:space="preserve"> </w:t>
      </w:r>
      <w:r w:rsidRPr="003B76D9">
        <w:rPr>
          <w:rFonts w:asciiTheme="majorHAnsi" w:hAnsiTheme="majorHAnsi" w:cstheme="majorHAnsi"/>
          <w:u w:val="single"/>
        </w:rPr>
        <w:t>popular</w:t>
      </w:r>
      <w:r w:rsidRPr="003B76D9">
        <w:rPr>
          <w:rFonts w:asciiTheme="majorHAnsi" w:hAnsiTheme="majorHAnsi" w:cstheme="majorHAnsi"/>
        </w:rPr>
        <w:t xml:space="preserve"> </w:t>
      </w:r>
      <w:r w:rsidRPr="003B76D9">
        <w:rPr>
          <w:rFonts w:asciiTheme="majorHAnsi" w:hAnsiTheme="majorHAnsi" w:cstheme="majorHAnsi"/>
          <w:u w:val="single"/>
        </w:rPr>
        <w:t>revolts</w:t>
      </w:r>
      <w:r w:rsidRPr="003B76D9">
        <w:rPr>
          <w:rFonts w:asciiTheme="majorHAnsi" w:hAnsiTheme="majorHAnsi" w:cstheme="majorHAnsi"/>
          <w:sz w:val="16"/>
          <w:szCs w:val="16"/>
        </w:rPr>
        <w:t xml:space="preserve">, </w:t>
      </w:r>
      <w:r w:rsidRPr="003B76D9">
        <w:rPr>
          <w:rFonts w:asciiTheme="majorHAnsi" w:hAnsiTheme="majorHAnsi" w:cstheme="majorHAnsi"/>
          <w:u w:val="single"/>
        </w:rPr>
        <w:t>criticism of Israel</w:t>
      </w:r>
      <w:r w:rsidRPr="003B76D9">
        <w:rPr>
          <w:rFonts w:asciiTheme="majorHAnsi" w:hAnsiTheme="majorHAnsi" w:cstheme="majorHAnsi"/>
          <w:sz w:val="16"/>
          <w:szCs w:val="16"/>
        </w:rPr>
        <w:t xml:space="preserve">, </w:t>
      </w:r>
      <w:r w:rsidRPr="003B76D9">
        <w:rPr>
          <w:rFonts w:asciiTheme="majorHAnsi" w:hAnsiTheme="majorHAnsi" w:cstheme="majorHAnsi"/>
          <w:u w:val="single"/>
        </w:rPr>
        <w:t>and willingness to engage with Iran</w:t>
      </w:r>
      <w:r w:rsidRPr="003B76D9">
        <w:rPr>
          <w:rFonts w:asciiTheme="majorHAnsi" w:hAnsiTheme="majorHAnsi" w:cstheme="majorHAnsi"/>
          <w:sz w:val="16"/>
          <w:szCs w:val="16"/>
        </w:rPr>
        <w:t xml:space="preserve">. President Donald J </w:t>
      </w:r>
      <w:r w:rsidRPr="003B76D9">
        <w:rPr>
          <w:rFonts w:asciiTheme="majorHAnsi" w:hAnsiTheme="majorHAnsi" w:cstheme="majorHAnsi"/>
          <w:u w:val="single"/>
        </w:rPr>
        <w:t>Trump has proven to be more partisan</w:t>
      </w:r>
      <w:r w:rsidRPr="003B76D9">
        <w:rPr>
          <w:rFonts w:asciiTheme="majorHAnsi" w:hAnsiTheme="majorHAnsi" w:cstheme="majorHAnsi"/>
          <w:sz w:val="16"/>
          <w:szCs w:val="16"/>
        </w:rPr>
        <w:t xml:space="preserve"> than Obama </w:t>
      </w:r>
      <w:r w:rsidRPr="003B76D9">
        <w:rPr>
          <w:rFonts w:asciiTheme="majorHAnsi" w:hAnsiTheme="majorHAnsi" w:cstheme="majorHAnsi"/>
          <w:u w:val="single"/>
        </w:rPr>
        <w:t>in his backing of the UAE</w:t>
      </w:r>
      <w:r w:rsidRPr="003B76D9">
        <w:rPr>
          <w:rFonts w:asciiTheme="majorHAnsi" w:hAnsiTheme="majorHAnsi" w:cstheme="majorHAnsi"/>
          <w:sz w:val="16"/>
          <w:szCs w:val="16"/>
        </w:rPr>
        <w:t xml:space="preserve">, </w:t>
      </w:r>
      <w:r w:rsidRPr="003B76D9">
        <w:rPr>
          <w:rFonts w:asciiTheme="majorHAnsi" w:hAnsiTheme="majorHAnsi" w:cstheme="majorHAnsi"/>
          <w:u w:val="single"/>
        </w:rPr>
        <w:t>Saudi Arabia and Israel and his confrontational approach of Iran</w:t>
      </w:r>
      <w:r w:rsidRPr="003B76D9">
        <w:rPr>
          <w:rFonts w:asciiTheme="majorHAnsi" w:hAnsiTheme="majorHAnsi" w:cstheme="majorHAnsi"/>
          <w:sz w:val="16"/>
          <w:szCs w:val="16"/>
        </w:rPr>
        <w:t xml:space="preserve">. Yet, his mercurial unpredictability has made him no less unreliable in the perception of US allies even if he appears to have granted Middle Eastern partners near carte-blanche. “We are ready to take up more of the burden of security in our own neighbourhood. We know that we can no longer rely on the United States, or the United Kingdom, to lead such military operations,” Gargash said in a speech in London. </w:t>
      </w:r>
      <w:r w:rsidRPr="003B76D9">
        <w:rPr>
          <w:rFonts w:asciiTheme="majorHAnsi" w:hAnsiTheme="majorHAnsi" w:cstheme="majorHAnsi"/>
          <w:u w:val="single"/>
        </w:rPr>
        <w:t xml:space="preserve">Trump's </w:t>
      </w:r>
      <w:r w:rsidRPr="003B76D9">
        <w:rPr>
          <w:rFonts w:asciiTheme="majorHAnsi" w:hAnsiTheme="majorHAnsi" w:cstheme="majorHAnsi"/>
          <w:b/>
          <w:u w:val="single"/>
        </w:rPr>
        <w:t>partisan approach</w:t>
      </w:r>
      <w:r w:rsidRPr="003B76D9">
        <w:rPr>
          <w:rFonts w:asciiTheme="majorHAnsi" w:hAnsiTheme="majorHAnsi" w:cstheme="majorHAnsi"/>
          <w:sz w:val="16"/>
        </w:rPr>
        <w:t xml:space="preserve"> as well as his refusal to reign in US allies </w:t>
      </w:r>
      <w:r w:rsidRPr="003B76D9">
        <w:rPr>
          <w:rFonts w:asciiTheme="majorHAnsi" w:hAnsiTheme="majorHAnsi" w:cstheme="majorHAnsi"/>
          <w:u w:val="single"/>
        </w:rPr>
        <w:t xml:space="preserve">has led to potential </w:t>
      </w:r>
      <w:r w:rsidRPr="003B76D9">
        <w:rPr>
          <w:rFonts w:asciiTheme="majorHAnsi" w:hAnsiTheme="majorHAnsi" w:cstheme="majorHAnsi"/>
          <w:b/>
          <w:u w:val="single"/>
        </w:rPr>
        <w:t>escalation</w:t>
      </w:r>
      <w:r w:rsidRPr="003B76D9">
        <w:rPr>
          <w:rFonts w:asciiTheme="majorHAnsi" w:hAnsiTheme="majorHAnsi" w:cstheme="majorHAnsi"/>
          <w:u w:val="single"/>
        </w:rPr>
        <w:t xml:space="preserve"> of multiple conflicts</w:t>
      </w:r>
      <w:r w:rsidRPr="003B76D9">
        <w:rPr>
          <w:rFonts w:asciiTheme="majorHAnsi" w:hAnsiTheme="majorHAnsi" w:cstheme="majorHAnsi"/>
          <w:sz w:val="16"/>
        </w:rPr>
        <w:t xml:space="preserve">, </w:t>
      </w:r>
      <w:r w:rsidRPr="003B76D9">
        <w:rPr>
          <w:rFonts w:asciiTheme="majorHAnsi" w:hAnsiTheme="majorHAnsi" w:cstheme="majorHAnsi"/>
          <w:u w:val="single"/>
        </w:rPr>
        <w:t xml:space="preserve">including the </w:t>
      </w:r>
      <w:r w:rsidRPr="003B76D9">
        <w:rPr>
          <w:rFonts w:asciiTheme="majorHAnsi" w:hAnsiTheme="majorHAnsi" w:cstheme="majorHAnsi"/>
          <w:b/>
          <w:u w:val="single"/>
        </w:rPr>
        <w:t>war in Yemen</w:t>
      </w:r>
      <w:r w:rsidRPr="003B76D9">
        <w:rPr>
          <w:rFonts w:asciiTheme="majorHAnsi" w:hAnsiTheme="majorHAnsi" w:cstheme="majorHAnsi"/>
          <w:sz w:val="16"/>
        </w:rPr>
        <w:t xml:space="preserve">, mounting tension in Gaza between Israel and Hamas, a race for control of ports and military facilities in the Horn of Africa, Israeli challenging of Iran's presence in Syria, </w:t>
      </w:r>
      <w:r w:rsidRPr="003B76D9">
        <w:rPr>
          <w:rFonts w:asciiTheme="majorHAnsi" w:hAnsiTheme="majorHAnsi" w:cstheme="majorHAnsi"/>
          <w:u w:val="single"/>
        </w:rPr>
        <w:t xml:space="preserve">and </w:t>
      </w:r>
      <w:r w:rsidRPr="003B76D9">
        <w:rPr>
          <w:rFonts w:asciiTheme="majorHAnsi" w:hAnsiTheme="majorHAnsi" w:cstheme="majorHAnsi"/>
          <w:b/>
          <w:u w:val="single"/>
        </w:rPr>
        <w:t>confrontation with Iran</w:t>
      </w:r>
      <w:r w:rsidRPr="003B76D9">
        <w:rPr>
          <w:rFonts w:asciiTheme="majorHAnsi" w:hAnsiTheme="majorHAnsi" w:cstheme="majorHAnsi"/>
          <w:sz w:val="16"/>
        </w:rPr>
        <w:t xml:space="preserve">. </w:t>
      </w:r>
      <w:r w:rsidRPr="003B76D9">
        <w:rPr>
          <w:rFonts w:asciiTheme="majorHAnsi" w:hAnsiTheme="majorHAnsi" w:cstheme="majorHAnsi"/>
          <w:sz w:val="16"/>
          <w:szCs w:val="16"/>
        </w:rPr>
        <w:t xml:space="preserve">To be sure, the UAE, driven by a quest to control ports in the Horn of Africa and create a string of military bases, together with Saudi Arabia, played a key role in reconciling Ethiopia and Eritrea after more than two decades of cold war. </w:t>
      </w:r>
      <w:r w:rsidRPr="003B76D9">
        <w:rPr>
          <w:rFonts w:asciiTheme="majorHAnsi" w:hAnsiTheme="majorHAnsi" w:cstheme="majorHAnsi"/>
          <w:sz w:val="16"/>
        </w:rPr>
        <w:t xml:space="preserve">More often however, US </w:t>
      </w:r>
      <w:r w:rsidRPr="003B76D9">
        <w:rPr>
          <w:rFonts w:asciiTheme="majorHAnsi" w:hAnsiTheme="majorHAnsi" w:cstheme="majorHAnsi"/>
          <w:u w:val="single"/>
        </w:rPr>
        <w:t xml:space="preserve">allies appear to be increasingly locked into pathways that </w:t>
      </w:r>
      <w:r w:rsidRPr="003B76D9">
        <w:rPr>
          <w:rFonts w:asciiTheme="majorHAnsi" w:hAnsiTheme="majorHAnsi" w:cstheme="majorHAnsi"/>
          <w:b/>
          <w:u w:val="single"/>
        </w:rPr>
        <w:t>threaten</w:t>
      </w:r>
      <w:r w:rsidRPr="003B76D9">
        <w:rPr>
          <w:rFonts w:asciiTheme="majorHAnsi" w:hAnsiTheme="majorHAnsi" w:cstheme="majorHAnsi"/>
          <w:sz w:val="16"/>
        </w:rPr>
        <w:t xml:space="preserve"> mounting violence, if not outright </w:t>
      </w:r>
      <w:r w:rsidRPr="003B76D9">
        <w:rPr>
          <w:rFonts w:asciiTheme="majorHAnsi" w:hAnsiTheme="majorHAnsi" w:cstheme="majorHAnsi"/>
          <w:b/>
          <w:u w:val="single"/>
        </w:rPr>
        <w:t>military confrontation</w:t>
      </w:r>
      <w:r w:rsidRPr="003B76D9">
        <w:rPr>
          <w:rFonts w:asciiTheme="majorHAnsi" w:hAnsiTheme="majorHAnsi" w:cstheme="majorHAnsi"/>
          <w:sz w:val="16"/>
        </w:rPr>
        <w:t xml:space="preserve">. Bad guys help fuel escalation. The </w:t>
      </w:r>
      <w:r w:rsidRPr="003B76D9">
        <w:rPr>
          <w:rFonts w:asciiTheme="majorHAnsi" w:hAnsiTheme="majorHAnsi" w:cstheme="majorHAnsi"/>
          <w:b/>
          <w:u w:val="single"/>
        </w:rPr>
        <w:t>escalatory policies</w:t>
      </w:r>
      <w:r w:rsidRPr="003B76D9">
        <w:rPr>
          <w:rFonts w:asciiTheme="majorHAnsi" w:hAnsiTheme="majorHAnsi" w:cstheme="majorHAnsi"/>
          <w:sz w:val="16"/>
        </w:rPr>
        <w:t xml:space="preserve"> of US allies as well as their opponents </w:t>
      </w:r>
      <w:r w:rsidRPr="003B76D9">
        <w:rPr>
          <w:rFonts w:asciiTheme="majorHAnsi" w:hAnsiTheme="majorHAnsi" w:cstheme="majorHAnsi"/>
          <w:u w:val="single"/>
        </w:rPr>
        <w:t>are</w:t>
      </w:r>
      <w:r w:rsidRPr="003B76D9">
        <w:rPr>
          <w:rFonts w:asciiTheme="majorHAnsi" w:hAnsiTheme="majorHAnsi" w:cstheme="majorHAnsi"/>
          <w:sz w:val="16"/>
        </w:rPr>
        <w:t xml:space="preserve"> frequently </w:t>
      </w:r>
      <w:r w:rsidRPr="003B76D9">
        <w:rPr>
          <w:rFonts w:asciiTheme="majorHAnsi" w:hAnsiTheme="majorHAnsi" w:cstheme="majorHAnsi"/>
          <w:u w:val="single"/>
        </w:rPr>
        <w:t>designed to</w:t>
      </w:r>
      <w:r w:rsidRPr="003B76D9">
        <w:rPr>
          <w:rFonts w:asciiTheme="majorHAnsi" w:hAnsiTheme="majorHAnsi" w:cstheme="majorHAnsi"/>
          <w:sz w:val="16"/>
        </w:rPr>
        <w:t xml:space="preserve"> either </w:t>
      </w:r>
      <w:r w:rsidRPr="003B76D9">
        <w:rPr>
          <w:rFonts w:asciiTheme="majorHAnsi" w:hAnsiTheme="majorHAnsi" w:cstheme="majorHAnsi"/>
          <w:u w:val="single"/>
        </w:rPr>
        <w:t>suck the</w:t>
      </w:r>
      <w:r w:rsidRPr="003B76D9">
        <w:rPr>
          <w:rFonts w:asciiTheme="majorHAnsi" w:hAnsiTheme="majorHAnsi" w:cstheme="majorHAnsi"/>
          <w:sz w:val="16"/>
        </w:rPr>
        <w:t xml:space="preserve"> United States and/or the </w:t>
      </w:r>
      <w:r w:rsidRPr="003B76D9">
        <w:rPr>
          <w:rFonts w:asciiTheme="majorHAnsi" w:hAnsiTheme="majorHAnsi" w:cstheme="majorHAnsi"/>
          <w:b/>
          <w:u w:val="single"/>
        </w:rPr>
        <w:t>international community</w:t>
      </w:r>
      <w:r w:rsidRPr="003B76D9">
        <w:rPr>
          <w:rFonts w:asciiTheme="majorHAnsi" w:hAnsiTheme="majorHAnsi" w:cstheme="majorHAnsi"/>
          <w:u w:val="single"/>
        </w:rPr>
        <w:t xml:space="preserve"> into</w:t>
      </w:r>
      <w:r w:rsidRPr="003B76D9">
        <w:rPr>
          <w:rFonts w:asciiTheme="majorHAnsi" w:hAnsiTheme="majorHAnsi" w:cstheme="majorHAnsi"/>
          <w:sz w:val="16"/>
        </w:rPr>
        <w:t xml:space="preserve"> stepped-up </w:t>
      </w:r>
      <w:r w:rsidRPr="003B76D9">
        <w:rPr>
          <w:rFonts w:asciiTheme="majorHAnsi" w:hAnsiTheme="majorHAnsi" w:cstheme="majorHAnsi"/>
          <w:u w:val="single"/>
        </w:rPr>
        <w:t>support</w:t>
      </w:r>
      <w:r w:rsidRPr="003B76D9">
        <w:rPr>
          <w:rFonts w:asciiTheme="majorHAnsi" w:hAnsiTheme="majorHAnsi" w:cstheme="majorHAnsi"/>
          <w:sz w:val="16"/>
        </w:rPr>
        <w:t xml:space="preserve">, including military intervention, or favourable mediation as a means of achieving their goals through negotiation. Arguably, and perhaps in a twist of irony, </w:t>
      </w:r>
      <w:r w:rsidRPr="003B76D9">
        <w:rPr>
          <w:rFonts w:asciiTheme="majorHAnsi" w:hAnsiTheme="majorHAnsi" w:cstheme="majorHAnsi"/>
          <w:u w:val="single"/>
        </w:rPr>
        <w:t>escalatory policies</w:t>
      </w:r>
      <w:r w:rsidRPr="003B76D9">
        <w:rPr>
          <w:rFonts w:asciiTheme="majorHAnsi" w:hAnsiTheme="majorHAnsi" w:cstheme="majorHAnsi"/>
          <w:sz w:val="16"/>
        </w:rPr>
        <w:t xml:space="preserve"> often </w:t>
      </w:r>
      <w:r w:rsidRPr="003B76D9">
        <w:rPr>
          <w:rFonts w:asciiTheme="majorHAnsi" w:hAnsiTheme="majorHAnsi" w:cstheme="majorHAnsi"/>
          <w:u w:val="single"/>
        </w:rPr>
        <w:t>constitute</w:t>
      </w:r>
      <w:r w:rsidRPr="003B76D9">
        <w:rPr>
          <w:rFonts w:asciiTheme="majorHAnsi" w:hAnsiTheme="majorHAnsi" w:cstheme="majorHAnsi"/>
          <w:sz w:val="16"/>
        </w:rPr>
        <w:t xml:space="preserve"> a conscious or unconscious </w:t>
      </w:r>
      <w:r w:rsidRPr="003B76D9">
        <w:rPr>
          <w:rFonts w:asciiTheme="majorHAnsi" w:hAnsiTheme="majorHAnsi" w:cstheme="majorHAnsi"/>
          <w:u w:val="single"/>
        </w:rPr>
        <w:t>clamour for US leadership in the absence of other powers</w:t>
      </w:r>
      <w:r w:rsidRPr="003B76D9">
        <w:rPr>
          <w:rFonts w:asciiTheme="majorHAnsi" w:hAnsiTheme="majorHAnsi" w:cstheme="majorHAnsi"/>
          <w:sz w:val="16"/>
        </w:rPr>
        <w:t xml:space="preserve"> such as China, Russia and Europe, </w:t>
      </w:r>
      <w:r w:rsidRPr="003B76D9">
        <w:rPr>
          <w:rFonts w:asciiTheme="majorHAnsi" w:hAnsiTheme="majorHAnsi" w:cstheme="majorHAnsi"/>
          <w:u w:val="single"/>
        </w:rPr>
        <w:t>able or willing to shoulder responsibility</w:t>
      </w:r>
      <w:r w:rsidRPr="003B76D9">
        <w:rPr>
          <w:rFonts w:asciiTheme="majorHAnsi" w:hAnsiTheme="majorHAnsi" w:cstheme="majorHAnsi"/>
          <w:sz w:val="16"/>
        </w:rPr>
        <w:t xml:space="preserve">. </w:t>
      </w:r>
      <w:r w:rsidRPr="003B76D9">
        <w:rPr>
          <w:rFonts w:asciiTheme="majorHAnsi" w:hAnsiTheme="majorHAnsi" w:cstheme="majorHAnsi"/>
          <w:sz w:val="12"/>
          <w:szCs w:val="12"/>
        </w:rPr>
        <w:t xml:space="preserve">This week's escalation of the Yemen war that threatens the free flow of oil with Saudi Arabia halting oil shipments through the Bab el Mandeb strait and an unverified claim by Houthi rebels to have targeted Abu Dhabi's international airport constitutes the latest fallout of US failure. Analysts see the halt in oil shipments as an effort to get major military powers, including the United States, Europe, and Muslim allies like Pakistan and Egypt who have shied away from sending troops to Yemen, to intervene to defeat the Houthis. Many of those powers depend on oil shipments through Bab el Mandeb. The bid to suck them into the Yemen war is an effort to secure a victory that neither Saudi Arabia or the UAE have been able to achieve in more than three years of fighting that has devastated Yemen. By the same token, Houthi rebels have sought to gain leverage in stalled United Nations peace efforts by targeting Saudi cities with ballistic missiles and making claims of attacks like on the Abu Dhabi airport that they have so far failed to back up with evidence. “The real impact (of the halt) would be felt if other countries followed suit and halted shipments,” said Wael Mahdi, an energy reporter and columnist for Saudi newspaper Arab News, referring to Kuwait, Iraq and the UAE that also ship through Bab el Mandeb. Mahdi argued that without a total halt of the flow of oil through Bab el Mandeb “things appear under control for the (oil) market,” but, he warned, “how can the world's oil community be sure that the waterway is safe?” In what amounted to a call for foreign intervention, Mahdi went on to caution that “countries might react too late. Will the world's powers wait longer … before they ensure the safety of this vital waterway?” Badr al-Khashti, chairman of Kuwait Oil Tanker Company (KOTC) disclosed that Kuwait was studying whether to halt oil exports through the strait. Al-Khashti's statement was notable given that Kuwait has sought to steer a middle ground in Saudi Arabia and the UAE's disputes with Iran and Qatar. Similarly, Iraq, despite warming relations with Saudi Arabia, may not want to irritate Iran, with whom it maintains close ties. External powers responded cautiously to the Saudi halt of oil shipments. US and EU spokespeople said they were aware of the Saudi move. Captain Bill Urban, a spokesman for US Central Command said: “We remain vigilant and ready to work with our partners to preserve the free flow of commerce throughout the region.” An EU spokesman noted that attacks on vessels in the strait were “a threat to international trade movements and heighten regional tensions.” US recognition of Jerusalem as Israel's capital as well as unqualified support for Israel's hard-handed efforts aided by Egypt and the Palestine Authority to squeeze Hamas and suppress sustained protests along the Gaza-Israel border have emboldened Israeli hardliners, prompted Palestinians to refuse US mediation and, together with Hamas moves to capitalise on the mounting tension, threaten to spark renewed military confrontation that neither side wants. </w:t>
      </w:r>
      <w:r w:rsidRPr="003B76D9">
        <w:rPr>
          <w:rFonts w:asciiTheme="majorHAnsi" w:hAnsiTheme="majorHAnsi" w:cstheme="majorHAnsi"/>
          <w:u w:val="single"/>
        </w:rPr>
        <w:t xml:space="preserve">The United States and Iran are locked into an </w:t>
      </w:r>
      <w:r w:rsidRPr="003B76D9">
        <w:rPr>
          <w:rFonts w:asciiTheme="majorHAnsi" w:hAnsiTheme="majorHAnsi" w:cstheme="majorHAnsi"/>
          <w:b/>
          <w:bCs/>
          <w:u w:val="single"/>
        </w:rPr>
        <w:t>escalating</w:t>
      </w:r>
      <w:r w:rsidRPr="003B76D9">
        <w:rPr>
          <w:rFonts w:asciiTheme="majorHAnsi" w:hAnsiTheme="majorHAnsi" w:cstheme="majorHAnsi"/>
          <w:u w:val="single"/>
        </w:rPr>
        <w:t xml:space="preserve"> war of words</w:t>
      </w:r>
      <w:r w:rsidRPr="003B76D9">
        <w:rPr>
          <w:rFonts w:asciiTheme="majorHAnsi" w:hAnsiTheme="majorHAnsi" w:cstheme="majorHAnsi"/>
          <w:sz w:val="16"/>
        </w:rPr>
        <w:t xml:space="preserve"> </w:t>
      </w:r>
      <w:r w:rsidRPr="003B76D9">
        <w:rPr>
          <w:rFonts w:asciiTheme="majorHAnsi" w:hAnsiTheme="majorHAnsi" w:cstheme="majorHAnsi"/>
          <w:u w:val="single"/>
        </w:rPr>
        <w:t>threatening</w:t>
      </w:r>
      <w:r w:rsidRPr="003B76D9">
        <w:rPr>
          <w:rFonts w:asciiTheme="majorHAnsi" w:hAnsiTheme="majorHAnsi" w:cstheme="majorHAnsi"/>
          <w:sz w:val="16"/>
        </w:rPr>
        <w:t xml:space="preserve"> further interruptions of the flow of oil as well as </w:t>
      </w:r>
      <w:r w:rsidRPr="003B76D9">
        <w:rPr>
          <w:rFonts w:asciiTheme="majorHAnsi" w:hAnsiTheme="majorHAnsi" w:cstheme="majorHAnsi"/>
          <w:b/>
          <w:bCs/>
          <w:u w:val="single"/>
        </w:rPr>
        <w:t>doom and gloom</w:t>
      </w:r>
      <w:r w:rsidRPr="003B76D9">
        <w:rPr>
          <w:rFonts w:asciiTheme="majorHAnsi" w:hAnsiTheme="majorHAnsi" w:cstheme="majorHAnsi"/>
          <w:sz w:val="16"/>
        </w:rPr>
        <w:t xml:space="preserve"> against a backdrop of the imposition of harsh US sanctions and the US and Saudi Arabia toying with attempting to spur ethnic unrest in Iran in an effort to topple the regime in Tehran. As political scientist Ian Bremmer said: “</w:t>
      </w:r>
      <w:r w:rsidRPr="003B76D9">
        <w:rPr>
          <w:rFonts w:asciiTheme="majorHAnsi" w:hAnsiTheme="majorHAnsi" w:cstheme="majorHAnsi"/>
          <w:u w:val="single"/>
        </w:rPr>
        <w:t>The lack of clear</w:t>
      </w:r>
      <w:r w:rsidRPr="003B76D9">
        <w:rPr>
          <w:rFonts w:asciiTheme="majorHAnsi" w:hAnsiTheme="majorHAnsi" w:cstheme="majorHAnsi"/>
          <w:sz w:val="16"/>
        </w:rPr>
        <w:t xml:space="preserve">, </w:t>
      </w:r>
      <w:r w:rsidRPr="003B76D9">
        <w:rPr>
          <w:rFonts w:asciiTheme="majorHAnsi" w:hAnsiTheme="majorHAnsi" w:cstheme="majorHAnsi"/>
          <w:u w:val="single"/>
        </w:rPr>
        <w:t xml:space="preserve">uncontested </w:t>
      </w:r>
      <w:r w:rsidRPr="003B76D9">
        <w:rPr>
          <w:rFonts w:asciiTheme="majorHAnsi" w:hAnsiTheme="majorHAnsi" w:cstheme="majorHAnsi"/>
          <w:b/>
          <w:bCs/>
          <w:u w:val="single"/>
        </w:rPr>
        <w:t>international leadership</w:t>
      </w:r>
      <w:r w:rsidRPr="003B76D9">
        <w:rPr>
          <w:rFonts w:asciiTheme="majorHAnsi" w:hAnsiTheme="majorHAnsi" w:cstheme="majorHAnsi"/>
          <w:sz w:val="16"/>
        </w:rPr>
        <w:t xml:space="preserve"> </w:t>
      </w:r>
      <w:r w:rsidRPr="003B76D9">
        <w:rPr>
          <w:rFonts w:asciiTheme="majorHAnsi" w:hAnsiTheme="majorHAnsi" w:cstheme="majorHAnsi"/>
          <w:u w:val="single"/>
        </w:rPr>
        <w:t>is everywhere</w:t>
      </w:r>
      <w:r w:rsidRPr="003B76D9">
        <w:rPr>
          <w:rFonts w:asciiTheme="majorHAnsi" w:hAnsiTheme="majorHAnsi" w:cstheme="majorHAnsi"/>
          <w:sz w:val="16"/>
        </w:rPr>
        <w:t xml:space="preserve"> we look these days… </w:t>
      </w:r>
      <w:r w:rsidRPr="003B76D9">
        <w:rPr>
          <w:rFonts w:asciiTheme="majorHAnsi" w:hAnsiTheme="majorHAnsi" w:cstheme="majorHAnsi"/>
          <w:u w:val="single"/>
        </w:rPr>
        <w:t xml:space="preserve">Yet nowhere is the </w:t>
      </w:r>
      <w:r w:rsidRPr="003B76D9">
        <w:rPr>
          <w:rFonts w:asciiTheme="majorHAnsi" w:hAnsiTheme="majorHAnsi" w:cstheme="majorHAnsi"/>
          <w:b/>
          <w:bCs/>
          <w:u w:val="single"/>
        </w:rPr>
        <w:t>destabilizing impact</w:t>
      </w:r>
      <w:r w:rsidRPr="003B76D9">
        <w:rPr>
          <w:rFonts w:asciiTheme="majorHAnsi" w:hAnsiTheme="majorHAnsi" w:cstheme="majorHAnsi"/>
          <w:u w:val="single"/>
        </w:rPr>
        <w:t xml:space="preserve"> of this trend more obvious</w:t>
      </w:r>
      <w:r w:rsidRPr="003B76D9">
        <w:rPr>
          <w:rFonts w:asciiTheme="majorHAnsi" w:hAnsiTheme="majorHAnsi" w:cstheme="majorHAnsi"/>
          <w:sz w:val="16"/>
        </w:rPr>
        <w:t xml:space="preserve">, and pressing, </w:t>
      </w:r>
      <w:r w:rsidRPr="003B76D9">
        <w:rPr>
          <w:rFonts w:asciiTheme="majorHAnsi" w:hAnsiTheme="majorHAnsi" w:cstheme="majorHAnsi"/>
          <w:u w:val="single"/>
        </w:rPr>
        <w:t xml:space="preserve">than in the </w:t>
      </w:r>
      <w:r w:rsidRPr="003B76D9">
        <w:rPr>
          <w:rFonts w:asciiTheme="majorHAnsi" w:hAnsiTheme="majorHAnsi" w:cstheme="majorHAnsi"/>
          <w:b/>
          <w:bCs/>
          <w:u w:val="single"/>
        </w:rPr>
        <w:t>Middle East</w:t>
      </w:r>
      <w:r w:rsidRPr="003B76D9">
        <w:rPr>
          <w:rFonts w:asciiTheme="majorHAnsi" w:hAnsiTheme="majorHAnsi" w:cstheme="majorHAnsi"/>
          <w:sz w:val="16"/>
        </w:rPr>
        <w:t xml:space="preserve">… </w:t>
      </w:r>
      <w:r w:rsidRPr="003B76D9">
        <w:rPr>
          <w:rFonts w:asciiTheme="majorHAnsi" w:hAnsiTheme="majorHAnsi" w:cstheme="majorHAnsi"/>
          <w:u w:val="single"/>
        </w:rPr>
        <w:t>The result</w:t>
      </w:r>
      <w:r w:rsidRPr="003B76D9">
        <w:rPr>
          <w:rFonts w:asciiTheme="majorHAnsi" w:hAnsiTheme="majorHAnsi" w:cstheme="majorHAnsi"/>
          <w:sz w:val="16"/>
        </w:rPr>
        <w:t>…</w:t>
      </w:r>
      <w:r w:rsidRPr="003B76D9">
        <w:rPr>
          <w:rFonts w:asciiTheme="majorHAnsi" w:hAnsiTheme="majorHAnsi" w:cstheme="majorHAnsi"/>
          <w:u w:val="single"/>
        </w:rPr>
        <w:t xml:space="preserve">will be more </w:t>
      </w:r>
      <w:r w:rsidRPr="003B76D9">
        <w:rPr>
          <w:rFonts w:asciiTheme="majorHAnsi" w:hAnsiTheme="majorHAnsi" w:cstheme="majorHAnsi"/>
          <w:b/>
          <w:bCs/>
          <w:u w:val="single"/>
        </w:rPr>
        <w:t>uncertainty</w:t>
      </w:r>
      <w:r w:rsidRPr="003B76D9">
        <w:rPr>
          <w:rFonts w:asciiTheme="majorHAnsi" w:hAnsiTheme="majorHAnsi" w:cstheme="majorHAnsi"/>
          <w:sz w:val="16"/>
        </w:rPr>
        <w:t xml:space="preserve">, </w:t>
      </w:r>
      <w:r w:rsidRPr="003B76D9">
        <w:rPr>
          <w:rFonts w:asciiTheme="majorHAnsi" w:hAnsiTheme="majorHAnsi" w:cstheme="majorHAnsi"/>
          <w:u w:val="single"/>
        </w:rPr>
        <w:t xml:space="preserve">more </w:t>
      </w:r>
      <w:r w:rsidRPr="003B76D9">
        <w:rPr>
          <w:rFonts w:asciiTheme="majorHAnsi" w:hAnsiTheme="majorHAnsi" w:cstheme="majorHAnsi"/>
          <w:b/>
          <w:bCs/>
          <w:u w:val="single"/>
        </w:rPr>
        <w:t>assertive behaviour</w:t>
      </w:r>
      <w:r w:rsidRPr="003B76D9">
        <w:rPr>
          <w:rFonts w:asciiTheme="majorHAnsi" w:hAnsiTheme="majorHAnsi" w:cstheme="majorHAnsi"/>
          <w:sz w:val="16"/>
        </w:rPr>
        <w:t xml:space="preserve">, </w:t>
      </w:r>
      <w:r w:rsidRPr="003B76D9">
        <w:rPr>
          <w:rFonts w:asciiTheme="majorHAnsi" w:hAnsiTheme="majorHAnsi" w:cstheme="majorHAnsi"/>
          <w:u w:val="single"/>
        </w:rPr>
        <w:t xml:space="preserve">more lines crossed and </w:t>
      </w:r>
      <w:r w:rsidRPr="003B76D9">
        <w:rPr>
          <w:rFonts w:asciiTheme="majorHAnsi" w:hAnsiTheme="majorHAnsi" w:cstheme="majorHAnsi"/>
          <w:b/>
          <w:bCs/>
          <w:u w:val="single"/>
        </w:rPr>
        <w:t>rising fears</w:t>
      </w:r>
      <w:r w:rsidRPr="003B76D9">
        <w:rPr>
          <w:rFonts w:asciiTheme="majorHAnsi" w:hAnsiTheme="majorHAnsi" w:cstheme="majorHAnsi"/>
          <w:sz w:val="16"/>
        </w:rPr>
        <w:t xml:space="preserve"> that no one has the power to contain the risk of new forms of Middle East conflict.”</w:t>
      </w:r>
    </w:p>
    <w:p w14:paraId="3715C989" w14:textId="77777777" w:rsidR="00966330" w:rsidRPr="003B76D9" w:rsidRDefault="00966330" w:rsidP="00966330">
      <w:pPr>
        <w:rPr>
          <w:rFonts w:asciiTheme="majorHAnsi" w:hAnsiTheme="majorHAnsi" w:cstheme="majorHAnsi"/>
          <w:sz w:val="12"/>
        </w:rPr>
      </w:pPr>
    </w:p>
    <w:p w14:paraId="59E15B85" w14:textId="4E048C44" w:rsidR="00966330" w:rsidRPr="003B76D9" w:rsidRDefault="00966330" w:rsidP="00966330">
      <w:pPr>
        <w:pStyle w:val="Heading4"/>
        <w:rPr>
          <w:rFonts w:asciiTheme="majorHAnsi" w:hAnsiTheme="majorHAnsi" w:cstheme="majorHAnsi"/>
        </w:rPr>
      </w:pPr>
      <w:r w:rsidRPr="003B76D9">
        <w:rPr>
          <w:rFonts w:asciiTheme="majorHAnsi" w:hAnsiTheme="majorHAnsi" w:cstheme="majorHAnsi"/>
        </w:rPr>
        <w:t>Reducing military assistance to Egypt solves – previous sanctions prove Egypt will decrease ties with North Korea</w:t>
      </w:r>
      <w:r w:rsidR="001E4BAA">
        <w:rPr>
          <w:rFonts w:asciiTheme="majorHAnsi" w:hAnsiTheme="majorHAnsi" w:cstheme="majorHAnsi"/>
        </w:rPr>
        <w:t xml:space="preserve"> – Human Rights conditioning gives the U.S. the leverage to break up the Egypt-North Korea party</w:t>
      </w:r>
    </w:p>
    <w:p w14:paraId="3580D37C" w14:textId="77777777" w:rsidR="00966330" w:rsidRPr="003B76D9" w:rsidRDefault="00966330" w:rsidP="00966330">
      <w:pPr>
        <w:rPr>
          <w:rFonts w:asciiTheme="majorHAnsi" w:hAnsiTheme="majorHAnsi" w:cstheme="majorHAnsi"/>
        </w:rPr>
      </w:pPr>
      <w:r w:rsidRPr="003B76D9">
        <w:rPr>
          <w:rStyle w:val="Style13ptBold"/>
          <w:rFonts w:asciiTheme="majorHAnsi" w:hAnsiTheme="majorHAnsi" w:cstheme="majorHAnsi"/>
        </w:rPr>
        <w:t>Miller 18</w:t>
      </w:r>
      <w:r w:rsidRPr="003B76D9">
        <w:rPr>
          <w:rFonts w:asciiTheme="majorHAnsi" w:hAnsiTheme="majorHAnsi" w:cstheme="majorHAnsi"/>
        </w:rPr>
        <w:t xml:space="preserve"> – Deputy Director for Policy at the Project on Middle East Democracy (POMED) and is a Nonresident Scholar at the Carnegie Endowment for International Peace. (Andrew, 07.24.18, “Security, Human Rights, and Reform in Egypt,” </w:t>
      </w:r>
      <w:hyperlink r:id="rId57" w:history="1">
        <w:r w:rsidRPr="003B76D9">
          <w:rPr>
            <w:rStyle w:val="Hyperlink"/>
            <w:rFonts w:asciiTheme="majorHAnsi" w:hAnsiTheme="majorHAnsi" w:cstheme="majorHAnsi"/>
          </w:rPr>
          <w:t>https://carnegieendowment.org/2018/07/24/security-human-rights-and-reform-in-egypt-pub-76943)</w:t>
        </w:r>
      </w:hyperlink>
      <w:r w:rsidRPr="003B76D9">
        <w:rPr>
          <w:rFonts w:asciiTheme="majorHAnsi" w:hAnsiTheme="majorHAnsi" w:cstheme="majorHAnsi"/>
        </w:rPr>
        <w:t xml:space="preserve"> np</w:t>
      </w:r>
    </w:p>
    <w:p w14:paraId="2A3E118B" w14:textId="77777777" w:rsidR="00966330" w:rsidRPr="003B76D9" w:rsidRDefault="00966330" w:rsidP="00966330">
      <w:pPr>
        <w:rPr>
          <w:rFonts w:asciiTheme="majorHAnsi" w:hAnsiTheme="majorHAnsi" w:cstheme="majorHAnsi"/>
          <w:sz w:val="16"/>
        </w:rPr>
      </w:pPr>
      <w:r w:rsidRPr="003B76D9">
        <w:rPr>
          <w:rFonts w:asciiTheme="majorHAnsi" w:hAnsiTheme="majorHAnsi" w:cstheme="majorHAnsi"/>
          <w:sz w:val="16"/>
        </w:rPr>
        <w:t xml:space="preserve">The third characteristic of today’s </w:t>
      </w:r>
      <w:r w:rsidRPr="003B76D9">
        <w:rPr>
          <w:rStyle w:val="StyleUnderline"/>
          <w:rFonts w:asciiTheme="majorHAnsi" w:hAnsiTheme="majorHAnsi" w:cstheme="majorHAnsi"/>
        </w:rPr>
        <w:t>Egypt</w:t>
      </w:r>
      <w:r w:rsidRPr="003B76D9">
        <w:rPr>
          <w:rFonts w:asciiTheme="majorHAnsi" w:hAnsiTheme="majorHAnsi" w:cstheme="majorHAnsi"/>
          <w:sz w:val="16"/>
        </w:rPr>
        <w:t xml:space="preserve"> is that it </w:t>
      </w:r>
      <w:r w:rsidRPr="003B76D9">
        <w:rPr>
          <w:rStyle w:val="StyleUnderline"/>
          <w:rFonts w:asciiTheme="majorHAnsi" w:hAnsiTheme="majorHAnsi" w:cstheme="majorHAnsi"/>
        </w:rPr>
        <w:t>is an extremely difficult partner for the United States</w:t>
      </w:r>
      <w:r w:rsidRPr="003B76D9">
        <w:rPr>
          <w:rFonts w:asciiTheme="majorHAnsi" w:hAnsiTheme="majorHAnsi" w:cstheme="majorHAnsi"/>
          <w:sz w:val="16"/>
        </w:rPr>
        <w:t xml:space="preserve">. The Cold War consensus that held together the U.S.-Egyptian relationship no longer holds, and </w:t>
      </w:r>
      <w:r w:rsidRPr="003B76D9">
        <w:rPr>
          <w:rStyle w:val="StyleUnderline"/>
          <w:rFonts w:asciiTheme="majorHAnsi" w:hAnsiTheme="majorHAnsi" w:cstheme="majorHAnsi"/>
        </w:rPr>
        <w:t>Egyptian interests often diverge from those of the United States</w:t>
      </w:r>
      <w:r w:rsidRPr="003B76D9">
        <w:rPr>
          <w:rFonts w:asciiTheme="majorHAnsi" w:hAnsiTheme="majorHAnsi" w:cstheme="majorHAnsi"/>
          <w:sz w:val="16"/>
        </w:rPr>
        <w:t xml:space="preserve">. For example, </w:t>
      </w:r>
      <w:r w:rsidRPr="003B76D9">
        <w:rPr>
          <w:rStyle w:val="StyleUnderline"/>
          <w:rFonts w:asciiTheme="majorHAnsi" w:hAnsiTheme="majorHAnsi" w:cstheme="majorHAnsi"/>
        </w:rPr>
        <w:t>Egypt has continued its political, economic, and military cooperation with North Korea, helping Pyongyang to acquire badly needed foreign currency, at the precise time the Trump administration has sought to apply maximum pressure on King Jong Un’s regime</w:t>
      </w:r>
      <w:r w:rsidRPr="003B76D9">
        <w:rPr>
          <w:rFonts w:asciiTheme="majorHAnsi" w:hAnsiTheme="majorHAnsi" w:cstheme="majorHAnsi"/>
          <w:sz w:val="16"/>
        </w:rPr>
        <w:t xml:space="preserve">.14Egypt is also determined to build a closer relationship with Russia, regardless of how the United States treats Egypt. And, at the United Nations Security Council, Egypt has opposed U.S. positions on Syria and Israel. Even where the United States and Egypt share common interests, Egypt has often rejected U.S. cooperation and assistance. Counterterrorism (CT) is a case in point. While Egypt has gladly accepted U.S. military equipment funded by American taxpayer money, it has largely spurned other forms of support that are arguably more important to its CT success, including training and advice.15 This is particularly detrimental to CT in Egypt, as the Egyptian military’s struggles against the ISIS affiliate in the Sinai appear to be a function of poor doctrine and tactics rather than equipment shortfalls. Moreover, al-Sisi’s government has ignored U.S. concerns that its political repression and mass incarceration of peaceful actors is fueling radicalization trends in the country, in effect creating new terrorists.16 As one former prisoner noted, “In the beginning [2013], no one had even heard of Daesh, but by the time I left, maybe 20 percent were openly supporting their ideas... after all those years of being in jail with no explanation, many wanted revenge.”17 Yet, repeated U.S. warnings that Egypt needs to take prison radicalization seriously have fallen on deaf ears. Egypt’s declining utility to the United States as a partner is all the more striking given how much money the United States has invested in Egypt. In recent years, the U.S. government has continued to provide Egypt with an annual $1.3 billion in military assistance, which in Fiscal Year (FY) 2018 accounted for 21 percent of all U.S. Foreign Military Financing (FMF) funds globally, making the country the second largest recipient of FMF worldwide.18And this is on top of the $47 billion in military assistance and $24 billion in economic aid that the United States has given to Egypt over the last forty years. As a whole, it is becoming increasingly difficult to argue that the United States is getting a good return on its investment in Egypt. Egypt has lost regional influence, but the United States continues to provide al-Sisi’s government with the second largest FMF package in the world. Egypt is moving in the wrong direction, endangering key U.S. interests in human rights and counterterrorism, while rejecting U.S. advice on how to turn around this negative trajectory. What can the United States do to break out of this unsatisfactory cycle? There are two steps that Congress could take that would both advance vital U.S. interests and ensure that the U.S. investment in Egypt is proportional to its return. Both concern U.S. military assistance to Egypt, which is no coincidence. The Egyptian government values U.S. military assistance above all else. If the U.S. government is to get through to al-Sisi’s government, U.S. aid will have to be put on (or off) the table. First, </w:t>
      </w:r>
      <w:r w:rsidRPr="003B76D9">
        <w:rPr>
          <w:rStyle w:val="StyleUnderline"/>
          <w:rFonts w:asciiTheme="majorHAnsi" w:hAnsiTheme="majorHAnsi" w:cstheme="majorHAnsi"/>
        </w:rPr>
        <w:t>Congress should retain human rights conditions on Egypt’s military assistance</w:t>
      </w:r>
      <w:r w:rsidRPr="003B76D9">
        <w:rPr>
          <w:rFonts w:asciiTheme="majorHAnsi" w:hAnsiTheme="majorHAnsi" w:cstheme="majorHAnsi"/>
          <w:sz w:val="16"/>
        </w:rPr>
        <w:t xml:space="preserve"> package in the FY19 State and Foreign Operations appropriations bill. </w:t>
      </w:r>
      <w:r w:rsidRPr="003B76D9">
        <w:rPr>
          <w:rStyle w:val="StyleUnderline"/>
          <w:rFonts w:asciiTheme="majorHAnsi" w:hAnsiTheme="majorHAnsi" w:cstheme="majorHAnsi"/>
        </w:rPr>
        <w:t>The Trump administration made use of this conditionality last August when it suspended $195 million in FMF funding for Egypt</w:t>
      </w:r>
      <w:r w:rsidRPr="003B76D9">
        <w:rPr>
          <w:rFonts w:asciiTheme="majorHAnsi" w:hAnsiTheme="majorHAnsi" w:cstheme="majorHAnsi"/>
          <w:sz w:val="16"/>
        </w:rPr>
        <w:t xml:space="preserve">.19 </w:t>
      </w:r>
      <w:r w:rsidRPr="003B76D9">
        <w:rPr>
          <w:rStyle w:val="StyleUnderline"/>
          <w:rFonts w:asciiTheme="majorHAnsi" w:hAnsiTheme="majorHAnsi" w:cstheme="majorHAnsi"/>
        </w:rPr>
        <w:t>As a result</w:t>
      </w:r>
      <w:r w:rsidRPr="003B76D9">
        <w:rPr>
          <w:rFonts w:asciiTheme="majorHAnsi" w:hAnsiTheme="majorHAnsi" w:cstheme="majorHAnsi"/>
          <w:sz w:val="16"/>
        </w:rPr>
        <w:t xml:space="preserve"> </w:t>
      </w:r>
      <w:r w:rsidRPr="003B76D9">
        <w:rPr>
          <w:rStyle w:val="StyleUnderline"/>
          <w:rFonts w:asciiTheme="majorHAnsi" w:hAnsiTheme="majorHAnsi" w:cstheme="majorHAnsi"/>
        </w:rPr>
        <w:t>of this pressure, the Egyptian government finally arranged for a retrial in the infamous foreign funding case,</w:t>
      </w:r>
      <w:r w:rsidRPr="003B76D9">
        <w:rPr>
          <w:rFonts w:asciiTheme="majorHAnsi" w:hAnsiTheme="majorHAnsi" w:cstheme="majorHAnsi"/>
          <w:sz w:val="16"/>
        </w:rPr>
        <w:t xml:space="preserve"> in which 43 employees of U.S. and German-based NGOs, including 17 Americans, received prison sentences on politicized charges in 2013.20 </w:t>
      </w:r>
      <w:r w:rsidRPr="003B76D9">
        <w:rPr>
          <w:rStyle w:val="StyleUnderline"/>
          <w:rFonts w:asciiTheme="majorHAnsi" w:hAnsiTheme="majorHAnsi" w:cstheme="majorHAnsi"/>
        </w:rPr>
        <w:t>Egypt also reportedly forced North Korea to reduce the staff level of its embassy in Cairo, Pyongyang’s largest mission in the region.</w:t>
      </w:r>
      <w:r w:rsidRPr="003B76D9">
        <w:rPr>
          <w:rFonts w:asciiTheme="majorHAnsi" w:hAnsiTheme="majorHAnsi" w:cstheme="majorHAnsi"/>
          <w:sz w:val="16"/>
        </w:rPr>
        <w:t xml:space="preserve">21 While neither step is sufficient to justify the release of the $195 million, </w:t>
      </w:r>
      <w:r w:rsidRPr="003B76D9">
        <w:rPr>
          <w:rStyle w:val="StyleUnderline"/>
          <w:rFonts w:asciiTheme="majorHAnsi" w:hAnsiTheme="majorHAnsi" w:cstheme="majorHAnsi"/>
        </w:rPr>
        <w:t>they indicate that U.S. pressure is having some effect</w:t>
      </w:r>
      <w:r w:rsidRPr="003B76D9">
        <w:rPr>
          <w:rFonts w:asciiTheme="majorHAnsi" w:hAnsiTheme="majorHAnsi" w:cstheme="majorHAnsi"/>
          <w:sz w:val="16"/>
        </w:rPr>
        <w:t xml:space="preserve">. In FY19, Congress should condition a portion of military assistance to Egypt on progress in several important areas, including a cessation of the investigation and arrest of activists and democracy promotion organizations, the release of political prisoners, and granting U.S. military officials access to the Sinai to perform end-use monitoring of U.S.-made military equipment. Second, Congress should reduce military assistance to Egypt from $1.3 billion to $1 billion in the FY19 appropriations bill, as proposed in the Senate Appropriations Committee’s markup. As things currently stand, Egypt both views U.S. military support as an entitlement and believes itself to be more important to the United States than vice versa. Based on these perceptions, </w:t>
      </w:r>
      <w:r w:rsidRPr="003B76D9">
        <w:rPr>
          <w:rStyle w:val="StyleUnderline"/>
          <w:rFonts w:asciiTheme="majorHAnsi" w:hAnsiTheme="majorHAnsi" w:cstheme="majorHAnsi"/>
        </w:rPr>
        <w:t>the Egyptian government expects the United States will ultimately back down from any threat or sanction, which undermines U.S. influence in Egypt. Reducing Egypt’s</w:t>
      </w:r>
      <w:r w:rsidRPr="003B76D9">
        <w:rPr>
          <w:rFonts w:asciiTheme="majorHAnsi" w:hAnsiTheme="majorHAnsi" w:cstheme="majorHAnsi"/>
          <w:sz w:val="16"/>
        </w:rPr>
        <w:t xml:space="preserve"> annual </w:t>
      </w:r>
      <w:r w:rsidRPr="003B76D9">
        <w:rPr>
          <w:rStyle w:val="StyleUnderline"/>
          <w:rFonts w:asciiTheme="majorHAnsi" w:hAnsiTheme="majorHAnsi" w:cstheme="majorHAnsi"/>
        </w:rPr>
        <w:t>military assistance</w:t>
      </w:r>
      <w:r w:rsidRPr="003B76D9">
        <w:rPr>
          <w:rFonts w:asciiTheme="majorHAnsi" w:hAnsiTheme="majorHAnsi" w:cstheme="majorHAnsi"/>
          <w:sz w:val="16"/>
        </w:rPr>
        <w:t xml:space="preserve"> appropriation </w:t>
      </w:r>
      <w:r w:rsidRPr="003B76D9">
        <w:rPr>
          <w:rStyle w:val="StyleUnderline"/>
          <w:rFonts w:asciiTheme="majorHAnsi" w:hAnsiTheme="majorHAnsi" w:cstheme="majorHAnsi"/>
        </w:rPr>
        <w:t>would send the unmistakable message that the United States expects more in return for its support to Egypt.</w:t>
      </w:r>
      <w:r w:rsidRPr="003B76D9">
        <w:rPr>
          <w:rFonts w:asciiTheme="majorHAnsi" w:hAnsiTheme="majorHAnsi" w:cstheme="majorHAnsi"/>
          <w:sz w:val="16"/>
        </w:rPr>
        <w:t xml:space="preserve"> In addition, </w:t>
      </w:r>
      <w:r w:rsidRPr="003B76D9">
        <w:rPr>
          <w:rStyle w:val="StyleUnderline"/>
          <w:rFonts w:asciiTheme="majorHAnsi" w:hAnsiTheme="majorHAnsi" w:cstheme="majorHAnsi"/>
        </w:rPr>
        <w:t>by disabusing Egypt of the notion that it can take its existing level of funding for granted, Congress can restore U.S. leverage over the Egyptian government.</w:t>
      </w:r>
      <w:r w:rsidRPr="003B76D9">
        <w:rPr>
          <w:rFonts w:asciiTheme="majorHAnsi" w:hAnsiTheme="majorHAnsi" w:cstheme="majorHAnsi"/>
          <w:sz w:val="16"/>
        </w:rPr>
        <w:t xml:space="preserve">22 </w:t>
      </w:r>
    </w:p>
    <w:p w14:paraId="2A33BEA4" w14:textId="77777777" w:rsidR="00966330" w:rsidRPr="003B76D9" w:rsidRDefault="00966330" w:rsidP="00966330">
      <w:pPr>
        <w:rPr>
          <w:rFonts w:asciiTheme="majorHAnsi" w:hAnsiTheme="majorHAnsi" w:cstheme="majorHAnsi"/>
        </w:rPr>
      </w:pPr>
    </w:p>
    <w:p w14:paraId="2BE965B2" w14:textId="76E15331" w:rsidR="002F028B" w:rsidRDefault="002F028B" w:rsidP="00966330">
      <w:pPr>
        <w:pStyle w:val="Heading2"/>
        <w:rPr>
          <w:rFonts w:asciiTheme="majorHAnsi" w:hAnsiTheme="majorHAnsi" w:cstheme="majorHAnsi"/>
        </w:rPr>
      </w:pPr>
      <w:r>
        <w:rPr>
          <w:rFonts w:asciiTheme="majorHAnsi" w:hAnsiTheme="majorHAnsi" w:cstheme="majorHAnsi"/>
        </w:rPr>
        <w:t>2ac add-on</w:t>
      </w:r>
    </w:p>
    <w:p w14:paraId="3D418825" w14:textId="2AC7125C" w:rsidR="002F028B" w:rsidRPr="003B76D9" w:rsidRDefault="002F028B" w:rsidP="002F028B">
      <w:pPr>
        <w:pStyle w:val="Heading4"/>
        <w:rPr>
          <w:rFonts w:asciiTheme="majorHAnsi" w:hAnsiTheme="majorHAnsi" w:cstheme="majorHAnsi"/>
        </w:rPr>
      </w:pPr>
      <w:r>
        <w:rPr>
          <w:rFonts w:asciiTheme="majorHAnsi" w:hAnsiTheme="majorHAnsi" w:cstheme="majorHAnsi"/>
        </w:rPr>
        <w:t>North Korean-Egyptian arms sales lead to strikes on Israel and chemical weapons useage</w:t>
      </w:r>
      <w:r w:rsidRPr="003B76D9">
        <w:rPr>
          <w:rFonts w:asciiTheme="majorHAnsi" w:hAnsiTheme="majorHAnsi" w:cstheme="majorHAnsi"/>
        </w:rPr>
        <w:t xml:space="preserve"> </w:t>
      </w:r>
    </w:p>
    <w:p w14:paraId="1610CB56" w14:textId="77777777" w:rsidR="002F028B" w:rsidRPr="003B76D9" w:rsidRDefault="002F028B" w:rsidP="002F028B">
      <w:pPr>
        <w:spacing w:after="0" w:line="240" w:lineRule="auto"/>
        <w:rPr>
          <w:rFonts w:asciiTheme="majorHAnsi" w:eastAsia="Times New Roman" w:hAnsiTheme="majorHAnsi" w:cstheme="majorHAnsi"/>
          <w:sz w:val="24"/>
        </w:rPr>
      </w:pPr>
      <w:r w:rsidRPr="003B76D9">
        <w:rPr>
          <w:rStyle w:val="Style13ptBold"/>
          <w:rFonts w:asciiTheme="majorHAnsi" w:hAnsiTheme="majorHAnsi" w:cstheme="majorHAnsi"/>
        </w:rPr>
        <w:t>Ryall 18</w:t>
      </w:r>
      <w:r w:rsidRPr="003B76D9">
        <w:rPr>
          <w:rFonts w:asciiTheme="majorHAnsi" w:hAnsiTheme="majorHAnsi" w:cstheme="majorHAnsi"/>
        </w:rPr>
        <w:t xml:space="preserve"> – journalist @ Israel. (Julian, 03.04.18, “UN report to shed new light on Egypt’s role in North Korean weapons sales,” </w:t>
      </w:r>
      <w:hyperlink r:id="rId58" w:history="1">
        <w:r w:rsidRPr="003B76D9">
          <w:rPr>
            <w:rStyle w:val="Hyperlink"/>
            <w:rFonts w:asciiTheme="majorHAnsi" w:eastAsia="Times New Roman" w:hAnsiTheme="majorHAnsi" w:cstheme="majorHAnsi"/>
          </w:rPr>
          <w:t>https://www.telegraph.co.uk/news/2018/03/04/un-report-new-light-egypts-role-north-korean-weapons-sales/</w:t>
        </w:r>
        <w:r w:rsidRPr="003B76D9">
          <w:rPr>
            <w:rStyle w:val="Hyperlink"/>
            <w:rFonts w:asciiTheme="majorHAnsi" w:eastAsia="Times New Roman" w:hAnsiTheme="majorHAnsi" w:cstheme="majorHAnsi"/>
            <w:sz w:val="24"/>
          </w:rPr>
          <w:t>)</w:t>
        </w:r>
      </w:hyperlink>
      <w:r w:rsidRPr="003B76D9">
        <w:rPr>
          <w:rFonts w:asciiTheme="majorHAnsi" w:eastAsia="Times New Roman" w:hAnsiTheme="majorHAnsi" w:cstheme="majorHAnsi"/>
          <w:sz w:val="24"/>
        </w:rPr>
        <w:t xml:space="preserve"> np</w:t>
      </w:r>
    </w:p>
    <w:p w14:paraId="1D555831" w14:textId="77777777" w:rsidR="002F028B" w:rsidRPr="003B76D9" w:rsidRDefault="002F028B" w:rsidP="002F028B">
      <w:pPr>
        <w:spacing w:after="0" w:line="240" w:lineRule="auto"/>
        <w:rPr>
          <w:rFonts w:asciiTheme="majorHAnsi" w:eastAsia="Times New Roman" w:hAnsiTheme="majorHAnsi" w:cstheme="majorHAnsi"/>
          <w:sz w:val="24"/>
        </w:rPr>
      </w:pPr>
    </w:p>
    <w:p w14:paraId="6E25213F" w14:textId="77777777" w:rsidR="002F028B" w:rsidRPr="003B76D9" w:rsidRDefault="002F028B" w:rsidP="002F028B">
      <w:pPr>
        <w:rPr>
          <w:rFonts w:asciiTheme="majorHAnsi" w:hAnsiTheme="majorHAnsi" w:cstheme="majorHAnsi"/>
          <w:u w:val="single"/>
        </w:rPr>
      </w:pPr>
      <w:r w:rsidRPr="003B76D9">
        <w:rPr>
          <w:rStyle w:val="StyleUnderline"/>
          <w:rFonts w:asciiTheme="majorHAnsi" w:hAnsiTheme="majorHAnsi" w:cstheme="majorHAnsi"/>
        </w:rPr>
        <w:t>A report to be released by the U</w:t>
      </w:r>
      <w:r w:rsidRPr="003B76D9">
        <w:rPr>
          <w:rFonts w:asciiTheme="majorHAnsi" w:hAnsiTheme="majorHAnsi" w:cstheme="majorHAnsi"/>
          <w:sz w:val="16"/>
        </w:rPr>
        <w:t xml:space="preserve">nited </w:t>
      </w:r>
      <w:r w:rsidRPr="003B76D9">
        <w:rPr>
          <w:rStyle w:val="StyleUnderline"/>
          <w:rFonts w:asciiTheme="majorHAnsi" w:hAnsiTheme="majorHAnsi" w:cstheme="majorHAnsi"/>
        </w:rPr>
        <w:t>N</w:t>
      </w:r>
      <w:r w:rsidRPr="003B76D9">
        <w:rPr>
          <w:rFonts w:asciiTheme="majorHAnsi" w:hAnsiTheme="majorHAnsi" w:cstheme="majorHAnsi"/>
          <w:sz w:val="16"/>
        </w:rPr>
        <w:t xml:space="preserve">ations will </w:t>
      </w:r>
      <w:r w:rsidRPr="003B76D9">
        <w:rPr>
          <w:rStyle w:val="StyleUnderline"/>
          <w:rFonts w:asciiTheme="majorHAnsi" w:hAnsiTheme="majorHAnsi" w:cstheme="majorHAnsi"/>
        </w:rPr>
        <w:t xml:space="preserve">shed renewed light on Egypt’s role as the trans-shipment point for North Korean weapons throughout North Africa and the Middle East </w:t>
      </w:r>
      <w:r w:rsidRPr="003B76D9">
        <w:rPr>
          <w:rFonts w:asciiTheme="majorHAnsi" w:hAnsiTheme="majorHAnsi" w:cstheme="majorHAnsi"/>
          <w:sz w:val="16"/>
        </w:rPr>
        <w:t xml:space="preserve">and, it is anticipated, increase pressure on Cairo to curb the trade. </w:t>
      </w:r>
      <w:r w:rsidRPr="003B76D9">
        <w:rPr>
          <w:rStyle w:val="StyleUnderline"/>
          <w:rFonts w:asciiTheme="majorHAnsi" w:hAnsiTheme="majorHAnsi" w:cstheme="majorHAnsi"/>
        </w:rPr>
        <w:t>The UN has been looking into a North Korean freighter that was intercepted off the coast of Egypt in 2016 and found to be carrying 30,000 rocket-propelled grenades</w:t>
      </w:r>
      <w:r w:rsidRPr="003B76D9">
        <w:rPr>
          <w:rFonts w:asciiTheme="majorHAnsi" w:hAnsiTheme="majorHAnsi" w:cstheme="majorHAnsi"/>
          <w:sz w:val="16"/>
        </w:rPr>
        <w:t xml:space="preserve">, with an estimated value of £18.84 million, concealed beneath a cargo of iron ore, The New York Times reported. </w:t>
      </w:r>
      <w:r w:rsidRPr="003B76D9">
        <w:rPr>
          <w:rStyle w:val="StyleUnderline"/>
          <w:rFonts w:asciiTheme="majorHAnsi" w:hAnsiTheme="majorHAnsi" w:cstheme="majorHAnsi"/>
        </w:rPr>
        <w:t>The UN study</w:t>
      </w:r>
      <w:r w:rsidRPr="003B76D9">
        <w:rPr>
          <w:rFonts w:asciiTheme="majorHAnsi" w:hAnsiTheme="majorHAnsi" w:cstheme="majorHAnsi"/>
          <w:sz w:val="16"/>
        </w:rPr>
        <w:t xml:space="preserve">, which is due to be published before the end of the month, </w:t>
      </w:r>
      <w:r w:rsidRPr="003B76D9">
        <w:rPr>
          <w:rStyle w:val="StyleUnderline"/>
          <w:rFonts w:asciiTheme="majorHAnsi" w:hAnsiTheme="majorHAnsi" w:cstheme="majorHAnsi"/>
        </w:rPr>
        <w:t>states that</w:t>
      </w:r>
      <w:hyperlink r:id="rId59" w:history="1">
        <w:r w:rsidRPr="003B76D9">
          <w:rPr>
            <w:rStyle w:val="StyleUnderline"/>
            <w:rFonts w:asciiTheme="majorHAnsi" w:hAnsiTheme="majorHAnsi" w:cstheme="majorHAnsi"/>
          </w:rPr>
          <w:t xml:space="preserve"> the weapons were bound</w:t>
        </w:r>
      </w:hyperlink>
      <w:r w:rsidRPr="003B76D9">
        <w:rPr>
          <w:rStyle w:val="StyleUnderline"/>
          <w:rFonts w:asciiTheme="majorHAnsi" w:hAnsiTheme="majorHAnsi" w:cstheme="majorHAnsi"/>
        </w:rPr>
        <w:t xml:space="preserve"> for the Arab Organisation for Industrialisation, Egypt’s main state weapons conglomerate. That organisation is overseen by</w:t>
      </w:r>
      <w:r w:rsidRPr="003B76D9">
        <w:rPr>
          <w:rFonts w:asciiTheme="majorHAnsi" w:hAnsiTheme="majorHAnsi" w:cstheme="majorHAnsi"/>
          <w:sz w:val="16"/>
        </w:rPr>
        <w:t xml:space="preserve"> Abdel Fatteh el-Sisi, </w:t>
      </w:r>
      <w:r w:rsidRPr="003B76D9">
        <w:rPr>
          <w:rStyle w:val="StyleUnderline"/>
          <w:rFonts w:asciiTheme="majorHAnsi" w:hAnsiTheme="majorHAnsi" w:cstheme="majorHAnsi"/>
        </w:rPr>
        <w:t>the Egyptian president</w:t>
      </w:r>
      <w:r w:rsidRPr="003B76D9">
        <w:rPr>
          <w:rFonts w:asciiTheme="majorHAnsi" w:hAnsiTheme="majorHAnsi" w:cstheme="majorHAnsi"/>
          <w:sz w:val="16"/>
        </w:rPr>
        <w:t xml:space="preserve">, </w:t>
      </w:r>
      <w:r w:rsidRPr="003B76D9">
        <w:rPr>
          <w:rStyle w:val="StyleUnderline"/>
          <w:rFonts w:asciiTheme="majorHAnsi" w:hAnsiTheme="majorHAnsi" w:cstheme="majorHAnsi"/>
        </w:rPr>
        <w:t>and the implication is that Cairo only acted to intercept the vessel because the US had been tracking the shipment</w:t>
      </w:r>
      <w:r w:rsidRPr="003B76D9">
        <w:rPr>
          <w:rFonts w:asciiTheme="majorHAnsi" w:hAnsiTheme="majorHAnsi" w:cstheme="majorHAnsi"/>
          <w:sz w:val="16"/>
        </w:rPr>
        <w:t xml:space="preserve"> and made it clear to the Egyptian authorities that the cargo </w:t>
      </w:r>
      <w:hyperlink r:id="rId60" w:history="1">
        <w:r w:rsidRPr="003B76D9">
          <w:rPr>
            <w:rFonts w:asciiTheme="majorHAnsi" w:hAnsiTheme="majorHAnsi" w:cstheme="majorHAnsi"/>
            <w:sz w:val="16"/>
          </w:rPr>
          <w:t>was in violation of UN sanctions</w:t>
        </w:r>
      </w:hyperlink>
      <w:r w:rsidRPr="003B76D9">
        <w:rPr>
          <w:rFonts w:asciiTheme="majorHAnsi" w:hAnsiTheme="majorHAnsi" w:cstheme="majorHAnsi"/>
          <w:sz w:val="16"/>
        </w:rPr>
        <w:t xml:space="preserve">. In a move that may not have been a coincidence, the US either cut or suspended military assistance to Egypt worth £211 million in August, firing a shot across Mr Sisi’s bows on future dealings with Pyongyang. </w:t>
      </w:r>
      <w:r w:rsidRPr="003B76D9">
        <w:rPr>
          <w:rStyle w:val="StyleUnderline"/>
          <w:rFonts w:asciiTheme="majorHAnsi" w:hAnsiTheme="majorHAnsi" w:cstheme="majorHAnsi"/>
        </w:rPr>
        <w:t>North Korea has a long-standing military relationship with Egypt; its fighter pilots fought in the</w:t>
      </w:r>
      <w:r w:rsidRPr="003B76D9">
        <w:rPr>
          <w:rFonts w:asciiTheme="majorHAnsi" w:hAnsiTheme="majorHAnsi" w:cstheme="majorHAnsi"/>
          <w:sz w:val="16"/>
        </w:rPr>
        <w:t xml:space="preserve"> 1973 </w:t>
      </w:r>
      <w:r w:rsidRPr="003B76D9">
        <w:rPr>
          <w:rStyle w:val="StyleUnderline"/>
          <w:rFonts w:asciiTheme="majorHAnsi" w:hAnsiTheme="majorHAnsi" w:cstheme="majorHAnsi"/>
        </w:rPr>
        <w:t xml:space="preserve">war against Israel and its weapons have been a vital source of hard cash for North Korea as it looks to develop its nuclear weapons and ballistic missile programmes. </w:t>
      </w:r>
      <w:r w:rsidRPr="003B76D9">
        <w:rPr>
          <w:rFonts w:asciiTheme="majorHAnsi" w:hAnsiTheme="majorHAnsi" w:cstheme="majorHAnsi"/>
          <w:sz w:val="16"/>
        </w:rPr>
        <w:t xml:space="preserve">Of particular concern are suggestions that </w:t>
      </w:r>
      <w:r w:rsidRPr="003B76D9">
        <w:rPr>
          <w:rStyle w:val="StyleUnderline"/>
          <w:rFonts w:asciiTheme="majorHAnsi" w:hAnsiTheme="majorHAnsi" w:cstheme="majorHAnsi"/>
        </w:rPr>
        <w:t>the North may be looking to cash in on the missiles that it has already developed and successfully launched. Even a short-range missile fired from Egypt would be able to hit the major population centres in Israel. The UN also accuses Egypt of turning a blind eye to North Korea using its embassy in Cairo</w:t>
      </w:r>
      <w:r w:rsidRPr="003B76D9">
        <w:rPr>
          <w:rFonts w:asciiTheme="majorHAnsi" w:hAnsiTheme="majorHAnsi" w:cstheme="majorHAnsi"/>
          <w:sz w:val="16"/>
        </w:rPr>
        <w:t xml:space="preserve"> – its largest diplomatic property in the Middle East UN – </w:t>
      </w:r>
      <w:r w:rsidRPr="003B76D9">
        <w:rPr>
          <w:rStyle w:val="StyleUnderline"/>
          <w:rFonts w:asciiTheme="majorHAnsi" w:hAnsiTheme="majorHAnsi" w:cstheme="majorHAnsi"/>
        </w:rPr>
        <w:t>to showcase the weapons systems that are available,</w:t>
      </w:r>
      <w:r w:rsidRPr="003B76D9">
        <w:rPr>
          <w:rFonts w:asciiTheme="majorHAnsi" w:hAnsiTheme="majorHAnsi" w:cstheme="majorHAnsi"/>
          <w:sz w:val="16"/>
        </w:rPr>
        <w:t xml:space="preserve"> including cut-price versions of the Soviet-era military hardware that is still so widely used in the region. Documentation gathered by the UN shows that </w:t>
      </w:r>
      <w:r w:rsidRPr="003B76D9">
        <w:rPr>
          <w:rStyle w:val="StyleUnderline"/>
          <w:rFonts w:asciiTheme="majorHAnsi" w:hAnsiTheme="majorHAnsi" w:cstheme="majorHAnsi"/>
        </w:rPr>
        <w:t xml:space="preserve">North Korean diplomats have travelled to Sudan while it was under an international trade embargo to discuss the sale of guided missiles, while others have flown to Syria, where the UN claims North Korea has provided the regime with equipment that can be used in the manufacture of chemical weapons. </w:t>
      </w:r>
      <w:r w:rsidRPr="003B76D9">
        <w:rPr>
          <w:rFonts w:asciiTheme="majorHAnsi" w:hAnsiTheme="majorHAnsi" w:cstheme="majorHAnsi"/>
          <w:sz w:val="16"/>
        </w:rPr>
        <w:t xml:space="preserve">Analysts told The New York Times that </w:t>
      </w:r>
      <w:r w:rsidRPr="003B76D9">
        <w:rPr>
          <w:rStyle w:val="StyleUnderline"/>
          <w:rFonts w:asciiTheme="majorHAnsi" w:hAnsiTheme="majorHAnsi" w:cstheme="majorHAnsi"/>
        </w:rPr>
        <w:t>the Egyptian government appears to be biding its time in the hope that pressure from its most important military patron</w:t>
      </w:r>
      <w:r w:rsidRPr="003B76D9">
        <w:rPr>
          <w:rFonts w:asciiTheme="majorHAnsi" w:hAnsiTheme="majorHAnsi" w:cstheme="majorHAnsi"/>
          <w:sz w:val="16"/>
        </w:rPr>
        <w:t xml:space="preserve"> – </w:t>
      </w:r>
      <w:r w:rsidRPr="003B76D9">
        <w:rPr>
          <w:rStyle w:val="StyleUnderline"/>
          <w:rFonts w:asciiTheme="majorHAnsi" w:hAnsiTheme="majorHAnsi" w:cstheme="majorHAnsi"/>
        </w:rPr>
        <w:t>the U</w:t>
      </w:r>
      <w:r w:rsidRPr="003B76D9">
        <w:rPr>
          <w:rFonts w:asciiTheme="majorHAnsi" w:hAnsiTheme="majorHAnsi" w:cstheme="majorHAnsi"/>
          <w:sz w:val="16"/>
        </w:rPr>
        <w:t xml:space="preserve">S, which has previously provided it with F-16 fighters - </w:t>
      </w:r>
      <w:r w:rsidRPr="003B76D9">
        <w:rPr>
          <w:rStyle w:val="StyleUnderline"/>
          <w:rFonts w:asciiTheme="majorHAnsi" w:hAnsiTheme="majorHAnsi" w:cstheme="majorHAnsi"/>
        </w:rPr>
        <w:t>will blow over.</w:t>
      </w:r>
    </w:p>
    <w:p w14:paraId="33EF1ABB" w14:textId="77777777" w:rsidR="002F028B" w:rsidRPr="002F028B" w:rsidRDefault="002F028B" w:rsidP="002F028B"/>
    <w:p w14:paraId="59660BE7" w14:textId="77777777" w:rsidR="00966330" w:rsidRPr="003B76D9" w:rsidRDefault="00966330" w:rsidP="00966330">
      <w:pPr>
        <w:pStyle w:val="Heading2"/>
        <w:rPr>
          <w:rFonts w:asciiTheme="majorHAnsi" w:hAnsiTheme="majorHAnsi" w:cstheme="majorHAnsi"/>
        </w:rPr>
      </w:pPr>
      <w:r w:rsidRPr="003B76D9">
        <w:rPr>
          <w:rFonts w:asciiTheme="majorHAnsi" w:hAnsiTheme="majorHAnsi" w:cstheme="majorHAnsi"/>
        </w:rPr>
        <w:t>1AC – HR</w:t>
      </w:r>
    </w:p>
    <w:p w14:paraId="3AE388F7" w14:textId="77777777" w:rsidR="00966330" w:rsidRPr="003B76D9" w:rsidRDefault="00966330" w:rsidP="00966330">
      <w:pPr>
        <w:pStyle w:val="Heading4"/>
        <w:rPr>
          <w:rFonts w:asciiTheme="majorHAnsi" w:hAnsiTheme="majorHAnsi" w:cstheme="majorHAnsi"/>
        </w:rPr>
      </w:pPr>
      <w:r w:rsidRPr="003B76D9">
        <w:rPr>
          <w:rFonts w:asciiTheme="majorHAnsi" w:hAnsiTheme="majorHAnsi" w:cstheme="majorHAnsi"/>
        </w:rPr>
        <w:t xml:space="preserve">Arms sales to Egypt </w:t>
      </w:r>
      <w:r w:rsidRPr="003B76D9">
        <w:rPr>
          <w:rFonts w:asciiTheme="majorHAnsi" w:hAnsiTheme="majorHAnsi" w:cstheme="majorHAnsi"/>
          <w:u w:val="single"/>
        </w:rPr>
        <w:t>decimate</w:t>
      </w:r>
      <w:r w:rsidRPr="003B76D9">
        <w:rPr>
          <w:rFonts w:asciiTheme="majorHAnsi" w:hAnsiTheme="majorHAnsi" w:cstheme="majorHAnsi"/>
        </w:rPr>
        <w:t xml:space="preserve"> U.S. human rights commitments</w:t>
      </w:r>
    </w:p>
    <w:p w14:paraId="460A42B9" w14:textId="77777777" w:rsidR="00966330" w:rsidRPr="003B76D9" w:rsidRDefault="00966330" w:rsidP="00966330">
      <w:pPr>
        <w:rPr>
          <w:rStyle w:val="Style13ptBold"/>
          <w:rFonts w:asciiTheme="majorHAnsi" w:hAnsiTheme="majorHAnsi" w:cstheme="majorHAnsi"/>
          <w:b w:val="0"/>
          <w:bCs w:val="0"/>
        </w:rPr>
      </w:pPr>
      <w:r w:rsidRPr="003B76D9">
        <w:rPr>
          <w:rStyle w:val="Style13ptBold"/>
          <w:rFonts w:asciiTheme="majorHAnsi" w:hAnsiTheme="majorHAnsi" w:cstheme="majorHAnsi"/>
        </w:rPr>
        <w:t xml:space="preserve">Hurley 18 </w:t>
      </w:r>
      <w:r w:rsidRPr="003B76D9">
        <w:rPr>
          <w:rStyle w:val="Style13ptBold"/>
          <w:rFonts w:asciiTheme="majorHAnsi" w:hAnsiTheme="majorHAnsi" w:cstheme="majorHAnsi"/>
          <w:b w:val="0"/>
        </w:rPr>
        <w:t>(Daniel Hurley, staff intern for the office of Senator Robert Menendez, B.A. in political science, 8-4-2018, "U.S Provides Aid to Egypt, Human Rights Abused", SIR Journal, http://www.sirjournal.org/op-ed/2018/8/4/us-provides-aid-to-egypt-human-rights-abused) jbarber</w:t>
      </w:r>
    </w:p>
    <w:p w14:paraId="12AE88A1" w14:textId="77777777" w:rsidR="00966330" w:rsidRPr="003B76D9" w:rsidRDefault="00966330" w:rsidP="00966330">
      <w:pPr>
        <w:rPr>
          <w:rFonts w:asciiTheme="majorHAnsi" w:hAnsiTheme="majorHAnsi" w:cstheme="majorHAnsi"/>
          <w:sz w:val="16"/>
        </w:rPr>
      </w:pPr>
      <w:r w:rsidRPr="003B76D9">
        <w:rPr>
          <w:rStyle w:val="Emphasis"/>
          <w:rFonts w:asciiTheme="majorHAnsi" w:hAnsiTheme="majorHAnsi" w:cstheme="majorHAnsi"/>
        </w:rPr>
        <w:t>The U.S. Department of State this week lifted restrictions on $195 million in military aid that was previously frozen</w:t>
      </w:r>
      <w:r w:rsidRPr="003B76D9">
        <w:rPr>
          <w:rFonts w:asciiTheme="majorHAnsi" w:hAnsiTheme="majorHAnsi" w:cstheme="majorHAnsi"/>
          <w:sz w:val="16"/>
        </w:rPr>
        <w:t xml:space="preserve"> by former Secretary of State Rex Tillerson in 2017 (1). </w:t>
      </w:r>
      <w:r w:rsidRPr="003B76D9">
        <w:rPr>
          <w:rStyle w:val="StyleUnderline"/>
          <w:rFonts w:asciiTheme="majorHAnsi" w:hAnsiTheme="majorHAnsi" w:cstheme="majorHAnsi"/>
        </w:rPr>
        <w:t xml:space="preserve">Originally imposed to protest Cairo’s facilitation of North Korean illicit arms sales and </w:t>
      </w:r>
      <w:r w:rsidRPr="003B76D9">
        <w:rPr>
          <w:rStyle w:val="Emphasis"/>
          <w:rFonts w:asciiTheme="majorHAnsi" w:hAnsiTheme="majorHAnsi" w:cstheme="majorHAnsi"/>
        </w:rPr>
        <w:t>Egypt’s abysmal human rights record</w:t>
      </w:r>
      <w:r w:rsidRPr="003B76D9">
        <w:rPr>
          <w:rFonts w:asciiTheme="majorHAnsi" w:hAnsiTheme="majorHAnsi" w:cstheme="majorHAnsi"/>
          <w:sz w:val="16"/>
        </w:rPr>
        <w:t xml:space="preserve">, the </w:t>
      </w:r>
      <w:r w:rsidRPr="003B76D9">
        <w:rPr>
          <w:rStyle w:val="StyleUnderline"/>
          <w:rFonts w:asciiTheme="majorHAnsi" w:hAnsiTheme="majorHAnsi" w:cstheme="majorHAnsi"/>
        </w:rPr>
        <w:t>financial restrictions, according to current Secretary of State Mike Pompeo, needed to be lifted now due to Egypt’s response to specific U.S. concerns—</w:t>
      </w:r>
      <w:r w:rsidRPr="003B76D9">
        <w:rPr>
          <w:rStyle w:val="Emphasis"/>
          <w:rFonts w:asciiTheme="majorHAnsi" w:hAnsiTheme="majorHAnsi" w:cstheme="majorHAnsi"/>
        </w:rPr>
        <w:t xml:space="preserve">concerns that have not been specified by the administration. </w:t>
      </w:r>
      <w:r w:rsidRPr="003B76D9">
        <w:rPr>
          <w:rFonts w:asciiTheme="majorHAnsi" w:hAnsiTheme="majorHAnsi" w:cstheme="majorHAnsi"/>
          <w:sz w:val="16"/>
        </w:rPr>
        <w:t xml:space="preserve">Providing Egypt with military aid and other sources of financial assistance is routine for the U.S. Between 1946 and 2016, Egypt received $78.3 billion in bilateral foreign assistance from American taxpayers (2). Specifically since the ratification of the 1979 Israeli-Egyptian Peace Treaty, the U.S. has provided vast amounts of military aid to Egypt in an effort to support regional stability. With this aid, Egypt has mostly purchased large-scale conventional military equipment, including fighter jets and battle tanks. For fiscal year 2019, President Trump has requested $1.381 billion in foreign assistance to Egypt. What makes this transfer of funds unusual, however, is that </w:t>
      </w:r>
      <w:r w:rsidRPr="003B76D9">
        <w:rPr>
          <w:rStyle w:val="StyleUnderline"/>
          <w:rFonts w:asciiTheme="majorHAnsi" w:hAnsiTheme="majorHAnsi" w:cstheme="majorHAnsi"/>
        </w:rPr>
        <w:t>aid is being provided despite the fact that one of the main goal’s for restricting the funds in the first place—to pressure Egyptian President Abdel Fattah el-Sisi to improve his record of human rights—has yet to be realized according to some experts.</w:t>
      </w:r>
      <w:r w:rsidRPr="003B76D9">
        <w:rPr>
          <w:rFonts w:asciiTheme="majorHAnsi" w:hAnsiTheme="majorHAnsi" w:cstheme="majorHAnsi"/>
          <w:sz w:val="16"/>
        </w:rPr>
        <w:t xml:space="preserve"> While past administrations, including those of George W. Bush and Barack Obama, have made improvements in Egypt’s domestic human rights conditions a precondition for the allocation of military and economic foreign assistance, </w:t>
      </w:r>
      <w:r w:rsidRPr="003B76D9">
        <w:rPr>
          <w:rStyle w:val="Emphasis"/>
          <w:rFonts w:asciiTheme="majorHAnsi" w:hAnsiTheme="majorHAnsi" w:cstheme="majorHAnsi"/>
        </w:rPr>
        <w:t xml:space="preserve">the Trump administration is providing aid while the Egyptian government has not met the original “human rights” precondition. </w:t>
      </w:r>
      <w:r w:rsidRPr="003B76D9">
        <w:rPr>
          <w:rFonts w:asciiTheme="majorHAnsi" w:hAnsiTheme="majorHAnsi" w:cstheme="majorHAnsi"/>
          <w:sz w:val="16"/>
        </w:rPr>
        <w:t xml:space="preserve">Although the Egyptian government has apparently addressed some of the human rights concerns advanced by the State Department, the extent to which these concerns have been meet does not warrant the release of these funds. The Trump administration’s call for Sisi to overturn the conviction of 43 employees (including 17 American citizens) of international groups that promote democracy, for instance, has been addressed with Sisi’s minimalist decision to schedule a retrial rather than dismiss the charges altogether. Frankly, over the last year, Sisi’s government has cracked down more heavily on nongovernmental organizations, journalists, and political opponents operating inside Egypt. </w:t>
      </w:r>
      <w:r w:rsidRPr="003B76D9">
        <w:rPr>
          <w:rStyle w:val="StyleUnderline"/>
          <w:rFonts w:asciiTheme="majorHAnsi" w:hAnsiTheme="majorHAnsi" w:cstheme="majorHAnsi"/>
        </w:rPr>
        <w:t>In the period preceding the March 2018 presidential election,</w:t>
      </w:r>
      <w:r w:rsidRPr="003B76D9">
        <w:rPr>
          <w:rFonts w:asciiTheme="majorHAnsi" w:hAnsiTheme="majorHAnsi" w:cstheme="majorHAnsi"/>
          <w:sz w:val="16"/>
        </w:rPr>
        <w:t xml:space="preserve"> for example, </w:t>
      </w:r>
      <w:r w:rsidRPr="003B76D9">
        <w:rPr>
          <w:rStyle w:val="Emphasis"/>
          <w:rFonts w:asciiTheme="majorHAnsi" w:hAnsiTheme="majorHAnsi" w:cstheme="majorHAnsi"/>
        </w:rPr>
        <w:t>critics of Sisi were arrested without a credible, legal-based justification</w:t>
      </w:r>
      <w:r w:rsidRPr="003B76D9">
        <w:rPr>
          <w:rFonts w:asciiTheme="majorHAnsi" w:hAnsiTheme="majorHAnsi" w:cstheme="majorHAnsi"/>
          <w:sz w:val="16"/>
        </w:rPr>
        <w:t xml:space="preserve"> (3). </w:t>
      </w:r>
      <w:r w:rsidRPr="003B76D9">
        <w:rPr>
          <w:rStyle w:val="Emphasis"/>
          <w:rFonts w:asciiTheme="majorHAnsi" w:hAnsiTheme="majorHAnsi" w:cstheme="majorHAnsi"/>
        </w:rPr>
        <w:t>Under the guise of a counterterrorism strategy, Egyptian security services also blocked 64 news websites in June 2017, alleging that they did not align with the state media’s narrative of events.</w:t>
      </w:r>
      <w:r w:rsidRPr="003B76D9">
        <w:rPr>
          <w:rFonts w:asciiTheme="majorHAnsi" w:hAnsiTheme="majorHAnsi" w:cstheme="majorHAnsi"/>
          <w:sz w:val="16"/>
        </w:rPr>
        <w:t xml:space="preserve"> Adding to this track record, 47,000 nongovernmental organizations have been subjected to strict operational guidelines due to the enactment of a controversial 2017 law. The law restricts NGO activity to “developmental and social work” and threatens up to five years of incarceration for non-compliance (4). Effectively, NGOs in Egypt are virtually inoperable under this law. Context &amp; Consequences </w:t>
      </w:r>
      <w:r w:rsidRPr="003B76D9">
        <w:rPr>
          <w:rStyle w:val="StyleUnderline"/>
          <w:rFonts w:asciiTheme="majorHAnsi" w:hAnsiTheme="majorHAnsi" w:cstheme="majorHAnsi"/>
        </w:rPr>
        <w:t>Given President Trump’s record of complimenting autocrats in an effort to build bilateral strategic partnerships, the fact that the funds were released is not surprising</w:t>
      </w:r>
      <w:r w:rsidRPr="003B76D9">
        <w:rPr>
          <w:rFonts w:asciiTheme="majorHAnsi" w:hAnsiTheme="majorHAnsi" w:cstheme="majorHAnsi"/>
          <w:sz w:val="16"/>
        </w:rPr>
        <w:t xml:space="preserve">. During his first meeting with Sisi as president, </w:t>
      </w:r>
      <w:r w:rsidRPr="003B76D9">
        <w:rPr>
          <w:rStyle w:val="StyleUnderline"/>
          <w:rFonts w:asciiTheme="majorHAnsi" w:hAnsiTheme="majorHAnsi" w:cstheme="majorHAnsi"/>
        </w:rPr>
        <w:t>Trump praised Sisi for doing a “tremendous job under trying circumstance</w:t>
      </w:r>
      <w:r w:rsidRPr="003B76D9">
        <w:rPr>
          <w:rFonts w:asciiTheme="majorHAnsi" w:hAnsiTheme="majorHAnsi" w:cstheme="majorHAnsi"/>
          <w:sz w:val="16"/>
        </w:rPr>
        <w:t xml:space="preserve">” (5). The “trying circumstance” that </w:t>
      </w:r>
      <w:r w:rsidRPr="003B76D9">
        <w:rPr>
          <w:rStyle w:val="StyleUnderline"/>
          <w:rFonts w:asciiTheme="majorHAnsi" w:hAnsiTheme="majorHAnsi" w:cstheme="majorHAnsi"/>
        </w:rPr>
        <w:t xml:space="preserve">Trump referred to is the ongoing, disruptive, and ineffective “brute force” strategy that Sisi has been undertaking in an effort to root out armed rebel groups occupying the Sinai Peninsula. According to residents of the Sinai, this strategy is causing more danger to their lives than proving to secure their safety. </w:t>
      </w:r>
      <w:r w:rsidRPr="003B76D9">
        <w:rPr>
          <w:rFonts w:asciiTheme="majorHAnsi" w:hAnsiTheme="majorHAnsi" w:cstheme="majorHAnsi"/>
          <w:sz w:val="16"/>
        </w:rPr>
        <w:t xml:space="preserve">With regards to the U.S. administration’s approach to dealing with the threat posed by North Korea’s ballistic missile program, Trump again used praise to achieve national security interests. In a June 2018 interview with Fox News, Trump expressed admiration for Chairman Kim Jong-un’s intelligence, strategic way of thinking, and personality (6). Based on reports generated by international human rights watchdogs including Human Rights Watch and Amnesty International, the North Korean government has imprisoned thousands of political dissenters, forced women to have abortions repeatedly, condoned rape, and turned a blind eye to acts of gender-based abuses. Yet, despite the well-documented track record of the North Korean regime abusing human rights, Trump has chosen to laud the regime in an effort to attain strategic ends. </w:t>
      </w:r>
      <w:r w:rsidRPr="003B76D9">
        <w:rPr>
          <w:rStyle w:val="Emphasis"/>
          <w:rFonts w:asciiTheme="majorHAnsi" w:hAnsiTheme="majorHAnsi" w:cstheme="majorHAnsi"/>
          <w:sz w:val="24"/>
          <w:szCs w:val="24"/>
        </w:rPr>
        <w:t xml:space="preserve">By choosing to sideline human rights concerns in an effort to address national security interests, the Trump administration has effectively given Egypt’s government a green light to continue to abuse human rights in the same way they have for years, since the U.S. apparently is comfortable with a policy of minimal (if tangible at all) improvements in domestic human rights conditions in exchange for strengthening bilateral military and economic partnerships. </w:t>
      </w:r>
      <w:r w:rsidRPr="003B76D9">
        <w:rPr>
          <w:rStyle w:val="Emphasis"/>
          <w:rFonts w:asciiTheme="majorHAnsi" w:hAnsiTheme="majorHAnsi" w:cstheme="majorHAnsi"/>
        </w:rPr>
        <w:t>This is a dangerous policy, for two reasons. Primarily, such a disregard for human rights in a national security strategy weakens the leverage, and standing, that the U.S. has in international negotiations</w:t>
      </w:r>
      <w:r w:rsidRPr="003B76D9">
        <w:rPr>
          <w:rFonts w:asciiTheme="majorHAnsi" w:hAnsiTheme="majorHAnsi" w:cstheme="majorHAnsi"/>
          <w:sz w:val="16"/>
        </w:rPr>
        <w:t xml:space="preserve">. </w:t>
      </w:r>
      <w:r w:rsidRPr="003B76D9">
        <w:rPr>
          <w:rStyle w:val="Emphasis"/>
          <w:rFonts w:asciiTheme="majorHAnsi" w:hAnsiTheme="majorHAnsi" w:cstheme="majorHAnsi"/>
        </w:rPr>
        <w:t>By condoning the actions of human rights violators, allies of the U.S. may be reluctant to pursue joint international efforts for fear of domestic backlash as a result of their nation’s leaders cooperating with a country that underestimates the value of human rights diplomacy</w:t>
      </w:r>
      <w:r w:rsidRPr="003B76D9">
        <w:rPr>
          <w:rStyle w:val="StyleUnderline"/>
          <w:rFonts w:asciiTheme="majorHAnsi" w:hAnsiTheme="majorHAnsi" w:cstheme="majorHAnsi"/>
        </w:rPr>
        <w:t>. Such polarization among allies poses a threat to the longevity of Western alliances and the value of common strategic partnerships.</w:t>
      </w:r>
      <w:r w:rsidRPr="003B76D9">
        <w:rPr>
          <w:rFonts w:asciiTheme="majorHAnsi" w:hAnsiTheme="majorHAnsi" w:cstheme="majorHAnsi"/>
          <w:sz w:val="16"/>
        </w:rPr>
        <w:t xml:space="preserve"> On the other hand, repeated </w:t>
      </w:r>
      <w:r w:rsidRPr="003B76D9">
        <w:rPr>
          <w:rStyle w:val="Emphasis"/>
          <w:rFonts w:asciiTheme="majorHAnsi" w:hAnsiTheme="majorHAnsi" w:cstheme="majorHAnsi"/>
        </w:rPr>
        <w:t>displays of U.S. disregard for international human rights feeds into the narrative of American adversaries that the U.S. is a hypocritical state on the international stage</w:t>
      </w:r>
      <w:r w:rsidRPr="003B76D9">
        <w:rPr>
          <w:rFonts w:asciiTheme="majorHAnsi" w:hAnsiTheme="majorHAnsi" w:cstheme="majorHAnsi"/>
          <w:sz w:val="16"/>
        </w:rPr>
        <w:t xml:space="preserve">. While the </w:t>
      </w:r>
      <w:r w:rsidRPr="003B76D9">
        <w:rPr>
          <w:rStyle w:val="StyleUnderline"/>
          <w:rFonts w:asciiTheme="majorHAnsi" w:hAnsiTheme="majorHAnsi" w:cstheme="majorHAnsi"/>
        </w:rPr>
        <w:t>U.S. expresses a deep commitment to securing and advancing human rights in speeches and decrees, it does not so in its national policies and global initiatives</w:t>
      </w:r>
      <w:r w:rsidRPr="003B76D9">
        <w:rPr>
          <w:rFonts w:asciiTheme="majorHAnsi" w:hAnsiTheme="majorHAnsi" w:cstheme="majorHAnsi"/>
          <w:sz w:val="16"/>
        </w:rPr>
        <w:t xml:space="preserve">—so adversaries say. While this argument is true and false to an extent, that fact that the </w:t>
      </w:r>
      <w:r w:rsidRPr="003B76D9">
        <w:rPr>
          <w:rStyle w:val="Emphasis"/>
          <w:rFonts w:asciiTheme="majorHAnsi" w:hAnsiTheme="majorHAnsi" w:cstheme="majorHAnsi"/>
        </w:rPr>
        <w:t>U.S. is supporting Egypt’s repressive regime fuels the “true” narrative</w:t>
      </w:r>
      <w:r w:rsidRPr="003B76D9">
        <w:rPr>
          <w:rFonts w:asciiTheme="majorHAnsi" w:hAnsiTheme="majorHAnsi" w:cstheme="majorHAnsi"/>
          <w:sz w:val="16"/>
        </w:rPr>
        <w:t>. For a country that prides itself on promoting respect for human rights at home and abroad, the State Department’s decision is not conducive to the cause.</w:t>
      </w:r>
    </w:p>
    <w:p w14:paraId="4CBC3EA9" w14:textId="77777777" w:rsidR="00966330" w:rsidRPr="003B76D9" w:rsidRDefault="00966330" w:rsidP="00966330">
      <w:pPr>
        <w:rPr>
          <w:rFonts w:asciiTheme="majorHAnsi" w:hAnsiTheme="majorHAnsi" w:cstheme="majorHAnsi"/>
          <w:sz w:val="16"/>
        </w:rPr>
      </w:pPr>
    </w:p>
    <w:p w14:paraId="6CBCBFBF" w14:textId="77777777" w:rsidR="00966330" w:rsidRPr="003B76D9" w:rsidRDefault="00966330" w:rsidP="00966330">
      <w:pPr>
        <w:pStyle w:val="Heading4"/>
        <w:rPr>
          <w:rFonts w:asciiTheme="majorHAnsi" w:hAnsiTheme="majorHAnsi" w:cstheme="majorHAnsi"/>
        </w:rPr>
      </w:pPr>
      <w:r w:rsidRPr="003B76D9">
        <w:rPr>
          <w:rFonts w:asciiTheme="majorHAnsi" w:hAnsiTheme="majorHAnsi" w:cstheme="majorHAnsi"/>
        </w:rPr>
        <w:t xml:space="preserve">Revitalizing human rights leadership is critical to address terrorism, ISIS, cyber attacks, econ collapse, disease, and refugee crises </w:t>
      </w:r>
    </w:p>
    <w:p w14:paraId="2014E0E0" w14:textId="77777777" w:rsidR="00966330" w:rsidRPr="003B76D9" w:rsidRDefault="00966330" w:rsidP="00966330">
      <w:pPr>
        <w:rPr>
          <w:rFonts w:asciiTheme="majorHAnsi" w:hAnsiTheme="majorHAnsi" w:cstheme="majorHAnsi"/>
        </w:rPr>
      </w:pPr>
      <w:r w:rsidRPr="003B76D9">
        <w:rPr>
          <w:rStyle w:val="Style13ptBold"/>
          <w:rFonts w:asciiTheme="majorHAnsi" w:hAnsiTheme="majorHAnsi" w:cstheme="majorHAnsi"/>
        </w:rPr>
        <w:t>Schnetzer, 16</w:t>
      </w:r>
      <w:r w:rsidRPr="003B76D9">
        <w:rPr>
          <w:rFonts w:asciiTheme="majorHAnsi" w:hAnsiTheme="majorHAnsi" w:cstheme="majorHAnsi"/>
        </w:rPr>
        <w:t xml:space="preserve"> --- Fellow, Global Initiatives at the George W. Bush Institute (7/21/16, Amanda, “Why promoting freedom and human rights is in our national interest,” </w:t>
      </w:r>
      <w:hyperlink r:id="rId61" w:history="1">
        <w:r w:rsidRPr="003B76D9">
          <w:rPr>
            <w:rStyle w:val="Hyperlink"/>
            <w:rFonts w:asciiTheme="majorHAnsi" w:hAnsiTheme="majorHAnsi" w:cstheme="majorHAnsi"/>
          </w:rPr>
          <w:t>https://www.bushcenter.org/publications/articles/2016/07/why-promoting-freedom-is-in-national-interest.html</w:t>
        </w:r>
      </w:hyperlink>
      <w:r w:rsidRPr="003B76D9">
        <w:rPr>
          <w:rFonts w:asciiTheme="majorHAnsi" w:hAnsiTheme="majorHAnsi" w:cstheme="majorHAnsi"/>
        </w:rPr>
        <w:t>, accessed on 6/4/19)</w:t>
      </w:r>
    </w:p>
    <w:p w14:paraId="5C03A6CC" w14:textId="77777777" w:rsidR="00966330" w:rsidRPr="003B76D9" w:rsidRDefault="00966330" w:rsidP="00966330">
      <w:pPr>
        <w:rPr>
          <w:rFonts w:asciiTheme="majorHAnsi" w:hAnsiTheme="majorHAnsi" w:cstheme="majorHAnsi"/>
          <w:sz w:val="16"/>
        </w:rPr>
      </w:pPr>
      <w:r w:rsidRPr="003B76D9">
        <w:rPr>
          <w:rFonts w:asciiTheme="majorHAnsi" w:hAnsiTheme="majorHAnsi" w:cstheme="majorHAnsi"/>
          <w:sz w:val="16"/>
        </w:rPr>
        <w:t xml:space="preserve">Substantially more people experience liberty today than at the end of World War II, but </w:t>
      </w:r>
      <w:r w:rsidRPr="003B76D9">
        <w:rPr>
          <w:rStyle w:val="StyleUnderline"/>
          <w:rFonts w:asciiTheme="majorHAnsi" w:hAnsiTheme="majorHAnsi" w:cstheme="majorHAnsi"/>
        </w:rPr>
        <w:t>more than half the world’s population still lives in countries where basic political rights and civil liberties are only partly respected, if at all</w:t>
      </w:r>
      <w:r w:rsidRPr="003B76D9">
        <w:rPr>
          <w:rFonts w:asciiTheme="majorHAnsi" w:hAnsiTheme="majorHAnsi" w:cstheme="majorHAnsi"/>
          <w:sz w:val="16"/>
        </w:rPr>
        <w:t xml:space="preserve">. The last decade in particular has not been good for freedom. </w:t>
      </w:r>
      <w:r w:rsidRPr="003B76D9">
        <w:rPr>
          <w:rStyle w:val="StyleUnderline"/>
          <w:rFonts w:asciiTheme="majorHAnsi" w:hAnsiTheme="majorHAnsi" w:cstheme="majorHAnsi"/>
        </w:rPr>
        <w:t xml:space="preserve">For ten consecutive years, Freedom House has documented a </w:t>
      </w:r>
      <w:r w:rsidRPr="003B76D9">
        <w:rPr>
          <w:rStyle w:val="Emphasis"/>
          <w:rFonts w:asciiTheme="majorHAnsi" w:hAnsiTheme="majorHAnsi" w:cstheme="majorHAnsi"/>
        </w:rPr>
        <w:t>worrisome “decline in global freedom.”</w:t>
      </w:r>
      <w:r w:rsidRPr="003B76D9">
        <w:rPr>
          <w:rFonts w:asciiTheme="majorHAnsi" w:hAnsiTheme="majorHAnsi" w:cstheme="majorHAnsi"/>
          <w:sz w:val="16"/>
        </w:rPr>
        <w:t xml:space="preserve"> The National Endowment for Democracy has warned of </w:t>
      </w:r>
      <w:r w:rsidRPr="003B76D9">
        <w:rPr>
          <w:rStyle w:val="StyleUnderline"/>
          <w:rFonts w:asciiTheme="majorHAnsi" w:hAnsiTheme="majorHAnsi" w:cstheme="majorHAnsi"/>
        </w:rPr>
        <w:t xml:space="preserve">authoritarian regimes cracking down at home while also “seeking to reshape the international order and democratic norms.” </w:t>
      </w:r>
      <w:r w:rsidRPr="003B76D9">
        <w:rPr>
          <w:rStyle w:val="Emphasis"/>
          <w:rFonts w:asciiTheme="majorHAnsi" w:hAnsiTheme="majorHAnsi" w:cstheme="majorHAnsi"/>
        </w:rPr>
        <w:t>From China to Russia to the Middle East, the challengers to liberalism are gaining ground.</w:t>
      </w:r>
      <w:r w:rsidRPr="003B76D9">
        <w:rPr>
          <w:rFonts w:asciiTheme="majorHAnsi" w:hAnsiTheme="majorHAnsi" w:cstheme="majorHAnsi"/>
          <w:sz w:val="16"/>
        </w:rPr>
        <w:t xml:space="preserve"> It </w:t>
      </w:r>
      <w:r w:rsidRPr="003B76D9">
        <w:rPr>
          <w:rStyle w:val="StyleUnderline"/>
          <w:rFonts w:asciiTheme="majorHAnsi" w:hAnsiTheme="majorHAnsi" w:cstheme="majorHAnsi"/>
        </w:rPr>
        <w:t>is in the direct and immediate interest of the</w:t>
      </w:r>
      <w:r w:rsidRPr="003B76D9">
        <w:rPr>
          <w:rFonts w:asciiTheme="majorHAnsi" w:hAnsiTheme="majorHAnsi" w:cstheme="majorHAnsi"/>
          <w:sz w:val="16"/>
        </w:rPr>
        <w:t xml:space="preserve"> </w:t>
      </w:r>
      <w:r w:rsidRPr="003B76D9">
        <w:rPr>
          <w:rStyle w:val="Emphasis"/>
          <w:rFonts w:asciiTheme="majorHAnsi" w:hAnsiTheme="majorHAnsi" w:cstheme="majorHAnsi"/>
        </w:rPr>
        <w:t>U</w:t>
      </w:r>
      <w:r w:rsidRPr="003B76D9">
        <w:rPr>
          <w:rFonts w:asciiTheme="majorHAnsi" w:hAnsiTheme="majorHAnsi" w:cstheme="majorHAnsi"/>
          <w:sz w:val="16"/>
        </w:rPr>
        <w:t xml:space="preserve">nited </w:t>
      </w:r>
      <w:r w:rsidRPr="003B76D9">
        <w:rPr>
          <w:rStyle w:val="Emphasis"/>
          <w:rFonts w:asciiTheme="majorHAnsi" w:hAnsiTheme="majorHAnsi" w:cstheme="majorHAnsi"/>
        </w:rPr>
        <w:t>S</w:t>
      </w:r>
      <w:r w:rsidRPr="003B76D9">
        <w:rPr>
          <w:rFonts w:asciiTheme="majorHAnsi" w:hAnsiTheme="majorHAnsi" w:cstheme="majorHAnsi"/>
          <w:sz w:val="16"/>
        </w:rPr>
        <w:t xml:space="preserve">tates </w:t>
      </w:r>
      <w:r w:rsidRPr="003B76D9">
        <w:rPr>
          <w:rStyle w:val="Emphasis"/>
          <w:rFonts w:asciiTheme="majorHAnsi" w:hAnsiTheme="majorHAnsi" w:cstheme="majorHAnsi"/>
        </w:rPr>
        <w:t>to help shift the balance by supporting the advance of human rights and freedom abroad</w:t>
      </w:r>
      <w:r w:rsidRPr="003B76D9">
        <w:rPr>
          <w:rFonts w:asciiTheme="majorHAnsi" w:hAnsiTheme="majorHAnsi" w:cstheme="majorHAnsi"/>
          <w:sz w:val="16"/>
        </w:rPr>
        <w:t xml:space="preserve">. The current mood in the United States does not appear conducive to this strategy. New Pew Research polling shows that 69 percent of Americans believe the United States should “concentrate more on our own national problems.” Seventy percent want the next U.S. president to focus on domestic policy over foreign policy. Yet </w:t>
      </w:r>
      <w:r w:rsidRPr="003B76D9">
        <w:rPr>
          <w:rStyle w:val="Emphasis"/>
          <w:rFonts w:asciiTheme="majorHAnsi" w:hAnsiTheme="majorHAnsi" w:cstheme="majorHAnsi"/>
        </w:rPr>
        <w:t>in order to address the “major threats”</w:t>
      </w:r>
      <w:r w:rsidRPr="003B76D9">
        <w:rPr>
          <w:rFonts w:asciiTheme="majorHAnsi" w:hAnsiTheme="majorHAnsi" w:cstheme="majorHAnsi"/>
          <w:sz w:val="16"/>
        </w:rPr>
        <w:t xml:space="preserve"> that keep Americans awake at night — </w:t>
      </w:r>
      <w:r w:rsidRPr="003B76D9">
        <w:rPr>
          <w:rStyle w:val="Emphasis"/>
          <w:rFonts w:asciiTheme="majorHAnsi" w:hAnsiTheme="majorHAnsi" w:cstheme="majorHAnsi"/>
        </w:rPr>
        <w:t>ISIS, foreign cyberattacks, global economic instability, the spread of infectious diseases, the refugee crisis — strong U.S. leadership is required</w:t>
      </w:r>
      <w:r w:rsidRPr="003B76D9">
        <w:rPr>
          <w:rStyle w:val="StyleUnderline"/>
          <w:rFonts w:asciiTheme="majorHAnsi" w:hAnsiTheme="majorHAnsi" w:cstheme="majorHAnsi"/>
        </w:rPr>
        <w:t xml:space="preserve">, as are strategies that help advance rule of law, good governance, open markets, and other features of free societies. </w:t>
      </w:r>
      <w:r w:rsidRPr="003B76D9">
        <w:rPr>
          <w:rFonts w:asciiTheme="majorHAnsi" w:hAnsiTheme="majorHAnsi" w:cstheme="majorHAnsi"/>
          <w:sz w:val="16"/>
        </w:rPr>
        <w:t xml:space="preserve">So where do we go from here? </w:t>
      </w:r>
      <w:r w:rsidRPr="003B76D9">
        <w:rPr>
          <w:rStyle w:val="StyleUnderline"/>
          <w:rFonts w:asciiTheme="majorHAnsi" w:hAnsiTheme="majorHAnsi" w:cstheme="majorHAnsi"/>
        </w:rPr>
        <w:t>One step would be for policymakers</w:t>
      </w:r>
      <w:r w:rsidRPr="003B76D9">
        <w:rPr>
          <w:rFonts w:asciiTheme="majorHAnsi" w:hAnsiTheme="majorHAnsi" w:cstheme="majorHAnsi"/>
          <w:sz w:val="16"/>
        </w:rPr>
        <w:t xml:space="preserve">, presidential candidates, and other public office hopefuls </w:t>
      </w:r>
      <w:r w:rsidRPr="003B76D9">
        <w:rPr>
          <w:rStyle w:val="StyleUnderline"/>
          <w:rFonts w:asciiTheme="majorHAnsi" w:hAnsiTheme="majorHAnsi" w:cstheme="majorHAnsi"/>
        </w:rPr>
        <w:t>to make the promotion of democracy and human rights an important part of their foreign policy agendas</w:t>
      </w:r>
      <w:r w:rsidRPr="003B76D9">
        <w:rPr>
          <w:rFonts w:asciiTheme="majorHAnsi" w:hAnsiTheme="majorHAnsi" w:cstheme="majorHAnsi"/>
          <w:sz w:val="16"/>
        </w:rPr>
        <w:t xml:space="preserve">. This March, 139 policy experts, civil society leaders, and former elected officials—Republicans and Democrats alike—signed a letter encouraging the presidential candidates to do just that. </w:t>
      </w:r>
      <w:r w:rsidRPr="003B76D9">
        <w:rPr>
          <w:rStyle w:val="StyleUnderline"/>
          <w:rFonts w:asciiTheme="majorHAnsi" w:hAnsiTheme="majorHAnsi" w:cstheme="majorHAnsi"/>
        </w:rPr>
        <w:t>While recognizing that “democracy and human rights cannot be the only items on the foreign policy agenda,”</w:t>
      </w:r>
      <w:r w:rsidRPr="003B76D9">
        <w:rPr>
          <w:rFonts w:asciiTheme="majorHAnsi" w:hAnsiTheme="majorHAnsi" w:cstheme="majorHAnsi"/>
          <w:sz w:val="16"/>
        </w:rPr>
        <w:t xml:space="preserve"> the letter calls it </w:t>
      </w:r>
      <w:r w:rsidRPr="003B76D9">
        <w:rPr>
          <w:rStyle w:val="StyleUnderline"/>
          <w:rFonts w:asciiTheme="majorHAnsi" w:hAnsiTheme="majorHAnsi" w:cstheme="majorHAnsi"/>
        </w:rPr>
        <w:t>a “false choice” to pit the pursuit of democratic ideals against national security</w:t>
      </w:r>
      <w:r w:rsidRPr="003B76D9">
        <w:rPr>
          <w:rFonts w:asciiTheme="majorHAnsi" w:hAnsiTheme="majorHAnsi" w:cstheme="majorHAnsi"/>
          <w:sz w:val="16"/>
        </w:rPr>
        <w:t xml:space="preserve">. I was proud to sign that letter. A second step would be to engage the American people in a conversation about the impact of advancing freedom on our own peace, prosperity, and security. </w:t>
      </w:r>
      <w:r w:rsidRPr="003B76D9">
        <w:rPr>
          <w:rStyle w:val="StyleUnderline"/>
          <w:rFonts w:asciiTheme="majorHAnsi" w:hAnsiTheme="majorHAnsi" w:cstheme="majorHAnsi"/>
        </w:rPr>
        <w:t>At the end of World War II</w:t>
      </w:r>
      <w:r w:rsidRPr="003B76D9">
        <w:rPr>
          <w:rFonts w:asciiTheme="majorHAnsi" w:hAnsiTheme="majorHAnsi" w:cstheme="majorHAnsi"/>
          <w:sz w:val="16"/>
        </w:rPr>
        <w:t xml:space="preserve">, for example, </w:t>
      </w:r>
      <w:r w:rsidRPr="003B76D9">
        <w:rPr>
          <w:rStyle w:val="StyleUnderline"/>
          <w:rFonts w:asciiTheme="majorHAnsi" w:hAnsiTheme="majorHAnsi" w:cstheme="majorHAnsi"/>
        </w:rPr>
        <w:t>many questioned whether democracy was compatible with Germany and Japan. The</w:t>
      </w:r>
      <w:r w:rsidRPr="003B76D9">
        <w:rPr>
          <w:rFonts w:asciiTheme="majorHAnsi" w:hAnsiTheme="majorHAnsi" w:cstheme="majorHAnsi"/>
          <w:sz w:val="16"/>
        </w:rPr>
        <w:t xml:space="preserve"> </w:t>
      </w:r>
      <w:r w:rsidRPr="003B76D9">
        <w:rPr>
          <w:rStyle w:val="Emphasis"/>
          <w:rFonts w:asciiTheme="majorHAnsi" w:hAnsiTheme="majorHAnsi" w:cstheme="majorHAnsi"/>
        </w:rPr>
        <w:t>U</w:t>
      </w:r>
      <w:r w:rsidRPr="003B76D9">
        <w:rPr>
          <w:rFonts w:asciiTheme="majorHAnsi" w:hAnsiTheme="majorHAnsi" w:cstheme="majorHAnsi"/>
          <w:sz w:val="16"/>
        </w:rPr>
        <w:t xml:space="preserve">nited </w:t>
      </w:r>
      <w:r w:rsidRPr="003B76D9">
        <w:rPr>
          <w:rStyle w:val="Emphasis"/>
          <w:rFonts w:asciiTheme="majorHAnsi" w:hAnsiTheme="majorHAnsi" w:cstheme="majorHAnsi"/>
        </w:rPr>
        <w:t>S</w:t>
      </w:r>
      <w:r w:rsidRPr="003B76D9">
        <w:rPr>
          <w:rFonts w:asciiTheme="majorHAnsi" w:hAnsiTheme="majorHAnsi" w:cstheme="majorHAnsi"/>
          <w:sz w:val="16"/>
        </w:rPr>
        <w:t xml:space="preserve">tates </w:t>
      </w:r>
      <w:r w:rsidRPr="003B76D9">
        <w:rPr>
          <w:rStyle w:val="StyleUnderline"/>
          <w:rFonts w:asciiTheme="majorHAnsi" w:hAnsiTheme="majorHAnsi" w:cstheme="majorHAnsi"/>
        </w:rPr>
        <w:t>actively supported the development of democratic institutions and practices. Today, Germany and Japan are among our strongest partners and allies in the world</w:t>
      </w:r>
      <w:r w:rsidRPr="003B76D9">
        <w:rPr>
          <w:rFonts w:asciiTheme="majorHAnsi" w:hAnsiTheme="majorHAnsi" w:cstheme="majorHAnsi"/>
          <w:sz w:val="16"/>
        </w:rPr>
        <w:t xml:space="preserve">, and Americans reap tangible benefits. In North Texas, where the Bush Institute is located, the relocation of Toyota’s North American headquarters is expected to create jobs and have an economic impact of $7 billion in the first ten years, according to estimates when the move was announced. </w:t>
      </w:r>
      <w:r w:rsidRPr="003B76D9">
        <w:rPr>
          <w:rStyle w:val="StyleUnderline"/>
          <w:rFonts w:asciiTheme="majorHAnsi" w:hAnsiTheme="majorHAnsi" w:cstheme="majorHAnsi"/>
        </w:rPr>
        <w:t xml:space="preserve">During the Cold War, the United States supported democratic reform in places like Taiwan, South Korea, the Philippines, and Chile. The end of the Cold War was a major victory for freedom in Central and Eastern Europe. After decades of Soviet nuclear threat, it also was a great victory for American peace and security. Today, </w:t>
      </w:r>
      <w:r w:rsidRPr="003B76D9">
        <w:rPr>
          <w:rStyle w:val="Emphasis"/>
          <w:rFonts w:asciiTheme="majorHAnsi" w:hAnsiTheme="majorHAnsi" w:cstheme="majorHAnsi"/>
        </w:rPr>
        <w:t>the moral and strategic imperatives of advancing human rights are just as compelling</w:t>
      </w:r>
      <w:r w:rsidRPr="003B76D9">
        <w:rPr>
          <w:rStyle w:val="StyleUnderline"/>
          <w:rFonts w:asciiTheme="majorHAnsi" w:hAnsiTheme="majorHAnsi" w:cstheme="majorHAnsi"/>
        </w:rPr>
        <w:t>. In Afghanistan, investing in women promotes stability and helps reduce the possibility of future terrorist attacks on the</w:t>
      </w:r>
      <w:r w:rsidRPr="003B76D9">
        <w:rPr>
          <w:rFonts w:asciiTheme="majorHAnsi" w:hAnsiTheme="majorHAnsi" w:cstheme="majorHAnsi"/>
          <w:sz w:val="16"/>
        </w:rPr>
        <w:t xml:space="preserve"> </w:t>
      </w:r>
      <w:r w:rsidRPr="003B76D9">
        <w:rPr>
          <w:rStyle w:val="Emphasis"/>
          <w:rFonts w:asciiTheme="majorHAnsi" w:hAnsiTheme="majorHAnsi" w:cstheme="majorHAnsi"/>
        </w:rPr>
        <w:t>U</w:t>
      </w:r>
      <w:r w:rsidRPr="003B76D9">
        <w:rPr>
          <w:rFonts w:asciiTheme="majorHAnsi" w:hAnsiTheme="majorHAnsi" w:cstheme="majorHAnsi"/>
          <w:sz w:val="16"/>
        </w:rPr>
        <w:t xml:space="preserve">nited </w:t>
      </w:r>
      <w:r w:rsidRPr="003B76D9">
        <w:rPr>
          <w:rStyle w:val="Emphasis"/>
          <w:rFonts w:asciiTheme="majorHAnsi" w:hAnsiTheme="majorHAnsi" w:cstheme="majorHAnsi"/>
        </w:rPr>
        <w:t>S</w:t>
      </w:r>
      <w:r w:rsidRPr="003B76D9">
        <w:rPr>
          <w:rFonts w:asciiTheme="majorHAnsi" w:hAnsiTheme="majorHAnsi" w:cstheme="majorHAnsi"/>
          <w:sz w:val="16"/>
        </w:rPr>
        <w:t xml:space="preserve">tates </w:t>
      </w:r>
      <w:r w:rsidRPr="003B76D9">
        <w:rPr>
          <w:rStyle w:val="StyleUnderline"/>
          <w:rFonts w:asciiTheme="majorHAnsi" w:hAnsiTheme="majorHAnsi" w:cstheme="majorHAnsi"/>
        </w:rPr>
        <w:t>emanating from that country. In the Middle East</w:t>
      </w:r>
      <w:r w:rsidRPr="003B76D9">
        <w:rPr>
          <w:rFonts w:asciiTheme="majorHAnsi" w:hAnsiTheme="majorHAnsi" w:cstheme="majorHAnsi"/>
          <w:sz w:val="16"/>
        </w:rPr>
        <w:t xml:space="preserve">, the spread of Islamic extremism and </w:t>
      </w:r>
      <w:r w:rsidRPr="003B76D9">
        <w:rPr>
          <w:rStyle w:val="StyleUnderline"/>
          <w:rFonts w:asciiTheme="majorHAnsi" w:hAnsiTheme="majorHAnsi" w:cstheme="majorHAnsi"/>
        </w:rPr>
        <w:t>ISIS has had devastating consequences, and the</w:t>
      </w:r>
      <w:r w:rsidRPr="003B76D9">
        <w:rPr>
          <w:rFonts w:asciiTheme="majorHAnsi" w:hAnsiTheme="majorHAnsi" w:cstheme="majorHAnsi"/>
          <w:sz w:val="16"/>
        </w:rPr>
        <w:t xml:space="preserve"> </w:t>
      </w:r>
      <w:r w:rsidRPr="003B76D9">
        <w:rPr>
          <w:rStyle w:val="Emphasis"/>
          <w:rFonts w:asciiTheme="majorHAnsi" w:hAnsiTheme="majorHAnsi" w:cstheme="majorHAnsi"/>
        </w:rPr>
        <w:t>U</w:t>
      </w:r>
      <w:r w:rsidRPr="003B76D9">
        <w:rPr>
          <w:rFonts w:asciiTheme="majorHAnsi" w:hAnsiTheme="majorHAnsi" w:cstheme="majorHAnsi"/>
          <w:sz w:val="16"/>
        </w:rPr>
        <w:t xml:space="preserve">nited </w:t>
      </w:r>
      <w:r w:rsidRPr="003B76D9">
        <w:rPr>
          <w:rStyle w:val="Emphasis"/>
          <w:rFonts w:asciiTheme="majorHAnsi" w:hAnsiTheme="majorHAnsi" w:cstheme="majorHAnsi"/>
        </w:rPr>
        <w:t>S</w:t>
      </w:r>
      <w:r w:rsidRPr="003B76D9">
        <w:rPr>
          <w:rFonts w:asciiTheme="majorHAnsi" w:hAnsiTheme="majorHAnsi" w:cstheme="majorHAnsi"/>
          <w:sz w:val="16"/>
        </w:rPr>
        <w:t xml:space="preserve">tates </w:t>
      </w:r>
      <w:r w:rsidRPr="003B76D9">
        <w:rPr>
          <w:rStyle w:val="StyleUnderline"/>
          <w:rFonts w:asciiTheme="majorHAnsi" w:hAnsiTheme="majorHAnsi" w:cstheme="majorHAnsi"/>
        </w:rPr>
        <w:t>is not immune</w:t>
      </w:r>
      <w:r w:rsidRPr="003B76D9">
        <w:rPr>
          <w:rFonts w:asciiTheme="majorHAnsi" w:hAnsiTheme="majorHAnsi" w:cstheme="majorHAnsi"/>
          <w:sz w:val="16"/>
        </w:rPr>
        <w:t xml:space="preserve">. </w:t>
      </w:r>
      <w:r w:rsidRPr="003B76D9">
        <w:rPr>
          <w:rStyle w:val="StyleUnderline"/>
          <w:rFonts w:asciiTheme="majorHAnsi" w:hAnsiTheme="majorHAnsi" w:cstheme="majorHAnsi"/>
        </w:rPr>
        <w:t xml:space="preserve">In North Korea, a regime that systematically and horrifically abuses the rights of its own people seeks nuclear weapons that can reach our shores. </w:t>
      </w:r>
      <w:r w:rsidRPr="003B76D9">
        <w:rPr>
          <w:rFonts w:asciiTheme="majorHAnsi" w:hAnsiTheme="majorHAnsi" w:cstheme="majorHAnsi"/>
          <w:sz w:val="16"/>
        </w:rPr>
        <w:t xml:space="preserve">In these and other places, it is in the interests of the United States to see the forces of freedom eventually prevail. A third step would be to find opportunities for immediate bipartisan action. Both Republican and Democrat presidents have affirmed the U.S. commitment to standing for freedom at home and leading the advance of freedom abroad. Congress, too, has played an important role. Ensuring continued support for democracy and development assistance overseas, promoting progress on human rights in trade and economic agreements, and continuing support for initiatives like the President's Emergency Plan for AIDS Relief (PEPFAR) that relieve human suffering are just some of the options available to policymakers today. In the current political environment, this may be a tall order, but </w:t>
      </w:r>
      <w:r w:rsidRPr="003B76D9">
        <w:rPr>
          <w:rStyle w:val="StyleUnderline"/>
          <w:rFonts w:asciiTheme="majorHAnsi" w:hAnsiTheme="majorHAnsi" w:cstheme="majorHAnsi"/>
        </w:rPr>
        <w:t>the stakes at home and abroad are high and American leadership is essential</w:t>
      </w:r>
      <w:r w:rsidRPr="003B76D9">
        <w:rPr>
          <w:rFonts w:asciiTheme="majorHAnsi" w:hAnsiTheme="majorHAnsi" w:cstheme="majorHAnsi"/>
          <w:sz w:val="16"/>
        </w:rPr>
        <w:t>.</w:t>
      </w:r>
    </w:p>
    <w:p w14:paraId="1322CD82" w14:textId="77777777" w:rsidR="00966330" w:rsidRPr="003B76D9" w:rsidRDefault="00966330" w:rsidP="00966330">
      <w:pPr>
        <w:rPr>
          <w:rFonts w:asciiTheme="majorHAnsi" w:hAnsiTheme="majorHAnsi" w:cstheme="majorHAnsi"/>
          <w:sz w:val="16"/>
        </w:rPr>
      </w:pPr>
    </w:p>
    <w:p w14:paraId="3932AF32" w14:textId="77777777" w:rsidR="00966330" w:rsidRPr="003B76D9" w:rsidRDefault="00966330" w:rsidP="00966330">
      <w:pPr>
        <w:pStyle w:val="Heading4"/>
        <w:rPr>
          <w:rFonts w:asciiTheme="majorHAnsi" w:hAnsiTheme="majorHAnsi" w:cstheme="majorHAnsi"/>
        </w:rPr>
      </w:pPr>
      <w:r w:rsidRPr="003B76D9">
        <w:rPr>
          <w:rFonts w:asciiTheme="majorHAnsi" w:hAnsiTheme="majorHAnsi" w:cstheme="majorHAnsi"/>
        </w:rPr>
        <w:t xml:space="preserve">U.S. weapons kill civilians in Egypt – we aren’t taking responsibility </w:t>
      </w:r>
    </w:p>
    <w:p w14:paraId="6877E921" w14:textId="77777777" w:rsidR="00966330" w:rsidRPr="003B76D9" w:rsidRDefault="00966330" w:rsidP="00966330">
      <w:pPr>
        <w:rPr>
          <w:rStyle w:val="Style13ptBold"/>
          <w:rFonts w:asciiTheme="majorHAnsi" w:hAnsiTheme="majorHAnsi" w:cstheme="majorHAnsi"/>
        </w:rPr>
      </w:pPr>
      <w:r w:rsidRPr="003B76D9">
        <w:rPr>
          <w:rStyle w:val="Style13ptBold"/>
          <w:rFonts w:asciiTheme="majorHAnsi" w:hAnsiTheme="majorHAnsi" w:cstheme="majorHAnsi"/>
        </w:rPr>
        <w:t xml:space="preserve">Benjamin and Davies 18 </w:t>
      </w:r>
      <w:r w:rsidRPr="003B76D9">
        <w:rPr>
          <w:rStyle w:val="Style13ptBold"/>
          <w:rFonts w:asciiTheme="majorHAnsi" w:hAnsiTheme="majorHAnsi" w:cstheme="majorHAnsi"/>
          <w:b w:val="0"/>
        </w:rPr>
        <w:t>(Medea Benjamin, American political activist, received the Martin Luther King, Jr. Peace Prize, Nicolas J.S. Davies, British journalist and author, 9-26-2018, "In Yemen and Beyond, U.S. Arms Manufacturers Are Abetting Crimes against Humanity", Foreign Policy In Focus, https://fpif.org/in-yemen-and-beyond-u-s-arms-manufacturers-are-abetting-crimes-against-humanity/) jbarber</w:t>
      </w:r>
    </w:p>
    <w:p w14:paraId="5B377A44" w14:textId="77777777" w:rsidR="00966330" w:rsidRPr="003B76D9" w:rsidRDefault="00966330" w:rsidP="00966330">
      <w:pPr>
        <w:rPr>
          <w:rStyle w:val="StyleUnderline"/>
          <w:rFonts w:asciiTheme="majorHAnsi" w:hAnsiTheme="majorHAnsi" w:cstheme="majorHAnsi"/>
        </w:rPr>
      </w:pPr>
      <w:r w:rsidRPr="003B76D9">
        <w:rPr>
          <w:rFonts w:asciiTheme="majorHAnsi" w:hAnsiTheme="majorHAnsi" w:cstheme="majorHAnsi"/>
          <w:sz w:val="14"/>
        </w:rPr>
        <w:t xml:space="preserve">But the </w:t>
      </w:r>
      <w:r w:rsidRPr="003B76D9">
        <w:rPr>
          <w:rStyle w:val="Emphasis"/>
          <w:rFonts w:asciiTheme="majorHAnsi" w:hAnsiTheme="majorHAnsi" w:cstheme="majorHAnsi"/>
        </w:rPr>
        <w:t xml:space="preserve">killing and maiming of civilians with U.S.-made weapons in war zones around the world is an all too regular occurrence. U.S. forces are directly responsible for largely uncounted civilian casualties in all America’s wars, and the United States is also the world’s leading arms exporter. </w:t>
      </w:r>
      <w:r w:rsidRPr="003B76D9">
        <w:rPr>
          <w:rFonts w:asciiTheme="majorHAnsi" w:hAnsiTheme="majorHAnsi" w:cstheme="majorHAnsi"/>
          <w:sz w:val="14"/>
        </w:rPr>
        <w:t xml:space="preserve">Pope Francis has publicly blamed the “industry of death” for fueling a “piecemeal World War III.” The U.S. military-industrial complex wields precisely the “unwarranted influence” over U.S. foreign policy that President Eisenhower warned Americans against in his farewell address in 1961. The U.S. wars on Afghanistan and Iraq and the “global war on terror” served as cover for a huge increase in U.S. military spending. Between 1998 and 2010, the U.S. spent $1.3 trillion on its wars, but even more, $1.8 trillion, to buy new warplanes, warships, and weapons, most of which were unrelated to the wars it was fighting. Five U.S. companies — Raytheon, Northrop Grumman, Lockheed Martin, Boeing, and General Dynamics — dominate the global arms business, raking in $140 billion in weapons sales in 2017, and export sales make up a growing share of their business, about $35 billion in 2017. In a new report for Code Pink and the Divest from the War Machine campaign, we have </w:t>
      </w:r>
      <w:r w:rsidRPr="003B76D9">
        <w:rPr>
          <w:rStyle w:val="StyleUnderline"/>
          <w:rFonts w:asciiTheme="majorHAnsi" w:hAnsiTheme="majorHAnsi" w:cstheme="majorHAnsi"/>
        </w:rPr>
        <w:t>documented how</w:t>
      </w:r>
      <w:r w:rsidRPr="003B76D9">
        <w:rPr>
          <w:rFonts w:asciiTheme="majorHAnsi" w:hAnsiTheme="majorHAnsi" w:cstheme="majorHAnsi"/>
          <w:sz w:val="14"/>
        </w:rPr>
        <w:t xml:space="preserve"> Saudi Arabia, Israel, and </w:t>
      </w:r>
      <w:r w:rsidRPr="003B76D9">
        <w:rPr>
          <w:rStyle w:val="Emphasis"/>
          <w:rFonts w:asciiTheme="majorHAnsi" w:hAnsiTheme="majorHAnsi" w:cstheme="majorHAnsi"/>
        </w:rPr>
        <w:t>Egypt</w:t>
      </w:r>
      <w:r w:rsidRPr="003B76D9">
        <w:rPr>
          <w:rFonts w:asciiTheme="majorHAnsi" w:hAnsiTheme="majorHAnsi" w:cstheme="majorHAnsi"/>
          <w:sz w:val="14"/>
        </w:rPr>
        <w:t xml:space="preserve"> have </w:t>
      </w:r>
      <w:r w:rsidRPr="003B76D9">
        <w:rPr>
          <w:rStyle w:val="Emphasis"/>
          <w:rFonts w:asciiTheme="majorHAnsi" w:hAnsiTheme="majorHAnsi" w:cstheme="majorHAnsi"/>
        </w:rPr>
        <w:t>systematically used weapons produced by these five U.S. companies to massacre civilians, destroy civilian infrastructure, and commit other war crimes</w:t>
      </w:r>
      <w:r w:rsidRPr="003B76D9">
        <w:rPr>
          <w:rFonts w:asciiTheme="majorHAnsi" w:hAnsiTheme="majorHAnsi" w:cstheme="majorHAnsi"/>
          <w:sz w:val="14"/>
        </w:rPr>
        <w:t xml:space="preserve">. The </w:t>
      </w:r>
      <w:r w:rsidRPr="003B76D9">
        <w:rPr>
          <w:rStyle w:val="StyleUnderline"/>
          <w:rFonts w:asciiTheme="majorHAnsi" w:hAnsiTheme="majorHAnsi" w:cstheme="majorHAnsi"/>
        </w:rPr>
        <w:t>bombing of the school bu</w:t>
      </w:r>
      <w:r w:rsidRPr="003B76D9">
        <w:rPr>
          <w:rFonts w:asciiTheme="majorHAnsi" w:hAnsiTheme="majorHAnsi" w:cstheme="majorHAnsi"/>
          <w:sz w:val="14"/>
        </w:rPr>
        <w:t xml:space="preserve">s was only the latest in a consistent pattern of Saudi </w:t>
      </w:r>
      <w:r w:rsidRPr="003B76D9">
        <w:rPr>
          <w:rStyle w:val="StyleUnderline"/>
          <w:rFonts w:asciiTheme="majorHAnsi" w:hAnsiTheme="majorHAnsi" w:cstheme="majorHAnsi"/>
        </w:rPr>
        <w:t>massacres and air strikes on civilian targets, from hospitals to marketplaces,</w:t>
      </w:r>
      <w:r w:rsidRPr="003B76D9">
        <w:rPr>
          <w:rFonts w:asciiTheme="majorHAnsi" w:hAnsiTheme="majorHAnsi" w:cstheme="majorHAnsi"/>
          <w:sz w:val="14"/>
        </w:rPr>
        <w:t xml:space="preserve"> and </w:t>
      </w:r>
      <w:r w:rsidRPr="003B76D9">
        <w:rPr>
          <w:rStyle w:val="StyleUnderline"/>
          <w:rFonts w:asciiTheme="majorHAnsi" w:hAnsiTheme="majorHAnsi" w:cstheme="majorHAnsi"/>
        </w:rPr>
        <w:t>U.S. arms sales to</w:t>
      </w:r>
      <w:r w:rsidRPr="003B76D9">
        <w:rPr>
          <w:rFonts w:asciiTheme="majorHAnsi" w:hAnsiTheme="majorHAnsi" w:cstheme="majorHAnsi"/>
          <w:sz w:val="14"/>
        </w:rPr>
        <w:t xml:space="preserve"> Israel and </w:t>
      </w:r>
      <w:r w:rsidRPr="003B76D9">
        <w:rPr>
          <w:rStyle w:val="StyleUnderline"/>
          <w:rFonts w:asciiTheme="majorHAnsi" w:hAnsiTheme="majorHAnsi" w:cstheme="majorHAnsi"/>
        </w:rPr>
        <w:t>Egypt follow a similar pattern. U.S. laws require the suspension of arms sales to countries that use them in such illegal ways, but the U.S. State Department has an appalling record on enforcing these laws</w:t>
      </w:r>
      <w:r w:rsidRPr="003B76D9">
        <w:rPr>
          <w:rFonts w:asciiTheme="majorHAnsi" w:hAnsiTheme="majorHAnsi" w:cstheme="majorHAnsi"/>
          <w:sz w:val="14"/>
        </w:rPr>
        <w:t xml:space="preserve">. Under the influence of Acting Assistant Secretary of State Charles Faulkner, a former lobbyist for Raytheon, Secretary Pompeo falsely certified to Congress that Saudi Arabia and the UAE are complying with U.S. law in their use of American weapons. The U.S. sells weapons to Saudi Arabia and other allies to project U.S. military power by proxy without the U.S. military casualties, domestic political backlash, and international resistance that result from direct uses of U.S. military force, while U.S. military-industrial interests are well-served by ever-growing arms sales to allied governments. These policies are driven by the very combination of military-industrial interests that Eisenhower warned Americans against, now represented by Secretary Pompeo, Acting Assistant Secretary Faulkner, and a cabal of hawkish Democrats who consistently vote with Republicans on war and peace issues. They ensure that the “war party” always wins its battles in Congress no matter how catastrophically its policies fail in the real world. Republicans derided President Obama’s doctrine of covert and proxy war as “leading from behind.” But the </w:t>
      </w:r>
      <w:r w:rsidRPr="003B76D9">
        <w:rPr>
          <w:rStyle w:val="Emphasis"/>
          <w:rFonts w:asciiTheme="majorHAnsi" w:hAnsiTheme="majorHAnsi" w:cstheme="majorHAnsi"/>
        </w:rPr>
        <w:t>Trump administration has doubled down on Obama’s failed strategy, surrendering even more power over U.S. policy to foreign clients like</w:t>
      </w:r>
      <w:r w:rsidRPr="003B76D9">
        <w:rPr>
          <w:rFonts w:asciiTheme="majorHAnsi" w:hAnsiTheme="majorHAnsi" w:cstheme="majorHAnsi"/>
          <w:sz w:val="14"/>
        </w:rPr>
        <w:t xml:space="preserve"> Saudi Arabia, Israel, and </w:t>
      </w:r>
      <w:r w:rsidRPr="003B76D9">
        <w:rPr>
          <w:rStyle w:val="Emphasis"/>
          <w:rFonts w:asciiTheme="majorHAnsi" w:hAnsiTheme="majorHAnsi" w:cstheme="majorHAnsi"/>
        </w:rPr>
        <w:t>Egypt</w:t>
      </w:r>
      <w:r w:rsidRPr="003B76D9">
        <w:rPr>
          <w:rFonts w:asciiTheme="majorHAnsi" w:hAnsiTheme="majorHAnsi" w:cstheme="majorHAnsi"/>
          <w:sz w:val="14"/>
        </w:rPr>
        <w:t xml:space="preserve">, </w:t>
      </w:r>
      <w:r w:rsidRPr="003B76D9">
        <w:rPr>
          <w:rStyle w:val="StyleUnderline"/>
          <w:rFonts w:asciiTheme="majorHAnsi" w:hAnsiTheme="majorHAnsi" w:cstheme="majorHAnsi"/>
        </w:rPr>
        <w:t xml:space="preserve">and to the “unwarranted influence” of the U.S. military-industrial complex. </w:t>
      </w:r>
      <w:r w:rsidRPr="003B76D9">
        <w:rPr>
          <w:rFonts w:asciiTheme="majorHAnsi" w:hAnsiTheme="majorHAnsi" w:cstheme="majorHAnsi"/>
          <w:sz w:val="14"/>
        </w:rPr>
        <w:t xml:space="preserve">Lockheed Martin is earning $29.1 billion in sales from the $110 billion Saudi arms package announced in May 2017, a deal struck as the war on Yemen was already killing thousands of civilians. Yet no conflict of interest is too glaring for Lockheed executives like Ronald Perrilloux Jr., who has taken part in public events to promote the war and defend Saudi Arabia and its allies, arguing that the U.S. should “help them finish the job” in Yemen. Not to be outdone, Boeing, the second largest arms producer in the U.S. and the world after Lockheed Martin, has also been linked to the deaths of hundreds of civilians in Yemen. Fragments of Boeing JDAM bombs were found in the debris of a 2016 attack on a marketplace near the Yemeni capital of Sana’a that killed 107 civilians, including 25 children. Human Rights Watch found that the airstrike caused predictably indiscriminate and disproportionate civilian deaths, in violation of the laws of war, and called for a suspension of arms sales to Saudi Arabia. To profit from wars on some of the poorest, most vulnerable people in the world, from Yemen to Gaza to Afghanistan, Raytheon, Northrop Grumman, Lockheed Martin, Boeing, and General Dynamics have developed a business model that feeds on war, terrorism, chaos, political instability, human rights violations, disregard for international law, and the triumph of militarism over diplomacy. Real diplomacy to bring peace and disarmament to our war-torn world poses the most serious “threat” to their profits. But the American people have never voted to funnel the largest share of our taxes into endless war and ever-growing profits for the “industry of death.” It is </w:t>
      </w:r>
      <w:r w:rsidRPr="003B76D9">
        <w:rPr>
          <w:rStyle w:val="StyleUnderline"/>
          <w:rFonts w:asciiTheme="majorHAnsi" w:hAnsiTheme="majorHAnsi" w:cstheme="majorHAnsi"/>
        </w:rPr>
        <w:t>time for the sleeping giant</w:t>
      </w:r>
      <w:r w:rsidRPr="003B76D9">
        <w:rPr>
          <w:rFonts w:asciiTheme="majorHAnsi" w:hAnsiTheme="majorHAnsi" w:cstheme="majorHAnsi"/>
          <w:sz w:val="14"/>
        </w:rPr>
        <w:t>, what President Eisenhower called “</w:t>
      </w:r>
      <w:r w:rsidRPr="003B76D9">
        <w:rPr>
          <w:rStyle w:val="StyleUnderline"/>
          <w:rFonts w:asciiTheme="majorHAnsi" w:hAnsiTheme="majorHAnsi" w:cstheme="majorHAnsi"/>
        </w:rPr>
        <w:t>an alert and knowledgeable citizenry,” to wake from its slumber, take responsibility for our country’s foreign policies and act decisively for peace.</w:t>
      </w:r>
    </w:p>
    <w:p w14:paraId="7A5A7664" w14:textId="77777777" w:rsidR="00966330" w:rsidRPr="003B76D9" w:rsidRDefault="00966330" w:rsidP="00966330">
      <w:pPr>
        <w:rPr>
          <w:rStyle w:val="StyleUnderline"/>
          <w:rFonts w:asciiTheme="majorHAnsi" w:hAnsiTheme="majorHAnsi" w:cstheme="majorHAnsi"/>
        </w:rPr>
      </w:pPr>
    </w:p>
    <w:p w14:paraId="7B7CC58C" w14:textId="77777777" w:rsidR="00966330" w:rsidRPr="003B76D9" w:rsidRDefault="00966330" w:rsidP="00966330">
      <w:pPr>
        <w:pStyle w:val="Heading4"/>
        <w:rPr>
          <w:rFonts w:asciiTheme="majorHAnsi" w:hAnsiTheme="majorHAnsi" w:cstheme="majorHAnsi"/>
        </w:rPr>
      </w:pPr>
      <w:r w:rsidRPr="003B76D9">
        <w:rPr>
          <w:rFonts w:asciiTheme="majorHAnsi" w:hAnsiTheme="majorHAnsi" w:cstheme="majorHAnsi"/>
        </w:rPr>
        <w:t>Specifically, Egypt is horrible for women – the U.S. is complicit in this violence</w:t>
      </w:r>
    </w:p>
    <w:p w14:paraId="7CB3895C" w14:textId="77777777" w:rsidR="00966330" w:rsidRPr="003B76D9" w:rsidRDefault="00966330" w:rsidP="00966330">
      <w:pPr>
        <w:rPr>
          <w:rStyle w:val="Style13ptBold"/>
          <w:rFonts w:asciiTheme="majorHAnsi" w:hAnsiTheme="majorHAnsi" w:cstheme="majorHAnsi"/>
        </w:rPr>
      </w:pPr>
      <w:r w:rsidRPr="003B76D9">
        <w:rPr>
          <w:rStyle w:val="Style13ptBold"/>
          <w:rFonts w:asciiTheme="majorHAnsi" w:hAnsiTheme="majorHAnsi" w:cstheme="majorHAnsi"/>
        </w:rPr>
        <w:t xml:space="preserve">Holmes 18 </w:t>
      </w:r>
      <w:r w:rsidRPr="003B76D9">
        <w:rPr>
          <w:rStyle w:val="Style13ptBold"/>
          <w:rFonts w:asciiTheme="majorHAnsi" w:hAnsiTheme="majorHAnsi" w:cstheme="majorHAnsi"/>
          <w:b w:val="0"/>
        </w:rPr>
        <w:t>(Amy Austin, associate professor at the American University in Cairo, a fellow in the Wilson Center’s Middle East Program, and a visiting scholar at Harvard’s Weatherhead Center for International Affairs, 8-9-2018, "Women, Minorities, and Military Aid to Egypt", https://www.washingtoninstitute.org/policy-analysis/view/women-minorities-and-military-aid-to-egypt) jbarber</w:t>
      </w:r>
    </w:p>
    <w:p w14:paraId="0EA99838" w14:textId="77777777" w:rsidR="00966330" w:rsidRPr="003B76D9" w:rsidRDefault="00966330" w:rsidP="00966330">
      <w:pPr>
        <w:rPr>
          <w:rStyle w:val="Emphasis"/>
          <w:rFonts w:asciiTheme="majorHAnsi" w:hAnsiTheme="majorHAnsi" w:cstheme="majorHAnsi"/>
        </w:rPr>
      </w:pPr>
      <w:r w:rsidRPr="003B76D9">
        <w:rPr>
          <w:rFonts w:asciiTheme="majorHAnsi" w:hAnsiTheme="majorHAnsi" w:cstheme="majorHAnsi"/>
          <w:sz w:val="14"/>
        </w:rPr>
        <w:t xml:space="preserve">Last August, former secretary of state Rex Tillerson withheld $195 million in Foreign Military Financing from Egypt—or 15 percent of the country’s $1.3 billion in total U.S. military aid—citing concerns over its political and human rights trajectory. The Senate has quietly moved to increase conditionality on such aid for similar reasons. Recently, however, Secretary Mike Pompeo released Tillerson’s withheld FMF without explanation. And by September 30, he will have to decide whether to release another $195 million from fiscal year 2017. By law, </w:t>
      </w:r>
      <w:r w:rsidRPr="003B76D9">
        <w:rPr>
          <w:rStyle w:val="StyleUnderline"/>
          <w:rFonts w:asciiTheme="majorHAnsi" w:hAnsiTheme="majorHAnsi" w:cstheme="majorHAnsi"/>
        </w:rPr>
        <w:t>decisions about military aid</w:t>
      </w:r>
      <w:r w:rsidRPr="003B76D9">
        <w:rPr>
          <w:rFonts w:asciiTheme="majorHAnsi" w:hAnsiTheme="majorHAnsi" w:cstheme="majorHAnsi"/>
          <w:sz w:val="14"/>
        </w:rPr>
        <w:t xml:space="preserve"> should be </w:t>
      </w:r>
      <w:r w:rsidRPr="003B76D9">
        <w:rPr>
          <w:rStyle w:val="StyleUnderline"/>
          <w:rFonts w:asciiTheme="majorHAnsi" w:hAnsiTheme="majorHAnsi" w:cstheme="majorHAnsi"/>
        </w:rPr>
        <w:t xml:space="preserve">informed by </w:t>
      </w:r>
      <w:r w:rsidRPr="003B76D9">
        <w:rPr>
          <w:rFonts w:asciiTheme="majorHAnsi" w:hAnsiTheme="majorHAnsi" w:cstheme="majorHAnsi"/>
          <w:sz w:val="14"/>
        </w:rPr>
        <w:t xml:space="preserve">criteria laid out in 7041(a)(2)(A) of the Department of State, Foreign Operations, and Related Programs Appropriations Act. The first criterion, which </w:t>
      </w:r>
      <w:r w:rsidRPr="003B76D9">
        <w:rPr>
          <w:rStyle w:val="StyleUnderline"/>
          <w:rFonts w:asciiTheme="majorHAnsi" w:hAnsiTheme="majorHAnsi" w:cstheme="majorHAnsi"/>
        </w:rPr>
        <w:t>focuses on “democracy and human rights,” specifically mentions protecting “the rights of religious minorities and women</w:t>
      </w:r>
      <w:r w:rsidRPr="003B76D9">
        <w:rPr>
          <w:rFonts w:asciiTheme="majorHAnsi" w:hAnsiTheme="majorHAnsi" w:cstheme="majorHAnsi"/>
          <w:sz w:val="14"/>
        </w:rPr>
        <w:t xml:space="preserve">.” </w:t>
      </w:r>
      <w:r w:rsidRPr="003B76D9">
        <w:rPr>
          <w:rStyle w:val="Emphasis"/>
          <w:rFonts w:asciiTheme="majorHAnsi" w:hAnsiTheme="majorHAnsi" w:cstheme="majorHAnsi"/>
        </w:rPr>
        <w:t xml:space="preserve">Egypt has clearly backslid on governing democratically, but how has it fared regarding women and minorities? </w:t>
      </w:r>
      <w:r w:rsidRPr="003B76D9">
        <w:rPr>
          <w:rFonts w:asciiTheme="majorHAnsi" w:hAnsiTheme="majorHAnsi" w:cstheme="majorHAnsi"/>
          <w:sz w:val="14"/>
        </w:rPr>
        <w:t>TARGETING SEXUAL HARASSERS...AND ACTIVISTS President Abdul Fattah al-</w:t>
      </w:r>
      <w:r w:rsidRPr="003B76D9">
        <w:rPr>
          <w:rStyle w:val="StyleUnderline"/>
          <w:rFonts w:asciiTheme="majorHAnsi" w:hAnsiTheme="majorHAnsi" w:cstheme="majorHAnsi"/>
        </w:rPr>
        <w:t>Sisi’s</w:t>
      </w:r>
      <w:r w:rsidRPr="003B76D9">
        <w:rPr>
          <w:rFonts w:asciiTheme="majorHAnsi" w:hAnsiTheme="majorHAnsi" w:cstheme="majorHAnsi"/>
          <w:sz w:val="14"/>
        </w:rPr>
        <w:t xml:space="preserve"> tone on women’s rights has improved since the time </w:t>
      </w:r>
      <w:r w:rsidRPr="003B76D9">
        <w:rPr>
          <w:rStyle w:val="StyleUnderline"/>
          <w:rFonts w:asciiTheme="majorHAnsi" w:hAnsiTheme="majorHAnsi" w:cstheme="majorHAnsi"/>
        </w:rPr>
        <w:t>he defended the practice of subjecting female detainees to “virginity tests.</w:t>
      </w:r>
      <w:r w:rsidRPr="003B76D9">
        <w:rPr>
          <w:rFonts w:asciiTheme="majorHAnsi" w:hAnsiTheme="majorHAnsi" w:cstheme="majorHAnsi"/>
          <w:sz w:val="14"/>
        </w:rPr>
        <w:t xml:space="preserve">” That incident made headlines after </w:t>
      </w:r>
      <w:r w:rsidRPr="003B76D9">
        <w:rPr>
          <w:rStyle w:val="StyleUnderline"/>
          <w:rFonts w:asciiTheme="majorHAnsi" w:hAnsiTheme="majorHAnsi" w:cstheme="majorHAnsi"/>
        </w:rPr>
        <w:t>demonstrators were arrested</w:t>
      </w:r>
      <w:r w:rsidRPr="003B76D9">
        <w:rPr>
          <w:rFonts w:asciiTheme="majorHAnsi" w:hAnsiTheme="majorHAnsi" w:cstheme="majorHAnsi"/>
          <w:sz w:val="14"/>
        </w:rPr>
        <w:t xml:space="preserve"> for staging a small rally on International Women’s Day in March 2011, when Egypt was ruled by the transitional Supreme Council of the Armed Forces. </w:t>
      </w:r>
      <w:r w:rsidRPr="003B76D9">
        <w:rPr>
          <w:rStyle w:val="StyleUnderline"/>
          <w:rFonts w:asciiTheme="majorHAnsi" w:hAnsiTheme="majorHAnsi" w:cstheme="majorHAnsi"/>
        </w:rPr>
        <w:t>The female detainees were forced to have their hymens inspected by a uniformed military doctor.</w:t>
      </w:r>
      <w:r w:rsidRPr="003B76D9">
        <w:rPr>
          <w:rFonts w:asciiTheme="majorHAnsi" w:hAnsiTheme="majorHAnsi" w:cstheme="majorHAnsi"/>
          <w:sz w:val="14"/>
        </w:rPr>
        <w:t xml:space="preserve"> A council member at the time, </w:t>
      </w:r>
      <w:r w:rsidRPr="003B76D9">
        <w:rPr>
          <w:rStyle w:val="StyleUnderline"/>
          <w:rFonts w:asciiTheme="majorHAnsi" w:hAnsiTheme="majorHAnsi" w:cstheme="majorHAnsi"/>
        </w:rPr>
        <w:t xml:space="preserve">Sisi claimed that the measure was necessary to safeguard the honor of military officers and deflect potential rape accusations, apparently reasoning that non-virgins could not be raped. </w:t>
      </w:r>
      <w:r w:rsidRPr="003B76D9">
        <w:rPr>
          <w:rFonts w:asciiTheme="majorHAnsi" w:hAnsiTheme="majorHAnsi" w:cstheme="majorHAnsi"/>
          <w:sz w:val="14"/>
        </w:rPr>
        <w:t xml:space="preserve">By contrast, </w:t>
      </w:r>
      <w:r w:rsidRPr="003B76D9">
        <w:rPr>
          <w:rStyle w:val="StyleUnderline"/>
          <w:rFonts w:asciiTheme="majorHAnsi" w:hAnsiTheme="majorHAnsi" w:cstheme="majorHAnsi"/>
        </w:rPr>
        <w:t>President Sisi has periodically claimed to care about women’s rights</w:t>
      </w:r>
      <w:r w:rsidRPr="003B76D9">
        <w:rPr>
          <w:rFonts w:asciiTheme="majorHAnsi" w:hAnsiTheme="majorHAnsi" w:cstheme="majorHAnsi"/>
          <w:sz w:val="14"/>
        </w:rPr>
        <w:t xml:space="preserve">, even declaring 2017 the “Year of the Egyptian Woman” and appointing the country’s first female governor, Nadia Abdo, in Beheira province. Yet </w:t>
      </w:r>
      <w:r w:rsidRPr="003B76D9">
        <w:rPr>
          <w:rStyle w:val="Emphasis"/>
          <w:rFonts w:asciiTheme="majorHAnsi" w:hAnsiTheme="majorHAnsi" w:cstheme="majorHAnsi"/>
        </w:rPr>
        <w:t>how genuine is this change of heart in policy terms</w:t>
      </w:r>
      <w:r w:rsidRPr="003B76D9">
        <w:rPr>
          <w:rFonts w:asciiTheme="majorHAnsi" w:hAnsiTheme="majorHAnsi" w:cstheme="majorHAnsi"/>
          <w:sz w:val="14"/>
        </w:rPr>
        <w:t xml:space="preserve">? The government has taken some positive steps. In December 2017, the parliament imposed higher penalties for sexual harassment, stipulating fines of up to 10,000 Egyptian pounds. According to a 2013 study by the organization UN Women, </w:t>
      </w:r>
      <w:r w:rsidRPr="003B76D9">
        <w:rPr>
          <w:rStyle w:val="Emphasis"/>
          <w:rFonts w:asciiTheme="majorHAnsi" w:hAnsiTheme="majorHAnsi" w:cstheme="majorHAnsi"/>
        </w:rPr>
        <w:t>99.3 percent of Egyptian women reported being sexually harassed in the streets</w:t>
      </w:r>
      <w:r w:rsidRPr="003B76D9">
        <w:rPr>
          <w:rFonts w:asciiTheme="majorHAnsi" w:hAnsiTheme="majorHAnsi" w:cstheme="majorHAnsi"/>
          <w:sz w:val="14"/>
        </w:rPr>
        <w:t xml:space="preserve">; similarly, a 2017 report by the Thomson Reuters Foundation labeled </w:t>
      </w:r>
      <w:r w:rsidRPr="003B76D9">
        <w:rPr>
          <w:rStyle w:val="Emphasis"/>
          <w:rFonts w:asciiTheme="majorHAnsi" w:hAnsiTheme="majorHAnsi" w:cstheme="majorHAnsi"/>
        </w:rPr>
        <w:t xml:space="preserve">Cairo the most dangerous megacity for women. </w:t>
      </w:r>
      <w:r w:rsidRPr="003B76D9">
        <w:rPr>
          <w:rStyle w:val="StyleUnderline"/>
          <w:rFonts w:asciiTheme="majorHAnsi" w:hAnsiTheme="majorHAnsi" w:cstheme="majorHAnsi"/>
        </w:rPr>
        <w:t>Even as the legislature targets sexual harassers, however, authorities have simultaneously stepped up their political harassment of women’s rights advocates</w:t>
      </w:r>
      <w:r w:rsidRPr="003B76D9">
        <w:rPr>
          <w:rFonts w:asciiTheme="majorHAnsi" w:hAnsiTheme="majorHAnsi" w:cstheme="majorHAnsi"/>
          <w:sz w:val="14"/>
        </w:rPr>
        <w:t>. Two of the most outspoken advocates—</w:t>
      </w:r>
      <w:r w:rsidRPr="003B76D9">
        <w:rPr>
          <w:rStyle w:val="StyleUnderline"/>
          <w:rFonts w:asciiTheme="majorHAnsi" w:hAnsiTheme="majorHAnsi" w:cstheme="majorHAnsi"/>
        </w:rPr>
        <w:t>Azza Soliman</w:t>
      </w:r>
      <w:r w:rsidRPr="003B76D9">
        <w:rPr>
          <w:rFonts w:asciiTheme="majorHAnsi" w:hAnsiTheme="majorHAnsi" w:cstheme="majorHAnsi"/>
          <w:sz w:val="14"/>
        </w:rPr>
        <w:t xml:space="preserve"> of the Center for Egyptian Women’s Legal Assistance </w:t>
      </w:r>
      <w:r w:rsidRPr="003B76D9">
        <w:rPr>
          <w:rStyle w:val="StyleUnderline"/>
          <w:rFonts w:asciiTheme="majorHAnsi" w:hAnsiTheme="majorHAnsi" w:cstheme="majorHAnsi"/>
        </w:rPr>
        <w:t>and Mozn Hassan</w:t>
      </w:r>
      <w:r w:rsidRPr="003B76D9">
        <w:rPr>
          <w:rFonts w:asciiTheme="majorHAnsi" w:hAnsiTheme="majorHAnsi" w:cstheme="majorHAnsi"/>
          <w:sz w:val="14"/>
        </w:rPr>
        <w:t xml:space="preserve"> of the group Nazra for Feminist Studies—have been </w:t>
      </w:r>
      <w:r w:rsidRPr="003B76D9">
        <w:rPr>
          <w:rStyle w:val="StyleUnderline"/>
          <w:rFonts w:asciiTheme="majorHAnsi" w:hAnsiTheme="majorHAnsi" w:cstheme="majorHAnsi"/>
        </w:rPr>
        <w:t>barred from traveling abroad since 2016</w:t>
      </w:r>
      <w:r w:rsidRPr="003B76D9">
        <w:rPr>
          <w:rFonts w:asciiTheme="majorHAnsi" w:hAnsiTheme="majorHAnsi" w:cstheme="majorHAnsi"/>
          <w:sz w:val="14"/>
        </w:rPr>
        <w:t xml:space="preserve">, and </w:t>
      </w:r>
      <w:r w:rsidRPr="003B76D9">
        <w:rPr>
          <w:rStyle w:val="StyleUnderline"/>
          <w:rFonts w:asciiTheme="majorHAnsi" w:hAnsiTheme="majorHAnsi" w:cstheme="majorHAnsi"/>
        </w:rPr>
        <w:t>their assets have been frozen in an attempt to starve their NGOs of needed funding</w:t>
      </w:r>
      <w:r w:rsidRPr="003B76D9">
        <w:rPr>
          <w:rFonts w:asciiTheme="majorHAnsi" w:hAnsiTheme="majorHAnsi" w:cstheme="majorHAnsi"/>
          <w:sz w:val="14"/>
        </w:rPr>
        <w:t xml:space="preserve">. The government’s general hostility toward NGOs is well known, but even organizations that work in line with Cairo’s self-professed objectives—such as preventing sexual harassment—are being persecuted under the 2017 NGO law. Moreover, </w:t>
      </w:r>
      <w:r w:rsidRPr="003B76D9">
        <w:rPr>
          <w:rStyle w:val="StyleUnderline"/>
          <w:rFonts w:asciiTheme="majorHAnsi" w:hAnsiTheme="majorHAnsi" w:cstheme="majorHAnsi"/>
        </w:rPr>
        <w:t>two women were imprisoned this May merely for complaining about the fact that they were sexually harassed.</w:t>
      </w:r>
      <w:r w:rsidRPr="003B76D9">
        <w:rPr>
          <w:rFonts w:asciiTheme="majorHAnsi" w:hAnsiTheme="majorHAnsi" w:cstheme="majorHAnsi"/>
          <w:sz w:val="14"/>
        </w:rPr>
        <w:t xml:space="preserve"> After Egyptian citizen </w:t>
      </w:r>
      <w:r w:rsidRPr="003B76D9">
        <w:rPr>
          <w:rStyle w:val="StyleUnderline"/>
          <w:rFonts w:asciiTheme="majorHAnsi" w:hAnsiTheme="majorHAnsi" w:cstheme="majorHAnsi"/>
        </w:rPr>
        <w:t xml:space="preserve">Amal Fathy was harassed multiple times on the same day, including by a security officer inside a bank, she posted a video on Facebook saying how fed up she was. She was arrested on May 11 and is still imprisoned on serious charges, namely, publishing a video calling for the regime’s fall, spreading false news that harms national security, and misusing the Internet. </w:t>
      </w:r>
      <w:r w:rsidRPr="003B76D9">
        <w:rPr>
          <w:rFonts w:asciiTheme="majorHAnsi" w:hAnsiTheme="majorHAnsi" w:cstheme="majorHAnsi"/>
          <w:sz w:val="14"/>
        </w:rPr>
        <w:t xml:space="preserve">Even more alarming is the case of Lebanese tourist </w:t>
      </w:r>
      <w:r w:rsidRPr="003B76D9">
        <w:rPr>
          <w:rStyle w:val="StyleUnderline"/>
          <w:rFonts w:asciiTheme="majorHAnsi" w:hAnsiTheme="majorHAnsi" w:cstheme="majorHAnsi"/>
        </w:rPr>
        <w:t>Mona al-Mazbouh</w:t>
      </w:r>
      <w:r w:rsidRPr="003B76D9">
        <w:rPr>
          <w:rFonts w:asciiTheme="majorHAnsi" w:hAnsiTheme="majorHAnsi" w:cstheme="majorHAnsi"/>
          <w:sz w:val="14"/>
        </w:rPr>
        <w:t xml:space="preserve">. Like Fathy, she posted a video complaint on Facebook after being harassed multiple times while visiting Egypt. She was </w:t>
      </w:r>
      <w:r w:rsidRPr="003B76D9">
        <w:rPr>
          <w:rStyle w:val="StyleUnderline"/>
          <w:rFonts w:asciiTheme="majorHAnsi" w:hAnsiTheme="majorHAnsi" w:cstheme="majorHAnsi"/>
        </w:rPr>
        <w:t>arrested at Cairo airport as she attempted to leave the country and has since been sentenced to eight years in prison—a strange and sobering decision at a time when Egyptians are attempting to attract international tourists.</w:t>
      </w:r>
      <w:r w:rsidRPr="003B76D9">
        <w:rPr>
          <w:rFonts w:asciiTheme="majorHAnsi" w:hAnsiTheme="majorHAnsi" w:cstheme="majorHAnsi"/>
          <w:sz w:val="14"/>
        </w:rPr>
        <w:t xml:space="preserve"> Although the </w:t>
      </w:r>
      <w:r w:rsidRPr="003B76D9">
        <w:rPr>
          <w:rStyle w:val="Emphasis"/>
          <w:rFonts w:asciiTheme="majorHAnsi" w:hAnsiTheme="majorHAnsi" w:cstheme="majorHAnsi"/>
        </w:rPr>
        <w:t>case raises many uncertain speculations about the government’s actual views on sexual harassment, the message to women is crystal clear: if you are sexually harassed, remain silent or risk a long prison sentence.</w:t>
      </w:r>
    </w:p>
    <w:p w14:paraId="1B415152" w14:textId="77777777" w:rsidR="00966330" w:rsidRPr="003B76D9" w:rsidRDefault="00966330" w:rsidP="00966330">
      <w:pPr>
        <w:rPr>
          <w:rStyle w:val="Emphasis"/>
          <w:rFonts w:asciiTheme="majorHAnsi" w:hAnsiTheme="majorHAnsi" w:cstheme="majorHAnsi"/>
        </w:rPr>
      </w:pPr>
    </w:p>
    <w:p w14:paraId="33D97A60" w14:textId="77777777" w:rsidR="00966330" w:rsidRPr="003B76D9" w:rsidRDefault="00966330" w:rsidP="00966330">
      <w:pPr>
        <w:pStyle w:val="Heading4"/>
        <w:rPr>
          <w:rStyle w:val="Style13ptBold"/>
          <w:rFonts w:asciiTheme="majorHAnsi" w:hAnsiTheme="majorHAnsi" w:cstheme="majorHAnsi"/>
          <w:b/>
          <w:bCs w:val="0"/>
        </w:rPr>
      </w:pPr>
      <w:r w:rsidRPr="003B76D9">
        <w:rPr>
          <w:rStyle w:val="Style13ptBold"/>
          <w:rFonts w:asciiTheme="majorHAnsi" w:hAnsiTheme="majorHAnsi" w:cstheme="majorHAnsi"/>
          <w:b/>
          <w:bCs w:val="0"/>
        </w:rPr>
        <w:t xml:space="preserve">Military assistance to Egypt supports authoritarians, collapses human rights and counter-terror efforts – conditioning solves </w:t>
      </w:r>
    </w:p>
    <w:p w14:paraId="39388892" w14:textId="77777777" w:rsidR="00966330" w:rsidRPr="003B76D9" w:rsidRDefault="00966330" w:rsidP="00966330">
      <w:pPr>
        <w:rPr>
          <w:rFonts w:asciiTheme="majorHAnsi" w:hAnsiTheme="majorHAnsi" w:cstheme="majorHAnsi"/>
          <w:sz w:val="26"/>
        </w:rPr>
      </w:pPr>
      <w:r w:rsidRPr="003B76D9">
        <w:rPr>
          <w:rStyle w:val="Style13ptBold"/>
          <w:rFonts w:asciiTheme="majorHAnsi" w:hAnsiTheme="majorHAnsi" w:cstheme="majorHAnsi"/>
        </w:rPr>
        <w:t xml:space="preserve">Hartung and Binder 18 </w:t>
      </w:r>
      <w:r w:rsidRPr="003B76D9">
        <w:rPr>
          <w:rStyle w:val="Style13ptBold"/>
          <w:rFonts w:asciiTheme="majorHAnsi" w:hAnsiTheme="majorHAnsi" w:cstheme="majorHAnsi"/>
          <w:b w:val="0"/>
        </w:rPr>
        <w:t>(William Hartung, director of the Arms and Security Project at the </w:t>
      </w:r>
      <w:hyperlink r:id="rId62" w:tooltip="Center for International Policy" w:history="1">
        <w:r w:rsidRPr="003B76D9">
          <w:rPr>
            <w:rStyle w:val="Style13ptBold"/>
            <w:rFonts w:asciiTheme="majorHAnsi" w:hAnsiTheme="majorHAnsi" w:cstheme="majorHAnsi"/>
            <w:b w:val="0"/>
          </w:rPr>
          <w:t>Center for International Policy</w:t>
        </w:r>
      </w:hyperlink>
      <w:r w:rsidRPr="003B76D9">
        <w:rPr>
          <w:rStyle w:val="Style13ptBold"/>
          <w:rFonts w:asciiTheme="majorHAnsi" w:hAnsiTheme="majorHAnsi" w:cstheme="majorHAnsi"/>
          <w:b w:val="0"/>
        </w:rPr>
        <w:t>, Seth Binder, advocacy officer at the Project on Middle East Democracy and previous program manager and research associate at the Center for International Policy’s Security Assistance Monitor program, 3-28-2018, "Time to Rethink U.S. Military Aid to Egypt”, https://lobelog.com/time-to-rethink-u-s-military-aid-to-egypt/) jbarber</w:t>
      </w:r>
    </w:p>
    <w:p w14:paraId="48DC1EC2" w14:textId="77777777" w:rsidR="00966330" w:rsidRPr="003B76D9" w:rsidRDefault="00966330" w:rsidP="00966330">
      <w:pPr>
        <w:rPr>
          <w:rStyle w:val="Emphasis"/>
          <w:rFonts w:asciiTheme="majorHAnsi" w:hAnsiTheme="majorHAnsi" w:cstheme="majorHAnsi"/>
        </w:rPr>
      </w:pPr>
      <w:r w:rsidRPr="003B76D9">
        <w:rPr>
          <w:rStyle w:val="StyleUnderline"/>
          <w:rFonts w:asciiTheme="majorHAnsi" w:hAnsiTheme="majorHAnsi" w:cstheme="majorHAnsi"/>
        </w:rPr>
        <w:t xml:space="preserve">It’s time to rethink the military aid the United States should provide to Egypt and under what conditions. The current system isn’t working. </w:t>
      </w:r>
      <w:r w:rsidRPr="003B76D9">
        <w:rPr>
          <w:rFonts w:asciiTheme="majorHAnsi" w:hAnsiTheme="majorHAnsi" w:cstheme="majorHAnsi"/>
        </w:rPr>
        <w:t xml:space="preserve">The equipment and training supplied with U.S. assistance should be relevant to the anti-terror mission. The Obama administration made an important step in the right direction when it ended cash-flow financing and de-emphasized sales of </w:t>
      </w:r>
      <w:r w:rsidRPr="003B76D9">
        <w:rPr>
          <w:rStyle w:val="StyleUnderline"/>
          <w:rFonts w:asciiTheme="majorHAnsi" w:hAnsiTheme="majorHAnsi" w:cstheme="majorHAnsi"/>
        </w:rPr>
        <w:t>big-ticket items with little relevance to Egypt’s most urgent security</w:t>
      </w:r>
      <w:r w:rsidRPr="003B76D9">
        <w:rPr>
          <w:rFonts w:asciiTheme="majorHAnsi" w:hAnsiTheme="majorHAnsi" w:cstheme="majorHAnsi"/>
        </w:rPr>
        <w:t xml:space="preserve"> </w:t>
      </w:r>
      <w:r w:rsidRPr="003B76D9">
        <w:rPr>
          <w:rStyle w:val="StyleUnderline"/>
          <w:rFonts w:asciiTheme="majorHAnsi" w:hAnsiTheme="majorHAnsi" w:cstheme="majorHAnsi"/>
        </w:rPr>
        <w:t xml:space="preserve">needs and focused instead on equipment and training relevant to four key priorities: counter-terrorism, maritime security, border protection, and security in the Sinai Peninsula. </w:t>
      </w:r>
      <w:r w:rsidRPr="003B76D9">
        <w:rPr>
          <w:rStyle w:val="Emphasis"/>
          <w:rFonts w:asciiTheme="majorHAnsi" w:hAnsiTheme="majorHAnsi" w:cstheme="majorHAnsi"/>
        </w:rPr>
        <w:t xml:space="preserve">Respect for human rights, transparency in military operations, and genuine efforts to limit civilian casualties are preconditions for effective counter-terrorism operations. Continued U.S. military aid to Egypt should be conditioned on these criteria. </w:t>
      </w:r>
      <w:r w:rsidRPr="003B76D9">
        <w:rPr>
          <w:rStyle w:val="StyleUnderline"/>
          <w:rFonts w:asciiTheme="majorHAnsi" w:hAnsiTheme="majorHAnsi" w:cstheme="majorHAnsi"/>
        </w:rPr>
        <w:t xml:space="preserve">The level of U.S. military aid to Egypt should be tied to the level of security benefits the U.S. receives in return. </w:t>
      </w:r>
      <w:r w:rsidRPr="003B76D9">
        <w:rPr>
          <w:rFonts w:asciiTheme="majorHAnsi" w:hAnsiTheme="majorHAnsi" w:cstheme="majorHAnsi"/>
        </w:rPr>
        <w:t xml:space="preserve">The fact that Egypt currently consumes nearly one-quarter of all assistance under the FMF program and historically has been one of the largest recipients of military aid suggests that a realignment may be in order. </w:t>
      </w:r>
      <w:r w:rsidRPr="003B76D9">
        <w:rPr>
          <w:rStyle w:val="Emphasis"/>
          <w:rFonts w:asciiTheme="majorHAnsi" w:hAnsiTheme="majorHAnsi" w:cstheme="majorHAnsi"/>
        </w:rPr>
        <w:t>It’s long past time to reconsider the amount, content, and conditions under which the United States continues to provide military assistance to Egypt. Such substantial support for an increasingly authoritarian regime does not serve the long-term interests of Egypt or the United States.</w:t>
      </w:r>
    </w:p>
    <w:p w14:paraId="3F94CA86" w14:textId="77777777" w:rsidR="00966330" w:rsidRPr="003B76D9" w:rsidRDefault="00966330" w:rsidP="00966330">
      <w:pPr>
        <w:rPr>
          <w:rStyle w:val="Emphasis"/>
          <w:rFonts w:asciiTheme="majorHAnsi" w:hAnsiTheme="majorHAnsi" w:cstheme="majorHAnsi"/>
        </w:rPr>
      </w:pPr>
    </w:p>
    <w:p w14:paraId="4A2A4C8C" w14:textId="77777777" w:rsidR="00966330" w:rsidRPr="003B76D9" w:rsidRDefault="00966330" w:rsidP="00966330">
      <w:pPr>
        <w:pStyle w:val="Heading4"/>
        <w:rPr>
          <w:rFonts w:asciiTheme="majorHAnsi" w:hAnsiTheme="majorHAnsi" w:cstheme="majorHAnsi"/>
        </w:rPr>
      </w:pPr>
      <w:r w:rsidRPr="003B76D9">
        <w:rPr>
          <w:rFonts w:asciiTheme="majorHAnsi" w:hAnsiTheme="majorHAnsi" w:cstheme="majorHAnsi"/>
        </w:rPr>
        <w:t>Egyptian repression and prison radicalization are fueling ISIS</w:t>
      </w:r>
    </w:p>
    <w:p w14:paraId="53C776D7" w14:textId="77777777" w:rsidR="00966330" w:rsidRPr="003B76D9" w:rsidRDefault="00966330" w:rsidP="00966330">
      <w:pPr>
        <w:rPr>
          <w:rFonts w:asciiTheme="majorHAnsi" w:hAnsiTheme="majorHAnsi" w:cstheme="majorHAnsi"/>
        </w:rPr>
      </w:pPr>
      <w:r w:rsidRPr="003B76D9">
        <w:rPr>
          <w:rStyle w:val="Style13ptBold"/>
          <w:rFonts w:asciiTheme="majorHAnsi" w:hAnsiTheme="majorHAnsi" w:cstheme="majorHAnsi"/>
        </w:rPr>
        <w:t>HRF, 17</w:t>
      </w:r>
      <w:r w:rsidRPr="003B76D9">
        <w:rPr>
          <w:rFonts w:asciiTheme="majorHAnsi" w:hAnsiTheme="majorHAnsi" w:cstheme="majorHAnsi"/>
        </w:rPr>
        <w:t xml:space="preserve"> [August, Human Rights First, "How to Protect Civil Society and Promote Stability in Egypt,”] [DS] [www.humanrightsfirst.org/sites/default/files/Egypt-Report-July.pdf]</w:t>
      </w:r>
    </w:p>
    <w:p w14:paraId="26270A19" w14:textId="77777777" w:rsidR="00966330" w:rsidRPr="003B76D9" w:rsidRDefault="00966330" w:rsidP="00966330">
      <w:pPr>
        <w:rPr>
          <w:rFonts w:asciiTheme="majorHAnsi" w:hAnsiTheme="majorHAnsi" w:cstheme="majorHAnsi"/>
          <w:sz w:val="16"/>
        </w:rPr>
      </w:pPr>
      <w:r w:rsidRPr="003B76D9">
        <w:rPr>
          <w:rFonts w:asciiTheme="majorHAnsi" w:hAnsiTheme="majorHAnsi" w:cstheme="majorHAnsi"/>
          <w:u w:val="single"/>
        </w:rPr>
        <w:t>The increase in terrorism and growing repression are related</w:t>
      </w:r>
      <w:r w:rsidRPr="003B76D9">
        <w:rPr>
          <w:rFonts w:asciiTheme="majorHAnsi" w:hAnsiTheme="majorHAnsi" w:cstheme="majorHAnsi"/>
          <w:sz w:val="16"/>
        </w:rPr>
        <w:t xml:space="preserve">. There are no official, public statistics on the number of prisoners held in Egypt, but local activists put the figure at roughly 60,000. Activists have long warned that </w:t>
      </w:r>
      <w:r w:rsidRPr="003B76D9">
        <w:rPr>
          <w:rFonts w:asciiTheme="majorHAnsi" w:hAnsiTheme="majorHAnsi" w:cstheme="majorHAnsi"/>
          <w:u w:val="single"/>
        </w:rPr>
        <w:t>one dangerous consequence of Sisi’s repressive measures is the radicalization of prisoners by ISIS operatives</w:t>
      </w:r>
      <w:r w:rsidRPr="003B76D9">
        <w:rPr>
          <w:rFonts w:asciiTheme="majorHAnsi" w:hAnsiTheme="majorHAnsi" w:cstheme="majorHAnsi"/>
          <w:sz w:val="16"/>
        </w:rPr>
        <w:t>. Prominent dissident Ahmed Maher warned that: “</w:t>
      </w:r>
      <w:r w:rsidRPr="003B76D9">
        <w:rPr>
          <w:rFonts w:asciiTheme="majorHAnsi" w:hAnsiTheme="majorHAnsi" w:cstheme="majorHAnsi"/>
          <w:u w:val="single"/>
        </w:rPr>
        <w:t xml:space="preserve">Prison has really become a </w:t>
      </w:r>
      <w:r w:rsidRPr="003B76D9">
        <w:rPr>
          <w:rStyle w:val="Emphasis"/>
          <w:rFonts w:asciiTheme="majorHAnsi" w:hAnsiTheme="majorHAnsi" w:cstheme="majorHAnsi"/>
        </w:rPr>
        <w:t>breeding ground for extremists</w:t>
      </w:r>
      <w:r w:rsidRPr="003B76D9">
        <w:rPr>
          <w:rFonts w:asciiTheme="majorHAnsi" w:hAnsiTheme="majorHAnsi" w:cstheme="majorHAnsi"/>
          <w:u w:val="single"/>
        </w:rPr>
        <w:t xml:space="preserve">. It has become a </w:t>
      </w:r>
      <w:r w:rsidRPr="003B76D9">
        <w:rPr>
          <w:rStyle w:val="Emphasis"/>
          <w:rFonts w:asciiTheme="majorHAnsi" w:hAnsiTheme="majorHAnsi" w:cstheme="majorHAnsi"/>
        </w:rPr>
        <w:t>school for</w:t>
      </w:r>
      <w:r w:rsidRPr="003B76D9">
        <w:rPr>
          <w:rFonts w:asciiTheme="majorHAnsi" w:hAnsiTheme="majorHAnsi" w:cstheme="majorHAnsi"/>
          <w:sz w:val="16"/>
        </w:rPr>
        <w:t xml:space="preserve"> crime and </w:t>
      </w:r>
      <w:r w:rsidRPr="003B76D9">
        <w:rPr>
          <w:rStyle w:val="Emphasis"/>
          <w:rFonts w:asciiTheme="majorHAnsi" w:hAnsiTheme="majorHAnsi" w:cstheme="majorHAnsi"/>
        </w:rPr>
        <w:t>terrorism</w:t>
      </w:r>
      <w:r w:rsidRPr="003B76D9">
        <w:rPr>
          <w:rFonts w:asciiTheme="majorHAnsi" w:hAnsiTheme="majorHAnsi" w:cstheme="majorHAnsi"/>
          <w:sz w:val="16"/>
        </w:rPr>
        <w:t xml:space="preserve">, since there are hundreds of young men piled on top of each other in narrow confines, jihadists next to Muslim Brotherhood members next to revolutionaries next to sympathizers…. Everyone is accused of being either a terrorist or a member of the Muslim Brotherhood. </w:t>
      </w:r>
      <w:r w:rsidRPr="003B76D9">
        <w:rPr>
          <w:rFonts w:asciiTheme="majorHAnsi" w:hAnsiTheme="majorHAnsi" w:cstheme="majorHAnsi"/>
          <w:u w:val="single"/>
        </w:rPr>
        <w:t>This is turning the people arrested by mistake</w:t>
      </w:r>
      <w:r w:rsidRPr="003B76D9">
        <w:rPr>
          <w:rFonts w:asciiTheme="majorHAnsi" w:hAnsiTheme="majorHAnsi" w:cstheme="majorHAnsi"/>
          <w:sz w:val="16"/>
        </w:rPr>
        <w:t xml:space="preserve"> who don’t belong to any movement </w:t>
      </w:r>
      <w:r w:rsidRPr="003B76D9">
        <w:rPr>
          <w:rFonts w:asciiTheme="majorHAnsi" w:hAnsiTheme="majorHAnsi" w:cstheme="majorHAnsi"/>
          <w:u w:val="single"/>
        </w:rPr>
        <w:t>into jihadists</w:t>
      </w:r>
      <w:r w:rsidRPr="003B76D9">
        <w:rPr>
          <w:rFonts w:asciiTheme="majorHAnsi" w:hAnsiTheme="majorHAnsi" w:cstheme="majorHAnsi"/>
          <w:sz w:val="16"/>
        </w:rPr>
        <w:t xml:space="preserve">. Moreover, </w:t>
      </w:r>
      <w:r w:rsidRPr="003B76D9">
        <w:rPr>
          <w:rFonts w:asciiTheme="majorHAnsi" w:hAnsiTheme="majorHAnsi" w:cstheme="majorHAnsi"/>
          <w:u w:val="single"/>
        </w:rPr>
        <w:t>Muslim Brotherhood members are</w:t>
      </w:r>
      <w:r w:rsidRPr="003B76D9">
        <w:rPr>
          <w:rFonts w:asciiTheme="majorHAnsi" w:hAnsiTheme="majorHAnsi" w:cstheme="majorHAnsi"/>
          <w:sz w:val="16"/>
        </w:rPr>
        <w:t xml:space="preserve"> gradually </w:t>
      </w:r>
      <w:r w:rsidRPr="003B76D9">
        <w:rPr>
          <w:rFonts w:asciiTheme="majorHAnsi" w:hAnsiTheme="majorHAnsi" w:cstheme="majorHAnsi"/>
          <w:u w:val="single"/>
        </w:rPr>
        <w:t>becoming radicalized, since they suffer from inhumane treatment in the prisons</w:t>
      </w:r>
      <w:r w:rsidRPr="003B76D9">
        <w:rPr>
          <w:rFonts w:asciiTheme="majorHAnsi" w:hAnsiTheme="majorHAnsi" w:cstheme="majorHAnsi"/>
          <w:sz w:val="16"/>
        </w:rPr>
        <w:t>…</w:t>
      </w:r>
      <w:r w:rsidRPr="003B76D9">
        <w:rPr>
          <w:rFonts w:asciiTheme="majorHAnsi" w:hAnsiTheme="majorHAnsi" w:cstheme="majorHAnsi"/>
          <w:u w:val="single"/>
        </w:rPr>
        <w:t>ISIS</w:t>
      </w:r>
      <w:r w:rsidRPr="003B76D9">
        <w:rPr>
          <w:rFonts w:asciiTheme="majorHAnsi" w:hAnsiTheme="majorHAnsi" w:cstheme="majorHAnsi"/>
          <w:sz w:val="16"/>
        </w:rPr>
        <w:t xml:space="preserve"> has </w:t>
      </w:r>
      <w:r w:rsidRPr="003B76D9">
        <w:rPr>
          <w:rFonts w:asciiTheme="majorHAnsi" w:hAnsiTheme="majorHAnsi" w:cstheme="majorHAnsi"/>
          <w:u w:val="single"/>
        </w:rPr>
        <w:t xml:space="preserve">exploited the situation.” </w:t>
      </w:r>
      <w:r w:rsidRPr="003B76D9">
        <w:rPr>
          <w:rFonts w:asciiTheme="majorHAnsi" w:hAnsiTheme="majorHAnsi" w:cstheme="majorHAnsi"/>
          <w:sz w:val="16"/>
        </w:rPr>
        <w:t xml:space="preserve">15 Another activist recently released from jail said he met many </w:t>
      </w:r>
      <w:r w:rsidRPr="003B76D9">
        <w:rPr>
          <w:rFonts w:asciiTheme="majorHAnsi" w:hAnsiTheme="majorHAnsi" w:cstheme="majorHAnsi"/>
          <w:u w:val="single"/>
        </w:rPr>
        <w:t xml:space="preserve">young prisoners </w:t>
      </w:r>
      <w:r w:rsidRPr="003B76D9">
        <w:rPr>
          <w:rFonts w:asciiTheme="majorHAnsi" w:hAnsiTheme="majorHAnsi" w:cstheme="majorHAnsi"/>
          <w:sz w:val="16"/>
        </w:rPr>
        <w:t xml:space="preserve">who </w:t>
      </w:r>
      <w:r w:rsidRPr="003B76D9">
        <w:rPr>
          <w:rFonts w:asciiTheme="majorHAnsi" w:hAnsiTheme="majorHAnsi" w:cstheme="majorHAnsi"/>
          <w:u w:val="single"/>
        </w:rPr>
        <w:t>were “easy prey for ISIS.</w:t>
      </w:r>
      <w:r w:rsidRPr="003B76D9">
        <w:rPr>
          <w:rFonts w:asciiTheme="majorHAnsi" w:hAnsiTheme="majorHAnsi" w:cstheme="majorHAnsi"/>
          <w:sz w:val="16"/>
        </w:rPr>
        <w:t xml:space="preserve"> The older guys are sort of immune to what ISIS says, but for the younger ones it’s a powerful appeal. The ISIS guys tell them ‘You tried politics, elections, and it didn’t work,’ and many of the younger guys are susceptible,” </w:t>
      </w:r>
      <w:proofErr w:type="gramStart"/>
      <w:r w:rsidRPr="003B76D9">
        <w:rPr>
          <w:rFonts w:asciiTheme="majorHAnsi" w:hAnsiTheme="majorHAnsi" w:cstheme="majorHAnsi"/>
          <w:sz w:val="16"/>
        </w:rPr>
        <w:t>he</w:t>
      </w:r>
      <w:proofErr w:type="gramEnd"/>
      <w:r w:rsidRPr="003B76D9">
        <w:rPr>
          <w:rFonts w:asciiTheme="majorHAnsi" w:hAnsiTheme="majorHAnsi" w:cstheme="majorHAnsi"/>
          <w:sz w:val="16"/>
        </w:rPr>
        <w:t xml:space="preserve"> said.16 Expanding, this activist noted: “One guy who was there, I was scared of him. He said he joined ISIS after the Rabb’a massacre. He used to talk to guys who weren’t members of the Muslim Brotherhood but who supported them. They were desperate for change, and he exploited that, telling them they needed to defend themselves. They had believed they could change things through the ballot box, but the ISIS guy was persuasive - he would say ‘when you have an election it’s my arguments against your arguments, but once a gun enters the equation you need your own gun to fight back.’ I saw many people attracted by this logic.” The activist also said that he saw a different appeal for ISIS from prisoners who originated from Sinai, where the government has long been accused of human rights violations against the local population. “For the guys who originate from Sinai, it’s less about ideology,” he said. “They support ISIS because ISIS gives them a chance to fight for their land, to humiliate the army. ISIS trains them in how to use guns and ISIS provides a convenient way for them to fight back, but it’s not that they really buy into the ISIS ideology.” He added: “One young guy was in ISIS, he was 18 but looked 14, barely had a beard. He wasn’t ideological, he couldn’t hold a discussion about beliefs - he was from Sinai and he said, ‘the army humiliated us so we will humiliate the army.’ This is the appeal.” The activist said he saw how ISIS recruited prisoners: “It wasn’t just Islamists or ISIS people or political prisoners there in jail, there were just people who had been picked up at road blocks with something anti-Sisi on their Facebook, or on their phone. Many had been tortured in prison, given electric shocks in their mouth or on their genitals. Or benzine put on their skin and set alight with the electric shock baton. </w:t>
      </w:r>
      <w:r w:rsidRPr="003B76D9">
        <w:rPr>
          <w:rFonts w:asciiTheme="majorHAnsi" w:hAnsiTheme="majorHAnsi" w:cstheme="majorHAnsi"/>
          <w:u w:val="single"/>
        </w:rPr>
        <w:t xml:space="preserve">After prisoners had been tortured they were more open to hearing from ISIS.” </w:t>
      </w:r>
      <w:r w:rsidRPr="003B76D9">
        <w:rPr>
          <w:rFonts w:asciiTheme="majorHAnsi" w:hAnsiTheme="majorHAnsi" w:cstheme="majorHAnsi"/>
          <w:sz w:val="16"/>
        </w:rPr>
        <w:t xml:space="preserve">Others agree that </w:t>
      </w:r>
      <w:r w:rsidRPr="003B76D9">
        <w:rPr>
          <w:rFonts w:asciiTheme="majorHAnsi" w:hAnsiTheme="majorHAnsi" w:cstheme="majorHAnsi"/>
          <w:u w:val="single"/>
        </w:rPr>
        <w:t xml:space="preserve">prison radicalization is a major problem, a </w:t>
      </w:r>
      <w:r w:rsidRPr="003B76D9">
        <w:rPr>
          <w:rStyle w:val="Emphasis"/>
          <w:rFonts w:asciiTheme="majorHAnsi" w:hAnsiTheme="majorHAnsi" w:cstheme="majorHAnsi"/>
        </w:rPr>
        <w:t>time bomb</w:t>
      </w:r>
      <w:r w:rsidRPr="003B76D9">
        <w:rPr>
          <w:rFonts w:asciiTheme="majorHAnsi" w:hAnsiTheme="majorHAnsi" w:cstheme="majorHAnsi"/>
          <w:u w:val="single"/>
        </w:rPr>
        <w:t xml:space="preserve"> that threatens to cause </w:t>
      </w:r>
      <w:r w:rsidRPr="003B76D9">
        <w:rPr>
          <w:rStyle w:val="Emphasis"/>
          <w:rFonts w:asciiTheme="majorHAnsi" w:hAnsiTheme="majorHAnsi" w:cstheme="majorHAnsi"/>
        </w:rPr>
        <w:t>chaos</w:t>
      </w:r>
      <w:r w:rsidRPr="003B76D9">
        <w:rPr>
          <w:rFonts w:asciiTheme="majorHAnsi" w:hAnsiTheme="majorHAnsi" w:cstheme="majorHAnsi"/>
          <w:sz w:val="16"/>
        </w:rPr>
        <w:t>. “</w:t>
      </w:r>
      <w:r w:rsidRPr="003B76D9">
        <w:rPr>
          <w:rFonts w:asciiTheme="majorHAnsi" w:hAnsiTheme="majorHAnsi" w:cstheme="majorHAnsi"/>
          <w:u w:val="single"/>
        </w:rPr>
        <w:t>The radicalization in jails means a whole new generation of terrorists being fed with an ideology</w:t>
      </w:r>
      <w:r w:rsidRPr="003B76D9">
        <w:rPr>
          <w:rFonts w:asciiTheme="majorHAnsi" w:hAnsiTheme="majorHAnsi" w:cstheme="majorHAnsi"/>
          <w:sz w:val="16"/>
        </w:rPr>
        <w:t xml:space="preserve"> and hate against Christians,” says Thabet of ECRF.17</w:t>
      </w:r>
    </w:p>
    <w:p w14:paraId="42BB1B74" w14:textId="77777777" w:rsidR="00966330" w:rsidRPr="003B76D9" w:rsidRDefault="00966330" w:rsidP="00966330">
      <w:pPr>
        <w:rPr>
          <w:rFonts w:asciiTheme="majorHAnsi" w:hAnsiTheme="majorHAnsi" w:cstheme="majorHAnsi"/>
          <w:sz w:val="16"/>
        </w:rPr>
      </w:pPr>
    </w:p>
    <w:p w14:paraId="1F18F7BA" w14:textId="77777777" w:rsidR="00966330" w:rsidRPr="003B76D9" w:rsidRDefault="00966330" w:rsidP="00966330">
      <w:pPr>
        <w:pStyle w:val="Heading4"/>
        <w:rPr>
          <w:rFonts w:asciiTheme="majorHAnsi" w:hAnsiTheme="majorHAnsi" w:cstheme="majorHAnsi"/>
        </w:rPr>
      </w:pPr>
      <w:r w:rsidRPr="003B76D9">
        <w:rPr>
          <w:rFonts w:asciiTheme="majorHAnsi" w:hAnsiTheme="majorHAnsi" w:cstheme="majorHAnsi"/>
        </w:rPr>
        <w:t>ISIS has access to the materials necessary to build a dirty bomb</w:t>
      </w:r>
    </w:p>
    <w:p w14:paraId="1BE45218" w14:textId="77777777" w:rsidR="00966330" w:rsidRPr="003B76D9" w:rsidRDefault="00966330" w:rsidP="00966330">
      <w:pPr>
        <w:rPr>
          <w:rFonts w:asciiTheme="majorHAnsi" w:hAnsiTheme="majorHAnsi" w:cstheme="majorHAnsi"/>
        </w:rPr>
      </w:pPr>
      <w:r w:rsidRPr="003B76D9">
        <w:rPr>
          <w:rFonts w:asciiTheme="majorHAnsi" w:hAnsiTheme="majorHAnsi" w:cstheme="majorHAnsi"/>
        </w:rPr>
        <w:t xml:space="preserve">Joby </w:t>
      </w:r>
      <w:r w:rsidRPr="003B76D9">
        <w:rPr>
          <w:rStyle w:val="Style13ptBold"/>
          <w:rFonts w:asciiTheme="majorHAnsi" w:hAnsiTheme="majorHAnsi" w:cstheme="majorHAnsi"/>
        </w:rPr>
        <w:t>Warrick and</w:t>
      </w:r>
      <w:r w:rsidRPr="003B76D9">
        <w:rPr>
          <w:rFonts w:asciiTheme="majorHAnsi" w:hAnsiTheme="majorHAnsi" w:cstheme="majorHAnsi"/>
        </w:rPr>
        <w:t xml:space="preserve"> Loveday </w:t>
      </w:r>
      <w:r w:rsidRPr="003B76D9">
        <w:rPr>
          <w:rStyle w:val="Style13ptBold"/>
          <w:rFonts w:asciiTheme="majorHAnsi" w:hAnsiTheme="majorHAnsi" w:cstheme="majorHAnsi"/>
        </w:rPr>
        <w:t>Morris</w:t>
      </w:r>
      <w:r w:rsidRPr="003B76D9">
        <w:rPr>
          <w:rFonts w:asciiTheme="majorHAnsi" w:hAnsiTheme="majorHAnsi" w:cstheme="majorHAnsi"/>
        </w:rPr>
        <w:t xml:space="preserve"> 7/22/</w:t>
      </w:r>
      <w:r w:rsidRPr="003B76D9">
        <w:rPr>
          <w:rStyle w:val="Style13ptBold"/>
          <w:rFonts w:asciiTheme="majorHAnsi" w:hAnsiTheme="majorHAnsi" w:cstheme="majorHAnsi"/>
        </w:rPr>
        <w:t>17</w:t>
      </w:r>
      <w:r w:rsidRPr="003B76D9">
        <w:rPr>
          <w:rFonts w:asciiTheme="majorHAnsi" w:hAnsiTheme="majorHAnsi" w:cstheme="majorHAnsi"/>
        </w:rPr>
        <w:t xml:space="preserve"> [Washington Post, “How ISIS nearly stumbled on the ingredients for a ‘dirty bomb’”] [DS] [https://www.washingtonpost.com/world/national-security/how-isis-nearly-stumbled-on-the-ingredients-for-a-dirty-bomb/2017/07/22/6a966746-6e31-11e7-b9e2-2056e768a7e5_story.html?utm_term=.b1d49c122708]</w:t>
      </w:r>
    </w:p>
    <w:p w14:paraId="212E2D0D" w14:textId="77777777" w:rsidR="00966330" w:rsidRPr="003B76D9" w:rsidRDefault="00966330" w:rsidP="00966330">
      <w:pPr>
        <w:rPr>
          <w:rStyle w:val="StyleUnderline"/>
          <w:rFonts w:asciiTheme="majorHAnsi" w:hAnsiTheme="majorHAnsi" w:cstheme="majorHAnsi"/>
        </w:rPr>
      </w:pPr>
      <w:r w:rsidRPr="003B76D9">
        <w:rPr>
          <w:rStyle w:val="StyleUnderline"/>
          <w:rFonts w:asciiTheme="majorHAnsi" w:hAnsiTheme="majorHAnsi" w:cstheme="majorHAnsi"/>
        </w:rPr>
        <w:t xml:space="preserve">On the day the Islamic State overran the Iraqi city of Mosul in 2014, it laid claim to one of the greatest weapons bonanzas ever to fall to a terrorist group: a large metropolis dotted with military bases and garrisons stocked with guns, bombs, rockets and even battle tanks. </w:t>
      </w:r>
      <w:r w:rsidRPr="003B76D9">
        <w:rPr>
          <w:rFonts w:asciiTheme="majorHAnsi" w:hAnsiTheme="majorHAnsi" w:cstheme="majorHAnsi"/>
          <w:sz w:val="16"/>
        </w:rPr>
        <w:t xml:space="preserve">But the most fearsome weapon in Mosul on that day was never used by the terrorists. Only now is it becoming clear what happened to it. </w:t>
      </w:r>
      <w:r w:rsidRPr="003B76D9">
        <w:rPr>
          <w:rStyle w:val="StyleUnderline"/>
          <w:rFonts w:asciiTheme="majorHAnsi" w:hAnsiTheme="majorHAnsi" w:cstheme="majorHAnsi"/>
        </w:rPr>
        <w:t xml:space="preserve">Locked away in a storage room on a Mosul college campus were two caches of cobalt-60, a metallic substance with lethally high levels of radiation. When contained within the heavy shielding of a radiotherapy machine, cobalt-60 is used to kill cancer cells. In terrorists’ hands, it is the core ingredient of a “dirty bomb,” a weapon that could be used to spread radiation and panic. </w:t>
      </w:r>
      <w:r w:rsidRPr="003B76D9">
        <w:rPr>
          <w:rFonts w:asciiTheme="majorHAnsi" w:hAnsiTheme="majorHAnsi" w:cstheme="majorHAnsi"/>
          <w:sz w:val="16"/>
        </w:rPr>
        <w:t xml:space="preserve">Western intelligence agencies were aware of the cobalt and watched anxiously for three years for signs that the militants might try to use it. Those </w:t>
      </w:r>
      <w:r w:rsidRPr="003B76D9">
        <w:rPr>
          <w:rStyle w:val="StyleUnderline"/>
          <w:rFonts w:asciiTheme="majorHAnsi" w:hAnsiTheme="majorHAnsi" w:cstheme="majorHAnsi"/>
        </w:rPr>
        <w:t>concerns intensified in late 2014 when Islamic State officials boasted of obtaining radioactive material, and again early last year when the terrorists took over laboratories at the same Mosul college campus with the apparent aim of building new kinds of weapons.</w:t>
      </w:r>
    </w:p>
    <w:p w14:paraId="03830665" w14:textId="77777777" w:rsidR="00966330" w:rsidRPr="003B76D9" w:rsidRDefault="00966330" w:rsidP="00966330">
      <w:pPr>
        <w:rPr>
          <w:rStyle w:val="StyleUnderline"/>
          <w:rFonts w:asciiTheme="majorHAnsi" w:hAnsiTheme="majorHAnsi" w:cstheme="majorHAnsi"/>
        </w:rPr>
      </w:pPr>
    </w:p>
    <w:p w14:paraId="54990CC8" w14:textId="77777777" w:rsidR="00966330" w:rsidRPr="003B76D9" w:rsidRDefault="00966330" w:rsidP="00966330">
      <w:pPr>
        <w:pStyle w:val="Heading4"/>
        <w:rPr>
          <w:rFonts w:asciiTheme="majorHAnsi" w:hAnsiTheme="majorHAnsi" w:cstheme="majorHAnsi"/>
        </w:rPr>
      </w:pPr>
      <w:r w:rsidRPr="003B76D9">
        <w:rPr>
          <w:rFonts w:asciiTheme="majorHAnsi" w:hAnsiTheme="majorHAnsi" w:cstheme="majorHAnsi"/>
        </w:rPr>
        <w:t>Terrorist attacks cause nuclear war and outweigh</w:t>
      </w:r>
    </w:p>
    <w:p w14:paraId="0E8C486C" w14:textId="77777777" w:rsidR="00966330" w:rsidRPr="003B76D9" w:rsidRDefault="00966330" w:rsidP="00966330">
      <w:pPr>
        <w:rPr>
          <w:rFonts w:asciiTheme="majorHAnsi" w:hAnsiTheme="majorHAnsi" w:cstheme="majorHAnsi"/>
        </w:rPr>
      </w:pPr>
      <w:r w:rsidRPr="003B76D9">
        <w:rPr>
          <w:rStyle w:val="Style13ptBold"/>
          <w:rFonts w:asciiTheme="majorHAnsi" w:hAnsiTheme="majorHAnsi" w:cstheme="majorHAnsi"/>
        </w:rPr>
        <w:t>Hayes 18</w:t>
      </w:r>
      <w:r w:rsidRPr="003B76D9">
        <w:rPr>
          <w:rFonts w:asciiTheme="majorHAnsi" w:hAnsiTheme="majorHAnsi" w:cstheme="majorHAnsi"/>
        </w:rPr>
        <w:t xml:space="preserve"> — Hayes is Director of the Nautilus Institute and Honorary Professor at the Centre for International Security Studies (Peter Hayes, 1-18-2018, "NON-STATE TERRORISM AND INADVERTENT NUCLEAR WAR," Published by Nautilus Institute for Security and Sustainability, https://nautilus.org/napsnet/napsnet-special-reports/non-state-terrorism-and-inadvertent-nuclear-war/, Accessed 6-28-2018)</w:t>
      </w:r>
    </w:p>
    <w:p w14:paraId="36C32310" w14:textId="77777777" w:rsidR="00966330" w:rsidRPr="003B76D9" w:rsidRDefault="00966330" w:rsidP="00966330">
      <w:pPr>
        <w:rPr>
          <w:rFonts w:asciiTheme="majorHAnsi" w:hAnsiTheme="majorHAnsi" w:cstheme="majorHAnsi"/>
        </w:rPr>
      </w:pPr>
      <w:r w:rsidRPr="003B76D9">
        <w:rPr>
          <w:rFonts w:asciiTheme="majorHAnsi" w:hAnsiTheme="majorHAnsi" w:cstheme="majorHAnsi"/>
        </w:rPr>
        <w:t>Conclusion</w:t>
      </w:r>
    </w:p>
    <w:p w14:paraId="7724EFC1" w14:textId="77777777" w:rsidR="00966330" w:rsidRPr="003B76D9" w:rsidRDefault="00966330" w:rsidP="00966330">
      <w:pPr>
        <w:rPr>
          <w:rFonts w:asciiTheme="majorHAnsi" w:hAnsiTheme="majorHAnsi" w:cstheme="majorHAnsi"/>
          <w:sz w:val="16"/>
        </w:rPr>
      </w:pPr>
      <w:r w:rsidRPr="003B76D9">
        <w:rPr>
          <w:rFonts w:asciiTheme="majorHAnsi" w:hAnsiTheme="majorHAnsi" w:cstheme="majorHAnsi"/>
          <w:sz w:val="16"/>
        </w:rPr>
        <w:t xml:space="preserve">We now move to our conclusion. Nuclear-armed states can place themselves on the edge of nuclear war by a combination of threatening force deployments and threat rhetoric. Statements by US and North Korea’s leaders and supporting amplification by state and private media to present just such a lethal combination. Many observers have observed that the risk of war and nuclear war, in Korea and globally, have increased in the last few years—although no-one can say with authority by how much and exactly for what reasons. However, </w:t>
      </w:r>
      <w:r w:rsidRPr="003B76D9">
        <w:rPr>
          <w:rStyle w:val="Emphasis"/>
          <w:rFonts w:asciiTheme="majorHAnsi" w:hAnsiTheme="majorHAnsi" w:cstheme="majorHAnsi"/>
          <w:highlight w:val="green"/>
        </w:rPr>
        <w:t>states are restrained in their</w:t>
      </w:r>
      <w:r w:rsidRPr="003B76D9">
        <w:rPr>
          <w:rStyle w:val="Emphasis"/>
          <w:rFonts w:asciiTheme="majorHAnsi" w:hAnsiTheme="majorHAnsi" w:cstheme="majorHAnsi"/>
        </w:rPr>
        <w:t xml:space="preserve"> actual </w:t>
      </w:r>
      <w:r w:rsidRPr="003B76D9">
        <w:rPr>
          <w:rStyle w:val="Emphasis"/>
          <w:rFonts w:asciiTheme="majorHAnsi" w:hAnsiTheme="majorHAnsi" w:cstheme="majorHAnsi"/>
          <w:highlight w:val="green"/>
        </w:rPr>
        <w:t>decisions to escalate to conflict</w:t>
      </w:r>
      <w:r w:rsidRPr="003B76D9">
        <w:rPr>
          <w:rFonts w:asciiTheme="majorHAnsi" w:hAnsiTheme="majorHAnsi" w:cstheme="majorHAnsi"/>
          <w:sz w:val="16"/>
        </w:rPr>
        <w:t xml:space="preserve"> and/or nuclear war </w:t>
      </w:r>
      <w:r w:rsidRPr="003B76D9">
        <w:rPr>
          <w:rFonts w:asciiTheme="majorHAnsi" w:hAnsiTheme="majorHAnsi" w:cstheme="majorHAnsi"/>
          <w:highlight w:val="green"/>
          <w:u w:val="single"/>
        </w:rPr>
        <w:t>by</w:t>
      </w:r>
      <w:r w:rsidRPr="003B76D9">
        <w:rPr>
          <w:rFonts w:asciiTheme="majorHAnsi" w:hAnsiTheme="majorHAnsi" w:cstheme="majorHAnsi"/>
          <w:u w:val="single"/>
        </w:rPr>
        <w:t xml:space="preserve"> conventional </w:t>
      </w:r>
      <w:r w:rsidRPr="003B76D9">
        <w:rPr>
          <w:rFonts w:asciiTheme="majorHAnsi" w:hAnsiTheme="majorHAnsi" w:cstheme="majorHAnsi"/>
          <w:highlight w:val="green"/>
          <w:u w:val="single"/>
        </w:rPr>
        <w:t>deterrence</w:t>
      </w:r>
      <w:r w:rsidRPr="003B76D9">
        <w:rPr>
          <w:rFonts w:asciiTheme="majorHAnsi" w:hAnsiTheme="majorHAnsi" w:cstheme="majorHAnsi"/>
          <w:u w:val="single"/>
        </w:rPr>
        <w:t xml:space="preserve">, vital </w:t>
      </w:r>
      <w:r w:rsidRPr="003B76D9">
        <w:rPr>
          <w:rFonts w:asciiTheme="majorHAnsi" w:hAnsiTheme="majorHAnsi" w:cstheme="majorHAnsi"/>
          <w:highlight w:val="green"/>
          <w:u w:val="single"/>
        </w:rPr>
        <w:t>national interests, and other institutional</w:t>
      </w:r>
      <w:r w:rsidRPr="003B76D9">
        <w:rPr>
          <w:rFonts w:asciiTheme="majorHAnsi" w:hAnsiTheme="majorHAnsi" w:cstheme="majorHAnsi"/>
          <w:u w:val="single"/>
        </w:rPr>
        <w:t xml:space="preserve"> and political </w:t>
      </w:r>
      <w:r w:rsidRPr="003B76D9">
        <w:rPr>
          <w:rFonts w:asciiTheme="majorHAnsi" w:hAnsiTheme="majorHAnsi" w:cstheme="majorHAnsi"/>
          <w:highlight w:val="green"/>
          <w:u w:val="single"/>
        </w:rPr>
        <w:t>restraints</w:t>
      </w:r>
      <w:r w:rsidRPr="003B76D9">
        <w:rPr>
          <w:rFonts w:asciiTheme="majorHAnsi" w:hAnsiTheme="majorHAnsi" w:cstheme="majorHAnsi"/>
          <w:u w:val="single"/>
        </w:rPr>
        <w:t>, both domestic and international.</w:t>
      </w:r>
      <w:r w:rsidRPr="003B76D9">
        <w:rPr>
          <w:rFonts w:asciiTheme="majorHAnsi" w:hAnsiTheme="majorHAnsi" w:cstheme="majorHAnsi"/>
          <w:sz w:val="16"/>
        </w:rPr>
        <w:t xml:space="preserve"> It is not easy, in the real world, or even in fiction, to start nuclear wars.[19] Rhetorical threats are standard fare in realist and constructivist accounts of inter-state nuclear deterrence, compellence, and reassurance, and are not cause for alarm per se. States will manage the risk in each of the threat relationships with other nuclear armed states to stay back from the brink, let alone go over it, as they have in the past. This argument was powerful and to many, persuasive during the Cold War although it does not deny the hair-raising risks taken by nuclear armed states during this period. Today, the multi-polarity of nine nuclear weapons states interacting in a four-tiered nuclear threat system means that the practice of sustaining nuclear threat and preparing for nuclear war is no longer merely complicated, but is now enormously complex in ways that may exceed the capacity of some and perhaps all states to manage, even without the emergence of a fifth tier of non-state actors to add further unpredictability to how this system works in practice. </w:t>
      </w:r>
      <w:r w:rsidRPr="003B76D9">
        <w:rPr>
          <w:rFonts w:asciiTheme="majorHAnsi" w:hAnsiTheme="majorHAnsi" w:cstheme="majorHAnsi"/>
          <w:highlight w:val="green"/>
          <w:u w:val="single"/>
        </w:rPr>
        <w:t>The possibility that non-state actors may attack</w:t>
      </w:r>
      <w:r w:rsidRPr="003B76D9">
        <w:rPr>
          <w:rFonts w:asciiTheme="majorHAnsi" w:hAnsiTheme="majorHAnsi" w:cstheme="majorHAnsi"/>
          <w:u w:val="single"/>
        </w:rPr>
        <w:t xml:space="preserve"> without advance warning</w:t>
      </w:r>
      <w:r w:rsidRPr="003B76D9">
        <w:rPr>
          <w:rFonts w:asciiTheme="majorHAnsi" w:hAnsiTheme="majorHAnsi" w:cstheme="majorHAnsi"/>
          <w:sz w:val="16"/>
        </w:rPr>
        <w:t xml:space="preserve"> as to the time, place, and angle of attack </w:t>
      </w:r>
      <w:r w:rsidRPr="003B76D9">
        <w:rPr>
          <w:rFonts w:asciiTheme="majorHAnsi" w:hAnsiTheme="majorHAnsi" w:cstheme="majorHAnsi"/>
          <w:highlight w:val="green"/>
          <w:u w:val="single"/>
        </w:rPr>
        <w:t>presents another layer of uncertainty</w:t>
      </w:r>
      <w:r w:rsidRPr="003B76D9">
        <w:rPr>
          <w:rFonts w:asciiTheme="majorHAnsi" w:hAnsiTheme="majorHAnsi" w:cstheme="majorHAnsi"/>
          <w:u w:val="single"/>
        </w:rPr>
        <w:t xml:space="preserve"> to this complexity </w:t>
      </w:r>
      <w:r w:rsidRPr="003B76D9">
        <w:rPr>
          <w:rFonts w:asciiTheme="majorHAnsi" w:hAnsiTheme="majorHAnsi" w:cstheme="majorHAnsi"/>
          <w:highlight w:val="green"/>
          <w:u w:val="single"/>
        </w:rPr>
        <w:t>as to how</w:t>
      </w:r>
      <w:r w:rsidRPr="003B76D9">
        <w:rPr>
          <w:rFonts w:asciiTheme="majorHAnsi" w:hAnsiTheme="majorHAnsi" w:cstheme="majorHAnsi"/>
          <w:u w:val="single"/>
        </w:rPr>
        <w:t xml:space="preserve"> inter-state </w:t>
      </w:r>
      <w:r w:rsidRPr="003B76D9">
        <w:rPr>
          <w:rFonts w:asciiTheme="majorHAnsi" w:hAnsiTheme="majorHAnsi" w:cstheme="majorHAnsi"/>
          <w:highlight w:val="green"/>
          <w:u w:val="single"/>
        </w:rPr>
        <w:t>nuclear war may break out</w:t>
      </w:r>
      <w:r w:rsidRPr="003B76D9">
        <w:rPr>
          <w:rFonts w:asciiTheme="majorHAnsi" w:hAnsiTheme="majorHAnsi" w:cstheme="majorHAnsi"/>
          <w:sz w:val="16"/>
        </w:rPr>
        <w:t xml:space="preserve">. That is, </w:t>
      </w:r>
      <w:r w:rsidRPr="003B76D9">
        <w:rPr>
          <w:rFonts w:asciiTheme="majorHAnsi" w:hAnsiTheme="majorHAnsi" w:cstheme="majorHAnsi"/>
          <w:u w:val="single"/>
        </w:rPr>
        <w:t>non-state actors with nuclear weapons</w:t>
      </w:r>
      <w:r w:rsidRPr="003B76D9">
        <w:rPr>
          <w:rFonts w:asciiTheme="majorHAnsi" w:hAnsiTheme="majorHAnsi" w:cstheme="majorHAnsi"/>
          <w:sz w:val="16"/>
        </w:rPr>
        <w:t xml:space="preserve"> or threat goals and capacities </w:t>
      </w:r>
      <w:r w:rsidRPr="003B76D9">
        <w:rPr>
          <w:rFonts w:asciiTheme="majorHAnsi" w:hAnsiTheme="majorHAnsi" w:cstheme="majorHAnsi"/>
          <w:u w:val="single"/>
        </w:rPr>
        <w:t>do not seek the same goals</w:t>
      </w:r>
      <w:r w:rsidRPr="003B76D9">
        <w:rPr>
          <w:rFonts w:asciiTheme="majorHAnsi" w:hAnsiTheme="majorHAnsi" w:cstheme="majorHAnsi"/>
          <w:sz w:val="16"/>
        </w:rPr>
        <w:t xml:space="preserve">, will not use the same control systems, </w:t>
      </w:r>
      <w:r w:rsidRPr="003B76D9">
        <w:rPr>
          <w:rFonts w:asciiTheme="majorHAnsi" w:hAnsiTheme="majorHAnsi" w:cstheme="majorHAnsi"/>
          <w:u w:val="single"/>
        </w:rPr>
        <w:t>and will use radically different</w:t>
      </w:r>
      <w:r w:rsidRPr="003B76D9">
        <w:rPr>
          <w:rFonts w:asciiTheme="majorHAnsi" w:hAnsiTheme="majorHAnsi" w:cstheme="majorHAnsi"/>
          <w:sz w:val="16"/>
        </w:rPr>
        <w:t xml:space="preserve"> organizational procedures and </w:t>
      </w:r>
      <w:r w:rsidRPr="003B76D9">
        <w:rPr>
          <w:rFonts w:asciiTheme="majorHAnsi" w:hAnsiTheme="majorHAnsi" w:cstheme="majorHAnsi"/>
          <w:u w:val="single"/>
        </w:rPr>
        <w:t>systems to deliver on their threats compared with nuclear armed states</w:t>
      </w:r>
      <w:r w:rsidRPr="003B76D9">
        <w:rPr>
          <w:rFonts w:asciiTheme="majorHAnsi" w:hAnsiTheme="majorHAnsi" w:cstheme="majorHAnsi"/>
          <w:sz w:val="16"/>
        </w:rPr>
        <w:t xml:space="preserve">. If used tactically for immediate terrorist effect, </w:t>
      </w:r>
      <w:r w:rsidRPr="003B76D9">
        <w:rPr>
          <w:rStyle w:val="Emphasis"/>
          <w:rFonts w:asciiTheme="majorHAnsi" w:hAnsiTheme="majorHAnsi" w:cstheme="majorHAnsi"/>
          <w:highlight w:val="green"/>
        </w:rPr>
        <w:t>a non-state</w:t>
      </w:r>
      <w:r w:rsidRPr="003B76D9">
        <w:rPr>
          <w:rStyle w:val="Emphasis"/>
          <w:rFonts w:asciiTheme="majorHAnsi" w:hAnsiTheme="majorHAnsi" w:cstheme="majorHAnsi"/>
        </w:rPr>
        <w:t xml:space="preserve"> nuclear te</w:t>
      </w:r>
      <w:r w:rsidRPr="003B76D9">
        <w:rPr>
          <w:rStyle w:val="Emphasis"/>
          <w:rFonts w:asciiTheme="majorHAnsi" w:hAnsiTheme="majorHAnsi" w:cstheme="majorHAnsi"/>
          <w:highlight w:val="green"/>
        </w:rPr>
        <w:t>rrorist could violently attack nuclear facilities</w:t>
      </w:r>
      <w:r w:rsidRPr="003B76D9">
        <w:rPr>
          <w:rFonts w:asciiTheme="majorHAnsi" w:hAnsiTheme="majorHAnsi" w:cstheme="majorHAnsi"/>
          <w:sz w:val="16"/>
        </w:rPr>
        <w:t xml:space="preserve">, </w:t>
      </w:r>
      <w:r w:rsidRPr="003B76D9">
        <w:rPr>
          <w:rFonts w:asciiTheme="majorHAnsi" w:hAnsiTheme="majorHAnsi" w:cstheme="majorHAnsi"/>
          <w:highlight w:val="green"/>
          <w:u w:val="single"/>
        </w:rPr>
        <w:t>exploiting</w:t>
      </w:r>
      <w:r w:rsidRPr="003B76D9">
        <w:rPr>
          <w:rFonts w:asciiTheme="majorHAnsi" w:hAnsiTheme="majorHAnsi" w:cstheme="majorHAnsi"/>
          <w:u w:val="single"/>
        </w:rPr>
        <w:t xml:space="preserve"> any number of </w:t>
      </w:r>
      <w:r w:rsidRPr="003B76D9">
        <w:rPr>
          <w:rFonts w:asciiTheme="majorHAnsi" w:hAnsiTheme="majorHAnsi" w:cstheme="majorHAnsi"/>
          <w:highlight w:val="green"/>
          <w:u w:val="single"/>
        </w:rPr>
        <w:t>vulnerabilities in</w:t>
      </w:r>
      <w:r w:rsidRPr="003B76D9">
        <w:rPr>
          <w:rFonts w:asciiTheme="majorHAnsi" w:hAnsiTheme="majorHAnsi" w:cstheme="majorHAnsi"/>
          <w:u w:val="single"/>
        </w:rPr>
        <w:t xml:space="preserve"> fuel cycle facility </w:t>
      </w:r>
      <w:r w:rsidRPr="003B76D9">
        <w:rPr>
          <w:rFonts w:asciiTheme="majorHAnsi" w:hAnsiTheme="majorHAnsi" w:cstheme="majorHAnsi"/>
          <w:highlight w:val="green"/>
          <w:u w:val="single"/>
        </w:rPr>
        <w:t>security</w:t>
      </w:r>
      <w:r w:rsidRPr="003B76D9">
        <w:rPr>
          <w:rFonts w:asciiTheme="majorHAnsi" w:hAnsiTheme="majorHAnsi" w:cstheme="majorHAnsi"/>
          <w:u w:val="single"/>
        </w:rPr>
        <w:t xml:space="preserve">, </w:t>
      </w:r>
      <w:r w:rsidRPr="003B76D9">
        <w:rPr>
          <w:rFonts w:asciiTheme="majorHAnsi" w:hAnsiTheme="majorHAnsi" w:cstheme="majorHAnsi"/>
          <w:highlight w:val="green"/>
          <w:u w:val="single"/>
        </w:rPr>
        <w:t>or use</w:t>
      </w:r>
      <w:r w:rsidRPr="003B76D9">
        <w:rPr>
          <w:rFonts w:asciiTheme="majorHAnsi" w:hAnsiTheme="majorHAnsi" w:cstheme="majorHAnsi"/>
          <w:u w:val="single"/>
        </w:rPr>
        <w:t xml:space="preserve"> actual </w:t>
      </w:r>
      <w:r w:rsidRPr="003B76D9">
        <w:rPr>
          <w:rFonts w:asciiTheme="majorHAnsi" w:hAnsiTheme="majorHAnsi" w:cstheme="majorHAnsi"/>
          <w:highlight w:val="green"/>
          <w:u w:val="single"/>
        </w:rPr>
        <w:t>nuclear materials</w:t>
      </w:r>
      <w:r w:rsidRPr="003B76D9">
        <w:rPr>
          <w:rFonts w:asciiTheme="majorHAnsi" w:hAnsiTheme="majorHAnsi" w:cstheme="majorHAnsi"/>
          <w:u w:val="single"/>
        </w:rPr>
        <w:t xml:space="preserve"> and even warheads </w:t>
      </w:r>
      <w:r w:rsidRPr="003B76D9">
        <w:rPr>
          <w:rFonts w:asciiTheme="majorHAnsi" w:hAnsiTheme="majorHAnsi" w:cstheme="majorHAnsi"/>
          <w:highlight w:val="green"/>
          <w:u w:val="single"/>
        </w:rPr>
        <w:t>against military</w:t>
      </w:r>
      <w:r w:rsidRPr="003B76D9">
        <w:rPr>
          <w:rFonts w:asciiTheme="majorHAnsi" w:hAnsiTheme="majorHAnsi" w:cstheme="majorHAnsi"/>
          <w:u w:val="single"/>
        </w:rPr>
        <w:t xml:space="preserve"> or civilian </w:t>
      </w:r>
      <w:r w:rsidRPr="003B76D9">
        <w:rPr>
          <w:rFonts w:asciiTheme="majorHAnsi" w:hAnsiTheme="majorHAnsi" w:cstheme="majorHAnsi"/>
          <w:highlight w:val="green"/>
          <w:u w:val="single"/>
        </w:rPr>
        <w:t>targets</w:t>
      </w:r>
      <w:r w:rsidRPr="003B76D9">
        <w:rPr>
          <w:rFonts w:asciiTheme="majorHAnsi" w:hAnsiTheme="majorHAnsi" w:cstheme="majorHAnsi"/>
          <w:sz w:val="16"/>
        </w:rPr>
        <w:t xml:space="preserve">. If a persistent, strategically oriented nuclear terrorist succeed in gaining credible nuclear threat capacities, it might take hostage one or more states or cities. </w:t>
      </w:r>
      <w:r w:rsidRPr="003B76D9">
        <w:rPr>
          <w:rFonts w:asciiTheme="majorHAnsi" w:hAnsiTheme="majorHAnsi" w:cstheme="majorHAnsi"/>
          <w:highlight w:val="green"/>
          <w:u w:val="single"/>
        </w:rPr>
        <w:t>If such an event coincides with</w:t>
      </w:r>
      <w:r w:rsidRPr="003B76D9">
        <w:rPr>
          <w:rFonts w:asciiTheme="majorHAnsi" w:hAnsiTheme="majorHAnsi" w:cstheme="majorHAnsi"/>
          <w:sz w:val="16"/>
        </w:rPr>
        <w:t xml:space="preserve"> already </w:t>
      </w:r>
      <w:r w:rsidRPr="003B76D9">
        <w:rPr>
          <w:rFonts w:asciiTheme="majorHAnsi" w:hAnsiTheme="majorHAnsi" w:cstheme="majorHAnsi"/>
          <w:highlight w:val="green"/>
          <w:u w:val="single"/>
        </w:rPr>
        <w:t>high levels of tension</w:t>
      </w:r>
      <w:r w:rsidRPr="003B76D9">
        <w:rPr>
          <w:rFonts w:asciiTheme="majorHAnsi" w:hAnsiTheme="majorHAnsi" w:cstheme="majorHAnsi"/>
          <w:sz w:val="16"/>
        </w:rPr>
        <w:t xml:space="preserve"> and even military collisions </w:t>
      </w:r>
      <w:r w:rsidRPr="003B76D9">
        <w:rPr>
          <w:rFonts w:asciiTheme="majorHAnsi" w:hAnsiTheme="majorHAnsi" w:cstheme="majorHAnsi"/>
          <w:highlight w:val="green"/>
          <w:u w:val="single"/>
        </w:rPr>
        <w:t>between</w:t>
      </w:r>
      <w:r w:rsidRPr="003B76D9">
        <w:rPr>
          <w:rFonts w:asciiTheme="majorHAnsi" w:hAnsiTheme="majorHAnsi" w:cstheme="majorHAnsi"/>
          <w:sz w:val="16"/>
        </w:rPr>
        <w:t xml:space="preserve"> the non-nuclear forces of nuclear armed </w:t>
      </w:r>
      <w:r w:rsidRPr="003B76D9">
        <w:rPr>
          <w:rFonts w:asciiTheme="majorHAnsi" w:hAnsiTheme="majorHAnsi" w:cstheme="majorHAnsi"/>
          <w:highlight w:val="green"/>
          <w:u w:val="single"/>
        </w:rPr>
        <w:t>states</w:t>
      </w:r>
      <w:r w:rsidRPr="003B76D9">
        <w:rPr>
          <w:rFonts w:asciiTheme="majorHAnsi" w:hAnsiTheme="majorHAnsi" w:cstheme="majorHAnsi"/>
          <w:u w:val="single"/>
        </w:rPr>
        <w:t xml:space="preserve">, </w:t>
      </w:r>
      <w:r w:rsidRPr="003B76D9">
        <w:rPr>
          <w:rFonts w:asciiTheme="majorHAnsi" w:hAnsiTheme="majorHAnsi" w:cstheme="majorHAnsi"/>
          <w:highlight w:val="green"/>
          <w:u w:val="single"/>
        </w:rPr>
        <w:t>then a</w:t>
      </w:r>
      <w:r w:rsidRPr="003B76D9">
        <w:rPr>
          <w:rFonts w:asciiTheme="majorHAnsi" w:hAnsiTheme="majorHAnsi" w:cstheme="majorHAnsi"/>
          <w:u w:val="single"/>
        </w:rPr>
        <w:t xml:space="preserve"> non-state nuclear </w:t>
      </w:r>
      <w:r w:rsidRPr="003B76D9">
        <w:rPr>
          <w:rFonts w:asciiTheme="majorHAnsi" w:hAnsiTheme="majorHAnsi" w:cstheme="majorHAnsi"/>
          <w:highlight w:val="green"/>
          <w:u w:val="single"/>
        </w:rPr>
        <w:t>terrorist attack</w:t>
      </w:r>
      <w:r w:rsidRPr="003B76D9">
        <w:rPr>
          <w:rFonts w:asciiTheme="majorHAnsi" w:hAnsiTheme="majorHAnsi" w:cstheme="majorHAnsi"/>
          <w:u w:val="single"/>
        </w:rPr>
        <w:t xml:space="preserve"> </w:t>
      </w:r>
      <w:r w:rsidRPr="003B76D9">
        <w:rPr>
          <w:rStyle w:val="Emphasis"/>
          <w:rFonts w:asciiTheme="majorHAnsi" w:hAnsiTheme="majorHAnsi" w:cstheme="majorHAnsi"/>
          <w:highlight w:val="green"/>
        </w:rPr>
        <w:t>could impel a nuclear armed state to escalate</w:t>
      </w:r>
      <w:r w:rsidRPr="003B76D9">
        <w:rPr>
          <w:rFonts w:asciiTheme="majorHAnsi" w:hAnsiTheme="majorHAnsi" w:cstheme="majorHAnsi"/>
          <w:u w:val="single"/>
        </w:rPr>
        <w:t xml:space="preserve"> its threat or even military actions against other states</w:t>
      </w:r>
      <w:r w:rsidRPr="003B76D9">
        <w:rPr>
          <w:rFonts w:asciiTheme="majorHAnsi" w:hAnsiTheme="majorHAnsi" w:cstheme="majorHAnsi"/>
          <w:sz w:val="16"/>
        </w:rPr>
        <w:t xml:space="preserve">, in the belief that this targeted state may have sponsored the non-state attack, or was simply the source of the attack, whatever the declared identity of the attacking non-state entity. This outcome could trigger these states to go onto one or more of the pathways to inadvertent nuclear war, especially if the terrorist attack was on a high value and high risk nuclear facility or involved the seizure and/or use of fissile material. </w:t>
      </w:r>
      <w:r w:rsidRPr="003B76D9">
        <w:rPr>
          <w:rFonts w:asciiTheme="majorHAnsi" w:hAnsiTheme="majorHAnsi" w:cstheme="majorHAnsi"/>
          <w:highlight w:val="green"/>
          <w:u w:val="single"/>
        </w:rPr>
        <w:t>Some experts dismiss this possibility as</w:t>
      </w:r>
      <w:r w:rsidRPr="003B76D9">
        <w:rPr>
          <w:rFonts w:asciiTheme="majorHAnsi" w:hAnsiTheme="majorHAnsi" w:cstheme="majorHAnsi"/>
          <w:u w:val="single"/>
        </w:rPr>
        <w:t xml:space="preserve"> so </w:t>
      </w:r>
      <w:r w:rsidRPr="003B76D9">
        <w:rPr>
          <w:rFonts w:asciiTheme="majorHAnsi" w:hAnsiTheme="majorHAnsi" w:cstheme="majorHAnsi"/>
          <w:highlight w:val="green"/>
          <w:u w:val="single"/>
        </w:rPr>
        <w:t>remote</w:t>
      </w:r>
      <w:r w:rsidRPr="003B76D9">
        <w:rPr>
          <w:rFonts w:asciiTheme="majorHAnsi" w:hAnsiTheme="majorHAnsi" w:cstheme="majorHAnsi"/>
          <w:u w:val="single"/>
        </w:rPr>
        <w:t xml:space="preserve"> as to be not worth worrying about</w:t>
      </w:r>
      <w:r w:rsidRPr="003B76D9">
        <w:rPr>
          <w:rFonts w:asciiTheme="majorHAnsi" w:hAnsiTheme="majorHAnsi" w:cstheme="majorHAnsi"/>
          <w:sz w:val="16"/>
        </w:rPr>
        <w:t xml:space="preserve">. </w:t>
      </w:r>
      <w:r w:rsidRPr="003B76D9">
        <w:rPr>
          <w:rFonts w:asciiTheme="majorHAnsi" w:hAnsiTheme="majorHAnsi" w:cstheme="majorHAnsi"/>
          <w:u w:val="single"/>
        </w:rPr>
        <w:t xml:space="preserve">Yet </w:t>
      </w:r>
      <w:r w:rsidRPr="003B76D9">
        <w:rPr>
          <w:rStyle w:val="Emphasis"/>
          <w:rFonts w:asciiTheme="majorHAnsi" w:hAnsiTheme="majorHAnsi" w:cstheme="majorHAnsi"/>
          <w:highlight w:val="green"/>
        </w:rPr>
        <w:t>the history of nuclear terrorism</w:t>
      </w:r>
      <w:r w:rsidRPr="003B76D9">
        <w:rPr>
          <w:rFonts w:asciiTheme="majorHAnsi" w:hAnsiTheme="majorHAnsi" w:cstheme="majorHAnsi"/>
          <w:sz w:val="16"/>
        </w:rPr>
        <w:t xml:space="preserve"> globally and in the Northeast Asian region </w:t>
      </w:r>
      <w:r w:rsidRPr="003B76D9">
        <w:rPr>
          <w:rStyle w:val="Emphasis"/>
          <w:rFonts w:asciiTheme="majorHAnsi" w:hAnsiTheme="majorHAnsi" w:cstheme="majorHAnsi"/>
          <w:highlight w:val="green"/>
        </w:rPr>
        <w:t>suggests otherwise</w:t>
      </w:r>
      <w:r w:rsidRPr="003B76D9">
        <w:rPr>
          <w:rFonts w:asciiTheme="majorHAnsi" w:hAnsiTheme="majorHAnsi" w:cstheme="majorHAnsi"/>
          <w:sz w:val="16"/>
        </w:rPr>
        <w:t xml:space="preserve">. Using the sand castle metaphor, once built on the high tide line, sand castles may withstand the wind but eventually succumb to the tide once it reaches the castle—at least once, usually twice a day. Also, theories of organizational and technological failure point to the coincidence of multiple, relatively insignificant driving events that interact or accumulate in ways that lead the “metasystem” to fail, even if each individual component of a system works perfectly. Thus, the </w:t>
      </w:r>
      <w:r w:rsidRPr="003B76D9">
        <w:rPr>
          <w:rFonts w:asciiTheme="majorHAnsi" w:hAnsiTheme="majorHAnsi" w:cstheme="majorHAnsi"/>
          <w:u w:val="single"/>
        </w:rPr>
        <w:t>potential catalytic effect of a nuclear terrorist incident is not that it would of itself lead to a sudden inter-state nuclear war; but that at a time of crisis when alert levels are already high</w:t>
      </w:r>
      <w:r w:rsidRPr="003B76D9">
        <w:rPr>
          <w:rFonts w:asciiTheme="majorHAnsi" w:hAnsiTheme="majorHAnsi" w:cstheme="majorHAnsi"/>
          <w:sz w:val="16"/>
        </w:rPr>
        <w:t>, when control systems on nuclear forces have already shifted from primary emphasis on negative to positive control, when decision making is already stressed, w</w:t>
      </w:r>
      <w:r w:rsidRPr="003B76D9">
        <w:rPr>
          <w:rFonts w:asciiTheme="majorHAnsi" w:hAnsiTheme="majorHAnsi" w:cstheme="majorHAnsi"/>
          <w:u w:val="single"/>
        </w:rPr>
        <w:t>hen the potential for miscalculation is already high due</w:t>
      </w:r>
      <w:r w:rsidRPr="003B76D9">
        <w:rPr>
          <w:rFonts w:asciiTheme="majorHAnsi" w:hAnsiTheme="majorHAnsi" w:cstheme="majorHAnsi"/>
          <w:sz w:val="16"/>
        </w:rPr>
        <w:t xml:space="preserve"> to shows of force indicating that first-use is nigh, when rhetorical threats promising annihilation on the one hand, or collapse of morale and weakness on the other invite counter-vailing threats by nuclear adversaries or their allies to gain the upper hand in the “contest of resolve,” and when organizational cybernetics may be in play such that purposeful actions are implemented differently than intended, </w:t>
      </w:r>
      <w:r w:rsidRPr="003B76D9">
        <w:rPr>
          <w:rFonts w:asciiTheme="majorHAnsi" w:hAnsiTheme="majorHAnsi" w:cstheme="majorHAnsi"/>
          <w:u w:val="single"/>
        </w:rPr>
        <w:t>then a terrorist</w:t>
      </w:r>
      <w:r w:rsidRPr="003B76D9">
        <w:rPr>
          <w:rFonts w:asciiTheme="majorHAnsi" w:hAnsiTheme="majorHAnsi" w:cstheme="majorHAnsi"/>
          <w:sz w:val="16"/>
        </w:rPr>
        <w:t xml:space="preserve"> nuclear </w:t>
      </w:r>
      <w:r w:rsidRPr="003B76D9">
        <w:rPr>
          <w:rFonts w:asciiTheme="majorHAnsi" w:hAnsiTheme="majorHAnsi" w:cstheme="majorHAnsi"/>
          <w:u w:val="single"/>
        </w:rPr>
        <w:t>attack may shift</w:t>
      </w:r>
      <w:r w:rsidRPr="003B76D9">
        <w:rPr>
          <w:rFonts w:asciiTheme="majorHAnsi" w:hAnsiTheme="majorHAnsi" w:cstheme="majorHAnsi"/>
          <w:sz w:val="16"/>
        </w:rPr>
        <w:t xml:space="preserve"> a coincident combination of some or all of </w:t>
      </w:r>
      <w:r w:rsidRPr="003B76D9">
        <w:rPr>
          <w:rFonts w:asciiTheme="majorHAnsi" w:hAnsiTheme="majorHAnsi" w:cstheme="majorHAnsi"/>
          <w:u w:val="single"/>
        </w:rPr>
        <w:t>these factors to a threshold level where they collectively lead to a first-use decision</w:t>
      </w:r>
      <w:r w:rsidRPr="003B76D9">
        <w:rPr>
          <w:rFonts w:asciiTheme="majorHAnsi" w:hAnsiTheme="majorHAnsi" w:cstheme="majorHAnsi"/>
          <w:sz w:val="16"/>
        </w:rPr>
        <w:t xml:space="preserve"> by one or more nuclear-armed states. If the terrorist attack is timed or happens to coincide with high levels of inter-state tension involving nuclear-armed states, then some or all of these tendencies will likely be in play anyway—precisely the concern of those who posit pathways to inadvertent nuclear war as outlined in section 2 above.</w:t>
      </w:r>
    </w:p>
    <w:p w14:paraId="5F0EC23C" w14:textId="77777777" w:rsidR="00966330" w:rsidRPr="003B76D9" w:rsidRDefault="00966330" w:rsidP="00966330">
      <w:pPr>
        <w:rPr>
          <w:rFonts w:asciiTheme="majorHAnsi" w:hAnsiTheme="majorHAnsi" w:cstheme="majorHAnsi"/>
        </w:rPr>
      </w:pPr>
    </w:p>
    <w:p w14:paraId="543E7334" w14:textId="77777777" w:rsidR="00966330" w:rsidRPr="003B76D9" w:rsidRDefault="00966330" w:rsidP="00966330">
      <w:pPr>
        <w:rPr>
          <w:rFonts w:asciiTheme="majorHAnsi" w:hAnsiTheme="majorHAnsi" w:cstheme="majorHAnsi"/>
          <w:sz w:val="16"/>
        </w:rPr>
      </w:pPr>
    </w:p>
    <w:p w14:paraId="7AD671F2" w14:textId="77777777" w:rsidR="00966330" w:rsidRPr="003B76D9" w:rsidRDefault="00966330" w:rsidP="00966330">
      <w:pPr>
        <w:pStyle w:val="Heading4"/>
        <w:rPr>
          <w:rFonts w:asciiTheme="majorHAnsi" w:hAnsiTheme="majorHAnsi" w:cstheme="majorHAnsi"/>
        </w:rPr>
      </w:pPr>
      <w:r w:rsidRPr="003B76D9">
        <w:rPr>
          <w:rFonts w:asciiTheme="majorHAnsi" w:hAnsiTheme="majorHAnsi" w:cstheme="majorHAnsi"/>
        </w:rPr>
        <w:t>Arms sales to Egypt support authoritarianism and HR abuses – past action failed BUT the plan solves</w:t>
      </w:r>
    </w:p>
    <w:p w14:paraId="0FDE4BE0" w14:textId="77777777" w:rsidR="00966330" w:rsidRPr="003B76D9" w:rsidRDefault="00966330" w:rsidP="00966330">
      <w:pPr>
        <w:rPr>
          <w:rStyle w:val="Style13ptBold"/>
          <w:rFonts w:asciiTheme="majorHAnsi" w:hAnsiTheme="majorHAnsi" w:cstheme="majorHAnsi"/>
        </w:rPr>
      </w:pPr>
      <w:r w:rsidRPr="003B76D9">
        <w:rPr>
          <w:rStyle w:val="Style13ptBold"/>
          <w:rFonts w:asciiTheme="majorHAnsi" w:hAnsiTheme="majorHAnsi" w:cstheme="majorHAnsi"/>
        </w:rPr>
        <w:t xml:space="preserve">Smith 15 </w:t>
      </w:r>
      <w:r w:rsidRPr="003B76D9">
        <w:rPr>
          <w:rStyle w:val="Style13ptBold"/>
          <w:rFonts w:asciiTheme="majorHAnsi" w:hAnsiTheme="majorHAnsi" w:cstheme="majorHAnsi"/>
          <w:b w:val="0"/>
        </w:rPr>
        <w:t>(Andrew Smith, spokesperson for </w:t>
      </w:r>
      <w:hyperlink r:id="rId63" w:history="1">
        <w:r w:rsidRPr="003B76D9">
          <w:rPr>
            <w:rStyle w:val="Style13ptBold"/>
            <w:rFonts w:asciiTheme="majorHAnsi" w:hAnsiTheme="majorHAnsi" w:cstheme="majorHAnsi"/>
            <w:b w:val="0"/>
          </w:rPr>
          <w:t>Campaign Against Arms Trade</w:t>
        </w:r>
      </w:hyperlink>
      <w:r w:rsidRPr="003B76D9">
        <w:rPr>
          <w:rStyle w:val="Style13ptBold"/>
          <w:rFonts w:asciiTheme="majorHAnsi" w:hAnsiTheme="majorHAnsi" w:cstheme="majorHAnsi"/>
          <w:b w:val="0"/>
        </w:rPr>
        <w:t>, 9-3-2015, " Arms sales to Egypt: when rhetoric overtakes reality ", https://www.opendemocracy.net/en/north-africa-west-asia/arms-sales-to-egypt-when-rhetoric-overtakes-reality/) jbarber</w:t>
      </w:r>
    </w:p>
    <w:p w14:paraId="5E1186B2" w14:textId="77777777" w:rsidR="00966330" w:rsidRPr="003B76D9" w:rsidRDefault="00966330" w:rsidP="00966330">
      <w:pPr>
        <w:rPr>
          <w:rStyle w:val="StyleUnderline"/>
          <w:rFonts w:asciiTheme="majorHAnsi" w:hAnsiTheme="majorHAnsi" w:cstheme="majorHAnsi"/>
        </w:rPr>
      </w:pPr>
      <w:r w:rsidRPr="003B76D9">
        <w:rPr>
          <w:rStyle w:val="Emphasis"/>
          <w:rFonts w:asciiTheme="majorHAnsi" w:hAnsiTheme="majorHAnsi" w:cstheme="majorHAnsi"/>
        </w:rPr>
        <w:t>The crackdown in Egypt has intensified over recent weeks, with the arrests of human rights activists and the passing of repressive new 'anti-terror' laws</w:t>
      </w:r>
      <w:r w:rsidRPr="003B76D9">
        <w:rPr>
          <w:rFonts w:asciiTheme="majorHAnsi" w:hAnsiTheme="majorHAnsi" w:cstheme="majorHAnsi"/>
          <w:sz w:val="16"/>
        </w:rPr>
        <w:t>. The new legislation has been condemned by Human Rights Watch, which described it as “</w:t>
      </w:r>
      <w:r w:rsidRPr="003B76D9">
        <w:rPr>
          <w:rStyle w:val="StyleUnderline"/>
          <w:rFonts w:asciiTheme="majorHAnsi" w:hAnsiTheme="majorHAnsi" w:cstheme="majorHAnsi"/>
        </w:rPr>
        <w:t>a big step toward enshrining a permanent state of emergency</w:t>
      </w:r>
      <w:r w:rsidRPr="003B76D9">
        <w:rPr>
          <w:rFonts w:asciiTheme="majorHAnsi" w:hAnsiTheme="majorHAnsi" w:cstheme="majorHAnsi"/>
          <w:sz w:val="16"/>
        </w:rPr>
        <w:t xml:space="preserve">,” and Amnesty International, which said it would </w:t>
      </w:r>
      <w:r w:rsidRPr="003B76D9">
        <w:rPr>
          <w:rStyle w:val="StyleUnderline"/>
          <w:rFonts w:asciiTheme="majorHAnsi" w:hAnsiTheme="majorHAnsi" w:cstheme="majorHAnsi"/>
        </w:rPr>
        <w:t xml:space="preserve">effectively ban the rights to freedom of expression, peaceful assembly and association. </w:t>
      </w:r>
      <w:r w:rsidRPr="003B76D9">
        <w:rPr>
          <w:rFonts w:asciiTheme="majorHAnsi" w:hAnsiTheme="majorHAnsi" w:cstheme="majorHAnsi"/>
          <w:sz w:val="16"/>
        </w:rPr>
        <w:t xml:space="preserve">Unfortunately, the </w:t>
      </w:r>
      <w:r w:rsidRPr="003B76D9">
        <w:rPr>
          <w:rStyle w:val="Emphasis"/>
          <w:rFonts w:asciiTheme="majorHAnsi" w:hAnsiTheme="majorHAnsi" w:cstheme="majorHAnsi"/>
        </w:rPr>
        <w:t xml:space="preserve">new laws, which give even greater powers to the military and police, haven't come out of nowhere. They are all too typical and consistent with the authoritarian rule of the Sisi regime and the Egyptian authorities. </w:t>
      </w:r>
      <w:r w:rsidRPr="003B76D9">
        <w:rPr>
          <w:rFonts w:asciiTheme="majorHAnsi" w:hAnsiTheme="majorHAnsi" w:cstheme="majorHAnsi"/>
          <w:sz w:val="16"/>
        </w:rPr>
        <w:t xml:space="preserve">In August 2013, following the </w:t>
      </w:r>
      <w:r w:rsidRPr="003B76D9">
        <w:rPr>
          <w:rStyle w:val="StyleUnderline"/>
          <w:rFonts w:asciiTheme="majorHAnsi" w:hAnsiTheme="majorHAnsi" w:cstheme="majorHAnsi"/>
        </w:rPr>
        <w:t>overthrow of the Morsi government, the Egyptian military, led by Sisi in his capacity as then-defence minister, killed over 1000 activists</w:t>
      </w:r>
      <w:r w:rsidRPr="003B76D9">
        <w:rPr>
          <w:rFonts w:asciiTheme="majorHAnsi" w:hAnsiTheme="majorHAnsi" w:cstheme="majorHAnsi"/>
          <w:sz w:val="16"/>
        </w:rPr>
        <w:t xml:space="preserve">. The killings, which three quarters of Egyptians blame on Sisi himself, established the </w:t>
      </w:r>
      <w:r w:rsidRPr="003B76D9">
        <w:rPr>
          <w:rStyle w:val="Emphasis"/>
          <w:rFonts w:asciiTheme="majorHAnsi" w:hAnsiTheme="majorHAnsi" w:cstheme="majorHAnsi"/>
        </w:rPr>
        <w:t>oppressive rule of the military</w:t>
      </w:r>
      <w:r w:rsidRPr="003B76D9">
        <w:rPr>
          <w:rFonts w:asciiTheme="majorHAnsi" w:hAnsiTheme="majorHAnsi" w:cstheme="majorHAnsi"/>
          <w:sz w:val="16"/>
        </w:rPr>
        <w:t xml:space="preserve">. This was followed by what Amnesty International has described as "a </w:t>
      </w:r>
      <w:r w:rsidRPr="003B76D9">
        <w:rPr>
          <w:rStyle w:val="Emphasis"/>
          <w:rFonts w:asciiTheme="majorHAnsi" w:hAnsiTheme="majorHAnsi" w:cstheme="majorHAnsi"/>
        </w:rPr>
        <w:t>surge in arbitrary arrests, detentions and harrowing incidents of torture and deaths in police custody</w:t>
      </w:r>
      <w:r w:rsidRPr="003B76D9">
        <w:rPr>
          <w:rFonts w:asciiTheme="majorHAnsi" w:hAnsiTheme="majorHAnsi" w:cstheme="majorHAnsi"/>
          <w:sz w:val="16"/>
        </w:rPr>
        <w:t xml:space="preserve">" and a </w:t>
      </w:r>
      <w:r w:rsidRPr="003B76D9">
        <w:rPr>
          <w:rStyle w:val="Emphasis"/>
          <w:rFonts w:asciiTheme="majorHAnsi" w:hAnsiTheme="majorHAnsi" w:cstheme="majorHAnsi"/>
        </w:rPr>
        <w:t>corrupt ‘election’</w:t>
      </w:r>
      <w:r w:rsidRPr="003B76D9">
        <w:rPr>
          <w:rFonts w:asciiTheme="majorHAnsi" w:hAnsiTheme="majorHAnsi" w:cstheme="majorHAnsi"/>
          <w:sz w:val="16"/>
        </w:rPr>
        <w:t xml:space="preserve"> in which Sisi ‘won’ the presidency with over 96 percent of the vote. </w:t>
      </w:r>
      <w:r w:rsidRPr="003B76D9">
        <w:rPr>
          <w:rStyle w:val="StyleUnderline"/>
          <w:rFonts w:asciiTheme="majorHAnsi" w:hAnsiTheme="majorHAnsi" w:cstheme="majorHAnsi"/>
        </w:rPr>
        <w:t>The military coup and its aftermath was condemned by the international community, with the US calling for an end to the attacks and cancelling joint military operations</w:t>
      </w:r>
      <w:r w:rsidRPr="003B76D9">
        <w:rPr>
          <w:rFonts w:asciiTheme="majorHAnsi" w:hAnsiTheme="majorHAnsi" w:cstheme="majorHAnsi"/>
          <w:sz w:val="16"/>
        </w:rPr>
        <w:t xml:space="preserve">. They were joined by the UN Secretary General who called for a restoration of democracy and an end to the violence. Countries like the UK followed suit, with David Cameron calling for a "genuine democratic transition" to take place. The </w:t>
      </w:r>
      <w:r w:rsidRPr="003B76D9">
        <w:rPr>
          <w:rStyle w:val="Emphasis"/>
          <w:rFonts w:asciiTheme="majorHAnsi" w:hAnsiTheme="majorHAnsi" w:cstheme="majorHAnsi"/>
        </w:rPr>
        <w:t xml:space="preserve">tough talk was followed by the announcement of an EU arms embargo, but it was a lot weaker than the lofty rhetoric suggested. </w:t>
      </w:r>
      <w:r w:rsidRPr="003B76D9">
        <w:rPr>
          <w:rStyle w:val="StyleUnderline"/>
          <w:rFonts w:asciiTheme="majorHAnsi" w:hAnsiTheme="majorHAnsi" w:cstheme="majorHAnsi"/>
        </w:rPr>
        <w:t>The embargo called for member states to suspend licences for arms that may be used for internal repression and to re-assess export licences for military equipment and review their security assistance to Egypt. However, the so-called embargo was not legally binding and was left open to the interpretation of individual states.</w:t>
      </w:r>
      <w:r w:rsidRPr="003B76D9">
        <w:rPr>
          <w:rFonts w:asciiTheme="majorHAnsi" w:hAnsiTheme="majorHAnsi" w:cstheme="majorHAnsi"/>
          <w:sz w:val="16"/>
        </w:rPr>
        <w:t xml:space="preserve"> There were </w:t>
      </w:r>
      <w:r w:rsidRPr="003B76D9">
        <w:rPr>
          <w:rStyle w:val="StyleUnderline"/>
          <w:rFonts w:asciiTheme="majorHAnsi" w:hAnsiTheme="majorHAnsi" w:cstheme="majorHAnsi"/>
        </w:rPr>
        <w:t>no time limits</w:t>
      </w:r>
      <w:r w:rsidRPr="003B76D9">
        <w:rPr>
          <w:rFonts w:asciiTheme="majorHAnsi" w:hAnsiTheme="majorHAnsi" w:cstheme="majorHAnsi"/>
          <w:sz w:val="16"/>
        </w:rPr>
        <w:t xml:space="preserve"> on the restrictions, </w:t>
      </w:r>
      <w:r w:rsidRPr="003B76D9">
        <w:rPr>
          <w:rStyle w:val="StyleUnderline"/>
          <w:rFonts w:asciiTheme="majorHAnsi" w:hAnsiTheme="majorHAnsi" w:cstheme="majorHAnsi"/>
        </w:rPr>
        <w:t xml:space="preserve">and nor did it have any clear definitions for what it meant by the terms "suspension" or "equipment, which might be used for internal repression". </w:t>
      </w:r>
      <w:r w:rsidRPr="003B76D9">
        <w:rPr>
          <w:rFonts w:asciiTheme="majorHAnsi" w:hAnsiTheme="majorHAnsi" w:cstheme="majorHAnsi"/>
          <w:sz w:val="16"/>
        </w:rPr>
        <w:t xml:space="preserve">Almost inevitably </w:t>
      </w:r>
      <w:r w:rsidRPr="003B76D9">
        <w:rPr>
          <w:rStyle w:val="Emphasis"/>
          <w:rFonts w:asciiTheme="majorHAnsi" w:hAnsiTheme="majorHAnsi" w:cstheme="majorHAnsi"/>
        </w:rPr>
        <w:t>it was ignored</w:t>
      </w:r>
      <w:r w:rsidRPr="003B76D9">
        <w:rPr>
          <w:rFonts w:asciiTheme="majorHAnsi" w:hAnsiTheme="majorHAnsi" w:cstheme="majorHAnsi"/>
          <w:sz w:val="16"/>
        </w:rPr>
        <w:t xml:space="preserve">, with </w:t>
      </w:r>
      <w:r w:rsidRPr="003B76D9">
        <w:rPr>
          <w:rStyle w:val="Emphasis"/>
          <w:rFonts w:asciiTheme="majorHAnsi" w:hAnsiTheme="majorHAnsi" w:cstheme="majorHAnsi"/>
        </w:rPr>
        <w:t>arms sales resuming almost as soon as the attacks were out of the media</w:t>
      </w:r>
      <w:r w:rsidRPr="003B76D9">
        <w:rPr>
          <w:rFonts w:asciiTheme="majorHAnsi" w:hAnsiTheme="majorHAnsi" w:cstheme="majorHAnsi"/>
          <w:sz w:val="16"/>
        </w:rPr>
        <w:t xml:space="preserve"> (a case of what some activists call </w:t>
      </w:r>
      <w:r w:rsidRPr="003B76D9">
        <w:rPr>
          <w:rStyle w:val="StyleUnderline"/>
          <w:rFonts w:asciiTheme="majorHAnsi" w:hAnsiTheme="majorHAnsi" w:cstheme="majorHAnsi"/>
        </w:rPr>
        <w:t>"arms control by embarrassment.")</w:t>
      </w:r>
      <w:r w:rsidRPr="003B76D9">
        <w:rPr>
          <w:rFonts w:asciiTheme="majorHAnsi" w:hAnsiTheme="majorHAnsi" w:cstheme="majorHAnsi"/>
          <w:sz w:val="16"/>
        </w:rPr>
        <w:t xml:space="preserve"> If we are to look at the UK as an example then it becomes clear how weak and ineffective the embargo was. In August 2013, the UK suspended 49 licences for arms to Egypt. However, only two months later 24 of these suspensions were lifted, with only seven being fully revoked and arms sales resuming almost straight away. The </w:t>
      </w:r>
      <w:r w:rsidRPr="003B76D9">
        <w:rPr>
          <w:rStyle w:val="StyleUnderline"/>
          <w:rFonts w:asciiTheme="majorHAnsi" w:hAnsiTheme="majorHAnsi" w:cstheme="majorHAnsi"/>
        </w:rPr>
        <w:t>US</w:t>
      </w:r>
      <w:r w:rsidRPr="003B76D9">
        <w:rPr>
          <w:rFonts w:asciiTheme="majorHAnsi" w:hAnsiTheme="majorHAnsi" w:cstheme="majorHAnsi"/>
          <w:sz w:val="16"/>
        </w:rPr>
        <w:t xml:space="preserve"> had announced its own </w:t>
      </w:r>
      <w:r w:rsidRPr="003B76D9">
        <w:rPr>
          <w:rStyle w:val="StyleUnderline"/>
          <w:rFonts w:asciiTheme="majorHAnsi" w:hAnsiTheme="majorHAnsi" w:cstheme="majorHAnsi"/>
        </w:rPr>
        <w:t>embargo</w:t>
      </w:r>
      <w:r w:rsidRPr="003B76D9">
        <w:rPr>
          <w:rFonts w:asciiTheme="majorHAnsi" w:hAnsiTheme="majorHAnsi" w:cstheme="majorHAnsi"/>
          <w:sz w:val="16"/>
        </w:rPr>
        <w:t xml:space="preserve">, which was a bit stronger, but was also </w:t>
      </w:r>
      <w:r w:rsidRPr="003B76D9">
        <w:rPr>
          <w:rStyle w:val="StyleUnderline"/>
          <w:rFonts w:asciiTheme="majorHAnsi" w:hAnsiTheme="majorHAnsi" w:cstheme="majorHAnsi"/>
        </w:rPr>
        <w:t>very quickly diluted</w:t>
      </w:r>
      <w:r w:rsidRPr="003B76D9">
        <w:rPr>
          <w:rFonts w:asciiTheme="majorHAnsi" w:hAnsiTheme="majorHAnsi" w:cstheme="majorHAnsi"/>
          <w:sz w:val="16"/>
        </w:rPr>
        <w:t xml:space="preserve">. Within nine months the government was back to exporting Apache helicopters to the regime, and nine months after that it announced that its embargo was being scrapped altogether, with $1.3 billion worth of arms being authorised on the same day. </w:t>
      </w:r>
      <w:r w:rsidRPr="003B76D9">
        <w:rPr>
          <w:rStyle w:val="Emphasis"/>
          <w:rFonts w:asciiTheme="majorHAnsi" w:hAnsiTheme="majorHAnsi" w:cstheme="majorHAnsi"/>
        </w:rPr>
        <w:t>The rhetoric about human rights has continued, but actions speak louder than words</w:t>
      </w:r>
      <w:r w:rsidRPr="003B76D9">
        <w:rPr>
          <w:rFonts w:asciiTheme="majorHAnsi" w:hAnsiTheme="majorHAnsi" w:cstheme="majorHAnsi"/>
          <w:sz w:val="16"/>
        </w:rPr>
        <w:t xml:space="preserve">. In February 2015 France announced that it had confirmed the sale of €5 billion worth of fighter jets to Egypt. Similarly, the UK was back to licensing big ticket items; with over £40 million worth of components for military combat vehicles in March 2015. Since then Egyptian military representatives have attended the UK's Security and Policing arms fair at the invitation of the UK government, and David Cameron has invited Sisi for talks in London later this year. Egyptian representatives are also likely to be in attendance at DSEI, the world’s biggest arms fair, when it takes place in London next month. It has </w:t>
      </w:r>
      <w:r w:rsidRPr="003B76D9">
        <w:rPr>
          <w:rStyle w:val="StyleUnderline"/>
          <w:rFonts w:asciiTheme="majorHAnsi" w:hAnsiTheme="majorHAnsi" w:cstheme="majorHAnsi"/>
        </w:rPr>
        <w:t>been two years since the Egyptian crackdown began, and the chances of anybody being held responsible for the crimes and abuses that have taken place look very slim</w:t>
      </w:r>
      <w:r w:rsidRPr="003B76D9">
        <w:rPr>
          <w:rFonts w:asciiTheme="majorHAnsi" w:hAnsiTheme="majorHAnsi" w:cstheme="majorHAnsi"/>
          <w:sz w:val="16"/>
        </w:rPr>
        <w:t xml:space="preserve">. Both the Egyptian government and the International Criminal Court have refused to investigate them and there is little international pressure for them to do so. In theory Egypt is supposed to be hosting parliamentary elections later this year, although they have already been suspended from their original date in March and, if the 2014 ‘election’ that cemented Sisi’s rule is anything to go by, they are unlikely to be free or fair. Recent months have seen a rise in activity from ISIS and other extremist organisations, with one car bomb wounding 29. The likely response will be even greater repression and the further consolidation of Sisi’s rule. Of course the issue goes wider than Egypt. This is only the </w:t>
      </w:r>
      <w:r w:rsidRPr="003B76D9">
        <w:rPr>
          <w:rStyle w:val="Emphasis"/>
          <w:rFonts w:asciiTheme="majorHAnsi" w:hAnsiTheme="majorHAnsi" w:cstheme="majorHAnsi"/>
        </w:rPr>
        <w:t>most recent manifestation of the hypocrisy that lies at the heart of western foreign policy</w:t>
      </w:r>
      <w:r w:rsidRPr="003B76D9">
        <w:rPr>
          <w:rFonts w:asciiTheme="majorHAnsi" w:hAnsiTheme="majorHAnsi" w:cstheme="majorHAnsi"/>
          <w:sz w:val="16"/>
        </w:rPr>
        <w:t xml:space="preserve">. Ultimately politics is about choices. </w:t>
      </w:r>
      <w:r w:rsidRPr="003B76D9">
        <w:rPr>
          <w:rStyle w:val="Emphasis"/>
          <w:rFonts w:asciiTheme="majorHAnsi" w:hAnsiTheme="majorHAnsi" w:cstheme="majorHAnsi"/>
        </w:rPr>
        <w:t xml:space="preserve">It is impossible to show solidarity with the people of Egypt at the same time as arming and supporting the tyranny that is oppressing them. </w:t>
      </w:r>
      <w:r w:rsidRPr="003B76D9">
        <w:rPr>
          <w:rStyle w:val="Emphasis"/>
          <w:rFonts w:asciiTheme="majorHAnsi" w:hAnsiTheme="majorHAnsi" w:cstheme="majorHAnsi"/>
          <w:sz w:val="24"/>
          <w:szCs w:val="24"/>
        </w:rPr>
        <w:t>The first step has to be an end to arms sales to the regime</w:t>
      </w:r>
      <w:r w:rsidRPr="003B76D9">
        <w:rPr>
          <w:rFonts w:asciiTheme="majorHAnsi" w:hAnsiTheme="majorHAnsi" w:cstheme="majorHAnsi"/>
          <w:sz w:val="16"/>
        </w:rPr>
        <w:t xml:space="preserve"> and an end to the political support bolstering it. The uprisings of 2011 were </w:t>
      </w:r>
      <w:r w:rsidRPr="003B76D9">
        <w:rPr>
          <w:rStyle w:val="StyleUnderline"/>
          <w:rFonts w:asciiTheme="majorHAnsi" w:hAnsiTheme="majorHAnsi" w:cstheme="majorHAnsi"/>
        </w:rPr>
        <w:t>fuelled by a desire for human rights and democracy, a desire that has not gone away, but that is being suppressed by a cruel, authoritarian government and ignored by those propping them up.</w:t>
      </w:r>
    </w:p>
    <w:p w14:paraId="61694EF3" w14:textId="77777777" w:rsidR="00966330" w:rsidRPr="003B76D9" w:rsidRDefault="00966330" w:rsidP="00966330">
      <w:pPr>
        <w:rPr>
          <w:rStyle w:val="StyleUnderline"/>
          <w:rFonts w:asciiTheme="majorHAnsi" w:hAnsiTheme="majorHAnsi" w:cstheme="majorHAnsi"/>
        </w:rPr>
      </w:pPr>
    </w:p>
    <w:p w14:paraId="7E6FF396" w14:textId="77777777" w:rsidR="00746692" w:rsidRPr="003B76D9" w:rsidRDefault="00746692" w:rsidP="00746692">
      <w:pPr>
        <w:pStyle w:val="Heading4"/>
        <w:rPr>
          <w:rFonts w:asciiTheme="majorHAnsi" w:hAnsiTheme="majorHAnsi" w:cstheme="majorHAnsi"/>
        </w:rPr>
      </w:pPr>
      <w:r w:rsidRPr="003B76D9">
        <w:rPr>
          <w:rFonts w:asciiTheme="majorHAnsi" w:hAnsiTheme="majorHAnsi" w:cstheme="majorHAnsi"/>
        </w:rPr>
        <w:t xml:space="preserve">Conditioning military aid to Egypt is key to end human rights abuses </w:t>
      </w:r>
    </w:p>
    <w:p w14:paraId="27E0B45C" w14:textId="77777777" w:rsidR="00746692" w:rsidRPr="003B76D9" w:rsidRDefault="00746692" w:rsidP="00746692">
      <w:pPr>
        <w:rPr>
          <w:rFonts w:asciiTheme="majorHAnsi" w:hAnsiTheme="majorHAnsi" w:cstheme="majorHAnsi"/>
        </w:rPr>
      </w:pPr>
      <w:r w:rsidRPr="003B76D9">
        <w:rPr>
          <w:rStyle w:val="Style13ptBold"/>
          <w:rFonts w:asciiTheme="majorHAnsi" w:hAnsiTheme="majorHAnsi" w:cstheme="majorHAnsi"/>
        </w:rPr>
        <w:t>Hartung &amp; Binder 18</w:t>
      </w:r>
      <w:r w:rsidRPr="003B76D9">
        <w:rPr>
          <w:rFonts w:asciiTheme="majorHAnsi" w:hAnsiTheme="majorHAnsi" w:cstheme="majorHAnsi"/>
        </w:rPr>
        <w:t xml:space="preserve"> – * director of the Arms and Security Project at the Center for International Policy, ** expert in security assistance and Middle East affairs at Strategic Research &amp; Analysis. (*William Hartung &amp; **Seth Binder, 03/28/18, “Time To Rethink U.S. Military Aid To Egypt,” </w:t>
      </w:r>
      <w:hyperlink r:id="rId64" w:history="1">
        <w:r w:rsidRPr="003B76D9">
          <w:rPr>
            <w:rFonts w:asciiTheme="majorHAnsi" w:hAnsiTheme="majorHAnsi" w:cstheme="majorHAnsi"/>
          </w:rPr>
          <w:t>https://lobelog.com/time-to-rethink-u-s-military-aid-to-egypt/)</w:t>
        </w:r>
      </w:hyperlink>
      <w:r w:rsidRPr="003B76D9">
        <w:rPr>
          <w:rFonts w:asciiTheme="majorHAnsi" w:hAnsiTheme="majorHAnsi" w:cstheme="majorHAnsi"/>
        </w:rPr>
        <w:t xml:space="preserve"> np</w:t>
      </w:r>
    </w:p>
    <w:p w14:paraId="7273F26E" w14:textId="77777777" w:rsidR="00746692" w:rsidRPr="003B76D9" w:rsidRDefault="00746692" w:rsidP="00746692">
      <w:pPr>
        <w:rPr>
          <w:rStyle w:val="StyleUnderline"/>
          <w:rFonts w:asciiTheme="majorHAnsi" w:hAnsiTheme="majorHAnsi" w:cstheme="majorHAnsi"/>
          <w:sz w:val="16"/>
          <w:u w:val="none"/>
        </w:rPr>
      </w:pPr>
      <w:r w:rsidRPr="003B76D9">
        <w:rPr>
          <w:rFonts w:asciiTheme="majorHAnsi" w:hAnsiTheme="majorHAnsi" w:cstheme="majorHAnsi"/>
          <w:sz w:val="16"/>
        </w:rPr>
        <w:t xml:space="preserve">This week’s </w:t>
      </w:r>
      <w:r w:rsidRPr="003B76D9">
        <w:rPr>
          <w:rStyle w:val="StyleUnderline"/>
          <w:rFonts w:asciiTheme="majorHAnsi" w:hAnsiTheme="majorHAnsi" w:cstheme="majorHAnsi"/>
        </w:rPr>
        <w:t>presidential election in Egypt offers an opportunity to rethink the amount</w:t>
      </w:r>
      <w:r w:rsidRPr="003B76D9">
        <w:rPr>
          <w:rFonts w:asciiTheme="majorHAnsi" w:hAnsiTheme="majorHAnsi" w:cstheme="majorHAnsi"/>
          <w:sz w:val="16"/>
        </w:rPr>
        <w:t xml:space="preserve"> and purpose </w:t>
      </w:r>
      <w:r w:rsidRPr="003B76D9">
        <w:rPr>
          <w:rStyle w:val="StyleUnderline"/>
          <w:rFonts w:asciiTheme="majorHAnsi" w:hAnsiTheme="majorHAnsi" w:cstheme="majorHAnsi"/>
        </w:rPr>
        <w:t xml:space="preserve">of U.S. military aid to that nation, which has totaled over </w:t>
      </w:r>
      <w:hyperlink r:id="rId65" w:history="1">
        <w:r w:rsidRPr="003B76D9">
          <w:rPr>
            <w:rStyle w:val="StyleUnderline"/>
            <w:rFonts w:asciiTheme="majorHAnsi" w:hAnsiTheme="majorHAnsi" w:cstheme="majorHAnsi"/>
          </w:rPr>
          <w:t>$40 billion</w:t>
        </w:r>
      </w:hyperlink>
      <w:r w:rsidRPr="003B76D9">
        <w:rPr>
          <w:rStyle w:val="StyleUnderline"/>
          <w:rFonts w:asciiTheme="majorHAnsi" w:hAnsiTheme="majorHAnsi" w:cstheme="majorHAnsi"/>
        </w:rPr>
        <w:t xml:space="preserve"> since</w:t>
      </w:r>
      <w:r w:rsidRPr="003B76D9">
        <w:rPr>
          <w:rFonts w:asciiTheme="majorHAnsi" w:hAnsiTheme="majorHAnsi" w:cstheme="majorHAnsi"/>
          <w:sz w:val="16"/>
        </w:rPr>
        <w:t xml:space="preserve"> the signing of the Camp David peace accords in </w:t>
      </w:r>
      <w:r w:rsidRPr="003B76D9">
        <w:rPr>
          <w:rStyle w:val="StyleUnderline"/>
          <w:rFonts w:asciiTheme="majorHAnsi" w:hAnsiTheme="majorHAnsi" w:cstheme="majorHAnsi"/>
        </w:rPr>
        <w:t>1979</w:t>
      </w:r>
      <w:r w:rsidRPr="003B76D9">
        <w:rPr>
          <w:rFonts w:asciiTheme="majorHAnsi" w:hAnsiTheme="majorHAnsi" w:cstheme="majorHAnsi"/>
          <w:sz w:val="16"/>
        </w:rPr>
        <w:t xml:space="preserve">. </w:t>
      </w:r>
      <w:r w:rsidRPr="003B76D9">
        <w:rPr>
          <w:rStyle w:val="StyleUnderline"/>
          <w:rFonts w:asciiTheme="majorHAnsi" w:hAnsiTheme="majorHAnsi" w:cstheme="majorHAnsi"/>
        </w:rPr>
        <w:t>Is U.S. aid helping Egypt</w:t>
      </w:r>
      <w:r w:rsidRPr="003B76D9">
        <w:rPr>
          <w:rFonts w:asciiTheme="majorHAnsi" w:hAnsiTheme="majorHAnsi" w:cstheme="majorHAnsi"/>
          <w:sz w:val="16"/>
        </w:rPr>
        <w:t xml:space="preserve"> to effectively combat a growing terrorist threat while maintaining good relations with Israel? </w:t>
      </w:r>
      <w:r w:rsidRPr="003B76D9">
        <w:rPr>
          <w:rStyle w:val="StyleUnderline"/>
          <w:rFonts w:asciiTheme="majorHAnsi" w:hAnsiTheme="majorHAnsi" w:cstheme="majorHAnsi"/>
        </w:rPr>
        <w:t xml:space="preserve">Or is it bolstering a corrupt, undemocratic regime whose human-rights abuses have undermined its ability to unify the nation in the fight against terror? </w:t>
      </w:r>
      <w:r w:rsidRPr="003B76D9">
        <w:rPr>
          <w:rFonts w:asciiTheme="majorHAnsi" w:hAnsiTheme="majorHAnsi" w:cstheme="majorHAnsi"/>
          <w:sz w:val="16"/>
        </w:rPr>
        <w:t xml:space="preserve">At this point the government of Abdel Fattah al-Sisi is a democracy in name only. The only genuine candidates against al-Sisi in next week’s elections have withdrawn due to intimidation from the regime, including one who was jailed upon announcing his intention to run for president. And the remaining contender, who comes from a party that initially backed al-Sisi, has </w:t>
      </w:r>
      <w:hyperlink r:id="rId66" w:history="1">
        <w:r w:rsidRPr="003B76D9">
          <w:rPr>
            <w:rFonts w:asciiTheme="majorHAnsi" w:hAnsiTheme="majorHAnsi" w:cstheme="majorHAnsi"/>
            <w:sz w:val="16"/>
          </w:rPr>
          <w:t>said</w:t>
        </w:r>
      </w:hyperlink>
      <w:r w:rsidRPr="003B76D9">
        <w:rPr>
          <w:rFonts w:asciiTheme="majorHAnsi" w:hAnsiTheme="majorHAnsi" w:cstheme="majorHAnsi"/>
          <w:sz w:val="16"/>
        </w:rPr>
        <w:t xml:space="preserve"> that he’s not even interested in a pre-election debate because he’s “not here to challenge the president.” Free and fair elections may not be happening, but Egypt does have legitimate threats to its security that must be taken into account in gauging the terms and amounts for U.S. aid. Terror attacks by groups like the Islamic State’s Wilayat Sinai have </w:t>
      </w:r>
      <w:hyperlink r:id="rId67" w:history="1">
        <w:r w:rsidRPr="003B76D9">
          <w:rPr>
            <w:rFonts w:asciiTheme="majorHAnsi" w:hAnsiTheme="majorHAnsi" w:cstheme="majorHAnsi"/>
            <w:sz w:val="16"/>
          </w:rPr>
          <w:t>occurred</w:t>
        </w:r>
      </w:hyperlink>
      <w:r w:rsidRPr="003B76D9">
        <w:rPr>
          <w:rFonts w:asciiTheme="majorHAnsi" w:hAnsiTheme="majorHAnsi" w:cstheme="majorHAnsi"/>
          <w:sz w:val="16"/>
        </w:rPr>
        <w:t xml:space="preserve"> frequently in recent years, resulting in hundreds of deaths to security forces and civilians. These have included the </w:t>
      </w:r>
      <w:hyperlink r:id="rId68" w:history="1">
        <w:r w:rsidRPr="003B76D9">
          <w:rPr>
            <w:rFonts w:asciiTheme="majorHAnsi" w:hAnsiTheme="majorHAnsi" w:cstheme="majorHAnsi"/>
            <w:sz w:val="16"/>
          </w:rPr>
          <w:t>Palm Sunday bombings</w:t>
        </w:r>
      </w:hyperlink>
      <w:r w:rsidRPr="003B76D9">
        <w:rPr>
          <w:rFonts w:asciiTheme="majorHAnsi" w:hAnsiTheme="majorHAnsi" w:cstheme="majorHAnsi"/>
          <w:sz w:val="16"/>
        </w:rPr>
        <w:t xml:space="preserve"> that killed 49 and Egypt’s deadliest terror attack in modern history, which </w:t>
      </w:r>
      <w:hyperlink r:id="rId69" w:history="1">
        <w:r w:rsidRPr="003B76D9">
          <w:rPr>
            <w:rFonts w:asciiTheme="majorHAnsi" w:hAnsiTheme="majorHAnsi" w:cstheme="majorHAnsi"/>
            <w:sz w:val="16"/>
          </w:rPr>
          <w:t>killed</w:t>
        </w:r>
      </w:hyperlink>
      <w:r w:rsidRPr="003B76D9">
        <w:rPr>
          <w:rFonts w:asciiTheme="majorHAnsi" w:hAnsiTheme="majorHAnsi" w:cstheme="majorHAnsi"/>
          <w:sz w:val="16"/>
        </w:rPr>
        <w:t xml:space="preserve"> 305 people in an attack on a Sufi mosque. Certainly helping Egypt address these threats is in the U.S. interest. However, </w:t>
      </w:r>
      <w:r w:rsidRPr="003B76D9">
        <w:rPr>
          <w:rStyle w:val="StyleUnderline"/>
          <w:rFonts w:asciiTheme="majorHAnsi" w:hAnsiTheme="majorHAnsi" w:cstheme="majorHAnsi"/>
        </w:rPr>
        <w:t xml:space="preserve">the Egyptian government has continuously and vigorously </w:t>
      </w:r>
      <w:hyperlink r:id="rId70" w:history="1">
        <w:r w:rsidRPr="003B76D9">
          <w:rPr>
            <w:rStyle w:val="StyleUnderline"/>
            <w:rFonts w:asciiTheme="majorHAnsi" w:hAnsiTheme="majorHAnsi" w:cstheme="majorHAnsi"/>
          </w:rPr>
          <w:t>cracked down</w:t>
        </w:r>
      </w:hyperlink>
      <w:r w:rsidRPr="003B76D9">
        <w:rPr>
          <w:rStyle w:val="StyleUnderline"/>
          <w:rFonts w:asciiTheme="majorHAnsi" w:hAnsiTheme="majorHAnsi" w:cstheme="majorHAnsi"/>
        </w:rPr>
        <w:t xml:space="preserve"> on freedom of speech, assembly, and the press, while targeting marginalized groups and any person or organization perceived to be a threat to the state.</w:t>
      </w:r>
      <w:r w:rsidRPr="003B76D9">
        <w:rPr>
          <w:rFonts w:asciiTheme="majorHAnsi" w:hAnsiTheme="majorHAnsi" w:cstheme="majorHAnsi"/>
          <w:sz w:val="16"/>
        </w:rPr>
        <w:t xml:space="preserve"> These </w:t>
      </w:r>
      <w:r w:rsidRPr="003B76D9">
        <w:rPr>
          <w:rStyle w:val="StyleUnderline"/>
          <w:rFonts w:asciiTheme="majorHAnsi" w:hAnsiTheme="majorHAnsi" w:cstheme="majorHAnsi"/>
        </w:rPr>
        <w:t>harsh measures have in turn sowed the seeds for an increase in terrorism throughout Egypt.</w:t>
      </w:r>
      <w:r w:rsidRPr="003B76D9">
        <w:rPr>
          <w:rFonts w:asciiTheme="majorHAnsi" w:hAnsiTheme="majorHAnsi" w:cstheme="majorHAnsi"/>
          <w:sz w:val="16"/>
        </w:rPr>
        <w:t xml:space="preserve"> </w:t>
      </w:r>
      <w:r w:rsidRPr="003B76D9">
        <w:rPr>
          <w:rStyle w:val="StyleUnderline"/>
          <w:rFonts w:asciiTheme="majorHAnsi" w:hAnsiTheme="majorHAnsi" w:cstheme="majorHAnsi"/>
        </w:rPr>
        <w:t>Security forces have committed gross human-rights violations, including</w:t>
      </w:r>
      <w:r w:rsidRPr="003B76D9">
        <w:rPr>
          <w:rFonts w:asciiTheme="majorHAnsi" w:hAnsiTheme="majorHAnsi" w:cstheme="majorHAnsi"/>
          <w:sz w:val="16"/>
        </w:rPr>
        <w:t xml:space="preserve"> forcibly </w:t>
      </w:r>
      <w:r w:rsidRPr="003B76D9">
        <w:rPr>
          <w:rStyle w:val="StyleUnderline"/>
          <w:rFonts w:asciiTheme="majorHAnsi" w:hAnsiTheme="majorHAnsi" w:cstheme="majorHAnsi"/>
        </w:rPr>
        <w:t xml:space="preserve">displacing thousands to </w:t>
      </w:r>
      <w:hyperlink r:id="rId71" w:history="1">
        <w:r w:rsidRPr="003B76D9">
          <w:rPr>
            <w:rStyle w:val="StyleUnderline"/>
            <w:rFonts w:asciiTheme="majorHAnsi" w:hAnsiTheme="majorHAnsi" w:cstheme="majorHAnsi"/>
          </w:rPr>
          <w:t>create</w:t>
        </w:r>
      </w:hyperlink>
      <w:r w:rsidRPr="003B76D9">
        <w:rPr>
          <w:rStyle w:val="StyleUnderline"/>
          <w:rFonts w:asciiTheme="majorHAnsi" w:hAnsiTheme="majorHAnsi" w:cstheme="majorHAnsi"/>
        </w:rPr>
        <w:t xml:space="preserve"> a buffer zone along the Gaza border</w:t>
      </w:r>
      <w:r w:rsidRPr="003B76D9">
        <w:rPr>
          <w:rFonts w:asciiTheme="majorHAnsi" w:hAnsiTheme="majorHAnsi" w:cstheme="majorHAnsi"/>
          <w:sz w:val="16"/>
        </w:rPr>
        <w:t xml:space="preserve">, </w:t>
      </w:r>
      <w:r w:rsidRPr="003B76D9">
        <w:rPr>
          <w:rStyle w:val="StyleUnderline"/>
          <w:rFonts w:asciiTheme="majorHAnsi" w:hAnsiTheme="majorHAnsi" w:cstheme="majorHAnsi"/>
        </w:rPr>
        <w:t xml:space="preserve">using U.S.-made </w:t>
      </w:r>
      <w:hyperlink r:id="rId72" w:history="1">
        <w:r w:rsidRPr="003B76D9">
          <w:rPr>
            <w:rStyle w:val="StyleUnderline"/>
            <w:rFonts w:asciiTheme="majorHAnsi" w:hAnsiTheme="majorHAnsi" w:cstheme="majorHAnsi"/>
          </w:rPr>
          <w:t>cluster bombs</w:t>
        </w:r>
      </w:hyperlink>
      <w:r w:rsidRPr="003B76D9">
        <w:rPr>
          <w:rStyle w:val="StyleUnderline"/>
          <w:rFonts w:asciiTheme="majorHAnsi" w:hAnsiTheme="majorHAnsi" w:cstheme="majorHAnsi"/>
        </w:rPr>
        <w:t xml:space="preserve">, and engaging in </w:t>
      </w:r>
      <w:hyperlink r:id="rId73" w:history="1">
        <w:r w:rsidRPr="003B76D9">
          <w:rPr>
            <w:rStyle w:val="StyleUnderline"/>
            <w:rFonts w:asciiTheme="majorHAnsi" w:hAnsiTheme="majorHAnsi" w:cstheme="majorHAnsi"/>
          </w:rPr>
          <w:t>documented</w:t>
        </w:r>
      </w:hyperlink>
      <w:r w:rsidRPr="003B76D9">
        <w:rPr>
          <w:rStyle w:val="StyleUnderline"/>
          <w:rFonts w:asciiTheme="majorHAnsi" w:hAnsiTheme="majorHAnsi" w:cstheme="majorHAnsi"/>
        </w:rPr>
        <w:t xml:space="preserve"> cases of arbitrary arrests, forced disappearances, torture, and </w:t>
      </w:r>
      <w:hyperlink r:id="rId74" w:history="1">
        <w:r w:rsidRPr="003B76D9">
          <w:rPr>
            <w:rStyle w:val="StyleUnderline"/>
            <w:rFonts w:asciiTheme="majorHAnsi" w:hAnsiTheme="majorHAnsi" w:cstheme="majorHAnsi"/>
          </w:rPr>
          <w:t>extrajudicial killings</w:t>
        </w:r>
      </w:hyperlink>
      <w:r w:rsidRPr="003B76D9">
        <w:rPr>
          <w:rStyle w:val="StyleUnderline"/>
          <w:rFonts w:asciiTheme="majorHAnsi" w:hAnsiTheme="majorHAnsi" w:cstheme="majorHAnsi"/>
        </w:rPr>
        <w:t xml:space="preserve">. </w:t>
      </w:r>
      <w:r w:rsidRPr="003B76D9">
        <w:rPr>
          <w:rFonts w:asciiTheme="majorHAnsi" w:hAnsiTheme="majorHAnsi" w:cstheme="majorHAnsi"/>
          <w:sz w:val="16"/>
        </w:rPr>
        <w:t xml:space="preserve">What Egypt Gives the US Washington expects Cairo to return the favor for U.S. aid by </w:t>
      </w:r>
      <w:hyperlink r:id="rId75" w:history="1">
        <w:r w:rsidRPr="003B76D9">
          <w:rPr>
            <w:rFonts w:asciiTheme="majorHAnsi" w:hAnsiTheme="majorHAnsi" w:cstheme="majorHAnsi"/>
            <w:sz w:val="16"/>
          </w:rPr>
          <w:t>providing</w:t>
        </w:r>
      </w:hyperlink>
      <w:r w:rsidRPr="003B76D9">
        <w:rPr>
          <w:rFonts w:asciiTheme="majorHAnsi" w:hAnsiTheme="majorHAnsi" w:cstheme="majorHAnsi"/>
          <w:sz w:val="16"/>
        </w:rPr>
        <w:t xml:space="preserve"> fly-over rights for U.S. aircraft, expedited access through the Suez canal for the U.S. Navy, counterterrorism cooperation, and maintenance of the peace treaty with Israel. Putting these </w:t>
      </w:r>
      <w:hyperlink r:id="rId76" w:history="1">
        <w:r w:rsidRPr="003B76D9">
          <w:rPr>
            <w:rFonts w:asciiTheme="majorHAnsi" w:hAnsiTheme="majorHAnsi" w:cstheme="majorHAnsi"/>
            <w:sz w:val="16"/>
          </w:rPr>
          <w:t>purported</w:t>
        </w:r>
      </w:hyperlink>
      <w:r w:rsidRPr="003B76D9">
        <w:rPr>
          <w:rFonts w:asciiTheme="majorHAnsi" w:hAnsiTheme="majorHAnsi" w:cstheme="majorHAnsi"/>
          <w:sz w:val="16"/>
        </w:rPr>
        <w:t xml:space="preserve">security benefits aside, the underlying issue is that </w:t>
      </w:r>
      <w:r w:rsidRPr="003B76D9">
        <w:rPr>
          <w:rStyle w:val="StyleUnderline"/>
          <w:rFonts w:asciiTheme="majorHAnsi" w:hAnsiTheme="majorHAnsi" w:cstheme="majorHAnsi"/>
        </w:rPr>
        <w:t xml:space="preserve">Egypt is not playing the role of staunch ally worthy of over a billion dollars per year in military equipment and training. </w:t>
      </w:r>
      <w:r w:rsidRPr="003B76D9">
        <w:rPr>
          <w:rFonts w:asciiTheme="majorHAnsi" w:hAnsiTheme="majorHAnsi" w:cstheme="majorHAnsi"/>
          <w:sz w:val="16"/>
        </w:rPr>
        <w:t xml:space="preserve">The Egyptians have restricted access to the Sinai, not just for </w:t>
      </w:r>
      <w:hyperlink r:id="rId77" w:history="1">
        <w:r w:rsidRPr="003B76D9">
          <w:rPr>
            <w:rFonts w:asciiTheme="majorHAnsi" w:hAnsiTheme="majorHAnsi" w:cstheme="majorHAnsi"/>
            <w:sz w:val="16"/>
          </w:rPr>
          <w:t>journalists</w:t>
        </w:r>
      </w:hyperlink>
      <w:r w:rsidRPr="003B76D9">
        <w:rPr>
          <w:rFonts w:asciiTheme="majorHAnsi" w:hAnsiTheme="majorHAnsi" w:cstheme="majorHAnsi"/>
          <w:sz w:val="16"/>
        </w:rPr>
        <w:t xml:space="preserve">, but for </w:t>
      </w:r>
      <w:hyperlink r:id="rId78" w:history="1">
        <w:r w:rsidRPr="003B76D9">
          <w:rPr>
            <w:rFonts w:asciiTheme="majorHAnsi" w:hAnsiTheme="majorHAnsi" w:cstheme="majorHAnsi"/>
            <w:sz w:val="16"/>
          </w:rPr>
          <w:t>U.S. officials</w:t>
        </w:r>
      </w:hyperlink>
      <w:r w:rsidRPr="003B76D9">
        <w:rPr>
          <w:rFonts w:asciiTheme="majorHAnsi" w:hAnsiTheme="majorHAnsi" w:cstheme="majorHAnsi"/>
          <w:sz w:val="16"/>
        </w:rPr>
        <w:t xml:space="preserve">, making it nearly impossible for the United States to ensure that U.S. law and policy are upheld. And as the Government Accountability Office has </w:t>
      </w:r>
      <w:hyperlink r:id="rId79" w:history="1">
        <w:r w:rsidRPr="003B76D9">
          <w:rPr>
            <w:rFonts w:asciiTheme="majorHAnsi" w:hAnsiTheme="majorHAnsi" w:cstheme="majorHAnsi"/>
            <w:sz w:val="16"/>
          </w:rPr>
          <w:t>discovered</w:t>
        </w:r>
      </w:hyperlink>
      <w:r w:rsidRPr="003B76D9">
        <w:rPr>
          <w:rFonts w:asciiTheme="majorHAnsi" w:hAnsiTheme="majorHAnsi" w:cstheme="majorHAnsi"/>
          <w:sz w:val="16"/>
        </w:rPr>
        <w:t xml:space="preserve">, </w:t>
      </w:r>
      <w:r w:rsidRPr="003B76D9">
        <w:rPr>
          <w:rStyle w:val="StyleUnderline"/>
          <w:rFonts w:asciiTheme="majorHAnsi" w:hAnsiTheme="majorHAnsi" w:cstheme="majorHAnsi"/>
        </w:rPr>
        <w:t>Egypt has even restricted access for U.S. officials trying to carry out standard end-use monitoring checks to ensure U.S.-supplied weaponry is used for its intended purposes.</w:t>
      </w:r>
      <w:r w:rsidRPr="003B76D9">
        <w:rPr>
          <w:rFonts w:asciiTheme="majorHAnsi" w:hAnsiTheme="majorHAnsi" w:cstheme="majorHAnsi"/>
          <w:sz w:val="16"/>
        </w:rPr>
        <w:t xml:space="preserve"> The Egyptian government has also helped </w:t>
      </w:r>
      <w:hyperlink r:id="rId80" w:history="1">
        <w:r w:rsidRPr="003B76D9">
          <w:rPr>
            <w:rFonts w:asciiTheme="majorHAnsi" w:hAnsiTheme="majorHAnsi" w:cstheme="majorHAnsi"/>
            <w:sz w:val="16"/>
          </w:rPr>
          <w:t>perpetuate</w:t>
        </w:r>
      </w:hyperlink>
      <w:r w:rsidRPr="003B76D9">
        <w:rPr>
          <w:rFonts w:asciiTheme="majorHAnsi" w:hAnsiTheme="majorHAnsi" w:cstheme="majorHAnsi"/>
          <w:sz w:val="16"/>
        </w:rPr>
        <w:t xml:space="preserve"> anti-Americanism and conspiracy theories despite receiving 20 percent of its defense budget from U.S. military aid. In addition, </w:t>
      </w:r>
      <w:r w:rsidRPr="003B76D9">
        <w:rPr>
          <w:rStyle w:val="StyleUnderline"/>
          <w:rFonts w:asciiTheme="majorHAnsi" w:hAnsiTheme="majorHAnsi" w:cstheme="majorHAnsi"/>
        </w:rPr>
        <w:t>Egypt’s foreign policy has increasingly acted counter to U.S. interests. In Libya, in partnership with the United Arab Emirates, Egypt has actively supported anti-Islamist</w:t>
      </w:r>
      <w:r w:rsidRPr="003B76D9">
        <w:rPr>
          <w:rFonts w:asciiTheme="majorHAnsi" w:hAnsiTheme="majorHAnsi" w:cstheme="majorHAnsi"/>
          <w:sz w:val="16"/>
        </w:rPr>
        <w:t xml:space="preserve"> strongman </w:t>
      </w:r>
      <w:r w:rsidRPr="003B76D9">
        <w:rPr>
          <w:rStyle w:val="StyleUnderline"/>
          <w:rFonts w:asciiTheme="majorHAnsi" w:hAnsiTheme="majorHAnsi" w:cstheme="majorHAnsi"/>
        </w:rPr>
        <w:t>General</w:t>
      </w:r>
      <w:r w:rsidRPr="003B76D9">
        <w:rPr>
          <w:rFonts w:asciiTheme="majorHAnsi" w:hAnsiTheme="majorHAnsi" w:cstheme="majorHAnsi"/>
          <w:sz w:val="16"/>
        </w:rPr>
        <w:t xml:space="preserve"> </w:t>
      </w:r>
      <w:r w:rsidRPr="003B76D9">
        <w:rPr>
          <w:rStyle w:val="StyleUnderline"/>
          <w:rFonts w:asciiTheme="majorHAnsi" w:hAnsiTheme="majorHAnsi" w:cstheme="majorHAnsi"/>
        </w:rPr>
        <w:t xml:space="preserve">Khalifa Hiftar in opposition to </w:t>
      </w:r>
      <w:hyperlink r:id="rId81" w:history="1">
        <w:r w:rsidRPr="003B76D9">
          <w:rPr>
            <w:rStyle w:val="StyleUnderline"/>
            <w:rFonts w:asciiTheme="majorHAnsi" w:hAnsiTheme="majorHAnsi" w:cstheme="majorHAnsi"/>
          </w:rPr>
          <w:t>U.S. policy</w:t>
        </w:r>
      </w:hyperlink>
      <w:r w:rsidRPr="003B76D9">
        <w:rPr>
          <w:rStyle w:val="StyleUnderline"/>
          <w:rFonts w:asciiTheme="majorHAnsi" w:hAnsiTheme="majorHAnsi" w:cstheme="majorHAnsi"/>
        </w:rPr>
        <w:t xml:space="preserve"> of neutrality</w:t>
      </w:r>
      <w:r w:rsidRPr="003B76D9">
        <w:rPr>
          <w:rFonts w:asciiTheme="majorHAnsi" w:hAnsiTheme="majorHAnsi" w:cstheme="majorHAnsi"/>
          <w:sz w:val="16"/>
        </w:rPr>
        <w:t xml:space="preserve"> and a </w:t>
      </w:r>
      <w:hyperlink r:id="rId82" w:history="1">
        <w:r w:rsidRPr="003B76D9">
          <w:rPr>
            <w:rFonts w:asciiTheme="majorHAnsi" w:hAnsiTheme="majorHAnsi" w:cstheme="majorHAnsi"/>
            <w:sz w:val="16"/>
          </w:rPr>
          <w:t>United Nations</w:t>
        </w:r>
      </w:hyperlink>
      <w:r w:rsidRPr="003B76D9">
        <w:rPr>
          <w:rFonts w:asciiTheme="majorHAnsi" w:hAnsiTheme="majorHAnsi" w:cstheme="majorHAnsi"/>
          <w:sz w:val="16"/>
        </w:rPr>
        <w:t xml:space="preserve"> arms embargo. President al-Sisi has all but come out in </w:t>
      </w:r>
      <w:hyperlink r:id="rId83" w:history="1">
        <w:r w:rsidRPr="003B76D9">
          <w:rPr>
            <w:rFonts w:asciiTheme="majorHAnsi" w:hAnsiTheme="majorHAnsi" w:cstheme="majorHAnsi"/>
            <w:sz w:val="16"/>
          </w:rPr>
          <w:t>support</w:t>
        </w:r>
      </w:hyperlink>
      <w:r w:rsidRPr="003B76D9">
        <w:rPr>
          <w:rFonts w:asciiTheme="majorHAnsi" w:hAnsiTheme="majorHAnsi" w:cstheme="majorHAnsi"/>
          <w:sz w:val="16"/>
        </w:rPr>
        <w:t xml:space="preserve"> of Syrian President Bashar al-Assad through a thinly veiled call to respect national sovereignty. Al-Sisi has also come to a preliminary agreement to </w:t>
      </w:r>
      <w:hyperlink r:id="rId84" w:history="1">
        <w:r w:rsidRPr="003B76D9">
          <w:rPr>
            <w:rFonts w:asciiTheme="majorHAnsi" w:hAnsiTheme="majorHAnsi" w:cstheme="majorHAnsi"/>
            <w:sz w:val="16"/>
          </w:rPr>
          <w:t>allow</w:t>
        </w:r>
      </w:hyperlink>
      <w:r w:rsidRPr="003B76D9">
        <w:rPr>
          <w:rFonts w:asciiTheme="majorHAnsi" w:hAnsiTheme="majorHAnsi" w:cstheme="majorHAnsi"/>
          <w:sz w:val="16"/>
        </w:rPr>
        <w:t xml:space="preserve"> the Russians to use Egypt’s airspace and military bases. For this access, the Russians have </w:t>
      </w:r>
      <w:hyperlink r:id="rId85" w:history="1">
        <w:r w:rsidRPr="003B76D9">
          <w:rPr>
            <w:rFonts w:asciiTheme="majorHAnsi" w:hAnsiTheme="majorHAnsi" w:cstheme="majorHAnsi"/>
            <w:sz w:val="16"/>
          </w:rPr>
          <w:t>sold</w:t>
        </w:r>
      </w:hyperlink>
      <w:r w:rsidRPr="003B76D9">
        <w:rPr>
          <w:rFonts w:asciiTheme="majorHAnsi" w:hAnsiTheme="majorHAnsi" w:cstheme="majorHAnsi"/>
          <w:sz w:val="16"/>
        </w:rPr>
        <w:t xml:space="preserve"> nearly $10 billion in military equipment to Egypt since 2008, including a recent deal for </w:t>
      </w:r>
      <w:hyperlink r:id="rId86" w:history="1">
        <w:r w:rsidRPr="003B76D9">
          <w:rPr>
            <w:rFonts w:asciiTheme="majorHAnsi" w:hAnsiTheme="majorHAnsi" w:cstheme="majorHAnsi"/>
            <w:sz w:val="16"/>
          </w:rPr>
          <w:t>50 Russian MiG-29 fighter jets</w:t>
        </w:r>
      </w:hyperlink>
      <w:r w:rsidRPr="003B76D9">
        <w:rPr>
          <w:rFonts w:asciiTheme="majorHAnsi" w:hAnsiTheme="majorHAnsi" w:cstheme="majorHAnsi"/>
          <w:sz w:val="16"/>
        </w:rPr>
        <w:t xml:space="preserve">. </w:t>
      </w:r>
      <w:r w:rsidRPr="003B76D9">
        <w:rPr>
          <w:rStyle w:val="StyleUnderline"/>
          <w:rFonts w:asciiTheme="majorHAnsi" w:hAnsiTheme="majorHAnsi" w:cstheme="majorHAnsi"/>
        </w:rPr>
        <w:t xml:space="preserve">The Egyptians have also skirted sanctions, </w:t>
      </w:r>
      <w:hyperlink r:id="rId87" w:history="1">
        <w:r w:rsidRPr="003B76D9">
          <w:rPr>
            <w:rStyle w:val="StyleUnderline"/>
            <w:rFonts w:asciiTheme="majorHAnsi" w:hAnsiTheme="majorHAnsi" w:cstheme="majorHAnsi"/>
          </w:rPr>
          <w:t>providing</w:t>
        </w:r>
      </w:hyperlink>
      <w:r w:rsidRPr="003B76D9">
        <w:rPr>
          <w:rStyle w:val="StyleUnderline"/>
          <w:rFonts w:asciiTheme="majorHAnsi" w:hAnsiTheme="majorHAnsi" w:cstheme="majorHAnsi"/>
        </w:rPr>
        <w:t xml:space="preserve"> economic and military support to North Korea including, </w:t>
      </w:r>
      <w:r w:rsidRPr="003B76D9">
        <w:rPr>
          <w:rFonts w:asciiTheme="majorHAnsi" w:hAnsiTheme="majorHAnsi" w:cstheme="majorHAnsi"/>
          <w:sz w:val="16"/>
        </w:rPr>
        <w:t xml:space="preserve">according to a New York Times </w:t>
      </w:r>
      <w:hyperlink r:id="rId88" w:history="1">
        <w:r w:rsidRPr="003B76D9">
          <w:rPr>
            <w:rFonts w:asciiTheme="majorHAnsi" w:hAnsiTheme="majorHAnsi" w:cstheme="majorHAnsi"/>
            <w:sz w:val="16"/>
          </w:rPr>
          <w:t>report</w:t>
        </w:r>
      </w:hyperlink>
      <w:r w:rsidRPr="003B76D9">
        <w:rPr>
          <w:rFonts w:asciiTheme="majorHAnsi" w:hAnsiTheme="majorHAnsi" w:cstheme="majorHAnsi"/>
          <w:sz w:val="16"/>
        </w:rPr>
        <w:t xml:space="preserve">, </w:t>
      </w:r>
      <w:r w:rsidRPr="003B76D9">
        <w:rPr>
          <w:rStyle w:val="StyleUnderline"/>
          <w:rFonts w:asciiTheme="majorHAnsi" w:hAnsiTheme="majorHAnsi" w:cstheme="majorHAnsi"/>
        </w:rPr>
        <w:t xml:space="preserve">the purchase of 30,000 North Korean rocket-propelled grenades by the Arab Organization for Industrialization, one of Egypt’s main military-run businesses. </w:t>
      </w:r>
      <w:r w:rsidRPr="003B76D9">
        <w:rPr>
          <w:rFonts w:asciiTheme="majorHAnsi" w:hAnsiTheme="majorHAnsi" w:cstheme="majorHAnsi"/>
          <w:sz w:val="16"/>
        </w:rPr>
        <w:t xml:space="preserve">It is often suggested that U.S. aid ensures Egypt will honor the nearly 40-year-old peace treaty with Israel. Congress has even codified this as a condition for continuing to provide aid. Yet, Egypt has its own reasons to maintain the treaty. The two countries share similar security threats that have led to </w:t>
      </w:r>
      <w:hyperlink r:id="rId89" w:history="1">
        <w:r w:rsidRPr="003B76D9">
          <w:rPr>
            <w:rFonts w:asciiTheme="majorHAnsi" w:hAnsiTheme="majorHAnsi" w:cstheme="majorHAnsi"/>
            <w:sz w:val="16"/>
          </w:rPr>
          <w:t>increased</w:t>
        </w:r>
      </w:hyperlink>
      <w:r w:rsidRPr="003B76D9">
        <w:rPr>
          <w:rFonts w:asciiTheme="majorHAnsi" w:hAnsiTheme="majorHAnsi" w:cstheme="majorHAnsi"/>
          <w:sz w:val="16"/>
        </w:rPr>
        <w:t xml:space="preserve"> security cooperation, but they have also continued to develop economic ties, most recently </w:t>
      </w:r>
      <w:hyperlink r:id="rId90" w:history="1">
        <w:r w:rsidRPr="003B76D9">
          <w:rPr>
            <w:rFonts w:asciiTheme="majorHAnsi" w:hAnsiTheme="majorHAnsi" w:cstheme="majorHAnsi"/>
            <w:sz w:val="16"/>
          </w:rPr>
          <w:t>signing</w:t>
        </w:r>
      </w:hyperlink>
      <w:r w:rsidRPr="003B76D9">
        <w:rPr>
          <w:rFonts w:asciiTheme="majorHAnsi" w:hAnsiTheme="majorHAnsi" w:cstheme="majorHAnsi"/>
          <w:sz w:val="16"/>
        </w:rPr>
        <w:t xml:space="preserve"> a $15 billion gas deal.  Conditioning Aid </w:t>
      </w:r>
      <w:proofErr w:type="gramStart"/>
      <w:r w:rsidRPr="003B76D9">
        <w:rPr>
          <w:rFonts w:asciiTheme="majorHAnsi" w:hAnsiTheme="majorHAnsi" w:cstheme="majorHAnsi"/>
          <w:sz w:val="16"/>
        </w:rPr>
        <w:t>The</w:t>
      </w:r>
      <w:proofErr w:type="gramEnd"/>
      <w:r w:rsidRPr="003B76D9">
        <w:rPr>
          <w:rFonts w:asciiTheme="majorHAnsi" w:hAnsiTheme="majorHAnsi" w:cstheme="majorHAnsi"/>
          <w:sz w:val="16"/>
        </w:rPr>
        <w:t xml:space="preserve"> U.S. government once considered military aid to Egypt as sacrosanct, but the funding has received more scrutiny recently. The </w:t>
      </w:r>
      <w:r w:rsidRPr="003B76D9">
        <w:rPr>
          <w:rStyle w:val="StyleUnderline"/>
          <w:rFonts w:asciiTheme="majorHAnsi" w:hAnsiTheme="majorHAnsi" w:cstheme="majorHAnsi"/>
        </w:rPr>
        <w:t xml:space="preserve">Trump </w:t>
      </w:r>
      <w:r w:rsidRPr="003B76D9">
        <w:rPr>
          <w:rFonts w:asciiTheme="majorHAnsi" w:hAnsiTheme="majorHAnsi" w:cstheme="majorHAnsi"/>
          <w:sz w:val="16"/>
        </w:rPr>
        <w:t xml:space="preserve">administration </w:t>
      </w:r>
      <w:r w:rsidRPr="003B76D9">
        <w:rPr>
          <w:rStyle w:val="StyleUnderline"/>
          <w:rFonts w:asciiTheme="majorHAnsi" w:hAnsiTheme="majorHAnsi" w:cstheme="majorHAnsi"/>
        </w:rPr>
        <w:t xml:space="preserve">continues to request </w:t>
      </w:r>
      <w:r w:rsidRPr="003B76D9">
        <w:rPr>
          <w:rFonts w:asciiTheme="majorHAnsi" w:hAnsiTheme="majorHAnsi" w:cstheme="majorHAnsi"/>
          <w:sz w:val="16"/>
        </w:rPr>
        <w:t xml:space="preserve">the traditional </w:t>
      </w:r>
      <w:r w:rsidRPr="003B76D9">
        <w:rPr>
          <w:rStyle w:val="StyleUnderline"/>
          <w:rFonts w:asciiTheme="majorHAnsi" w:hAnsiTheme="majorHAnsi" w:cstheme="majorHAnsi"/>
        </w:rPr>
        <w:t>$1.3 billion in Foreign Military Financing (FMF) per year</w:t>
      </w:r>
      <w:r w:rsidRPr="003B76D9">
        <w:rPr>
          <w:rFonts w:asciiTheme="majorHAnsi" w:hAnsiTheme="majorHAnsi" w:cstheme="majorHAnsi"/>
          <w:sz w:val="16"/>
        </w:rPr>
        <w:t xml:space="preserve">, but so far it has upheld the Obama administration’s </w:t>
      </w:r>
      <w:hyperlink r:id="rId91" w:history="1">
        <w:r w:rsidRPr="003B76D9">
          <w:rPr>
            <w:rFonts w:asciiTheme="majorHAnsi" w:hAnsiTheme="majorHAnsi" w:cstheme="majorHAnsi"/>
            <w:sz w:val="16"/>
          </w:rPr>
          <w:t>restructuring</w:t>
        </w:r>
      </w:hyperlink>
      <w:r w:rsidRPr="003B76D9">
        <w:rPr>
          <w:rFonts w:asciiTheme="majorHAnsi" w:hAnsiTheme="majorHAnsi" w:cstheme="majorHAnsi"/>
          <w:sz w:val="16"/>
        </w:rPr>
        <w:t xml:space="preserve"> of the aid. This includes maintaining the elimination of cash-flow financing, a credit-card approach where Egypt could use expected future aid to acquire military equipment. The Trump administration also </w:t>
      </w:r>
      <w:hyperlink r:id="rId92" w:history="1">
        <w:r w:rsidRPr="003B76D9">
          <w:rPr>
            <w:rFonts w:asciiTheme="majorHAnsi" w:hAnsiTheme="majorHAnsi" w:cstheme="majorHAnsi"/>
            <w:sz w:val="16"/>
          </w:rPr>
          <w:t>reprogrammed</w:t>
        </w:r>
      </w:hyperlink>
      <w:r w:rsidRPr="003B76D9">
        <w:rPr>
          <w:rFonts w:asciiTheme="majorHAnsi" w:hAnsiTheme="majorHAnsi" w:cstheme="majorHAnsi"/>
          <w:sz w:val="16"/>
        </w:rPr>
        <w:t xml:space="preserve"> $65.7 million in FMF and withheld an additional $195 million following the State Department’s inability to certify the required congressional condition that Egypt was making progress on democracy and human rights. Instead of reprogramming the $195 million, the administration took the odd step of using its national-security waiver to allow the release of the funds to Egypt at a later date. Congress has </w:t>
      </w:r>
      <w:hyperlink r:id="rId93" w:history="1">
        <w:r w:rsidRPr="003B76D9">
          <w:rPr>
            <w:rFonts w:asciiTheme="majorHAnsi" w:hAnsiTheme="majorHAnsi" w:cstheme="majorHAnsi"/>
            <w:sz w:val="16"/>
          </w:rPr>
          <w:t>continued</w:t>
        </w:r>
      </w:hyperlink>
      <w:r w:rsidRPr="003B76D9">
        <w:rPr>
          <w:rFonts w:asciiTheme="majorHAnsi" w:hAnsiTheme="majorHAnsi" w:cstheme="majorHAnsi"/>
          <w:sz w:val="16"/>
        </w:rPr>
        <w:t xml:space="preserve"> to condition U.S. military aid on a variety of concerns including democracy and human rights, but the national-security waiver has often allowed aid to flow with minimal repercussions for Egypt. In the most dramatic move in recent memory, the Senate appropriations committee </w:t>
      </w:r>
      <w:hyperlink r:id="rId94" w:history="1">
        <w:r w:rsidRPr="003B76D9">
          <w:rPr>
            <w:rFonts w:asciiTheme="majorHAnsi" w:hAnsiTheme="majorHAnsi" w:cstheme="majorHAnsi"/>
            <w:sz w:val="16"/>
          </w:rPr>
          <w:t>sought</w:t>
        </w:r>
      </w:hyperlink>
      <w:r w:rsidRPr="003B76D9">
        <w:rPr>
          <w:rFonts w:asciiTheme="majorHAnsi" w:hAnsiTheme="majorHAnsi" w:cstheme="majorHAnsi"/>
          <w:sz w:val="16"/>
        </w:rPr>
        <w:t xml:space="preserve"> to cut the FMF aid by $300 million, but that effort has stalled in continuing resolutions. Ultimately, the lasting impact of decades of providing over $1 billion in military aid to Egypt per year is not just the massive number of tanks and missiles, but the military’s </w:t>
      </w:r>
      <w:hyperlink r:id="rId95" w:history="1">
        <w:r w:rsidRPr="003B76D9">
          <w:rPr>
            <w:rFonts w:asciiTheme="majorHAnsi" w:hAnsiTheme="majorHAnsi" w:cstheme="majorHAnsi"/>
            <w:sz w:val="16"/>
          </w:rPr>
          <w:t>influence</w:t>
        </w:r>
      </w:hyperlink>
      <w:r w:rsidRPr="003B76D9">
        <w:rPr>
          <w:rFonts w:asciiTheme="majorHAnsi" w:hAnsiTheme="majorHAnsi" w:cstheme="majorHAnsi"/>
          <w:sz w:val="16"/>
        </w:rPr>
        <w:t xml:space="preserve"> over the Egyptian state. For example, the military’s role in the economy is thought to be somewhere </w:t>
      </w:r>
      <w:hyperlink r:id="rId96" w:history="1">
        <w:r w:rsidRPr="003B76D9">
          <w:rPr>
            <w:rFonts w:asciiTheme="majorHAnsi" w:hAnsiTheme="majorHAnsi" w:cstheme="majorHAnsi"/>
            <w:sz w:val="16"/>
          </w:rPr>
          <w:t>between</w:t>
        </w:r>
      </w:hyperlink>
      <w:r w:rsidRPr="003B76D9">
        <w:rPr>
          <w:rFonts w:asciiTheme="majorHAnsi" w:hAnsiTheme="majorHAnsi" w:cstheme="majorHAnsi"/>
          <w:sz w:val="16"/>
        </w:rPr>
        <w:t xml:space="preserve"> 40 and 60 percent and includes businesses involved in nearly every sector, from foodstuffs and real estate to construction and electronics. U.S. military aid is not cash that can be diverted for personal benefit. But agreements that allow for U.S. aid to be spent on economic activities within Egypt, like </w:t>
      </w:r>
      <w:hyperlink r:id="rId97" w:history="1">
        <w:r w:rsidRPr="003B76D9">
          <w:rPr>
            <w:rFonts w:asciiTheme="majorHAnsi" w:hAnsiTheme="majorHAnsi" w:cstheme="majorHAnsi"/>
            <w:sz w:val="16"/>
          </w:rPr>
          <w:t>co-production</w:t>
        </w:r>
      </w:hyperlink>
      <w:r w:rsidRPr="003B76D9">
        <w:rPr>
          <w:rFonts w:asciiTheme="majorHAnsi" w:hAnsiTheme="majorHAnsi" w:cstheme="majorHAnsi"/>
          <w:sz w:val="16"/>
        </w:rPr>
        <w:t xml:space="preserve"> of the M-1 Abrams tank, have helped perpetuate military-run businesses that lack transparency and oversight. Rethinking Aid </w:t>
      </w:r>
      <w:r w:rsidRPr="003B76D9">
        <w:rPr>
          <w:rStyle w:val="StyleUnderline"/>
          <w:rFonts w:asciiTheme="majorHAnsi" w:hAnsiTheme="majorHAnsi" w:cstheme="majorHAnsi"/>
        </w:rPr>
        <w:t>It’s time to rethink the military aid the U</w:t>
      </w:r>
      <w:r w:rsidRPr="003B76D9">
        <w:rPr>
          <w:rFonts w:asciiTheme="majorHAnsi" w:hAnsiTheme="majorHAnsi" w:cstheme="majorHAnsi"/>
          <w:sz w:val="16"/>
        </w:rPr>
        <w:t xml:space="preserve">nited </w:t>
      </w:r>
      <w:r w:rsidRPr="003B76D9">
        <w:rPr>
          <w:rStyle w:val="StyleUnderline"/>
          <w:rFonts w:asciiTheme="majorHAnsi" w:hAnsiTheme="majorHAnsi" w:cstheme="majorHAnsi"/>
        </w:rPr>
        <w:t>S</w:t>
      </w:r>
      <w:r w:rsidRPr="003B76D9">
        <w:rPr>
          <w:rFonts w:asciiTheme="majorHAnsi" w:hAnsiTheme="majorHAnsi" w:cstheme="majorHAnsi"/>
          <w:sz w:val="16"/>
        </w:rPr>
        <w:t xml:space="preserve">tates </w:t>
      </w:r>
      <w:r w:rsidRPr="003B76D9">
        <w:rPr>
          <w:rStyle w:val="StyleUnderline"/>
          <w:rFonts w:asciiTheme="majorHAnsi" w:hAnsiTheme="majorHAnsi" w:cstheme="majorHAnsi"/>
        </w:rPr>
        <w:t>should provide to Egypt and under what conditions. The current system isn’t working.</w:t>
      </w:r>
      <w:r w:rsidRPr="003B76D9">
        <w:rPr>
          <w:rFonts w:asciiTheme="majorHAnsi" w:hAnsiTheme="majorHAnsi" w:cstheme="majorHAnsi"/>
          <w:sz w:val="16"/>
        </w:rPr>
        <w:t xml:space="preserve"> The </w:t>
      </w:r>
      <w:r w:rsidRPr="003B76D9">
        <w:rPr>
          <w:rStyle w:val="StyleUnderline"/>
          <w:rFonts w:asciiTheme="majorHAnsi" w:hAnsiTheme="majorHAnsi" w:cstheme="majorHAnsi"/>
        </w:rPr>
        <w:t>equipment and training supplied with U.S. assistance should be relevant to the anti-terror mission.</w:t>
      </w:r>
      <w:r w:rsidRPr="003B76D9">
        <w:rPr>
          <w:rFonts w:asciiTheme="majorHAnsi" w:hAnsiTheme="majorHAnsi" w:cstheme="majorHAnsi"/>
          <w:sz w:val="16"/>
        </w:rPr>
        <w:t xml:space="preserve"> The Obama administration made an important step in the right direction when it ended cash-flow financing and de-emphasized sales of big-ticket items with little relevance to Egypt’s most urgent security needs and focused instead on equipment and training relevant to four key priorities: counter-terrorism, maritime security, border protection, and security in the Sinai Peninsula. </w:t>
      </w:r>
      <w:r w:rsidRPr="003B76D9">
        <w:rPr>
          <w:rStyle w:val="StyleUnderline"/>
          <w:rFonts w:asciiTheme="majorHAnsi" w:hAnsiTheme="majorHAnsi" w:cstheme="majorHAnsi"/>
        </w:rPr>
        <w:t xml:space="preserve">Respect for human rights, transparency in military operations, and genuine efforts to limit civilian casualties are preconditions for effective counter-terrorism operations. Continued U.S. military aid to Egypt should be conditioned on these criteria. The level of U.S. military aid to Egypt should be tied to the level of security benefits the U.S. receives in return. The fact that Egypt currently consumes nearly </w:t>
      </w:r>
      <w:hyperlink r:id="rId98" w:history="1">
        <w:r w:rsidRPr="003B76D9">
          <w:rPr>
            <w:rStyle w:val="StyleUnderline"/>
            <w:rFonts w:asciiTheme="majorHAnsi" w:hAnsiTheme="majorHAnsi" w:cstheme="majorHAnsi"/>
          </w:rPr>
          <w:t>one-quarter</w:t>
        </w:r>
      </w:hyperlink>
      <w:r w:rsidRPr="003B76D9">
        <w:rPr>
          <w:rStyle w:val="StyleUnderline"/>
          <w:rFonts w:asciiTheme="majorHAnsi" w:hAnsiTheme="majorHAnsi" w:cstheme="majorHAnsi"/>
        </w:rPr>
        <w:t xml:space="preserve"> of all assistance under the FMF program and historically has been one of the largest recipients of military aid suggests that a realignment may be in order. It’s long past time to reconsider the amount, content, and conditions under which the United States continues to provide military assistance to Egypt. Such substantial support for an increasingly authoritarian regime does not serve the long-term interests of Egypt or the United States. </w:t>
      </w:r>
    </w:p>
    <w:p w14:paraId="65284AF6" w14:textId="77777777" w:rsidR="00746692" w:rsidRPr="003B76D9" w:rsidRDefault="00746692" w:rsidP="00746692">
      <w:pPr>
        <w:rPr>
          <w:rStyle w:val="StyleUnderline"/>
          <w:rFonts w:asciiTheme="majorHAnsi" w:hAnsiTheme="majorHAnsi" w:cstheme="majorHAnsi"/>
        </w:rPr>
      </w:pPr>
    </w:p>
    <w:p w14:paraId="6F5A8367" w14:textId="77777777" w:rsidR="00746692" w:rsidRPr="003B76D9" w:rsidRDefault="00746692" w:rsidP="00966330">
      <w:pPr>
        <w:rPr>
          <w:rStyle w:val="StyleUnderline"/>
          <w:rFonts w:asciiTheme="majorHAnsi" w:hAnsiTheme="majorHAnsi" w:cstheme="majorHAnsi"/>
        </w:rPr>
      </w:pPr>
    </w:p>
    <w:p w14:paraId="21D883A4" w14:textId="77777777" w:rsidR="00C70BD3" w:rsidRDefault="00C70BD3" w:rsidP="00C70BD3">
      <w:pPr>
        <w:pStyle w:val="Heading2"/>
        <w:rPr>
          <w:rFonts w:asciiTheme="majorHAnsi" w:hAnsiTheme="majorHAnsi" w:cstheme="majorHAnsi"/>
        </w:rPr>
      </w:pPr>
      <w:r w:rsidRPr="003B76D9">
        <w:rPr>
          <w:rFonts w:asciiTheme="majorHAnsi" w:hAnsiTheme="majorHAnsi" w:cstheme="majorHAnsi"/>
        </w:rPr>
        <w:t>1AC – France</w:t>
      </w:r>
    </w:p>
    <w:p w14:paraId="042FEF0F" w14:textId="513C06E8" w:rsidR="00C70BD3" w:rsidRPr="00C70BD3" w:rsidRDefault="00C70BD3" w:rsidP="00C70BD3">
      <w:pPr>
        <w:rPr>
          <w:b/>
        </w:rPr>
      </w:pPr>
      <w:r w:rsidRPr="00C70BD3">
        <w:rPr>
          <w:b/>
          <w:highlight w:val="yellow"/>
        </w:rPr>
        <w:t>***Still work in progress – updates coming, not ready to run yet</w:t>
      </w:r>
    </w:p>
    <w:p w14:paraId="0A3EE88C" w14:textId="77777777" w:rsidR="00C70BD3" w:rsidRPr="003B76D9" w:rsidRDefault="00C70BD3" w:rsidP="00C70BD3">
      <w:pPr>
        <w:pStyle w:val="Heading4"/>
        <w:rPr>
          <w:rFonts w:asciiTheme="majorHAnsi" w:hAnsiTheme="majorHAnsi" w:cstheme="majorHAnsi"/>
        </w:rPr>
      </w:pPr>
      <w:r w:rsidRPr="003B76D9">
        <w:rPr>
          <w:rFonts w:asciiTheme="majorHAnsi" w:hAnsiTheme="majorHAnsi" w:cstheme="majorHAnsi"/>
        </w:rPr>
        <w:t>French government relies on the US for the parts of many weapons – if the US vetoed sales to Egypt in the event of an embargo France would be forced to jump ship.</w:t>
      </w:r>
    </w:p>
    <w:p w14:paraId="2A6BFEA7" w14:textId="77777777" w:rsidR="00C70BD3" w:rsidRPr="003B76D9" w:rsidRDefault="00C70BD3" w:rsidP="00C70BD3">
      <w:pPr>
        <w:rPr>
          <w:rFonts w:asciiTheme="majorHAnsi" w:hAnsiTheme="majorHAnsi" w:cstheme="majorHAnsi"/>
        </w:rPr>
      </w:pPr>
      <w:r w:rsidRPr="003B76D9">
        <w:rPr>
          <w:rFonts w:asciiTheme="majorHAnsi" w:hAnsiTheme="majorHAnsi" w:cstheme="majorHAnsi"/>
        </w:rPr>
        <w:t xml:space="preserve">Pierre </w:t>
      </w:r>
      <w:r w:rsidRPr="003B76D9">
        <w:rPr>
          <w:rStyle w:val="Style13ptBold"/>
          <w:rFonts w:asciiTheme="majorHAnsi" w:hAnsiTheme="majorHAnsi" w:cstheme="majorHAnsi"/>
        </w:rPr>
        <w:t>Tran</w:t>
      </w:r>
      <w:r w:rsidRPr="003B76D9">
        <w:rPr>
          <w:rFonts w:asciiTheme="majorHAnsi" w:hAnsiTheme="majorHAnsi" w:cstheme="majorHAnsi"/>
        </w:rPr>
        <w:t xml:space="preserve"> 3/9/</w:t>
      </w:r>
      <w:r w:rsidRPr="003B76D9">
        <w:rPr>
          <w:rStyle w:val="Style13ptBold"/>
          <w:rFonts w:asciiTheme="majorHAnsi" w:hAnsiTheme="majorHAnsi" w:cstheme="majorHAnsi"/>
        </w:rPr>
        <w:t>18</w:t>
      </w:r>
      <w:r w:rsidRPr="003B76D9">
        <w:rPr>
          <w:rFonts w:asciiTheme="majorHAnsi" w:hAnsiTheme="majorHAnsi" w:cstheme="majorHAnsi"/>
        </w:rPr>
        <w:t xml:space="preserve"> [Defense News, “Missile sale from France to Egypt depends on US permission, Dassault head says”] [DS] [https://www.defensenews.com/global/europe/2018/03/09/missile-sale-from-france-to-egypt-depends-on-us-permission-dassault-head-says/]</w:t>
      </w:r>
    </w:p>
    <w:p w14:paraId="0C152490" w14:textId="77777777" w:rsidR="00C70BD3" w:rsidRDefault="00C70BD3" w:rsidP="00C70BD3">
      <w:pPr>
        <w:rPr>
          <w:rFonts w:asciiTheme="majorHAnsi" w:hAnsiTheme="majorHAnsi" w:cstheme="majorHAnsi"/>
          <w:sz w:val="16"/>
        </w:rPr>
      </w:pPr>
      <w:r w:rsidRPr="003B76D9">
        <w:rPr>
          <w:rFonts w:asciiTheme="majorHAnsi" w:hAnsiTheme="majorHAnsi" w:cstheme="majorHAnsi"/>
          <w:sz w:val="16"/>
        </w:rPr>
        <w:t xml:space="preserve">PARIS — </w:t>
      </w:r>
      <w:r w:rsidRPr="003B76D9">
        <w:rPr>
          <w:rStyle w:val="Emphasis"/>
          <w:rFonts w:asciiTheme="majorHAnsi" w:hAnsiTheme="majorHAnsi" w:cstheme="majorHAnsi"/>
        </w:rPr>
        <w:t>The French government must seek U.S. authorization before selling French Scalp cruise missiles with American components to Egypt</w:t>
      </w:r>
      <w:r w:rsidRPr="003B76D9">
        <w:rPr>
          <w:rFonts w:asciiTheme="majorHAnsi" w:hAnsiTheme="majorHAnsi" w:cstheme="majorHAnsi"/>
          <w:sz w:val="16"/>
        </w:rPr>
        <w:t xml:space="preserve">, said Eric Trappier, chairman and CEO of Dassault Aviation. </w:t>
      </w:r>
      <w:r w:rsidRPr="003B76D9">
        <w:rPr>
          <w:rStyle w:val="StyleUnderline"/>
          <w:rFonts w:asciiTheme="majorHAnsi" w:hAnsiTheme="majorHAnsi" w:cstheme="majorHAnsi"/>
        </w:rPr>
        <w:t>Those U.S. parts on the long-range weapon are critical to its ability to function. Egypt is in talks with France on exercising an option for 12 Rafale fighter jets, business website La Tribune reported</w:t>
      </w:r>
      <w:r w:rsidRPr="003B76D9">
        <w:rPr>
          <w:rFonts w:asciiTheme="majorHAnsi" w:hAnsiTheme="majorHAnsi" w:cstheme="majorHAnsi"/>
          <w:sz w:val="16"/>
        </w:rPr>
        <w:t>. That option was included in a 2015 contract for 24 twin-jet fighters and weapons from Safran and MBDA. “This is very sensitive,” Trappier said March 8 at a media conference on 2017 financial results. “</w:t>
      </w:r>
      <w:r w:rsidRPr="003B76D9">
        <w:rPr>
          <w:rStyle w:val="Emphasis"/>
          <w:rFonts w:asciiTheme="majorHAnsi" w:hAnsiTheme="majorHAnsi" w:cstheme="majorHAnsi"/>
        </w:rPr>
        <w:t>This is a government-to-government contract. If there are authorizations, then it is up to the government for the component and the government for the aircraft.</w:t>
      </w:r>
      <w:r w:rsidRPr="003B76D9">
        <w:rPr>
          <w:rFonts w:asciiTheme="majorHAnsi" w:hAnsiTheme="majorHAnsi" w:cstheme="majorHAnsi"/>
          <w:sz w:val="16"/>
        </w:rPr>
        <w:t xml:space="preserve">” Dassault has delivered 14 of Egypt’s order for 24 Rafale aircraft. The French Armed Forces Ministry and MBDA declined to comment. A U.S. State Department official said that “as a matter of policy, we do not comment on private diplomatic exchanges, and we are restricted under federal law from commenting on issues related to specific commercial defense export licensing cases.” Egypt was the first export client for the Rafale, which was part of a French arms deal that included a Naval Group multimission frigate and four Gowind corvettes, with options for two more. Egypt went on to buy two Mistral helicopter carriers, which France had bought back from Russia. Previously, France ran into U.S. authorization problems on a 2013 sale of </w:t>
      </w:r>
      <w:r w:rsidRPr="003B76D9">
        <w:rPr>
          <w:rStyle w:val="StyleUnderline"/>
          <w:rFonts w:asciiTheme="majorHAnsi" w:hAnsiTheme="majorHAnsi" w:cstheme="majorHAnsi"/>
        </w:rPr>
        <w:t>two Falcon Eye spy satellites to the United Arab Emirates</w:t>
      </w:r>
      <w:r w:rsidRPr="003B76D9">
        <w:rPr>
          <w:rFonts w:asciiTheme="majorHAnsi" w:hAnsiTheme="majorHAnsi" w:cstheme="majorHAnsi"/>
          <w:sz w:val="16"/>
        </w:rPr>
        <w:t xml:space="preserve">. That contract lapsed, as </w:t>
      </w:r>
      <w:r w:rsidRPr="003B76D9">
        <w:rPr>
          <w:rStyle w:val="StyleUnderline"/>
          <w:rFonts w:asciiTheme="majorHAnsi" w:hAnsiTheme="majorHAnsi" w:cstheme="majorHAnsi"/>
        </w:rPr>
        <w:t>U.S. authorization under the International Traffic in Arms Regulations for two key components was slow. France eventually closed that deal with the UAE in 2014, but only after then-French President François Hollande and then-U.S. President Barack Obama met at the White House and agreed to speed up the authorization</w:t>
      </w:r>
      <w:r w:rsidRPr="003B76D9">
        <w:rPr>
          <w:rFonts w:asciiTheme="majorHAnsi" w:hAnsiTheme="majorHAnsi" w:cstheme="majorHAnsi"/>
          <w:sz w:val="16"/>
        </w:rPr>
        <w:t xml:space="preserve">. Dassault expects a down payment from Qatar “shortly” after exercising an option in December for 12 more Rafale fighters, Trappier said. That adds to an initial order for 24 units. Doha also asked for options for 36 more units. Asked about legal doubt over the French government-to-government offer of the Rafale to Belgium, Trappier said it was simply up to the Belgian government to exercise its national sovereignty, and decide whether to opt out of its fighter competition and pick the Rafale. The U.S. and Britain have pitched respectively the F-35 and Eurofighter Typhoon in the Belgian tender. </w:t>
      </w:r>
      <w:r w:rsidRPr="003B76D9">
        <w:rPr>
          <w:rStyle w:val="StyleUnderline"/>
          <w:rFonts w:asciiTheme="majorHAnsi" w:hAnsiTheme="majorHAnsi" w:cstheme="majorHAnsi"/>
        </w:rPr>
        <w:t>Malaysia is due to hold general elections soon, and Dassault expects to continue talks with the new administration on its offer of the Rafale. “The discussions will resume with the arrival of the next government,” he said, addressing doubts over Malaysia’s interest in the French fighter following the European Union’s move to curb imports of palm oil</w:t>
      </w:r>
      <w:r w:rsidRPr="003B76D9">
        <w:rPr>
          <w:rFonts w:asciiTheme="majorHAnsi" w:hAnsiTheme="majorHAnsi" w:cstheme="majorHAnsi"/>
          <w:sz w:val="16"/>
        </w:rPr>
        <w:t>. With Britain leaving the EU, Malaysia has signaled a change in interest to the Eurofighter, Reuters reported. Dassault expects Switzerland to launch a competition soon to replace the F-5 and F-18. The firm has high hopes for the Rafale, the executive said. A previous Swiss tender picked the Saab Gripen to replace the F-5, but that selection was canceled in a public referendum. Dassault expects the French government to sign a contract soon for three new Falcon jets for its Epicure airborne universal electronic warfare program, replacing an aging fleet of two Transall Gabriel aircraft. The selection likely will be the 7X or 8X versions of the Falcon twin-engine jets, Trappier said, and the deal will be will be shared with Thales. Dassault expects Japan will order more Falcon jets for surveillance and electronic warfare on top of the four units already ordered, he said.</w:t>
      </w:r>
    </w:p>
    <w:p w14:paraId="1D075E01" w14:textId="7C58B205" w:rsidR="00BE7B24" w:rsidRPr="003B76D9" w:rsidRDefault="00BE7B24" w:rsidP="00BE7B24">
      <w:pPr>
        <w:pStyle w:val="Heading4"/>
        <w:rPr>
          <w:rFonts w:asciiTheme="majorHAnsi" w:hAnsiTheme="majorHAnsi" w:cstheme="majorHAnsi"/>
        </w:rPr>
      </w:pPr>
      <w:r w:rsidRPr="003B76D9">
        <w:rPr>
          <w:rFonts w:asciiTheme="majorHAnsi" w:hAnsiTheme="majorHAnsi" w:cstheme="majorHAnsi"/>
        </w:rPr>
        <w:t xml:space="preserve">Macron </w:t>
      </w:r>
      <w:r>
        <w:rPr>
          <w:rFonts w:asciiTheme="majorHAnsi" w:hAnsiTheme="majorHAnsi" w:cstheme="majorHAnsi"/>
        </w:rPr>
        <w:t>will follow the U.S. lead – he’s already pushing Egypt on HR and he want to put his money where his mouth is</w:t>
      </w:r>
    </w:p>
    <w:p w14:paraId="3EAE0921" w14:textId="77777777" w:rsidR="00BE7B24" w:rsidRPr="003B76D9" w:rsidRDefault="00BE7B24" w:rsidP="00BE7B24">
      <w:pPr>
        <w:rPr>
          <w:rFonts w:asciiTheme="majorHAnsi" w:hAnsiTheme="majorHAnsi" w:cstheme="majorHAnsi"/>
        </w:rPr>
      </w:pPr>
      <w:r w:rsidRPr="003B76D9">
        <w:rPr>
          <w:rStyle w:val="Heading4Char"/>
          <w:rFonts w:asciiTheme="majorHAnsi" w:hAnsiTheme="majorHAnsi" w:cstheme="majorHAnsi"/>
        </w:rPr>
        <w:t>Al Jazeera 19</w:t>
      </w:r>
      <w:r w:rsidRPr="003B76D9">
        <w:rPr>
          <w:rFonts w:asciiTheme="majorHAnsi" w:hAnsiTheme="majorHAnsi" w:cstheme="majorHAnsi"/>
        </w:rPr>
        <w:t xml:space="preserve"> (1-28-2019, "France's Macron presses Sisi on human rights in Cairo meeting," No Publication, </w:t>
      </w:r>
      <w:hyperlink r:id="rId99" w:history="1">
        <w:r w:rsidRPr="003B76D9">
          <w:rPr>
            <w:rStyle w:val="Hyperlink"/>
            <w:rFonts w:asciiTheme="majorHAnsi" w:hAnsiTheme="majorHAnsi" w:cstheme="majorHAnsi"/>
          </w:rPr>
          <w:t>https://www.aljazeera.com/news/2019/01/france-macron-press-sisi-human-rights-cairo-meeting-190128123838279.html</w:t>
        </w:r>
      </w:hyperlink>
      <w:r w:rsidRPr="003B76D9">
        <w:rPr>
          <w:rFonts w:asciiTheme="majorHAnsi" w:hAnsiTheme="majorHAnsi" w:cstheme="majorHAnsi"/>
        </w:rPr>
        <w:t>, brt)</w:t>
      </w:r>
      <w:r w:rsidRPr="003B76D9">
        <w:rPr>
          <w:rFonts w:asciiTheme="majorHAnsi" w:eastAsia="Times New Roman" w:hAnsiTheme="majorHAnsi" w:cstheme="majorHAnsi"/>
          <w:vanish/>
          <w:sz w:val="16"/>
          <w:szCs w:val="16"/>
        </w:rPr>
        <w:t>Top of Form</w:t>
      </w:r>
    </w:p>
    <w:p w14:paraId="35A11CBE" w14:textId="77777777" w:rsidR="00BE7B24" w:rsidRPr="003B76D9" w:rsidRDefault="00BE7B24" w:rsidP="00BE7B24">
      <w:pPr>
        <w:pBdr>
          <w:top w:val="single" w:sz="6" w:space="1" w:color="auto"/>
        </w:pBdr>
        <w:spacing w:after="0" w:line="240" w:lineRule="auto"/>
        <w:jc w:val="center"/>
        <w:rPr>
          <w:rFonts w:asciiTheme="majorHAnsi" w:eastAsia="Times New Roman" w:hAnsiTheme="majorHAnsi" w:cstheme="majorHAnsi"/>
          <w:vanish/>
          <w:sz w:val="16"/>
          <w:szCs w:val="16"/>
        </w:rPr>
      </w:pPr>
      <w:r w:rsidRPr="003B76D9">
        <w:rPr>
          <w:rFonts w:asciiTheme="majorHAnsi" w:eastAsia="Times New Roman" w:hAnsiTheme="majorHAnsi" w:cstheme="majorHAnsi"/>
          <w:vanish/>
          <w:sz w:val="16"/>
          <w:szCs w:val="16"/>
        </w:rPr>
        <w:t>Bottom of Form</w:t>
      </w:r>
    </w:p>
    <w:p w14:paraId="00D87221" w14:textId="77777777" w:rsidR="00BE7B24" w:rsidRPr="003B76D9" w:rsidRDefault="00BE7B24" w:rsidP="00BE7B24">
      <w:pPr>
        <w:rPr>
          <w:rFonts w:asciiTheme="majorHAnsi" w:hAnsiTheme="majorHAnsi" w:cstheme="majorHAnsi"/>
          <w:sz w:val="12"/>
        </w:rPr>
      </w:pPr>
    </w:p>
    <w:p w14:paraId="0A9F0BF2" w14:textId="77777777" w:rsidR="00BE7B24" w:rsidRPr="003B76D9" w:rsidRDefault="00BE7B24" w:rsidP="00BE7B24">
      <w:pPr>
        <w:rPr>
          <w:rStyle w:val="StyleUnderline"/>
          <w:rFonts w:asciiTheme="majorHAnsi" w:hAnsiTheme="majorHAnsi" w:cstheme="majorHAnsi"/>
        </w:rPr>
      </w:pPr>
      <w:r w:rsidRPr="00BE7B24">
        <w:rPr>
          <w:rFonts w:asciiTheme="majorHAnsi" w:hAnsiTheme="majorHAnsi" w:cstheme="majorHAnsi"/>
          <w:sz w:val="10"/>
        </w:rPr>
        <w:t xml:space="preserve">French President Emmanuel </w:t>
      </w:r>
      <w:r w:rsidRPr="003B76D9">
        <w:rPr>
          <w:rStyle w:val="StyleUnderline"/>
          <w:rFonts w:asciiTheme="majorHAnsi" w:hAnsiTheme="majorHAnsi" w:cstheme="majorHAnsi"/>
        </w:rPr>
        <w:t>Macron</w:t>
      </w:r>
      <w:r w:rsidRPr="00BE7B24">
        <w:rPr>
          <w:rFonts w:asciiTheme="majorHAnsi" w:hAnsiTheme="majorHAnsi" w:cstheme="majorHAnsi"/>
          <w:sz w:val="10"/>
        </w:rPr>
        <w:t xml:space="preserve"> has said that he </w:t>
      </w:r>
      <w:r w:rsidRPr="003B76D9">
        <w:rPr>
          <w:rStyle w:val="StyleUnderline"/>
          <w:rFonts w:asciiTheme="majorHAnsi" w:hAnsiTheme="majorHAnsi" w:cstheme="majorHAnsi"/>
        </w:rPr>
        <w:t xml:space="preserve">told </w:t>
      </w:r>
      <w:r w:rsidRPr="00BE7B24">
        <w:rPr>
          <w:rFonts w:asciiTheme="majorHAnsi" w:hAnsiTheme="majorHAnsi" w:cstheme="majorHAnsi"/>
          <w:sz w:val="10"/>
        </w:rPr>
        <w:t>his Egyptian counterpart Abdel Fattah el-</w:t>
      </w:r>
      <w:r w:rsidRPr="003B76D9">
        <w:rPr>
          <w:rStyle w:val="StyleUnderline"/>
          <w:rFonts w:asciiTheme="majorHAnsi" w:hAnsiTheme="majorHAnsi" w:cstheme="majorHAnsi"/>
        </w:rPr>
        <w:t>Sisi during a visit to Cairo that stability and security could not be separated from</w:t>
      </w:r>
      <w:r>
        <w:rPr>
          <w:rStyle w:val="StyleUnderline"/>
          <w:rFonts w:asciiTheme="majorHAnsi" w:hAnsiTheme="majorHAnsi" w:cstheme="majorHAnsi"/>
        </w:rPr>
        <w:t xml:space="preserve"> </w:t>
      </w:r>
      <w:r w:rsidRPr="003B76D9">
        <w:rPr>
          <w:rStyle w:val="StyleUnderline"/>
          <w:rFonts w:asciiTheme="majorHAnsi" w:hAnsiTheme="majorHAnsi" w:cstheme="majorHAnsi"/>
        </w:rPr>
        <w:t>human rights</w:t>
      </w:r>
      <w:r w:rsidRPr="00BE7B24">
        <w:rPr>
          <w:rFonts w:asciiTheme="majorHAnsi" w:hAnsiTheme="majorHAnsi" w:cstheme="majorHAnsi"/>
          <w:sz w:val="10"/>
        </w:rPr>
        <w:t xml:space="preserve">. The two leaders met on Monday in the capital, Cairo, to oversee the signing of around 30 deals between </w:t>
      </w:r>
      <w:hyperlink r:id="rId100" w:history="1">
        <w:r w:rsidRPr="00BE7B24">
          <w:rPr>
            <w:rStyle w:val="Hyperlink"/>
            <w:rFonts w:asciiTheme="majorHAnsi" w:hAnsiTheme="majorHAnsi" w:cstheme="majorHAnsi"/>
            <w:sz w:val="10"/>
          </w:rPr>
          <w:t>Egypt</w:t>
        </w:r>
      </w:hyperlink>
      <w:r w:rsidRPr="00BE7B24">
        <w:rPr>
          <w:rFonts w:asciiTheme="majorHAnsi" w:hAnsiTheme="majorHAnsi" w:cstheme="majorHAnsi"/>
          <w:sz w:val="10"/>
        </w:rPr>
        <w:t xml:space="preserve"> and </w:t>
      </w:r>
      <w:hyperlink r:id="rId101" w:history="1">
        <w:r w:rsidRPr="00BE7B24">
          <w:rPr>
            <w:rStyle w:val="Hyperlink"/>
            <w:rFonts w:asciiTheme="majorHAnsi" w:hAnsiTheme="majorHAnsi" w:cstheme="majorHAnsi"/>
            <w:sz w:val="10"/>
          </w:rPr>
          <w:t>France</w:t>
        </w:r>
      </w:hyperlink>
      <w:r w:rsidRPr="00BE7B24">
        <w:rPr>
          <w:rFonts w:asciiTheme="majorHAnsi" w:hAnsiTheme="majorHAnsi" w:cstheme="majorHAnsi"/>
          <w:sz w:val="10"/>
        </w:rPr>
        <w:t xml:space="preserve"> worth several hundred million dollars. "</w:t>
      </w:r>
      <w:r w:rsidRPr="003B76D9">
        <w:rPr>
          <w:rStyle w:val="StyleUnderline"/>
          <w:rFonts w:asciiTheme="majorHAnsi" w:hAnsiTheme="majorHAnsi" w:cstheme="majorHAnsi"/>
        </w:rPr>
        <w:t>Stability and durable peace go together with respect for individual dignity and the rule of law, and the search for stability cannot be dissociated from the question of human rights</w:t>
      </w:r>
      <w:r w:rsidRPr="00BE7B24">
        <w:rPr>
          <w:rFonts w:asciiTheme="majorHAnsi" w:hAnsiTheme="majorHAnsi" w:cstheme="majorHAnsi"/>
          <w:sz w:val="10"/>
        </w:rPr>
        <w:t>," he said during a joint press conference with Sisi. Al Jazeera's senior political analyst Marwan Bishara said the meeting was an attempt by Macron to advance France's economic and strategic interests. "</w:t>
      </w:r>
      <w:r w:rsidRPr="003B76D9">
        <w:rPr>
          <w:rStyle w:val="StyleUnderline"/>
          <w:rFonts w:asciiTheme="majorHAnsi" w:hAnsiTheme="majorHAnsi" w:cstheme="majorHAnsi"/>
        </w:rPr>
        <w:t>Macron is seeking to advance French interests in Egypt and in Africa - everything else is beside the point, especially his conversation about human rights</w:t>
      </w:r>
      <w:r w:rsidRPr="00BE7B24">
        <w:rPr>
          <w:rFonts w:asciiTheme="majorHAnsi" w:hAnsiTheme="majorHAnsi" w:cstheme="majorHAnsi"/>
          <w:sz w:val="10"/>
        </w:rPr>
        <w:t xml:space="preserve">," he said. "While it's commendable that Macron would say the human rights record in Egypt is deteriorating ... </w:t>
      </w:r>
      <w:r w:rsidRPr="003B76D9">
        <w:rPr>
          <w:rStyle w:val="StyleUnderline"/>
          <w:rFonts w:asciiTheme="majorHAnsi" w:hAnsiTheme="majorHAnsi" w:cstheme="majorHAnsi"/>
        </w:rPr>
        <w:t>none of the words and declarations he put out there are actionable</w:t>
      </w:r>
      <w:r w:rsidRPr="00BE7B24">
        <w:rPr>
          <w:rFonts w:asciiTheme="majorHAnsi" w:hAnsiTheme="majorHAnsi" w:cstheme="majorHAnsi"/>
          <w:sz w:val="10"/>
        </w:rPr>
        <w:t xml:space="preserve">." Shortly after his arrival in Egypt on Sunday, </w:t>
      </w:r>
      <w:r w:rsidRPr="003B76D9">
        <w:rPr>
          <w:rStyle w:val="StyleUnderline"/>
          <w:rFonts w:asciiTheme="majorHAnsi" w:hAnsiTheme="majorHAnsi" w:cstheme="majorHAnsi"/>
        </w:rPr>
        <w:t>Macron said he would talk "more openly"</w:t>
      </w:r>
      <w:r w:rsidRPr="00BE7B24">
        <w:rPr>
          <w:rFonts w:asciiTheme="majorHAnsi" w:hAnsiTheme="majorHAnsi" w:cstheme="majorHAnsi"/>
          <w:sz w:val="10"/>
        </w:rPr>
        <w:t xml:space="preserve"> with Sisi </w:t>
      </w:r>
      <w:r w:rsidRPr="003B76D9">
        <w:rPr>
          <w:rStyle w:val="StyleUnderline"/>
          <w:rFonts w:asciiTheme="majorHAnsi" w:hAnsiTheme="majorHAnsi" w:cstheme="majorHAnsi"/>
        </w:rPr>
        <w:t xml:space="preserve">on human rights. </w:t>
      </w:r>
      <w:r w:rsidRPr="00BE7B24">
        <w:rPr>
          <w:rFonts w:asciiTheme="majorHAnsi" w:hAnsiTheme="majorHAnsi" w:cstheme="majorHAnsi"/>
          <w:sz w:val="10"/>
        </w:rPr>
        <w:t xml:space="preserve">"Things have got worse since October 2017" when Sisi visited Paris, said Macron, referring to the human rights situation in the </w:t>
      </w:r>
      <w:proofErr w:type="gramStart"/>
      <w:r w:rsidRPr="00BE7B24">
        <w:rPr>
          <w:rFonts w:asciiTheme="majorHAnsi" w:hAnsiTheme="majorHAnsi" w:cstheme="majorHAnsi"/>
          <w:sz w:val="10"/>
        </w:rPr>
        <w:t>north</w:t>
      </w:r>
      <w:proofErr w:type="gramEnd"/>
      <w:r w:rsidRPr="00BE7B24">
        <w:rPr>
          <w:rFonts w:asciiTheme="majorHAnsi" w:hAnsiTheme="majorHAnsi" w:cstheme="majorHAnsi"/>
          <w:sz w:val="10"/>
        </w:rPr>
        <w:t xml:space="preserve"> African country. Sisi's government is seen by civil society as "more hardline than the regime of [Hosni] Mubarak", he said, referring to the longtime president who was deposed during 2011 </w:t>
      </w:r>
      <w:hyperlink r:id="rId102" w:history="1">
        <w:r w:rsidRPr="00BE7B24">
          <w:rPr>
            <w:rStyle w:val="Hyperlink"/>
            <w:rFonts w:asciiTheme="majorHAnsi" w:hAnsiTheme="majorHAnsi" w:cstheme="majorHAnsi"/>
            <w:sz w:val="10"/>
          </w:rPr>
          <w:t>Arab Spring</w:t>
        </w:r>
      </w:hyperlink>
      <w:r w:rsidRPr="00BE7B24">
        <w:rPr>
          <w:rFonts w:asciiTheme="majorHAnsi" w:hAnsiTheme="majorHAnsi" w:cstheme="majorHAnsi"/>
          <w:sz w:val="10"/>
        </w:rPr>
        <w:t xml:space="preserve"> uprising. "My line is: </w:t>
      </w:r>
      <w:r w:rsidRPr="00BE7B24">
        <w:rPr>
          <w:sz w:val="10"/>
        </w:rPr>
        <w:t>Stability and respect for sovereignty. But what is happening here threatens" Egypt's stability, Macron said. Sisi told reporters on Monday that rights should be taken in the context of regional turbulence and the fight against terrorism.</w:t>
      </w:r>
    </w:p>
    <w:p w14:paraId="1D0D29C0" w14:textId="77777777" w:rsidR="00BE7B24" w:rsidRPr="003B76D9" w:rsidRDefault="00BE7B24" w:rsidP="00C70BD3">
      <w:pPr>
        <w:rPr>
          <w:rFonts w:asciiTheme="majorHAnsi" w:hAnsiTheme="majorHAnsi" w:cstheme="majorHAnsi"/>
          <w:sz w:val="16"/>
        </w:rPr>
      </w:pPr>
    </w:p>
    <w:p w14:paraId="22285E43" w14:textId="77777777" w:rsidR="00C70BD3" w:rsidRPr="003B76D9" w:rsidRDefault="00C70BD3" w:rsidP="00C70BD3">
      <w:pPr>
        <w:rPr>
          <w:rFonts w:asciiTheme="majorHAnsi" w:hAnsiTheme="majorHAnsi" w:cstheme="majorHAnsi"/>
          <w:sz w:val="16"/>
        </w:rPr>
      </w:pPr>
    </w:p>
    <w:p w14:paraId="01B501CB" w14:textId="77777777" w:rsidR="00C70BD3" w:rsidRPr="003B76D9" w:rsidRDefault="00C70BD3" w:rsidP="00C70BD3">
      <w:pPr>
        <w:pStyle w:val="Heading4"/>
        <w:rPr>
          <w:rFonts w:asciiTheme="majorHAnsi" w:hAnsiTheme="majorHAnsi" w:cstheme="majorHAnsi"/>
        </w:rPr>
      </w:pPr>
      <w:r w:rsidRPr="003B76D9">
        <w:rPr>
          <w:rFonts w:asciiTheme="majorHAnsi" w:hAnsiTheme="majorHAnsi" w:cstheme="majorHAnsi"/>
        </w:rPr>
        <w:t>France will follow the US lead – Macron wants to bolster multilateral connections for increased French influence</w:t>
      </w:r>
    </w:p>
    <w:p w14:paraId="181266DF" w14:textId="77777777" w:rsidR="00C70BD3" w:rsidRPr="003B76D9" w:rsidRDefault="00C70BD3" w:rsidP="00C70BD3">
      <w:pPr>
        <w:rPr>
          <w:rFonts w:asciiTheme="majorHAnsi" w:hAnsiTheme="majorHAnsi" w:cstheme="majorHAnsi"/>
        </w:rPr>
      </w:pPr>
      <w:r w:rsidRPr="003B76D9">
        <w:rPr>
          <w:rStyle w:val="Heading4Char"/>
          <w:rFonts w:asciiTheme="majorHAnsi" w:hAnsiTheme="majorHAnsi" w:cstheme="majorHAnsi"/>
        </w:rPr>
        <w:t>Rapnouil and Shapiro 17</w:t>
      </w:r>
      <w:r w:rsidRPr="003B76D9">
        <w:rPr>
          <w:rFonts w:asciiTheme="majorHAnsi" w:hAnsiTheme="majorHAnsi" w:cstheme="majorHAnsi"/>
        </w:rPr>
        <w:t xml:space="preserve"> (Manuel Lafont is a senior policy fellow and head of the Paris office of the European Council on Foreign Relations, Jeremy is a nonresident senior fellow in the Project on International Order and Strategy and the Center on the United States and Europe at Brookings, 5-8-2017, "Macron’s foreign policy: Claiming the tradition," Brookings, </w:t>
      </w:r>
      <w:hyperlink r:id="rId103" w:history="1">
        <w:r w:rsidRPr="003B76D9">
          <w:rPr>
            <w:rStyle w:val="Hyperlink"/>
            <w:rFonts w:asciiTheme="majorHAnsi" w:hAnsiTheme="majorHAnsi" w:cstheme="majorHAnsi"/>
          </w:rPr>
          <w:t>https://www.brookings.edu/blog/order-from-chaos/2017/05/08/macrons-foreign-policy-claiming-the-tradition/</w:t>
        </w:r>
      </w:hyperlink>
      <w:r w:rsidRPr="003B76D9">
        <w:rPr>
          <w:rFonts w:asciiTheme="majorHAnsi" w:hAnsiTheme="majorHAnsi" w:cstheme="majorHAnsi"/>
        </w:rPr>
        <w:t xml:space="preserve">, brt) </w:t>
      </w:r>
    </w:p>
    <w:p w14:paraId="15012D3E" w14:textId="77777777" w:rsidR="00C70BD3" w:rsidRPr="003B76D9" w:rsidRDefault="00C70BD3" w:rsidP="00C70BD3">
      <w:pPr>
        <w:rPr>
          <w:rFonts w:asciiTheme="majorHAnsi" w:hAnsiTheme="majorHAnsi" w:cstheme="majorHAnsi"/>
          <w:sz w:val="12"/>
        </w:rPr>
      </w:pPr>
      <w:r w:rsidRPr="003B76D9">
        <w:rPr>
          <w:rFonts w:asciiTheme="majorHAnsi" w:hAnsiTheme="majorHAnsi" w:cstheme="majorHAnsi"/>
          <w:sz w:val="12"/>
        </w:rPr>
        <w:t xml:space="preserve">More specifically, </w:t>
      </w:r>
      <w:r w:rsidRPr="003B76D9">
        <w:rPr>
          <w:rStyle w:val="StyleUnderline"/>
          <w:rFonts w:asciiTheme="majorHAnsi" w:hAnsiTheme="majorHAnsi" w:cstheme="majorHAnsi"/>
        </w:rPr>
        <w:t>Macron has laid down</w:t>
      </w:r>
      <w:r w:rsidRPr="003B76D9">
        <w:rPr>
          <w:rFonts w:asciiTheme="majorHAnsi" w:hAnsiTheme="majorHAnsi" w:cstheme="majorHAnsi"/>
          <w:sz w:val="12"/>
        </w:rPr>
        <w:t xml:space="preserve"> a </w:t>
      </w:r>
      <w:r w:rsidRPr="003B76D9">
        <w:rPr>
          <w:rStyle w:val="StyleUnderline"/>
          <w:rFonts w:asciiTheme="majorHAnsi" w:hAnsiTheme="majorHAnsi" w:cstheme="majorHAnsi"/>
        </w:rPr>
        <w:t>foreign policy</w:t>
      </w:r>
      <w:r w:rsidRPr="003B76D9">
        <w:rPr>
          <w:rFonts w:asciiTheme="majorHAnsi" w:hAnsiTheme="majorHAnsi" w:cstheme="majorHAnsi"/>
          <w:sz w:val="12"/>
        </w:rPr>
        <w:t xml:space="preserve"> programme </w:t>
      </w:r>
      <w:r w:rsidRPr="003B76D9">
        <w:rPr>
          <w:rStyle w:val="StyleUnderline"/>
          <w:rFonts w:asciiTheme="majorHAnsi" w:hAnsiTheme="majorHAnsi" w:cstheme="majorHAnsi"/>
        </w:rPr>
        <w:t>that seeks to be</w:t>
      </w:r>
      <w:r w:rsidRPr="003B76D9">
        <w:rPr>
          <w:rFonts w:asciiTheme="majorHAnsi" w:hAnsiTheme="majorHAnsi" w:cstheme="majorHAnsi"/>
          <w:sz w:val="12"/>
        </w:rPr>
        <w:t xml:space="preserve"> similarly </w:t>
      </w:r>
      <w:r w:rsidRPr="003B76D9">
        <w:rPr>
          <w:rStyle w:val="StyleUnderline"/>
          <w:rFonts w:asciiTheme="majorHAnsi" w:hAnsiTheme="majorHAnsi" w:cstheme="majorHAnsi"/>
        </w:rPr>
        <w:t>solid and serious</w:t>
      </w:r>
      <w:r w:rsidRPr="003B76D9">
        <w:rPr>
          <w:rFonts w:asciiTheme="majorHAnsi" w:hAnsiTheme="majorHAnsi" w:cstheme="majorHAnsi"/>
          <w:sz w:val="12"/>
        </w:rPr>
        <w:t xml:space="preserve">.  As usual for candidates, the programme is far from fully formed; it is long on rhetoric and short on hard choices. But it is possible to see beyond the rhetoric three basic conceptual pillars from which all else flows: Openness </w:t>
      </w:r>
      <w:r w:rsidRPr="003B76D9">
        <w:rPr>
          <w:rStyle w:val="StyleUnderline"/>
          <w:rFonts w:asciiTheme="majorHAnsi" w:hAnsiTheme="majorHAnsi" w:cstheme="majorHAnsi"/>
        </w:rPr>
        <w:t>Macron has a vision of the world in which rapid change and</w:t>
      </w:r>
      <w:r w:rsidRPr="003B76D9">
        <w:rPr>
          <w:rFonts w:asciiTheme="majorHAnsi" w:hAnsiTheme="majorHAnsi" w:cstheme="majorHAnsi"/>
          <w:sz w:val="12"/>
        </w:rPr>
        <w:t xml:space="preserve"> ever denser </w:t>
      </w:r>
      <w:r w:rsidRPr="003B76D9">
        <w:rPr>
          <w:rStyle w:val="StyleUnderline"/>
          <w:rFonts w:asciiTheme="majorHAnsi" w:hAnsiTheme="majorHAnsi" w:cstheme="majorHAnsi"/>
        </w:rPr>
        <w:t>interconnections are the only constants</w:t>
      </w:r>
      <w:r w:rsidRPr="003B76D9">
        <w:rPr>
          <w:rFonts w:asciiTheme="majorHAnsi" w:hAnsiTheme="majorHAnsi" w:cstheme="majorHAnsi"/>
          <w:sz w:val="12"/>
        </w:rPr>
        <w:t xml:space="preserve">. </w:t>
      </w:r>
      <w:r w:rsidRPr="003B76D9">
        <w:rPr>
          <w:rStyle w:val="StyleUnderline"/>
          <w:rFonts w:asciiTheme="majorHAnsi" w:hAnsiTheme="majorHAnsi" w:cstheme="majorHAnsi"/>
        </w:rPr>
        <w:t>France</w:t>
      </w:r>
      <w:r w:rsidRPr="003B76D9">
        <w:rPr>
          <w:rFonts w:asciiTheme="majorHAnsi" w:hAnsiTheme="majorHAnsi" w:cstheme="majorHAnsi"/>
          <w:sz w:val="12"/>
        </w:rPr>
        <w:t xml:space="preserve">, for all its proud history and record of achievements, </w:t>
      </w:r>
      <w:r w:rsidRPr="003B76D9">
        <w:rPr>
          <w:rStyle w:val="StyleUnderline"/>
          <w:rFonts w:asciiTheme="majorHAnsi" w:hAnsiTheme="majorHAnsi" w:cstheme="majorHAnsi"/>
        </w:rPr>
        <w:t>cannot simply shut itself off</w:t>
      </w:r>
      <w:r w:rsidRPr="003B76D9">
        <w:rPr>
          <w:rFonts w:asciiTheme="majorHAnsi" w:hAnsiTheme="majorHAnsi" w:cstheme="majorHAnsi"/>
          <w:sz w:val="12"/>
        </w:rPr>
        <w:t xml:space="preserve"> from the world and wish away the changes swirling around it. Moreover, </w:t>
      </w:r>
      <w:r w:rsidRPr="003B76D9">
        <w:rPr>
          <w:rStyle w:val="StyleUnderline"/>
          <w:rFonts w:asciiTheme="majorHAnsi" w:hAnsiTheme="majorHAnsi" w:cstheme="majorHAnsi"/>
        </w:rPr>
        <w:t>withdrawing from the world would contradict France’s identity as a country with ambitions to shape the global arena</w:t>
      </w:r>
      <w:r w:rsidRPr="003B76D9">
        <w:rPr>
          <w:rFonts w:asciiTheme="majorHAnsi" w:hAnsiTheme="majorHAnsi" w:cstheme="majorHAnsi"/>
          <w:sz w:val="12"/>
        </w:rPr>
        <w:t>. Instead, it must find a way to remain open and to thrive. There is optimism in this worldview: Macron sees “</w:t>
      </w:r>
      <w:hyperlink r:id="rId104" w:history="1">
        <w:r w:rsidRPr="003B76D9">
          <w:rPr>
            <w:rStyle w:val="Hyperlink"/>
            <w:rFonts w:asciiTheme="majorHAnsi" w:hAnsiTheme="majorHAnsi" w:cstheme="majorHAnsi"/>
            <w:sz w:val="12"/>
          </w:rPr>
          <w:t>a world of threats and opportunities.”</w:t>
        </w:r>
      </w:hyperlink>
      <w:r w:rsidRPr="003B76D9">
        <w:rPr>
          <w:rFonts w:asciiTheme="majorHAnsi" w:hAnsiTheme="majorHAnsi" w:cstheme="majorHAnsi"/>
          <w:sz w:val="12"/>
        </w:rPr>
        <w:t> </w:t>
      </w:r>
      <w:r w:rsidRPr="003B76D9">
        <w:rPr>
          <w:rStyle w:val="StyleUnderline"/>
          <w:rFonts w:asciiTheme="majorHAnsi" w:hAnsiTheme="majorHAnsi" w:cstheme="majorHAnsi"/>
        </w:rPr>
        <w:t>France has considerable assets</w:t>
      </w:r>
      <w:r w:rsidRPr="003B76D9">
        <w:rPr>
          <w:rFonts w:asciiTheme="majorHAnsi" w:hAnsiTheme="majorHAnsi" w:cstheme="majorHAnsi"/>
          <w:sz w:val="12"/>
        </w:rPr>
        <w:t xml:space="preserve">—a dynamic population, a strong export sector, international status, and a powerful military. </w:t>
      </w:r>
      <w:r w:rsidRPr="003B76D9">
        <w:rPr>
          <w:rStyle w:val="StyleUnderline"/>
          <w:rFonts w:asciiTheme="majorHAnsi" w:hAnsiTheme="majorHAnsi" w:cstheme="majorHAnsi"/>
        </w:rPr>
        <w:t>These</w:t>
      </w:r>
      <w:r w:rsidRPr="003B76D9">
        <w:rPr>
          <w:rFonts w:asciiTheme="majorHAnsi" w:hAnsiTheme="majorHAnsi" w:cstheme="majorHAnsi"/>
          <w:sz w:val="12"/>
        </w:rPr>
        <w:t xml:space="preserve"> assets </w:t>
      </w:r>
      <w:r w:rsidRPr="003B76D9">
        <w:rPr>
          <w:rStyle w:val="StyleUnderline"/>
          <w:rFonts w:asciiTheme="majorHAnsi" w:hAnsiTheme="majorHAnsi" w:cstheme="majorHAnsi"/>
        </w:rPr>
        <w:t xml:space="preserve">mean that France’s decline can be reversed. But this is possible only if a French leader can </w:t>
      </w:r>
      <w:r w:rsidRPr="003B76D9">
        <w:rPr>
          <w:rFonts w:asciiTheme="majorHAnsi" w:hAnsiTheme="majorHAnsi" w:cstheme="majorHAnsi"/>
          <w:sz w:val="12"/>
        </w:rPr>
        <w:t xml:space="preserve">both motivate the necessary reforms to France’s domestic structures and </w:t>
      </w:r>
      <w:r w:rsidRPr="003B76D9">
        <w:rPr>
          <w:rStyle w:val="StyleUnderline"/>
          <w:rFonts w:asciiTheme="majorHAnsi" w:hAnsiTheme="majorHAnsi" w:cstheme="majorHAnsi"/>
        </w:rPr>
        <w:t>preserve the kind of openness from which France will gain strength</w:t>
      </w:r>
      <w:r w:rsidRPr="003B76D9">
        <w:rPr>
          <w:rFonts w:asciiTheme="majorHAnsi" w:hAnsiTheme="majorHAnsi" w:cstheme="majorHAnsi"/>
          <w:sz w:val="12"/>
        </w:rPr>
        <w:t xml:space="preserve">. This faith in France and in the value of openness translates into a clear, universalist message. </w:t>
      </w:r>
      <w:r w:rsidRPr="003B76D9">
        <w:rPr>
          <w:rStyle w:val="StyleUnderline"/>
          <w:rFonts w:asciiTheme="majorHAnsi" w:hAnsiTheme="majorHAnsi" w:cstheme="majorHAnsi"/>
        </w:rPr>
        <w:t>Macron sees a France which is open to trade and investment</w:t>
      </w:r>
      <w:r w:rsidRPr="003B76D9">
        <w:rPr>
          <w:rFonts w:asciiTheme="majorHAnsi" w:hAnsiTheme="majorHAnsi" w:cstheme="majorHAnsi"/>
          <w:sz w:val="12"/>
        </w:rPr>
        <w:t xml:space="preserve">. It is open because it has the capacity to absorb and benefit from such flows, and to enforce the rules of the road and insist on reciprocity from its major partners. Even when it comes to refugees, which many in France see as a burden, </w:t>
      </w:r>
      <w:r w:rsidRPr="003B76D9">
        <w:rPr>
          <w:rStyle w:val="StyleUnderline"/>
          <w:rFonts w:asciiTheme="majorHAnsi" w:hAnsiTheme="majorHAnsi" w:cstheme="majorHAnsi"/>
        </w:rPr>
        <w:t>Macron sees an “</w:t>
      </w:r>
      <w:hyperlink r:id="rId105" w:history="1">
        <w:r w:rsidRPr="003B76D9">
          <w:rPr>
            <w:rStyle w:val="StyleUnderline"/>
            <w:rFonts w:asciiTheme="majorHAnsi" w:hAnsiTheme="majorHAnsi" w:cstheme="majorHAnsi"/>
          </w:rPr>
          <w:t>economic opportunity</w:t>
        </w:r>
      </w:hyperlink>
      <w:r w:rsidRPr="003B76D9">
        <w:rPr>
          <w:rStyle w:val="StyleUnderline"/>
          <w:rFonts w:asciiTheme="majorHAnsi" w:hAnsiTheme="majorHAnsi" w:cstheme="majorHAnsi"/>
        </w:rPr>
        <w:t>” for France and Europe</w:t>
      </w:r>
      <w:r w:rsidRPr="003B76D9">
        <w:rPr>
          <w:rFonts w:asciiTheme="majorHAnsi" w:hAnsiTheme="majorHAnsi" w:cstheme="majorHAnsi"/>
          <w:sz w:val="12"/>
        </w:rPr>
        <w:t xml:space="preserve">. This faith in open borders extends beyond economic arguments, with Macron also refusing to close the door on Turkish membership in the EU. </w:t>
      </w:r>
      <w:r w:rsidRPr="003B76D9">
        <w:rPr>
          <w:rStyle w:val="StyleUnderline"/>
          <w:rFonts w:asciiTheme="majorHAnsi" w:hAnsiTheme="majorHAnsi" w:cstheme="majorHAnsi"/>
        </w:rPr>
        <w:t>Macron</w:t>
      </w:r>
      <w:r w:rsidRPr="003B76D9">
        <w:rPr>
          <w:rFonts w:asciiTheme="majorHAnsi" w:hAnsiTheme="majorHAnsi" w:cstheme="majorHAnsi"/>
          <w:sz w:val="12"/>
        </w:rPr>
        <w:t xml:space="preserve"> also </w:t>
      </w:r>
      <w:r w:rsidRPr="003B76D9">
        <w:rPr>
          <w:rStyle w:val="StyleUnderline"/>
          <w:rFonts w:asciiTheme="majorHAnsi" w:hAnsiTheme="majorHAnsi" w:cstheme="majorHAnsi"/>
        </w:rPr>
        <w:t>values France’s place in</w:t>
      </w:r>
      <w:r w:rsidRPr="003B76D9">
        <w:rPr>
          <w:rFonts w:asciiTheme="majorHAnsi" w:hAnsiTheme="majorHAnsi" w:cstheme="majorHAnsi"/>
          <w:sz w:val="12"/>
        </w:rPr>
        <w:t xml:space="preserve"> key </w:t>
      </w:r>
      <w:r w:rsidRPr="003B76D9">
        <w:rPr>
          <w:rStyle w:val="StyleUnderline"/>
          <w:rFonts w:asciiTheme="majorHAnsi" w:hAnsiTheme="majorHAnsi" w:cstheme="majorHAnsi"/>
        </w:rPr>
        <w:t>multilateral institutions such as the United Nations and World Trade Organization</w:t>
      </w:r>
      <w:r w:rsidRPr="003B76D9">
        <w:rPr>
          <w:rFonts w:asciiTheme="majorHAnsi" w:hAnsiTheme="majorHAnsi" w:cstheme="majorHAnsi"/>
          <w:sz w:val="12"/>
        </w:rPr>
        <w:t xml:space="preserve">. </w:t>
      </w:r>
      <w:r w:rsidRPr="003B76D9">
        <w:rPr>
          <w:rStyle w:val="StyleUnderline"/>
          <w:rFonts w:asciiTheme="majorHAnsi" w:hAnsiTheme="majorHAnsi" w:cstheme="majorHAnsi"/>
        </w:rPr>
        <w:t>He wants</w:t>
      </w:r>
      <w:r w:rsidRPr="003B76D9">
        <w:rPr>
          <w:rFonts w:asciiTheme="majorHAnsi" w:hAnsiTheme="majorHAnsi" w:cstheme="majorHAnsi"/>
          <w:sz w:val="12"/>
        </w:rPr>
        <w:t xml:space="preserve"> France t</w:t>
      </w:r>
      <w:r w:rsidRPr="003B76D9">
        <w:rPr>
          <w:rStyle w:val="StyleUnderline"/>
          <w:rFonts w:asciiTheme="majorHAnsi" w:hAnsiTheme="majorHAnsi" w:cstheme="majorHAnsi"/>
        </w:rPr>
        <w:t>o shape the international context</w:t>
      </w:r>
      <w:r w:rsidRPr="003B76D9">
        <w:rPr>
          <w:rFonts w:asciiTheme="majorHAnsi" w:hAnsiTheme="majorHAnsi" w:cstheme="majorHAnsi"/>
          <w:sz w:val="12"/>
        </w:rPr>
        <w:t>, not merely survive it. As he put it, “</w:t>
      </w:r>
      <w:hyperlink r:id="rId106" w:history="1">
        <w:r w:rsidRPr="003B76D9">
          <w:rPr>
            <w:rStyle w:val="Hyperlink"/>
            <w:rFonts w:asciiTheme="majorHAnsi" w:hAnsiTheme="majorHAnsi" w:cstheme="majorHAnsi"/>
            <w:sz w:val="12"/>
          </w:rPr>
          <w:t>We have to be aggressive on the trade agenda, to promote our own collective preferences. We don’t want to be submitted to the American or the Chinese decisions.”</w:t>
        </w:r>
      </w:hyperlink>
      <w:r w:rsidRPr="003B76D9">
        <w:rPr>
          <w:rFonts w:asciiTheme="majorHAnsi" w:hAnsiTheme="majorHAnsi" w:cstheme="majorHAnsi"/>
          <w:sz w:val="12"/>
        </w:rPr>
        <w:t xml:space="preserve"> Independence </w:t>
      </w:r>
    </w:p>
    <w:p w14:paraId="69315ECA" w14:textId="77777777" w:rsidR="00C70BD3" w:rsidRPr="003B76D9" w:rsidRDefault="00C70BD3" w:rsidP="00C70BD3">
      <w:pPr>
        <w:pStyle w:val="Heading4"/>
        <w:rPr>
          <w:rFonts w:asciiTheme="majorHAnsi" w:hAnsiTheme="majorHAnsi" w:cstheme="majorHAnsi"/>
        </w:rPr>
      </w:pPr>
      <w:r w:rsidRPr="003B76D9">
        <w:rPr>
          <w:rFonts w:asciiTheme="majorHAnsi" w:hAnsiTheme="majorHAnsi" w:cstheme="majorHAnsi"/>
        </w:rPr>
        <w:t>US-French relations are worsening – only by reaffirming military and defense priorities globally can they be repaired</w:t>
      </w:r>
    </w:p>
    <w:p w14:paraId="260E5F39" w14:textId="77777777" w:rsidR="00C70BD3" w:rsidRPr="003B76D9" w:rsidRDefault="00C70BD3" w:rsidP="00C70BD3">
      <w:pPr>
        <w:rPr>
          <w:rFonts w:asciiTheme="majorHAnsi" w:hAnsiTheme="majorHAnsi" w:cstheme="majorHAnsi"/>
        </w:rPr>
      </w:pPr>
      <w:r w:rsidRPr="003B76D9">
        <w:rPr>
          <w:rStyle w:val="Heading4Char"/>
          <w:rFonts w:asciiTheme="majorHAnsi" w:hAnsiTheme="majorHAnsi" w:cstheme="majorHAnsi"/>
        </w:rPr>
        <w:t xml:space="preserve">Delcker 19 </w:t>
      </w:r>
      <w:r w:rsidRPr="003B76D9">
        <w:rPr>
          <w:rFonts w:asciiTheme="majorHAnsi" w:hAnsiTheme="majorHAnsi" w:cstheme="majorHAnsi"/>
        </w:rPr>
        <w:t xml:space="preserve">(Janosch, 7-13-2019, "Donald Trump: Without the US, the French would be speaking German," POLITICO, </w:t>
      </w:r>
      <w:hyperlink r:id="rId107" w:history="1">
        <w:r w:rsidRPr="003B76D9">
          <w:rPr>
            <w:rStyle w:val="Hyperlink"/>
            <w:rFonts w:asciiTheme="majorHAnsi" w:hAnsiTheme="majorHAnsi" w:cstheme="majorHAnsi"/>
          </w:rPr>
          <w:t>https://www.politico.eu/article/donald-trump-without-the-us-the-french-would-be-speaking-german/</w:t>
        </w:r>
      </w:hyperlink>
      <w:r w:rsidRPr="003B76D9">
        <w:rPr>
          <w:rFonts w:asciiTheme="majorHAnsi" w:hAnsiTheme="majorHAnsi" w:cstheme="majorHAnsi"/>
        </w:rPr>
        <w:t>, brt)</w:t>
      </w:r>
    </w:p>
    <w:p w14:paraId="1067E082" w14:textId="77777777" w:rsidR="00C70BD3" w:rsidRPr="003B76D9" w:rsidRDefault="00C70BD3" w:rsidP="00C70BD3">
      <w:pPr>
        <w:rPr>
          <w:rFonts w:asciiTheme="majorHAnsi" w:hAnsiTheme="majorHAnsi" w:cstheme="majorHAnsi"/>
          <w:sz w:val="16"/>
        </w:rPr>
      </w:pPr>
      <w:r w:rsidRPr="003B76D9">
        <w:rPr>
          <w:rFonts w:asciiTheme="majorHAnsi" w:hAnsiTheme="majorHAnsi" w:cstheme="majorHAnsi"/>
          <w:sz w:val="16"/>
        </w:rPr>
        <w:t xml:space="preserve">U.S. President Donald </w:t>
      </w:r>
      <w:r w:rsidRPr="003B76D9">
        <w:rPr>
          <w:rStyle w:val="StyleUnderline"/>
          <w:rFonts w:asciiTheme="majorHAnsi" w:hAnsiTheme="majorHAnsi" w:cstheme="majorHAnsi"/>
        </w:rPr>
        <w:t>Trump took several</w:t>
      </w:r>
      <w:r w:rsidRPr="003B76D9">
        <w:rPr>
          <w:rFonts w:asciiTheme="majorHAnsi" w:hAnsiTheme="majorHAnsi" w:cstheme="majorHAnsi"/>
          <w:sz w:val="16"/>
        </w:rPr>
        <w:t xml:space="preserve"> pot</w:t>
      </w:r>
      <w:r w:rsidRPr="003B76D9">
        <w:rPr>
          <w:rStyle w:val="StyleUnderline"/>
          <w:rFonts w:asciiTheme="majorHAnsi" w:hAnsiTheme="majorHAnsi" w:cstheme="majorHAnsi"/>
        </w:rPr>
        <w:t>shots at</w:t>
      </w:r>
      <w:r w:rsidRPr="003B76D9">
        <w:rPr>
          <w:rFonts w:asciiTheme="majorHAnsi" w:hAnsiTheme="majorHAnsi" w:cstheme="majorHAnsi"/>
          <w:sz w:val="16"/>
        </w:rPr>
        <w:t xml:space="preserve"> Emmanuel </w:t>
      </w:r>
      <w:r w:rsidRPr="003B76D9">
        <w:rPr>
          <w:rStyle w:val="StyleUnderline"/>
          <w:rFonts w:asciiTheme="majorHAnsi" w:hAnsiTheme="majorHAnsi" w:cstheme="majorHAnsi"/>
        </w:rPr>
        <w:t>Macron</w:t>
      </w:r>
      <w:r w:rsidRPr="003B76D9">
        <w:rPr>
          <w:rFonts w:asciiTheme="majorHAnsi" w:hAnsiTheme="majorHAnsi" w:cstheme="majorHAnsi"/>
          <w:sz w:val="16"/>
        </w:rPr>
        <w:t xml:space="preserve"> on Tuesday, </w:t>
      </w:r>
      <w:r w:rsidRPr="003B76D9">
        <w:rPr>
          <w:rStyle w:val="StyleUnderline"/>
          <w:rFonts w:asciiTheme="majorHAnsi" w:hAnsiTheme="majorHAnsi" w:cstheme="majorHAnsi"/>
        </w:rPr>
        <w:t>saying that in France "they were starting to learn German before the U.S. came along</w:t>
      </w:r>
      <w:r w:rsidRPr="003B76D9">
        <w:rPr>
          <w:rFonts w:asciiTheme="majorHAnsi" w:hAnsiTheme="majorHAnsi" w:cstheme="majorHAnsi"/>
          <w:sz w:val="16"/>
        </w:rPr>
        <w:t xml:space="preserve">" during both World Wars. </w:t>
      </w:r>
      <w:r w:rsidRPr="003B76D9">
        <w:rPr>
          <w:rStyle w:val="StyleUnderline"/>
          <w:rFonts w:asciiTheme="majorHAnsi" w:hAnsiTheme="majorHAnsi" w:cstheme="majorHAnsi"/>
        </w:rPr>
        <w:t>In response to Macron's call for a</w:t>
      </w:r>
      <w:hyperlink r:id="rId108" w:history="1">
        <w:r w:rsidRPr="003B76D9">
          <w:rPr>
            <w:rStyle w:val="StyleUnderline"/>
            <w:rFonts w:asciiTheme="majorHAnsi" w:hAnsiTheme="majorHAnsi" w:cstheme="majorHAnsi"/>
          </w:rPr>
          <w:t> "true European army</w:t>
        </w:r>
      </w:hyperlink>
      <w:r w:rsidRPr="003B76D9">
        <w:rPr>
          <w:rStyle w:val="StyleUnderline"/>
          <w:rFonts w:asciiTheme="majorHAnsi" w:hAnsiTheme="majorHAnsi" w:cstheme="majorHAnsi"/>
        </w:rPr>
        <w:t>," </w:t>
      </w:r>
      <w:hyperlink r:id="rId109" w:history="1">
        <w:r w:rsidRPr="003B76D9">
          <w:rPr>
            <w:rStyle w:val="Hyperlink"/>
            <w:rFonts w:asciiTheme="majorHAnsi" w:hAnsiTheme="majorHAnsi" w:cstheme="majorHAnsi"/>
            <w:sz w:val="16"/>
          </w:rPr>
          <w:t>Trump wrote</w:t>
        </w:r>
      </w:hyperlink>
      <w:r w:rsidRPr="003B76D9">
        <w:rPr>
          <w:rFonts w:asciiTheme="majorHAnsi" w:hAnsiTheme="majorHAnsi" w:cstheme="majorHAnsi"/>
          <w:sz w:val="16"/>
        </w:rPr>
        <w:t xml:space="preserve"> on Twitter: "Emmanuel Macron suggests building its own army to protect Europe against the U.S., China and Russia. But it was Germany in World Wars One &amp; Two — How did that work out for France? They were starting to learn German in Paris before the U.S. came along. </w:t>
      </w:r>
      <w:r w:rsidRPr="003B76D9">
        <w:rPr>
          <w:rStyle w:val="StyleUnderline"/>
          <w:rFonts w:asciiTheme="majorHAnsi" w:hAnsiTheme="majorHAnsi" w:cstheme="majorHAnsi"/>
        </w:rPr>
        <w:t>Pay for NATO or not</w:t>
      </w:r>
      <w:r w:rsidRPr="003B76D9">
        <w:rPr>
          <w:rFonts w:asciiTheme="majorHAnsi" w:hAnsiTheme="majorHAnsi" w:cstheme="majorHAnsi"/>
          <w:sz w:val="16"/>
        </w:rPr>
        <w:t xml:space="preserve">!" The tweet, and others that followed, was "made for Americans," according to the office of the French presidency. </w:t>
      </w:r>
      <w:r w:rsidRPr="003B76D9">
        <w:rPr>
          <w:rStyle w:val="StyleUnderline"/>
          <w:rFonts w:asciiTheme="majorHAnsi" w:hAnsiTheme="majorHAnsi" w:cstheme="majorHAnsi"/>
        </w:rPr>
        <w:t>Trump's tweet is his second over</w:t>
      </w:r>
      <w:r w:rsidRPr="003B76D9">
        <w:rPr>
          <w:rFonts w:asciiTheme="majorHAnsi" w:hAnsiTheme="majorHAnsi" w:cstheme="majorHAnsi"/>
          <w:sz w:val="16"/>
        </w:rPr>
        <w:t xml:space="preserve"> the past </w:t>
      </w:r>
      <w:r w:rsidRPr="003B76D9">
        <w:rPr>
          <w:rStyle w:val="StyleUnderline"/>
          <w:rFonts w:asciiTheme="majorHAnsi" w:hAnsiTheme="majorHAnsi" w:cstheme="majorHAnsi"/>
        </w:rPr>
        <w:t>five days that accuses Macron of suggesting European nations need more robust militaries to protect themselves from the U.S., a mischaracterization of what the French president actually said.</w:t>
      </w:r>
      <w:r w:rsidRPr="003B76D9">
        <w:rPr>
          <w:rFonts w:asciiTheme="majorHAnsi" w:hAnsiTheme="majorHAnsi" w:cstheme="majorHAnsi"/>
          <w:sz w:val="16"/>
        </w:rPr>
        <w:t xml:space="preserve"> Macron, in an interview with Europe 1, suggested that Europe needs to better position itself militarily against an increasingly aggressive Russia. </w:t>
      </w:r>
      <w:r w:rsidRPr="003B76D9">
        <w:rPr>
          <w:rStyle w:val="StyleUnderline"/>
          <w:rFonts w:asciiTheme="majorHAnsi" w:hAnsiTheme="majorHAnsi" w:cstheme="majorHAnsi"/>
        </w:rPr>
        <w:t>Macron also lamented a U.S. decision to withdraw from a treaty with Russia that prohibited the manufacture of intermediate range nuclear missiles. The "main victim" of that</w:t>
      </w:r>
      <w:r w:rsidRPr="003B76D9">
        <w:rPr>
          <w:rFonts w:asciiTheme="majorHAnsi" w:hAnsiTheme="majorHAnsi" w:cstheme="majorHAnsi"/>
          <w:sz w:val="16"/>
        </w:rPr>
        <w:t xml:space="preserve"> move, </w:t>
      </w:r>
      <w:r w:rsidRPr="003B76D9">
        <w:rPr>
          <w:rStyle w:val="StyleUnderline"/>
          <w:rFonts w:asciiTheme="majorHAnsi" w:hAnsiTheme="majorHAnsi" w:cstheme="majorHAnsi"/>
        </w:rPr>
        <w:t>Macron said, is "Europe and its security</w:t>
      </w:r>
      <w:r w:rsidRPr="003B76D9">
        <w:rPr>
          <w:rFonts w:asciiTheme="majorHAnsi" w:hAnsiTheme="majorHAnsi" w:cstheme="majorHAnsi"/>
          <w:sz w:val="16"/>
        </w:rPr>
        <w:t>." “</w:t>
      </w:r>
      <w:r w:rsidRPr="003B76D9">
        <w:rPr>
          <w:rStyle w:val="StyleUnderline"/>
          <w:rFonts w:asciiTheme="majorHAnsi" w:hAnsiTheme="majorHAnsi" w:cstheme="majorHAnsi"/>
        </w:rPr>
        <w:t xml:space="preserve">I believe in </w:t>
      </w:r>
      <w:r w:rsidRPr="003B76D9">
        <w:rPr>
          <w:rFonts w:asciiTheme="majorHAnsi" w:hAnsiTheme="majorHAnsi" w:cstheme="majorHAnsi"/>
          <w:sz w:val="16"/>
        </w:rPr>
        <w:t xml:space="preserve">the project of </w:t>
      </w:r>
      <w:r w:rsidRPr="003B76D9">
        <w:rPr>
          <w:rStyle w:val="StyleUnderline"/>
          <w:rFonts w:asciiTheme="majorHAnsi" w:hAnsiTheme="majorHAnsi" w:cstheme="majorHAnsi"/>
        </w:rPr>
        <w:t xml:space="preserve">a sovereign Europe. We won’t protect Europe if we don’t </w:t>
      </w:r>
      <w:r w:rsidRPr="003B76D9">
        <w:rPr>
          <w:rFonts w:asciiTheme="majorHAnsi" w:hAnsiTheme="majorHAnsi" w:cstheme="majorHAnsi"/>
          <w:sz w:val="16"/>
        </w:rPr>
        <w:t xml:space="preserve">decide to </w:t>
      </w:r>
      <w:r w:rsidRPr="003B76D9">
        <w:rPr>
          <w:rStyle w:val="StyleUnderline"/>
          <w:rFonts w:asciiTheme="majorHAnsi" w:hAnsiTheme="majorHAnsi" w:cstheme="majorHAnsi"/>
        </w:rPr>
        <w:t>have a true European army,</w:t>
      </w:r>
      <w:r w:rsidRPr="003B76D9">
        <w:rPr>
          <w:rFonts w:asciiTheme="majorHAnsi" w:hAnsiTheme="majorHAnsi" w:cstheme="majorHAnsi"/>
          <w:sz w:val="16"/>
        </w:rPr>
        <w:t>" he said. “</w:t>
      </w:r>
      <w:r w:rsidRPr="003B76D9">
        <w:rPr>
          <w:rStyle w:val="StyleUnderline"/>
          <w:rFonts w:asciiTheme="majorHAnsi" w:hAnsiTheme="majorHAnsi" w:cstheme="majorHAnsi"/>
        </w:rPr>
        <w:t>We have to have a Europe that can defend itself alone</w:t>
      </w:r>
      <w:r w:rsidRPr="003B76D9">
        <w:rPr>
          <w:rFonts w:asciiTheme="majorHAnsi" w:hAnsiTheme="majorHAnsi" w:cstheme="majorHAnsi"/>
          <w:sz w:val="16"/>
        </w:rPr>
        <w:t xml:space="preserve"> — and without only </w:t>
      </w:r>
      <w:r w:rsidRPr="003B76D9">
        <w:rPr>
          <w:rStyle w:val="StyleUnderline"/>
          <w:rFonts w:asciiTheme="majorHAnsi" w:hAnsiTheme="majorHAnsi" w:cstheme="majorHAnsi"/>
        </w:rPr>
        <w:t>relying on the United States — in a more sovereign manner</w:t>
      </w:r>
      <w:r w:rsidRPr="003B76D9">
        <w:rPr>
          <w:rFonts w:asciiTheme="majorHAnsi" w:hAnsiTheme="majorHAnsi" w:cstheme="majorHAnsi"/>
          <w:sz w:val="16"/>
        </w:rPr>
        <w:t>." “</w:t>
      </w:r>
      <w:r w:rsidRPr="003B76D9">
        <w:rPr>
          <w:rStyle w:val="StyleUnderline"/>
          <w:rFonts w:asciiTheme="majorHAnsi" w:hAnsiTheme="majorHAnsi" w:cstheme="majorHAnsi"/>
        </w:rPr>
        <w:t>We should protect ourselves when it comes to China, Russia and even the U</w:t>
      </w:r>
      <w:r w:rsidRPr="003B76D9">
        <w:rPr>
          <w:rFonts w:asciiTheme="majorHAnsi" w:hAnsiTheme="majorHAnsi" w:cstheme="majorHAnsi"/>
          <w:sz w:val="16"/>
        </w:rPr>
        <w:t xml:space="preserve">nited </w:t>
      </w:r>
      <w:r w:rsidRPr="003B76D9">
        <w:rPr>
          <w:rStyle w:val="StyleUnderline"/>
          <w:rFonts w:asciiTheme="majorHAnsi" w:hAnsiTheme="majorHAnsi" w:cstheme="majorHAnsi"/>
        </w:rPr>
        <w:t>S</w:t>
      </w:r>
      <w:r w:rsidRPr="003B76D9">
        <w:rPr>
          <w:rFonts w:asciiTheme="majorHAnsi" w:hAnsiTheme="majorHAnsi" w:cstheme="majorHAnsi"/>
          <w:sz w:val="16"/>
        </w:rPr>
        <w:t xml:space="preserve">tates of America," the French president also said, alluding to the decision to pull out of the missile treaty with Russia. </w:t>
      </w:r>
      <w:r w:rsidRPr="003B76D9">
        <w:rPr>
          <w:rStyle w:val="StyleUnderline"/>
          <w:rFonts w:asciiTheme="majorHAnsi" w:hAnsiTheme="majorHAnsi" w:cstheme="majorHAnsi"/>
        </w:rPr>
        <w:t>Trump has repeatedly</w:t>
      </w:r>
      <w:r w:rsidRPr="003B76D9">
        <w:rPr>
          <w:rFonts w:asciiTheme="majorHAnsi" w:hAnsiTheme="majorHAnsi" w:cstheme="majorHAnsi"/>
          <w:sz w:val="16"/>
        </w:rPr>
        <w:t xml:space="preserve"> </w:t>
      </w:r>
      <w:r w:rsidRPr="003B76D9">
        <w:rPr>
          <w:rStyle w:val="StyleUnderline"/>
          <w:rFonts w:asciiTheme="majorHAnsi" w:hAnsiTheme="majorHAnsi" w:cstheme="majorHAnsi"/>
        </w:rPr>
        <w:t>called for NATO allies to rely less on the U.S. for their defense</w:t>
      </w:r>
      <w:r w:rsidRPr="003B76D9">
        <w:rPr>
          <w:rFonts w:asciiTheme="majorHAnsi" w:hAnsiTheme="majorHAnsi" w:cstheme="majorHAnsi"/>
          <w:sz w:val="16"/>
        </w:rPr>
        <w:t xml:space="preserve"> and has railed against nations that he says do not put enough of their gross domestic product toward defense spending. </w:t>
      </w:r>
      <w:r w:rsidRPr="003B76D9">
        <w:rPr>
          <w:rStyle w:val="StyleUnderline"/>
          <w:rFonts w:asciiTheme="majorHAnsi" w:hAnsiTheme="majorHAnsi" w:cstheme="majorHAnsi"/>
        </w:rPr>
        <w:t>Trump has regularly demanded that NATO countries increase their defense spending</w:t>
      </w:r>
      <w:r w:rsidRPr="003B76D9">
        <w:rPr>
          <w:rFonts w:asciiTheme="majorHAnsi" w:hAnsiTheme="majorHAnsi" w:cstheme="majorHAnsi"/>
          <w:sz w:val="16"/>
        </w:rPr>
        <w:t xml:space="preserve"> to a higher percentage of their GDP, fo</w:t>
      </w:r>
      <w:r w:rsidRPr="003B76D9">
        <w:rPr>
          <w:rStyle w:val="StyleUnderline"/>
          <w:rFonts w:asciiTheme="majorHAnsi" w:hAnsiTheme="majorHAnsi" w:cstheme="majorHAnsi"/>
        </w:rPr>
        <w:t xml:space="preserve">rcing the issue at last summer's NATO summit </w:t>
      </w:r>
      <w:r w:rsidRPr="003B76D9">
        <w:rPr>
          <w:rFonts w:asciiTheme="majorHAnsi" w:hAnsiTheme="majorHAnsi" w:cstheme="majorHAnsi"/>
          <w:sz w:val="16"/>
        </w:rPr>
        <w:t xml:space="preserve">by seeming to threaten to pull the U.S. out of the pact if spending targets were not met. </w:t>
      </w:r>
      <w:r w:rsidRPr="003B76D9">
        <w:rPr>
          <w:rStyle w:val="StyleUnderline"/>
          <w:rFonts w:asciiTheme="majorHAnsi" w:hAnsiTheme="majorHAnsi" w:cstheme="majorHAnsi"/>
        </w:rPr>
        <w:t>Macron</w:t>
      </w:r>
      <w:r w:rsidRPr="003B76D9">
        <w:rPr>
          <w:rFonts w:asciiTheme="majorHAnsi" w:hAnsiTheme="majorHAnsi" w:cstheme="majorHAnsi"/>
          <w:sz w:val="16"/>
        </w:rPr>
        <w:t xml:space="preserve">, in his interview, </w:t>
      </w:r>
      <w:r w:rsidRPr="003B76D9">
        <w:rPr>
          <w:rStyle w:val="StyleUnderline"/>
          <w:rFonts w:asciiTheme="majorHAnsi" w:hAnsiTheme="majorHAnsi" w:cstheme="majorHAnsi"/>
        </w:rPr>
        <w:t>agreed that Europe should become less dependent on the U.S. for its military</w:t>
      </w:r>
      <w:r w:rsidRPr="003B76D9">
        <w:rPr>
          <w:rFonts w:asciiTheme="majorHAnsi" w:hAnsiTheme="majorHAnsi" w:cstheme="majorHAnsi"/>
          <w:sz w:val="16"/>
        </w:rPr>
        <w:t>. The office of the French presidency said Trump's tweets were "made for Americans." Speaking to BFMTV, a spokesperson for the French presidency declined to comment on the series of tweets but added: "There is a link between the president of the Republic and Donald Trump. "</w:t>
      </w:r>
      <w:r w:rsidRPr="003B76D9">
        <w:rPr>
          <w:rStyle w:val="StyleUnderline"/>
          <w:rFonts w:asciiTheme="majorHAnsi" w:hAnsiTheme="majorHAnsi" w:cstheme="majorHAnsi"/>
        </w:rPr>
        <w:t>Beyond tweets, what matters to us is that they speak several times per week about the problems in the world</w:t>
      </w:r>
      <w:r w:rsidRPr="003B76D9">
        <w:rPr>
          <w:rFonts w:asciiTheme="majorHAnsi" w:hAnsiTheme="majorHAnsi" w:cstheme="majorHAnsi"/>
          <w:sz w:val="16"/>
        </w:rPr>
        <w:t xml:space="preserve">," the spokesperson was cited as saying. The French ambassador to the United States, Gérard Araud, said that Trump had mischaracterized Macron's comments about a "real European army," the remark that sparked Trump's ire. "For the sake of truth, Pres. @EmmanuelMacron didn't say that EU needed an army 'against the US.' It was an erroneous press report." French people on Twitter pointed out that Trump was criticizing Macron on the third anniversary of the Bataclan terror attacks in Paris. </w:t>
      </w:r>
      <w:r w:rsidRPr="003B76D9">
        <w:rPr>
          <w:rStyle w:val="StyleUnderline"/>
          <w:rFonts w:asciiTheme="majorHAnsi" w:hAnsiTheme="majorHAnsi" w:cstheme="majorHAnsi"/>
        </w:rPr>
        <w:t>The Trump-Macron relationship, which began with warm words and </w:t>
      </w:r>
      <w:hyperlink r:id="rId110" w:history="1">
        <w:r w:rsidRPr="003B76D9">
          <w:rPr>
            <w:rStyle w:val="StyleUnderline"/>
            <w:rFonts w:asciiTheme="majorHAnsi" w:hAnsiTheme="majorHAnsi" w:cstheme="majorHAnsi"/>
          </w:rPr>
          <w:t>long handshakes</w:t>
        </w:r>
      </w:hyperlink>
      <w:r w:rsidRPr="003B76D9">
        <w:rPr>
          <w:rStyle w:val="StyleUnderline"/>
          <w:rFonts w:asciiTheme="majorHAnsi" w:hAnsiTheme="majorHAnsi" w:cstheme="majorHAnsi"/>
        </w:rPr>
        <w:t>, has gone sour</w:t>
      </w:r>
      <w:r w:rsidRPr="003B76D9">
        <w:rPr>
          <w:rFonts w:asciiTheme="majorHAnsi" w:hAnsiTheme="majorHAnsi" w:cstheme="majorHAnsi"/>
          <w:sz w:val="16"/>
        </w:rPr>
        <w:t>. Just after landing in Paris on Friday, Trump took to Twitter to call Macron’s comments “very insulting,” adding a new layer of tension to the weekend’s ceremonies, although the two leaders discussed the issue during Trump’s visit. “</w:t>
      </w:r>
      <w:r w:rsidRPr="003B76D9">
        <w:rPr>
          <w:rStyle w:val="StyleUnderline"/>
          <w:rFonts w:asciiTheme="majorHAnsi" w:hAnsiTheme="majorHAnsi" w:cstheme="majorHAnsi"/>
        </w:rPr>
        <w:t>Never easy bringing up the fact that the U.S. must be treated fairly, which it hasn’t, on</w:t>
      </w:r>
      <w:r w:rsidRPr="003B76D9">
        <w:rPr>
          <w:rFonts w:asciiTheme="majorHAnsi" w:hAnsiTheme="majorHAnsi" w:cstheme="majorHAnsi"/>
          <w:sz w:val="16"/>
        </w:rPr>
        <w:t xml:space="preserve"> both </w:t>
      </w:r>
      <w:r w:rsidRPr="003B76D9">
        <w:rPr>
          <w:rStyle w:val="StyleUnderline"/>
          <w:rFonts w:asciiTheme="majorHAnsi" w:hAnsiTheme="majorHAnsi" w:cstheme="majorHAnsi"/>
        </w:rPr>
        <w:t>Military</w:t>
      </w:r>
      <w:r w:rsidRPr="003B76D9">
        <w:rPr>
          <w:rFonts w:asciiTheme="majorHAnsi" w:hAnsiTheme="majorHAnsi" w:cstheme="majorHAnsi"/>
          <w:sz w:val="16"/>
        </w:rPr>
        <w:t xml:space="preserve"> and Trade,” Trump tweeted after he returned to the U.S.</w:t>
      </w:r>
    </w:p>
    <w:p w14:paraId="7C1C83AF" w14:textId="77777777" w:rsidR="00C70BD3" w:rsidRPr="003B76D9" w:rsidRDefault="00C70BD3" w:rsidP="00C70BD3">
      <w:pPr>
        <w:rPr>
          <w:rFonts w:asciiTheme="majorHAnsi" w:hAnsiTheme="majorHAnsi" w:cstheme="majorHAnsi"/>
        </w:rPr>
      </w:pPr>
    </w:p>
    <w:p w14:paraId="6CF4D412" w14:textId="77777777" w:rsidR="00C70BD3" w:rsidRPr="003B76D9" w:rsidRDefault="00C70BD3" w:rsidP="00C70BD3">
      <w:pPr>
        <w:rPr>
          <w:rFonts w:asciiTheme="majorHAnsi" w:hAnsiTheme="majorHAnsi" w:cstheme="majorHAnsi"/>
          <w:sz w:val="10"/>
        </w:rPr>
      </w:pPr>
    </w:p>
    <w:p w14:paraId="0778AE5A" w14:textId="77777777" w:rsidR="00C70BD3" w:rsidRPr="003B76D9" w:rsidRDefault="00C70BD3" w:rsidP="00C70BD3">
      <w:pPr>
        <w:pStyle w:val="Heading4"/>
        <w:rPr>
          <w:rStyle w:val="Style13ptBold"/>
          <w:rFonts w:asciiTheme="majorHAnsi" w:hAnsiTheme="majorHAnsi" w:cstheme="majorHAnsi"/>
          <w:b/>
        </w:rPr>
      </w:pPr>
      <w:r w:rsidRPr="003B76D9">
        <w:rPr>
          <w:rStyle w:val="Style13ptBold"/>
          <w:rFonts w:asciiTheme="majorHAnsi" w:hAnsiTheme="majorHAnsi" w:cstheme="majorHAnsi"/>
          <w:b/>
        </w:rPr>
        <w:t xml:space="preserve">US-France cooperation is key to innovation – solves nuclear energy initiatives and growth </w:t>
      </w:r>
    </w:p>
    <w:p w14:paraId="3BC57741" w14:textId="77777777" w:rsidR="00C70BD3" w:rsidRPr="003B76D9" w:rsidRDefault="00C70BD3" w:rsidP="00C70BD3">
      <w:pPr>
        <w:rPr>
          <w:rStyle w:val="StyleUnderline"/>
          <w:rFonts w:asciiTheme="majorHAnsi" w:hAnsiTheme="majorHAnsi" w:cstheme="majorHAnsi"/>
          <w:u w:val="none"/>
        </w:rPr>
      </w:pPr>
      <w:r w:rsidRPr="003B76D9">
        <w:rPr>
          <w:rStyle w:val="Style13ptBold"/>
          <w:rFonts w:asciiTheme="majorHAnsi" w:hAnsiTheme="majorHAnsi" w:cstheme="majorHAnsi"/>
        </w:rPr>
        <w:t>Choudry 13</w:t>
      </w:r>
      <w:r w:rsidRPr="003B76D9">
        <w:rPr>
          <w:rStyle w:val="StyleUnderline"/>
          <w:rFonts w:asciiTheme="majorHAnsi" w:hAnsiTheme="majorHAnsi" w:cstheme="majorHAnsi"/>
          <w:u w:val="none"/>
        </w:rPr>
        <w:t xml:space="preserve"> – Senior Development Specialist at Global Peace Foundation, supports GPF’s global strategy on partnership and program development, with specific focus on resource development (Nilufar; “Innovation: The Cornerstone of U.S. France Relations”; 10/28/13; </w:t>
      </w:r>
      <w:hyperlink r:id="rId111" w:history="1">
        <w:r w:rsidRPr="003B76D9">
          <w:rPr>
            <w:rStyle w:val="Hyperlink"/>
            <w:rFonts w:asciiTheme="majorHAnsi" w:hAnsiTheme="majorHAnsi" w:cstheme="majorHAnsi"/>
          </w:rPr>
          <w:t>https://blog.meridian.org/forums/guess-what-happens-when-two-super-powers-get-together/</w:t>
        </w:r>
      </w:hyperlink>
      <w:r w:rsidRPr="003B76D9">
        <w:rPr>
          <w:rStyle w:val="StyleUnderline"/>
          <w:rFonts w:asciiTheme="majorHAnsi" w:hAnsiTheme="majorHAnsi" w:cstheme="majorHAnsi"/>
          <w:u w:val="none"/>
        </w:rPr>
        <w:t xml:space="preserve">; accessed 7/19/19) dc </w:t>
      </w:r>
    </w:p>
    <w:p w14:paraId="217CDA2C" w14:textId="77777777" w:rsidR="00C70BD3" w:rsidRPr="003B76D9" w:rsidRDefault="00C70BD3" w:rsidP="00C70BD3">
      <w:pPr>
        <w:rPr>
          <w:rStyle w:val="Emphasis"/>
          <w:rFonts w:asciiTheme="majorHAnsi" w:hAnsiTheme="majorHAnsi" w:cstheme="majorHAnsi"/>
        </w:rPr>
      </w:pPr>
      <w:r w:rsidRPr="003B76D9">
        <w:rPr>
          <w:rStyle w:val="StyleUnderline"/>
          <w:rFonts w:asciiTheme="majorHAnsi" w:hAnsiTheme="majorHAnsi" w:cstheme="majorHAnsi"/>
        </w:rPr>
        <w:t>When we think about U.S. France relations we are reminded of a</w:t>
      </w:r>
      <w:r w:rsidRPr="003B76D9">
        <w:rPr>
          <w:rStyle w:val="StyleUnderline"/>
          <w:rFonts w:asciiTheme="majorHAnsi" w:hAnsiTheme="majorHAnsi" w:cstheme="majorHAnsi"/>
          <w:sz w:val="16"/>
          <w:u w:val="none"/>
        </w:rPr>
        <w:t xml:space="preserve"> </w:t>
      </w:r>
      <w:r w:rsidRPr="003B76D9">
        <w:rPr>
          <w:rStyle w:val="Emphasis"/>
          <w:rFonts w:asciiTheme="majorHAnsi" w:hAnsiTheme="majorHAnsi" w:cstheme="majorHAnsi"/>
        </w:rPr>
        <w:t>special relationship</w:t>
      </w:r>
      <w:r w:rsidRPr="003B76D9">
        <w:rPr>
          <w:rStyle w:val="StyleUnderline"/>
          <w:rFonts w:asciiTheme="majorHAnsi" w:hAnsiTheme="majorHAnsi" w:cstheme="majorHAnsi"/>
          <w:sz w:val="16"/>
          <w:u w:val="none"/>
        </w:rPr>
        <w:t xml:space="preserve"> </w:t>
      </w:r>
      <w:r w:rsidRPr="003B76D9">
        <w:rPr>
          <w:rStyle w:val="StyleUnderline"/>
          <w:rFonts w:asciiTheme="majorHAnsi" w:hAnsiTheme="majorHAnsi" w:cstheme="majorHAnsi"/>
        </w:rPr>
        <w:t>that has endured</w:t>
      </w:r>
      <w:r w:rsidRPr="003B76D9">
        <w:rPr>
          <w:rStyle w:val="StyleUnderline"/>
          <w:rFonts w:asciiTheme="majorHAnsi" w:hAnsiTheme="majorHAnsi" w:cstheme="majorHAnsi"/>
          <w:sz w:val="16"/>
          <w:u w:val="none"/>
        </w:rPr>
        <w:t xml:space="preserve"> over the last </w:t>
      </w:r>
      <w:r w:rsidRPr="003B76D9">
        <w:rPr>
          <w:rStyle w:val="StyleUnderline"/>
          <w:rFonts w:asciiTheme="majorHAnsi" w:hAnsiTheme="majorHAnsi" w:cstheme="majorHAnsi"/>
        </w:rPr>
        <w:t>two centuries</w:t>
      </w:r>
      <w:r w:rsidRPr="003B76D9">
        <w:rPr>
          <w:rStyle w:val="StyleUnderline"/>
          <w:rFonts w:asciiTheme="majorHAnsi" w:hAnsiTheme="majorHAnsi" w:cstheme="majorHAnsi"/>
          <w:sz w:val="16"/>
          <w:u w:val="none"/>
        </w:rPr>
        <w:t xml:space="preserve">, a relationship deeply rooted in shared history and culture, and aligned values and goals on many political, economic, and security issues. What we often tend to overlook is that </w:t>
      </w:r>
      <w:r w:rsidRPr="003B76D9">
        <w:rPr>
          <w:rStyle w:val="Emphasis"/>
          <w:rFonts w:asciiTheme="majorHAnsi" w:hAnsiTheme="majorHAnsi" w:cstheme="majorHAnsi"/>
        </w:rPr>
        <w:t>innovation is the cornerstone of French-American partnership</w:t>
      </w:r>
      <w:r w:rsidRPr="003B76D9">
        <w:rPr>
          <w:rStyle w:val="StyleUnderline"/>
          <w:rFonts w:asciiTheme="majorHAnsi" w:hAnsiTheme="majorHAnsi" w:cstheme="majorHAnsi"/>
          <w:sz w:val="16"/>
          <w:u w:val="none"/>
        </w:rPr>
        <w:t xml:space="preserve">. </w:t>
      </w:r>
      <w:r w:rsidRPr="003B76D9">
        <w:rPr>
          <w:rStyle w:val="StyleUnderline"/>
          <w:rFonts w:asciiTheme="majorHAnsi" w:hAnsiTheme="majorHAnsi" w:cstheme="majorHAnsi"/>
        </w:rPr>
        <w:t>Innovation</w:t>
      </w:r>
      <w:r w:rsidRPr="003B76D9">
        <w:rPr>
          <w:rStyle w:val="StyleUnderline"/>
          <w:rFonts w:asciiTheme="majorHAnsi" w:hAnsiTheme="majorHAnsi" w:cstheme="majorHAnsi"/>
          <w:sz w:val="16"/>
          <w:u w:val="none"/>
        </w:rPr>
        <w:t xml:space="preserve">, which </w:t>
      </w:r>
      <w:r w:rsidRPr="003B76D9">
        <w:rPr>
          <w:rStyle w:val="StyleUnderline"/>
          <w:rFonts w:asciiTheme="majorHAnsi" w:hAnsiTheme="majorHAnsi" w:cstheme="majorHAnsi"/>
        </w:rPr>
        <w:t>drives economic growth, job creation and entrepreneurship is a number one priority for both the United States and France, countries ranked among the top three leading innovators</w:t>
      </w:r>
      <w:r w:rsidRPr="003B76D9">
        <w:rPr>
          <w:rStyle w:val="StyleUnderline"/>
          <w:rFonts w:asciiTheme="majorHAnsi" w:hAnsiTheme="majorHAnsi" w:cstheme="majorHAnsi"/>
          <w:sz w:val="16"/>
          <w:u w:val="none"/>
        </w:rPr>
        <w:t xml:space="preserve"> in the world by the 2013 Thompson Reuters’ Top 100 Global Innovators listing. While the U.S. and France maintain a strong geopolitical alliance, </w:t>
      </w:r>
      <w:r w:rsidRPr="003B76D9">
        <w:rPr>
          <w:rStyle w:val="StyleUnderline"/>
          <w:rFonts w:asciiTheme="majorHAnsi" w:hAnsiTheme="majorHAnsi" w:cstheme="majorHAnsi"/>
        </w:rPr>
        <w:t xml:space="preserve">there are </w:t>
      </w:r>
      <w:r w:rsidRPr="003B76D9">
        <w:rPr>
          <w:rStyle w:val="Emphasis"/>
          <w:rFonts w:asciiTheme="majorHAnsi" w:hAnsiTheme="majorHAnsi" w:cstheme="majorHAnsi"/>
        </w:rPr>
        <w:t>opportunities</w:t>
      </w:r>
      <w:r w:rsidRPr="003B76D9">
        <w:rPr>
          <w:rStyle w:val="StyleUnderline"/>
          <w:rFonts w:asciiTheme="majorHAnsi" w:hAnsiTheme="majorHAnsi" w:cstheme="majorHAnsi"/>
        </w:rPr>
        <w:t xml:space="preserve"> for both countries to increase their mutual commitment to promoting innovation and entrepreneurship through investments in new technologies, research and development and scientific exchanges</w:t>
      </w:r>
      <w:r w:rsidRPr="003B76D9">
        <w:rPr>
          <w:rFonts w:asciiTheme="majorHAnsi" w:hAnsiTheme="majorHAnsi" w:cstheme="majorHAnsi"/>
          <w:sz w:val="16"/>
        </w:rPr>
        <w:t>. This was the</w:t>
      </w:r>
      <w:r w:rsidRPr="003B76D9">
        <w:rPr>
          <w:rStyle w:val="StyleUnderline"/>
          <w:rFonts w:asciiTheme="majorHAnsi" w:hAnsiTheme="majorHAnsi" w:cstheme="majorHAnsi"/>
          <w:sz w:val="16"/>
          <w:u w:val="none"/>
        </w:rPr>
        <w:t xml:space="preserve"> primary focus of discussion at a working lunch of the U.S. France Leadership Dialogue in Paris on October 28, convened by Meridian International Center and Association France-Amériques, in association with the French-American Foundation and the French-American Cultural Foundation. At the Dialogue, French and American cross-sector participants, including Governor James Blanchard, Chairman of Meridian International Center; Ambassador Stuart Holliday, President, Meridian International Center; Congressman Bart Gordon; Maxmillian Angerholzer III, Senior Advisor &amp; Corporate Secretary, Richard Lounsbery Foundation, Alfred Siefer-Gaillardin, President, France-Amériques, Ambassador Jacques Andreani, President, U.S. Section, France-Amériques, Jean-Luc Allavena, President, French- American Foundation, France, Ambassador Jean-David Levitte, JLD Conseil and Clara Gaymard, President and CEO, GE France, among others, examined how </w:t>
      </w:r>
      <w:r w:rsidRPr="003B76D9">
        <w:rPr>
          <w:rStyle w:val="StyleUnderline"/>
          <w:rFonts w:asciiTheme="majorHAnsi" w:hAnsiTheme="majorHAnsi" w:cstheme="majorHAnsi"/>
        </w:rPr>
        <w:t xml:space="preserve">both countries can </w:t>
      </w:r>
      <w:r w:rsidRPr="003B76D9">
        <w:rPr>
          <w:rStyle w:val="Emphasis"/>
          <w:rFonts w:asciiTheme="majorHAnsi" w:hAnsiTheme="majorHAnsi" w:cstheme="majorHAnsi"/>
        </w:rPr>
        <w:t>implement cooperative policies</w:t>
      </w:r>
      <w:r w:rsidRPr="003B76D9">
        <w:rPr>
          <w:rStyle w:val="StyleUnderline"/>
          <w:rFonts w:asciiTheme="majorHAnsi" w:hAnsiTheme="majorHAnsi" w:cstheme="majorHAnsi"/>
          <w:sz w:val="16"/>
          <w:u w:val="none"/>
        </w:rPr>
        <w:t xml:space="preserve"> </w:t>
      </w:r>
      <w:r w:rsidRPr="003B76D9">
        <w:rPr>
          <w:rStyle w:val="StyleUnderline"/>
          <w:rFonts w:asciiTheme="majorHAnsi" w:hAnsiTheme="majorHAnsi" w:cstheme="majorHAnsi"/>
        </w:rPr>
        <w:t xml:space="preserve">and strategies to encourage economic growth and deepen collaboration in several areas, such as energy, research and development (R&amp;D), and higher education. </w:t>
      </w:r>
      <w:r w:rsidRPr="003B76D9">
        <w:rPr>
          <w:rStyle w:val="StyleUnderline"/>
          <w:rFonts w:asciiTheme="majorHAnsi" w:hAnsiTheme="majorHAnsi" w:cstheme="majorHAnsi"/>
          <w:sz w:val="16"/>
          <w:u w:val="none"/>
        </w:rPr>
        <w:t xml:space="preserve">The dialogue topics included </w:t>
      </w:r>
      <w:r w:rsidRPr="003B76D9">
        <w:rPr>
          <w:rStyle w:val="Emphasis"/>
          <w:rFonts w:asciiTheme="majorHAnsi" w:hAnsiTheme="majorHAnsi" w:cstheme="majorHAnsi"/>
        </w:rPr>
        <w:t>collaboration in the continued research and development of nuclear energy and shale gas</w:t>
      </w:r>
      <w:r w:rsidRPr="003B76D9">
        <w:rPr>
          <w:rStyle w:val="StyleUnderline"/>
          <w:rFonts w:asciiTheme="majorHAnsi" w:hAnsiTheme="majorHAnsi" w:cstheme="majorHAnsi"/>
          <w:sz w:val="16"/>
          <w:u w:val="none"/>
        </w:rPr>
        <w:t xml:space="preserve">, </w:t>
      </w:r>
      <w:r w:rsidRPr="003B76D9">
        <w:rPr>
          <w:rStyle w:val="StyleUnderline"/>
          <w:rFonts w:asciiTheme="majorHAnsi" w:hAnsiTheme="majorHAnsi" w:cstheme="majorHAnsi"/>
        </w:rPr>
        <w:t xml:space="preserve">the shifting climate for entrepreneurship and innovation in both countries, and the critical </w:t>
      </w:r>
      <w:r w:rsidRPr="003B76D9">
        <w:rPr>
          <w:rStyle w:val="Emphasis"/>
          <w:rFonts w:asciiTheme="majorHAnsi" w:hAnsiTheme="majorHAnsi" w:cstheme="majorHAnsi"/>
        </w:rPr>
        <w:t>importance of U.S.-France collaboration</w:t>
      </w:r>
      <w:r w:rsidRPr="003B76D9">
        <w:rPr>
          <w:rStyle w:val="StyleUnderline"/>
          <w:rFonts w:asciiTheme="majorHAnsi" w:hAnsiTheme="majorHAnsi" w:cstheme="majorHAnsi"/>
          <w:sz w:val="16"/>
          <w:u w:val="none"/>
        </w:rPr>
        <w:t xml:space="preserve"> </w:t>
      </w:r>
      <w:r w:rsidRPr="003B76D9">
        <w:rPr>
          <w:rStyle w:val="StyleUnderline"/>
          <w:rFonts w:asciiTheme="majorHAnsi" w:hAnsiTheme="majorHAnsi" w:cstheme="majorHAnsi"/>
        </w:rPr>
        <w:t>for</w:t>
      </w:r>
      <w:r w:rsidRPr="003B76D9">
        <w:rPr>
          <w:rStyle w:val="StyleUnderline"/>
          <w:rFonts w:asciiTheme="majorHAnsi" w:hAnsiTheme="majorHAnsi" w:cstheme="majorHAnsi"/>
          <w:sz w:val="16"/>
          <w:u w:val="none"/>
        </w:rPr>
        <w:t xml:space="preserve"> the success of the </w:t>
      </w:r>
      <w:r w:rsidRPr="003B76D9">
        <w:rPr>
          <w:rStyle w:val="StyleUnderline"/>
          <w:rFonts w:asciiTheme="majorHAnsi" w:hAnsiTheme="majorHAnsi" w:cstheme="majorHAnsi"/>
        </w:rPr>
        <w:t>Transatlantic Trade and Investment Partnership.</w:t>
      </w:r>
      <w:r w:rsidRPr="003B76D9">
        <w:rPr>
          <w:rStyle w:val="StyleUnderline"/>
          <w:rFonts w:asciiTheme="majorHAnsi" w:hAnsiTheme="majorHAnsi" w:cstheme="majorHAnsi"/>
          <w:sz w:val="16"/>
          <w:u w:val="none"/>
        </w:rPr>
        <w:t xml:space="preserve"> The dialogue will continue in Paris in 2014 which will take a closer look at “energy” as an important case study. </w:t>
      </w:r>
      <w:r w:rsidRPr="003B76D9">
        <w:rPr>
          <w:rStyle w:val="StyleUnderline"/>
          <w:rFonts w:asciiTheme="majorHAnsi" w:hAnsiTheme="majorHAnsi" w:cstheme="majorHAnsi"/>
        </w:rPr>
        <w:t>The U.S. and France have many unique successes and challenges in the energy sector, including timely issues such as nuclear power and shale gas.</w:t>
      </w:r>
      <w:r w:rsidRPr="003B76D9">
        <w:rPr>
          <w:rStyle w:val="StyleUnderline"/>
          <w:rFonts w:asciiTheme="majorHAnsi" w:hAnsiTheme="majorHAnsi" w:cstheme="majorHAnsi"/>
          <w:sz w:val="16"/>
          <w:u w:val="none"/>
        </w:rPr>
        <w:t xml:space="preserve"> The Paris session will examine </w:t>
      </w:r>
      <w:r w:rsidRPr="003B76D9">
        <w:rPr>
          <w:rStyle w:val="StyleUnderline"/>
          <w:rFonts w:asciiTheme="majorHAnsi" w:hAnsiTheme="majorHAnsi" w:cstheme="majorHAnsi"/>
        </w:rPr>
        <w:t>additional</w:t>
      </w:r>
      <w:r w:rsidRPr="003B76D9">
        <w:rPr>
          <w:rStyle w:val="StyleUnderline"/>
          <w:rFonts w:asciiTheme="majorHAnsi" w:hAnsiTheme="majorHAnsi" w:cstheme="majorHAnsi"/>
          <w:sz w:val="16"/>
          <w:u w:val="none"/>
        </w:rPr>
        <w:t xml:space="preserve"> </w:t>
      </w:r>
      <w:r w:rsidRPr="003B76D9">
        <w:rPr>
          <w:rStyle w:val="StyleUnderline"/>
          <w:rFonts w:asciiTheme="majorHAnsi" w:hAnsiTheme="majorHAnsi" w:cstheme="majorHAnsi"/>
        </w:rPr>
        <w:t xml:space="preserve">collaborative opportunities in policy, civil society, R&amp;D, public-private partnerships that would strengthen both countries’ long-term prospects. </w:t>
      </w:r>
      <w:r w:rsidRPr="003B76D9">
        <w:rPr>
          <w:rStyle w:val="StyleUnderline"/>
          <w:rFonts w:asciiTheme="majorHAnsi" w:hAnsiTheme="majorHAnsi" w:cstheme="majorHAnsi"/>
          <w:sz w:val="16"/>
          <w:u w:val="none"/>
        </w:rPr>
        <w:t xml:space="preserve">The U.S.-France Leadership Dialogue was launched by Meridian International Center in 2011 to create a sustained conversation among public and private sector leaders from both countries on key policy issues, and is structured around a series of forums held alternately in the United States and France. The primary purpose of this dialogue is to lay the groundwork for concrete bilateral initiatives to address shared economic and social challenges. </w:t>
      </w:r>
      <w:r w:rsidRPr="003B76D9">
        <w:rPr>
          <w:rStyle w:val="Emphasis"/>
          <w:rFonts w:asciiTheme="majorHAnsi" w:hAnsiTheme="majorHAnsi" w:cstheme="majorHAnsi"/>
        </w:rPr>
        <w:t>The U.S. has an enormously important and valuable relationship with France</w:t>
      </w:r>
      <w:r w:rsidRPr="003B76D9">
        <w:rPr>
          <w:rStyle w:val="StyleUnderline"/>
          <w:rFonts w:asciiTheme="majorHAnsi" w:hAnsiTheme="majorHAnsi" w:cstheme="majorHAnsi"/>
          <w:sz w:val="16"/>
          <w:u w:val="none"/>
        </w:rPr>
        <w:t xml:space="preserve">, a </w:t>
      </w:r>
      <w:r w:rsidRPr="003B76D9">
        <w:rPr>
          <w:rStyle w:val="StyleUnderline"/>
          <w:rFonts w:asciiTheme="majorHAnsi" w:hAnsiTheme="majorHAnsi" w:cstheme="majorHAnsi"/>
        </w:rPr>
        <w:t>relationship</w:t>
      </w:r>
      <w:r w:rsidRPr="003B76D9">
        <w:rPr>
          <w:rStyle w:val="StyleUnderline"/>
          <w:rFonts w:asciiTheme="majorHAnsi" w:hAnsiTheme="majorHAnsi" w:cstheme="majorHAnsi"/>
          <w:sz w:val="16"/>
          <w:u w:val="none"/>
        </w:rPr>
        <w:t xml:space="preserve"> marked by shared history on one side; </w:t>
      </w:r>
      <w:r w:rsidRPr="003B76D9">
        <w:rPr>
          <w:rStyle w:val="StyleUnderline"/>
          <w:rFonts w:asciiTheme="majorHAnsi" w:hAnsiTheme="majorHAnsi" w:cstheme="majorHAnsi"/>
        </w:rPr>
        <w:t>and economic partnership and innovation</w:t>
      </w:r>
      <w:r w:rsidRPr="003B76D9">
        <w:rPr>
          <w:rStyle w:val="StyleUnderline"/>
          <w:rFonts w:asciiTheme="majorHAnsi" w:hAnsiTheme="majorHAnsi" w:cstheme="majorHAnsi"/>
          <w:sz w:val="16"/>
          <w:u w:val="none"/>
        </w:rPr>
        <w:t xml:space="preserve"> on the other. </w:t>
      </w:r>
      <w:r w:rsidRPr="003B76D9">
        <w:rPr>
          <w:rStyle w:val="StyleUnderline"/>
          <w:rFonts w:asciiTheme="majorHAnsi" w:hAnsiTheme="majorHAnsi" w:cstheme="majorHAnsi"/>
        </w:rPr>
        <w:t>Leveraging this relationship to enhance innovation will be key to driving economic growth in both countries and globally. The U.S. and France may learn from one another’s innovation policy successes and challenges, and</w:t>
      </w:r>
      <w:r w:rsidRPr="003B76D9">
        <w:rPr>
          <w:rStyle w:val="StyleUnderline"/>
          <w:rFonts w:asciiTheme="majorHAnsi" w:hAnsiTheme="majorHAnsi" w:cstheme="majorHAnsi"/>
          <w:sz w:val="16"/>
          <w:u w:val="none"/>
        </w:rPr>
        <w:t xml:space="preserve"> </w:t>
      </w:r>
      <w:r w:rsidRPr="003B76D9">
        <w:rPr>
          <w:rStyle w:val="StyleUnderline"/>
          <w:rFonts w:asciiTheme="majorHAnsi" w:hAnsiTheme="majorHAnsi" w:cstheme="majorHAnsi"/>
        </w:rPr>
        <w:t>examine</w:t>
      </w:r>
      <w:r w:rsidRPr="003B76D9">
        <w:rPr>
          <w:rStyle w:val="StyleUnderline"/>
          <w:rFonts w:asciiTheme="majorHAnsi" w:hAnsiTheme="majorHAnsi" w:cstheme="majorHAnsi"/>
          <w:sz w:val="16"/>
          <w:u w:val="none"/>
        </w:rPr>
        <w:t xml:space="preserve"> </w:t>
      </w:r>
      <w:r w:rsidRPr="003B76D9">
        <w:rPr>
          <w:rStyle w:val="StyleUnderline"/>
          <w:rFonts w:asciiTheme="majorHAnsi" w:hAnsiTheme="majorHAnsi" w:cstheme="majorHAnsi"/>
        </w:rPr>
        <w:t>where further alignment of specific projects</w:t>
      </w:r>
      <w:r w:rsidRPr="003B76D9">
        <w:rPr>
          <w:rStyle w:val="StyleUnderline"/>
          <w:rFonts w:asciiTheme="majorHAnsi" w:hAnsiTheme="majorHAnsi" w:cstheme="majorHAnsi"/>
          <w:sz w:val="16"/>
          <w:u w:val="none"/>
        </w:rPr>
        <w:t xml:space="preserve"> in both the public and private sectors </w:t>
      </w:r>
      <w:r w:rsidRPr="003B76D9">
        <w:rPr>
          <w:rStyle w:val="Emphasis"/>
          <w:rFonts w:asciiTheme="majorHAnsi" w:hAnsiTheme="majorHAnsi" w:cstheme="majorHAnsi"/>
        </w:rPr>
        <w:t>might lead to new ideas, better outcomes, and future growth.</w:t>
      </w:r>
    </w:p>
    <w:p w14:paraId="4DCA907E" w14:textId="77777777" w:rsidR="00C70BD3" w:rsidRPr="003B76D9" w:rsidRDefault="00C70BD3" w:rsidP="00C70BD3">
      <w:pPr>
        <w:rPr>
          <w:rFonts w:asciiTheme="majorHAnsi" w:hAnsiTheme="majorHAnsi" w:cstheme="majorHAnsi"/>
        </w:rPr>
      </w:pPr>
    </w:p>
    <w:p w14:paraId="6F1608B0" w14:textId="77777777" w:rsidR="00C70BD3" w:rsidRPr="003B76D9" w:rsidRDefault="00C70BD3" w:rsidP="00C70BD3">
      <w:pPr>
        <w:rPr>
          <w:rStyle w:val="Emphasis"/>
          <w:rFonts w:asciiTheme="majorHAnsi" w:eastAsia="Cambria" w:hAnsiTheme="majorHAnsi" w:cstheme="majorHAnsi"/>
          <w:b w:val="0"/>
          <w:iCs w:val="0"/>
          <w:sz w:val="16"/>
        </w:rPr>
      </w:pPr>
    </w:p>
    <w:p w14:paraId="3B583CC0" w14:textId="77777777" w:rsidR="00C70BD3" w:rsidRPr="003B76D9" w:rsidRDefault="00C70BD3" w:rsidP="00C70BD3">
      <w:pPr>
        <w:pStyle w:val="Heading4"/>
        <w:rPr>
          <w:rStyle w:val="Style13ptBold"/>
          <w:rFonts w:asciiTheme="majorHAnsi" w:hAnsiTheme="majorHAnsi" w:cstheme="majorHAnsi"/>
          <w:b/>
        </w:rPr>
      </w:pPr>
      <w:r w:rsidRPr="003B76D9">
        <w:rPr>
          <w:rStyle w:val="Style13ptBold"/>
          <w:rFonts w:asciiTheme="majorHAnsi" w:hAnsiTheme="majorHAnsi" w:cstheme="majorHAnsi"/>
          <w:b/>
        </w:rPr>
        <w:t xml:space="preserve">Nuclear energy solves warming – low carbon emissions, reliable, and doesn’t emit radiation </w:t>
      </w:r>
    </w:p>
    <w:p w14:paraId="431F727C" w14:textId="77777777" w:rsidR="00C70BD3" w:rsidRPr="003B76D9" w:rsidRDefault="00C70BD3" w:rsidP="00C70BD3">
      <w:pPr>
        <w:rPr>
          <w:rFonts w:asciiTheme="majorHAnsi" w:hAnsiTheme="majorHAnsi" w:cstheme="majorHAnsi"/>
        </w:rPr>
      </w:pPr>
      <w:r w:rsidRPr="003B76D9">
        <w:rPr>
          <w:rStyle w:val="Style13ptBold"/>
          <w:rFonts w:asciiTheme="majorHAnsi" w:hAnsiTheme="majorHAnsi" w:cstheme="majorHAnsi"/>
        </w:rPr>
        <w:t>Rhodes 18</w:t>
      </w:r>
      <w:r w:rsidRPr="003B76D9">
        <w:rPr>
          <w:rFonts w:asciiTheme="majorHAnsi" w:hAnsiTheme="majorHAnsi" w:cstheme="majorHAnsi"/>
        </w:rPr>
        <w:t xml:space="preserve"> – author of numerous books, including the recently published Energy: A Human History, and is the winner of the Pulitzer Prize, the National Book Award, and the National Book Critics Circle Award, visiting scholar at Harvard, MIT and Stanford (Richard; “Why Nuclear Power Must Be Part of the Energy Solution”; 7/19/18; </w:t>
      </w:r>
      <w:hyperlink r:id="rId112" w:history="1">
        <w:r w:rsidRPr="003B76D9">
          <w:rPr>
            <w:rStyle w:val="Hyperlink"/>
            <w:rFonts w:asciiTheme="majorHAnsi" w:hAnsiTheme="majorHAnsi" w:cstheme="majorHAnsi"/>
          </w:rPr>
          <w:t>https://e360.yale.edu/features/why-nuclear-power-must-be-part-of-the-energy-solution-environmentalists-climate</w:t>
        </w:r>
      </w:hyperlink>
      <w:r w:rsidRPr="003B76D9">
        <w:rPr>
          <w:rFonts w:asciiTheme="majorHAnsi" w:hAnsiTheme="majorHAnsi" w:cstheme="majorHAnsi"/>
        </w:rPr>
        <w:t xml:space="preserve">; accessed 7/19/19) dc </w:t>
      </w:r>
    </w:p>
    <w:p w14:paraId="2877C5A2" w14:textId="77777777" w:rsidR="00C70BD3" w:rsidRPr="003B76D9" w:rsidRDefault="00C70BD3" w:rsidP="00C70BD3">
      <w:pPr>
        <w:rPr>
          <w:rFonts w:asciiTheme="majorHAnsi" w:hAnsiTheme="majorHAnsi" w:cstheme="majorHAnsi"/>
          <w:sz w:val="16"/>
        </w:rPr>
      </w:pPr>
      <w:r w:rsidRPr="003B76D9">
        <w:rPr>
          <w:rStyle w:val="StyleUnderline"/>
          <w:rFonts w:asciiTheme="majorHAnsi" w:hAnsiTheme="majorHAnsi" w:cstheme="majorHAnsi"/>
        </w:rPr>
        <w:t xml:space="preserve">For </w:t>
      </w:r>
      <w:r w:rsidRPr="003B76D9">
        <w:rPr>
          <w:rStyle w:val="Emphasis"/>
          <w:rFonts w:asciiTheme="majorHAnsi" w:hAnsiTheme="majorHAnsi" w:cstheme="majorHAnsi"/>
        </w:rPr>
        <w:t>too many</w:t>
      </w:r>
      <w:r w:rsidRPr="003B76D9">
        <w:rPr>
          <w:rStyle w:val="StyleUnderline"/>
          <w:rFonts w:asciiTheme="majorHAnsi" w:hAnsiTheme="majorHAnsi" w:cstheme="majorHAnsi"/>
        </w:rPr>
        <w:t xml:space="preserve"> environmentalists</w:t>
      </w:r>
      <w:r w:rsidRPr="003B76D9">
        <w:rPr>
          <w:rFonts w:asciiTheme="majorHAnsi" w:hAnsiTheme="majorHAnsi" w:cstheme="majorHAnsi"/>
          <w:sz w:val="16"/>
        </w:rPr>
        <w:t xml:space="preserve"> concerned with global warming, </w:t>
      </w:r>
      <w:r w:rsidRPr="003B76D9">
        <w:rPr>
          <w:rStyle w:val="StyleUnderline"/>
          <w:rFonts w:asciiTheme="majorHAnsi" w:hAnsiTheme="majorHAnsi" w:cstheme="majorHAnsi"/>
        </w:rPr>
        <w:t>nuclear energy is today’s Devil’s excrement. They condemn it for its production and use of radioactive fuels and for the</w:t>
      </w:r>
      <w:r w:rsidRPr="003B76D9">
        <w:rPr>
          <w:rFonts w:asciiTheme="majorHAnsi" w:hAnsiTheme="majorHAnsi" w:cstheme="majorHAnsi"/>
          <w:sz w:val="16"/>
        </w:rPr>
        <w:t xml:space="preserve"> supposed </w:t>
      </w:r>
      <w:r w:rsidRPr="003B76D9">
        <w:rPr>
          <w:rStyle w:val="StyleUnderline"/>
          <w:rFonts w:asciiTheme="majorHAnsi" w:hAnsiTheme="majorHAnsi" w:cstheme="majorHAnsi"/>
        </w:rPr>
        <w:t>problem of disposing of its waste</w:t>
      </w:r>
      <w:r w:rsidRPr="003B76D9">
        <w:rPr>
          <w:rFonts w:asciiTheme="majorHAnsi" w:hAnsiTheme="majorHAnsi" w:cstheme="majorHAnsi"/>
          <w:sz w:val="16"/>
        </w:rPr>
        <w:t xml:space="preserve">. In my judgment, </w:t>
      </w:r>
      <w:r w:rsidRPr="003B76D9">
        <w:rPr>
          <w:rStyle w:val="StyleUnderline"/>
          <w:rFonts w:asciiTheme="majorHAnsi" w:hAnsiTheme="majorHAnsi" w:cstheme="majorHAnsi"/>
        </w:rPr>
        <w:t xml:space="preserve">their condemnation of this efficient, low-carbon source of baseload energy </w:t>
      </w:r>
      <w:r w:rsidRPr="003B76D9">
        <w:rPr>
          <w:rStyle w:val="Emphasis"/>
          <w:rFonts w:asciiTheme="majorHAnsi" w:hAnsiTheme="majorHAnsi" w:cstheme="majorHAnsi"/>
        </w:rPr>
        <w:t>is misplaced</w:t>
      </w:r>
      <w:r w:rsidRPr="003B76D9">
        <w:rPr>
          <w:rFonts w:asciiTheme="majorHAnsi" w:hAnsiTheme="majorHAnsi" w:cstheme="majorHAnsi"/>
          <w:sz w:val="16"/>
        </w:rPr>
        <w:t xml:space="preserve">. Far from being the Devil’s excrement, </w:t>
      </w:r>
      <w:r w:rsidRPr="003B76D9">
        <w:rPr>
          <w:rStyle w:val="StyleUnderline"/>
          <w:rFonts w:asciiTheme="majorHAnsi" w:hAnsiTheme="majorHAnsi" w:cstheme="majorHAnsi"/>
        </w:rPr>
        <w:t>nuclear power</w:t>
      </w:r>
      <w:r w:rsidRPr="003B76D9">
        <w:rPr>
          <w:rFonts w:asciiTheme="majorHAnsi" w:hAnsiTheme="majorHAnsi" w:cstheme="majorHAnsi"/>
          <w:sz w:val="16"/>
        </w:rPr>
        <w:t xml:space="preserve"> can be, and </w:t>
      </w:r>
      <w:r w:rsidRPr="003B76D9">
        <w:rPr>
          <w:rStyle w:val="Emphasis"/>
          <w:rFonts w:asciiTheme="majorHAnsi" w:hAnsiTheme="majorHAnsi" w:cstheme="majorHAnsi"/>
        </w:rPr>
        <w:t>should be,</w:t>
      </w:r>
      <w:r w:rsidRPr="003B76D9">
        <w:rPr>
          <w:rFonts w:asciiTheme="majorHAnsi" w:hAnsiTheme="majorHAnsi" w:cstheme="majorHAnsi"/>
          <w:sz w:val="16"/>
        </w:rPr>
        <w:t xml:space="preserve"> one major </w:t>
      </w:r>
      <w:r w:rsidRPr="003B76D9">
        <w:rPr>
          <w:rStyle w:val="StyleUnderline"/>
          <w:rFonts w:asciiTheme="majorHAnsi" w:hAnsiTheme="majorHAnsi" w:cstheme="majorHAnsi"/>
        </w:rPr>
        <w:t xml:space="preserve">component of our rescue from a hotter, more meteorologically destructive world. </w:t>
      </w:r>
      <w:r w:rsidRPr="003B76D9">
        <w:rPr>
          <w:rFonts w:asciiTheme="majorHAnsi" w:hAnsiTheme="majorHAnsi" w:cstheme="majorHAnsi"/>
          <w:sz w:val="16"/>
        </w:rPr>
        <w:t xml:space="preserve">Like all energy sources, nuclear power has advantages and disadvantages. What are nuclear power’s benefits? </w:t>
      </w:r>
      <w:r w:rsidRPr="003B76D9">
        <w:rPr>
          <w:rStyle w:val="StyleUnderline"/>
          <w:rFonts w:asciiTheme="majorHAnsi" w:hAnsiTheme="majorHAnsi" w:cstheme="majorHAnsi"/>
        </w:rPr>
        <w:t>First</w:t>
      </w:r>
      <w:r w:rsidRPr="003B76D9">
        <w:rPr>
          <w:rFonts w:asciiTheme="majorHAnsi" w:hAnsiTheme="majorHAnsi" w:cstheme="majorHAnsi"/>
          <w:sz w:val="16"/>
        </w:rPr>
        <w:t xml:space="preserve"> and foremost, </w:t>
      </w:r>
      <w:r w:rsidRPr="003B76D9">
        <w:rPr>
          <w:rStyle w:val="StyleUnderline"/>
          <w:rFonts w:asciiTheme="majorHAnsi" w:hAnsiTheme="majorHAnsi" w:cstheme="majorHAnsi"/>
        </w:rPr>
        <w:t>since it produces energy via nuclear fission</w:t>
      </w:r>
      <w:r w:rsidRPr="003B76D9">
        <w:rPr>
          <w:rFonts w:asciiTheme="majorHAnsi" w:hAnsiTheme="majorHAnsi" w:cstheme="majorHAnsi"/>
          <w:sz w:val="16"/>
        </w:rPr>
        <w:t xml:space="preserve"> rather than chemical burning, </w:t>
      </w:r>
      <w:r w:rsidRPr="003B76D9">
        <w:rPr>
          <w:rStyle w:val="Emphasis"/>
          <w:rFonts w:asciiTheme="majorHAnsi" w:hAnsiTheme="majorHAnsi" w:cstheme="majorHAnsi"/>
        </w:rPr>
        <w:t>it generates baseload electricity with no output of carbon</w:t>
      </w:r>
      <w:r w:rsidRPr="003B76D9">
        <w:rPr>
          <w:rFonts w:asciiTheme="majorHAnsi" w:hAnsiTheme="majorHAnsi" w:cstheme="majorHAnsi"/>
          <w:sz w:val="16"/>
        </w:rPr>
        <w:t xml:space="preserve">, </w:t>
      </w:r>
      <w:r w:rsidRPr="003B76D9">
        <w:rPr>
          <w:rStyle w:val="StyleUnderline"/>
          <w:rFonts w:asciiTheme="majorHAnsi" w:hAnsiTheme="majorHAnsi" w:cstheme="majorHAnsi"/>
        </w:rPr>
        <w:t>the villainous element of global warming. Switching from coal to natural gas is a step toward decarbonizing, since burning natural gas produces about half the carbon dioxide of burning coal</w:t>
      </w:r>
      <w:r w:rsidRPr="003B76D9">
        <w:rPr>
          <w:rFonts w:asciiTheme="majorHAnsi" w:hAnsiTheme="majorHAnsi" w:cstheme="majorHAnsi"/>
          <w:sz w:val="16"/>
        </w:rPr>
        <w:t xml:space="preserve">. But </w:t>
      </w:r>
      <w:r w:rsidRPr="003B76D9">
        <w:rPr>
          <w:rStyle w:val="StyleUnderline"/>
          <w:rFonts w:asciiTheme="majorHAnsi" w:hAnsiTheme="majorHAnsi" w:cstheme="majorHAnsi"/>
        </w:rPr>
        <w:t xml:space="preserve">switching from coal to nuclear power is </w:t>
      </w:r>
      <w:r w:rsidRPr="003B76D9">
        <w:rPr>
          <w:rStyle w:val="Emphasis"/>
          <w:rFonts w:asciiTheme="majorHAnsi" w:hAnsiTheme="majorHAnsi" w:cstheme="majorHAnsi"/>
        </w:rPr>
        <w:t>radically decarbonizing</w:t>
      </w:r>
      <w:r w:rsidRPr="003B76D9">
        <w:rPr>
          <w:rFonts w:asciiTheme="majorHAnsi" w:hAnsiTheme="majorHAnsi" w:cstheme="majorHAnsi"/>
          <w:sz w:val="16"/>
        </w:rPr>
        <w:t xml:space="preserve">, since </w:t>
      </w:r>
      <w:r w:rsidRPr="003B76D9">
        <w:rPr>
          <w:rStyle w:val="StyleUnderline"/>
          <w:rFonts w:asciiTheme="majorHAnsi" w:hAnsiTheme="majorHAnsi" w:cstheme="majorHAnsi"/>
        </w:rPr>
        <w:t xml:space="preserve">nuclear power plants release greenhouse gases only </w:t>
      </w:r>
      <w:r w:rsidRPr="003B76D9">
        <w:rPr>
          <w:rFonts w:asciiTheme="majorHAnsi" w:hAnsiTheme="majorHAnsi" w:cstheme="majorHAnsi"/>
          <w:sz w:val="16"/>
        </w:rPr>
        <w:t xml:space="preserve">from the ancillary use of fossil fuels </w:t>
      </w:r>
      <w:r w:rsidRPr="003B76D9">
        <w:rPr>
          <w:rStyle w:val="StyleUnderline"/>
          <w:rFonts w:asciiTheme="majorHAnsi" w:hAnsiTheme="majorHAnsi" w:cstheme="majorHAnsi"/>
        </w:rPr>
        <w:t>during their construction, mining, fuel processing, maintenance, and decommissioning</w:t>
      </w:r>
      <w:r w:rsidRPr="003B76D9">
        <w:rPr>
          <w:rFonts w:asciiTheme="majorHAnsi" w:hAnsiTheme="majorHAnsi" w:cstheme="majorHAnsi"/>
          <w:sz w:val="16"/>
        </w:rPr>
        <w:t xml:space="preserve"> — </w:t>
      </w:r>
      <w:r w:rsidRPr="003B76D9">
        <w:rPr>
          <w:rStyle w:val="Emphasis"/>
          <w:rFonts w:asciiTheme="majorHAnsi" w:hAnsiTheme="majorHAnsi" w:cstheme="majorHAnsi"/>
        </w:rPr>
        <w:t>about as much as solar power does</w:t>
      </w:r>
      <w:r w:rsidRPr="003B76D9">
        <w:rPr>
          <w:rFonts w:asciiTheme="majorHAnsi" w:hAnsiTheme="majorHAnsi" w:cstheme="majorHAnsi"/>
          <w:sz w:val="16"/>
        </w:rPr>
        <w:t xml:space="preserve">, which is about 4 to 5 percent as much as a natural gas-fired power plant. </w:t>
      </w:r>
      <w:r w:rsidRPr="003B76D9">
        <w:rPr>
          <w:rStyle w:val="Emphasis"/>
          <w:rFonts w:asciiTheme="majorHAnsi" w:hAnsiTheme="majorHAnsi" w:cstheme="majorHAnsi"/>
        </w:rPr>
        <w:t>Nuclear power releases less radiation</w:t>
      </w:r>
      <w:r w:rsidRPr="003B76D9">
        <w:rPr>
          <w:rFonts w:asciiTheme="majorHAnsi" w:hAnsiTheme="majorHAnsi" w:cstheme="majorHAnsi"/>
          <w:sz w:val="16"/>
        </w:rPr>
        <w:t xml:space="preserve"> into the environment </w:t>
      </w:r>
      <w:r w:rsidRPr="003B76D9">
        <w:rPr>
          <w:rStyle w:val="Emphasis"/>
          <w:rFonts w:asciiTheme="majorHAnsi" w:hAnsiTheme="majorHAnsi" w:cstheme="majorHAnsi"/>
        </w:rPr>
        <w:t xml:space="preserve">than any other major energy source. </w:t>
      </w:r>
      <w:r w:rsidRPr="003B76D9">
        <w:rPr>
          <w:rFonts w:asciiTheme="majorHAnsi" w:hAnsiTheme="majorHAnsi" w:cstheme="majorHAnsi"/>
          <w:sz w:val="16"/>
        </w:rPr>
        <w:t xml:space="preserve">Second, </w:t>
      </w:r>
      <w:r w:rsidRPr="003B76D9">
        <w:rPr>
          <w:rStyle w:val="StyleUnderline"/>
          <w:rFonts w:asciiTheme="majorHAnsi" w:hAnsiTheme="majorHAnsi" w:cstheme="majorHAnsi"/>
        </w:rPr>
        <w:t xml:space="preserve">nuclear power plants operate at </w:t>
      </w:r>
      <w:r w:rsidRPr="003B76D9">
        <w:rPr>
          <w:rStyle w:val="Emphasis"/>
          <w:rFonts w:asciiTheme="majorHAnsi" w:hAnsiTheme="majorHAnsi" w:cstheme="majorHAnsi"/>
        </w:rPr>
        <w:t>much higher capacity factors</w:t>
      </w:r>
      <w:r w:rsidRPr="003B76D9">
        <w:rPr>
          <w:rStyle w:val="StyleUnderline"/>
          <w:rFonts w:asciiTheme="majorHAnsi" w:hAnsiTheme="majorHAnsi" w:cstheme="majorHAnsi"/>
        </w:rPr>
        <w:t xml:space="preserve"> than renewable energy sources or fossil fuels. Capacity factor is a measure of what percentage of the time a power plant actually produces energy</w:t>
      </w:r>
      <w:r w:rsidRPr="003B76D9">
        <w:rPr>
          <w:rFonts w:asciiTheme="majorHAnsi" w:hAnsiTheme="majorHAnsi" w:cstheme="majorHAnsi"/>
          <w:sz w:val="16"/>
        </w:rPr>
        <w:t xml:space="preserve">. It’s a problem for all intermittent energy sources. </w:t>
      </w:r>
      <w:r w:rsidRPr="003B76D9">
        <w:rPr>
          <w:rStyle w:val="Emphasis"/>
          <w:rFonts w:asciiTheme="majorHAnsi" w:hAnsiTheme="majorHAnsi" w:cstheme="majorHAnsi"/>
        </w:rPr>
        <w:t xml:space="preserve">The sun doesn’t always shine, nor the wind always blow, nor water always fall through the turbines of a dam. </w:t>
      </w:r>
      <w:r w:rsidRPr="003B76D9">
        <w:rPr>
          <w:rFonts w:asciiTheme="majorHAnsi" w:hAnsiTheme="majorHAnsi" w:cstheme="majorHAnsi"/>
          <w:sz w:val="16"/>
        </w:rPr>
        <w:t xml:space="preserve">In the United States in 2016, </w:t>
      </w:r>
      <w:r w:rsidRPr="003B76D9">
        <w:rPr>
          <w:rStyle w:val="StyleUnderline"/>
          <w:rFonts w:asciiTheme="majorHAnsi" w:hAnsiTheme="majorHAnsi" w:cstheme="majorHAnsi"/>
        </w:rPr>
        <w:t>nuclear power plants,</w:t>
      </w:r>
      <w:r w:rsidRPr="003B76D9">
        <w:rPr>
          <w:rFonts w:asciiTheme="majorHAnsi" w:hAnsiTheme="majorHAnsi" w:cstheme="majorHAnsi"/>
          <w:sz w:val="16"/>
        </w:rPr>
        <w:t xml:space="preserve"> which generated almost 20 percent of U.S. electricity, </w:t>
      </w:r>
      <w:r w:rsidRPr="003B76D9">
        <w:rPr>
          <w:rStyle w:val="StyleUnderline"/>
          <w:rFonts w:asciiTheme="majorHAnsi" w:hAnsiTheme="majorHAnsi" w:cstheme="majorHAnsi"/>
        </w:rPr>
        <w:t>had an average capacity factor of 92.3 percent,</w:t>
      </w:r>
      <w:r w:rsidRPr="003B76D9">
        <w:rPr>
          <w:rFonts w:asciiTheme="majorHAnsi" w:hAnsiTheme="majorHAnsi" w:cstheme="majorHAnsi"/>
          <w:sz w:val="16"/>
        </w:rPr>
        <w:t xml:space="preserve"> </w:t>
      </w:r>
      <w:r w:rsidRPr="003B76D9">
        <w:rPr>
          <w:rStyle w:val="StyleUnderline"/>
          <w:rFonts w:asciiTheme="majorHAnsi" w:hAnsiTheme="majorHAnsi" w:cstheme="majorHAnsi"/>
        </w:rPr>
        <w:t>meaning they operated at full power on 336 out of 365 days per year</w:t>
      </w:r>
      <w:r w:rsidRPr="003B76D9">
        <w:rPr>
          <w:rFonts w:asciiTheme="majorHAnsi" w:hAnsiTheme="majorHAnsi" w:cstheme="majorHAnsi"/>
          <w:sz w:val="16"/>
        </w:rPr>
        <w:t xml:space="preserve">. (The other 29 days they were taken off the grid for maintenance.) In contrast, </w:t>
      </w:r>
      <w:r w:rsidRPr="003B76D9">
        <w:rPr>
          <w:rStyle w:val="StyleUnderline"/>
          <w:rFonts w:asciiTheme="majorHAnsi" w:hAnsiTheme="majorHAnsi" w:cstheme="majorHAnsi"/>
        </w:rPr>
        <w:t>U.S. hydroelectric systems delivered power 38.2 percent of the time</w:t>
      </w:r>
      <w:r w:rsidRPr="003B76D9">
        <w:rPr>
          <w:rFonts w:asciiTheme="majorHAnsi" w:hAnsiTheme="majorHAnsi" w:cstheme="majorHAnsi"/>
          <w:sz w:val="16"/>
        </w:rPr>
        <w:t xml:space="preserve"> (138 days per year), </w:t>
      </w:r>
      <w:r w:rsidRPr="003B76D9">
        <w:rPr>
          <w:rStyle w:val="StyleUnderline"/>
          <w:rFonts w:asciiTheme="majorHAnsi" w:hAnsiTheme="majorHAnsi" w:cstheme="majorHAnsi"/>
        </w:rPr>
        <w:t>wind turbines 34.5 percent of the time</w:t>
      </w:r>
      <w:r w:rsidRPr="003B76D9">
        <w:rPr>
          <w:rFonts w:asciiTheme="majorHAnsi" w:hAnsiTheme="majorHAnsi" w:cstheme="majorHAnsi"/>
          <w:sz w:val="16"/>
        </w:rPr>
        <w:t xml:space="preserve"> (127 days per year) </w:t>
      </w:r>
      <w:r w:rsidRPr="003B76D9">
        <w:rPr>
          <w:rStyle w:val="StyleUnderline"/>
          <w:rFonts w:asciiTheme="majorHAnsi" w:hAnsiTheme="majorHAnsi" w:cstheme="majorHAnsi"/>
        </w:rPr>
        <w:t>and solar electricity arrays only 25.1 percent of the time</w:t>
      </w:r>
      <w:r w:rsidRPr="003B76D9">
        <w:rPr>
          <w:rFonts w:asciiTheme="majorHAnsi" w:hAnsiTheme="majorHAnsi" w:cstheme="majorHAnsi"/>
          <w:sz w:val="16"/>
        </w:rPr>
        <w:t xml:space="preserve"> (92 days per year). Even </w:t>
      </w:r>
      <w:r w:rsidRPr="003B76D9">
        <w:rPr>
          <w:rStyle w:val="StyleUnderline"/>
          <w:rFonts w:asciiTheme="majorHAnsi" w:hAnsiTheme="majorHAnsi" w:cstheme="majorHAnsi"/>
        </w:rPr>
        <w:t>plants</w:t>
      </w:r>
      <w:r w:rsidRPr="003B76D9">
        <w:rPr>
          <w:rFonts w:asciiTheme="majorHAnsi" w:hAnsiTheme="majorHAnsi" w:cstheme="majorHAnsi"/>
          <w:sz w:val="16"/>
        </w:rPr>
        <w:t xml:space="preserve"> </w:t>
      </w:r>
      <w:r w:rsidRPr="003B76D9">
        <w:rPr>
          <w:rStyle w:val="Emphasis"/>
          <w:rFonts w:asciiTheme="majorHAnsi" w:hAnsiTheme="majorHAnsi" w:cstheme="majorHAnsi"/>
        </w:rPr>
        <w:t>powered with coal or natural gas only generate electricity about half the time</w:t>
      </w:r>
      <w:r w:rsidRPr="003B76D9">
        <w:rPr>
          <w:rFonts w:asciiTheme="majorHAnsi" w:hAnsiTheme="majorHAnsi" w:cstheme="majorHAnsi"/>
          <w:sz w:val="16"/>
        </w:rPr>
        <w:t xml:space="preserve"> </w:t>
      </w:r>
      <w:r w:rsidRPr="003B76D9">
        <w:rPr>
          <w:rStyle w:val="StyleUnderline"/>
          <w:rFonts w:asciiTheme="majorHAnsi" w:hAnsiTheme="majorHAnsi" w:cstheme="majorHAnsi"/>
        </w:rPr>
        <w:t>for reasons such as fuel costs and seasonal and nocturnal variations</w:t>
      </w:r>
      <w:r w:rsidRPr="003B76D9">
        <w:rPr>
          <w:rFonts w:asciiTheme="majorHAnsi" w:hAnsiTheme="majorHAnsi" w:cstheme="majorHAnsi"/>
          <w:sz w:val="16"/>
        </w:rPr>
        <w:t xml:space="preserve"> in demand. Nuclear is a clear winner on reliability. Third, </w:t>
      </w:r>
      <w:r w:rsidRPr="003B76D9">
        <w:rPr>
          <w:rStyle w:val="StyleUnderline"/>
          <w:rFonts w:asciiTheme="majorHAnsi" w:hAnsiTheme="majorHAnsi" w:cstheme="majorHAnsi"/>
        </w:rPr>
        <w:t xml:space="preserve">nuclear power releases </w:t>
      </w:r>
      <w:r w:rsidRPr="003B76D9">
        <w:rPr>
          <w:rStyle w:val="Emphasis"/>
          <w:rFonts w:asciiTheme="majorHAnsi" w:hAnsiTheme="majorHAnsi" w:cstheme="majorHAnsi"/>
        </w:rPr>
        <w:t>less radiation</w:t>
      </w:r>
      <w:r w:rsidRPr="003B76D9">
        <w:rPr>
          <w:rStyle w:val="StyleUnderline"/>
          <w:rFonts w:asciiTheme="majorHAnsi" w:hAnsiTheme="majorHAnsi" w:cstheme="majorHAnsi"/>
        </w:rPr>
        <w:t xml:space="preserve"> into the environment than any other major energy source.</w:t>
      </w:r>
      <w:r w:rsidRPr="003B76D9">
        <w:rPr>
          <w:rFonts w:asciiTheme="majorHAnsi" w:hAnsiTheme="majorHAnsi" w:cstheme="majorHAnsi"/>
          <w:sz w:val="16"/>
        </w:rPr>
        <w:t xml:space="preserve"> This statement will seem paradoxical to many readers, since it’s not commonly known that </w:t>
      </w:r>
      <w:r w:rsidRPr="003B76D9">
        <w:rPr>
          <w:rStyle w:val="StyleUnderline"/>
          <w:rFonts w:asciiTheme="majorHAnsi" w:hAnsiTheme="majorHAnsi" w:cstheme="majorHAnsi"/>
        </w:rPr>
        <w:t xml:space="preserve">non-nuclear energy sources release </w:t>
      </w:r>
      <w:r w:rsidRPr="003B76D9">
        <w:rPr>
          <w:rFonts w:asciiTheme="majorHAnsi" w:hAnsiTheme="majorHAnsi" w:cstheme="majorHAnsi"/>
          <w:sz w:val="16"/>
        </w:rPr>
        <w:t>any</w:t>
      </w:r>
      <w:r w:rsidRPr="003B76D9">
        <w:rPr>
          <w:rStyle w:val="StyleUnderline"/>
          <w:rFonts w:asciiTheme="majorHAnsi" w:hAnsiTheme="majorHAnsi" w:cstheme="majorHAnsi"/>
        </w:rPr>
        <w:t xml:space="preserve"> radiation into the environmen</w:t>
      </w:r>
      <w:r w:rsidRPr="003B76D9">
        <w:rPr>
          <w:rFonts w:asciiTheme="majorHAnsi" w:hAnsiTheme="majorHAnsi" w:cstheme="majorHAnsi"/>
          <w:sz w:val="16"/>
        </w:rPr>
        <w:t xml:space="preserve">t. They do. </w:t>
      </w:r>
      <w:r w:rsidRPr="003B76D9">
        <w:rPr>
          <w:rStyle w:val="Emphasis"/>
          <w:rFonts w:asciiTheme="majorHAnsi" w:hAnsiTheme="majorHAnsi" w:cstheme="majorHAnsi"/>
        </w:rPr>
        <w:t>The worst offender is coal</w:t>
      </w:r>
      <w:r w:rsidRPr="003B76D9">
        <w:rPr>
          <w:rFonts w:asciiTheme="majorHAnsi" w:hAnsiTheme="majorHAnsi" w:cstheme="majorHAnsi"/>
          <w:sz w:val="16"/>
        </w:rPr>
        <w:t xml:space="preserve">, a </w:t>
      </w:r>
      <w:r w:rsidRPr="003B76D9">
        <w:rPr>
          <w:rStyle w:val="StyleUnderline"/>
          <w:rFonts w:asciiTheme="majorHAnsi" w:hAnsiTheme="majorHAnsi" w:cstheme="majorHAnsi"/>
        </w:rPr>
        <w:t xml:space="preserve">mineral of the earth’s crust that contains a substantial volume of the radioactive elements uranium and thorium. </w:t>
      </w:r>
      <w:r w:rsidRPr="003B76D9">
        <w:rPr>
          <w:rFonts w:asciiTheme="majorHAnsi" w:hAnsiTheme="majorHAnsi" w:cstheme="majorHAnsi"/>
          <w:sz w:val="16"/>
        </w:rPr>
        <w:t xml:space="preserve">Burning coal gasifies its organic materials, concentrating its mineral components into the remaining waste, called fly ash. So much coal is burned in the world and so much fly ash produced that coal is actually the major source of radioactive releases into the environment. </w:t>
      </w:r>
    </w:p>
    <w:p w14:paraId="15E58F60" w14:textId="77777777" w:rsidR="00C70BD3" w:rsidRPr="003B76D9" w:rsidRDefault="00C70BD3" w:rsidP="00C70BD3">
      <w:pPr>
        <w:pStyle w:val="Heading4"/>
        <w:rPr>
          <w:rFonts w:asciiTheme="majorHAnsi" w:eastAsia="MS Gothic" w:hAnsiTheme="majorHAnsi" w:cstheme="majorHAnsi"/>
        </w:rPr>
      </w:pPr>
      <w:r w:rsidRPr="003B76D9">
        <w:rPr>
          <w:rFonts w:asciiTheme="majorHAnsi" w:eastAsia="MS Gothic" w:hAnsiTheme="majorHAnsi" w:cstheme="majorHAnsi"/>
        </w:rPr>
        <w:t>Warming is real, human-caused, and causes extinction</w:t>
      </w:r>
    </w:p>
    <w:p w14:paraId="22BA2035" w14:textId="77777777" w:rsidR="00C70BD3" w:rsidRPr="003B76D9" w:rsidRDefault="00C70BD3" w:rsidP="00C70BD3">
      <w:pPr>
        <w:rPr>
          <w:rFonts w:asciiTheme="majorHAnsi" w:eastAsia="Cambria" w:hAnsiTheme="majorHAnsi" w:cstheme="majorHAnsi"/>
          <w:sz w:val="16"/>
          <w:szCs w:val="16"/>
        </w:rPr>
      </w:pPr>
      <w:r w:rsidRPr="003B76D9">
        <w:rPr>
          <w:rFonts w:asciiTheme="majorHAnsi" w:eastAsia="Cambria" w:hAnsiTheme="majorHAnsi" w:cstheme="majorHAnsi"/>
          <w:b/>
          <w:bCs/>
          <w:sz w:val="26"/>
          <w:szCs w:val="26"/>
        </w:rPr>
        <w:t>McCoy, 14</w:t>
      </w:r>
      <w:r w:rsidRPr="003B76D9">
        <w:rPr>
          <w:rFonts w:asciiTheme="majorHAnsi" w:eastAsia="Cambria" w:hAnsiTheme="majorHAnsi" w:cstheme="majorHAnsi"/>
          <w:b/>
          <w:bCs/>
        </w:rPr>
        <w:t xml:space="preserve"> </w:t>
      </w:r>
      <w:r w:rsidRPr="003B76D9">
        <w:rPr>
          <w:rFonts w:asciiTheme="majorHAnsi" w:eastAsia="Cambria" w:hAnsiTheme="majorHAnsi" w:cstheme="majorHAnsi"/>
          <w:sz w:val="16"/>
          <w:szCs w:val="16"/>
        </w:rPr>
        <w:t>-- University College London Centre for International Health and Development</w:t>
      </w:r>
    </w:p>
    <w:p w14:paraId="59724BEC" w14:textId="77777777" w:rsidR="00C70BD3" w:rsidRPr="003B76D9" w:rsidRDefault="00C70BD3" w:rsidP="00C70BD3">
      <w:pPr>
        <w:rPr>
          <w:rFonts w:asciiTheme="majorHAnsi" w:eastAsia="Cambria" w:hAnsiTheme="majorHAnsi" w:cstheme="majorHAnsi"/>
          <w:sz w:val="16"/>
          <w:szCs w:val="16"/>
        </w:rPr>
      </w:pPr>
      <w:r w:rsidRPr="003B76D9">
        <w:rPr>
          <w:rFonts w:asciiTheme="majorHAnsi" w:eastAsia="Cambria" w:hAnsiTheme="majorHAnsi" w:cstheme="majorHAnsi"/>
          <w:sz w:val="16"/>
          <w:szCs w:val="16"/>
        </w:rPr>
        <w:t>[Dr. David et al., MD, “Climate Change and Human Survival,” British Medical Journal, v. 348, 4-2-14</w:t>
      </w:r>
      <w:proofErr w:type="gramStart"/>
      <w:r w:rsidRPr="003B76D9">
        <w:rPr>
          <w:rFonts w:asciiTheme="majorHAnsi" w:eastAsia="Cambria" w:hAnsiTheme="majorHAnsi" w:cstheme="majorHAnsi"/>
          <w:sz w:val="16"/>
          <w:szCs w:val="16"/>
        </w:rPr>
        <w:t>,  doi</w:t>
      </w:r>
      <w:proofErr w:type="gramEnd"/>
      <w:r w:rsidRPr="003B76D9">
        <w:rPr>
          <w:rFonts w:asciiTheme="majorHAnsi" w:eastAsia="Cambria" w:hAnsiTheme="majorHAnsi" w:cstheme="majorHAnsi"/>
          <w:sz w:val="16"/>
          <w:szCs w:val="16"/>
        </w:rPr>
        <w:t>: http://dx.doi.org/10.1136/bmj.g2510, accessed 8-31-14</w:t>
      </w:r>
    </w:p>
    <w:p w14:paraId="10D77F31" w14:textId="77777777" w:rsidR="00C70BD3" w:rsidRPr="003B76D9" w:rsidRDefault="00C70BD3" w:rsidP="00C70BD3">
      <w:pPr>
        <w:rPr>
          <w:rFonts w:asciiTheme="majorHAnsi" w:eastAsia="Cambria" w:hAnsiTheme="majorHAnsi" w:cstheme="majorHAnsi"/>
          <w:sz w:val="16"/>
        </w:rPr>
      </w:pPr>
      <w:r w:rsidRPr="003B76D9">
        <w:rPr>
          <w:rFonts w:asciiTheme="majorHAnsi" w:eastAsia="Cambria" w:hAnsiTheme="majorHAnsi" w:cstheme="majorHAnsi"/>
          <w:sz w:val="16"/>
        </w:rPr>
        <w:t xml:space="preserve">The Intergovernmental Panel on Climate Change (IPCC) has just published its report on the impacts of global warming. Building on its recent update of the physical science of global warming [1], </w:t>
      </w:r>
      <w:r w:rsidRPr="003B76D9">
        <w:rPr>
          <w:rFonts w:asciiTheme="majorHAnsi" w:eastAsia="Cambria" w:hAnsiTheme="majorHAnsi" w:cstheme="majorHAnsi"/>
          <w:u w:val="single"/>
        </w:rPr>
        <w:t>the IPCC’s new report should leave</w:t>
      </w:r>
      <w:r w:rsidRPr="003B76D9">
        <w:rPr>
          <w:rFonts w:asciiTheme="majorHAnsi" w:eastAsia="Cambria" w:hAnsiTheme="majorHAnsi" w:cstheme="majorHAnsi"/>
          <w:sz w:val="16"/>
        </w:rPr>
        <w:t xml:space="preserve"> the world in </w:t>
      </w:r>
      <w:r w:rsidRPr="003B76D9">
        <w:rPr>
          <w:rFonts w:asciiTheme="majorHAnsi" w:eastAsia="Cambria" w:hAnsiTheme="majorHAnsi" w:cstheme="majorHAnsi"/>
          <w:b/>
          <w:iCs/>
          <w:szCs w:val="20"/>
          <w:u w:val="single"/>
          <w:bdr w:val="single" w:sz="12" w:space="0" w:color="auto"/>
        </w:rPr>
        <w:t>no doubt</w:t>
      </w:r>
      <w:r w:rsidRPr="003B76D9">
        <w:rPr>
          <w:rFonts w:asciiTheme="majorHAnsi" w:eastAsia="Cambria" w:hAnsiTheme="majorHAnsi" w:cstheme="majorHAnsi"/>
          <w:u w:val="single"/>
        </w:rPr>
        <w:t xml:space="preserve"> about the </w:t>
      </w:r>
      <w:r w:rsidRPr="003B76D9">
        <w:rPr>
          <w:rFonts w:asciiTheme="majorHAnsi" w:eastAsia="Cambria" w:hAnsiTheme="majorHAnsi" w:cstheme="majorHAnsi"/>
          <w:b/>
          <w:iCs/>
          <w:szCs w:val="20"/>
          <w:u w:val="single"/>
          <w:bdr w:val="single" w:sz="12" w:space="0" w:color="auto"/>
        </w:rPr>
        <w:t>scale</w:t>
      </w:r>
      <w:r w:rsidRPr="003B76D9">
        <w:rPr>
          <w:rFonts w:asciiTheme="majorHAnsi" w:eastAsia="Cambria" w:hAnsiTheme="majorHAnsi" w:cstheme="majorHAnsi"/>
          <w:u w:val="single"/>
        </w:rPr>
        <w:t xml:space="preserve"> and </w:t>
      </w:r>
      <w:r w:rsidRPr="003B76D9">
        <w:rPr>
          <w:rFonts w:asciiTheme="majorHAnsi" w:eastAsia="Cambria" w:hAnsiTheme="majorHAnsi" w:cstheme="majorHAnsi"/>
          <w:b/>
          <w:iCs/>
          <w:szCs w:val="20"/>
          <w:u w:val="single"/>
          <w:bdr w:val="single" w:sz="12" w:space="0" w:color="auto"/>
        </w:rPr>
        <w:t>immediacy</w:t>
      </w:r>
      <w:r w:rsidRPr="003B76D9">
        <w:rPr>
          <w:rFonts w:asciiTheme="majorHAnsi" w:eastAsia="Cambria" w:hAnsiTheme="majorHAnsi" w:cstheme="majorHAnsi"/>
          <w:u w:val="single"/>
        </w:rPr>
        <w:t xml:space="preserve"> of the threat to </w:t>
      </w:r>
      <w:r w:rsidRPr="003B76D9">
        <w:rPr>
          <w:rFonts w:asciiTheme="majorHAnsi" w:eastAsia="Cambria" w:hAnsiTheme="majorHAnsi" w:cstheme="majorHAnsi"/>
          <w:b/>
          <w:iCs/>
          <w:szCs w:val="20"/>
          <w:u w:val="single"/>
          <w:bdr w:val="single" w:sz="12" w:space="0" w:color="auto"/>
        </w:rPr>
        <w:t>human survival</w:t>
      </w:r>
      <w:r w:rsidRPr="003B76D9">
        <w:rPr>
          <w:rFonts w:asciiTheme="majorHAnsi" w:eastAsia="Cambria" w:hAnsiTheme="majorHAnsi" w:cstheme="majorHAnsi"/>
          <w:u w:val="single"/>
        </w:rPr>
        <w:t>,</w:t>
      </w:r>
      <w:r w:rsidRPr="003B76D9">
        <w:rPr>
          <w:rFonts w:asciiTheme="majorHAnsi" w:eastAsia="Cambria" w:hAnsiTheme="majorHAnsi" w:cstheme="majorHAnsi"/>
          <w:sz w:val="16"/>
        </w:rPr>
        <w:t xml:space="preserve"> health, and well-being. The IPCC has already concluded that </w:t>
      </w:r>
      <w:r w:rsidRPr="003B76D9">
        <w:rPr>
          <w:rFonts w:asciiTheme="majorHAnsi" w:eastAsia="Cambria" w:hAnsiTheme="majorHAnsi" w:cstheme="majorHAnsi"/>
          <w:u w:val="single"/>
        </w:rPr>
        <w:t>it is “virtually certain that human influence has warmed the</w:t>
      </w:r>
      <w:r w:rsidRPr="003B76D9">
        <w:rPr>
          <w:rFonts w:asciiTheme="majorHAnsi" w:eastAsia="Cambria" w:hAnsiTheme="majorHAnsi" w:cstheme="majorHAnsi"/>
          <w:sz w:val="16"/>
        </w:rPr>
        <w:t xml:space="preserve"> global </w:t>
      </w:r>
      <w:r w:rsidRPr="003B76D9">
        <w:rPr>
          <w:rFonts w:asciiTheme="majorHAnsi" w:eastAsia="Cambria" w:hAnsiTheme="majorHAnsi" w:cstheme="majorHAnsi"/>
          <w:u w:val="single"/>
        </w:rPr>
        <w:t>climate system</w:t>
      </w:r>
      <w:r w:rsidRPr="003B76D9">
        <w:rPr>
          <w:rFonts w:asciiTheme="majorHAnsi" w:eastAsia="Cambria" w:hAnsiTheme="majorHAnsi" w:cstheme="majorHAnsi"/>
          <w:sz w:val="16"/>
        </w:rPr>
        <w:t xml:space="preserve">” </w:t>
      </w:r>
      <w:r w:rsidRPr="003B76D9">
        <w:rPr>
          <w:rFonts w:asciiTheme="majorHAnsi" w:eastAsia="Cambria" w:hAnsiTheme="majorHAnsi" w:cstheme="majorHAnsi"/>
          <w:u w:val="single"/>
        </w:rPr>
        <w:t>and</w:t>
      </w:r>
      <w:r w:rsidRPr="003B76D9">
        <w:rPr>
          <w:rFonts w:asciiTheme="majorHAnsi" w:eastAsia="Cambria" w:hAnsiTheme="majorHAnsi" w:cstheme="majorHAnsi"/>
          <w:sz w:val="16"/>
        </w:rPr>
        <w:t xml:space="preserve"> that </w:t>
      </w:r>
      <w:r w:rsidRPr="003B76D9">
        <w:rPr>
          <w:rFonts w:asciiTheme="majorHAnsi" w:eastAsia="Cambria" w:hAnsiTheme="majorHAnsi" w:cstheme="majorHAnsi"/>
          <w:u w:val="single"/>
        </w:rPr>
        <w:t>it is “</w:t>
      </w:r>
      <w:r w:rsidRPr="003B76D9">
        <w:rPr>
          <w:rFonts w:asciiTheme="majorHAnsi" w:eastAsia="Cambria" w:hAnsiTheme="majorHAnsi" w:cstheme="majorHAnsi"/>
          <w:b/>
          <w:iCs/>
          <w:szCs w:val="20"/>
          <w:u w:val="single"/>
          <w:bdr w:val="single" w:sz="12" w:space="0" w:color="auto"/>
        </w:rPr>
        <w:t>extremely likely</w:t>
      </w:r>
      <w:r w:rsidRPr="003B76D9">
        <w:rPr>
          <w:rFonts w:asciiTheme="majorHAnsi" w:eastAsia="Cambria" w:hAnsiTheme="majorHAnsi" w:cstheme="majorHAnsi"/>
          <w:u w:val="single"/>
        </w:rPr>
        <w:t xml:space="preserve"> that more than half of the</w:t>
      </w:r>
      <w:r w:rsidRPr="003B76D9">
        <w:rPr>
          <w:rFonts w:asciiTheme="majorHAnsi" w:eastAsia="Cambria" w:hAnsiTheme="majorHAnsi" w:cstheme="majorHAnsi"/>
          <w:sz w:val="16"/>
        </w:rPr>
        <w:t xml:space="preserve"> observed </w:t>
      </w:r>
      <w:r w:rsidRPr="003B76D9">
        <w:rPr>
          <w:rFonts w:asciiTheme="majorHAnsi" w:eastAsia="Cambria" w:hAnsiTheme="majorHAnsi" w:cstheme="majorHAnsi"/>
          <w:u w:val="single"/>
        </w:rPr>
        <w:t>increase in</w:t>
      </w:r>
      <w:r w:rsidRPr="003B76D9">
        <w:rPr>
          <w:rFonts w:asciiTheme="majorHAnsi" w:eastAsia="Cambria" w:hAnsiTheme="majorHAnsi" w:cstheme="majorHAnsi"/>
          <w:sz w:val="16"/>
        </w:rPr>
        <w:t xml:space="preserve"> global average surface </w:t>
      </w:r>
      <w:r w:rsidRPr="003B76D9">
        <w:rPr>
          <w:rFonts w:asciiTheme="majorHAnsi" w:eastAsia="Cambria" w:hAnsiTheme="majorHAnsi" w:cstheme="majorHAnsi"/>
          <w:u w:val="single"/>
        </w:rPr>
        <w:t>temperature</w:t>
      </w:r>
      <w:r w:rsidRPr="003B76D9">
        <w:rPr>
          <w:rFonts w:asciiTheme="majorHAnsi" w:eastAsia="Cambria" w:hAnsiTheme="majorHAnsi" w:cstheme="majorHAnsi"/>
          <w:sz w:val="16"/>
        </w:rPr>
        <w:t xml:space="preserve"> from 1951 to 2010” </w:t>
      </w:r>
      <w:r w:rsidRPr="003B76D9">
        <w:rPr>
          <w:rFonts w:asciiTheme="majorHAnsi" w:eastAsia="Cambria" w:hAnsiTheme="majorHAnsi" w:cstheme="majorHAnsi"/>
          <w:u w:val="single"/>
        </w:rPr>
        <w:t>is anthropogenic</w:t>
      </w:r>
      <w:r w:rsidRPr="003B76D9">
        <w:rPr>
          <w:rFonts w:asciiTheme="majorHAnsi" w:eastAsia="Cambria" w:hAnsiTheme="majorHAnsi" w:cstheme="majorHAnsi"/>
          <w:sz w:val="16"/>
        </w:rPr>
        <w:t xml:space="preserve"> [1]. </w:t>
      </w:r>
      <w:r w:rsidRPr="003B76D9">
        <w:rPr>
          <w:rFonts w:asciiTheme="majorHAnsi" w:eastAsia="Cambria" w:hAnsiTheme="majorHAnsi" w:cstheme="majorHAnsi"/>
          <w:u w:val="single"/>
        </w:rPr>
        <w:t>Its</w:t>
      </w:r>
      <w:r w:rsidRPr="003B76D9">
        <w:rPr>
          <w:rFonts w:asciiTheme="majorHAnsi" w:eastAsia="Cambria" w:hAnsiTheme="majorHAnsi" w:cstheme="majorHAnsi"/>
          <w:sz w:val="16"/>
        </w:rPr>
        <w:t xml:space="preserve"> new </w:t>
      </w:r>
      <w:r w:rsidRPr="003B76D9">
        <w:rPr>
          <w:rFonts w:asciiTheme="majorHAnsi" w:eastAsia="Cambria" w:hAnsiTheme="majorHAnsi" w:cstheme="majorHAnsi"/>
          <w:u w:val="single"/>
        </w:rPr>
        <w:t>report outlines the</w:t>
      </w:r>
      <w:r w:rsidRPr="003B76D9">
        <w:rPr>
          <w:rFonts w:asciiTheme="majorHAnsi" w:eastAsia="Cambria" w:hAnsiTheme="majorHAnsi" w:cstheme="majorHAnsi"/>
          <w:sz w:val="16"/>
        </w:rPr>
        <w:t xml:space="preserve"> future </w:t>
      </w:r>
      <w:r w:rsidRPr="003B76D9">
        <w:rPr>
          <w:rFonts w:asciiTheme="majorHAnsi" w:eastAsia="Cambria" w:hAnsiTheme="majorHAnsi" w:cstheme="majorHAnsi"/>
          <w:u w:val="single"/>
        </w:rPr>
        <w:t xml:space="preserve">threats of </w:t>
      </w:r>
      <w:r w:rsidRPr="003B76D9">
        <w:rPr>
          <w:rFonts w:asciiTheme="majorHAnsi" w:eastAsia="Cambria" w:hAnsiTheme="majorHAnsi" w:cstheme="majorHAnsi"/>
          <w:sz w:val="16"/>
        </w:rPr>
        <w:t xml:space="preserve">further global </w:t>
      </w:r>
      <w:r w:rsidRPr="003B76D9">
        <w:rPr>
          <w:rFonts w:asciiTheme="majorHAnsi" w:eastAsia="Cambria" w:hAnsiTheme="majorHAnsi" w:cstheme="majorHAnsi"/>
          <w:u w:val="single"/>
        </w:rPr>
        <w:t xml:space="preserve">warming: increased scarcity of food and </w:t>
      </w:r>
      <w:r w:rsidRPr="003B76D9">
        <w:rPr>
          <w:rFonts w:asciiTheme="majorHAnsi" w:eastAsia="Cambria" w:hAnsiTheme="majorHAnsi" w:cstheme="majorHAnsi"/>
          <w:sz w:val="16"/>
        </w:rPr>
        <w:t xml:space="preserve">fresh </w:t>
      </w:r>
      <w:r w:rsidRPr="003B76D9">
        <w:rPr>
          <w:rFonts w:asciiTheme="majorHAnsi" w:eastAsia="Cambria" w:hAnsiTheme="majorHAnsi" w:cstheme="majorHAnsi"/>
          <w:u w:val="single"/>
        </w:rPr>
        <w:t>water; extreme weather</w:t>
      </w:r>
      <w:r w:rsidRPr="003B76D9">
        <w:rPr>
          <w:rFonts w:asciiTheme="majorHAnsi" w:eastAsia="Cambria" w:hAnsiTheme="majorHAnsi" w:cstheme="majorHAnsi"/>
          <w:sz w:val="16"/>
        </w:rPr>
        <w:t xml:space="preserve"> events; </w:t>
      </w:r>
      <w:r w:rsidRPr="003B76D9">
        <w:rPr>
          <w:rFonts w:asciiTheme="majorHAnsi" w:eastAsia="Cambria" w:hAnsiTheme="majorHAnsi" w:cstheme="majorHAnsi"/>
          <w:u w:val="single"/>
        </w:rPr>
        <w:t>rise in sea level</w:t>
      </w:r>
      <w:r w:rsidRPr="003B76D9">
        <w:rPr>
          <w:rFonts w:asciiTheme="majorHAnsi" w:eastAsia="Cambria" w:hAnsiTheme="majorHAnsi" w:cstheme="majorHAnsi"/>
          <w:sz w:val="16"/>
        </w:rPr>
        <w:t xml:space="preserve">; </w:t>
      </w:r>
      <w:r w:rsidRPr="003B76D9">
        <w:rPr>
          <w:rFonts w:asciiTheme="majorHAnsi" w:eastAsia="Cambria" w:hAnsiTheme="majorHAnsi" w:cstheme="majorHAnsi"/>
          <w:u w:val="single"/>
        </w:rPr>
        <w:t>loss of biodiversity</w:t>
      </w:r>
      <w:r w:rsidRPr="003B76D9">
        <w:rPr>
          <w:rFonts w:asciiTheme="majorHAnsi" w:eastAsia="Cambria" w:hAnsiTheme="majorHAnsi" w:cstheme="majorHAnsi"/>
          <w:sz w:val="16"/>
        </w:rPr>
        <w:t xml:space="preserve">; </w:t>
      </w:r>
      <w:r w:rsidRPr="003B76D9">
        <w:rPr>
          <w:rFonts w:asciiTheme="majorHAnsi" w:eastAsia="Cambria" w:hAnsiTheme="majorHAnsi" w:cstheme="majorHAnsi"/>
          <w:u w:val="single"/>
        </w:rPr>
        <w:t xml:space="preserve">areas becoming </w:t>
      </w:r>
      <w:r w:rsidRPr="003B76D9">
        <w:rPr>
          <w:rFonts w:asciiTheme="majorHAnsi" w:eastAsia="Cambria" w:hAnsiTheme="majorHAnsi" w:cstheme="majorHAnsi"/>
          <w:b/>
          <w:iCs/>
          <w:szCs w:val="20"/>
          <w:u w:val="single"/>
          <w:bdr w:val="single" w:sz="12" w:space="0" w:color="auto"/>
        </w:rPr>
        <w:t>uninhabitable;</w:t>
      </w:r>
      <w:r w:rsidRPr="003B76D9">
        <w:rPr>
          <w:rFonts w:asciiTheme="majorHAnsi" w:eastAsia="Cambria" w:hAnsiTheme="majorHAnsi" w:cstheme="majorHAnsi"/>
          <w:u w:val="single"/>
        </w:rPr>
        <w:t xml:space="preserve"> and mass</w:t>
      </w:r>
      <w:r w:rsidRPr="003B76D9">
        <w:rPr>
          <w:rFonts w:asciiTheme="majorHAnsi" w:eastAsia="Cambria" w:hAnsiTheme="majorHAnsi" w:cstheme="majorHAnsi"/>
          <w:sz w:val="16"/>
        </w:rPr>
        <w:t xml:space="preserve"> human </w:t>
      </w:r>
      <w:r w:rsidRPr="003B76D9">
        <w:rPr>
          <w:rFonts w:asciiTheme="majorHAnsi" w:eastAsia="Cambria" w:hAnsiTheme="majorHAnsi" w:cstheme="majorHAnsi"/>
          <w:u w:val="single"/>
        </w:rPr>
        <w:t>migration, conflict and violence.</w:t>
      </w:r>
      <w:r w:rsidRPr="003B76D9">
        <w:rPr>
          <w:rFonts w:asciiTheme="majorHAnsi" w:eastAsia="Cambria" w:hAnsiTheme="majorHAnsi" w:cstheme="majorHAnsi"/>
          <w:sz w:val="16"/>
        </w:rPr>
        <w:t xml:space="preserve"> Leaked drafts talk of hundreds of millions displaced in a little over 80 years. This month, the American Association for the Advancement of Science (AAAS) added its voice: “</w:t>
      </w:r>
      <w:r w:rsidRPr="003B76D9">
        <w:rPr>
          <w:rFonts w:asciiTheme="majorHAnsi" w:eastAsia="Cambria" w:hAnsiTheme="majorHAnsi" w:cstheme="majorHAnsi"/>
          <w:u w:val="single"/>
        </w:rPr>
        <w:t>the well being of</w:t>
      </w:r>
      <w:r w:rsidRPr="003B76D9">
        <w:rPr>
          <w:rFonts w:asciiTheme="majorHAnsi" w:eastAsia="Cambria" w:hAnsiTheme="majorHAnsi" w:cstheme="majorHAnsi"/>
          <w:sz w:val="16"/>
        </w:rPr>
        <w:t xml:space="preserve"> people of </w:t>
      </w:r>
      <w:r w:rsidRPr="003B76D9">
        <w:rPr>
          <w:rFonts w:asciiTheme="majorHAnsi" w:eastAsia="Cambria" w:hAnsiTheme="majorHAnsi" w:cstheme="majorHAnsi"/>
          <w:u w:val="single"/>
        </w:rPr>
        <w:t>all nations [is] at risk</w:t>
      </w:r>
      <w:r w:rsidRPr="003B76D9">
        <w:rPr>
          <w:rFonts w:asciiTheme="majorHAnsi" w:eastAsia="Cambria" w:hAnsiTheme="majorHAnsi" w:cstheme="majorHAnsi"/>
          <w:sz w:val="16"/>
        </w:rPr>
        <w:t xml:space="preserve">.” [2] Such comments reaffirm the conclusions of the Lancet/UCL Commission: that </w:t>
      </w:r>
      <w:r w:rsidRPr="003B76D9">
        <w:rPr>
          <w:rFonts w:asciiTheme="majorHAnsi" w:eastAsia="Cambria" w:hAnsiTheme="majorHAnsi" w:cstheme="majorHAnsi"/>
          <w:u w:val="single"/>
        </w:rPr>
        <w:t xml:space="preserve">climate change is “the </w:t>
      </w:r>
      <w:r w:rsidRPr="003B76D9">
        <w:rPr>
          <w:rFonts w:asciiTheme="majorHAnsi" w:eastAsia="Cambria" w:hAnsiTheme="majorHAnsi" w:cstheme="majorHAnsi"/>
          <w:b/>
          <w:iCs/>
          <w:szCs w:val="20"/>
          <w:u w:val="single"/>
          <w:bdr w:val="single" w:sz="12" w:space="0" w:color="auto"/>
        </w:rPr>
        <w:t>greatest threat</w:t>
      </w:r>
      <w:r w:rsidRPr="003B76D9">
        <w:rPr>
          <w:rFonts w:asciiTheme="majorHAnsi" w:eastAsia="Cambria" w:hAnsiTheme="majorHAnsi" w:cstheme="majorHAnsi"/>
          <w:u w:val="single"/>
        </w:rPr>
        <w:t xml:space="preserve"> to human health</w:t>
      </w:r>
      <w:r w:rsidRPr="003B76D9">
        <w:rPr>
          <w:rFonts w:asciiTheme="majorHAnsi" w:eastAsia="Cambria" w:hAnsiTheme="majorHAnsi" w:cstheme="majorHAnsi"/>
          <w:sz w:val="16"/>
        </w:rPr>
        <w:t xml:space="preserve"> of the 21st century.” [3] The changes seen so far—massive arctic ice loss and extreme weather events, for example—have resulted from an estimated average temperature rise of 0.89°C since 1901. </w:t>
      </w:r>
      <w:r w:rsidRPr="003B76D9">
        <w:rPr>
          <w:rFonts w:asciiTheme="majorHAnsi" w:eastAsia="Cambria" w:hAnsiTheme="majorHAnsi" w:cstheme="majorHAnsi"/>
          <w:u w:val="single"/>
        </w:rPr>
        <w:t>Further changes will depend on how much we continue to heat the planet</w:t>
      </w:r>
      <w:r w:rsidRPr="003B76D9">
        <w:rPr>
          <w:rFonts w:asciiTheme="majorHAnsi" w:eastAsia="Cambria" w:hAnsiTheme="majorHAnsi" w:cstheme="majorHAnsi"/>
          <w:sz w:val="16"/>
        </w:rPr>
        <w:t>. The release of just another 275 gigatonnes of carbon dioxide would probably commit us to a temperature rise of at least 2°C—an amount that could be emitted in less than eight years. [4] “</w:t>
      </w:r>
      <w:r w:rsidRPr="003B76D9">
        <w:rPr>
          <w:rFonts w:asciiTheme="majorHAnsi" w:eastAsia="Cambria" w:hAnsiTheme="majorHAnsi" w:cstheme="majorHAnsi"/>
          <w:b/>
          <w:iCs/>
          <w:szCs w:val="20"/>
          <w:u w:val="single"/>
          <w:bdr w:val="single" w:sz="12" w:space="0" w:color="auto"/>
        </w:rPr>
        <w:t>Business as usual</w:t>
      </w:r>
      <w:r w:rsidRPr="003B76D9">
        <w:rPr>
          <w:rFonts w:asciiTheme="majorHAnsi" w:eastAsia="Cambria" w:hAnsiTheme="majorHAnsi" w:cstheme="majorHAnsi"/>
          <w:u w:val="single"/>
        </w:rPr>
        <w:t>” will increase carbon dioxide concentrations</w:t>
      </w:r>
      <w:r w:rsidRPr="003B76D9">
        <w:rPr>
          <w:rFonts w:asciiTheme="majorHAnsi" w:eastAsia="Cambria" w:hAnsiTheme="majorHAnsi" w:cstheme="majorHAnsi"/>
          <w:sz w:val="16"/>
        </w:rPr>
        <w:t xml:space="preserve"> from the current level of 400 parts per million (ppm), which is a 40% increase from 280 ppm 150 years ago, to 936 ppm by 2100, with a 50:50 chance that this will </w:t>
      </w:r>
      <w:r w:rsidRPr="003B76D9">
        <w:rPr>
          <w:rFonts w:asciiTheme="majorHAnsi" w:eastAsia="Cambria" w:hAnsiTheme="majorHAnsi" w:cstheme="majorHAnsi"/>
          <w:u w:val="single"/>
        </w:rPr>
        <w:t>deliver</w:t>
      </w:r>
      <w:r w:rsidRPr="003B76D9">
        <w:rPr>
          <w:rFonts w:asciiTheme="majorHAnsi" w:eastAsia="Cambria" w:hAnsiTheme="majorHAnsi" w:cstheme="majorHAnsi"/>
          <w:sz w:val="16"/>
        </w:rPr>
        <w:t xml:space="preserve"> global mean temperature rises of more than </w:t>
      </w:r>
      <w:r w:rsidRPr="003B76D9">
        <w:rPr>
          <w:rFonts w:asciiTheme="majorHAnsi" w:eastAsia="Cambria" w:hAnsiTheme="majorHAnsi" w:cstheme="majorHAnsi"/>
          <w:u w:val="single"/>
        </w:rPr>
        <w:t>4°</w:t>
      </w:r>
      <w:r w:rsidRPr="003B76D9">
        <w:rPr>
          <w:rFonts w:asciiTheme="majorHAnsi" w:eastAsia="Cambria" w:hAnsiTheme="majorHAnsi" w:cstheme="majorHAnsi"/>
          <w:sz w:val="16"/>
        </w:rPr>
        <w:t>C. It is now widely understood that such a rise is “</w:t>
      </w:r>
      <w:r w:rsidRPr="003B76D9">
        <w:rPr>
          <w:rFonts w:asciiTheme="majorHAnsi" w:eastAsia="Cambria" w:hAnsiTheme="majorHAnsi" w:cstheme="majorHAnsi"/>
          <w:u w:val="single"/>
        </w:rPr>
        <w:t>incompatible with an organised global community</w:t>
      </w:r>
      <w:r w:rsidRPr="003B76D9">
        <w:rPr>
          <w:rFonts w:asciiTheme="majorHAnsi" w:eastAsia="Cambria" w:hAnsiTheme="majorHAnsi" w:cstheme="majorHAnsi"/>
          <w:sz w:val="16"/>
        </w:rPr>
        <w:t xml:space="preserve">.” [5]. </w:t>
      </w:r>
      <w:r w:rsidRPr="003B76D9">
        <w:rPr>
          <w:rFonts w:asciiTheme="majorHAnsi" w:eastAsia="Cambria" w:hAnsiTheme="majorHAnsi" w:cstheme="majorHAnsi"/>
          <w:u w:val="single"/>
        </w:rPr>
        <w:t>The IPCC warns of “tipping points</w:t>
      </w:r>
      <w:r w:rsidRPr="003B76D9">
        <w:rPr>
          <w:rFonts w:asciiTheme="majorHAnsi" w:eastAsia="Cambria" w:hAnsiTheme="majorHAnsi" w:cstheme="majorHAnsi"/>
          <w:sz w:val="16"/>
        </w:rPr>
        <w:t xml:space="preserve">” in the Earth’s system, </w:t>
      </w:r>
      <w:r w:rsidRPr="003B76D9">
        <w:rPr>
          <w:rFonts w:asciiTheme="majorHAnsi" w:eastAsia="Cambria" w:hAnsiTheme="majorHAnsi" w:cstheme="majorHAnsi"/>
          <w:u w:val="single"/>
        </w:rPr>
        <w:t xml:space="preserve">which, if crossed, could lead to a </w:t>
      </w:r>
      <w:r w:rsidRPr="003B76D9">
        <w:rPr>
          <w:rFonts w:asciiTheme="majorHAnsi" w:eastAsia="Cambria" w:hAnsiTheme="majorHAnsi" w:cstheme="majorHAnsi"/>
          <w:b/>
          <w:iCs/>
          <w:szCs w:val="20"/>
          <w:u w:val="single"/>
          <w:bdr w:val="single" w:sz="12" w:space="0" w:color="auto"/>
        </w:rPr>
        <w:t>catastrophic collapse</w:t>
      </w:r>
      <w:r w:rsidRPr="003B76D9">
        <w:rPr>
          <w:rFonts w:asciiTheme="majorHAnsi" w:eastAsia="Cambria" w:hAnsiTheme="majorHAnsi" w:cstheme="majorHAnsi"/>
          <w:u w:val="single"/>
        </w:rPr>
        <w:t xml:space="preserve"> of interlinked human and natural systems</w:t>
      </w:r>
      <w:r w:rsidRPr="003B76D9">
        <w:rPr>
          <w:rFonts w:asciiTheme="majorHAnsi" w:eastAsia="Cambria" w:hAnsiTheme="majorHAnsi" w:cstheme="majorHAnsi"/>
          <w:sz w:val="16"/>
        </w:rPr>
        <w:t xml:space="preserve">. The AAAS concludes that </w:t>
      </w:r>
      <w:r w:rsidRPr="003B76D9">
        <w:rPr>
          <w:rFonts w:asciiTheme="majorHAnsi" w:eastAsia="Cambria" w:hAnsiTheme="majorHAnsi" w:cstheme="majorHAnsi"/>
          <w:u w:val="single"/>
        </w:rPr>
        <w:t xml:space="preserve">there is now a “real chance of </w:t>
      </w:r>
      <w:r w:rsidRPr="003B76D9">
        <w:rPr>
          <w:rFonts w:asciiTheme="majorHAnsi" w:eastAsia="Cambria" w:hAnsiTheme="majorHAnsi" w:cstheme="majorHAnsi"/>
          <w:b/>
          <w:iCs/>
          <w:szCs w:val="20"/>
          <w:u w:val="single"/>
          <w:bdr w:val="single" w:sz="12" w:space="0" w:color="auto"/>
        </w:rPr>
        <w:t>abrupt,</w:t>
      </w:r>
      <w:r w:rsidRPr="003B76D9">
        <w:rPr>
          <w:rFonts w:asciiTheme="majorHAnsi" w:eastAsia="Cambria" w:hAnsiTheme="majorHAnsi" w:cstheme="majorHAnsi"/>
          <w:u w:val="single"/>
        </w:rPr>
        <w:t xml:space="preserve"> </w:t>
      </w:r>
      <w:r w:rsidRPr="003B76D9">
        <w:rPr>
          <w:rFonts w:asciiTheme="majorHAnsi" w:eastAsia="Cambria" w:hAnsiTheme="majorHAnsi" w:cstheme="majorHAnsi"/>
          <w:b/>
          <w:iCs/>
          <w:szCs w:val="20"/>
          <w:u w:val="single"/>
          <w:bdr w:val="single" w:sz="12" w:space="0" w:color="auto"/>
        </w:rPr>
        <w:t>unpredictable</w:t>
      </w:r>
      <w:r w:rsidRPr="003B76D9">
        <w:rPr>
          <w:rFonts w:asciiTheme="majorHAnsi" w:eastAsia="Cambria" w:hAnsiTheme="majorHAnsi" w:cstheme="majorHAnsi"/>
          <w:u w:val="single"/>
        </w:rPr>
        <w:t xml:space="preserve"> and potentially </w:t>
      </w:r>
      <w:r w:rsidRPr="003B76D9">
        <w:rPr>
          <w:rFonts w:asciiTheme="majorHAnsi" w:eastAsia="Cambria" w:hAnsiTheme="majorHAnsi" w:cstheme="majorHAnsi"/>
          <w:b/>
          <w:iCs/>
          <w:szCs w:val="20"/>
          <w:u w:val="single"/>
          <w:bdr w:val="single" w:sz="12" w:space="0" w:color="auto"/>
        </w:rPr>
        <w:t>irreversible</w:t>
      </w:r>
      <w:r w:rsidRPr="003B76D9">
        <w:rPr>
          <w:rFonts w:asciiTheme="majorHAnsi" w:eastAsia="Cambria" w:hAnsiTheme="majorHAnsi" w:cstheme="majorHAnsi"/>
          <w:u w:val="single"/>
        </w:rPr>
        <w:t xml:space="preserve"> changes with </w:t>
      </w:r>
      <w:r w:rsidRPr="003B76D9">
        <w:rPr>
          <w:rFonts w:asciiTheme="majorHAnsi" w:eastAsia="Cambria" w:hAnsiTheme="majorHAnsi" w:cstheme="majorHAnsi"/>
          <w:b/>
          <w:iCs/>
          <w:szCs w:val="20"/>
          <w:u w:val="single"/>
          <w:bdr w:val="single" w:sz="12" w:space="0" w:color="auto"/>
        </w:rPr>
        <w:t>highly damaging</w:t>
      </w:r>
      <w:r w:rsidRPr="003B76D9">
        <w:rPr>
          <w:rFonts w:asciiTheme="majorHAnsi" w:eastAsia="Cambria" w:hAnsiTheme="majorHAnsi" w:cstheme="majorHAnsi"/>
          <w:u w:val="single"/>
        </w:rPr>
        <w:t xml:space="preserve"> impacts</w:t>
      </w:r>
      <w:r w:rsidRPr="003B76D9">
        <w:rPr>
          <w:rFonts w:asciiTheme="majorHAnsi" w:eastAsia="Cambria" w:hAnsiTheme="majorHAnsi" w:cstheme="majorHAnsi"/>
          <w:sz w:val="16"/>
        </w:rPr>
        <w:t xml:space="preserve"> on people around the globe.” [2] And this week a report from the World Meteorological Office (WMO) confirmed that extreme weather events are accelerating. WMO secretary general Michel Jarraud said, “There is no standstill in global warming . . . The laws of physics are non-negotiable.” [6] </w:t>
      </w:r>
    </w:p>
    <w:p w14:paraId="36374834" w14:textId="77777777" w:rsidR="00C70BD3" w:rsidRPr="003B76D9" w:rsidRDefault="00C70BD3" w:rsidP="00C70BD3">
      <w:pPr>
        <w:pStyle w:val="Heading4"/>
        <w:rPr>
          <w:rFonts w:asciiTheme="majorHAnsi" w:hAnsiTheme="majorHAnsi" w:cstheme="majorHAnsi"/>
        </w:rPr>
      </w:pPr>
      <w:r w:rsidRPr="003B76D9">
        <w:rPr>
          <w:rFonts w:asciiTheme="majorHAnsi" w:hAnsiTheme="majorHAnsi" w:cstheme="majorHAnsi"/>
        </w:rPr>
        <w:t>Additionally, strong ties are key to combat Iranian aggression</w:t>
      </w:r>
    </w:p>
    <w:p w14:paraId="01D9BEB9" w14:textId="77777777" w:rsidR="00C70BD3" w:rsidRPr="003B76D9" w:rsidRDefault="00C70BD3" w:rsidP="00C70BD3">
      <w:pPr>
        <w:rPr>
          <w:rFonts w:asciiTheme="majorHAnsi" w:hAnsiTheme="majorHAnsi" w:cstheme="majorHAnsi"/>
        </w:rPr>
      </w:pPr>
      <w:r w:rsidRPr="003B76D9">
        <w:rPr>
          <w:rStyle w:val="Style13ptBold"/>
          <w:rFonts w:asciiTheme="majorHAnsi" w:hAnsiTheme="majorHAnsi" w:cstheme="majorHAnsi"/>
        </w:rPr>
        <w:t>Haass 17’</w:t>
      </w:r>
      <w:r w:rsidRPr="003B76D9">
        <w:rPr>
          <w:rFonts w:asciiTheme="majorHAnsi" w:hAnsiTheme="majorHAnsi" w:cstheme="majorHAnsi"/>
        </w:rPr>
        <w:t xml:space="preserve"> (Richard N.; President of Council on Foreign Relations; 11-1-2017; "The importance of multilateralism"; https://franceintheus.org/spip.php?article8374; accessed 7-20-2019; BF)</w:t>
      </w:r>
    </w:p>
    <w:p w14:paraId="19766BCB" w14:textId="77777777" w:rsidR="00C70BD3" w:rsidRPr="003B76D9" w:rsidRDefault="00C70BD3" w:rsidP="00C70BD3">
      <w:pPr>
        <w:rPr>
          <w:rFonts w:asciiTheme="majorHAnsi" w:hAnsiTheme="majorHAnsi" w:cstheme="majorHAnsi"/>
        </w:rPr>
      </w:pPr>
      <w:r w:rsidRPr="003B76D9">
        <w:rPr>
          <w:rFonts w:asciiTheme="majorHAnsi" w:hAnsiTheme="majorHAnsi" w:cstheme="majorHAnsi"/>
        </w:rPr>
        <w:t xml:space="preserve">And I think it’s </w:t>
      </w:r>
      <w:r w:rsidRPr="003B76D9">
        <w:rPr>
          <w:rStyle w:val="StyleUnderline"/>
          <w:rFonts w:asciiTheme="majorHAnsi" w:hAnsiTheme="majorHAnsi" w:cstheme="majorHAnsi"/>
        </w:rPr>
        <w:t>based on this conviction that the French have voted for a president</w:t>
      </w:r>
      <w:r w:rsidRPr="003B76D9">
        <w:rPr>
          <w:rFonts w:asciiTheme="majorHAnsi" w:hAnsiTheme="majorHAnsi" w:cstheme="majorHAnsi"/>
        </w:rPr>
        <w:t xml:space="preserve"> who is deeply European. He’s a head of state that was elected </w:t>
      </w:r>
      <w:r w:rsidRPr="003B76D9">
        <w:rPr>
          <w:rStyle w:val="StyleUnderline"/>
          <w:rFonts w:asciiTheme="majorHAnsi" w:hAnsiTheme="majorHAnsi" w:cstheme="majorHAnsi"/>
        </w:rPr>
        <w:t xml:space="preserve">on the basis of his project for cooperation and integration, </w:t>
      </w:r>
      <w:r w:rsidRPr="003B76D9">
        <w:rPr>
          <w:rFonts w:asciiTheme="majorHAnsi" w:hAnsiTheme="majorHAnsi" w:cstheme="majorHAnsi"/>
        </w:rPr>
        <w:t xml:space="preserve">rather than a simple status quo of the existing powers and the balance of powers. Today </w:t>
      </w:r>
      <w:r w:rsidRPr="003B76D9">
        <w:rPr>
          <w:rStyle w:val="StyleUnderline"/>
          <w:rFonts w:asciiTheme="majorHAnsi" w:hAnsiTheme="majorHAnsi" w:cstheme="majorHAnsi"/>
        </w:rPr>
        <w:t>I think the understanding of the standards is more important than ever in the face of the global challenges we all have, whether you’re talking about s</w:t>
      </w:r>
      <w:r w:rsidRPr="003B76D9">
        <w:rPr>
          <w:rStyle w:val="Emphasis"/>
          <w:rFonts w:asciiTheme="majorHAnsi" w:hAnsiTheme="majorHAnsi" w:cstheme="majorHAnsi"/>
        </w:rPr>
        <w:t>ecurity, climate, trade, health, education.</w:t>
      </w:r>
      <w:r w:rsidRPr="003B76D9">
        <w:rPr>
          <w:rStyle w:val="StyleUnderline"/>
          <w:rFonts w:asciiTheme="majorHAnsi" w:hAnsiTheme="majorHAnsi" w:cstheme="majorHAnsi"/>
        </w:rPr>
        <w:t xml:space="preserve"> In all these fields, the interdependence of our world is such that the proper answers are necessarily the result of coordinated international action</w:t>
      </w:r>
      <w:r w:rsidRPr="003B76D9">
        <w:rPr>
          <w:rFonts w:asciiTheme="majorHAnsi" w:hAnsiTheme="majorHAnsi" w:cstheme="majorHAnsi"/>
        </w:rPr>
        <w:t xml:space="preserve">. The uncertainties and breakdowns and disintegrations all over the world make this even more important than in the past, and they’re absolutely necessary today. A collective approach, a multilateral approach, is not just one option amongst others. It’s an absolute necessity. And despite the disagreements that pervade right now on the topic, </w:t>
      </w:r>
      <w:r w:rsidRPr="003B76D9">
        <w:rPr>
          <w:rStyle w:val="StyleUnderline"/>
          <w:rFonts w:asciiTheme="majorHAnsi" w:hAnsiTheme="majorHAnsi" w:cstheme="majorHAnsi"/>
        </w:rPr>
        <w:t xml:space="preserve">we’ll carry on affirming with the American administration how important it is to have the USA commit to promote the standards of international multilateralism to guarantee transparency and visibility. And this is what we need now. And that is why </w:t>
      </w:r>
      <w:r w:rsidRPr="003B76D9">
        <w:rPr>
          <w:rStyle w:val="Emphasis"/>
          <w:rFonts w:asciiTheme="majorHAnsi" w:hAnsiTheme="majorHAnsi" w:cstheme="majorHAnsi"/>
        </w:rPr>
        <w:t>France will carry on playing an active role in the multilateral forum</w:t>
      </w:r>
      <w:r w:rsidRPr="003B76D9">
        <w:rPr>
          <w:rStyle w:val="StyleUnderline"/>
          <w:rFonts w:asciiTheme="majorHAnsi" w:hAnsiTheme="majorHAnsi" w:cstheme="majorHAnsi"/>
        </w:rPr>
        <w:t xml:space="preserve">. </w:t>
      </w:r>
      <w:r w:rsidRPr="003B76D9">
        <w:rPr>
          <w:rFonts w:asciiTheme="majorHAnsi" w:hAnsiTheme="majorHAnsi" w:cstheme="majorHAnsi"/>
        </w:rPr>
        <w:t xml:space="preserve">And it’s with this in mind that I have dome to New York to close our presidency, chairmanship of the Security Council, and in order to reaffirm our commitment to this. President Macron has already done so. And he had said, with quite a bit of panache in his speech at the General Assembly. Our </w:t>
      </w:r>
      <w:r w:rsidRPr="003B76D9">
        <w:rPr>
          <w:rStyle w:val="StyleUnderline"/>
          <w:rFonts w:asciiTheme="majorHAnsi" w:hAnsiTheme="majorHAnsi" w:cstheme="majorHAnsi"/>
        </w:rPr>
        <w:t>multilateral commitment aims to finding a solution to</w:t>
      </w:r>
      <w:r w:rsidRPr="003B76D9">
        <w:rPr>
          <w:rStyle w:val="Emphasis"/>
          <w:rFonts w:asciiTheme="majorHAnsi" w:hAnsiTheme="majorHAnsi" w:cstheme="majorHAnsi"/>
        </w:rPr>
        <w:t xml:space="preserve"> security crises</w:t>
      </w:r>
      <w:r w:rsidRPr="003B76D9">
        <w:rPr>
          <w:rStyle w:val="StyleUnderline"/>
          <w:rFonts w:asciiTheme="majorHAnsi" w:hAnsiTheme="majorHAnsi" w:cstheme="majorHAnsi"/>
        </w:rPr>
        <w:t xml:space="preserve">, because security is a common good, the first and foremost. And I’m thinking of the </w:t>
      </w:r>
      <w:r w:rsidRPr="003B76D9">
        <w:rPr>
          <w:rStyle w:val="Emphasis"/>
          <w:rFonts w:asciiTheme="majorHAnsi" w:hAnsiTheme="majorHAnsi" w:cstheme="majorHAnsi"/>
        </w:rPr>
        <w:t xml:space="preserve">terrorist threat. </w:t>
      </w:r>
      <w:r w:rsidRPr="003B76D9">
        <w:rPr>
          <w:rStyle w:val="StyleUnderline"/>
          <w:rFonts w:asciiTheme="majorHAnsi" w:hAnsiTheme="majorHAnsi" w:cstheme="majorHAnsi"/>
        </w:rPr>
        <w:t>This</w:t>
      </w:r>
      <w:r w:rsidRPr="003B76D9">
        <w:rPr>
          <w:rStyle w:val="Emphasis"/>
          <w:rFonts w:asciiTheme="majorHAnsi" w:hAnsiTheme="majorHAnsi" w:cstheme="majorHAnsi"/>
        </w:rPr>
        <w:t xml:space="preserve"> is a priority </w:t>
      </w:r>
      <w:r w:rsidRPr="003B76D9">
        <w:rPr>
          <w:rStyle w:val="StyleUnderline"/>
          <w:rFonts w:asciiTheme="majorHAnsi" w:hAnsiTheme="majorHAnsi" w:cstheme="majorHAnsi"/>
        </w:rPr>
        <w:t>that we all share. And the main threats today are Daesh and al-Qaida, and both need to be fought.</w:t>
      </w:r>
      <w:r w:rsidRPr="003B76D9">
        <w:rPr>
          <w:rFonts w:asciiTheme="majorHAnsi" w:hAnsiTheme="majorHAnsi" w:cstheme="majorHAnsi"/>
        </w:rPr>
        <w:t xml:space="preserve"> In the Levant, Daesh is about to be defeated militarily, thanks to the joint efforts of the international coalition, in which France and the U.S. have fought together, and also thanks to the support of our Arab and Kurdish partners on the ground. And this should strengthen us in our desire to act together in a coordinated way. Our responsibility now is to a</w:t>
      </w:r>
      <w:r w:rsidRPr="003B76D9">
        <w:rPr>
          <w:rStyle w:val="StyleUnderline"/>
          <w:rFonts w:asciiTheme="majorHAnsi" w:hAnsiTheme="majorHAnsi" w:cstheme="majorHAnsi"/>
        </w:rPr>
        <w:t xml:space="preserve">ct towards stabilization, reconstruction, and reconciliation. In Iraq, we need to encourage very fast a new political momentum or institution that is respectable among the components of the Iraqi society. In Syria, after six years at a deadlock, we need to have a realistic and pragmatic approach that is in line with the conflict that has grown more and more international. </w:t>
      </w:r>
      <w:r w:rsidRPr="003B76D9">
        <w:rPr>
          <w:rFonts w:asciiTheme="majorHAnsi" w:hAnsiTheme="majorHAnsi" w:cstheme="majorHAnsi"/>
        </w:rPr>
        <w:t>Fighting Daesh and finding the political solutions that will end the civil war are the two sides of the same coin to the service of international security.</w:t>
      </w:r>
      <w:r w:rsidRPr="003B76D9">
        <w:rPr>
          <w:rStyle w:val="StyleUnderline"/>
          <w:rFonts w:asciiTheme="majorHAnsi" w:hAnsiTheme="majorHAnsi" w:cstheme="majorHAnsi"/>
        </w:rPr>
        <w:t xml:space="preserve"> Bringing down terrorism goes through bringing back civil peace.</w:t>
      </w:r>
      <w:r w:rsidRPr="003B76D9">
        <w:rPr>
          <w:rFonts w:asciiTheme="majorHAnsi" w:hAnsiTheme="majorHAnsi" w:cstheme="majorHAnsi"/>
        </w:rPr>
        <w:t xml:space="preserve"> And this is the whole meaning of the initiative taken on by President Macron to federate the initiatives of the members—permanent members of the Security Council to reduce contradictions within the international community and to support effectively the work done by the special envoy of the secretary-general of the United States, Mr. Staffan de Mistura. Actually, and I will come back to this shortly, we always have to find new formats that allow us to act together in crisis situations, while at the same time respecting the global role of the United Nations. I would like to add for Syria that a few days after there was the report of the joint investigating mechanism that was put in, that we need to work collectively to fight the impunity of perpetrators of chemical attacks. I mean, it has to do with the future of our collective security system. The connection between regional format and multilateral action is something that we’re doing and we’re heralding in Sahel </w:t>
      </w:r>
      <w:r w:rsidRPr="003B76D9">
        <w:rPr>
          <w:rStyle w:val="StyleUnderline"/>
          <w:rFonts w:asciiTheme="majorHAnsi" w:hAnsiTheme="majorHAnsi" w:cstheme="majorHAnsi"/>
        </w:rPr>
        <w:t xml:space="preserve">against al-Qaida in the Islamic Maghreb </w:t>
      </w:r>
      <w:r w:rsidRPr="003B76D9">
        <w:rPr>
          <w:rFonts w:asciiTheme="majorHAnsi" w:hAnsiTheme="majorHAnsi" w:cstheme="majorHAnsi"/>
        </w:rPr>
        <w:t>with what we call the G-5 joint force. This apparatus brings together the states that are directly concerned by the terrorist attack in the region. And</w:t>
      </w:r>
      <w:r w:rsidRPr="003B76D9">
        <w:rPr>
          <w:rStyle w:val="StyleUnderline"/>
          <w:rFonts w:asciiTheme="majorHAnsi" w:hAnsiTheme="majorHAnsi" w:cstheme="majorHAnsi"/>
        </w:rPr>
        <w:t xml:space="preserve"> this is a regional initiative </w:t>
      </w:r>
      <w:r w:rsidRPr="003B76D9">
        <w:rPr>
          <w:rFonts w:asciiTheme="majorHAnsi" w:hAnsiTheme="majorHAnsi" w:cstheme="majorHAnsi"/>
        </w:rPr>
        <w:t xml:space="preserve">that is supported by the African Union and by the Security Council. And </w:t>
      </w:r>
      <w:r w:rsidRPr="003B76D9">
        <w:rPr>
          <w:rStyle w:val="StyleUnderline"/>
          <w:rFonts w:asciiTheme="majorHAnsi" w:hAnsiTheme="majorHAnsi" w:cstheme="majorHAnsi"/>
        </w:rPr>
        <w:t xml:space="preserve">it requires the strong support of the international community to be able to ensure its ramping up. </w:t>
      </w:r>
      <w:r w:rsidRPr="003B76D9">
        <w:rPr>
          <w:rFonts w:asciiTheme="majorHAnsi" w:hAnsiTheme="majorHAnsi" w:cstheme="majorHAnsi"/>
        </w:rPr>
        <w:t xml:space="preserve">This is a major topic, because it’s the first time ever that the states concerned—I’m talking about the African states—have decided to ensure their own security themselves. And if we don’t get it right, if we can’t live up to this requirement, it will be a total failure because we won’t have been able to succeed in a major operation for the security in Africa countries, but also for our own security. And that is the message I extended yesterday to the Security Council. And I hope it is understood and heard here in the U.S. Over and </w:t>
      </w:r>
      <w:r w:rsidRPr="003B76D9">
        <w:rPr>
          <w:rStyle w:val="StyleUnderline"/>
          <w:rFonts w:asciiTheme="majorHAnsi" w:hAnsiTheme="majorHAnsi" w:cstheme="majorHAnsi"/>
        </w:rPr>
        <w:t>above the terrorist threat we’re also facing risks of conflict between states. In the past few years, our citizens were probably less attuned to this reality, but things are changing now, probably as a result of different crises</w:t>
      </w:r>
      <w:r w:rsidRPr="003B76D9">
        <w:rPr>
          <w:rFonts w:asciiTheme="majorHAnsi" w:hAnsiTheme="majorHAnsi" w:cstheme="majorHAnsi"/>
        </w:rPr>
        <w:t xml:space="preserve"> which—or, through which the strategies led by different powers, </w:t>
      </w:r>
      <w:r w:rsidRPr="003B76D9">
        <w:rPr>
          <w:rStyle w:val="StyleUnderline"/>
          <w:rFonts w:asciiTheme="majorHAnsi" w:hAnsiTheme="majorHAnsi" w:cstheme="majorHAnsi"/>
        </w:rPr>
        <w:t xml:space="preserve">destabilizing power, are shaking up the situation. </w:t>
      </w:r>
      <w:r w:rsidRPr="003B76D9">
        <w:rPr>
          <w:rFonts w:asciiTheme="majorHAnsi" w:hAnsiTheme="majorHAnsi" w:cstheme="majorHAnsi"/>
        </w:rPr>
        <w:t xml:space="preserve">I think these crises will find no solution outside of a multilateral framework. And I’m thinking DPRK, which requires a strong and united </w:t>
      </w:r>
      <w:r w:rsidRPr="003B76D9">
        <w:rPr>
          <w:rStyle w:val="StyleUnderline"/>
          <w:rFonts w:asciiTheme="majorHAnsi" w:hAnsiTheme="majorHAnsi" w:cstheme="majorHAnsi"/>
        </w:rPr>
        <w:t xml:space="preserve">answered by the international community. </w:t>
      </w:r>
      <w:r w:rsidRPr="003B76D9">
        <w:rPr>
          <w:rFonts w:asciiTheme="majorHAnsi" w:hAnsiTheme="majorHAnsi" w:cstheme="majorHAnsi"/>
        </w:rPr>
        <w:t>This is the way that President Trump has decided to follow, and France is supporting him with Resolutions 2371 and 2375, that condemn the latest test and reinforce the regime of sanctions and the implementation of the existing sanctions. This is a way of constraining Pyongyang—the only realistic way of going about it. And it is to force Pyongyang to give up its projects for proliferation. Ladies and gentlemen, I think</w:t>
      </w:r>
      <w:r w:rsidRPr="003B76D9">
        <w:rPr>
          <w:rStyle w:val="StyleUnderline"/>
          <w:rFonts w:asciiTheme="majorHAnsi" w:hAnsiTheme="majorHAnsi" w:cstheme="majorHAnsi"/>
        </w:rPr>
        <w:t xml:space="preserve"> the first pillar</w:t>
      </w:r>
      <w:r w:rsidRPr="003B76D9">
        <w:rPr>
          <w:rFonts w:asciiTheme="majorHAnsi" w:hAnsiTheme="majorHAnsi" w:cstheme="majorHAnsi"/>
        </w:rPr>
        <w:t xml:space="preserve"> or basis of international order </w:t>
      </w:r>
      <w:r w:rsidRPr="003B76D9">
        <w:rPr>
          <w:rStyle w:val="StyleUnderline"/>
          <w:rFonts w:asciiTheme="majorHAnsi" w:hAnsiTheme="majorHAnsi" w:cstheme="majorHAnsi"/>
        </w:rPr>
        <w:t>is trust</w:t>
      </w:r>
      <w:r w:rsidRPr="003B76D9">
        <w:rPr>
          <w:rFonts w:asciiTheme="majorHAnsi" w:hAnsiTheme="majorHAnsi" w:cstheme="majorHAnsi"/>
        </w:rPr>
        <w:t xml:space="preserve">. I mean, in that, </w:t>
      </w:r>
      <w:r w:rsidRPr="003B76D9">
        <w:rPr>
          <w:rStyle w:val="StyleUnderline"/>
          <w:rFonts w:asciiTheme="majorHAnsi" w:hAnsiTheme="majorHAnsi" w:cstheme="majorHAnsi"/>
        </w:rPr>
        <w:t>the international society is no different from other forms of society. Without trust there is no dialogue, there is no possibility for exchanging views. And it’s even more so in the international order because if the rule of law can be imposed</w:t>
      </w:r>
      <w:r w:rsidRPr="003B76D9">
        <w:rPr>
          <w:rFonts w:asciiTheme="majorHAnsi" w:hAnsiTheme="majorHAnsi" w:cstheme="majorHAnsi"/>
        </w:rPr>
        <w:t xml:space="preserve"> through the International Court of Justice, there is no way to enforce it. And this is a responsibility that is held by the Security Council. And the permanent members have an essential responsibility. It is to instill trust in the effectiveness of the U.N. and its ability to understand what is real, what is true. And that is why I wish that the Security Council can extend the JIM mechanism, joint investigation mechanism, in Syria. If they couldn’t do so, they would just show their lack of interest for establishing the truth. The other condition for building trust is keeping one’s word. The destabilizing actions carried out by Iran in Syria, in Iraq, in Lebanon, in Yemen, or in the Gulf region—whether directly or through the groups it supports—these initiatives cannot be tolerated. And I’m stated this very bluntly. Likewise, </w:t>
      </w:r>
      <w:r w:rsidRPr="003B76D9">
        <w:rPr>
          <w:rStyle w:val="StyleUnderline"/>
          <w:rFonts w:asciiTheme="majorHAnsi" w:hAnsiTheme="majorHAnsi" w:cstheme="majorHAnsi"/>
        </w:rPr>
        <w:t xml:space="preserve">for </w:t>
      </w:r>
      <w:r w:rsidRPr="003B76D9">
        <w:rPr>
          <w:rStyle w:val="Emphasis"/>
          <w:rFonts w:asciiTheme="majorHAnsi" w:hAnsiTheme="majorHAnsi" w:cstheme="majorHAnsi"/>
        </w:rPr>
        <w:t>ballistic activities carried out by Iran,</w:t>
      </w:r>
      <w:r w:rsidRPr="003B76D9">
        <w:rPr>
          <w:rStyle w:val="StyleUnderline"/>
          <w:rFonts w:asciiTheme="majorHAnsi" w:hAnsiTheme="majorHAnsi" w:cstheme="majorHAnsi"/>
        </w:rPr>
        <w:t xml:space="preserve"> which are incompatible with the resolutions of the Security Council. This attitude runs contrary to our interests, and runs contrary to the U.S.’s interests. This attitude is a threat to the security of countries in the region.</w:t>
      </w:r>
      <w:r w:rsidRPr="003B76D9">
        <w:rPr>
          <w:rStyle w:val="Emphasis"/>
          <w:rFonts w:asciiTheme="majorHAnsi" w:hAnsiTheme="majorHAnsi" w:cstheme="majorHAnsi"/>
        </w:rPr>
        <w:t xml:space="preserve"> We </w:t>
      </w:r>
      <w:r w:rsidRPr="003B76D9">
        <w:rPr>
          <w:rStyle w:val="StyleUnderline"/>
          <w:rFonts w:asciiTheme="majorHAnsi" w:hAnsiTheme="majorHAnsi" w:cstheme="majorHAnsi"/>
        </w:rPr>
        <w:t xml:space="preserve">certainly </w:t>
      </w:r>
      <w:r w:rsidRPr="003B76D9">
        <w:rPr>
          <w:rStyle w:val="Emphasis"/>
          <w:rFonts w:asciiTheme="majorHAnsi" w:hAnsiTheme="majorHAnsi" w:cstheme="majorHAnsi"/>
        </w:rPr>
        <w:t>share the objective to curb this policy</w:t>
      </w:r>
      <w:r w:rsidRPr="003B76D9">
        <w:rPr>
          <w:rFonts w:asciiTheme="majorHAnsi" w:hAnsiTheme="majorHAnsi" w:cstheme="majorHAnsi"/>
        </w:rPr>
        <w:t>, because he cannot accept interfering and the desire for hegemony that they testify to. This principle, this idea, we communicated very clearly to Tehran. I will have the opportunity myself of going to Tehran in the next few days. But I think firmness associated with trust, it’s the whole challenge that the JCPOA holds up. And the JCPOA, which was the result of very important efforts in an adaptive multilateral configuration, which was validated by the international community</w:t>
      </w:r>
      <w:r w:rsidRPr="003B76D9">
        <w:rPr>
          <w:rStyle w:val="StyleUnderline"/>
          <w:rFonts w:asciiTheme="majorHAnsi" w:hAnsiTheme="majorHAnsi" w:cstheme="majorHAnsi"/>
        </w:rPr>
        <w:t>. And on this point, the position of</w:t>
      </w:r>
      <w:r w:rsidRPr="003B76D9">
        <w:rPr>
          <w:rStyle w:val="Emphasis"/>
          <w:rFonts w:asciiTheme="majorHAnsi" w:hAnsiTheme="majorHAnsi" w:cstheme="majorHAnsi"/>
        </w:rPr>
        <w:t xml:space="preserve"> France is very clear. Tehran must not be able to acquire a nuclear weapon,</w:t>
      </w:r>
      <w:r w:rsidRPr="003B76D9">
        <w:rPr>
          <w:rStyle w:val="StyleUnderline"/>
          <w:rFonts w:asciiTheme="majorHAnsi" w:hAnsiTheme="majorHAnsi" w:cstheme="majorHAnsi"/>
        </w:rPr>
        <w:t xml:space="preserve"> neither today nor in the future. </w:t>
      </w:r>
      <w:r w:rsidRPr="003B76D9">
        <w:rPr>
          <w:rFonts w:asciiTheme="majorHAnsi" w:hAnsiTheme="majorHAnsi" w:cstheme="majorHAnsi"/>
        </w:rPr>
        <w:t xml:space="preserve">And from that point of view, the JCPOA signed in Vienna in 2015 allows us to guarantee this objective for at last the next 10 years. </w:t>
      </w:r>
      <w:r w:rsidRPr="003B76D9">
        <w:rPr>
          <w:rStyle w:val="Emphasis"/>
          <w:rFonts w:asciiTheme="majorHAnsi" w:hAnsiTheme="majorHAnsi" w:cstheme="majorHAnsi"/>
        </w:rPr>
        <w:t>France was the most demanding negotiator</w:t>
      </w:r>
      <w:r w:rsidRPr="003B76D9">
        <w:rPr>
          <w:rStyle w:val="StyleUnderline"/>
          <w:rFonts w:asciiTheme="majorHAnsi" w:hAnsiTheme="majorHAnsi" w:cstheme="majorHAnsi"/>
        </w:rPr>
        <w:t xml:space="preserve"> in this respect.</w:t>
      </w:r>
      <w:r w:rsidRPr="003B76D9">
        <w:rPr>
          <w:rFonts w:asciiTheme="majorHAnsi" w:hAnsiTheme="majorHAnsi" w:cstheme="majorHAnsi"/>
        </w:rPr>
        <w:t xml:space="preserve"> And we carry on </w:t>
      </w:r>
      <w:r w:rsidRPr="003B76D9">
        <w:rPr>
          <w:rStyle w:val="StyleUnderline"/>
          <w:rFonts w:asciiTheme="majorHAnsi" w:hAnsiTheme="majorHAnsi" w:cstheme="majorHAnsi"/>
        </w:rPr>
        <w:t xml:space="preserve">keeping a close eye on the very strict enforcement of the commitments made by Iran, and namely, thanks to the work put in by the International Atomic Energy Agency. I think the circumstances of </w:t>
      </w:r>
      <w:r w:rsidRPr="003B76D9">
        <w:rPr>
          <w:rStyle w:val="Emphasis"/>
          <w:rFonts w:asciiTheme="majorHAnsi" w:hAnsiTheme="majorHAnsi" w:cstheme="majorHAnsi"/>
        </w:rPr>
        <w:t>the debate</w:t>
      </w:r>
      <w:r w:rsidRPr="003B76D9">
        <w:rPr>
          <w:rStyle w:val="StyleUnderline"/>
          <w:rFonts w:asciiTheme="majorHAnsi" w:hAnsiTheme="majorHAnsi" w:cstheme="majorHAnsi"/>
        </w:rPr>
        <w:t xml:space="preserve"> in the next few weeks </w:t>
      </w:r>
      <w:r w:rsidRPr="003B76D9">
        <w:rPr>
          <w:rStyle w:val="Emphasis"/>
          <w:rFonts w:asciiTheme="majorHAnsi" w:hAnsiTheme="majorHAnsi" w:cstheme="majorHAnsi"/>
        </w:rPr>
        <w:t>in America will be crucial.</w:t>
      </w:r>
      <w:r w:rsidRPr="003B76D9">
        <w:rPr>
          <w:rFonts w:asciiTheme="majorHAnsi" w:hAnsiTheme="majorHAnsi" w:cstheme="majorHAnsi"/>
        </w:rPr>
        <w:t xml:space="preserve"> We hope that the Congress will not make a decision that might question the agreement. Dropping the Vienna agreement will deprive us from our means of controlling their nuclear program, without, however, finding a solution to the other problems. It would have very nefarious consequences on security in the region. And these consequences, in turn, would have an impact on the interests of Europe and on the interests of the U.S. Ladies and gentlemen, in other crises that I have mentioned </w:t>
      </w:r>
      <w:r w:rsidRPr="003B76D9">
        <w:rPr>
          <w:rStyle w:val="Emphasis"/>
          <w:rFonts w:asciiTheme="majorHAnsi" w:hAnsiTheme="majorHAnsi" w:cstheme="majorHAnsi"/>
        </w:rPr>
        <w:t>we are paying the heavy price for the lack of international cooperation</w:t>
      </w:r>
      <w:r w:rsidRPr="003B76D9">
        <w:rPr>
          <w:rStyle w:val="StyleUnderline"/>
          <w:rFonts w:asciiTheme="majorHAnsi" w:hAnsiTheme="majorHAnsi" w:cstheme="majorHAnsi"/>
        </w:rPr>
        <w:t>. We’re paying the heavy price because of the dragging out of these crises and their deepening. This is true for the division that there is within the Security Council.</w:t>
      </w:r>
      <w:r w:rsidRPr="003B76D9">
        <w:rPr>
          <w:rFonts w:asciiTheme="majorHAnsi" w:hAnsiTheme="majorHAnsi" w:cstheme="majorHAnsi"/>
        </w:rPr>
        <w:t xml:space="preserve"> The rapprochement between the members of the P5, their unity is the absolutely necessary condition to finding a solution to the many crises. But in the face of these crises, the U.N. must be able to provide a concrete and effective solution. Like any other institution, there’s always room for progress. And we’re convinced there are.</w:t>
      </w:r>
    </w:p>
    <w:p w14:paraId="6F120125" w14:textId="77777777" w:rsidR="00C70BD3" w:rsidRPr="003B76D9" w:rsidRDefault="00C70BD3" w:rsidP="00C70BD3">
      <w:pPr>
        <w:pStyle w:val="Heading4"/>
        <w:rPr>
          <w:rFonts w:asciiTheme="majorHAnsi" w:hAnsiTheme="majorHAnsi" w:cstheme="majorHAnsi"/>
        </w:rPr>
      </w:pPr>
      <w:r w:rsidRPr="003B76D9">
        <w:rPr>
          <w:rFonts w:asciiTheme="majorHAnsi" w:hAnsiTheme="majorHAnsi" w:cstheme="majorHAnsi"/>
        </w:rPr>
        <w:t>Aggressive Iran causes conflict with Israel, the United States, Europe, Saudi Arabia, the UAE, and Bahrain – it sparks a nuclear arms race that destabilizes the region AND increases sponsoring of nuclear development for Hamas, Hezbollah, and the Houthis as well as intervention in Syria</w:t>
      </w:r>
    </w:p>
    <w:p w14:paraId="20C2D457" w14:textId="77777777" w:rsidR="00C70BD3" w:rsidRPr="003B76D9" w:rsidRDefault="00C70BD3" w:rsidP="00C70BD3">
      <w:pPr>
        <w:rPr>
          <w:rStyle w:val="Style13ptBold"/>
          <w:rFonts w:asciiTheme="majorHAnsi" w:hAnsiTheme="majorHAnsi" w:cstheme="majorHAnsi"/>
        </w:rPr>
      </w:pPr>
      <w:r w:rsidRPr="003B76D9">
        <w:rPr>
          <w:rStyle w:val="Style13ptBold"/>
          <w:rFonts w:asciiTheme="majorHAnsi" w:hAnsiTheme="majorHAnsi" w:cstheme="majorHAnsi"/>
        </w:rPr>
        <w:t>ADL 7/</w:t>
      </w:r>
      <w:r w:rsidRPr="003B76D9">
        <w:rPr>
          <w:rStyle w:val="Style13ptBold"/>
          <w:rFonts w:asciiTheme="majorHAnsi" w:hAnsiTheme="majorHAnsi" w:cstheme="majorHAnsi"/>
          <w:szCs w:val="26"/>
        </w:rPr>
        <w:t>1</w:t>
      </w:r>
      <w:r w:rsidRPr="003B76D9">
        <w:rPr>
          <w:rStyle w:val="Style13ptBold"/>
          <w:rFonts w:asciiTheme="majorHAnsi" w:hAnsiTheme="majorHAnsi" w:cstheme="majorHAnsi"/>
        </w:rPr>
        <w:t xml:space="preserve"> </w:t>
      </w:r>
      <w:r w:rsidRPr="003B76D9">
        <w:rPr>
          <w:rStyle w:val="Style13ptBold"/>
          <w:rFonts w:asciiTheme="majorHAnsi" w:hAnsiTheme="majorHAnsi" w:cstheme="majorHAnsi"/>
          <w:b w:val="0"/>
        </w:rPr>
        <w:t>(Anti-Defamation League, international Jewish non-governmental organization attempting to secure justice and fair treatment to all, 7-1-2019, "The Iranian Nuclear Threat: Why it Matters", https://www.adl.org/resources/fact-sheets/the-iranian-nuclear-threat-why-it-matters) jbarber</w:t>
      </w:r>
    </w:p>
    <w:p w14:paraId="6D58D6A8" w14:textId="77777777" w:rsidR="00C70BD3" w:rsidRPr="003B76D9" w:rsidRDefault="00C70BD3" w:rsidP="00C70BD3">
      <w:pPr>
        <w:rPr>
          <w:rStyle w:val="StyleUnderline"/>
          <w:rFonts w:asciiTheme="majorHAnsi" w:hAnsiTheme="majorHAnsi" w:cstheme="majorHAnsi"/>
        </w:rPr>
      </w:pPr>
      <w:r w:rsidRPr="003B76D9">
        <w:rPr>
          <w:rFonts w:asciiTheme="majorHAnsi" w:hAnsiTheme="majorHAnsi" w:cstheme="majorHAnsi"/>
          <w:sz w:val="16"/>
        </w:rPr>
        <w:t>On July 1, 2019, the International Atomic Energy Agency (IAEA) announced that</w:t>
      </w:r>
      <w:r w:rsidRPr="003B76D9">
        <w:rPr>
          <w:rStyle w:val="StyleUnderline"/>
          <w:rFonts w:asciiTheme="majorHAnsi" w:hAnsiTheme="majorHAnsi" w:cstheme="majorHAnsi"/>
        </w:rPr>
        <w:t xml:space="preserve"> Iran had exceeded its agreed-to limit on the volume of its stockpile of enriched uranium</w:t>
      </w:r>
      <w:r w:rsidRPr="003B76D9">
        <w:rPr>
          <w:rFonts w:asciiTheme="majorHAnsi" w:hAnsiTheme="majorHAnsi" w:cstheme="majorHAnsi"/>
          <w:sz w:val="16"/>
        </w:rPr>
        <w:t xml:space="preserve">, </w:t>
      </w:r>
      <w:r w:rsidRPr="003B76D9">
        <w:rPr>
          <w:rStyle w:val="Emphasis"/>
          <w:rFonts w:asciiTheme="majorHAnsi" w:hAnsiTheme="majorHAnsi" w:cstheme="majorHAnsi"/>
        </w:rPr>
        <w:t>putting heightened concerns about an Iranian nuclear weapons program back in the headlines.</w:t>
      </w:r>
      <w:r w:rsidRPr="003B76D9">
        <w:rPr>
          <w:rFonts w:asciiTheme="majorHAnsi" w:hAnsiTheme="majorHAnsi" w:cstheme="majorHAnsi"/>
          <w:sz w:val="16"/>
        </w:rPr>
        <w:t xml:space="preserve"> Days later, Iran proclaimed it had enriched uranium to about 4.5% purity, again breaching prior agreed to levels. </w:t>
      </w:r>
      <w:r w:rsidRPr="003B76D9">
        <w:rPr>
          <w:rStyle w:val="StyleUnderline"/>
          <w:rFonts w:asciiTheme="majorHAnsi" w:hAnsiTheme="majorHAnsi" w:cstheme="majorHAnsi"/>
        </w:rPr>
        <w:t>The moves follow months of intensifying tensions and a series of incidents in the Persian Gulf, including attacks on US-allied tankers</w:t>
      </w:r>
      <w:r w:rsidRPr="003B76D9">
        <w:rPr>
          <w:rFonts w:asciiTheme="majorHAnsi" w:hAnsiTheme="majorHAnsi" w:cstheme="majorHAnsi"/>
          <w:sz w:val="16"/>
        </w:rPr>
        <w:t>. WHY IS IRAN'S NUCLEAR WEAPONS PROGRAM A THREAT TO AMERICA AND AMERICAN INTERESTS? For decades</w:t>
      </w:r>
      <w:r w:rsidRPr="003B76D9">
        <w:rPr>
          <w:rStyle w:val="StyleUnderline"/>
          <w:rFonts w:asciiTheme="majorHAnsi" w:hAnsiTheme="majorHAnsi" w:cstheme="majorHAnsi"/>
        </w:rPr>
        <w:t xml:space="preserve">, the United States and the international community have mobilized to prevent a nuclear-armed Iran, believing </w:t>
      </w:r>
      <w:r w:rsidRPr="003B76D9">
        <w:rPr>
          <w:rStyle w:val="Emphasis"/>
          <w:rFonts w:asciiTheme="majorHAnsi" w:hAnsiTheme="majorHAnsi" w:cstheme="majorHAnsi"/>
        </w:rPr>
        <w:t>that nuclear weapons in the hands of the Iranian regime would directly threaten Israel, destabilize the region, and present a security risk to the US, Europe and other allies</w:t>
      </w:r>
      <w:r w:rsidRPr="003B76D9">
        <w:rPr>
          <w:rFonts w:asciiTheme="majorHAnsi" w:hAnsiTheme="majorHAnsi" w:cstheme="majorHAnsi"/>
          <w:sz w:val="16"/>
        </w:rPr>
        <w:t xml:space="preserve">. </w:t>
      </w:r>
      <w:r w:rsidRPr="003B76D9">
        <w:rPr>
          <w:rStyle w:val="Emphasis"/>
          <w:rFonts w:asciiTheme="majorHAnsi" w:hAnsiTheme="majorHAnsi" w:cstheme="majorHAnsi"/>
        </w:rPr>
        <w:t>A nuclear-armed Iran poses a direct threat to America's closest allies in the Middle East. Israel is most at risk as Iran's leaders have repeatedly declared that Israel should "be wiped from the map.</w:t>
      </w:r>
      <w:r w:rsidRPr="003B76D9">
        <w:rPr>
          <w:rFonts w:asciiTheme="majorHAnsi" w:hAnsiTheme="majorHAnsi" w:cstheme="majorHAnsi"/>
          <w:sz w:val="16"/>
        </w:rPr>
        <w:t xml:space="preserve">" </w:t>
      </w:r>
      <w:r w:rsidRPr="003B76D9">
        <w:rPr>
          <w:rStyle w:val="StyleUnderline"/>
          <w:rFonts w:asciiTheme="majorHAnsi" w:hAnsiTheme="majorHAnsi" w:cstheme="majorHAnsi"/>
        </w:rPr>
        <w:t>America's Arab allies, such as</w:t>
      </w:r>
      <w:r w:rsidRPr="003B76D9">
        <w:rPr>
          <w:rFonts w:asciiTheme="majorHAnsi" w:hAnsiTheme="majorHAnsi" w:cstheme="majorHAnsi"/>
          <w:sz w:val="16"/>
        </w:rPr>
        <w:t xml:space="preserve"> </w:t>
      </w:r>
      <w:r w:rsidRPr="003B76D9">
        <w:rPr>
          <w:rStyle w:val="Emphasis"/>
          <w:rFonts w:asciiTheme="majorHAnsi" w:hAnsiTheme="majorHAnsi" w:cstheme="majorHAnsi"/>
        </w:rPr>
        <w:t>Saudi Arabia, the UAE, Bahrain</w:t>
      </w:r>
      <w:r w:rsidRPr="003B76D9">
        <w:rPr>
          <w:rStyle w:val="StyleUnderline"/>
          <w:rFonts w:asciiTheme="majorHAnsi" w:hAnsiTheme="majorHAnsi" w:cstheme="majorHAnsi"/>
        </w:rPr>
        <w:t xml:space="preserve">, and </w:t>
      </w:r>
      <w:r w:rsidRPr="003B76D9">
        <w:rPr>
          <w:rStyle w:val="Emphasis"/>
          <w:rFonts w:asciiTheme="majorHAnsi" w:hAnsiTheme="majorHAnsi" w:cstheme="majorHAnsi"/>
        </w:rPr>
        <w:t>others are deeply alarmed at Iran's aggressive regional policy</w:t>
      </w:r>
      <w:r w:rsidRPr="003B76D9">
        <w:rPr>
          <w:rStyle w:val="StyleUnderline"/>
          <w:rFonts w:asciiTheme="majorHAnsi" w:hAnsiTheme="majorHAnsi" w:cstheme="majorHAnsi"/>
        </w:rPr>
        <w:t xml:space="preserve"> and would </w:t>
      </w:r>
      <w:r w:rsidRPr="003B76D9">
        <w:rPr>
          <w:rStyle w:val="Emphasis"/>
          <w:rFonts w:asciiTheme="majorHAnsi" w:hAnsiTheme="majorHAnsi" w:cstheme="majorHAnsi"/>
        </w:rPr>
        <w:t>feel increasingly threatened by a nuclear-armed Iran</w:t>
      </w:r>
      <w:r w:rsidRPr="003B76D9">
        <w:rPr>
          <w:rFonts w:asciiTheme="majorHAnsi" w:hAnsiTheme="majorHAnsi" w:cstheme="majorHAnsi"/>
          <w:sz w:val="16"/>
        </w:rPr>
        <w:t xml:space="preserve">. Indeed, </w:t>
      </w:r>
      <w:r w:rsidRPr="003B76D9">
        <w:rPr>
          <w:rStyle w:val="StyleUnderline"/>
          <w:rFonts w:asciiTheme="majorHAnsi" w:hAnsiTheme="majorHAnsi" w:cstheme="majorHAnsi"/>
        </w:rPr>
        <w:t>Iran's military posture has led to increases in arms purchases by its neighbors, and a nuclear-armed Iran would</w:t>
      </w:r>
      <w:r w:rsidRPr="003B76D9">
        <w:rPr>
          <w:rFonts w:asciiTheme="majorHAnsi" w:hAnsiTheme="majorHAnsi" w:cstheme="majorHAnsi"/>
          <w:sz w:val="16"/>
        </w:rPr>
        <w:t xml:space="preserve"> </w:t>
      </w:r>
      <w:r w:rsidRPr="003B76D9">
        <w:rPr>
          <w:rStyle w:val="Emphasis"/>
          <w:rFonts w:asciiTheme="majorHAnsi" w:hAnsiTheme="majorHAnsi" w:cstheme="majorHAnsi"/>
        </w:rPr>
        <w:t>likely spark a nuclear arms race in the Middle East that would further destabilize this volatile and vital region.</w:t>
      </w:r>
      <w:r w:rsidRPr="003B76D9">
        <w:rPr>
          <w:rFonts w:asciiTheme="majorHAnsi" w:hAnsiTheme="majorHAnsi" w:cstheme="majorHAnsi"/>
          <w:sz w:val="16"/>
        </w:rPr>
        <w:t xml:space="preserve"> The US and the international community have a vested interest in maintaining calm in the Middle East</w:t>
      </w:r>
      <w:r w:rsidRPr="003B76D9">
        <w:rPr>
          <w:rStyle w:val="StyleUnderline"/>
          <w:rFonts w:asciiTheme="majorHAnsi" w:hAnsiTheme="majorHAnsi" w:cstheme="majorHAnsi"/>
        </w:rPr>
        <w:t xml:space="preserve">. Even as the United States has recently become a net oil exporter, its economy remains heavily dependent on the stability of international oil markets, which still require the continued steady export of oil from the Middle East. A nuclear-armed Iran would likely further </w:t>
      </w:r>
      <w:r w:rsidRPr="003B76D9">
        <w:rPr>
          <w:rStyle w:val="Emphasis"/>
          <w:rFonts w:asciiTheme="majorHAnsi" w:hAnsiTheme="majorHAnsi" w:cstheme="majorHAnsi"/>
        </w:rPr>
        <w:t>embolden Iran's aggressive foreign policy</w:t>
      </w:r>
      <w:r w:rsidRPr="003B76D9">
        <w:rPr>
          <w:rStyle w:val="StyleUnderline"/>
          <w:rFonts w:asciiTheme="majorHAnsi" w:hAnsiTheme="majorHAnsi" w:cstheme="majorHAnsi"/>
        </w:rPr>
        <w:t xml:space="preserve">, including its </w:t>
      </w:r>
      <w:r w:rsidRPr="003B76D9">
        <w:rPr>
          <w:rStyle w:val="Emphasis"/>
          <w:rFonts w:asciiTheme="majorHAnsi" w:hAnsiTheme="majorHAnsi" w:cstheme="majorHAnsi"/>
        </w:rPr>
        <w:t>deep ongoing involvement in Syria</w:t>
      </w:r>
      <w:r w:rsidRPr="003B76D9">
        <w:rPr>
          <w:rStyle w:val="StyleUnderline"/>
          <w:rFonts w:asciiTheme="majorHAnsi" w:hAnsiTheme="majorHAnsi" w:cstheme="majorHAnsi"/>
        </w:rPr>
        <w:t>,</w:t>
      </w:r>
      <w:r w:rsidRPr="003B76D9">
        <w:rPr>
          <w:rFonts w:asciiTheme="majorHAnsi" w:hAnsiTheme="majorHAnsi" w:cstheme="majorHAnsi"/>
          <w:sz w:val="16"/>
        </w:rPr>
        <w:t xml:space="preserve"> </w:t>
      </w:r>
      <w:r w:rsidRPr="003B76D9">
        <w:rPr>
          <w:rStyle w:val="Emphasis"/>
          <w:rFonts w:asciiTheme="majorHAnsi" w:hAnsiTheme="majorHAnsi" w:cstheme="majorHAnsi"/>
        </w:rPr>
        <w:t>its attacks against Israel via proxies including Hezbollah, Hamas and other terrorist groups, and its sponsorship of rebel insurgents in Yemen</w:t>
      </w:r>
      <w:r w:rsidRPr="003B76D9">
        <w:rPr>
          <w:rFonts w:asciiTheme="majorHAnsi" w:hAnsiTheme="majorHAnsi" w:cstheme="majorHAnsi"/>
          <w:sz w:val="16"/>
        </w:rPr>
        <w:t xml:space="preserve">. Having nuclear weapons would embolden this aggression and would </w:t>
      </w:r>
      <w:r w:rsidRPr="003B76D9">
        <w:rPr>
          <w:rStyle w:val="StyleUnderline"/>
          <w:rFonts w:asciiTheme="majorHAnsi" w:hAnsiTheme="majorHAnsi" w:cstheme="majorHAnsi"/>
        </w:rPr>
        <w:t>likely result in greater confrontations with the international community. Iran already has a conventional weapons capability to hit U.S. and allied troops stationed in the Middle East and parts of Europe. If Tehran were allowed to develop nuclear weapons</w:t>
      </w:r>
      <w:r w:rsidRPr="003B76D9">
        <w:rPr>
          <w:rStyle w:val="Emphasis"/>
          <w:rFonts w:asciiTheme="majorHAnsi" w:hAnsiTheme="majorHAnsi" w:cstheme="majorHAnsi"/>
        </w:rPr>
        <w:t xml:space="preserve">, the threat it poses would increase dramatically. </w:t>
      </w:r>
      <w:r w:rsidRPr="003B76D9">
        <w:rPr>
          <w:rFonts w:asciiTheme="majorHAnsi" w:hAnsiTheme="majorHAnsi" w:cstheme="majorHAnsi"/>
          <w:sz w:val="16"/>
        </w:rPr>
        <w:t xml:space="preserve">Iran is generally considered the </w:t>
      </w:r>
      <w:r w:rsidRPr="003B76D9">
        <w:rPr>
          <w:rStyle w:val="StyleUnderline"/>
          <w:rFonts w:asciiTheme="majorHAnsi" w:hAnsiTheme="majorHAnsi" w:cstheme="majorHAnsi"/>
        </w:rPr>
        <w:t>world's leading state sponsors of terrorism</w:t>
      </w:r>
      <w:r w:rsidRPr="003B76D9">
        <w:rPr>
          <w:rFonts w:asciiTheme="majorHAnsi" w:hAnsiTheme="majorHAnsi" w:cstheme="majorHAnsi"/>
          <w:sz w:val="16"/>
        </w:rPr>
        <w:t xml:space="preserve">, through its financial and operational support for groups </w:t>
      </w:r>
      <w:r w:rsidRPr="003B76D9">
        <w:rPr>
          <w:rStyle w:val="StyleUnderline"/>
          <w:rFonts w:asciiTheme="majorHAnsi" w:hAnsiTheme="majorHAnsi" w:cstheme="majorHAnsi"/>
        </w:rPr>
        <w:t>such as Hezbollah, Hamas, and others</w:t>
      </w:r>
      <w:r w:rsidRPr="003B76D9">
        <w:rPr>
          <w:rFonts w:asciiTheme="majorHAnsi" w:hAnsiTheme="majorHAnsi" w:cstheme="majorHAnsi"/>
          <w:sz w:val="16"/>
        </w:rPr>
        <w:t xml:space="preserve">. </w:t>
      </w:r>
      <w:r w:rsidRPr="003B76D9">
        <w:rPr>
          <w:rStyle w:val="Emphasis"/>
          <w:rFonts w:asciiTheme="majorHAnsi" w:hAnsiTheme="majorHAnsi" w:cstheme="majorHAnsi"/>
        </w:rPr>
        <w:t xml:space="preserve">Iran could even potentially share its nuclear technology and know-how with extremist groups hostile to the United States, Israel and the West. </w:t>
      </w:r>
      <w:r w:rsidRPr="003B76D9">
        <w:rPr>
          <w:rFonts w:asciiTheme="majorHAnsi" w:hAnsiTheme="majorHAnsi" w:cstheme="majorHAnsi"/>
          <w:sz w:val="16"/>
        </w:rPr>
        <w:t xml:space="preserve">HOW DO WE KNOW IRAN HAS ASPIRED TO DEVELOP AND USE NUCLEAR WEAPONS? </w:t>
      </w:r>
      <w:r w:rsidRPr="003B76D9">
        <w:rPr>
          <w:rStyle w:val="StyleUnderline"/>
          <w:rFonts w:asciiTheme="majorHAnsi" w:hAnsiTheme="majorHAnsi" w:cstheme="majorHAnsi"/>
        </w:rPr>
        <w:t>Iran's nuclear program is clearly intended to develop a nuclear weapons capability</w:t>
      </w:r>
      <w:r w:rsidRPr="003B76D9">
        <w:rPr>
          <w:rFonts w:asciiTheme="majorHAnsi" w:hAnsiTheme="majorHAnsi" w:cstheme="majorHAnsi"/>
          <w:sz w:val="16"/>
        </w:rPr>
        <w:t>. For 18 years, it was kept secret, even though international assistance would have been available to a civilian program. In 2002, Iran's covert program was exposed. Since then, the IAEA has repeatedly said that it cannot consider Iran's nuclear program as entirely civilian. On November 8, 2011 the IAEA released a report stating there is "credible" evidence that "Iran has carried out activities relevant to the development of a nuclear explosive device." Numerous reports since then have underscored Iran’s continuing refusal to address the IAEA’s evidence, which showed “</w:t>
      </w:r>
      <w:r w:rsidRPr="003B76D9">
        <w:rPr>
          <w:rStyle w:val="StyleUnderline"/>
          <w:rFonts w:asciiTheme="majorHAnsi" w:hAnsiTheme="majorHAnsi" w:cstheme="majorHAnsi"/>
        </w:rPr>
        <w:t>strong indicators of possible nuclear weapon development.”</w:t>
      </w:r>
    </w:p>
    <w:p w14:paraId="1CF8C8E3" w14:textId="77777777" w:rsidR="008817BD" w:rsidRPr="003B76D9" w:rsidRDefault="008817BD" w:rsidP="008817BD">
      <w:pPr>
        <w:pStyle w:val="Heading2"/>
        <w:rPr>
          <w:rFonts w:asciiTheme="majorHAnsi" w:hAnsiTheme="majorHAnsi" w:cstheme="majorHAnsi"/>
        </w:rPr>
      </w:pPr>
      <w:r w:rsidRPr="003B76D9">
        <w:rPr>
          <w:rFonts w:asciiTheme="majorHAnsi" w:hAnsiTheme="majorHAnsi" w:cstheme="majorHAnsi"/>
        </w:rPr>
        <w:t>Noko Adv</w:t>
      </w:r>
    </w:p>
    <w:p w14:paraId="0F3F7454" w14:textId="77777777" w:rsidR="008817BD" w:rsidRPr="003B76D9" w:rsidRDefault="008817BD" w:rsidP="008817BD">
      <w:pPr>
        <w:pStyle w:val="Heading3"/>
        <w:rPr>
          <w:rFonts w:asciiTheme="majorHAnsi" w:hAnsiTheme="majorHAnsi" w:cstheme="majorHAnsi"/>
        </w:rPr>
      </w:pPr>
      <w:r w:rsidRPr="003B76D9">
        <w:rPr>
          <w:rFonts w:asciiTheme="majorHAnsi" w:hAnsiTheme="majorHAnsi" w:cstheme="majorHAnsi"/>
        </w:rPr>
        <w:t>Solvency – specific plan text</w:t>
      </w:r>
    </w:p>
    <w:p w14:paraId="105E660D" w14:textId="77777777" w:rsidR="008817BD" w:rsidRPr="003B76D9" w:rsidRDefault="008817BD" w:rsidP="008817BD">
      <w:pPr>
        <w:pStyle w:val="Heading4"/>
        <w:rPr>
          <w:rFonts w:asciiTheme="majorHAnsi" w:hAnsiTheme="majorHAnsi" w:cstheme="majorHAnsi"/>
        </w:rPr>
      </w:pPr>
      <w:r w:rsidRPr="003B76D9">
        <w:rPr>
          <w:rFonts w:asciiTheme="majorHAnsi" w:hAnsiTheme="majorHAnsi" w:cstheme="majorHAnsi"/>
        </w:rPr>
        <w:t xml:space="preserve">The plan solves – it forces Egyptian nuclear transparency by conditioning arms sales </w:t>
      </w:r>
    </w:p>
    <w:p w14:paraId="107DC8A8" w14:textId="77777777" w:rsidR="008817BD" w:rsidRPr="003B76D9" w:rsidRDefault="008817BD" w:rsidP="008817BD">
      <w:pPr>
        <w:rPr>
          <w:rFonts w:asciiTheme="majorHAnsi" w:hAnsiTheme="majorHAnsi" w:cstheme="majorHAnsi"/>
        </w:rPr>
      </w:pPr>
      <w:r w:rsidRPr="003B76D9">
        <w:rPr>
          <w:rStyle w:val="Heading4Char"/>
          <w:rFonts w:asciiTheme="majorHAnsi" w:hAnsiTheme="majorHAnsi" w:cstheme="majorHAnsi"/>
        </w:rPr>
        <w:t>Burkhard, Wenig, Albright, and Stricker 17</w:t>
      </w:r>
      <w:r w:rsidRPr="003B76D9">
        <w:rPr>
          <w:rFonts w:asciiTheme="majorHAnsi" w:hAnsiTheme="majorHAnsi" w:cstheme="majorHAnsi"/>
        </w:rPr>
        <w:t xml:space="preserve"> (Sarah is a co-author and lead researcher on the Institute’s Peddling Peril Index (PPI),which ranks countries’ export control systems and how well they perform at preventing trafficking in nuclear and other strategic commodities, Erica a significant contributor to the Institute for Science and International Security, David is a physicist, is founder and President of the non-profit Institute for Science and International Security in Washington, D.C. He directs the project work of the Institute, heads its fundraising efforts, and chairs its board of directors. In addition, he regularly publishes and conducts scientific research. He has written numerous assessments on secret nuclear weapons programs throughout the world., Andrea provides policy guidance for Institute publications and develops recommendations for U.S. and international non-proliferation efforts.  She assesses country-specific and regional proliferation and has written one of the largest collections of case studies available to date on nuclear and other strategic commodity trafficking, helping to pioneer the Institute’s work on understanding such trafficking and finding ways to detect and stop it., 8-25-2017, "Nuclear Infrastructure and Proliferation Risks of the United Arab Emirates, Turkey, and Egypt," ISIS, </w:t>
      </w:r>
      <w:hyperlink r:id="rId113" w:history="1">
        <w:r w:rsidRPr="003B76D9">
          <w:rPr>
            <w:rStyle w:val="Hyperlink"/>
            <w:rFonts w:asciiTheme="majorHAnsi" w:hAnsiTheme="majorHAnsi" w:cstheme="majorHAnsi"/>
          </w:rPr>
          <w:t>http://isis-online.org/isis-reports/detail/nuclear-infrastructure-and-proliferation-risks-of-the-united-arab-emirates/</w:t>
        </w:r>
      </w:hyperlink>
      <w:r w:rsidRPr="003B76D9">
        <w:rPr>
          <w:rFonts w:asciiTheme="majorHAnsi" w:hAnsiTheme="majorHAnsi" w:cstheme="majorHAnsi"/>
        </w:rPr>
        <w:t>, brt)</w:t>
      </w:r>
    </w:p>
    <w:p w14:paraId="448796E5" w14:textId="77777777" w:rsidR="008817BD" w:rsidRPr="003B76D9" w:rsidRDefault="008817BD" w:rsidP="008817BD">
      <w:pPr>
        <w:rPr>
          <w:rStyle w:val="StyleUnderline"/>
          <w:rFonts w:asciiTheme="majorHAnsi" w:hAnsiTheme="majorHAnsi" w:cstheme="majorHAnsi"/>
        </w:rPr>
      </w:pPr>
      <w:r w:rsidRPr="003B76D9">
        <w:rPr>
          <w:rFonts w:asciiTheme="majorHAnsi" w:hAnsiTheme="majorHAnsi" w:cstheme="majorHAnsi"/>
          <w:sz w:val="12"/>
        </w:rPr>
        <w:t xml:space="preserve">Egypt does not need enrichment or reprocessing plants, and </w:t>
      </w:r>
      <w:r w:rsidRPr="003B76D9">
        <w:rPr>
          <w:rStyle w:val="StyleUnderline"/>
          <w:rFonts w:asciiTheme="majorHAnsi" w:hAnsiTheme="majorHAnsi" w:cstheme="majorHAnsi"/>
        </w:rPr>
        <w:t>U.S. efforts should focus on preventing Egypt from obtaining sensitive fuel cycle capabilities. To increase</w:t>
      </w:r>
      <w:r w:rsidRPr="003B76D9">
        <w:rPr>
          <w:rFonts w:asciiTheme="majorHAnsi" w:hAnsiTheme="majorHAnsi" w:cstheme="majorHAnsi"/>
          <w:sz w:val="12"/>
        </w:rPr>
        <w:t xml:space="preserve"> Egypt’s </w:t>
      </w:r>
      <w:r w:rsidRPr="003B76D9">
        <w:rPr>
          <w:rStyle w:val="StyleUnderline"/>
          <w:rFonts w:asciiTheme="majorHAnsi" w:hAnsiTheme="majorHAnsi" w:cstheme="majorHAnsi"/>
        </w:rPr>
        <w:t>transparency of its nuclear program, the United States should press Egypt to ratify the Additional Protocol</w:t>
      </w:r>
      <w:r w:rsidRPr="003B76D9">
        <w:rPr>
          <w:rFonts w:asciiTheme="majorHAnsi" w:hAnsiTheme="majorHAnsi" w:cstheme="majorHAnsi"/>
          <w:sz w:val="12"/>
        </w:rPr>
        <w:t xml:space="preserve">. The United States should also work to press nuclear reactor suppliers to Egypt to provide guaranteed lifetime fuel supplies, obviating the need for domestic enrichment. Although </w:t>
      </w:r>
      <w:r w:rsidRPr="003B76D9">
        <w:rPr>
          <w:rStyle w:val="StyleUnderline"/>
          <w:rFonts w:asciiTheme="majorHAnsi" w:hAnsiTheme="majorHAnsi" w:cstheme="majorHAnsi"/>
        </w:rPr>
        <w:t>the United States</w:t>
      </w:r>
      <w:r w:rsidRPr="003B76D9">
        <w:rPr>
          <w:rFonts w:asciiTheme="majorHAnsi" w:hAnsiTheme="majorHAnsi" w:cstheme="majorHAnsi"/>
          <w:sz w:val="12"/>
        </w:rPr>
        <w:t xml:space="preserve"> should continue its military assistance to Egypt, it </w:t>
      </w:r>
      <w:r w:rsidRPr="003B76D9">
        <w:rPr>
          <w:rStyle w:val="StyleUnderline"/>
          <w:rFonts w:asciiTheme="majorHAnsi" w:hAnsiTheme="majorHAnsi" w:cstheme="majorHAnsi"/>
        </w:rPr>
        <w:t>should</w:t>
      </w:r>
      <w:r w:rsidRPr="003B76D9">
        <w:rPr>
          <w:rFonts w:asciiTheme="majorHAnsi" w:hAnsiTheme="majorHAnsi" w:cstheme="majorHAnsi"/>
          <w:sz w:val="12"/>
        </w:rPr>
        <w:t xml:space="preserve"> also </w:t>
      </w:r>
      <w:r w:rsidRPr="003B76D9">
        <w:rPr>
          <w:rStyle w:val="StyleUnderline"/>
          <w:rFonts w:asciiTheme="majorHAnsi" w:hAnsiTheme="majorHAnsi" w:cstheme="majorHAnsi"/>
        </w:rPr>
        <w:t>begin to</w:t>
      </w:r>
      <w:r w:rsidRPr="003B76D9">
        <w:rPr>
          <w:rFonts w:asciiTheme="majorHAnsi" w:hAnsiTheme="majorHAnsi" w:cstheme="majorHAnsi"/>
          <w:sz w:val="12"/>
        </w:rPr>
        <w:t xml:space="preserve"> discuss </w:t>
      </w:r>
      <w:r w:rsidRPr="003B76D9">
        <w:rPr>
          <w:rStyle w:val="StyleUnderline"/>
          <w:rFonts w:asciiTheme="majorHAnsi" w:hAnsiTheme="majorHAnsi" w:cstheme="majorHAnsi"/>
        </w:rPr>
        <w:t>condition</w:t>
      </w:r>
      <w:r w:rsidRPr="003B76D9">
        <w:rPr>
          <w:rFonts w:asciiTheme="majorHAnsi" w:hAnsiTheme="majorHAnsi" w:cstheme="majorHAnsi"/>
          <w:sz w:val="12"/>
        </w:rPr>
        <w:t xml:space="preserve">ing </w:t>
      </w:r>
      <w:r w:rsidRPr="003B76D9">
        <w:rPr>
          <w:rStyle w:val="StyleUnderline"/>
          <w:rFonts w:asciiTheme="majorHAnsi" w:hAnsiTheme="majorHAnsi" w:cstheme="majorHAnsi"/>
        </w:rPr>
        <w:t>it on Egypt ratifying the Additional Protocol and committing not to import enrichment or reprocessing capabilities or facilities.</w:t>
      </w:r>
      <w:r w:rsidRPr="003B76D9">
        <w:rPr>
          <w:rFonts w:asciiTheme="majorHAnsi" w:hAnsiTheme="majorHAnsi" w:cstheme="majorHAnsi"/>
          <w:sz w:val="12"/>
        </w:rPr>
        <w:t xml:space="preserve"> The NSG should also block any such Egyptian efforts to import these technologies and national intelligence capabilities should monitor any covert efforts to import or otherwise develop them. </w:t>
      </w:r>
      <w:r w:rsidRPr="003B76D9">
        <w:rPr>
          <w:rStyle w:val="StyleUnderline"/>
          <w:rFonts w:asciiTheme="majorHAnsi" w:hAnsiTheme="majorHAnsi" w:cstheme="majorHAnsi"/>
        </w:rPr>
        <w:t>The U</w:t>
      </w:r>
      <w:r w:rsidRPr="003B76D9">
        <w:rPr>
          <w:rFonts w:asciiTheme="majorHAnsi" w:hAnsiTheme="majorHAnsi" w:cstheme="majorHAnsi"/>
          <w:sz w:val="12"/>
        </w:rPr>
        <w:t xml:space="preserve">nited </w:t>
      </w:r>
      <w:r w:rsidRPr="003B76D9">
        <w:rPr>
          <w:rStyle w:val="StyleUnderline"/>
          <w:rFonts w:asciiTheme="majorHAnsi" w:hAnsiTheme="majorHAnsi" w:cstheme="majorHAnsi"/>
        </w:rPr>
        <w:t>S</w:t>
      </w:r>
      <w:r w:rsidRPr="003B76D9">
        <w:rPr>
          <w:rFonts w:asciiTheme="majorHAnsi" w:hAnsiTheme="majorHAnsi" w:cstheme="majorHAnsi"/>
          <w:sz w:val="12"/>
        </w:rPr>
        <w:t xml:space="preserve">tates </w:t>
      </w:r>
      <w:r w:rsidRPr="003B76D9">
        <w:rPr>
          <w:rStyle w:val="StyleUnderline"/>
          <w:rFonts w:asciiTheme="majorHAnsi" w:hAnsiTheme="majorHAnsi" w:cstheme="majorHAnsi"/>
        </w:rPr>
        <w:t>should resurrect, in partnership with Egypt</w:t>
      </w:r>
      <w:r w:rsidRPr="003B76D9">
        <w:rPr>
          <w:rFonts w:asciiTheme="majorHAnsi" w:hAnsiTheme="majorHAnsi" w:cstheme="majorHAnsi"/>
          <w:sz w:val="12"/>
        </w:rPr>
        <w:t xml:space="preserve"> and Israel, </w:t>
      </w:r>
      <w:r w:rsidRPr="003B76D9">
        <w:rPr>
          <w:rStyle w:val="StyleUnderline"/>
          <w:rFonts w:asciiTheme="majorHAnsi" w:hAnsiTheme="majorHAnsi" w:cstheme="majorHAnsi"/>
        </w:rPr>
        <w:t>regional efforts to study the methods and requirements needed to create a verifiable nuclear weapons free zone</w:t>
      </w:r>
      <w:r w:rsidRPr="003B76D9">
        <w:rPr>
          <w:rFonts w:asciiTheme="majorHAnsi" w:hAnsiTheme="majorHAnsi" w:cstheme="majorHAnsi"/>
          <w:sz w:val="12"/>
        </w:rPr>
        <w:t xml:space="preserve"> in the Middle East. A priority is the strengthening of the JCPOA, particularly by better enforcing the deal and extending the duration of the major nuclear limitations. </w:t>
      </w:r>
      <w:r w:rsidRPr="003B76D9">
        <w:rPr>
          <w:rStyle w:val="StyleUnderline"/>
          <w:rFonts w:asciiTheme="majorHAnsi" w:hAnsiTheme="majorHAnsi" w:cstheme="majorHAnsi"/>
        </w:rPr>
        <w:t>This would prevent a renewed crisis in which Egypt may be expected to eventually pursue advanced fuel cycle capabilities.</w:t>
      </w:r>
    </w:p>
    <w:p w14:paraId="20B49C12" w14:textId="77777777" w:rsidR="008817BD" w:rsidRPr="003B76D9" w:rsidRDefault="008817BD" w:rsidP="008817BD">
      <w:pPr>
        <w:rPr>
          <w:rStyle w:val="StyleUnderline"/>
          <w:rFonts w:asciiTheme="majorHAnsi" w:hAnsiTheme="majorHAnsi" w:cstheme="majorHAnsi"/>
        </w:rPr>
      </w:pPr>
    </w:p>
    <w:p w14:paraId="4BD41FF3" w14:textId="77777777" w:rsidR="008817BD" w:rsidRPr="003B76D9" w:rsidRDefault="008817BD" w:rsidP="008817BD">
      <w:pPr>
        <w:pStyle w:val="Heading4"/>
        <w:rPr>
          <w:rFonts w:asciiTheme="majorHAnsi" w:hAnsiTheme="majorHAnsi" w:cstheme="majorHAnsi"/>
        </w:rPr>
      </w:pPr>
      <w:r w:rsidRPr="003B76D9">
        <w:rPr>
          <w:rFonts w:asciiTheme="majorHAnsi" w:hAnsiTheme="majorHAnsi" w:cstheme="majorHAnsi"/>
        </w:rPr>
        <w:t>Egypt won’t sign the Additional Protocol but hardline action like the aff is key to monitoring covert nuclear development</w:t>
      </w:r>
    </w:p>
    <w:p w14:paraId="23DA9D13" w14:textId="77777777" w:rsidR="008817BD" w:rsidRPr="003B76D9" w:rsidRDefault="008817BD" w:rsidP="008817BD">
      <w:pPr>
        <w:rPr>
          <w:rFonts w:asciiTheme="majorHAnsi" w:hAnsiTheme="majorHAnsi" w:cstheme="majorHAnsi"/>
        </w:rPr>
      </w:pPr>
      <w:r w:rsidRPr="003B76D9">
        <w:rPr>
          <w:rStyle w:val="Heading4Char"/>
          <w:rFonts w:asciiTheme="majorHAnsi" w:hAnsiTheme="majorHAnsi" w:cstheme="majorHAnsi"/>
        </w:rPr>
        <w:t>Burkhard, Wenig, Albright, and Stricker 17</w:t>
      </w:r>
      <w:r w:rsidRPr="003B76D9">
        <w:rPr>
          <w:rFonts w:asciiTheme="majorHAnsi" w:hAnsiTheme="majorHAnsi" w:cstheme="majorHAnsi"/>
        </w:rPr>
        <w:t xml:space="preserve"> (Sarah is a co-author and lead researcher on the Institute’s Peddling Peril Index (PPI),which ranks countries’ export control systems and how well they perform at preventing trafficking in nuclear and other strategic commodities, Erica a significant contributor to the Institute for Science and International Security, David is a physicist, is founder and President of the non-profit Institute for Science and International Security in Washington, D.C. He directs the project work of the Institute, heads its fundraising efforts, and chairs its board of directors. In addition, he regularly publishes and conducts scientific research. He has written numerous assessments on secret nuclear weapons programs throughout the world., Andrea provides policy guidance for Institute publications and develops recommendations for U.S. and international non-proliferation efforts.  She assesses country-specific and regional proliferation and has written one of the largest collections of case studies available to date on nuclear and other strategic commodity trafficking, helping to pioneer the Institute’s work on understanding such trafficking and finding ways to detect and stop it., 8-25-2017, "Nuclear Infrastructure and Proliferation Risks of the United Arab Emirates, Turkey, and Egypt," ISIS, </w:t>
      </w:r>
      <w:hyperlink r:id="rId114" w:history="1">
        <w:r w:rsidRPr="003B76D9">
          <w:rPr>
            <w:rStyle w:val="Hyperlink"/>
            <w:rFonts w:asciiTheme="majorHAnsi" w:hAnsiTheme="majorHAnsi" w:cstheme="majorHAnsi"/>
          </w:rPr>
          <w:t>http://isis-online.org/isis-reports/detail/nuclear-infrastructure-and-proliferation-risks-of-the-united-arab-emirates/</w:t>
        </w:r>
      </w:hyperlink>
      <w:r w:rsidRPr="003B76D9">
        <w:rPr>
          <w:rFonts w:asciiTheme="majorHAnsi" w:hAnsiTheme="majorHAnsi" w:cstheme="majorHAnsi"/>
        </w:rPr>
        <w:t>, brt)</w:t>
      </w:r>
    </w:p>
    <w:p w14:paraId="14C895AE" w14:textId="77777777" w:rsidR="008817BD" w:rsidRPr="003B76D9" w:rsidRDefault="008817BD" w:rsidP="008817BD">
      <w:pPr>
        <w:rPr>
          <w:rFonts w:asciiTheme="majorHAnsi" w:hAnsiTheme="majorHAnsi" w:cstheme="majorHAnsi"/>
          <w:sz w:val="8"/>
        </w:rPr>
      </w:pPr>
      <w:r w:rsidRPr="003B76D9">
        <w:rPr>
          <w:rFonts w:asciiTheme="majorHAnsi" w:hAnsiTheme="majorHAnsi" w:cstheme="majorHAnsi"/>
          <w:sz w:val="8"/>
        </w:rPr>
        <w:t xml:space="preserve">In 2004, </w:t>
      </w:r>
      <w:r w:rsidRPr="003B76D9">
        <w:rPr>
          <w:rStyle w:val="StyleUnderline"/>
          <w:rFonts w:asciiTheme="majorHAnsi" w:hAnsiTheme="majorHAnsi" w:cstheme="majorHAnsi"/>
        </w:rPr>
        <w:t>the IAEA questioned Egypt about the nature of open source</w:t>
      </w:r>
      <w:r w:rsidRPr="003B76D9">
        <w:rPr>
          <w:rFonts w:asciiTheme="majorHAnsi" w:hAnsiTheme="majorHAnsi" w:cstheme="majorHAnsi"/>
          <w:sz w:val="8"/>
        </w:rPr>
        <w:t xml:space="preserve"> publications </w:t>
      </w:r>
      <w:r w:rsidRPr="003B76D9">
        <w:rPr>
          <w:rStyle w:val="StyleUnderline"/>
          <w:rFonts w:asciiTheme="majorHAnsi" w:hAnsiTheme="majorHAnsi" w:cstheme="majorHAnsi"/>
        </w:rPr>
        <w:t>published by the</w:t>
      </w:r>
      <w:r w:rsidRPr="003B76D9">
        <w:rPr>
          <w:rFonts w:asciiTheme="majorHAnsi" w:hAnsiTheme="majorHAnsi" w:cstheme="majorHAnsi"/>
          <w:sz w:val="8"/>
        </w:rPr>
        <w:t xml:space="preserve"> Egyptian Atomic Energy Authority (</w:t>
      </w:r>
      <w:r w:rsidRPr="003B76D9">
        <w:rPr>
          <w:rStyle w:val="StyleUnderline"/>
          <w:rFonts w:asciiTheme="majorHAnsi" w:hAnsiTheme="majorHAnsi" w:cstheme="majorHAnsi"/>
        </w:rPr>
        <w:t>AEA) and former officials of the AEA, “suggesting the possibility of nuclear material, activities and facilities</w:t>
      </w:r>
      <w:r w:rsidRPr="003B76D9">
        <w:rPr>
          <w:rFonts w:asciiTheme="majorHAnsi" w:hAnsiTheme="majorHAnsi" w:cstheme="majorHAnsi"/>
          <w:sz w:val="8"/>
        </w:rPr>
        <w:t xml:space="preserve"> in Egypt </w:t>
      </w:r>
      <w:r w:rsidRPr="003B76D9">
        <w:rPr>
          <w:rStyle w:val="StyleUnderline"/>
          <w:rFonts w:asciiTheme="majorHAnsi" w:hAnsiTheme="majorHAnsi" w:cstheme="majorHAnsi"/>
        </w:rPr>
        <w:t xml:space="preserve">relating to uranium extraction and conversion, irradiation of uranium targets and reprocessing </w:t>
      </w:r>
      <w:r w:rsidRPr="003B76D9">
        <w:rPr>
          <w:rFonts w:asciiTheme="majorHAnsi" w:hAnsiTheme="majorHAnsi" w:cstheme="majorHAnsi"/>
          <w:sz w:val="8"/>
        </w:rPr>
        <w:t>that</w:t>
      </w:r>
      <w:r w:rsidRPr="003B76D9">
        <w:rPr>
          <w:rStyle w:val="StyleUnderline"/>
          <w:rFonts w:asciiTheme="majorHAnsi" w:hAnsiTheme="majorHAnsi" w:cstheme="majorHAnsi"/>
        </w:rPr>
        <w:t xml:space="preserve"> had not been reported to the [IAEA]” and were potentially taking place</w:t>
      </w:r>
      <w:r w:rsidRPr="003B76D9">
        <w:rPr>
          <w:rFonts w:asciiTheme="majorHAnsi" w:hAnsiTheme="majorHAnsi" w:cstheme="majorHAnsi"/>
          <w:sz w:val="8"/>
        </w:rPr>
        <w:t xml:space="preserve"> at its Nuclear Chemistry Building at Inshas. Egypt cooperated on the matter. </w:t>
      </w:r>
      <w:r w:rsidRPr="003B76D9">
        <w:rPr>
          <w:rStyle w:val="StyleUnderline"/>
          <w:rFonts w:asciiTheme="majorHAnsi" w:hAnsiTheme="majorHAnsi" w:cstheme="majorHAnsi"/>
        </w:rPr>
        <w:t>IAEA inspections subsequently found that Egypt had imported uranium and thorium and had conducted uranium conversion experiments, uranium and thorium irradiation, and preparatory activities related to reprocessing. Many of these</w:t>
      </w:r>
      <w:r w:rsidRPr="003B76D9">
        <w:rPr>
          <w:rFonts w:asciiTheme="majorHAnsi" w:hAnsiTheme="majorHAnsi" w:cstheme="majorHAnsi"/>
          <w:sz w:val="8"/>
        </w:rPr>
        <w:t xml:space="preserve"> experiments and projects </w:t>
      </w:r>
      <w:r w:rsidRPr="003B76D9">
        <w:rPr>
          <w:rStyle w:val="StyleUnderline"/>
          <w:rFonts w:asciiTheme="majorHAnsi" w:hAnsiTheme="majorHAnsi" w:cstheme="majorHAnsi"/>
        </w:rPr>
        <w:t>had been</w:t>
      </w:r>
      <w:r w:rsidRPr="003B76D9">
        <w:rPr>
          <w:rFonts w:asciiTheme="majorHAnsi" w:hAnsiTheme="majorHAnsi" w:cstheme="majorHAnsi"/>
          <w:sz w:val="8"/>
        </w:rPr>
        <w:t xml:space="preserve"> long </w:t>
      </w:r>
      <w:r w:rsidRPr="003B76D9">
        <w:rPr>
          <w:rStyle w:val="StyleUnderline"/>
          <w:rFonts w:asciiTheme="majorHAnsi" w:hAnsiTheme="majorHAnsi" w:cstheme="majorHAnsi"/>
        </w:rPr>
        <w:t>ongoing</w:t>
      </w:r>
      <w:r w:rsidRPr="003B76D9">
        <w:rPr>
          <w:rFonts w:asciiTheme="majorHAnsi" w:hAnsiTheme="majorHAnsi" w:cstheme="majorHAnsi"/>
          <w:sz w:val="8"/>
        </w:rPr>
        <w:t xml:space="preserve">. As a result of the investigation, </w:t>
      </w:r>
      <w:r w:rsidRPr="003B76D9">
        <w:rPr>
          <w:rStyle w:val="StyleUnderline"/>
          <w:rFonts w:asciiTheme="majorHAnsi" w:hAnsiTheme="majorHAnsi" w:cstheme="majorHAnsi"/>
        </w:rPr>
        <w:t xml:space="preserve">Egypt had to declare its inventory of nuclear materials and submit design information for </w:t>
      </w:r>
      <w:r w:rsidRPr="003B76D9">
        <w:rPr>
          <w:rFonts w:asciiTheme="majorHAnsi" w:hAnsiTheme="majorHAnsi" w:cstheme="majorHAnsi"/>
          <w:sz w:val="8"/>
        </w:rPr>
        <w:t xml:space="preserve">three additional </w:t>
      </w:r>
      <w:r w:rsidRPr="003B76D9">
        <w:rPr>
          <w:rStyle w:val="StyleUnderline"/>
          <w:rFonts w:asciiTheme="majorHAnsi" w:hAnsiTheme="majorHAnsi" w:cstheme="majorHAnsi"/>
        </w:rPr>
        <w:t>locations where nuclear experiments were carried out</w:t>
      </w:r>
      <w:r w:rsidRPr="003B76D9">
        <w:rPr>
          <w:rFonts w:asciiTheme="majorHAnsi" w:hAnsiTheme="majorHAnsi" w:cstheme="majorHAnsi"/>
          <w:sz w:val="8"/>
        </w:rPr>
        <w:t xml:space="preserve">. The IAEA could account for all the declared inventory of nuclear material in Egypt. </w:t>
      </w:r>
      <w:r w:rsidRPr="003B76D9">
        <w:rPr>
          <w:rStyle w:val="StyleUnderline"/>
          <w:rFonts w:asciiTheme="majorHAnsi" w:hAnsiTheme="majorHAnsi" w:cstheme="majorHAnsi"/>
        </w:rPr>
        <w:t>Egypt</w:t>
      </w:r>
      <w:r w:rsidRPr="003B76D9">
        <w:rPr>
          <w:rFonts w:asciiTheme="majorHAnsi" w:hAnsiTheme="majorHAnsi" w:cstheme="majorHAnsi"/>
          <w:sz w:val="8"/>
        </w:rPr>
        <w:t xml:space="preserve"> subsequently </w:t>
      </w:r>
      <w:r w:rsidRPr="003B76D9">
        <w:rPr>
          <w:rStyle w:val="StyleUnderline"/>
          <w:rFonts w:asciiTheme="majorHAnsi" w:hAnsiTheme="majorHAnsi" w:cstheme="majorHAnsi"/>
        </w:rPr>
        <w:t>instituted stronger authorities for the AEA to exercise effective control and oversight over all of the country’s nuclear activities</w:t>
      </w:r>
      <w:r w:rsidRPr="003B76D9">
        <w:rPr>
          <w:rFonts w:asciiTheme="majorHAnsi" w:hAnsiTheme="majorHAnsi" w:cstheme="majorHAnsi"/>
          <w:sz w:val="8"/>
        </w:rPr>
        <w:t xml:space="preserve">. In 2007 and 2008, however, an IAEA safeguards inspection revealed the presence of LEU and HEU particles at Inshas. Egypt stated that the particles must have come from contaminated radioisotope transport containers, a claim that the IAEA stated it would seek to verify. No subsequent IAEA reporting on the matter has been made available; the IAEA did not address Egypt in any of its 2009-2016 safeguards reports except to draw conclusions that all nuclear material remained in peaceful uses. As mentioned, </w:t>
      </w:r>
      <w:r w:rsidRPr="003B76D9">
        <w:rPr>
          <w:rStyle w:val="StyleUnderline"/>
          <w:rFonts w:asciiTheme="majorHAnsi" w:hAnsiTheme="majorHAnsi" w:cstheme="majorHAnsi"/>
        </w:rPr>
        <w:t>Egypt refuses to sign the Additional Protocol</w:t>
      </w:r>
      <w:r w:rsidRPr="003B76D9">
        <w:rPr>
          <w:rFonts w:asciiTheme="majorHAnsi" w:hAnsiTheme="majorHAnsi" w:cstheme="majorHAnsi"/>
          <w:sz w:val="8"/>
        </w:rPr>
        <w:t xml:space="preserve"> to its safeguards agreements, </w:t>
      </w:r>
      <w:r w:rsidRPr="003B76D9">
        <w:rPr>
          <w:rStyle w:val="StyleUnderline"/>
          <w:rFonts w:asciiTheme="majorHAnsi" w:hAnsiTheme="majorHAnsi" w:cstheme="majorHAnsi"/>
        </w:rPr>
        <w:t>which would provide the IAEA with greater information and inspection authorities for the country</w:t>
      </w:r>
      <w:r w:rsidRPr="003B76D9">
        <w:rPr>
          <w:rFonts w:asciiTheme="majorHAnsi" w:hAnsiTheme="majorHAnsi" w:cstheme="majorHAnsi"/>
          <w:sz w:val="8"/>
        </w:rPr>
        <w:t>.</w:t>
      </w:r>
    </w:p>
    <w:p w14:paraId="03CCBF8B" w14:textId="77777777" w:rsidR="008817BD" w:rsidRPr="003B76D9" w:rsidRDefault="008817BD" w:rsidP="008817BD">
      <w:pPr>
        <w:rPr>
          <w:rFonts w:asciiTheme="majorHAnsi" w:hAnsiTheme="majorHAnsi" w:cstheme="majorHAnsi"/>
        </w:rPr>
      </w:pPr>
    </w:p>
    <w:p w14:paraId="3928B392" w14:textId="77777777" w:rsidR="008817BD" w:rsidRPr="003B76D9" w:rsidRDefault="008817BD" w:rsidP="008817BD">
      <w:pPr>
        <w:rPr>
          <w:rFonts w:asciiTheme="majorHAnsi" w:hAnsiTheme="majorHAnsi" w:cstheme="majorHAnsi"/>
        </w:rPr>
      </w:pPr>
    </w:p>
    <w:p w14:paraId="697DB86F" w14:textId="77777777" w:rsidR="008817BD" w:rsidRPr="003B76D9" w:rsidRDefault="008817BD" w:rsidP="008817BD">
      <w:pPr>
        <w:rPr>
          <w:rStyle w:val="Emphasis"/>
          <w:rFonts w:asciiTheme="majorHAnsi" w:hAnsiTheme="majorHAnsi" w:cstheme="majorHAnsi"/>
        </w:rPr>
      </w:pPr>
    </w:p>
    <w:p w14:paraId="21D033C2" w14:textId="0E1AF133" w:rsidR="0087112A" w:rsidRDefault="0087112A" w:rsidP="0087112A">
      <w:pPr>
        <w:pStyle w:val="Heading3"/>
      </w:pPr>
      <w:r>
        <w:t>XT – Egyptian Prolif!</w:t>
      </w:r>
    </w:p>
    <w:p w14:paraId="7454E710" w14:textId="77777777" w:rsidR="0087112A" w:rsidRDefault="0087112A" w:rsidP="0087112A">
      <w:pPr>
        <w:pStyle w:val="Heading3"/>
        <w:rPr>
          <w:rFonts w:eastAsia="Times New Roman"/>
          <w:color w:val="222222"/>
          <w:sz w:val="28"/>
          <w:szCs w:val="28"/>
        </w:rPr>
      </w:pPr>
      <w:bookmarkStart w:id="1" w:name="m_6553883667271176781__Toc299771079"/>
      <w:r>
        <w:rPr>
          <w:color w:val="222222"/>
          <w:sz w:val="28"/>
          <w:szCs w:val="28"/>
        </w:rPr>
        <w:t>Egypt Prolif Bad – ME Prolif</w:t>
      </w:r>
      <w:bookmarkEnd w:id="1"/>
    </w:p>
    <w:p w14:paraId="78314B51" w14:textId="77777777" w:rsidR="0087112A" w:rsidRDefault="0087112A" w:rsidP="0087112A">
      <w:pPr>
        <w:shd w:val="clear" w:color="auto" w:fill="FFFFFF"/>
        <w:jc w:val="both"/>
        <w:rPr>
          <w:color w:val="222222"/>
        </w:rPr>
      </w:pPr>
      <w:r>
        <w:rPr>
          <w:rStyle w:val="m6553883667271176781gmail-underline"/>
          <w:color w:val="222222"/>
          <w:sz w:val="16"/>
          <w:szCs w:val="16"/>
        </w:rPr>
        <w:t> </w:t>
      </w:r>
    </w:p>
    <w:p w14:paraId="16236208" w14:textId="7F2E6836" w:rsidR="0087112A" w:rsidRPr="0087112A" w:rsidRDefault="0087112A" w:rsidP="0087112A">
      <w:pPr>
        <w:pStyle w:val="Heading4"/>
      </w:pPr>
      <w:r w:rsidRPr="0087112A">
        <w:rPr>
          <w:rStyle w:val="m6553883667271176781gmail-underline"/>
          <w:bCs/>
          <w:color w:val="222222"/>
          <w:sz w:val="22"/>
        </w:rPr>
        <w:t>Egyptian prolif would set off a regional arms race – political pressure would push Algeria, Jordan, and Saudi Arabia over the brink</w:t>
      </w:r>
      <w:r>
        <w:rPr>
          <w:rStyle w:val="m6553883667271176781gmail-underline"/>
          <w:bCs/>
          <w:color w:val="222222"/>
          <w:sz w:val="22"/>
        </w:rPr>
        <w:t xml:space="preserve"> – the region would destabilize</w:t>
      </w:r>
    </w:p>
    <w:p w14:paraId="66748D45" w14:textId="77777777" w:rsidR="0087112A" w:rsidRDefault="0087112A" w:rsidP="0087112A">
      <w:pPr>
        <w:shd w:val="clear" w:color="auto" w:fill="FFFFFF"/>
        <w:jc w:val="both"/>
        <w:rPr>
          <w:color w:val="222222"/>
        </w:rPr>
      </w:pPr>
      <w:r>
        <w:rPr>
          <w:rStyle w:val="m6553883667271176781gmail-underline"/>
          <w:color w:val="222222"/>
          <w:sz w:val="16"/>
          <w:szCs w:val="16"/>
        </w:rPr>
        <w:t>Henry </w:t>
      </w:r>
      <w:r>
        <w:rPr>
          <w:rStyle w:val="m6553883667271176781gmail-underline"/>
          <w:b/>
          <w:bCs/>
          <w:color w:val="222222"/>
          <w:bdr w:val="single" w:sz="8" w:space="0" w:color="auto" w:frame="1"/>
        </w:rPr>
        <w:t>Sokolski</w:t>
      </w:r>
      <w:r>
        <w:rPr>
          <w:rStyle w:val="m6553883667271176781gmail-underline"/>
          <w:color w:val="222222"/>
          <w:sz w:val="16"/>
          <w:szCs w:val="16"/>
        </w:rPr>
        <w:t>, 2-8-20</w:t>
      </w:r>
      <w:r>
        <w:rPr>
          <w:rStyle w:val="m6553883667271176781gmail-underline"/>
          <w:b/>
          <w:bCs/>
          <w:color w:val="222222"/>
          <w:bdr w:val="single" w:sz="8" w:space="0" w:color="auto" w:frame="1"/>
        </w:rPr>
        <w:t>11</w:t>
      </w:r>
      <w:r>
        <w:rPr>
          <w:rStyle w:val="m6553883667271176781gmail-underline"/>
          <w:color w:val="222222"/>
          <w:sz w:val="16"/>
          <w:szCs w:val="16"/>
        </w:rPr>
        <w:t>; executive director of The Nonproliferation Policy Education Center and editor of Nuclear Power’s Global Expansion: Weighing Its Costs and Risks. Gimme Fuel, Gimme Fire </w:t>
      </w:r>
      <w:hyperlink r:id="rId115" w:tgtFrame="_blank" w:history="1">
        <w:r>
          <w:rPr>
            <w:rStyle w:val="Hyperlink"/>
            <w:color w:val="1155CC"/>
            <w:sz w:val="16"/>
            <w:szCs w:val="16"/>
          </w:rPr>
          <w:t>http://www.tnr.com/article/82995/nuclear-weapons-middle-east-obama-mubarak</w:t>
        </w:r>
      </w:hyperlink>
    </w:p>
    <w:p w14:paraId="205C6B08" w14:textId="77777777" w:rsidR="0087112A" w:rsidRDefault="0087112A" w:rsidP="0087112A">
      <w:pPr>
        <w:shd w:val="clear" w:color="auto" w:fill="FFFFFF"/>
        <w:jc w:val="both"/>
        <w:rPr>
          <w:color w:val="222222"/>
        </w:rPr>
      </w:pPr>
      <w:r>
        <w:rPr>
          <w:rStyle w:val="m6553883667271176781gmail-underline"/>
          <w:color w:val="222222"/>
          <w:sz w:val="16"/>
          <w:szCs w:val="16"/>
        </w:rPr>
        <w:t> </w:t>
      </w:r>
    </w:p>
    <w:p w14:paraId="1482D904" w14:textId="77777777" w:rsidR="0087112A" w:rsidRDefault="0087112A" w:rsidP="0087112A">
      <w:pPr>
        <w:shd w:val="clear" w:color="auto" w:fill="FFFFFF"/>
        <w:jc w:val="both"/>
        <w:rPr>
          <w:color w:val="222222"/>
        </w:rPr>
      </w:pPr>
      <w:r>
        <w:rPr>
          <w:rStyle w:val="m6553883667271176781gmail-underline"/>
          <w:color w:val="222222"/>
          <w:sz w:val="16"/>
          <w:szCs w:val="16"/>
        </w:rPr>
        <w:t>Even more dangerously, unlike Iraq, Syria, and Libya—all of which have been caught attempting to develop a nuclear weapons option—</w:t>
      </w:r>
      <w:r w:rsidRPr="0087112A">
        <w:rPr>
          <w:rStyle w:val="StyleUnderline"/>
        </w:rPr>
        <w:t>Egypt has the technological capability to separate weapons-usable plutonium from spent reactor fuel</w:t>
      </w:r>
      <w:r>
        <w:rPr>
          <w:rStyle w:val="m6553883667271176781gmail-underline"/>
          <w:color w:val="222222"/>
          <w:sz w:val="16"/>
          <w:szCs w:val="16"/>
        </w:rPr>
        <w:t>, and it operates a research reactor large enough to make a bomb’s worth of plutonium each year. Meanwhile, </w:t>
      </w:r>
      <w:r>
        <w:rPr>
          <w:rStyle w:val="m6553883667271176781gmail-underline"/>
          <w:color w:val="222222"/>
        </w:rPr>
        <w:t>the Muslim Brotherhood</w:t>
      </w:r>
      <w:r>
        <w:rPr>
          <w:rStyle w:val="m6553883667271176781gmail-underline"/>
          <w:color w:val="222222"/>
          <w:sz w:val="16"/>
          <w:szCs w:val="16"/>
        </w:rPr>
        <w:t>, Egypt’s largest political party clamoring for a say in Cairo’s future</w:t>
      </w:r>
      <w:r>
        <w:rPr>
          <w:rStyle w:val="m6553883667271176781gmail-underline"/>
          <w:color w:val="222222"/>
        </w:rPr>
        <w:t xml:space="preserve">, is on record demanding that </w:t>
      </w:r>
      <w:r w:rsidRPr="0087112A">
        <w:rPr>
          <w:rStyle w:val="Emphasis"/>
        </w:rPr>
        <w:t xml:space="preserve">Egypt develop nuclear weapons to balance those of Israel. </w:t>
      </w:r>
      <w:r>
        <w:rPr>
          <w:rStyle w:val="m6553883667271176781gmail-underline"/>
          <w:color w:val="222222"/>
          <w:sz w:val="16"/>
          <w:szCs w:val="16"/>
        </w:rPr>
        <w:t>We can only hope that most Egyptians ignore this group. If, however, Egypt goes radical or remains politically unstable, </w:t>
      </w:r>
      <w:r w:rsidRPr="0087112A">
        <w:rPr>
          <w:rStyle w:val="Emphasis"/>
        </w:rPr>
        <w:t>the country’s nuclearization would be a major danger.</w:t>
      </w:r>
      <w:r>
        <w:rPr>
          <w:rStyle w:val="m6553883667271176781gmail-underline"/>
          <w:color w:val="222222"/>
          <w:sz w:val="16"/>
          <w:szCs w:val="16"/>
        </w:rPr>
        <w:t xml:space="preserve"> One of Europe’s leading nuclear </w:t>
      </w:r>
      <w:proofErr w:type="gramStart"/>
      <w:r>
        <w:rPr>
          <w:rStyle w:val="m6553883667271176781gmail-underline"/>
          <w:color w:val="222222"/>
          <w:sz w:val="16"/>
          <w:szCs w:val="16"/>
        </w:rPr>
        <w:t>experts</w:t>
      </w:r>
      <w:proofErr w:type="gramEnd"/>
      <w:r>
        <w:rPr>
          <w:rStyle w:val="m6553883667271176781gmail-underline"/>
          <w:color w:val="222222"/>
          <w:sz w:val="16"/>
          <w:szCs w:val="16"/>
        </w:rPr>
        <w:t xml:space="preserve"> projects that </w:t>
      </w:r>
      <w:r>
        <w:rPr>
          <w:rStyle w:val="m6553883667271176781gmail-underline"/>
          <w:color w:val="222222"/>
        </w:rPr>
        <w:t xml:space="preserve">if </w:t>
      </w:r>
      <w:r w:rsidRPr="0087112A">
        <w:rPr>
          <w:rStyle w:val="Emphasis"/>
        </w:rPr>
        <w:t>this were to happen, Algeria—which also has the technology</w:t>
      </w:r>
      <w:r>
        <w:rPr>
          <w:rStyle w:val="m6553883667271176781gmail-underline"/>
          <w:color w:val="222222"/>
          <w:sz w:val="16"/>
          <w:szCs w:val="16"/>
        </w:rPr>
        <w:t> to extract nuclear-weapons–usable plutonium and a reactor making nearly a bomb’s worth of the stuff each year—</w:t>
      </w:r>
      <w:r w:rsidRPr="0087112A">
        <w:rPr>
          <w:rStyle w:val="StyleUnderline"/>
        </w:rPr>
        <w:t>would be politically compelled to match Egypt bomb for bomb. And such a nuclear domino effect could easily occur in the context of popular revolutions spreading throughout the Middle East</w:t>
      </w:r>
      <w:r>
        <w:rPr>
          <w:rStyle w:val="m6553883667271176781gmail-underline"/>
          <w:color w:val="222222"/>
          <w:sz w:val="16"/>
          <w:szCs w:val="16"/>
        </w:rPr>
        <w:t xml:space="preserve">: According to Standard and </w:t>
      </w:r>
      <w:r w:rsidRPr="0087112A">
        <w:rPr>
          <w:rStyle w:val="StyleUnderline"/>
        </w:rPr>
        <w:t>Poor’sJordan and Algeria are the next Arab states whose governments are likely to be destabilized.</w:t>
      </w:r>
      <w:r>
        <w:rPr>
          <w:rStyle w:val="m6553883667271176781gmail-underline"/>
          <w:color w:val="222222"/>
          <w:sz w:val="16"/>
          <w:szCs w:val="16"/>
        </w:rPr>
        <w:t xml:space="preserve"> Jordan currently lacks any major nuclear facilities, but it is actively seeking French and South Korean help to build several large reactors, and it has resisted American pleas to forswear making nuclear fuel in exchange for U.S. nuclear assistance. Likewise</w:t>
      </w:r>
      <w:r>
        <w:rPr>
          <w:rStyle w:val="m6553883667271176781gmail-underline"/>
          <w:color w:val="222222"/>
        </w:rPr>
        <w:t xml:space="preserve">, </w:t>
      </w:r>
      <w:r w:rsidRPr="0087112A">
        <w:rPr>
          <w:rStyle w:val="StyleUnderline"/>
        </w:rPr>
        <w:t>there is a proliferation threat from Saudi Arabia, a country that has more than hinted that it will get its own bomb </w:t>
      </w:r>
      <w:r>
        <w:rPr>
          <w:rStyle w:val="m6553883667271176781gmail-underline"/>
          <w:color w:val="222222"/>
          <w:sz w:val="16"/>
          <w:szCs w:val="16"/>
        </w:rPr>
        <w:t>if and when Iran does. It, too, is seeking “peaceful” nuclear reactors and has rejected American pleas to forswear making nuclear fuel as a condition for securing U.S. nuclear cooperation. </w:t>
      </w:r>
    </w:p>
    <w:p w14:paraId="7ACC3063" w14:textId="77777777" w:rsidR="0087112A" w:rsidRDefault="0087112A" w:rsidP="0087112A">
      <w:pPr>
        <w:shd w:val="clear" w:color="auto" w:fill="FFFFFF"/>
        <w:jc w:val="both"/>
        <w:rPr>
          <w:color w:val="222222"/>
        </w:rPr>
      </w:pPr>
      <w:r>
        <w:rPr>
          <w:rStyle w:val="m6553883667271176781gmail-underline"/>
          <w:color w:val="222222"/>
          <w:sz w:val="16"/>
          <w:szCs w:val="16"/>
        </w:rPr>
        <w:t> </w:t>
      </w:r>
    </w:p>
    <w:p w14:paraId="0669402D" w14:textId="77777777" w:rsidR="0087112A" w:rsidRDefault="0087112A" w:rsidP="0087112A">
      <w:pPr>
        <w:pStyle w:val="Heading1"/>
        <w:shd w:val="clear" w:color="auto" w:fill="FFFFFF"/>
        <w:spacing w:before="0"/>
        <w:rPr>
          <w:color w:val="222222"/>
          <w:sz w:val="28"/>
          <w:szCs w:val="28"/>
          <w:u w:val="single"/>
        </w:rPr>
      </w:pPr>
      <w:bookmarkStart w:id="2" w:name="m_6553883667271176781__Toc299771080"/>
      <w:r>
        <w:rPr>
          <w:color w:val="222222"/>
          <w:sz w:val="28"/>
          <w:szCs w:val="28"/>
          <w:u w:val="single"/>
        </w:rPr>
        <w:t>Egypt Prolif Bad – ME Instability</w:t>
      </w:r>
      <w:bookmarkEnd w:id="2"/>
    </w:p>
    <w:p w14:paraId="0ECFBBB8" w14:textId="77777777" w:rsidR="0087112A" w:rsidRDefault="0087112A" w:rsidP="0087112A">
      <w:pPr>
        <w:shd w:val="clear" w:color="auto" w:fill="FFFFFF"/>
        <w:jc w:val="both"/>
        <w:rPr>
          <w:color w:val="222222"/>
        </w:rPr>
      </w:pPr>
      <w:r>
        <w:rPr>
          <w:color w:val="222222"/>
        </w:rPr>
        <w:t> </w:t>
      </w:r>
    </w:p>
    <w:p w14:paraId="52612C41" w14:textId="77777777" w:rsidR="0087112A" w:rsidRDefault="0087112A" w:rsidP="0087112A">
      <w:pPr>
        <w:shd w:val="clear" w:color="auto" w:fill="FFFFFF"/>
        <w:jc w:val="both"/>
        <w:rPr>
          <w:color w:val="222222"/>
        </w:rPr>
      </w:pPr>
      <w:r>
        <w:rPr>
          <w:b/>
          <w:bCs/>
          <w:color w:val="222222"/>
        </w:rPr>
        <w:t>Egypt nukes would cause retaliatory prolif, instability, and radical takeover</w:t>
      </w:r>
    </w:p>
    <w:p w14:paraId="74EB8C1B" w14:textId="77777777" w:rsidR="0087112A" w:rsidRDefault="0087112A" w:rsidP="0087112A">
      <w:pPr>
        <w:shd w:val="clear" w:color="auto" w:fill="FFFFFF"/>
        <w:jc w:val="both"/>
        <w:rPr>
          <w:color w:val="222222"/>
        </w:rPr>
      </w:pPr>
      <w:r>
        <w:rPr>
          <w:rStyle w:val="m6553883667271176781gmail-underline"/>
          <w:color w:val="222222"/>
          <w:sz w:val="16"/>
          <w:szCs w:val="16"/>
        </w:rPr>
        <w:t>Dario </w:t>
      </w:r>
      <w:r>
        <w:rPr>
          <w:rStyle w:val="m6553883667271176781gmail-underline"/>
          <w:b/>
          <w:bCs/>
          <w:color w:val="222222"/>
          <w:bdr w:val="single" w:sz="8" w:space="0" w:color="auto" w:frame="1"/>
        </w:rPr>
        <w:t>Cristiani</w:t>
      </w:r>
      <w:r>
        <w:rPr>
          <w:rStyle w:val="m6553883667271176781gmail-underline"/>
          <w:color w:val="222222"/>
          <w:sz w:val="16"/>
          <w:szCs w:val="16"/>
        </w:rPr>
        <w:t>, 200</w:t>
      </w:r>
      <w:r>
        <w:rPr>
          <w:rStyle w:val="m6553883667271176781gmail-underline"/>
          <w:b/>
          <w:bCs/>
          <w:color w:val="222222"/>
          <w:bdr w:val="single" w:sz="8" w:space="0" w:color="auto" w:frame="1"/>
        </w:rPr>
        <w:t>6</w:t>
      </w:r>
      <w:r>
        <w:rPr>
          <w:rStyle w:val="m6553883667271176781gmail-underline"/>
          <w:color w:val="222222"/>
          <w:sz w:val="16"/>
          <w:szCs w:val="16"/>
        </w:rPr>
        <w:t> Power and Interest news report, The Risks Involved in Egypt's Quest for Nuclear Power, </w:t>
      </w:r>
      <w:hyperlink r:id="rId116" w:tgtFrame="_blank" w:history="1">
        <w:r>
          <w:rPr>
            <w:rStyle w:val="Hyperlink"/>
            <w:color w:val="1155CC"/>
            <w:sz w:val="16"/>
            <w:szCs w:val="16"/>
          </w:rPr>
          <w:t>http://www.gees.org/documentos/Documen-01740.pdf</w:t>
        </w:r>
      </w:hyperlink>
    </w:p>
    <w:p w14:paraId="0B6AE77D" w14:textId="77777777" w:rsidR="0087112A" w:rsidRDefault="0087112A" w:rsidP="0087112A">
      <w:pPr>
        <w:shd w:val="clear" w:color="auto" w:fill="FFFFFF"/>
        <w:jc w:val="both"/>
        <w:rPr>
          <w:color w:val="222222"/>
        </w:rPr>
      </w:pPr>
      <w:r>
        <w:rPr>
          <w:rStyle w:val="m6553883667271176781gmail-underline"/>
          <w:color w:val="222222"/>
          <w:sz w:val="16"/>
          <w:szCs w:val="16"/>
        </w:rPr>
        <w:t> </w:t>
      </w:r>
    </w:p>
    <w:p w14:paraId="1F3F6DAB" w14:textId="77777777" w:rsidR="0087112A" w:rsidRDefault="0087112A" w:rsidP="0087112A">
      <w:pPr>
        <w:shd w:val="clear" w:color="auto" w:fill="FFFFFF"/>
        <w:jc w:val="both"/>
        <w:rPr>
          <w:color w:val="222222"/>
        </w:rPr>
      </w:pPr>
      <w:r>
        <w:rPr>
          <w:rStyle w:val="m6553883667271176781gmail-underline"/>
          <w:color w:val="222222"/>
        </w:rPr>
        <w:t>The presence of Israel as a nuclear power, the Iranian will to obtain a strong nuclear capability and new concerns over Egypt's nuclear program could cause other powers in the region to begin a nuclear proliferation race</w:t>
      </w:r>
      <w:r>
        <w:rPr>
          <w:rStyle w:val="m6553883667271176781gmail-underline"/>
          <w:color w:val="222222"/>
          <w:sz w:val="16"/>
          <w:szCs w:val="16"/>
        </w:rPr>
        <w:t>. Therefore, </w:t>
      </w:r>
      <w:r>
        <w:rPr>
          <w:rStyle w:val="m6553883667271176781gmail-underline"/>
          <w:color w:val="222222"/>
        </w:rPr>
        <w:t>it is possible that instability in the region will increase further</w:t>
      </w:r>
      <w:r>
        <w:rPr>
          <w:rStyle w:val="m6553883667271176781gmail-underline"/>
          <w:color w:val="222222"/>
          <w:sz w:val="16"/>
          <w:szCs w:val="16"/>
        </w:rPr>
        <w:t>. </w:t>
      </w:r>
      <w:r>
        <w:rPr>
          <w:rStyle w:val="m6553883667271176781gmail-underline"/>
          <w:color w:val="222222"/>
        </w:rPr>
        <w:t>Greater instability in the Middle East could have more or less direct effects within Egypt itself</w:t>
      </w:r>
      <w:r>
        <w:rPr>
          <w:rStyle w:val="m6553883667271176781gmail-underline"/>
          <w:color w:val="222222"/>
          <w:sz w:val="16"/>
          <w:szCs w:val="16"/>
        </w:rPr>
        <w:t>. </w:t>
      </w:r>
      <w:r>
        <w:rPr>
          <w:rStyle w:val="m6553883667271176781gmail-underline"/>
          <w:color w:val="222222"/>
        </w:rPr>
        <w:t>The leadership in Egypt</w:t>
      </w:r>
      <w:r>
        <w:rPr>
          <w:rStyle w:val="m6553883667271176781gmail-underline"/>
          <w:color w:val="222222"/>
          <w:sz w:val="16"/>
          <w:szCs w:val="16"/>
        </w:rPr>
        <w:t>, therefore, </w:t>
      </w:r>
      <w:r>
        <w:rPr>
          <w:rStyle w:val="m6553883667271176781gmail-underline"/>
          <w:color w:val="222222"/>
        </w:rPr>
        <w:t>runs the risk of losing power</w:t>
      </w:r>
      <w:r>
        <w:rPr>
          <w:rStyle w:val="m6553883667271176781gmail-underline"/>
          <w:color w:val="222222"/>
          <w:sz w:val="16"/>
          <w:szCs w:val="16"/>
        </w:rPr>
        <w:t>. At the moment, the only political actor in Egypt that is able to take power is the Muslim Brotherhood. </w:t>
      </w:r>
      <w:r>
        <w:rPr>
          <w:rStyle w:val="m6553883667271176781gmail-underline"/>
          <w:color w:val="222222"/>
        </w:rPr>
        <w:t>If Egypt were to be led by Islamist forces, it could pose a serious challenge to U.S. influence in the Middle East and to the security of Israel. This would have a deep impact on the regional balance of power.</w:t>
      </w:r>
    </w:p>
    <w:p w14:paraId="5F5F08FE" w14:textId="77777777" w:rsidR="0087112A" w:rsidRDefault="0087112A" w:rsidP="0087112A">
      <w:pPr>
        <w:shd w:val="clear" w:color="auto" w:fill="FFFFFF"/>
        <w:jc w:val="both"/>
        <w:rPr>
          <w:color w:val="222222"/>
        </w:rPr>
      </w:pPr>
      <w:r>
        <w:rPr>
          <w:rStyle w:val="m6553883667271176781gmail-underline"/>
          <w:color w:val="222222"/>
          <w:sz w:val="16"/>
          <w:szCs w:val="16"/>
        </w:rPr>
        <w:t> </w:t>
      </w:r>
    </w:p>
    <w:p w14:paraId="5BE8EA3D" w14:textId="77777777" w:rsidR="0087112A" w:rsidRDefault="0087112A" w:rsidP="0087112A">
      <w:pPr>
        <w:pStyle w:val="Heading3"/>
      </w:pPr>
      <w:bookmarkStart w:id="3" w:name="m_6553883667271176781__Toc299771081"/>
      <w:r>
        <w:t>Egypt Prolif Bad – US-Egypt Relations</w:t>
      </w:r>
      <w:bookmarkEnd w:id="3"/>
    </w:p>
    <w:p w14:paraId="116F0A91" w14:textId="77777777" w:rsidR="0087112A" w:rsidRDefault="0087112A" w:rsidP="0087112A">
      <w:pPr>
        <w:shd w:val="clear" w:color="auto" w:fill="FFFFFF"/>
        <w:jc w:val="both"/>
        <w:rPr>
          <w:color w:val="222222"/>
        </w:rPr>
      </w:pPr>
      <w:r>
        <w:rPr>
          <w:color w:val="222222"/>
        </w:rPr>
        <w:t> </w:t>
      </w:r>
    </w:p>
    <w:p w14:paraId="6BF51F6F" w14:textId="77777777" w:rsidR="0087112A" w:rsidRPr="0087112A" w:rsidRDefault="0087112A" w:rsidP="0087112A">
      <w:pPr>
        <w:pStyle w:val="Heading4"/>
      </w:pPr>
      <w:r w:rsidRPr="0087112A">
        <w:rPr>
          <w:rStyle w:val="m6553883667271176781gmail-underline"/>
          <w:bCs/>
          <w:color w:val="222222"/>
          <w:sz w:val="22"/>
        </w:rPr>
        <w:t>Prolif would be uniquely devastating for US-Egypt relations – no other factor compares</w:t>
      </w:r>
    </w:p>
    <w:p w14:paraId="36606857" w14:textId="797E1A85" w:rsidR="0087112A" w:rsidRDefault="0087112A" w:rsidP="0087112A">
      <w:pPr>
        <w:shd w:val="clear" w:color="auto" w:fill="FFFFFF"/>
        <w:jc w:val="both"/>
        <w:rPr>
          <w:color w:val="222222"/>
        </w:rPr>
      </w:pPr>
      <w:r>
        <w:rPr>
          <w:color w:val="222222"/>
          <w:sz w:val="16"/>
          <w:szCs w:val="16"/>
        </w:rPr>
        <w:t>Jim </w:t>
      </w:r>
      <w:r>
        <w:rPr>
          <w:b/>
          <w:bCs/>
          <w:color w:val="222222"/>
          <w:bdr w:val="single" w:sz="8" w:space="0" w:color="auto" w:frame="1"/>
        </w:rPr>
        <w:t>Walsh</w:t>
      </w:r>
      <w:r>
        <w:rPr>
          <w:color w:val="222222"/>
          <w:sz w:val="16"/>
          <w:szCs w:val="16"/>
        </w:rPr>
        <w:t>, 20</w:t>
      </w:r>
      <w:r>
        <w:rPr>
          <w:b/>
          <w:bCs/>
          <w:color w:val="222222"/>
          <w:bdr w:val="single" w:sz="8" w:space="0" w:color="auto" w:frame="1"/>
        </w:rPr>
        <w:t>10</w:t>
      </w:r>
      <w:r>
        <w:rPr>
          <w:color w:val="222222"/>
          <w:sz w:val="16"/>
          <w:szCs w:val="16"/>
        </w:rPr>
        <w:t>; research associate at the Massachusetts Institute of Technology’s Security Studies Program, Executive Director of the Managing the Atom Project at Harvard’s John F. Kennedy School of Government; Forecasting Nuclear Proliferation in the 21st Century, “Will Egypt Seek Nuclear Weapons?”</w:t>
      </w:r>
    </w:p>
    <w:p w14:paraId="2B8FAD78" w14:textId="77777777" w:rsidR="0087112A" w:rsidRPr="0087112A" w:rsidRDefault="0087112A" w:rsidP="0087112A">
      <w:pPr>
        <w:shd w:val="clear" w:color="auto" w:fill="FFFFFF"/>
        <w:jc w:val="both"/>
        <w:rPr>
          <w:rStyle w:val="Emphasis"/>
        </w:rPr>
      </w:pPr>
      <w:r>
        <w:rPr>
          <w:rStyle w:val="m6553883667271176781gmail-underline"/>
          <w:color w:val="222222"/>
          <w:sz w:val="16"/>
          <w:szCs w:val="16"/>
        </w:rPr>
        <w:t xml:space="preserve">Regional and international constraints come in many forms, but two international constraints loom above the rest. The first is the impact an Egyptian nuclear program would have on U.S.—Egyptian relations. A not unrelated second is the impact a bomb program would have on Egypt’s attempts to </w:t>
      </w:r>
      <w:proofErr w:type="gramStart"/>
      <w:r>
        <w:rPr>
          <w:rStyle w:val="m6553883667271176781gmail-underline"/>
          <w:color w:val="222222"/>
          <w:sz w:val="16"/>
          <w:szCs w:val="16"/>
        </w:rPr>
        <w:t>grow ,</w:t>
      </w:r>
      <w:proofErr w:type="gramEnd"/>
      <w:r>
        <w:rPr>
          <w:rStyle w:val="m6553883667271176781gmail-underline"/>
          <w:color w:val="222222"/>
          <w:sz w:val="16"/>
          <w:szCs w:val="16"/>
        </w:rPr>
        <w:t xml:space="preserve"> its economy through trade and foreign investment. In this latter regard, the role of Europe looms larger than the United States.51 </w:t>
      </w:r>
      <w:proofErr w:type="gramStart"/>
      <w:r w:rsidRPr="0087112A">
        <w:rPr>
          <w:rStyle w:val="StyleUnderline"/>
        </w:rPr>
        <w:t>The</w:t>
      </w:r>
      <w:proofErr w:type="gramEnd"/>
      <w:r w:rsidRPr="0087112A">
        <w:rPr>
          <w:rStyle w:val="StyleUnderline"/>
        </w:rPr>
        <w:t xml:space="preserve"> U.S.—Egyptian relationship suffers its share of disagreements and prob- lems, but both countries need each other. Washington needs every Arab and Muslim ally it can find to help with a long list of policy challenges. For Egypt, the United States is a source of very sizeable, if declining, economic aid</w:t>
      </w:r>
      <w:r>
        <w:rPr>
          <w:rStyle w:val="m6553883667271176781gmail-underline"/>
          <w:color w:val="222222"/>
          <w:sz w:val="16"/>
          <w:szCs w:val="16"/>
        </w:rPr>
        <w:t> and a key supplier of military assistance. The issue of international trade and investment is no less important. Eco- nomic development is more than a humanitarian issue; it is a political and se- ·, curity issue. Presidents Sadat and Mubarak have, in fits and starts, supported the liberalization of Egypt’s economy as the last best hope for economic prog- ress and, thus, political stability. </w:t>
      </w:r>
      <w:r w:rsidRPr="0087112A">
        <w:rPr>
          <w:rStyle w:val="StyleUnderline"/>
        </w:rPr>
        <w:t xml:space="preserve">America’s support for Egypt provides some- it thing that is intangible but useful. </w:t>
      </w:r>
      <w:r>
        <w:rPr>
          <w:rStyle w:val="m6553883667271176781gmail-underline"/>
          <w:color w:val="222222"/>
          <w:sz w:val="16"/>
          <w:szCs w:val="16"/>
        </w:rPr>
        <w:t>It signals to international investors and i economic institutions that Egypt is a safe player worthy of attention in the global marketplace. For its part, Europe may be Egypt’s most important eco- nomic partner. 2 In short, </w:t>
      </w:r>
      <w:r w:rsidRPr="0087112A">
        <w:rPr>
          <w:rStyle w:val="StyleUnderline"/>
        </w:rPr>
        <w:t>Egypt and its Western allies have strong interests in maintaining a healthy relationship. As a consequence, almost every policy irritant can be overlooked or managed. The nuclear issue, however, is one of</w:t>
      </w:r>
      <w:r>
        <w:rPr>
          <w:rStyle w:val="m6553883667271176781gmail-underline"/>
          <w:color w:val="222222"/>
        </w:rPr>
        <w:t> </w:t>
      </w:r>
      <w:r w:rsidRPr="0087112A">
        <w:rPr>
          <w:rStyle w:val="Emphasis"/>
        </w:rPr>
        <w:t>the few controversies that could rip Cairo and its Western allies asunder.</w:t>
      </w:r>
    </w:p>
    <w:p w14:paraId="41FEA298" w14:textId="77777777" w:rsidR="0087112A" w:rsidRDefault="0087112A" w:rsidP="0087112A">
      <w:pPr>
        <w:shd w:val="clear" w:color="auto" w:fill="FFFFFF"/>
        <w:jc w:val="both"/>
        <w:rPr>
          <w:color w:val="222222"/>
        </w:rPr>
      </w:pPr>
      <w:r>
        <w:rPr>
          <w:rStyle w:val="m6553883667271176781gmail-underline"/>
          <w:color w:val="222222"/>
          <w:sz w:val="16"/>
          <w:szCs w:val="16"/>
        </w:rPr>
        <w:t> </w:t>
      </w:r>
    </w:p>
    <w:p w14:paraId="60B07E6E" w14:textId="77777777" w:rsidR="0087112A" w:rsidRDefault="0087112A" w:rsidP="0087112A">
      <w:pPr>
        <w:pStyle w:val="Heading3"/>
      </w:pPr>
      <w:bookmarkStart w:id="4" w:name="m_6553883667271176781__Toc299771082"/>
      <w:r>
        <w:t>Egypt Prolif Bad – Miscalc</w:t>
      </w:r>
      <w:bookmarkEnd w:id="4"/>
    </w:p>
    <w:p w14:paraId="6DEF1A4D" w14:textId="77777777" w:rsidR="0087112A" w:rsidRPr="0087112A" w:rsidRDefault="0087112A" w:rsidP="0087112A">
      <w:r w:rsidRPr="0087112A">
        <w:t> </w:t>
      </w:r>
    </w:p>
    <w:p w14:paraId="08D0DBBC" w14:textId="77777777" w:rsidR="0087112A" w:rsidRPr="0087112A" w:rsidRDefault="0087112A" w:rsidP="0087112A">
      <w:pPr>
        <w:pStyle w:val="Heading4"/>
      </w:pPr>
      <w:r w:rsidRPr="0087112A">
        <w:rPr>
          <w:rStyle w:val="m6553883667271176781gmail-underline"/>
          <w:bCs/>
          <w:color w:val="222222"/>
          <w:sz w:val="22"/>
        </w:rPr>
        <w:t>A nuclear Egypt would act aggressively – causes miscalc and war with Israel</w:t>
      </w:r>
    </w:p>
    <w:p w14:paraId="4F8A742B" w14:textId="77777777" w:rsidR="0087112A" w:rsidRDefault="0087112A" w:rsidP="0087112A">
      <w:pPr>
        <w:shd w:val="clear" w:color="auto" w:fill="FFFFFF"/>
        <w:jc w:val="both"/>
        <w:rPr>
          <w:color w:val="222222"/>
        </w:rPr>
      </w:pPr>
      <w:r>
        <w:rPr>
          <w:color w:val="222222"/>
          <w:sz w:val="16"/>
          <w:szCs w:val="16"/>
        </w:rPr>
        <w:t>Dr. Shmuel </w:t>
      </w:r>
      <w:r>
        <w:rPr>
          <w:b/>
          <w:bCs/>
          <w:color w:val="222222"/>
          <w:bdr w:val="single" w:sz="8" w:space="0" w:color="auto" w:frame="1"/>
        </w:rPr>
        <w:t>Bar </w:t>
      </w:r>
      <w:r>
        <w:rPr>
          <w:color w:val="222222"/>
          <w:sz w:val="16"/>
          <w:szCs w:val="16"/>
        </w:rPr>
        <w:t>3-7-</w:t>
      </w:r>
      <w:proofErr w:type="gramStart"/>
      <w:r>
        <w:rPr>
          <w:color w:val="222222"/>
          <w:sz w:val="16"/>
          <w:szCs w:val="16"/>
        </w:rPr>
        <w:t>20</w:t>
      </w:r>
      <w:r>
        <w:rPr>
          <w:b/>
          <w:bCs/>
          <w:color w:val="222222"/>
          <w:bdr w:val="single" w:sz="8" w:space="0" w:color="auto" w:frame="1"/>
        </w:rPr>
        <w:t>11</w:t>
      </w:r>
      <w:r>
        <w:rPr>
          <w:color w:val="222222"/>
          <w:sz w:val="16"/>
          <w:szCs w:val="16"/>
        </w:rPr>
        <w:t> ;</w:t>
      </w:r>
      <w:proofErr w:type="gramEnd"/>
      <w:r>
        <w:rPr>
          <w:color w:val="222222"/>
          <w:sz w:val="16"/>
          <w:szCs w:val="16"/>
        </w:rPr>
        <w:t xml:space="preserve"> Director of Studies at the Institute of Policy and Strategy in Herzliya, Israel; Can Cold War Deterrence Apply to a Nuclear Iran?  Jerusalem Center for Public Affairs Institute for Contemporary Affairs  STRATEGIC PERSPECTIVES Number 7 – 2011; </w:t>
      </w:r>
      <w:hyperlink r:id="rId117" w:tgtFrame="_blank" w:history="1">
        <w:r>
          <w:rPr>
            <w:rStyle w:val="Hyperlink"/>
            <w:sz w:val="16"/>
            <w:szCs w:val="16"/>
          </w:rPr>
          <w:t>http://www.jcpa.org/text/cold_war_deterrence_nuclear_iran.pdf</w:t>
        </w:r>
      </w:hyperlink>
    </w:p>
    <w:p w14:paraId="04D57C77" w14:textId="1A608F65" w:rsidR="0087112A" w:rsidRPr="0087112A" w:rsidRDefault="0087112A" w:rsidP="0087112A">
      <w:pPr>
        <w:shd w:val="clear" w:color="auto" w:fill="FFFFFF"/>
        <w:jc w:val="both"/>
        <w:rPr>
          <w:rStyle w:val="Emphasis"/>
        </w:rPr>
      </w:pPr>
      <w:r w:rsidRPr="0087112A">
        <w:rPr>
          <w:rStyle w:val="m6553883667271176781gmail-underline"/>
          <w:color w:val="222222"/>
          <w:sz w:val="14"/>
          <w:szCs w:val="16"/>
        </w:rPr>
        <w:t>In the light of recent events,</w:t>
      </w:r>
      <w:r w:rsidRPr="0087112A">
        <w:rPr>
          <w:rStyle w:val="m6553883667271176781gmail-underline"/>
          <w:color w:val="222222"/>
          <w:sz w:val="14"/>
          <w:szCs w:val="16"/>
        </w:rPr>
        <w:t xml:space="preserve"> </w:t>
      </w:r>
      <w:r w:rsidRPr="0087112A">
        <w:rPr>
          <w:rStyle w:val="StyleUnderline"/>
        </w:rPr>
        <w:t>special attention should be paid to the implications of a nuclear</w:t>
      </w:r>
      <w:r w:rsidRPr="0087112A">
        <w:rPr>
          <w:rStyle w:val="m6553883667271176781gmail-underline"/>
          <w:color w:val="222222"/>
          <w:sz w:val="14"/>
          <w:szCs w:val="16"/>
        </w:rPr>
        <w:t xml:space="preserve"> </w:t>
      </w:r>
      <w:r w:rsidRPr="0087112A">
        <w:rPr>
          <w:rStyle w:val="m6553883667271176781gmail-underline"/>
          <w:color w:val="222222"/>
          <w:sz w:val="14"/>
          <w:szCs w:val="16"/>
        </w:rPr>
        <w:t>Muslim Brotherhood-ruled</w:t>
      </w:r>
      <w:r w:rsidRPr="0087112A">
        <w:rPr>
          <w:rStyle w:val="m6553883667271176781gmail-underline"/>
          <w:color w:val="222222"/>
          <w:sz w:val="14"/>
          <w:szCs w:val="16"/>
        </w:rPr>
        <w:t xml:space="preserve"> </w:t>
      </w:r>
      <w:r w:rsidRPr="0087112A">
        <w:rPr>
          <w:rStyle w:val="StyleUnderline"/>
        </w:rPr>
        <w:t>Egypt</w:t>
      </w:r>
      <w:r w:rsidRPr="0087112A">
        <w:rPr>
          <w:rStyle w:val="m6553883667271176781gmail-underline"/>
          <w:color w:val="222222"/>
          <w:sz w:val="14"/>
        </w:rPr>
        <w:t>.</w:t>
      </w:r>
      <w:r w:rsidRPr="0087112A">
        <w:rPr>
          <w:rStyle w:val="m6553883667271176781gmail-underline"/>
          <w:color w:val="222222"/>
          <w:sz w:val="14"/>
          <w:szCs w:val="16"/>
        </w:rPr>
        <w:t xml:space="preserve"> </w:t>
      </w:r>
      <w:r w:rsidRPr="0087112A">
        <w:rPr>
          <w:rStyle w:val="m6553883667271176781gmail-underline"/>
          <w:color w:val="222222"/>
          <w:sz w:val="14"/>
          <w:szCs w:val="16"/>
        </w:rPr>
        <w:t>If the Muslim Brotherhood (MB) rules Egypt, it will move to acquire military nuclear capabilities. This would be especially true if Iran, and perhaps other states following Iran, appear to be aspiring to a nuclear weapons capability, including Saudi Arabia, or a post-Saudi regime in Arabia, or perhaps Turkey. The Muslim Brotherhood will view this as the implementation of an explicit divine instruction for Muslims to possess all the means required to deter their enemies. In</w:t>
      </w:r>
      <w:r w:rsidRPr="0087112A">
        <w:rPr>
          <w:rStyle w:val="m6553883667271176781gmail-underline"/>
          <w:color w:val="222222"/>
          <w:sz w:val="14"/>
          <w:szCs w:val="16"/>
        </w:rPr>
        <w:t xml:space="preserve"> </w:t>
      </w:r>
      <w:r w:rsidRPr="0087112A">
        <w:rPr>
          <w:rStyle w:val="m6553883667271176781gmail-underline"/>
          <w:color w:val="222222"/>
          <w:sz w:val="14"/>
          <w:szCs w:val="16"/>
        </w:rPr>
        <w:t>addition, it will consider the possession of such capabilities as the guarantor of its survival in power, deterring external forces from seeking to topple it. Committed to the liquidation of Israel, it will see the possession of nuclear weapons as putting it in a position to abrogate the peace treaty with the Jewish state and to threaten the latter with conventional military action, under</w:t>
      </w:r>
      <w:r w:rsidRPr="0087112A">
        <w:rPr>
          <w:rStyle w:val="m6553883667271176781gmail-underline"/>
          <w:color w:val="222222"/>
          <w:sz w:val="14"/>
          <w:szCs w:val="16"/>
        </w:rPr>
        <w:t xml:space="preserve"> </w:t>
      </w:r>
      <w:r w:rsidRPr="0087112A">
        <w:rPr>
          <w:rStyle w:val="StyleUnderline"/>
        </w:rPr>
        <w:t>the protection of a nuclear “equalizer” that</w:t>
      </w:r>
      <w:r>
        <w:rPr>
          <w:rStyle w:val="StyleUnderline"/>
        </w:rPr>
        <w:t xml:space="preserve"> </w:t>
      </w:r>
      <w:r w:rsidRPr="0087112A">
        <w:rPr>
          <w:rStyle w:val="StyleUnderline"/>
        </w:rPr>
        <w:t>might be perceived to negate any Israeli deterrence</w:t>
      </w:r>
      <w:r w:rsidRPr="0087112A">
        <w:rPr>
          <w:rStyle w:val="m6553883667271176781gmail-underline"/>
          <w:color w:val="222222"/>
          <w:sz w:val="14"/>
          <w:szCs w:val="16"/>
        </w:rPr>
        <w:t xml:space="preserve"> </w:t>
      </w:r>
      <w:r w:rsidRPr="0087112A">
        <w:rPr>
          <w:rStyle w:val="m6553883667271176781gmail-underline"/>
          <w:color w:val="222222"/>
          <w:sz w:val="14"/>
          <w:szCs w:val="16"/>
        </w:rPr>
        <w:t>in this regard, or even use nuclear weapons if they come to be perceived as valid instruments in the surge towards victory over “infidel” forces of one kind or another. In this sense,</w:t>
      </w:r>
      <w:r w:rsidRPr="0087112A">
        <w:rPr>
          <w:rStyle w:val="m6553883667271176781gmail-underline"/>
          <w:color w:val="222222"/>
          <w:sz w:val="14"/>
          <w:szCs w:val="16"/>
        </w:rPr>
        <w:t xml:space="preserve"> </w:t>
      </w:r>
      <w:r w:rsidRPr="0087112A">
        <w:rPr>
          <w:rStyle w:val="m6553883667271176781gmail-underline"/>
          <w:color w:val="222222"/>
          <w:sz w:val="14"/>
        </w:rPr>
        <w:t xml:space="preserve">an ideologically religious, fundamentalist </w:t>
      </w:r>
      <w:r w:rsidRPr="0087112A">
        <w:rPr>
          <w:rStyle w:val="StyleUnderline"/>
        </w:rPr>
        <w:t>Egypt would bear some striking similarities to an ideologically radical Iran with nuclear weapons, where vast geographic, demographic and natural resource reserves could lead a strongly willed anti-status-quo leadership to launch nuclear weapons in the belief that it could still prevail in a nuclear exchange,</w:t>
      </w:r>
      <w:r>
        <w:rPr>
          <w:rStyle w:val="StyleUnderline"/>
        </w:rPr>
        <w:t xml:space="preserve"> </w:t>
      </w:r>
      <w:r w:rsidRPr="0087112A">
        <w:rPr>
          <w:rStyle w:val="StyleUnderline"/>
        </w:rPr>
        <w:t>while absorbing relatively high attrition rates, which other</w:t>
      </w:r>
      <w:r w:rsidRPr="0087112A">
        <w:rPr>
          <w:rStyle w:val="m6553883667271176781gmail-underline"/>
          <w:color w:val="222222"/>
          <w:sz w:val="14"/>
        </w:rPr>
        <w:t>,</w:t>
      </w:r>
      <w:r w:rsidRPr="0087112A">
        <w:rPr>
          <w:rStyle w:val="m6553883667271176781gmail-underline"/>
          <w:color w:val="222222"/>
          <w:sz w:val="14"/>
          <w:szCs w:val="16"/>
        </w:rPr>
        <w:t xml:space="preserve"> </w:t>
      </w:r>
      <w:r w:rsidRPr="0087112A">
        <w:rPr>
          <w:rStyle w:val="m6553883667271176781gmail-underline"/>
          <w:color w:val="222222"/>
          <w:sz w:val="14"/>
          <w:szCs w:val="16"/>
        </w:rPr>
        <w:t>less populated or</w:t>
      </w:r>
      <w:r w:rsidRPr="0087112A">
        <w:rPr>
          <w:rStyle w:val="m6553883667271176781gmail-underline"/>
          <w:color w:val="222222"/>
          <w:sz w:val="14"/>
          <w:szCs w:val="16"/>
        </w:rPr>
        <w:t xml:space="preserve"> </w:t>
      </w:r>
      <w:r w:rsidRPr="0087112A">
        <w:rPr>
          <w:rStyle w:val="StyleUnderline"/>
        </w:rPr>
        <w:t>smaller states in the region could not.</w:t>
      </w:r>
      <w:r>
        <w:rPr>
          <w:rStyle w:val="StyleUnderline"/>
        </w:rPr>
        <w:t xml:space="preserve"> </w:t>
      </w:r>
      <w:r w:rsidRPr="0087112A">
        <w:rPr>
          <w:rStyle w:val="StyleUnderline"/>
        </w:rPr>
        <w:t>Religious fervor and commitment, while not necessarily being irrational</w:t>
      </w:r>
      <w:r w:rsidRPr="0087112A">
        <w:rPr>
          <w:rStyle w:val="m6553883667271176781gmail-underline"/>
          <w:color w:val="222222"/>
          <w:sz w:val="14"/>
          <w:szCs w:val="16"/>
        </w:rPr>
        <w:t xml:space="preserve"> </w:t>
      </w:r>
      <w:r w:rsidRPr="0087112A">
        <w:rPr>
          <w:rStyle w:val="m6553883667271176781gmail-underline"/>
          <w:color w:val="222222"/>
          <w:sz w:val="14"/>
          <w:szCs w:val="16"/>
        </w:rPr>
        <w:t>per se,</w:t>
      </w:r>
      <w:r w:rsidRPr="0087112A">
        <w:rPr>
          <w:rStyle w:val="m6553883667271176781gmail-underline"/>
          <w:color w:val="222222"/>
          <w:sz w:val="14"/>
          <w:szCs w:val="16"/>
        </w:rPr>
        <w:t xml:space="preserve"> </w:t>
      </w:r>
      <w:r w:rsidRPr="0087112A">
        <w:rPr>
          <w:rStyle w:val="Emphasis"/>
        </w:rPr>
        <w:t>could in this sense</w:t>
      </w:r>
      <w:r>
        <w:rPr>
          <w:rStyle w:val="Emphasis"/>
        </w:rPr>
        <w:t xml:space="preserve"> </w:t>
      </w:r>
      <w:r w:rsidRPr="0087112A">
        <w:rPr>
          <w:rStyle w:val="Emphasis"/>
        </w:rPr>
        <w:t>contribute to nuclear blows by miscalculation, rather than by premeditated design.</w:t>
      </w:r>
    </w:p>
    <w:p w14:paraId="0D14A412" w14:textId="77777777" w:rsidR="0087112A" w:rsidRDefault="0087112A" w:rsidP="0087112A">
      <w:pPr>
        <w:shd w:val="clear" w:color="auto" w:fill="FFFFFF"/>
        <w:jc w:val="both"/>
        <w:rPr>
          <w:color w:val="222222"/>
        </w:rPr>
      </w:pPr>
      <w:r>
        <w:rPr>
          <w:rStyle w:val="m6553883667271176781gmail-underline"/>
          <w:color w:val="222222"/>
          <w:sz w:val="16"/>
          <w:szCs w:val="16"/>
        </w:rPr>
        <w:t> </w:t>
      </w:r>
    </w:p>
    <w:p w14:paraId="6BE6FAE9" w14:textId="77777777" w:rsidR="0087112A" w:rsidRDefault="0087112A" w:rsidP="0087112A">
      <w:pPr>
        <w:pStyle w:val="Heading3"/>
      </w:pPr>
      <w:bookmarkStart w:id="5" w:name="m_6553883667271176781__Toc299771083"/>
      <w:r>
        <w:t>Yes Egypt Prolif – A2 No Resources</w:t>
      </w:r>
      <w:bookmarkEnd w:id="5"/>
    </w:p>
    <w:p w14:paraId="1734BB93" w14:textId="77777777" w:rsidR="0087112A" w:rsidRDefault="0087112A" w:rsidP="0027788C">
      <w:r>
        <w:t> </w:t>
      </w:r>
    </w:p>
    <w:p w14:paraId="5D0CC4DA" w14:textId="77777777" w:rsidR="0087112A" w:rsidRDefault="0087112A" w:rsidP="0087112A">
      <w:pPr>
        <w:pStyle w:val="Heading4"/>
      </w:pPr>
      <w:r>
        <w:t>Egypt could get the bomb – no financial or tech barriers</w:t>
      </w:r>
    </w:p>
    <w:p w14:paraId="4DE8BFDA" w14:textId="77777777" w:rsidR="0087112A" w:rsidRDefault="0087112A" w:rsidP="0087112A">
      <w:pPr>
        <w:shd w:val="clear" w:color="auto" w:fill="FFFFFF"/>
        <w:jc w:val="both"/>
        <w:rPr>
          <w:color w:val="222222"/>
        </w:rPr>
      </w:pPr>
      <w:r>
        <w:rPr>
          <w:color w:val="222222"/>
          <w:sz w:val="16"/>
          <w:szCs w:val="16"/>
        </w:rPr>
        <w:t>Jim </w:t>
      </w:r>
      <w:r>
        <w:rPr>
          <w:b/>
          <w:bCs/>
          <w:color w:val="222222"/>
          <w:bdr w:val="single" w:sz="8" w:space="0" w:color="auto" w:frame="1"/>
        </w:rPr>
        <w:t>Walsh</w:t>
      </w:r>
      <w:r>
        <w:rPr>
          <w:color w:val="222222"/>
          <w:sz w:val="16"/>
          <w:szCs w:val="16"/>
        </w:rPr>
        <w:t>, 20</w:t>
      </w:r>
      <w:r>
        <w:rPr>
          <w:b/>
          <w:bCs/>
          <w:color w:val="222222"/>
          <w:bdr w:val="single" w:sz="8" w:space="0" w:color="auto" w:frame="1"/>
        </w:rPr>
        <w:t>10</w:t>
      </w:r>
      <w:r>
        <w:rPr>
          <w:color w:val="222222"/>
          <w:sz w:val="16"/>
          <w:szCs w:val="16"/>
        </w:rPr>
        <w:t>; research associate at the Massachusetts Institute of Technology’s Security Studies Program, Executive Director of the Managing the Atom Project at Harvard’s John F. Kennedy School of Government; Forecasting Nuclear Proliferation in the 21st Century, “Will Egypt Seek Nuclear Weapons?”</w:t>
      </w:r>
    </w:p>
    <w:p w14:paraId="7514F42B" w14:textId="77777777" w:rsidR="0087112A" w:rsidRDefault="0087112A" w:rsidP="0087112A">
      <w:pPr>
        <w:shd w:val="clear" w:color="auto" w:fill="FFFFFF"/>
        <w:jc w:val="both"/>
        <w:rPr>
          <w:color w:val="222222"/>
        </w:rPr>
      </w:pPr>
      <w:r>
        <w:rPr>
          <w:rStyle w:val="m6553883667271176781gmail-underline"/>
          <w:color w:val="222222"/>
          <w:sz w:val="16"/>
          <w:szCs w:val="16"/>
        </w:rPr>
        <w:t> </w:t>
      </w:r>
    </w:p>
    <w:p w14:paraId="3FE81DFE" w14:textId="3FCE6967" w:rsidR="0087112A" w:rsidRPr="0087112A" w:rsidRDefault="0087112A" w:rsidP="0087112A">
      <w:pPr>
        <w:shd w:val="clear" w:color="auto" w:fill="FFFFFF"/>
        <w:jc w:val="both"/>
        <w:rPr>
          <w:color w:val="222222"/>
          <w:sz w:val="14"/>
        </w:rPr>
      </w:pPr>
      <w:r w:rsidRPr="0087112A">
        <w:rPr>
          <w:rStyle w:val="m6553883667271176781gmail-underline"/>
          <w:color w:val="222222"/>
          <w:sz w:val="14"/>
          <w:szCs w:val="16"/>
        </w:rPr>
        <w:t>Egypt is not a wealthy country. Since the 1950s, it has been bedeviled by a population growth rate that is often higher than its rate of economic growth—a situation that, when coupled with poor economic management and a series of wars, has left many of its citizens in or on the cusp of poverty. Still,</w:t>
      </w:r>
      <w:r w:rsidRPr="0087112A">
        <w:rPr>
          <w:rStyle w:val="m6553883667271176781gmail-underline"/>
          <w:color w:val="222222"/>
          <w:sz w:val="14"/>
          <w:szCs w:val="16"/>
        </w:rPr>
        <w:t xml:space="preserve"> </w:t>
      </w:r>
      <w:r w:rsidRPr="0087112A">
        <w:rPr>
          <w:rStyle w:val="StyleUnderline"/>
        </w:rPr>
        <w:t>if Pakistan and North Korea</w:t>
      </w:r>
      <w:r w:rsidRPr="0087112A">
        <w:rPr>
          <w:rStyle w:val="m6553883667271176781gmail-underline"/>
          <w:color w:val="222222"/>
          <w:sz w:val="14"/>
        </w:rPr>
        <w:t xml:space="preserve">, states with modest economic resources, </w:t>
      </w:r>
      <w:r w:rsidRPr="0087112A">
        <w:rPr>
          <w:rStyle w:val="StyleUnderline"/>
        </w:rPr>
        <w:t>could find their way to the bomb</w:t>
      </w:r>
      <w:r w:rsidRPr="0087112A">
        <w:rPr>
          <w:rStyle w:val="m6553883667271176781gmail-underline"/>
          <w:color w:val="222222"/>
          <w:sz w:val="14"/>
        </w:rPr>
        <w:t xml:space="preserve">, it would seem that </w:t>
      </w:r>
      <w:r w:rsidRPr="0087112A">
        <w:rPr>
          <w:rStyle w:val="StyleUnderline"/>
        </w:rPr>
        <w:t>Egypt could as well</w:t>
      </w:r>
      <w:r w:rsidRPr="0087112A">
        <w:rPr>
          <w:rStyle w:val="m6553883667271176781gmail-underline"/>
          <w:color w:val="222222"/>
          <w:sz w:val="14"/>
        </w:rPr>
        <w:t>—if it was very highly motivated to do so</w:t>
      </w:r>
      <w:r w:rsidRPr="0087112A">
        <w:rPr>
          <w:rStyle w:val="m6553883667271176781gmail-underline"/>
          <w:color w:val="222222"/>
          <w:sz w:val="14"/>
          <w:szCs w:val="16"/>
        </w:rPr>
        <w:t>.‘"</w:t>
      </w:r>
      <w:r w:rsidRPr="0087112A">
        <w:rPr>
          <w:rStyle w:val="m6553883667271176781gmail-underline"/>
          <w:color w:val="222222"/>
          <w:sz w:val="14"/>
          <w:szCs w:val="16"/>
        </w:rPr>
        <w:t xml:space="preserve"> </w:t>
      </w:r>
      <w:r w:rsidRPr="0087112A">
        <w:rPr>
          <w:rStyle w:val="m6553883667271176781gmail-underline"/>
          <w:color w:val="222222"/>
          <w:sz w:val="14"/>
        </w:rPr>
        <w:t xml:space="preserve">Egypt may not be rich, but it is large, and so </w:t>
      </w:r>
      <w:r w:rsidRPr="0087112A">
        <w:rPr>
          <w:rStyle w:val="StyleUnderline"/>
        </w:rPr>
        <w:t>the central government has the extractive capacity to raise funds.</w:t>
      </w:r>
      <w:r>
        <w:rPr>
          <w:rStyle w:val="StyleUnderline"/>
        </w:rPr>
        <w:t xml:space="preserve"> </w:t>
      </w:r>
      <w:r w:rsidRPr="0087112A">
        <w:rPr>
          <w:rStyle w:val="StyleUnderline"/>
        </w:rPr>
        <w:t>It has a highly</w:t>
      </w:r>
      <w:r w:rsidRPr="0087112A">
        <w:rPr>
          <w:rStyle w:val="m6553883667271176781gmail-underline"/>
          <w:color w:val="222222"/>
          <w:sz w:val="14"/>
        </w:rPr>
        <w:t>,</w:t>
      </w:r>
      <w:r w:rsidRPr="0087112A">
        <w:rPr>
          <w:rStyle w:val="m6553883667271176781gmail-underline"/>
          <w:color w:val="222222"/>
          <w:sz w:val="14"/>
          <w:szCs w:val="16"/>
        </w:rPr>
        <w:t xml:space="preserve"> </w:t>
      </w:r>
      <w:r w:rsidRPr="0087112A">
        <w:rPr>
          <w:rStyle w:val="m6553883667271176781gmail-underline"/>
          <w:color w:val="222222"/>
          <w:sz w:val="14"/>
          <w:szCs w:val="16"/>
        </w:rPr>
        <w:t>if unevenly,</w:t>
      </w:r>
      <w:r w:rsidRPr="0087112A">
        <w:rPr>
          <w:rStyle w:val="m6553883667271176781gmail-underline"/>
          <w:color w:val="222222"/>
          <w:sz w:val="14"/>
          <w:szCs w:val="16"/>
        </w:rPr>
        <w:t xml:space="preserve"> </w:t>
      </w:r>
      <w:r w:rsidRPr="0087112A">
        <w:rPr>
          <w:rStyle w:val="StyleUnderline"/>
        </w:rPr>
        <w:t>educated population</w:t>
      </w:r>
      <w:r w:rsidRPr="0087112A">
        <w:rPr>
          <w:rStyle w:val="m6553883667271176781gmail-underline"/>
          <w:color w:val="222222"/>
          <w:sz w:val="14"/>
          <w:szCs w:val="16"/>
        </w:rPr>
        <w:t>, again certainly</w:t>
      </w:r>
      <w:r w:rsidRPr="0087112A">
        <w:rPr>
          <w:rStyle w:val="m6553883667271176781gmail-underline"/>
          <w:color w:val="222222"/>
          <w:sz w:val="14"/>
          <w:szCs w:val="16"/>
        </w:rPr>
        <w:t xml:space="preserve"> </w:t>
      </w:r>
      <w:r w:rsidRPr="0087112A">
        <w:rPr>
          <w:rStyle w:val="m6553883667271176781gmail-underline"/>
          <w:color w:val="222222"/>
          <w:sz w:val="14"/>
        </w:rPr>
        <w:t>surpassing that of Pakistan</w:t>
      </w:r>
      <w:r w:rsidRPr="0087112A">
        <w:rPr>
          <w:rStyle w:val="m6553883667271176781gmail-underline"/>
          <w:color w:val="222222"/>
          <w:sz w:val="14"/>
          <w:szCs w:val="16"/>
        </w:rPr>
        <w:t>, and it is an avid participant in IAEA Technical Cooperation programs and other technology partnership projects."“ There is a legitimate question as to whether Egypt could produce enough nuclear technology indigenously to sustain a program on its own. But</w:t>
      </w:r>
      <w:r w:rsidRPr="0087112A">
        <w:rPr>
          <w:rStyle w:val="m6553883667271176781gmail-underline"/>
          <w:color w:val="222222"/>
          <w:sz w:val="14"/>
          <w:szCs w:val="16"/>
        </w:rPr>
        <w:t xml:space="preserve"> </w:t>
      </w:r>
      <w:r w:rsidRPr="0087112A">
        <w:rPr>
          <w:rStyle w:val="StyleUnderline"/>
        </w:rPr>
        <w:t>if it were able to sustain a successful procurement program under the radar of international suspicion,</w:t>
      </w:r>
      <w:r>
        <w:rPr>
          <w:rStyle w:val="StyleUnderline"/>
        </w:rPr>
        <w:t xml:space="preserve"> </w:t>
      </w:r>
      <w:r w:rsidRPr="0087112A">
        <w:rPr>
          <w:rStyle w:val="Emphasis"/>
        </w:rPr>
        <w:t>it is unlikely that resource limits alone would prevent an Egyptian nuclear program.</w:t>
      </w:r>
      <w:r w:rsidRPr="0087112A">
        <w:rPr>
          <w:rStyle w:val="m6553883667271176781gmail-underline"/>
          <w:color w:val="222222"/>
          <w:sz w:val="14"/>
          <w:szCs w:val="16"/>
        </w:rPr>
        <w:t xml:space="preserve"> The key, of course, would be acquiring either enrichment or reprocessing technology.</w:t>
      </w:r>
      <w:r w:rsidRPr="0087112A">
        <w:rPr>
          <w:rStyle w:val="m6553883667271176781gmail-underline"/>
          <w:color w:val="222222"/>
          <w:sz w:val="14"/>
          <w:szCs w:val="16"/>
        </w:rPr>
        <w:t xml:space="preserve"> </w:t>
      </w:r>
      <w:r w:rsidRPr="0087112A">
        <w:rPr>
          <w:rStyle w:val="StyleUnderline"/>
        </w:rPr>
        <w:t>Egypt’s resources are limited, but Cairo could probably persevere with a small-scale, narrowly drawn, bomb—dedicated program of the South African variety</w:t>
      </w:r>
      <w:r w:rsidRPr="0087112A">
        <w:rPr>
          <w:rStyle w:val="m6553883667271176781gmail-underline"/>
          <w:color w:val="222222"/>
          <w:sz w:val="14"/>
          <w:szCs w:val="16"/>
        </w:rPr>
        <w:t>."9 What is unlikely is the kind of large, multiple reactor civilian program that could provide cover for military efforts. Given the costs of nuclear power plants, it is difiicult to see how Egypt can afford to get into the nuclear energy game unless it finds a patron willing to foot the bill.5° ln short,</w:t>
      </w:r>
      <w:r w:rsidRPr="0087112A">
        <w:rPr>
          <w:rStyle w:val="m6553883667271176781gmail-underline"/>
          <w:color w:val="222222"/>
          <w:sz w:val="14"/>
          <w:szCs w:val="16"/>
        </w:rPr>
        <w:t xml:space="preserve"> </w:t>
      </w:r>
      <w:r w:rsidRPr="0087112A">
        <w:rPr>
          <w:rStyle w:val="StyleUnderline"/>
        </w:rPr>
        <w:t>resource limits would be constraining but not necessarily prohibitive.</w:t>
      </w:r>
      <w:r>
        <w:rPr>
          <w:rStyle w:val="StyleUnderline"/>
        </w:rPr>
        <w:t xml:space="preserve"> </w:t>
      </w:r>
      <w:r w:rsidRPr="0087112A">
        <w:rPr>
          <w:rStyle w:val="StyleUnderline"/>
        </w:rPr>
        <w:t>Egypt could find the funds and personnel if required.</w:t>
      </w:r>
      <w:r>
        <w:rPr>
          <w:rStyle w:val="StyleUnderline"/>
        </w:rPr>
        <w:t xml:space="preserve"> </w:t>
      </w:r>
      <w:r w:rsidRPr="0087112A">
        <w:rPr>
          <w:rStyle w:val="StyleUnderline"/>
        </w:rPr>
        <w:t>Shifting funds to a nuclear program might spark an internal fight over resources, and imports of sensitive technology would be a challenge, but a highly dedicated, narrowly focused project might be able to overcome the resource burdens over time</w:t>
      </w:r>
      <w:r w:rsidRPr="0087112A">
        <w:rPr>
          <w:rStyle w:val="m6553883667271176781gmail-underline"/>
          <w:color w:val="222222"/>
          <w:sz w:val="14"/>
        </w:rPr>
        <w:t>.</w:t>
      </w:r>
    </w:p>
    <w:p w14:paraId="46D3633A" w14:textId="77777777" w:rsidR="0087112A" w:rsidRDefault="0087112A" w:rsidP="0087112A">
      <w:pPr>
        <w:shd w:val="clear" w:color="auto" w:fill="FFFFFF"/>
        <w:jc w:val="both"/>
        <w:rPr>
          <w:color w:val="222222"/>
        </w:rPr>
      </w:pPr>
      <w:r>
        <w:rPr>
          <w:rStyle w:val="m6553883667271176781gmail-underline"/>
          <w:color w:val="222222"/>
        </w:rPr>
        <w:t> </w:t>
      </w:r>
    </w:p>
    <w:p w14:paraId="14DD6FE9" w14:textId="77777777" w:rsidR="0087112A" w:rsidRPr="0087112A" w:rsidRDefault="0087112A" w:rsidP="0087112A"/>
    <w:p w14:paraId="171976B5" w14:textId="77777777" w:rsidR="008817BD" w:rsidRPr="003B76D9" w:rsidRDefault="008817BD" w:rsidP="008817BD">
      <w:pPr>
        <w:pStyle w:val="Heading3"/>
        <w:rPr>
          <w:rFonts w:asciiTheme="majorHAnsi" w:hAnsiTheme="majorHAnsi" w:cstheme="majorHAnsi"/>
        </w:rPr>
      </w:pPr>
      <w:r w:rsidRPr="003B76D9">
        <w:rPr>
          <w:rFonts w:asciiTheme="majorHAnsi" w:hAnsiTheme="majorHAnsi" w:cstheme="majorHAnsi"/>
        </w:rPr>
        <w:t xml:space="preserve">XT – Africa </w:t>
      </w:r>
      <w:proofErr w:type="gramStart"/>
      <w:r w:rsidRPr="003B76D9">
        <w:rPr>
          <w:rFonts w:asciiTheme="majorHAnsi" w:hAnsiTheme="majorHAnsi" w:cstheme="majorHAnsi"/>
        </w:rPr>
        <w:t>War !</w:t>
      </w:r>
      <w:proofErr w:type="gramEnd"/>
    </w:p>
    <w:p w14:paraId="46EBC54F" w14:textId="77777777" w:rsidR="008817BD" w:rsidRPr="003B76D9" w:rsidRDefault="008817BD" w:rsidP="008817BD">
      <w:pPr>
        <w:keepNext/>
        <w:keepLines/>
        <w:spacing w:before="40"/>
        <w:outlineLvl w:val="3"/>
        <w:rPr>
          <w:rFonts w:asciiTheme="majorHAnsi" w:eastAsiaTheme="majorEastAsia" w:hAnsiTheme="majorHAnsi" w:cstheme="majorHAnsi"/>
          <w:b/>
          <w:iCs/>
          <w:sz w:val="26"/>
        </w:rPr>
      </w:pPr>
      <w:r w:rsidRPr="003B76D9">
        <w:rPr>
          <w:rFonts w:asciiTheme="majorHAnsi" w:eastAsiaTheme="majorEastAsia" w:hAnsiTheme="majorHAnsi" w:cstheme="majorHAnsi"/>
          <w:b/>
          <w:iCs/>
          <w:sz w:val="26"/>
        </w:rPr>
        <w:t>African instability causes great power war – escalates and draws in the US</w:t>
      </w:r>
    </w:p>
    <w:p w14:paraId="5DFD5372" w14:textId="77777777" w:rsidR="008817BD" w:rsidRPr="003B76D9" w:rsidRDefault="008817BD" w:rsidP="008817BD">
      <w:pPr>
        <w:rPr>
          <w:rFonts w:asciiTheme="majorHAnsi" w:hAnsiTheme="majorHAnsi" w:cstheme="majorHAnsi"/>
        </w:rPr>
      </w:pPr>
      <w:r w:rsidRPr="003B76D9">
        <w:rPr>
          <w:rFonts w:asciiTheme="majorHAnsi" w:hAnsiTheme="majorHAnsi" w:cstheme="majorHAnsi"/>
          <w:b/>
          <w:bCs/>
          <w:sz w:val="26"/>
        </w:rPr>
        <w:t>Mead 13</w:t>
      </w:r>
      <w:r w:rsidRPr="003B76D9">
        <w:rPr>
          <w:rFonts w:asciiTheme="majorHAnsi" w:hAnsiTheme="majorHAnsi" w:cstheme="majorHAnsi"/>
        </w:rPr>
        <w:t xml:space="preserve">—Distinguished Fellow at Hudson Institute, the James Clarke Chace Professor of Foreign Affairs and Humanities at Bard College (Walter Russell, 12.15.13, “Peace In The Congo? Why The World Should Care,” </w:t>
      </w:r>
      <w:hyperlink r:id="rId118" w:history="1">
        <w:r w:rsidRPr="003B76D9">
          <w:rPr>
            <w:rStyle w:val="Hyperlink"/>
            <w:rFonts w:asciiTheme="majorHAnsi" w:hAnsiTheme="majorHAnsi" w:cstheme="majorHAnsi"/>
          </w:rPr>
          <w:t>https://www.the-american-interest.com/2013/12/15/peace-in-the-congo-why-the-world-should-care/)</w:t>
        </w:r>
      </w:hyperlink>
    </w:p>
    <w:p w14:paraId="5A771DE5" w14:textId="77777777" w:rsidR="008817BD" w:rsidRPr="003B76D9" w:rsidRDefault="008817BD" w:rsidP="008817BD">
      <w:pPr>
        <w:rPr>
          <w:rFonts w:asciiTheme="majorHAnsi" w:hAnsiTheme="majorHAnsi" w:cstheme="majorHAnsi"/>
        </w:rPr>
      </w:pPr>
    </w:p>
    <w:p w14:paraId="26C2C019" w14:textId="77777777" w:rsidR="008817BD" w:rsidRPr="003B76D9" w:rsidRDefault="008817BD" w:rsidP="008817BD">
      <w:pPr>
        <w:rPr>
          <w:rFonts w:asciiTheme="majorHAnsi" w:hAnsiTheme="majorHAnsi" w:cstheme="majorHAnsi"/>
          <w:sz w:val="16"/>
        </w:rPr>
      </w:pPr>
      <w:r w:rsidRPr="003B76D9">
        <w:rPr>
          <w:rFonts w:asciiTheme="majorHAnsi" w:hAnsiTheme="majorHAnsi" w:cstheme="majorHAnsi"/>
          <w:sz w:val="16"/>
        </w:rPr>
        <w:t xml:space="preserve">One of the </w:t>
      </w:r>
      <w:r w:rsidRPr="003B76D9">
        <w:rPr>
          <w:rStyle w:val="StyleUnderline"/>
          <w:rFonts w:asciiTheme="majorHAnsi" w:hAnsiTheme="majorHAnsi" w:cstheme="majorHAnsi"/>
        </w:rPr>
        <w:t>biggest questions</w:t>
      </w:r>
      <w:r w:rsidRPr="003B76D9">
        <w:rPr>
          <w:rFonts w:asciiTheme="majorHAnsi" w:hAnsiTheme="majorHAnsi" w:cstheme="majorHAnsi"/>
          <w:sz w:val="16"/>
        </w:rPr>
        <w:t xml:space="preserve"> of the 21st century </w:t>
      </w:r>
      <w:r w:rsidRPr="003B76D9">
        <w:rPr>
          <w:rStyle w:val="StyleUnderline"/>
          <w:rFonts w:asciiTheme="majorHAnsi" w:hAnsiTheme="majorHAnsi" w:cstheme="majorHAnsi"/>
        </w:rPr>
        <w:t>is whether this destructive dynamic can be contained</w:t>
      </w:r>
      <w:r w:rsidRPr="003B76D9">
        <w:rPr>
          <w:rFonts w:asciiTheme="majorHAnsi" w:hAnsiTheme="majorHAnsi" w:cstheme="majorHAnsi"/>
          <w:sz w:val="16"/>
        </w:rPr>
        <w:t xml:space="preserve">, </w:t>
      </w:r>
      <w:r w:rsidRPr="003B76D9">
        <w:rPr>
          <w:rStyle w:val="StyleUnderline"/>
          <w:rFonts w:asciiTheme="majorHAnsi" w:hAnsiTheme="majorHAnsi" w:cstheme="majorHAnsi"/>
        </w:rPr>
        <w:t>or whether the demand for</w:t>
      </w:r>
      <w:r w:rsidRPr="003B76D9">
        <w:rPr>
          <w:rFonts w:asciiTheme="majorHAnsi" w:hAnsiTheme="majorHAnsi" w:cstheme="majorHAnsi"/>
          <w:sz w:val="16"/>
        </w:rPr>
        <w:t xml:space="preserve"> ethnic, cultural and/or religious </w:t>
      </w:r>
      <w:r w:rsidRPr="003B76D9">
        <w:rPr>
          <w:rStyle w:val="StyleUnderline"/>
          <w:rFonts w:asciiTheme="majorHAnsi" w:hAnsiTheme="majorHAnsi" w:cstheme="majorHAnsi"/>
        </w:rPr>
        <w:t>homogeneity will</w:t>
      </w:r>
      <w:r w:rsidRPr="003B76D9">
        <w:rPr>
          <w:rFonts w:asciiTheme="majorHAnsi" w:hAnsiTheme="majorHAnsi" w:cstheme="majorHAnsi"/>
          <w:sz w:val="16"/>
        </w:rPr>
        <w:t xml:space="preserve"> continue to convulse world politics, </w:t>
      </w:r>
      <w:r w:rsidRPr="003B76D9">
        <w:rPr>
          <w:rStyle w:val="StyleUnderline"/>
          <w:rFonts w:asciiTheme="majorHAnsi" w:hAnsiTheme="majorHAnsi" w:cstheme="majorHAnsi"/>
        </w:rPr>
        <w:t>drive new generations of conflict, and create millions more victims</w:t>
      </w:r>
      <w:r w:rsidRPr="003B76D9">
        <w:rPr>
          <w:rFonts w:asciiTheme="majorHAnsi" w:hAnsiTheme="majorHAnsi" w:cstheme="majorHAnsi"/>
          <w:sz w:val="16"/>
        </w:rPr>
        <w:t xml:space="preserve">. </w:t>
      </w:r>
      <w:r w:rsidRPr="003B76D9">
        <w:rPr>
          <w:rStyle w:val="StyleUnderline"/>
          <w:rFonts w:asciiTheme="majorHAnsi" w:hAnsiTheme="majorHAnsi" w:cstheme="majorHAnsi"/>
        </w:rPr>
        <w:t>The Congo conflict is a</w:t>
      </w:r>
      <w:r w:rsidRPr="003B76D9">
        <w:rPr>
          <w:rFonts w:asciiTheme="majorHAnsi" w:hAnsiTheme="majorHAnsi" w:cstheme="majorHAnsi"/>
          <w:sz w:val="16"/>
        </w:rPr>
        <w:t xml:space="preserve"> disturbing </w:t>
      </w:r>
      <w:r w:rsidRPr="003B76D9">
        <w:rPr>
          <w:rStyle w:val="StyleUnderline"/>
          <w:rFonts w:asciiTheme="majorHAnsi" w:hAnsiTheme="majorHAnsi" w:cstheme="majorHAnsi"/>
        </w:rPr>
        <w:t>piece of evidence suggesting that, in Africa</w:t>
      </w:r>
      <w:r w:rsidRPr="003B76D9">
        <w:rPr>
          <w:rFonts w:asciiTheme="majorHAnsi" w:hAnsiTheme="majorHAnsi" w:cstheme="majorHAnsi"/>
          <w:sz w:val="16"/>
        </w:rPr>
        <w:t xml:space="preserve"> at least, </w:t>
      </w:r>
      <w:r w:rsidRPr="003B76D9">
        <w:rPr>
          <w:rStyle w:val="StyleUnderline"/>
          <w:rFonts w:asciiTheme="majorHAnsi" w:hAnsiTheme="majorHAnsi" w:cstheme="majorHAnsi"/>
        </w:rPr>
        <w:t>there is potential for this kind of conflict. The Congo war</w:t>
      </w:r>
      <w:r w:rsidRPr="003B76D9">
        <w:rPr>
          <w:rFonts w:asciiTheme="majorHAnsi" w:hAnsiTheme="majorHAnsi" w:cstheme="majorHAnsi"/>
          <w:sz w:val="16"/>
        </w:rPr>
        <w:t xml:space="preserve"> (and the long Hutu-Tutsi conflict in neighboring countries) </w:t>
      </w:r>
      <w:r w:rsidRPr="003B76D9">
        <w:rPr>
          <w:rStyle w:val="StyleUnderline"/>
          <w:rFonts w:asciiTheme="majorHAnsi" w:hAnsiTheme="majorHAnsi" w:cstheme="majorHAnsi"/>
        </w:rPr>
        <w:t>is not,</w:t>
      </w:r>
      <w:r w:rsidRPr="003B76D9">
        <w:rPr>
          <w:rFonts w:asciiTheme="majorHAnsi" w:hAnsiTheme="majorHAnsi" w:cstheme="majorHAnsi"/>
          <w:sz w:val="16"/>
        </w:rPr>
        <w:t xml:space="preserve"> unfortunately </w:t>
      </w:r>
      <w:r w:rsidRPr="003B76D9">
        <w:rPr>
          <w:rStyle w:val="StyleUnderline"/>
          <w:rFonts w:asciiTheme="majorHAnsi" w:hAnsiTheme="majorHAnsi" w:cstheme="majorHAnsi"/>
        </w:rPr>
        <w:t>alone</w:t>
      </w:r>
      <w:r w:rsidRPr="003B76D9">
        <w:rPr>
          <w:rFonts w:asciiTheme="majorHAnsi" w:hAnsiTheme="majorHAnsi" w:cstheme="majorHAnsi"/>
          <w:sz w:val="16"/>
        </w:rPr>
        <w:t xml:space="preserve">. </w:t>
      </w:r>
      <w:r w:rsidRPr="003B76D9">
        <w:rPr>
          <w:rStyle w:val="StyleUnderline"/>
          <w:rFonts w:asciiTheme="majorHAnsi" w:hAnsiTheme="majorHAnsi" w:cstheme="majorHAnsi"/>
        </w:rPr>
        <w:t xml:space="preserve">The secession of South Sudan from Sudan </w:t>
      </w:r>
      <w:r w:rsidRPr="003B76D9">
        <w:rPr>
          <w:rFonts w:asciiTheme="majorHAnsi" w:hAnsiTheme="majorHAnsi" w:cstheme="majorHAnsi"/>
          <w:sz w:val="16"/>
        </w:rPr>
        <w:t xml:space="preserve">proper, the wars in what remains of that unhappy country, the </w:t>
      </w:r>
      <w:r w:rsidRPr="003B76D9">
        <w:rPr>
          <w:rStyle w:val="StyleUnderline"/>
          <w:rFonts w:asciiTheme="majorHAnsi" w:hAnsiTheme="majorHAnsi" w:cstheme="majorHAnsi"/>
        </w:rPr>
        <w:t xml:space="preserve">secession of Eritrea from Ethiopia and the rise of Christian-Muslim tension </w:t>
      </w:r>
      <w:r w:rsidRPr="003B76D9">
        <w:rPr>
          <w:rFonts w:asciiTheme="majorHAnsi" w:hAnsiTheme="majorHAnsi" w:cstheme="majorHAnsi"/>
          <w:sz w:val="16"/>
        </w:rPr>
        <w:t xml:space="preserve">right </w:t>
      </w:r>
      <w:r w:rsidRPr="003B76D9">
        <w:rPr>
          <w:rStyle w:val="StyleUnderline"/>
          <w:rFonts w:asciiTheme="majorHAnsi" w:hAnsiTheme="majorHAnsi" w:cstheme="majorHAnsi"/>
        </w:rPr>
        <w:t xml:space="preserve">across Africa </w:t>
      </w:r>
      <w:r w:rsidRPr="003B76D9">
        <w:rPr>
          <w:rFonts w:asciiTheme="majorHAnsi" w:hAnsiTheme="majorHAnsi" w:cstheme="majorHAnsi"/>
          <w:sz w:val="16"/>
        </w:rPr>
        <w:t xml:space="preserve">(where religious conflict often is fed by and intensifies “tribal”—in Europe we would say “ethnic” or “national”—conflicts) </w:t>
      </w:r>
      <w:r w:rsidRPr="003B76D9">
        <w:rPr>
          <w:rStyle w:val="StyleUnderline"/>
          <w:rFonts w:asciiTheme="majorHAnsi" w:hAnsiTheme="majorHAnsi" w:cstheme="majorHAnsi"/>
        </w:rPr>
        <w:t xml:space="preserve">are strong indications that the potential for huge and destructive conflict across Africa is very real. </w:t>
      </w:r>
      <w:r w:rsidRPr="003B76D9">
        <w:rPr>
          <w:rFonts w:asciiTheme="majorHAnsi" w:hAnsiTheme="majorHAnsi" w:cstheme="majorHAnsi"/>
          <w:sz w:val="16"/>
        </w:rPr>
        <w:t xml:space="preserve">But one must look beyond Africa. The Middle East of course is aflame in religious and ethnic conflict. The old British Raj including India, Pakistan, Bangladesh, Burma and Sri Lanka offers countless examples of ethnic and religious conflict that sometimes is contained, and sometimes boils to the surface in horrendous acts of violence. Beyond that, rival nationalisms in East and Southeast Asia are keeping the world awake at night. </w:t>
      </w:r>
      <w:r w:rsidRPr="003B76D9">
        <w:rPr>
          <w:rStyle w:val="StyleUnderline"/>
          <w:rFonts w:asciiTheme="majorHAnsi" w:hAnsiTheme="majorHAnsi" w:cstheme="majorHAnsi"/>
        </w:rPr>
        <w:t>The Congo war should be a reminder to us all that the foundations of our world are dynamite, and that the potential for new conflicts on the scale of the horrific wars of the 20th century is very much with us today.</w:t>
      </w:r>
      <w:r w:rsidRPr="003B76D9">
        <w:rPr>
          <w:rFonts w:asciiTheme="majorHAnsi" w:hAnsiTheme="majorHAnsi" w:cstheme="majorHAnsi"/>
          <w:sz w:val="16"/>
        </w:rPr>
        <w:t xml:space="preserve"> The second lesson from this conflict stems from the realization of how much patience and commitment from the international community (which in this case included the Atlantic democracies and a coalition of African states working as individual countries and through various international institutions) it has taken to get this far towards peace. Particularly at a time when many Americans want the US to turn inwards, there are people who make the argument that it is really none of America’s business to invest time and energy in the often thankless task of solving these conflicts. That might be an ugly but defensible position if we didn’t live in such a tinderbox world. Someone could rationally say, yes, it’s terrible that a million plus people are being killed overseas in a horrific conflict, but the war is really very far away and America has urgent needs at home and we should husband the resources we have available for foreign policy on things that have more power to affect us directly. The problem is that </w:t>
      </w:r>
      <w:r w:rsidRPr="003B76D9">
        <w:rPr>
          <w:rStyle w:val="StyleUnderline"/>
          <w:rFonts w:asciiTheme="majorHAnsi" w:hAnsiTheme="majorHAnsi" w:cstheme="majorHAnsi"/>
        </w:rPr>
        <w:t>these wars spread</w:t>
      </w:r>
      <w:r w:rsidRPr="003B76D9">
        <w:rPr>
          <w:rFonts w:asciiTheme="majorHAnsi" w:hAnsiTheme="majorHAnsi" w:cstheme="majorHAnsi"/>
          <w:sz w:val="16"/>
        </w:rPr>
        <w:t xml:space="preserve">. </w:t>
      </w:r>
      <w:r w:rsidRPr="003B76D9">
        <w:rPr>
          <w:rStyle w:val="StyleUnderline"/>
          <w:rFonts w:asciiTheme="majorHAnsi" w:hAnsiTheme="majorHAnsi" w:cstheme="majorHAnsi"/>
        </w:rPr>
        <w:t>They may start in places that we don’t care much about</w:t>
      </w:r>
      <w:r w:rsidRPr="003B76D9">
        <w:rPr>
          <w:rFonts w:asciiTheme="majorHAnsi" w:hAnsiTheme="majorHAnsi" w:cstheme="majorHAnsi"/>
          <w:sz w:val="16"/>
        </w:rPr>
        <w:t xml:space="preserve"> (most Americans didn’t give a rat’s patootie about whether Germany controlled the Sudetenland in 1938 or Danzig in 1939) </w:t>
      </w:r>
      <w:r w:rsidRPr="003B76D9">
        <w:rPr>
          <w:rStyle w:val="StyleUnderline"/>
          <w:rFonts w:asciiTheme="majorHAnsi" w:hAnsiTheme="majorHAnsi" w:cstheme="majorHAnsi"/>
        </w:rPr>
        <w:t>but they tend to spread to places that we do care very much about.</w:t>
      </w:r>
      <w:r w:rsidRPr="003B76D9">
        <w:rPr>
          <w:rFonts w:asciiTheme="majorHAnsi" w:hAnsiTheme="majorHAnsi" w:cstheme="majorHAnsi"/>
          <w:sz w:val="16"/>
        </w:rPr>
        <w:t xml:space="preserve"> This can be because a revisionist great power like Germany in 1938-39 needs to overturn the balance of power in Europe to achieve its goals, or it can be because </w:t>
      </w:r>
      <w:r w:rsidRPr="003B76D9">
        <w:rPr>
          <w:rStyle w:val="StyleUnderline"/>
          <w:rFonts w:asciiTheme="majorHAnsi" w:hAnsiTheme="majorHAnsi" w:cstheme="majorHAnsi"/>
        </w:rPr>
        <w:t>instability in a very remote place triggers problems</w:t>
      </w:r>
      <w:r w:rsidRPr="003B76D9">
        <w:rPr>
          <w:rFonts w:asciiTheme="majorHAnsi" w:hAnsiTheme="majorHAnsi" w:cstheme="majorHAnsi"/>
          <w:sz w:val="16"/>
        </w:rPr>
        <w:t xml:space="preserve"> in places that we care about very much. Out of Afghanistan in 2001 came both 9/11 and the waves of insurgency and instability that threaten to rip nuclear-armed Pakistan apart or trigger wider conflict with India. </w:t>
      </w:r>
      <w:r w:rsidRPr="003B76D9">
        <w:rPr>
          <w:rStyle w:val="StyleUnderline"/>
          <w:rFonts w:asciiTheme="majorHAnsi" w:hAnsiTheme="majorHAnsi" w:cstheme="majorHAnsi"/>
        </w:rPr>
        <w:t>Out of</w:t>
      </w:r>
      <w:r w:rsidRPr="003B76D9">
        <w:rPr>
          <w:rFonts w:asciiTheme="majorHAnsi" w:hAnsiTheme="majorHAnsi" w:cstheme="majorHAnsi"/>
          <w:sz w:val="16"/>
        </w:rPr>
        <w:t xml:space="preserve"> the mess in </w:t>
      </w:r>
      <w:r w:rsidRPr="003B76D9">
        <w:rPr>
          <w:rStyle w:val="StyleUnderline"/>
          <w:rFonts w:asciiTheme="majorHAnsi" w:hAnsiTheme="majorHAnsi" w:cstheme="majorHAnsi"/>
        </w:rPr>
        <w:t>Syria</w:t>
      </w:r>
      <w:r w:rsidRPr="003B76D9">
        <w:rPr>
          <w:rFonts w:asciiTheme="majorHAnsi" w:hAnsiTheme="majorHAnsi" w:cstheme="majorHAnsi"/>
          <w:sz w:val="16"/>
        </w:rPr>
        <w:t xml:space="preserve"> a witches’ brew of terrorism and religious </w:t>
      </w:r>
      <w:r w:rsidRPr="003B76D9">
        <w:rPr>
          <w:rStyle w:val="StyleUnderline"/>
          <w:rFonts w:asciiTheme="majorHAnsi" w:hAnsiTheme="majorHAnsi" w:cstheme="majorHAnsi"/>
        </w:rPr>
        <w:t>conflict</w:t>
      </w:r>
      <w:r w:rsidRPr="003B76D9">
        <w:rPr>
          <w:rFonts w:asciiTheme="majorHAnsi" w:hAnsiTheme="majorHAnsi" w:cstheme="majorHAnsi"/>
          <w:sz w:val="16"/>
        </w:rPr>
        <w:t xml:space="preserve"> looks set to </w:t>
      </w:r>
      <w:r w:rsidRPr="003B76D9">
        <w:rPr>
          <w:rStyle w:val="StyleUnderline"/>
          <w:rFonts w:asciiTheme="majorHAnsi" w:hAnsiTheme="majorHAnsi" w:cstheme="majorHAnsi"/>
        </w:rPr>
        <w:t>complicate the security of our allies in Europe and the Middle East and even the security of the oil</w:t>
      </w:r>
      <w:r w:rsidRPr="003B76D9">
        <w:rPr>
          <w:rFonts w:asciiTheme="majorHAnsi" w:hAnsiTheme="majorHAnsi" w:cstheme="majorHAnsi"/>
          <w:sz w:val="16"/>
        </w:rPr>
        <w:t xml:space="preserve"> supply on which the world economy so profoundly depends. </w:t>
      </w:r>
      <w:r w:rsidRPr="003B76D9">
        <w:rPr>
          <w:rStyle w:val="StyleUnderline"/>
          <w:rFonts w:asciiTheme="majorHAnsi" w:hAnsiTheme="majorHAnsi" w:cstheme="majorHAnsi"/>
        </w:rPr>
        <w:t>Africa</w:t>
      </w:r>
      <w:r w:rsidRPr="003B76D9">
        <w:rPr>
          <w:rFonts w:asciiTheme="majorHAnsi" w:hAnsiTheme="majorHAnsi" w:cstheme="majorHAnsi"/>
          <w:sz w:val="16"/>
        </w:rPr>
        <w:t xml:space="preserve">, and the potential for upheaval there, </w:t>
      </w:r>
      <w:r w:rsidRPr="003B76D9">
        <w:rPr>
          <w:rStyle w:val="StyleUnderline"/>
          <w:rFonts w:asciiTheme="majorHAnsi" w:hAnsiTheme="majorHAnsi" w:cstheme="majorHAnsi"/>
        </w:rPr>
        <w:t xml:space="preserve">is of more importance to American security than many people may understand. The line between Africa and the Middle East is a soft one. </w:t>
      </w:r>
      <w:r w:rsidRPr="003B76D9">
        <w:rPr>
          <w:rFonts w:asciiTheme="majorHAnsi" w:hAnsiTheme="majorHAnsi" w:cstheme="majorHAnsi"/>
          <w:sz w:val="16"/>
        </w:rPr>
        <w:t xml:space="preserve">The </w:t>
      </w:r>
      <w:r w:rsidRPr="003B76D9">
        <w:rPr>
          <w:rStyle w:val="StyleUnderline"/>
          <w:rFonts w:asciiTheme="majorHAnsi" w:hAnsiTheme="majorHAnsi" w:cstheme="majorHAnsi"/>
        </w:rPr>
        <w:t>weak states</w:t>
      </w:r>
      <w:r w:rsidRPr="003B76D9">
        <w:rPr>
          <w:rFonts w:asciiTheme="majorHAnsi" w:hAnsiTheme="majorHAnsi" w:cstheme="majorHAnsi"/>
          <w:sz w:val="16"/>
        </w:rPr>
        <w:t xml:space="preserve"> that straddle the southern approaches of the Sahara </w:t>
      </w:r>
      <w:r w:rsidRPr="003B76D9">
        <w:rPr>
          <w:rStyle w:val="StyleUnderline"/>
          <w:rFonts w:asciiTheme="majorHAnsi" w:hAnsiTheme="majorHAnsi" w:cstheme="majorHAnsi"/>
        </w:rPr>
        <w:t>are ideal petri dishes for Al Qaeda type groups</w:t>
      </w:r>
      <w:r w:rsidRPr="003B76D9">
        <w:rPr>
          <w:rFonts w:asciiTheme="majorHAnsi" w:hAnsiTheme="majorHAnsi" w:cstheme="majorHAnsi"/>
          <w:sz w:val="16"/>
        </w:rPr>
        <w:t xml:space="preserve"> to form and attract local support. There are networks of funding and religious contact that give groups in these countries potential access to funds, fighters, training and weapons from the Middle East. </w:t>
      </w:r>
      <w:r w:rsidRPr="003B76D9">
        <w:rPr>
          <w:rStyle w:val="StyleUnderline"/>
          <w:rFonts w:asciiTheme="majorHAnsi" w:hAnsiTheme="majorHAnsi" w:cstheme="majorHAnsi"/>
        </w:rPr>
        <w:t>A war</w:t>
      </w:r>
      <w:r w:rsidRPr="003B76D9">
        <w:rPr>
          <w:rFonts w:asciiTheme="majorHAnsi" w:hAnsiTheme="majorHAnsi" w:cstheme="majorHAnsi"/>
          <w:sz w:val="16"/>
        </w:rPr>
        <w:t xml:space="preserve"> in the eastern Congo might not directly trigger these other conflicts, but it helps to </w:t>
      </w:r>
      <w:r w:rsidRPr="003B76D9">
        <w:rPr>
          <w:rStyle w:val="StyleUnderline"/>
          <w:rFonts w:asciiTheme="majorHAnsi" w:hAnsiTheme="majorHAnsi" w:cstheme="majorHAnsi"/>
        </w:rPr>
        <w:t>create the swirling underworld of arms trading, money transfers, illegal commerce and the rise of a generation</w:t>
      </w:r>
      <w:r w:rsidRPr="003B76D9">
        <w:rPr>
          <w:rFonts w:asciiTheme="majorHAnsi" w:hAnsiTheme="majorHAnsi" w:cstheme="majorHAnsi"/>
          <w:sz w:val="16"/>
        </w:rPr>
        <w:t xml:space="preserve"> </w:t>
      </w:r>
      <w:r w:rsidRPr="003B76D9">
        <w:rPr>
          <w:rStyle w:val="StyleUnderline"/>
          <w:rFonts w:asciiTheme="majorHAnsi" w:hAnsiTheme="majorHAnsi" w:cstheme="majorHAnsi"/>
        </w:rPr>
        <w:t>of</w:t>
      </w:r>
      <w:r w:rsidRPr="003B76D9">
        <w:rPr>
          <w:rFonts w:asciiTheme="majorHAnsi" w:hAnsiTheme="majorHAnsi" w:cstheme="majorHAnsi"/>
          <w:sz w:val="16"/>
        </w:rPr>
        <w:t xml:space="preserve"> young men who become </w:t>
      </w:r>
      <w:r w:rsidRPr="003B76D9">
        <w:rPr>
          <w:rStyle w:val="StyleUnderline"/>
          <w:rFonts w:asciiTheme="majorHAnsi" w:hAnsiTheme="majorHAnsi" w:cstheme="majorHAnsi"/>
        </w:rPr>
        <w:t>experienced fighters</w:t>
      </w:r>
      <w:r w:rsidRPr="003B76D9">
        <w:rPr>
          <w:rFonts w:asciiTheme="majorHAnsi" w:hAnsiTheme="majorHAnsi" w:cstheme="majorHAnsi"/>
          <w:sz w:val="16"/>
        </w:rPr>
        <w:t xml:space="preserve">—and know no other way to make a living. It </w:t>
      </w:r>
      <w:r w:rsidRPr="003B76D9">
        <w:rPr>
          <w:rStyle w:val="StyleUnderline"/>
          <w:rFonts w:asciiTheme="majorHAnsi" w:hAnsiTheme="majorHAnsi" w:cstheme="majorHAnsi"/>
        </w:rPr>
        <w:t>destabilizes the environment for neighboring states</w:t>
      </w:r>
      <w:r w:rsidRPr="003B76D9">
        <w:rPr>
          <w:rFonts w:asciiTheme="majorHAnsi" w:hAnsiTheme="majorHAnsi" w:cstheme="majorHAnsi"/>
          <w:sz w:val="16"/>
        </w:rPr>
        <w:t xml:space="preserve"> (like Uganda and Kenya) </w:t>
      </w:r>
      <w:r w:rsidRPr="003B76D9">
        <w:rPr>
          <w:rStyle w:val="StyleUnderline"/>
          <w:rFonts w:asciiTheme="majorHAnsi" w:hAnsiTheme="majorHAnsi" w:cstheme="majorHAnsi"/>
        </w:rPr>
        <w:t>that play much more direct role in potential crises of greater concern</w:t>
      </w:r>
      <w:r w:rsidRPr="003B76D9">
        <w:rPr>
          <w:rFonts w:asciiTheme="majorHAnsi" w:hAnsiTheme="majorHAnsi" w:cstheme="majorHAnsi"/>
          <w:sz w:val="16"/>
        </w:rPr>
        <w:t xml:space="preserve"> to us. This is why the Clinton, Bush and Obama administrations (representing three very different kinds of American politics) have all been engaged in efforts like the peace keeping effort in the Congo. It is why, despite our budget problems at home and despite our often justifiable impatience with the complexities of dealing with international coalitions and the inadequacies of international institutions, </w:t>
      </w:r>
      <w:r w:rsidRPr="003B76D9">
        <w:rPr>
          <w:rStyle w:val="StyleUnderline"/>
          <w:rFonts w:asciiTheme="majorHAnsi" w:hAnsiTheme="majorHAnsi" w:cstheme="majorHAnsi"/>
        </w:rPr>
        <w:t>we need to continue the slow and painstaking work that makes agreements</w:t>
      </w:r>
      <w:r w:rsidRPr="003B76D9">
        <w:rPr>
          <w:rFonts w:asciiTheme="majorHAnsi" w:hAnsiTheme="majorHAnsi" w:cstheme="majorHAnsi"/>
          <w:sz w:val="16"/>
        </w:rPr>
        <w:t xml:space="preserve"> like this one </w:t>
      </w:r>
      <w:r w:rsidRPr="003B76D9">
        <w:rPr>
          <w:rStyle w:val="StyleUnderline"/>
          <w:rFonts w:asciiTheme="majorHAnsi" w:hAnsiTheme="majorHAnsi" w:cstheme="majorHAnsi"/>
        </w:rPr>
        <w:t>possible</w:t>
      </w:r>
      <w:r w:rsidRPr="003B76D9">
        <w:rPr>
          <w:rFonts w:asciiTheme="majorHAnsi" w:hAnsiTheme="majorHAnsi" w:cstheme="majorHAnsi"/>
          <w:sz w:val="16"/>
        </w:rPr>
        <w:t xml:space="preserve">. </w:t>
      </w:r>
      <w:r w:rsidRPr="003B76D9">
        <w:rPr>
          <w:rStyle w:val="StyleUnderline"/>
          <w:rFonts w:asciiTheme="majorHAnsi" w:hAnsiTheme="majorHAnsi" w:cstheme="majorHAnsi"/>
        </w:rPr>
        <w:t>The world we live in is an explosive one</w:t>
      </w:r>
      <w:r w:rsidRPr="003B76D9">
        <w:rPr>
          <w:rFonts w:asciiTheme="majorHAnsi" w:hAnsiTheme="majorHAnsi" w:cstheme="majorHAnsi"/>
          <w:sz w:val="16"/>
        </w:rPr>
        <w:t xml:space="preserve">. There are all kinds of things that can go horribly wrong, and </w:t>
      </w:r>
      <w:r w:rsidRPr="003B76D9">
        <w:rPr>
          <w:rStyle w:val="StyleUnderline"/>
          <w:rFonts w:asciiTheme="majorHAnsi" w:hAnsiTheme="majorHAnsi" w:cstheme="majorHAnsi"/>
        </w:rPr>
        <w:t>what happens in one corner of the world doesn’t necessarily stay there. Reducing the danger requires an active, global American foreign policy whether we like it or not</w:t>
      </w:r>
      <w:r w:rsidRPr="003B76D9">
        <w:rPr>
          <w:rFonts w:asciiTheme="majorHAnsi" w:hAnsiTheme="majorHAnsi" w:cstheme="majorHAnsi"/>
          <w:sz w:val="16"/>
        </w:rPr>
        <w:t xml:space="preserve">. The potential for new communal and religious wars that kill millions of people and endanger American security and world peace is very real. </w:t>
      </w:r>
      <w:r w:rsidRPr="003B76D9">
        <w:rPr>
          <w:rStyle w:val="StyleUnderline"/>
          <w:rFonts w:asciiTheme="majorHAnsi" w:hAnsiTheme="majorHAnsi" w:cstheme="majorHAnsi"/>
        </w:rPr>
        <w:t>The world seems safer than the world of the 1930s and 1940s in part because the United States and many of our friends and allies are working quietly around the world to contain outbreaks of violence, address the issues that exacerbate hatred and distrust, and in the last analysis are willing to provide the security guarantees and deterrents that prevent mass mayhem. Let us hope that the next generation of Americans will remember these important facts,</w:t>
      </w:r>
      <w:r w:rsidRPr="003B76D9">
        <w:rPr>
          <w:rFonts w:asciiTheme="majorHAnsi" w:hAnsiTheme="majorHAnsi" w:cstheme="majorHAnsi"/>
          <w:sz w:val="16"/>
        </w:rPr>
        <w:t xml:space="preserve"> and support the kind of diplomacy and engagement that offers our best hope of building a different and better world in the century ahead.</w:t>
      </w:r>
    </w:p>
    <w:p w14:paraId="185033C2" w14:textId="77777777" w:rsidR="008817BD" w:rsidRPr="003B76D9" w:rsidRDefault="008817BD" w:rsidP="008817BD">
      <w:pPr>
        <w:rPr>
          <w:rFonts w:asciiTheme="majorHAnsi" w:hAnsiTheme="majorHAnsi" w:cstheme="majorHAnsi"/>
          <w:sz w:val="16"/>
        </w:rPr>
      </w:pPr>
    </w:p>
    <w:p w14:paraId="57DE678D" w14:textId="77777777" w:rsidR="008817BD" w:rsidRPr="003B76D9" w:rsidRDefault="008817BD" w:rsidP="008817BD">
      <w:pPr>
        <w:rPr>
          <w:rFonts w:asciiTheme="majorHAnsi" w:hAnsiTheme="majorHAnsi" w:cstheme="majorHAnsi"/>
          <w:sz w:val="16"/>
        </w:rPr>
      </w:pPr>
    </w:p>
    <w:p w14:paraId="0A377068" w14:textId="77777777" w:rsidR="008817BD" w:rsidRPr="003B76D9" w:rsidRDefault="008817BD" w:rsidP="008817BD">
      <w:pPr>
        <w:rPr>
          <w:rFonts w:asciiTheme="majorHAnsi" w:hAnsiTheme="majorHAnsi" w:cstheme="majorHAnsi"/>
        </w:rPr>
      </w:pPr>
    </w:p>
    <w:p w14:paraId="0BDFF3A4" w14:textId="77777777" w:rsidR="008817BD" w:rsidRPr="003B76D9" w:rsidRDefault="008817BD" w:rsidP="008817BD">
      <w:pPr>
        <w:pStyle w:val="Heading3"/>
        <w:rPr>
          <w:rFonts w:asciiTheme="majorHAnsi" w:hAnsiTheme="majorHAnsi" w:cstheme="majorHAnsi"/>
        </w:rPr>
      </w:pPr>
      <w:r w:rsidRPr="003B76D9">
        <w:rPr>
          <w:rFonts w:asciiTheme="majorHAnsi" w:hAnsiTheme="majorHAnsi" w:cstheme="majorHAnsi"/>
        </w:rPr>
        <w:t>AT: Egypt Won’t Develop Nukes</w:t>
      </w:r>
    </w:p>
    <w:p w14:paraId="29929459" w14:textId="77777777" w:rsidR="008817BD" w:rsidRPr="003B76D9" w:rsidRDefault="008817BD" w:rsidP="008817BD">
      <w:pPr>
        <w:pStyle w:val="Heading4"/>
        <w:rPr>
          <w:rFonts w:asciiTheme="majorHAnsi" w:hAnsiTheme="majorHAnsi" w:cstheme="majorHAnsi"/>
        </w:rPr>
      </w:pPr>
      <w:r w:rsidRPr="003B76D9">
        <w:rPr>
          <w:rFonts w:asciiTheme="majorHAnsi" w:hAnsiTheme="majorHAnsi" w:cstheme="majorHAnsi"/>
        </w:rPr>
        <w:t>Egypt has an incentive to develop nuclear technology – old nuclear programs give it the infrastructure to do it</w:t>
      </w:r>
    </w:p>
    <w:p w14:paraId="7751F5E4" w14:textId="77777777" w:rsidR="008817BD" w:rsidRPr="003B76D9" w:rsidRDefault="008817BD" w:rsidP="008817BD">
      <w:pPr>
        <w:spacing w:after="0" w:line="240" w:lineRule="auto"/>
        <w:rPr>
          <w:rFonts w:asciiTheme="majorHAnsi" w:eastAsia="Times New Roman" w:hAnsiTheme="majorHAnsi" w:cstheme="majorHAnsi"/>
          <w:sz w:val="24"/>
        </w:rPr>
      </w:pPr>
      <w:r w:rsidRPr="003B76D9">
        <w:rPr>
          <w:rFonts w:asciiTheme="majorHAnsi" w:hAnsiTheme="majorHAnsi" w:cstheme="majorHAnsi"/>
        </w:rPr>
        <w:t xml:space="preserve">Richey 19 – ssociate professor of international politics at Hankuk University of Foreign Studies (Seoul, South Korea). (Mason, 06.06.19, “Lessons from North Korean Denuclearization: Implications for Nonproliferation, Arms Control and the Nuclear Taboo,” </w:t>
      </w:r>
      <w:hyperlink r:id="rId119" w:history="1">
        <w:r w:rsidRPr="003B76D9">
          <w:rPr>
            <w:rStyle w:val="Hyperlink"/>
            <w:rFonts w:asciiTheme="majorHAnsi" w:eastAsia="Times New Roman" w:hAnsiTheme="majorHAnsi" w:cstheme="majorHAnsi"/>
          </w:rPr>
          <w:t>https://www.38north.org/2019/06/mrichey060619/</w:t>
        </w:r>
        <w:r w:rsidRPr="003B76D9">
          <w:rPr>
            <w:rStyle w:val="Hyperlink"/>
            <w:rFonts w:asciiTheme="majorHAnsi" w:eastAsia="Times New Roman" w:hAnsiTheme="majorHAnsi" w:cstheme="majorHAnsi"/>
            <w:sz w:val="24"/>
          </w:rPr>
          <w:t>)</w:t>
        </w:r>
      </w:hyperlink>
      <w:r w:rsidRPr="003B76D9">
        <w:rPr>
          <w:rFonts w:asciiTheme="majorHAnsi" w:eastAsia="Times New Roman" w:hAnsiTheme="majorHAnsi" w:cstheme="majorHAnsi"/>
          <w:sz w:val="24"/>
        </w:rPr>
        <w:t xml:space="preserve"> np</w:t>
      </w:r>
    </w:p>
    <w:p w14:paraId="1E532AAF" w14:textId="77777777" w:rsidR="008817BD" w:rsidRPr="003B76D9" w:rsidRDefault="008817BD" w:rsidP="008817BD">
      <w:pPr>
        <w:spacing w:after="0" w:line="240" w:lineRule="auto"/>
        <w:rPr>
          <w:rFonts w:asciiTheme="majorHAnsi" w:eastAsia="Times New Roman" w:hAnsiTheme="majorHAnsi" w:cstheme="majorHAnsi"/>
          <w:sz w:val="24"/>
        </w:rPr>
      </w:pPr>
    </w:p>
    <w:p w14:paraId="779942FA" w14:textId="77777777" w:rsidR="008817BD" w:rsidRPr="003B76D9" w:rsidRDefault="008817BD" w:rsidP="008817BD">
      <w:pPr>
        <w:rPr>
          <w:rFonts w:asciiTheme="majorHAnsi" w:hAnsiTheme="majorHAnsi" w:cstheme="majorHAnsi"/>
          <w:sz w:val="16"/>
        </w:rPr>
      </w:pPr>
      <w:r w:rsidRPr="003B76D9">
        <w:rPr>
          <w:rFonts w:asciiTheme="majorHAnsi" w:hAnsiTheme="majorHAnsi" w:cstheme="majorHAnsi"/>
          <w:sz w:val="16"/>
        </w:rPr>
        <w:t xml:space="preserve">These analyses all provide important insights. But it is also useful to look at the North Korea challenge through the other end of the telescope: </w:t>
      </w:r>
      <w:r w:rsidRPr="003B76D9">
        <w:rPr>
          <w:rStyle w:val="StyleUnderline"/>
          <w:rFonts w:asciiTheme="majorHAnsi" w:hAnsiTheme="majorHAnsi" w:cstheme="majorHAnsi"/>
        </w:rPr>
        <w:t>what does the case of North Korean nuclear proliferation</w:t>
      </w:r>
      <w:r w:rsidRPr="003B76D9">
        <w:rPr>
          <w:rFonts w:asciiTheme="majorHAnsi" w:hAnsiTheme="majorHAnsi" w:cstheme="majorHAnsi"/>
          <w:sz w:val="16"/>
        </w:rPr>
        <w:t xml:space="preserve"> in general, and in particular the consequences of the failed Hanoi Summit, </w:t>
      </w:r>
      <w:r w:rsidRPr="003B76D9">
        <w:rPr>
          <w:rStyle w:val="StyleUnderline"/>
          <w:rFonts w:asciiTheme="majorHAnsi" w:hAnsiTheme="majorHAnsi" w:cstheme="majorHAnsi"/>
        </w:rPr>
        <w:t>teach us about other nonproliferation and arms control challenges?</w:t>
      </w:r>
      <w:r w:rsidRPr="003B76D9">
        <w:rPr>
          <w:rFonts w:asciiTheme="majorHAnsi" w:hAnsiTheme="majorHAnsi" w:cstheme="majorHAnsi"/>
          <w:sz w:val="16"/>
        </w:rPr>
        <w:t xml:space="preserve"> Under the Trump administration, Washington is not acting in conformity with what should be the most obvious conclusion drawn from denuclearization negotiations with Pyongyang: avoid incentivizing more North Koreas. Instead, it is setting the conditions for additional proliferation headaches at a time of great fragility of nonproliferation and arms control regimes. Programming Proliferation The common denominator among reactions to Hanoi is that disarming nuclear-armed states is extraordinarily hard—much harder, in fact, than preventing proliferation by determined states in the first place. Indeed, South Africa is the only state to have developed and then relinquished nuclear weapons, and even then it took regime change from an apartheid government to African National Congress rule. Ukraine inherited nuclear weapons on its territory when the Soviet Union collapsed in 1991, but it took three years of bargaining before the government agreed to return the weapons to Russia. Given Russia’s recent revisionist dismemberment of Ukraine, Kyiv (Kiev) probably wishes it had retained a deterrent capability. This underscores the incentives for states with nuclear weapons to keep their arsenals. One might dismiss these observations as obvious; everyone knows “an ounce of nonproliferation is worth a pound of disarmament.” But if it is so obvious, then one must ask: why is the US doing so much to further the conditions for future nuclear proliferation scenarios like North Korea? The US has abrogated the Joint Comprehensive Plan of Action (JCPOA) with Iran, which would have prevented Iran from acquiring nuclear weapons for at least 10-15 years; begun withdrawing</w:t>
      </w:r>
      <w:hyperlink r:id="rId120" w:anchor="_ftn1" w:history="1">
        <w:r w:rsidRPr="003B76D9">
          <w:rPr>
            <w:rFonts w:asciiTheme="majorHAnsi" w:hAnsiTheme="majorHAnsi" w:cstheme="majorHAnsi"/>
            <w:sz w:val="16"/>
          </w:rPr>
          <w:t>[1]</w:t>
        </w:r>
      </w:hyperlink>
      <w:r w:rsidRPr="003B76D9">
        <w:rPr>
          <w:rFonts w:asciiTheme="majorHAnsi" w:hAnsiTheme="majorHAnsi" w:cstheme="majorHAnsi"/>
          <w:sz w:val="16"/>
        </w:rPr>
        <w:t xml:space="preserve"> from the Intermediate-Range Nuclear Forces (INF) treaty (a pillar of nuclear and conventional stability in Europe); and, as part of a massive nuclear force modernization program, restarted production of low-yield (LY) nuclear warheads for submarine-launched ballistic missiles (SLBMs). Due to </w:t>
      </w:r>
      <w:hyperlink r:id="rId121" w:history="1">
        <w:r w:rsidRPr="003B76D9">
          <w:rPr>
            <w:rFonts w:asciiTheme="majorHAnsi" w:hAnsiTheme="majorHAnsi" w:cstheme="majorHAnsi"/>
            <w:sz w:val="16"/>
          </w:rPr>
          <w:t>discrimination difficulties</w:t>
        </w:r>
      </w:hyperlink>
      <w:r w:rsidRPr="003B76D9">
        <w:rPr>
          <w:rFonts w:asciiTheme="majorHAnsi" w:hAnsiTheme="majorHAnsi" w:cstheme="majorHAnsi"/>
          <w:sz w:val="16"/>
        </w:rPr>
        <w:t xml:space="preserve">, these LY SLBMs both raise the likelihood of nuclear first use and incentivize other states to engage in a low-yield nuclear arms race in order to match potential adversaries on the escalation ladder. </w:t>
      </w:r>
      <w:hyperlink r:id="rId122" w:history="1">
        <w:r w:rsidRPr="003B76D9">
          <w:rPr>
            <w:rFonts w:asciiTheme="majorHAnsi" w:hAnsiTheme="majorHAnsi" w:cstheme="majorHAnsi"/>
            <w:sz w:val="16"/>
          </w:rPr>
          <w:t>Rumblings</w:t>
        </w:r>
      </w:hyperlink>
      <w:r w:rsidRPr="003B76D9">
        <w:rPr>
          <w:rFonts w:asciiTheme="majorHAnsi" w:hAnsiTheme="majorHAnsi" w:cstheme="majorHAnsi"/>
          <w:sz w:val="16"/>
        </w:rPr>
        <w:t xml:space="preserve"> in Washington are growing that the New START treaty—which limits deployed US and Russian nuclear warheads and strategic missile launchers, as well as establishes an inspection and monitoring regime—will not be renewed in 2021. In sum, the Trump administration is undermining the international nonproliferation regime, arms control and the norm of nuclear non-use (the </w:t>
      </w:r>
      <w:hyperlink r:id="rId123" w:history="1">
        <w:r w:rsidRPr="003B76D9">
          <w:rPr>
            <w:rFonts w:asciiTheme="majorHAnsi" w:hAnsiTheme="majorHAnsi" w:cstheme="majorHAnsi"/>
            <w:sz w:val="16"/>
          </w:rPr>
          <w:t>“nuclear taboo”</w:t>
        </w:r>
      </w:hyperlink>
      <w:r w:rsidRPr="003B76D9">
        <w:rPr>
          <w:rFonts w:asciiTheme="majorHAnsi" w:hAnsiTheme="majorHAnsi" w:cstheme="majorHAnsi"/>
          <w:sz w:val="16"/>
        </w:rPr>
        <w:t xml:space="preserve">). Taken together, these actions may incentivize other states to develop, acquire and/or upgrade nuclear weapons precisely when rebarbative diplomacy with Pyongyang should be an object lesson for Washington to do as much as possible to minimize incentives for nuclear proliferation and upgrading existing nuclear capabilities. Potential Proliferators </w:t>
      </w:r>
      <w:r w:rsidRPr="003B76D9">
        <w:rPr>
          <w:rStyle w:val="StyleUnderline"/>
          <w:rFonts w:asciiTheme="majorHAnsi" w:hAnsiTheme="majorHAnsi" w:cstheme="majorHAnsi"/>
        </w:rPr>
        <w:t xml:space="preserve">There is no shortage of candidates who could become interested in proliferation </w:t>
      </w:r>
      <w:r w:rsidRPr="003B76D9">
        <w:rPr>
          <w:rFonts w:asciiTheme="majorHAnsi" w:hAnsiTheme="majorHAnsi" w:cstheme="majorHAnsi"/>
          <w:sz w:val="16"/>
        </w:rPr>
        <w:t xml:space="preserve">over the medium term and have the technical means to develop nuclear weapons. The </w:t>
      </w:r>
      <w:r w:rsidRPr="003B76D9">
        <w:rPr>
          <w:rStyle w:val="StyleUnderline"/>
          <w:rFonts w:asciiTheme="majorHAnsi" w:hAnsiTheme="majorHAnsi" w:cstheme="majorHAnsi"/>
        </w:rPr>
        <w:t>first place to imagine nuclear breakout is in difficult neighborhoods containing nuclear powers (</w:t>
      </w:r>
      <w:r w:rsidRPr="003B76D9">
        <w:rPr>
          <w:rFonts w:asciiTheme="majorHAnsi" w:hAnsiTheme="majorHAnsi" w:cstheme="majorHAnsi"/>
          <w:sz w:val="16"/>
        </w:rPr>
        <w:t xml:space="preserve">or that have them nearby). Iran is the foremost example, as its nuclear weapon ambitions are linked in part to creating a credible deterrent against the regional nuclear capabilities of the US and Israel. The JCPOA was intended precisely to freeze (and even partially roll back) Iran’s program, and the torturous negotiations to that end were, in degree of difficulty, second only to those with North Korea. Currently, Iran continues to uphold the </w:t>
      </w:r>
      <w:hyperlink r:id="rId124" w:history="1">
        <w:r w:rsidRPr="003B76D9">
          <w:rPr>
            <w:rFonts w:asciiTheme="majorHAnsi" w:hAnsiTheme="majorHAnsi" w:cstheme="majorHAnsi"/>
            <w:sz w:val="16"/>
          </w:rPr>
          <w:t>essential obligations</w:t>
        </w:r>
      </w:hyperlink>
      <w:r w:rsidRPr="003B76D9">
        <w:rPr>
          <w:rFonts w:asciiTheme="majorHAnsi" w:hAnsiTheme="majorHAnsi" w:cstheme="majorHAnsi"/>
          <w:sz w:val="16"/>
        </w:rPr>
        <w:t xml:space="preserve">covered under the JCPOA, but US withdrawal has given it cover to resume its nuclear program, notably uranium enrichment, which it has </w:t>
      </w:r>
      <w:hyperlink r:id="rId125" w:history="1">
        <w:r w:rsidRPr="003B76D9">
          <w:rPr>
            <w:rFonts w:asciiTheme="majorHAnsi" w:hAnsiTheme="majorHAnsi" w:cstheme="majorHAnsi"/>
            <w:sz w:val="16"/>
          </w:rPr>
          <w:t>threatened to do</w:t>
        </w:r>
      </w:hyperlink>
      <w:r w:rsidRPr="003B76D9">
        <w:rPr>
          <w:rFonts w:asciiTheme="majorHAnsi" w:hAnsiTheme="majorHAnsi" w:cstheme="majorHAnsi"/>
          <w:sz w:val="16"/>
        </w:rPr>
        <w:t xml:space="preserve"> by July 2019 after announcing recently that it was suspending compliance with other provisions of the agreement. The closer Iran gets to a workable nuclear device, the more its case will resemble that of the North Korean nuclear negotiations. </w:t>
      </w:r>
      <w:r w:rsidRPr="003B76D9">
        <w:rPr>
          <w:rStyle w:val="StyleUnderline"/>
          <w:rFonts w:asciiTheme="majorHAnsi" w:hAnsiTheme="majorHAnsi" w:cstheme="majorHAnsi"/>
        </w:rPr>
        <w:t>Of the many reasons to be concerned about Iranian proliferation, one of the gravest is that Tehran’s nuclear ambitions provide incentives to other regional states to acquire nuclear weapons. Saudi Arabia, Turkey and Egypt are the chief candidates</w:t>
      </w:r>
      <w:r w:rsidRPr="003B76D9">
        <w:rPr>
          <w:rFonts w:asciiTheme="majorHAnsi" w:hAnsiTheme="majorHAnsi" w:cstheme="majorHAnsi"/>
          <w:sz w:val="16"/>
        </w:rPr>
        <w:t xml:space="preserve">. For Saudi Arabia, this is no mere speculation: the government has publicly stated that Iranian acquisition of nuclear bombs would, </w:t>
      </w:r>
      <w:hyperlink r:id="rId126" w:history="1">
        <w:r w:rsidRPr="003B76D9">
          <w:rPr>
            <w:rFonts w:asciiTheme="majorHAnsi" w:hAnsiTheme="majorHAnsi" w:cstheme="majorHAnsi"/>
            <w:sz w:val="16"/>
          </w:rPr>
          <w:t>“without a doubt,”</w:t>
        </w:r>
      </w:hyperlink>
      <w:r w:rsidRPr="003B76D9">
        <w:rPr>
          <w:rFonts w:asciiTheme="majorHAnsi" w:hAnsiTheme="majorHAnsi" w:cstheme="majorHAnsi"/>
          <w:sz w:val="16"/>
        </w:rPr>
        <w:t xml:space="preserve"> cause Riyadh to develop its own nuclear deterrent. The kingdom is already investing in both nuclear technology and the requisite human capital that can propel it towards the status of a latent nuclear weapon power. It has recently </w:t>
      </w:r>
      <w:hyperlink r:id="rId127" w:history="1">
        <w:r w:rsidRPr="003B76D9">
          <w:rPr>
            <w:rFonts w:asciiTheme="majorHAnsi" w:hAnsiTheme="majorHAnsi" w:cstheme="majorHAnsi"/>
            <w:sz w:val="16"/>
          </w:rPr>
          <w:t>signed a new civilian nuclear energy deal</w:t>
        </w:r>
      </w:hyperlink>
      <w:r w:rsidRPr="003B76D9">
        <w:rPr>
          <w:rFonts w:asciiTheme="majorHAnsi" w:hAnsiTheme="majorHAnsi" w:cstheme="majorHAnsi"/>
          <w:sz w:val="16"/>
        </w:rPr>
        <w:t xml:space="preserve"> with Washington, which has agreed to let it purchase reactors that could provide a source for future plutonium reprocessing. Even more troubling is the fact that the Trump administration agreed to the deal despite the absence of a 123 Agreement (a nuclear cooperation agreement that is de rigueur for all such partners), even though Saudi Arabia has explicitly </w:t>
      </w:r>
      <w:hyperlink r:id="rId128" w:history="1">
        <w:r w:rsidRPr="003B76D9">
          <w:rPr>
            <w:rFonts w:asciiTheme="majorHAnsi" w:hAnsiTheme="majorHAnsi" w:cstheme="majorHAnsi"/>
            <w:sz w:val="16"/>
          </w:rPr>
          <w:t>refused to include a prohibition on uranium enrichment</w:t>
        </w:r>
      </w:hyperlink>
      <w:r w:rsidRPr="003B76D9">
        <w:rPr>
          <w:rFonts w:asciiTheme="majorHAnsi" w:hAnsiTheme="majorHAnsi" w:cstheme="majorHAnsi"/>
          <w:sz w:val="16"/>
        </w:rPr>
        <w:t xml:space="preserve"> in any future 123 Agreement it may sign with the US. </w:t>
      </w:r>
      <w:r w:rsidRPr="003B76D9">
        <w:rPr>
          <w:rStyle w:val="StyleUnderline"/>
          <w:rFonts w:asciiTheme="majorHAnsi" w:hAnsiTheme="majorHAnsi" w:cstheme="majorHAnsi"/>
        </w:rPr>
        <w:t>As for Turkey and Egypt</w:t>
      </w:r>
      <w:r w:rsidRPr="003B76D9">
        <w:rPr>
          <w:rFonts w:asciiTheme="majorHAnsi" w:hAnsiTheme="majorHAnsi" w:cstheme="majorHAnsi"/>
          <w:sz w:val="16"/>
        </w:rPr>
        <w:t xml:space="preserve">, they represent a lower proliferation threat, but, </w:t>
      </w:r>
      <w:r w:rsidRPr="003B76D9">
        <w:rPr>
          <w:rStyle w:val="StyleUnderline"/>
          <w:rFonts w:asciiTheme="majorHAnsi" w:hAnsiTheme="majorHAnsi" w:cstheme="majorHAnsi"/>
        </w:rPr>
        <w:t>given the regional balance-of-power dynamics attendant to a nuclear Iran and Saudi Arabia, Ankara and Cairo would closely examine going nuclear</w:t>
      </w:r>
      <w:r w:rsidRPr="003B76D9">
        <w:rPr>
          <w:rFonts w:asciiTheme="majorHAnsi" w:hAnsiTheme="majorHAnsi" w:cstheme="majorHAnsi"/>
          <w:sz w:val="16"/>
        </w:rPr>
        <w:t xml:space="preserve">. </w:t>
      </w:r>
      <w:r w:rsidRPr="003B76D9">
        <w:rPr>
          <w:rStyle w:val="StyleUnderline"/>
          <w:rFonts w:asciiTheme="majorHAnsi" w:hAnsiTheme="majorHAnsi" w:cstheme="majorHAnsi"/>
        </w:rPr>
        <w:t>Egypt already has some nuclear know-how from a previously abandoned nuclear weapon program,</w:t>
      </w:r>
      <w:r w:rsidRPr="003B76D9">
        <w:rPr>
          <w:rFonts w:asciiTheme="majorHAnsi" w:hAnsiTheme="majorHAnsi" w:cstheme="majorHAnsi"/>
          <w:sz w:val="16"/>
        </w:rPr>
        <w:t xml:space="preserve"> while Turkey, nominally a North Atlantic Treaty Organization (NATO) ally of the US, has decreasing trust in the US and NATO (whose extended deterrence theoretically provides Turkey with reasons not to develop nuclear weapons), as well as a nuclear power agreement with Russia (indicating its willingness to opportunistically find partners for its nuclear activities). </w:t>
      </w:r>
    </w:p>
    <w:p w14:paraId="4DAB74FE" w14:textId="77777777" w:rsidR="008817BD" w:rsidRPr="003B76D9" w:rsidRDefault="008817BD" w:rsidP="008817BD">
      <w:pPr>
        <w:rPr>
          <w:rFonts w:asciiTheme="majorHAnsi" w:hAnsiTheme="majorHAnsi" w:cstheme="majorHAnsi"/>
        </w:rPr>
      </w:pPr>
    </w:p>
    <w:p w14:paraId="45B41DFF" w14:textId="77777777" w:rsidR="008817BD" w:rsidRPr="003B76D9" w:rsidRDefault="008817BD" w:rsidP="008817BD">
      <w:pPr>
        <w:pStyle w:val="Heading4"/>
        <w:rPr>
          <w:rFonts w:asciiTheme="majorHAnsi" w:hAnsiTheme="majorHAnsi" w:cstheme="majorHAnsi"/>
        </w:rPr>
      </w:pPr>
      <w:r w:rsidRPr="003B76D9">
        <w:rPr>
          <w:rFonts w:asciiTheme="majorHAnsi" w:hAnsiTheme="majorHAnsi" w:cstheme="majorHAnsi"/>
        </w:rPr>
        <w:t>Egypt has the technological expertise necessary to create nuclear weapons – causes a nuclear domino effect of proliferation in the Middle East.</w:t>
      </w:r>
    </w:p>
    <w:p w14:paraId="29EFA4CB" w14:textId="77777777" w:rsidR="008817BD" w:rsidRPr="003B76D9" w:rsidRDefault="008817BD" w:rsidP="008817BD">
      <w:pPr>
        <w:rPr>
          <w:rFonts w:asciiTheme="majorHAnsi" w:hAnsiTheme="majorHAnsi" w:cstheme="majorHAnsi"/>
          <w:sz w:val="12"/>
        </w:rPr>
      </w:pPr>
      <w:r w:rsidRPr="003B76D9">
        <w:rPr>
          <w:rStyle w:val="Style13ptBold"/>
          <w:rFonts w:asciiTheme="majorHAnsi" w:hAnsiTheme="majorHAnsi" w:cstheme="majorHAnsi"/>
        </w:rPr>
        <w:t>Sokolski 11</w:t>
      </w:r>
      <w:r w:rsidRPr="003B76D9">
        <w:rPr>
          <w:rFonts w:asciiTheme="majorHAnsi" w:hAnsiTheme="majorHAnsi" w:cstheme="majorHAnsi"/>
          <w:sz w:val="12"/>
        </w:rPr>
        <w:t xml:space="preserve"> (Henry Sokolski, "Gimme Fuel, Gimme Fire", New Republic, 2-7-2011, https://newrepublic.com/article/82995/nuclear-weapons-middle-east-obama-mubarak, 7-20-2019. Henry Sokolski is executive director of The Nonproliferation Policy Education Center and editor of Nuclear Power’s Global Expansion: Weighing Its Costs and Risks.) //bc</w:t>
      </w:r>
    </w:p>
    <w:p w14:paraId="6991BB76" w14:textId="77777777" w:rsidR="008817BD" w:rsidRPr="003B76D9" w:rsidRDefault="008817BD" w:rsidP="008817BD">
      <w:pPr>
        <w:rPr>
          <w:rFonts w:asciiTheme="majorHAnsi" w:hAnsiTheme="majorHAnsi" w:cstheme="majorHAnsi"/>
          <w:sz w:val="14"/>
        </w:rPr>
      </w:pPr>
      <w:r w:rsidRPr="003B76D9">
        <w:rPr>
          <w:rFonts w:asciiTheme="majorHAnsi" w:hAnsiTheme="majorHAnsi" w:cstheme="majorHAnsi"/>
          <w:sz w:val="14"/>
        </w:rPr>
        <w:t xml:space="preserve">When the Iranian Revolution overthrew the Shah in 1979, years of “peaceful” U.S. nuclear cooperation with the Persian dictator suddenly seemed like they had been a bad idea. In part as a result of this early assistance, Tehran is on the road to producing a bomb’s worth of weapons-grade uranium in roughly a year or less. And with protests upending governments in Egypt, Tunisia, and the rest of the Middle East, this sequence is on the cusp of repeating itself to produce a nuclear domino effect. Yet, remarkably—given its stated commitment to denuclearization—the Obama administration seems eager to pursue policies that will only make the threat worse. </w:t>
      </w:r>
      <w:r w:rsidRPr="003B76D9">
        <w:rPr>
          <w:rStyle w:val="StyleUnderline"/>
          <w:rFonts w:asciiTheme="majorHAnsi" w:hAnsiTheme="majorHAnsi" w:cstheme="majorHAnsi"/>
        </w:rPr>
        <w:t>The United States has had formal civilian nuclear cooperation ties with Egypt since 1981,</w:t>
      </w:r>
      <w:r w:rsidRPr="003B76D9">
        <w:rPr>
          <w:rFonts w:asciiTheme="majorHAnsi" w:hAnsiTheme="majorHAnsi" w:cstheme="majorHAnsi"/>
          <w:sz w:val="14"/>
        </w:rPr>
        <w:t xml:space="preserve"> when the country ratified the Nuclear Nonproliferation Treaty (NPT). </w:t>
      </w:r>
      <w:r w:rsidRPr="003B76D9">
        <w:rPr>
          <w:rStyle w:val="Emphasis"/>
          <w:rFonts w:asciiTheme="majorHAnsi" w:hAnsiTheme="majorHAnsi" w:cstheme="majorHAnsi"/>
        </w:rPr>
        <w:t>Before that, Cairo made several haphazard attempts to get the bomb.</w:t>
      </w:r>
      <w:r w:rsidRPr="003B76D9">
        <w:rPr>
          <w:rFonts w:asciiTheme="majorHAnsi" w:hAnsiTheme="majorHAnsi" w:cstheme="majorHAnsi"/>
          <w:sz w:val="14"/>
        </w:rPr>
        <w:t xml:space="preserve"> Such flirt</w:t>
      </w:r>
      <w:r w:rsidRPr="003B76D9">
        <w:rPr>
          <w:rStyle w:val="StyleUnderline"/>
          <w:rFonts w:asciiTheme="majorHAnsi" w:hAnsiTheme="majorHAnsi" w:cstheme="majorHAnsi"/>
        </w:rPr>
        <w:t>ations with nuclear weapons were supposed to come to an end with ratificatio</w:t>
      </w:r>
      <w:r w:rsidRPr="003B76D9">
        <w:rPr>
          <w:rFonts w:asciiTheme="majorHAnsi" w:hAnsiTheme="majorHAnsi" w:cstheme="majorHAnsi"/>
          <w:sz w:val="14"/>
        </w:rPr>
        <w:t xml:space="preserve">n, </w:t>
      </w:r>
      <w:r w:rsidRPr="003B76D9">
        <w:rPr>
          <w:rStyle w:val="StyleUnderline"/>
          <w:rFonts w:asciiTheme="majorHAnsi" w:hAnsiTheme="majorHAnsi" w:cstheme="majorHAnsi"/>
        </w:rPr>
        <w:t>but</w:t>
      </w:r>
      <w:r w:rsidRPr="003B76D9">
        <w:rPr>
          <w:rFonts w:asciiTheme="majorHAnsi" w:hAnsiTheme="majorHAnsi" w:cstheme="majorHAnsi"/>
          <w:sz w:val="14"/>
        </w:rPr>
        <w:t xml:space="preserve"> unfortunately, </w:t>
      </w:r>
      <w:r w:rsidRPr="003B76D9">
        <w:rPr>
          <w:rStyle w:val="Emphasis"/>
          <w:rFonts w:asciiTheme="majorHAnsi" w:hAnsiTheme="majorHAnsi" w:cstheme="majorHAnsi"/>
        </w:rPr>
        <w:t>they didn’t.</w:t>
      </w:r>
      <w:r w:rsidRPr="003B76D9">
        <w:rPr>
          <w:rFonts w:asciiTheme="majorHAnsi" w:hAnsiTheme="majorHAnsi" w:cstheme="majorHAnsi"/>
          <w:sz w:val="14"/>
        </w:rPr>
        <w:t xml:space="preserve"> Instead, President </w:t>
      </w:r>
      <w:r w:rsidRPr="003B76D9">
        <w:rPr>
          <w:rStyle w:val="StyleUnderline"/>
          <w:rFonts w:asciiTheme="majorHAnsi" w:hAnsiTheme="majorHAnsi" w:cstheme="majorHAnsi"/>
        </w:rPr>
        <w:t>Mubarak</w:t>
      </w:r>
      <w:r w:rsidRPr="003B76D9">
        <w:rPr>
          <w:rFonts w:asciiTheme="majorHAnsi" w:hAnsiTheme="majorHAnsi" w:cstheme="majorHAnsi"/>
          <w:sz w:val="14"/>
        </w:rPr>
        <w:t xml:space="preserve"> </w:t>
      </w:r>
      <w:r w:rsidRPr="003B76D9">
        <w:rPr>
          <w:rStyle w:val="Emphasis"/>
          <w:rFonts w:asciiTheme="majorHAnsi" w:hAnsiTheme="majorHAnsi" w:cstheme="majorHAnsi"/>
        </w:rPr>
        <w:t>made several public statements that Egypt would not hesitate to get nuclear arms if necessary.</w:t>
      </w:r>
      <w:r w:rsidRPr="003B76D9">
        <w:rPr>
          <w:rFonts w:asciiTheme="majorHAnsi" w:hAnsiTheme="majorHAnsi" w:cstheme="majorHAnsi"/>
          <w:sz w:val="14"/>
        </w:rPr>
        <w:t xml:space="preserve"> </w:t>
      </w:r>
      <w:r w:rsidRPr="003B76D9">
        <w:rPr>
          <w:rStyle w:val="StyleUnderline"/>
          <w:rFonts w:asciiTheme="majorHAnsi" w:hAnsiTheme="majorHAnsi" w:cstheme="majorHAnsi"/>
        </w:rPr>
        <w:t xml:space="preserve">He has refused U.S. requests to forswear making nuclear fuel </w:t>
      </w:r>
      <w:r w:rsidRPr="003B76D9">
        <w:rPr>
          <w:rFonts w:asciiTheme="majorHAnsi" w:hAnsiTheme="majorHAnsi" w:cstheme="majorHAnsi"/>
          <w:sz w:val="14"/>
        </w:rPr>
        <w:t xml:space="preserve">(a process that can bring states to the brink of acquiring nuclear weapons). And in 2005, </w:t>
      </w:r>
      <w:r w:rsidRPr="003B76D9">
        <w:rPr>
          <w:rStyle w:val="StyleUnderline"/>
          <w:rFonts w:asciiTheme="majorHAnsi" w:hAnsiTheme="majorHAnsi" w:cstheme="majorHAnsi"/>
        </w:rPr>
        <w:t xml:space="preserve">his nuclear scientists admitted they had violated Egypt’s pledge to declare all sensitive nuclear activities to the </w:t>
      </w:r>
      <w:r w:rsidRPr="003B76D9">
        <w:rPr>
          <w:rFonts w:asciiTheme="majorHAnsi" w:hAnsiTheme="majorHAnsi" w:cstheme="majorHAnsi"/>
          <w:sz w:val="14"/>
        </w:rPr>
        <w:t>International Atomic Energy</w:t>
      </w:r>
      <w:r w:rsidRPr="003B76D9">
        <w:rPr>
          <w:rStyle w:val="StyleUnderline"/>
          <w:rFonts w:asciiTheme="majorHAnsi" w:hAnsiTheme="majorHAnsi" w:cstheme="majorHAnsi"/>
        </w:rPr>
        <w:t xml:space="preserve"> </w:t>
      </w:r>
      <w:r w:rsidRPr="003B76D9">
        <w:rPr>
          <w:rFonts w:asciiTheme="majorHAnsi" w:hAnsiTheme="majorHAnsi" w:cstheme="majorHAnsi"/>
          <w:sz w:val="14"/>
        </w:rPr>
        <w:t>Agency (</w:t>
      </w:r>
      <w:r w:rsidRPr="003B76D9">
        <w:rPr>
          <w:rStyle w:val="Emphasis"/>
          <w:rFonts w:asciiTheme="majorHAnsi" w:hAnsiTheme="majorHAnsi" w:cstheme="majorHAnsi"/>
        </w:rPr>
        <w:t>IAEA</w:t>
      </w:r>
      <w:r w:rsidRPr="003B76D9">
        <w:rPr>
          <w:rFonts w:asciiTheme="majorHAnsi" w:hAnsiTheme="majorHAnsi" w:cstheme="majorHAnsi"/>
          <w:sz w:val="14"/>
        </w:rPr>
        <w:t>). Even more dangerously, unlike Iraq, Syria, and Libya—all of which have been caught attempting to develop a nuclear weapons option—</w:t>
      </w:r>
      <w:r w:rsidRPr="003B76D9">
        <w:rPr>
          <w:rStyle w:val="Emphasis"/>
          <w:rFonts w:asciiTheme="majorHAnsi" w:hAnsiTheme="majorHAnsi" w:cstheme="majorHAnsi"/>
        </w:rPr>
        <w:t>Egypt has the technological capability to separate weapons-usable plutonium from spent reactor fuel</w:t>
      </w:r>
      <w:r w:rsidRPr="003B76D9">
        <w:rPr>
          <w:rFonts w:asciiTheme="majorHAnsi" w:hAnsiTheme="majorHAnsi" w:cstheme="majorHAnsi"/>
          <w:sz w:val="14"/>
        </w:rPr>
        <w:t xml:space="preserve">, </w:t>
      </w:r>
      <w:r w:rsidRPr="003B76D9">
        <w:rPr>
          <w:rStyle w:val="StyleUnderline"/>
          <w:rFonts w:asciiTheme="majorHAnsi" w:hAnsiTheme="majorHAnsi" w:cstheme="majorHAnsi"/>
        </w:rPr>
        <w:t>and</w:t>
      </w:r>
      <w:r w:rsidRPr="003B76D9">
        <w:rPr>
          <w:rFonts w:asciiTheme="majorHAnsi" w:hAnsiTheme="majorHAnsi" w:cstheme="majorHAnsi"/>
          <w:sz w:val="14"/>
        </w:rPr>
        <w:t xml:space="preserve"> it </w:t>
      </w:r>
      <w:r w:rsidRPr="003B76D9">
        <w:rPr>
          <w:rStyle w:val="StyleUnderline"/>
          <w:rFonts w:asciiTheme="majorHAnsi" w:hAnsiTheme="majorHAnsi" w:cstheme="majorHAnsi"/>
        </w:rPr>
        <w:t>operates a research reactor large enough to make a bomb’s worth of plutonium each year</w:t>
      </w:r>
      <w:r w:rsidRPr="003B76D9">
        <w:rPr>
          <w:rFonts w:asciiTheme="majorHAnsi" w:hAnsiTheme="majorHAnsi" w:cstheme="majorHAnsi"/>
          <w:sz w:val="14"/>
        </w:rPr>
        <w:t xml:space="preserve">. Meanwhile, the Muslim Brotherhood, Egypt’s largest political party clamoring for a say in Cairo’s future, is on record demanding that Egypt develop nuclear weapons to balance those of Israel. We can only hope that most Egyptians ignore this group. </w:t>
      </w:r>
      <w:r w:rsidRPr="003B76D9">
        <w:rPr>
          <w:rStyle w:val="StyleUnderline"/>
          <w:rFonts w:asciiTheme="majorHAnsi" w:hAnsiTheme="majorHAnsi" w:cstheme="majorHAnsi"/>
        </w:rPr>
        <w:t>If</w:t>
      </w:r>
      <w:r w:rsidRPr="003B76D9">
        <w:rPr>
          <w:rFonts w:asciiTheme="majorHAnsi" w:hAnsiTheme="majorHAnsi" w:cstheme="majorHAnsi"/>
          <w:sz w:val="14"/>
        </w:rPr>
        <w:t xml:space="preserve">, however, </w:t>
      </w:r>
      <w:r w:rsidRPr="003B76D9">
        <w:rPr>
          <w:rStyle w:val="StyleUnderline"/>
          <w:rFonts w:asciiTheme="majorHAnsi" w:hAnsiTheme="majorHAnsi" w:cstheme="majorHAnsi"/>
        </w:rPr>
        <w:t>Egypt goes radical or remains politically unstable,</w:t>
      </w:r>
      <w:r w:rsidRPr="003B76D9">
        <w:rPr>
          <w:rFonts w:asciiTheme="majorHAnsi" w:hAnsiTheme="majorHAnsi" w:cstheme="majorHAnsi"/>
          <w:sz w:val="14"/>
        </w:rPr>
        <w:t xml:space="preserve"> </w:t>
      </w:r>
      <w:r w:rsidRPr="003B76D9">
        <w:rPr>
          <w:rStyle w:val="StyleUnderline"/>
          <w:rFonts w:asciiTheme="majorHAnsi" w:hAnsiTheme="majorHAnsi" w:cstheme="majorHAnsi"/>
        </w:rPr>
        <w:t>the</w:t>
      </w:r>
      <w:r w:rsidRPr="003B76D9">
        <w:rPr>
          <w:rFonts w:asciiTheme="majorHAnsi" w:hAnsiTheme="majorHAnsi" w:cstheme="majorHAnsi"/>
          <w:sz w:val="14"/>
        </w:rPr>
        <w:t xml:space="preserve"> </w:t>
      </w:r>
      <w:r w:rsidRPr="003B76D9">
        <w:rPr>
          <w:rStyle w:val="StyleUnderline"/>
          <w:rFonts w:asciiTheme="majorHAnsi" w:hAnsiTheme="majorHAnsi" w:cstheme="majorHAnsi"/>
        </w:rPr>
        <w:t xml:space="preserve">country’s nuclearization would be a </w:t>
      </w:r>
      <w:r w:rsidRPr="003B76D9">
        <w:rPr>
          <w:rStyle w:val="Emphasis"/>
          <w:rFonts w:asciiTheme="majorHAnsi" w:hAnsiTheme="majorHAnsi" w:cstheme="majorHAnsi"/>
        </w:rPr>
        <w:t>major danger</w:t>
      </w:r>
      <w:r w:rsidRPr="003B76D9">
        <w:rPr>
          <w:rFonts w:asciiTheme="majorHAnsi" w:hAnsiTheme="majorHAnsi" w:cstheme="majorHAnsi"/>
          <w:sz w:val="14"/>
        </w:rPr>
        <w:t xml:space="preserve">. One of Europe’s leading nuclear </w:t>
      </w:r>
      <w:proofErr w:type="gramStart"/>
      <w:r w:rsidRPr="003B76D9">
        <w:rPr>
          <w:rFonts w:asciiTheme="majorHAnsi" w:hAnsiTheme="majorHAnsi" w:cstheme="majorHAnsi"/>
          <w:sz w:val="14"/>
        </w:rPr>
        <w:t>experts</w:t>
      </w:r>
      <w:proofErr w:type="gramEnd"/>
      <w:r w:rsidRPr="003B76D9">
        <w:rPr>
          <w:rFonts w:asciiTheme="majorHAnsi" w:hAnsiTheme="majorHAnsi" w:cstheme="majorHAnsi"/>
          <w:sz w:val="14"/>
        </w:rPr>
        <w:t xml:space="preserve"> projects that if this were to happen, </w:t>
      </w:r>
      <w:r w:rsidRPr="003B76D9">
        <w:rPr>
          <w:rStyle w:val="StyleUnderline"/>
          <w:rFonts w:asciiTheme="majorHAnsi" w:hAnsiTheme="majorHAnsi" w:cstheme="majorHAnsi"/>
        </w:rPr>
        <w:t>Algeria</w:t>
      </w:r>
      <w:r w:rsidRPr="003B76D9">
        <w:rPr>
          <w:rFonts w:asciiTheme="majorHAnsi" w:hAnsiTheme="majorHAnsi" w:cstheme="majorHAnsi"/>
          <w:sz w:val="14"/>
        </w:rPr>
        <w:t>—which also has the technology to extract nuclear-weapons–usable plutonium and a reactor making nearly a bomb’s worth of the stuff each year—</w:t>
      </w:r>
      <w:r w:rsidRPr="003B76D9">
        <w:rPr>
          <w:rStyle w:val="Emphasis"/>
          <w:rFonts w:asciiTheme="majorHAnsi" w:hAnsiTheme="majorHAnsi" w:cstheme="majorHAnsi"/>
        </w:rPr>
        <w:t>would be politically compelled to match Egypt bomb for bomb</w:t>
      </w:r>
      <w:r w:rsidRPr="003B76D9">
        <w:rPr>
          <w:rFonts w:asciiTheme="majorHAnsi" w:hAnsiTheme="majorHAnsi" w:cstheme="majorHAnsi"/>
          <w:sz w:val="14"/>
        </w:rPr>
        <w:t xml:space="preserve">. And </w:t>
      </w:r>
      <w:r w:rsidRPr="003B76D9">
        <w:rPr>
          <w:rStyle w:val="StyleUnderline"/>
          <w:rFonts w:asciiTheme="majorHAnsi" w:hAnsiTheme="majorHAnsi" w:cstheme="majorHAnsi"/>
        </w:rPr>
        <w:t>such</w:t>
      </w:r>
      <w:r w:rsidRPr="003B76D9">
        <w:rPr>
          <w:rFonts w:asciiTheme="majorHAnsi" w:hAnsiTheme="majorHAnsi" w:cstheme="majorHAnsi"/>
          <w:sz w:val="14"/>
        </w:rPr>
        <w:t xml:space="preserve"> </w:t>
      </w:r>
      <w:r w:rsidRPr="003B76D9">
        <w:rPr>
          <w:rStyle w:val="StyleUnderline"/>
          <w:rFonts w:asciiTheme="majorHAnsi" w:hAnsiTheme="majorHAnsi" w:cstheme="majorHAnsi"/>
        </w:rPr>
        <w:t>a nuclear domino effect could easily occur in the context of popular revolutions spreading throughout the Middle East:</w:t>
      </w:r>
      <w:r w:rsidRPr="003B76D9">
        <w:rPr>
          <w:rFonts w:asciiTheme="majorHAnsi" w:hAnsiTheme="majorHAnsi" w:cstheme="majorHAnsi"/>
          <w:sz w:val="14"/>
        </w:rPr>
        <w:t xml:space="preserve"> According to Standard and Poor’s </w:t>
      </w:r>
      <w:r w:rsidRPr="003B76D9">
        <w:rPr>
          <w:rStyle w:val="StyleUnderline"/>
          <w:rFonts w:asciiTheme="majorHAnsi" w:hAnsiTheme="majorHAnsi" w:cstheme="majorHAnsi"/>
        </w:rPr>
        <w:t>Jordan and Algeria are the next Arab states whose governments are likely to be destabilized. Jordan</w:t>
      </w:r>
      <w:r w:rsidRPr="003B76D9">
        <w:rPr>
          <w:rFonts w:asciiTheme="majorHAnsi" w:hAnsiTheme="majorHAnsi" w:cstheme="majorHAnsi"/>
          <w:sz w:val="14"/>
        </w:rPr>
        <w:t xml:space="preserve"> currently lacks any major nuclear facilities, but it </w:t>
      </w:r>
      <w:r w:rsidRPr="003B76D9">
        <w:rPr>
          <w:rStyle w:val="StyleUnderline"/>
          <w:rFonts w:asciiTheme="majorHAnsi" w:hAnsiTheme="majorHAnsi" w:cstheme="majorHAnsi"/>
        </w:rPr>
        <w:t>is actively seeking French and South Korean</w:t>
      </w:r>
      <w:r w:rsidRPr="003B76D9">
        <w:rPr>
          <w:rFonts w:asciiTheme="majorHAnsi" w:hAnsiTheme="majorHAnsi" w:cstheme="majorHAnsi"/>
          <w:sz w:val="14"/>
        </w:rPr>
        <w:t xml:space="preserve"> </w:t>
      </w:r>
      <w:r w:rsidRPr="003B76D9">
        <w:rPr>
          <w:rStyle w:val="StyleUnderline"/>
          <w:rFonts w:asciiTheme="majorHAnsi" w:hAnsiTheme="majorHAnsi" w:cstheme="majorHAnsi"/>
        </w:rPr>
        <w:t>help</w:t>
      </w:r>
      <w:r w:rsidRPr="003B76D9">
        <w:rPr>
          <w:rFonts w:asciiTheme="majorHAnsi" w:hAnsiTheme="majorHAnsi" w:cstheme="majorHAnsi"/>
          <w:sz w:val="14"/>
        </w:rPr>
        <w:t xml:space="preserve"> </w:t>
      </w:r>
      <w:r w:rsidRPr="003B76D9">
        <w:rPr>
          <w:rStyle w:val="StyleUnderline"/>
          <w:rFonts w:asciiTheme="majorHAnsi" w:hAnsiTheme="majorHAnsi" w:cstheme="majorHAnsi"/>
        </w:rPr>
        <w:t>to build several large reactors</w:t>
      </w:r>
      <w:r w:rsidRPr="003B76D9">
        <w:rPr>
          <w:rFonts w:asciiTheme="majorHAnsi" w:hAnsiTheme="majorHAnsi" w:cstheme="majorHAnsi"/>
          <w:sz w:val="14"/>
        </w:rPr>
        <w:t xml:space="preserve">, and it has resisted American pleas to forswear making nuclear fuel in exchange for U.S. nuclear assistance. Likewise, </w:t>
      </w:r>
      <w:r w:rsidRPr="003B76D9">
        <w:rPr>
          <w:rStyle w:val="StyleUnderline"/>
          <w:rFonts w:asciiTheme="majorHAnsi" w:hAnsiTheme="majorHAnsi" w:cstheme="majorHAnsi"/>
        </w:rPr>
        <w:t>there is a proliferation threat from Saudi Arabia</w:t>
      </w:r>
      <w:r w:rsidRPr="003B76D9">
        <w:rPr>
          <w:rFonts w:asciiTheme="majorHAnsi" w:hAnsiTheme="majorHAnsi" w:cstheme="majorHAnsi"/>
          <w:sz w:val="14"/>
        </w:rPr>
        <w:t xml:space="preserve">, </w:t>
      </w:r>
      <w:r w:rsidRPr="003B76D9">
        <w:rPr>
          <w:rStyle w:val="Emphasis"/>
          <w:rFonts w:asciiTheme="majorHAnsi" w:hAnsiTheme="majorHAnsi" w:cstheme="majorHAnsi"/>
        </w:rPr>
        <w:t>a country that has more than hinted that it will get its own bomb if and when Iran does.</w:t>
      </w:r>
      <w:r w:rsidRPr="003B76D9">
        <w:rPr>
          <w:rFonts w:asciiTheme="majorHAnsi" w:hAnsiTheme="majorHAnsi" w:cstheme="majorHAnsi"/>
          <w:sz w:val="14"/>
        </w:rPr>
        <w:t xml:space="preserve"> It, too, is seeking “peaceful” nuclear reactors and has rejected American pleas to forswear making nuclear fuel as a condition for securing U.S. nuclear cooperation. What is truly flabbergasting, though, is the fact that the Obama administration seems willing to accede to both Jordan’s and Saudi Arabia’s demands. At almost exactly the same time Egyptian protestors were filing into Tahrir Square on January 25, a highly respected arms control news service reported that the U.S. government was discussing nuclear deals with </w:t>
      </w:r>
      <w:r w:rsidRPr="003B76D9">
        <w:rPr>
          <w:rStyle w:val="StyleUnderline"/>
          <w:rFonts w:asciiTheme="majorHAnsi" w:hAnsiTheme="majorHAnsi" w:cstheme="majorHAnsi"/>
        </w:rPr>
        <w:t>Jordan and Saudi Arabia</w:t>
      </w:r>
      <w:r w:rsidRPr="003B76D9">
        <w:rPr>
          <w:rFonts w:asciiTheme="majorHAnsi" w:hAnsiTheme="majorHAnsi" w:cstheme="majorHAnsi"/>
          <w:sz w:val="14"/>
        </w:rPr>
        <w:t xml:space="preserve"> which </w:t>
      </w:r>
      <w:r w:rsidRPr="003B76D9">
        <w:rPr>
          <w:rStyle w:val="StyleUnderline"/>
          <w:rFonts w:asciiTheme="majorHAnsi" w:hAnsiTheme="majorHAnsi" w:cstheme="majorHAnsi"/>
        </w:rPr>
        <w:t>would not include the “gold standard</w:t>
      </w:r>
      <w:r w:rsidRPr="003B76D9">
        <w:rPr>
          <w:rFonts w:asciiTheme="majorHAnsi" w:hAnsiTheme="majorHAnsi" w:cstheme="majorHAnsi"/>
          <w:sz w:val="14"/>
        </w:rPr>
        <w:t xml:space="preserve">” </w:t>
      </w:r>
      <w:r w:rsidRPr="003B76D9">
        <w:rPr>
          <w:rStyle w:val="StyleUnderline"/>
          <w:rFonts w:asciiTheme="majorHAnsi" w:hAnsiTheme="majorHAnsi" w:cstheme="majorHAnsi"/>
        </w:rPr>
        <w:t>safeguards</w:t>
      </w:r>
      <w:r w:rsidRPr="003B76D9">
        <w:rPr>
          <w:rFonts w:asciiTheme="majorHAnsi" w:hAnsiTheme="majorHAnsi" w:cstheme="majorHAnsi"/>
          <w:sz w:val="14"/>
        </w:rPr>
        <w:t xml:space="preserve"> </w:t>
      </w:r>
      <w:r w:rsidRPr="003B76D9">
        <w:rPr>
          <w:rStyle w:val="StyleUnderline"/>
          <w:rFonts w:asciiTheme="majorHAnsi" w:hAnsiTheme="majorHAnsi" w:cstheme="majorHAnsi"/>
        </w:rPr>
        <w:t>that</w:t>
      </w:r>
      <w:r w:rsidRPr="003B76D9">
        <w:rPr>
          <w:rFonts w:asciiTheme="majorHAnsi" w:hAnsiTheme="majorHAnsi" w:cstheme="majorHAnsi"/>
          <w:sz w:val="14"/>
        </w:rPr>
        <w:t xml:space="preserve"> the </w:t>
      </w:r>
      <w:r w:rsidRPr="003B76D9">
        <w:rPr>
          <w:rStyle w:val="StyleUnderline"/>
          <w:rFonts w:asciiTheme="majorHAnsi" w:hAnsiTheme="majorHAnsi" w:cstheme="majorHAnsi"/>
        </w:rPr>
        <w:t>Obama administration has</w:t>
      </w:r>
      <w:r w:rsidRPr="003B76D9">
        <w:rPr>
          <w:rFonts w:asciiTheme="majorHAnsi" w:hAnsiTheme="majorHAnsi" w:cstheme="majorHAnsi"/>
          <w:sz w:val="14"/>
        </w:rPr>
        <w:t xml:space="preserve"> </w:t>
      </w:r>
      <w:r w:rsidRPr="003B76D9">
        <w:rPr>
          <w:rStyle w:val="StyleUnderline"/>
          <w:rFonts w:asciiTheme="majorHAnsi" w:hAnsiTheme="majorHAnsi" w:cstheme="majorHAnsi"/>
        </w:rPr>
        <w:t>demanded from other countries</w:t>
      </w:r>
      <w:r w:rsidRPr="003B76D9">
        <w:rPr>
          <w:rFonts w:asciiTheme="majorHAnsi" w:hAnsiTheme="majorHAnsi" w:cstheme="majorHAnsi"/>
          <w:sz w:val="14"/>
        </w:rPr>
        <w:t xml:space="preserve">, such as the United Arab Emirates (UAE), to </w:t>
      </w:r>
      <w:r w:rsidRPr="003B76D9">
        <w:rPr>
          <w:rStyle w:val="StyleUnderline"/>
          <w:rFonts w:asciiTheme="majorHAnsi" w:hAnsiTheme="majorHAnsi" w:cstheme="majorHAnsi"/>
        </w:rPr>
        <w:t>ensure that nuclear cooperation is less likely to enable nuclear proliferation</w:t>
      </w:r>
      <w:r w:rsidRPr="003B76D9">
        <w:rPr>
          <w:rFonts w:asciiTheme="majorHAnsi" w:hAnsiTheme="majorHAnsi" w:cstheme="majorHAnsi"/>
          <w:sz w:val="14"/>
        </w:rPr>
        <w:t xml:space="preserve">. In specific, </w:t>
      </w:r>
      <w:r w:rsidRPr="003B76D9">
        <w:rPr>
          <w:rStyle w:val="Emphasis"/>
          <w:rFonts w:asciiTheme="majorHAnsi" w:hAnsiTheme="majorHAnsi" w:cstheme="majorHAnsi"/>
        </w:rPr>
        <w:t>these deals lacked any requirement that Saudi Arabia or Jordan forswear making nuclear fuel</w:t>
      </w:r>
      <w:r w:rsidRPr="003B76D9">
        <w:rPr>
          <w:rFonts w:asciiTheme="majorHAnsi" w:hAnsiTheme="majorHAnsi" w:cstheme="majorHAnsi"/>
          <w:sz w:val="14"/>
        </w:rPr>
        <w:t xml:space="preserve"> </w:t>
      </w:r>
      <w:r w:rsidRPr="003B76D9">
        <w:rPr>
          <w:rStyle w:val="StyleUnderline"/>
          <w:rFonts w:asciiTheme="majorHAnsi" w:hAnsiTheme="majorHAnsi" w:cstheme="majorHAnsi"/>
        </w:rPr>
        <w:t>or ratify</w:t>
      </w:r>
      <w:r w:rsidRPr="003B76D9">
        <w:rPr>
          <w:rFonts w:asciiTheme="majorHAnsi" w:hAnsiTheme="majorHAnsi" w:cstheme="majorHAnsi"/>
          <w:sz w:val="14"/>
        </w:rPr>
        <w:t xml:space="preserve"> a new, </w:t>
      </w:r>
      <w:r w:rsidRPr="003B76D9">
        <w:rPr>
          <w:rStyle w:val="StyleUnderline"/>
          <w:rFonts w:asciiTheme="majorHAnsi" w:hAnsiTheme="majorHAnsi" w:cstheme="majorHAnsi"/>
        </w:rPr>
        <w:t>tougher nuclear inspections</w:t>
      </w:r>
      <w:r w:rsidRPr="003B76D9">
        <w:rPr>
          <w:rFonts w:asciiTheme="majorHAnsi" w:hAnsiTheme="majorHAnsi" w:cstheme="majorHAnsi"/>
          <w:sz w:val="14"/>
        </w:rPr>
        <w:t xml:space="preserve"> regime known as the IAEA Additional Protocol. Pretty soon, the administration was calling up to Capitol Hill to explain that the story was exaggerated. But it wasn’t exaggerated by much. As one veteran nuclear reporter noted a week later, the State Department might be retreating from the “gold standard” in these deals. The United States may only insist that Jordan refrain from making nuclear fuel for the first ten years of any U.S. nuclear cooperation agreement. Presumably, the same would be allowed of Saudi Arabia. (And, once the UAE sees the bar being lowered for its neighbors, it has the legal right under the terms of its own nuclear agreement to abandon its commitment to the “gold standard” as well.) This, in turn, has aggravated members of Congress. The chair of the House Committee on Foreign Affairs, Republican Ileana Ros Lehtinen, was already on the warpath over the administration’s unwillingness publicly to explain the generous terms of the U.S.-Russian nuclear cooperation agreement which entered into force in January 2011. She and others in Congress were also irked about reports that the Obama administration wanted to cut a U.S. civilian nuclear cooperation deal with Vietnam which was similarly lacking the UAE nonproliferation conditions. And now, the House committee is poised to mark up legislation that would require both the House and the Senate to vote on all nuclear cooperation agreements if they fail to contain the “gold standard” level of nuclear safeguards. Senator John Ensign has introduced similar legislation in the Senate, which would require all U.S. nuclear cooperation agreements to be approved by Congress. White House officials seem to think this will all soon blow over. They’ve backed away from the deals on the Hill, saying that none of the reported deals with Jordan or Saudi Arabia are imminent; and they are temporarily slow-rolling further nuclear negotiations until—presumably—the political situation in Egypt looks more stable. But it would be foolish for anyone who is concerned about a Middle Eastern nuclear domino effect, whether a Republican or Democrat, to let these agreements go forward without adequate safeguards. And the Obama administration, which has made such a show of its commitment to ending the spread of nuclear weapons, has a lot of explaining to do.</w:t>
      </w:r>
    </w:p>
    <w:p w14:paraId="16D19528" w14:textId="77777777" w:rsidR="008817BD" w:rsidRPr="003B76D9" w:rsidRDefault="008817BD" w:rsidP="008817BD">
      <w:pPr>
        <w:rPr>
          <w:rFonts w:asciiTheme="majorHAnsi" w:hAnsiTheme="majorHAnsi" w:cstheme="majorHAnsi"/>
        </w:rPr>
      </w:pPr>
    </w:p>
    <w:p w14:paraId="0153D99B" w14:textId="77777777" w:rsidR="008817BD" w:rsidRPr="003B76D9" w:rsidRDefault="008817BD" w:rsidP="008817BD">
      <w:pPr>
        <w:pStyle w:val="Heading4"/>
        <w:rPr>
          <w:rFonts w:asciiTheme="majorHAnsi" w:hAnsiTheme="majorHAnsi" w:cstheme="majorHAnsi"/>
        </w:rPr>
      </w:pPr>
      <w:r w:rsidRPr="003B76D9">
        <w:rPr>
          <w:rFonts w:asciiTheme="majorHAnsi" w:hAnsiTheme="majorHAnsi" w:cstheme="majorHAnsi"/>
        </w:rPr>
        <w:t>Egypt wants to expand business into North Korea if ties improve</w:t>
      </w:r>
    </w:p>
    <w:p w14:paraId="08CFBA05" w14:textId="77777777" w:rsidR="008817BD" w:rsidRPr="003B76D9" w:rsidRDefault="008817BD" w:rsidP="008817BD">
      <w:pPr>
        <w:rPr>
          <w:rStyle w:val="Style13ptBold"/>
          <w:rFonts w:asciiTheme="majorHAnsi" w:hAnsiTheme="majorHAnsi" w:cstheme="majorHAnsi"/>
          <w:b w:val="0"/>
          <w:bCs w:val="0"/>
        </w:rPr>
      </w:pPr>
      <w:r w:rsidRPr="003B76D9">
        <w:rPr>
          <w:rStyle w:val="Style13ptBold"/>
          <w:rFonts w:asciiTheme="majorHAnsi" w:hAnsiTheme="majorHAnsi" w:cstheme="majorHAnsi"/>
        </w:rPr>
        <w:t xml:space="preserve">Westall 19 </w:t>
      </w:r>
      <w:r w:rsidRPr="003B76D9">
        <w:rPr>
          <w:rStyle w:val="Style13ptBold"/>
          <w:rFonts w:asciiTheme="majorHAnsi" w:hAnsiTheme="majorHAnsi" w:cstheme="majorHAnsi"/>
          <w:b w:val="0"/>
        </w:rPr>
        <w:t>(Sylvia, Senior Middle East Correspondent for Reuters, 2-12-2019, "North Korea big opportunity if Trump summit goes well: Egypt's Sawiris", https://www.reuters.com/article/us-egypt-orascom-invt-northkorea/north-korea-big-opportunity-if-trump-summit-goes-well-egypts-sawiris-idUSKCN1Q111Z) jbarber</w:t>
      </w:r>
    </w:p>
    <w:p w14:paraId="242019D3" w14:textId="77777777" w:rsidR="008817BD" w:rsidRPr="003B76D9" w:rsidRDefault="008817BD" w:rsidP="008817BD">
      <w:pPr>
        <w:rPr>
          <w:rStyle w:val="Emphasis"/>
          <w:rFonts w:asciiTheme="majorHAnsi" w:hAnsiTheme="majorHAnsi" w:cstheme="majorHAnsi"/>
        </w:rPr>
      </w:pPr>
      <w:r w:rsidRPr="003B76D9">
        <w:rPr>
          <w:rFonts w:asciiTheme="majorHAnsi" w:hAnsiTheme="majorHAnsi" w:cstheme="majorHAnsi"/>
          <w:sz w:val="16"/>
        </w:rPr>
        <w:t xml:space="preserve">ABU DHABI (Reuters) - </w:t>
      </w:r>
      <w:r w:rsidRPr="003B76D9">
        <w:rPr>
          <w:rStyle w:val="Emphasis"/>
          <w:rFonts w:asciiTheme="majorHAnsi" w:hAnsiTheme="majorHAnsi" w:cstheme="majorHAnsi"/>
        </w:rPr>
        <w:t xml:space="preserve">Egyptian billionaire businessman Naguib Sawiris said on Tuesday he sees opportunities for mining, telecoms and hotels in North Korea </w:t>
      </w:r>
      <w:r w:rsidRPr="003B76D9">
        <w:rPr>
          <w:rFonts w:asciiTheme="majorHAnsi" w:hAnsiTheme="majorHAnsi" w:cstheme="majorHAnsi"/>
          <w:sz w:val="16"/>
        </w:rPr>
        <w:t xml:space="preserve">if a summit between its leader Kim Jong Un and U.S. President Donald Trump later this month is successful. Trump said last week he would hold his second meeting with Kim in the Vietnamese capital Hanoi on Feb. 27 and 28 after an unprecedented first meeting between the leaders in Singapore last June. Sawiris, whose telecoms business operates the Koryolink mobile phone network in North Korea in a joint venture, said the impoverished country needed investments across the board from hotels to roads to modern methods of agriculture. “It’s just </w:t>
      </w:r>
      <w:r w:rsidRPr="003B76D9">
        <w:rPr>
          <w:rStyle w:val="StyleUnderline"/>
          <w:rFonts w:asciiTheme="majorHAnsi" w:hAnsiTheme="majorHAnsi" w:cstheme="majorHAnsi"/>
        </w:rPr>
        <w:t>a country full of opportunities if it opens up</w:t>
      </w:r>
      <w:r w:rsidRPr="003B76D9">
        <w:rPr>
          <w:rFonts w:asciiTheme="majorHAnsi" w:hAnsiTheme="majorHAnsi" w:cstheme="majorHAnsi"/>
          <w:sz w:val="16"/>
        </w:rPr>
        <w:t xml:space="preserve">,” Sawiris the executive chairman of Orascom Investment Holding said on the sidelines of a conference in Abu Dhabi. “I am </w:t>
      </w:r>
      <w:r w:rsidRPr="003B76D9">
        <w:rPr>
          <w:rStyle w:val="StyleUnderline"/>
          <w:rFonts w:asciiTheme="majorHAnsi" w:hAnsiTheme="majorHAnsi" w:cstheme="majorHAnsi"/>
        </w:rPr>
        <w:t>looking forward in other areas such as mining, tourism, agriculture, agro-industries. But mining is amazing - they have so many resources and they don’t have the money to spend on exploration.”</w:t>
      </w:r>
      <w:r w:rsidRPr="003B76D9">
        <w:rPr>
          <w:rFonts w:asciiTheme="majorHAnsi" w:hAnsiTheme="majorHAnsi" w:cstheme="majorHAnsi"/>
          <w:sz w:val="16"/>
        </w:rPr>
        <w:t xml:space="preserve"> A State Department spokesman said last week that topics for the summit include complete denuclearization, transformation of U.S.-North Korea relations and building a lasting peace mechanism on the Korean Peninsula. “I am very upbeat on the (Trump) meeting because I think we might really achieve peace in that meeting. I think the North Koreans - all that they want - is recognition, respect, dialogue and they are getting it now.” He said mobile phone penetration in North Korea was around 15 percent of the population or some three million people and </w:t>
      </w:r>
      <w:r w:rsidRPr="003B76D9">
        <w:rPr>
          <w:rStyle w:val="StyleUnderline"/>
          <w:rFonts w:asciiTheme="majorHAnsi" w:hAnsiTheme="majorHAnsi" w:cstheme="majorHAnsi"/>
        </w:rPr>
        <w:t xml:space="preserve">market growth was limited because of expensive handsets that needed to be paid for in foreign currency. </w:t>
      </w:r>
      <w:r w:rsidRPr="003B76D9">
        <w:rPr>
          <w:rFonts w:asciiTheme="majorHAnsi" w:hAnsiTheme="majorHAnsi" w:cstheme="majorHAnsi"/>
          <w:sz w:val="16"/>
        </w:rPr>
        <w:t xml:space="preserve">Orascom Investment Holdings said in September it had been granted an exemption from the United Nations to operate Koryolink, its joint venture with North Korea’s Post and Telecommunication Company. This came after the </w:t>
      </w:r>
      <w:r w:rsidRPr="003B76D9">
        <w:rPr>
          <w:rStyle w:val="Emphasis"/>
          <w:rFonts w:asciiTheme="majorHAnsi" w:hAnsiTheme="majorHAnsi" w:cstheme="majorHAnsi"/>
        </w:rPr>
        <w:t>U.N. Security Council tightened sanctions making it illegal for foreign companies to form commercial joint ventures with North Korean entities.</w:t>
      </w:r>
    </w:p>
    <w:p w14:paraId="7E8B87FB" w14:textId="77777777" w:rsidR="008817BD" w:rsidRPr="003B76D9" w:rsidRDefault="008817BD" w:rsidP="008817BD">
      <w:pPr>
        <w:rPr>
          <w:rFonts w:asciiTheme="majorHAnsi" w:hAnsiTheme="majorHAnsi" w:cstheme="majorHAnsi"/>
        </w:rPr>
      </w:pPr>
    </w:p>
    <w:p w14:paraId="49ECA5F3" w14:textId="77777777" w:rsidR="008817BD" w:rsidRPr="003B76D9" w:rsidRDefault="008817BD" w:rsidP="008817BD">
      <w:pPr>
        <w:pStyle w:val="Heading3"/>
        <w:rPr>
          <w:rFonts w:asciiTheme="majorHAnsi" w:hAnsiTheme="majorHAnsi" w:cstheme="majorHAnsi"/>
        </w:rPr>
      </w:pPr>
      <w:r w:rsidRPr="003B76D9">
        <w:rPr>
          <w:rFonts w:asciiTheme="majorHAnsi" w:hAnsiTheme="majorHAnsi" w:cstheme="majorHAnsi"/>
        </w:rPr>
        <w:t xml:space="preserve">AT: Egypt Not Key to Noko Markets </w:t>
      </w:r>
    </w:p>
    <w:p w14:paraId="16A743F4" w14:textId="77777777" w:rsidR="008817BD" w:rsidRPr="003B76D9" w:rsidRDefault="008817BD" w:rsidP="008817BD">
      <w:pPr>
        <w:pStyle w:val="Heading4"/>
        <w:rPr>
          <w:rFonts w:asciiTheme="majorHAnsi" w:hAnsiTheme="majorHAnsi" w:cstheme="majorHAnsi"/>
        </w:rPr>
      </w:pPr>
      <w:r w:rsidRPr="003B76D9">
        <w:rPr>
          <w:rFonts w:asciiTheme="majorHAnsi" w:hAnsiTheme="majorHAnsi" w:cstheme="majorHAnsi"/>
        </w:rPr>
        <w:t xml:space="preserve">Egypt is key to North Korean access to new markets </w:t>
      </w:r>
    </w:p>
    <w:p w14:paraId="29E6B7F7" w14:textId="77777777" w:rsidR="008817BD" w:rsidRPr="003B76D9" w:rsidRDefault="008817BD" w:rsidP="008817BD">
      <w:pPr>
        <w:rPr>
          <w:rFonts w:asciiTheme="majorHAnsi" w:hAnsiTheme="majorHAnsi" w:cstheme="majorHAnsi"/>
        </w:rPr>
      </w:pPr>
      <w:r w:rsidRPr="003B76D9">
        <w:rPr>
          <w:rStyle w:val="Style13ptBold"/>
          <w:rFonts w:asciiTheme="majorHAnsi" w:hAnsiTheme="majorHAnsi" w:cstheme="majorHAnsi"/>
        </w:rPr>
        <w:t>Leone 17</w:t>
      </w:r>
      <w:r w:rsidRPr="003B76D9">
        <w:rPr>
          <w:rFonts w:asciiTheme="majorHAnsi" w:hAnsiTheme="majorHAnsi" w:cstheme="majorHAnsi"/>
        </w:rPr>
        <w:t xml:space="preserve"> – conducted research on developments in Egyptian politics for POMED Deputy Director for Policy Amy Hawthorne, research associate @ exiger Diligence. (Daniel, 08.10.17, “Egypt’s North Korea Connection,” </w:t>
      </w:r>
      <w:hyperlink r:id="rId129" w:history="1">
        <w:r w:rsidRPr="003B76D9">
          <w:rPr>
            <w:rFonts w:asciiTheme="majorHAnsi" w:hAnsiTheme="majorHAnsi" w:cstheme="majorHAnsi"/>
          </w:rPr>
          <w:t>https://pomed.org/egypts-north-korea-connection/)</w:t>
        </w:r>
      </w:hyperlink>
      <w:r w:rsidRPr="003B76D9">
        <w:rPr>
          <w:rFonts w:asciiTheme="majorHAnsi" w:hAnsiTheme="majorHAnsi" w:cstheme="majorHAnsi"/>
        </w:rPr>
        <w:t xml:space="preserve"> np</w:t>
      </w:r>
    </w:p>
    <w:p w14:paraId="132C4DC8" w14:textId="77777777" w:rsidR="008817BD" w:rsidRPr="003B76D9" w:rsidRDefault="008817BD" w:rsidP="008817BD">
      <w:pPr>
        <w:rPr>
          <w:rFonts w:asciiTheme="majorHAnsi" w:hAnsiTheme="majorHAnsi" w:cstheme="majorHAnsi"/>
          <w:sz w:val="16"/>
        </w:rPr>
      </w:pPr>
      <w:r w:rsidRPr="003B76D9">
        <w:rPr>
          <w:rFonts w:asciiTheme="majorHAnsi" w:hAnsiTheme="majorHAnsi" w:cstheme="majorHAnsi"/>
          <w:sz w:val="16"/>
        </w:rPr>
        <w:t>Sanctions Against North Korea</w:t>
      </w:r>
      <w:r w:rsidRPr="003B76D9">
        <w:rPr>
          <w:rStyle w:val="StyleUnderline"/>
          <w:rFonts w:asciiTheme="majorHAnsi" w:hAnsiTheme="majorHAnsi" w:cstheme="majorHAnsi"/>
        </w:rPr>
        <w:t xml:space="preserve"> UN Security Council </w:t>
      </w:r>
      <w:r w:rsidRPr="003B76D9">
        <w:rPr>
          <w:rFonts w:asciiTheme="majorHAnsi" w:hAnsiTheme="majorHAnsi" w:cstheme="majorHAnsi"/>
          <w:sz w:val="16"/>
        </w:rPr>
        <w:t xml:space="preserve">(UNSC) </w:t>
      </w:r>
      <w:r w:rsidRPr="003B76D9">
        <w:rPr>
          <w:rStyle w:val="StyleUnderline"/>
          <w:rFonts w:asciiTheme="majorHAnsi" w:hAnsiTheme="majorHAnsi" w:cstheme="majorHAnsi"/>
        </w:rPr>
        <w:t>sanctions against North Korea render most forms of trade with the country illegal under international law</w:t>
      </w:r>
      <w:r w:rsidRPr="003B76D9">
        <w:rPr>
          <w:rFonts w:asciiTheme="majorHAnsi" w:hAnsiTheme="majorHAnsi" w:cstheme="majorHAnsi"/>
          <w:sz w:val="16"/>
        </w:rPr>
        <w:t xml:space="preserve">. UNSC resolutions </w:t>
      </w:r>
      <w:hyperlink r:id="rId130" w:history="1">
        <w:r w:rsidRPr="003B76D9">
          <w:rPr>
            <w:rFonts w:asciiTheme="majorHAnsi" w:hAnsiTheme="majorHAnsi" w:cstheme="majorHAnsi"/>
            <w:sz w:val="16"/>
          </w:rPr>
          <w:t>approved</w:t>
        </w:r>
      </w:hyperlink>
      <w:r w:rsidRPr="003B76D9">
        <w:rPr>
          <w:rFonts w:asciiTheme="majorHAnsi" w:hAnsiTheme="majorHAnsi" w:cstheme="majorHAnsi"/>
          <w:sz w:val="16"/>
        </w:rPr>
        <w:t xml:space="preserve"> in 2006, 2009, and 2016 imposed a comprehensive prohibition on the export of weapons to and the import of weapons from North Korea. Other UNSC resolutions enacted since North Korea’s first nuclear test in 2006 have placed sanctions intended to damage North Korean foreign trade and financial transactions. The most recent UNSC sanctions </w:t>
      </w:r>
      <w:hyperlink r:id="rId131" w:history="1">
        <w:r w:rsidRPr="003B76D9">
          <w:rPr>
            <w:rFonts w:asciiTheme="majorHAnsi" w:hAnsiTheme="majorHAnsi" w:cstheme="majorHAnsi"/>
            <w:sz w:val="16"/>
          </w:rPr>
          <w:t>approved</w:t>
        </w:r>
      </w:hyperlink>
      <w:r w:rsidRPr="003B76D9">
        <w:rPr>
          <w:rFonts w:asciiTheme="majorHAnsi" w:hAnsiTheme="majorHAnsi" w:cstheme="majorHAnsi"/>
          <w:sz w:val="16"/>
        </w:rPr>
        <w:t xml:space="preserve"> on August 5, 2017 target North Korea’s primary exports, including coal, iron, lead, iron ore, lead ore, and seafood, as well as business partnerships between foreign firms and North Korean banks. </w:t>
      </w:r>
      <w:r w:rsidRPr="003B76D9">
        <w:rPr>
          <w:rStyle w:val="StyleUnderline"/>
          <w:rFonts w:asciiTheme="majorHAnsi" w:hAnsiTheme="majorHAnsi" w:cstheme="majorHAnsi"/>
        </w:rPr>
        <w:t xml:space="preserve">The United States also has </w:t>
      </w:r>
      <w:hyperlink r:id="rId132" w:history="1">
        <w:r w:rsidRPr="003B76D9">
          <w:rPr>
            <w:rStyle w:val="StyleUnderline"/>
            <w:rFonts w:asciiTheme="majorHAnsi" w:hAnsiTheme="majorHAnsi" w:cstheme="majorHAnsi"/>
          </w:rPr>
          <w:t>enacted</w:t>
        </w:r>
      </w:hyperlink>
      <w:r w:rsidRPr="003B76D9">
        <w:rPr>
          <w:rStyle w:val="StyleUnderline"/>
          <w:rFonts w:asciiTheme="majorHAnsi" w:hAnsiTheme="majorHAnsi" w:cstheme="majorHAnsi"/>
        </w:rPr>
        <w:t xml:space="preserve"> unilateral sanctions against North Korea</w:t>
      </w:r>
      <w:r w:rsidRPr="003B76D9">
        <w:rPr>
          <w:rFonts w:asciiTheme="majorHAnsi" w:hAnsiTheme="majorHAnsi" w:cstheme="majorHAnsi"/>
          <w:sz w:val="16"/>
        </w:rPr>
        <w:t xml:space="preserve">. The 2016 </w:t>
      </w:r>
      <w:r w:rsidRPr="003B76D9">
        <w:rPr>
          <w:rStyle w:val="StyleUnderline"/>
          <w:rFonts w:asciiTheme="majorHAnsi" w:hAnsiTheme="majorHAnsi" w:cstheme="majorHAnsi"/>
        </w:rPr>
        <w:t>North Korea Sanctions and Policy Enhancement Act requires</w:t>
      </w:r>
      <w:r w:rsidRPr="003B76D9">
        <w:rPr>
          <w:rFonts w:asciiTheme="majorHAnsi" w:hAnsiTheme="majorHAnsi" w:cstheme="majorHAnsi"/>
          <w:sz w:val="16"/>
        </w:rPr>
        <w:t xml:space="preserve"> the </w:t>
      </w:r>
      <w:r w:rsidRPr="003B76D9">
        <w:rPr>
          <w:rStyle w:val="StyleUnderline"/>
          <w:rFonts w:asciiTheme="majorHAnsi" w:hAnsiTheme="majorHAnsi" w:cstheme="majorHAnsi"/>
        </w:rPr>
        <w:t>President to sanction entities or individuals found to have contributed to North Korea’s weapons of mass destruction program, arms trade, human rights abuses, or other illegal activities.</w:t>
      </w:r>
      <w:r w:rsidRPr="003B76D9">
        <w:rPr>
          <w:rFonts w:asciiTheme="majorHAnsi" w:hAnsiTheme="majorHAnsi" w:cstheme="majorHAnsi"/>
          <w:sz w:val="16"/>
        </w:rPr>
        <w:t xml:space="preserve"> The 2016 law also imposes new sanctions for entities involved in the DPRK’s mineral and metal trades, and requires the Treasury Department to investigate North Korean money laundering activities. </w:t>
      </w:r>
      <w:r w:rsidRPr="003B76D9">
        <w:rPr>
          <w:rStyle w:val="StyleUnderline"/>
          <w:rFonts w:asciiTheme="majorHAnsi" w:hAnsiTheme="majorHAnsi" w:cstheme="majorHAnsi"/>
        </w:rPr>
        <w:t xml:space="preserve">Illegal Arms Trading </w:t>
      </w:r>
      <w:r w:rsidRPr="003B76D9">
        <w:rPr>
          <w:rFonts w:asciiTheme="majorHAnsi" w:hAnsiTheme="majorHAnsi" w:cstheme="majorHAnsi"/>
          <w:sz w:val="16"/>
        </w:rPr>
        <w:t xml:space="preserve">There are several possibilities for what Trump was referring to regarding Egypt and “military benefits” for the DPRK. According to numerous </w:t>
      </w:r>
      <w:hyperlink r:id="rId133" w:history="1">
        <w:r w:rsidRPr="003B76D9">
          <w:rPr>
            <w:rFonts w:asciiTheme="majorHAnsi" w:hAnsiTheme="majorHAnsi" w:cstheme="majorHAnsi"/>
            <w:sz w:val="16"/>
          </w:rPr>
          <w:t>reports</w:t>
        </w:r>
      </w:hyperlink>
      <w:r w:rsidRPr="003B76D9">
        <w:rPr>
          <w:rFonts w:asciiTheme="majorHAnsi" w:hAnsiTheme="majorHAnsi" w:cstheme="majorHAnsi"/>
          <w:sz w:val="16"/>
        </w:rPr>
        <w:t xml:space="preserve">, </w:t>
      </w:r>
      <w:r w:rsidRPr="003B76D9">
        <w:rPr>
          <w:rStyle w:val="StyleUnderline"/>
          <w:rFonts w:asciiTheme="majorHAnsi" w:hAnsiTheme="majorHAnsi" w:cstheme="majorHAnsi"/>
        </w:rPr>
        <w:t>Pyongyang uses front companies, international facilitators, and diplomatic and trade missions to sell and procure prohibited items.</w:t>
      </w:r>
      <w:r w:rsidRPr="003B76D9">
        <w:rPr>
          <w:rFonts w:asciiTheme="majorHAnsi" w:hAnsiTheme="majorHAnsi" w:cstheme="majorHAnsi"/>
          <w:sz w:val="16"/>
        </w:rPr>
        <w:t xml:space="preserve"> </w:t>
      </w:r>
      <w:r w:rsidRPr="003B76D9">
        <w:rPr>
          <w:rStyle w:val="StyleUnderline"/>
          <w:rFonts w:asciiTheme="majorHAnsi" w:hAnsiTheme="majorHAnsi" w:cstheme="majorHAnsi"/>
        </w:rPr>
        <w:t xml:space="preserve">UN investigators said </w:t>
      </w:r>
      <w:r w:rsidRPr="003B76D9">
        <w:rPr>
          <w:rFonts w:asciiTheme="majorHAnsi" w:hAnsiTheme="majorHAnsi" w:cstheme="majorHAnsi"/>
          <w:sz w:val="16"/>
        </w:rPr>
        <w:t xml:space="preserve">in early 2017 </w:t>
      </w:r>
      <w:r w:rsidRPr="003B76D9">
        <w:rPr>
          <w:rStyle w:val="StyleUnderline"/>
          <w:rFonts w:asciiTheme="majorHAnsi" w:hAnsiTheme="majorHAnsi" w:cstheme="majorHAnsi"/>
        </w:rPr>
        <w:t xml:space="preserve">that they had documented North Korean trade in </w:t>
      </w:r>
      <w:r w:rsidRPr="003B76D9">
        <w:rPr>
          <w:rFonts w:asciiTheme="majorHAnsi" w:hAnsiTheme="majorHAnsi" w:cstheme="majorHAnsi"/>
          <w:sz w:val="16"/>
        </w:rPr>
        <w:t xml:space="preserve">“hitherto </w:t>
      </w:r>
      <w:r w:rsidRPr="003B76D9">
        <w:rPr>
          <w:rStyle w:val="StyleUnderline"/>
          <w:rFonts w:asciiTheme="majorHAnsi" w:hAnsiTheme="majorHAnsi" w:cstheme="majorHAnsi"/>
        </w:rPr>
        <w:t>unreported items such as encrypted military communications, man-portable air defense systems, air defense systems and satellite-guided missiles” in the Middle East and Africa, among other locations</w:t>
      </w:r>
      <w:r w:rsidRPr="003B76D9">
        <w:rPr>
          <w:rFonts w:asciiTheme="majorHAnsi" w:hAnsiTheme="majorHAnsi" w:cstheme="majorHAnsi"/>
          <w:sz w:val="16"/>
        </w:rPr>
        <w:t xml:space="preserve">. </w:t>
      </w:r>
      <w:r w:rsidRPr="003B76D9">
        <w:rPr>
          <w:rStyle w:val="StyleUnderline"/>
          <w:rFonts w:asciiTheme="majorHAnsi" w:hAnsiTheme="majorHAnsi" w:cstheme="majorHAnsi"/>
        </w:rPr>
        <w:t>There have been documented incidents of North Korean arms smuggling to Libya, Eritrea, and other countries</w:t>
      </w:r>
      <w:r w:rsidRPr="003B76D9">
        <w:rPr>
          <w:rFonts w:asciiTheme="majorHAnsi" w:hAnsiTheme="majorHAnsi" w:cstheme="majorHAnsi"/>
          <w:sz w:val="16"/>
        </w:rPr>
        <w:t xml:space="preserve">. According to the South Korean </w:t>
      </w:r>
      <w:hyperlink r:id="rId134" w:history="1">
        <w:r w:rsidRPr="003B76D9">
          <w:rPr>
            <w:rFonts w:asciiTheme="majorHAnsi" w:hAnsiTheme="majorHAnsi" w:cstheme="majorHAnsi"/>
            <w:sz w:val="16"/>
          </w:rPr>
          <w:t>Yonhap</w:t>
        </w:r>
      </w:hyperlink>
      <w:r w:rsidRPr="003B76D9">
        <w:rPr>
          <w:rFonts w:asciiTheme="majorHAnsi" w:hAnsiTheme="majorHAnsi" w:cstheme="majorHAnsi"/>
          <w:sz w:val="16"/>
        </w:rPr>
        <w:t xml:space="preserve"> News Agency, </w:t>
      </w:r>
      <w:r w:rsidRPr="003B76D9">
        <w:rPr>
          <w:rStyle w:val="StyleUnderline"/>
          <w:rFonts w:asciiTheme="majorHAnsi" w:hAnsiTheme="majorHAnsi" w:cstheme="majorHAnsi"/>
        </w:rPr>
        <w:t xml:space="preserve">former DPRK intelligence officials said in 2015 that Egypt was the hub of North Korea’s arms trade in the Middle East. </w:t>
      </w:r>
      <w:r w:rsidRPr="003B76D9">
        <w:rPr>
          <w:rFonts w:asciiTheme="majorHAnsi" w:hAnsiTheme="majorHAnsi" w:cstheme="majorHAnsi"/>
          <w:sz w:val="16"/>
        </w:rPr>
        <w:t xml:space="preserve">A </w:t>
      </w:r>
      <w:r w:rsidRPr="003B76D9">
        <w:rPr>
          <w:rStyle w:val="StyleUnderline"/>
          <w:rFonts w:asciiTheme="majorHAnsi" w:hAnsiTheme="majorHAnsi" w:cstheme="majorHAnsi"/>
        </w:rPr>
        <w:t xml:space="preserve">UN panel of experts </w:t>
      </w:r>
      <w:hyperlink r:id="rId135" w:history="1">
        <w:r w:rsidRPr="003B76D9">
          <w:rPr>
            <w:rStyle w:val="StyleUnderline"/>
            <w:rFonts w:asciiTheme="majorHAnsi" w:hAnsiTheme="majorHAnsi" w:cstheme="majorHAnsi"/>
          </w:rPr>
          <w:t>said</w:t>
        </w:r>
      </w:hyperlink>
      <w:r w:rsidRPr="003B76D9">
        <w:rPr>
          <w:rStyle w:val="StyleUnderline"/>
          <w:rFonts w:asciiTheme="majorHAnsi" w:hAnsiTheme="majorHAnsi" w:cstheme="majorHAnsi"/>
        </w:rPr>
        <w:t xml:space="preserve"> in 2015 that the North Korean front company Ocean Maritime Management</w:t>
      </w:r>
      <w:r w:rsidRPr="003B76D9">
        <w:rPr>
          <w:rFonts w:asciiTheme="majorHAnsi" w:hAnsiTheme="majorHAnsi" w:cstheme="majorHAnsi"/>
          <w:sz w:val="16"/>
        </w:rPr>
        <w:t xml:space="preserve"> (OMM) </w:t>
      </w:r>
      <w:r w:rsidRPr="003B76D9">
        <w:rPr>
          <w:rStyle w:val="StyleUnderline"/>
          <w:rFonts w:asciiTheme="majorHAnsi" w:hAnsiTheme="majorHAnsi" w:cstheme="majorHAnsi"/>
        </w:rPr>
        <w:t>was being used to smuggle weapons and had worked with individuals and entities based in Egypt,</w:t>
      </w:r>
      <w:r w:rsidRPr="003B76D9">
        <w:rPr>
          <w:rFonts w:asciiTheme="majorHAnsi" w:hAnsiTheme="majorHAnsi" w:cstheme="majorHAnsi"/>
          <w:sz w:val="16"/>
        </w:rPr>
        <w:t xml:space="preserve"> among other locations. </w:t>
      </w:r>
      <w:r w:rsidRPr="003B76D9">
        <w:rPr>
          <w:rStyle w:val="StyleUnderline"/>
          <w:rFonts w:asciiTheme="majorHAnsi" w:hAnsiTheme="majorHAnsi" w:cstheme="majorHAnsi"/>
        </w:rPr>
        <w:t xml:space="preserve">The UN panel listed Egypt’s Port Said as a location near the Suez Canal where North Korea had shipping agents, </w:t>
      </w:r>
      <w:r w:rsidRPr="003B76D9">
        <w:rPr>
          <w:rFonts w:asciiTheme="majorHAnsi" w:hAnsiTheme="majorHAnsi" w:cstheme="majorHAnsi"/>
          <w:sz w:val="16"/>
        </w:rPr>
        <w:t xml:space="preserve">and stated that OMM personnel were embedded in the Egyptian shipping firm Sunlight Agency in Port Said at least until 2011. The North Korean individuals associated with OMM and the Sunlight Agency were “extensively involved in the operations and logistics of OMM-controlled vessels, including facilitating their passage through the Suez Canal,” according to the </w:t>
      </w:r>
      <w:hyperlink r:id="rId136" w:history="1">
        <w:r w:rsidRPr="003B76D9">
          <w:rPr>
            <w:rFonts w:asciiTheme="majorHAnsi" w:hAnsiTheme="majorHAnsi" w:cstheme="majorHAnsi"/>
            <w:sz w:val="16"/>
          </w:rPr>
          <w:t>UN</w:t>
        </w:r>
      </w:hyperlink>
      <w:r w:rsidRPr="003B76D9">
        <w:rPr>
          <w:rFonts w:asciiTheme="majorHAnsi" w:hAnsiTheme="majorHAnsi" w:cstheme="majorHAnsi"/>
          <w:sz w:val="16"/>
        </w:rPr>
        <w:t>. Record</w:t>
      </w:r>
      <w:r w:rsidRPr="003B76D9">
        <w:rPr>
          <w:rStyle w:val="StyleUnderline"/>
          <w:rFonts w:asciiTheme="majorHAnsi" w:hAnsiTheme="majorHAnsi" w:cstheme="majorHAnsi"/>
        </w:rPr>
        <w:t xml:space="preserve">s of Suez Canal transit by OMM-linked ships, some of which may have been transporting arms, are included in the report. In August 2016, Egyptian officials </w:t>
      </w:r>
      <w:hyperlink r:id="rId137" w:history="1">
        <w:r w:rsidRPr="003B76D9">
          <w:rPr>
            <w:rStyle w:val="StyleUnderline"/>
            <w:rFonts w:asciiTheme="majorHAnsi" w:hAnsiTheme="majorHAnsi" w:cstheme="majorHAnsi"/>
          </w:rPr>
          <w:t>intercepted</w:t>
        </w:r>
      </w:hyperlink>
      <w:r w:rsidRPr="003B76D9">
        <w:rPr>
          <w:rStyle w:val="StyleUnderline"/>
          <w:rFonts w:asciiTheme="majorHAnsi" w:hAnsiTheme="majorHAnsi" w:cstheme="majorHAnsi"/>
        </w:rPr>
        <w:t xml:space="preserve"> a North Korean ship en route to the Suez Canal carrying about 30,000 PG-7 rocket-propelled grenades and related equipment, </w:t>
      </w:r>
      <w:r w:rsidRPr="003B76D9">
        <w:rPr>
          <w:rFonts w:asciiTheme="majorHAnsi" w:hAnsiTheme="majorHAnsi" w:cstheme="majorHAnsi"/>
          <w:sz w:val="16"/>
        </w:rPr>
        <w:t xml:space="preserve">as well as minerals used in smartphone production. UN reports have also suggested that the </w:t>
      </w:r>
      <w:hyperlink r:id="rId138" w:history="1">
        <w:r w:rsidRPr="003B76D9">
          <w:rPr>
            <w:rFonts w:asciiTheme="majorHAnsi" w:hAnsiTheme="majorHAnsi" w:cstheme="majorHAnsi"/>
            <w:sz w:val="16"/>
          </w:rPr>
          <w:t>Korea Rungrado General Trading Corporation</w:t>
        </w:r>
      </w:hyperlink>
      <w:r w:rsidRPr="003B76D9">
        <w:rPr>
          <w:rFonts w:asciiTheme="majorHAnsi" w:hAnsiTheme="majorHAnsi" w:cstheme="majorHAnsi"/>
          <w:sz w:val="16"/>
        </w:rPr>
        <w:t xml:space="preserve"> has operated in Egypt in the past, and may have </w:t>
      </w:r>
      <w:hyperlink r:id="rId139" w:history="1">
        <w:r w:rsidRPr="003B76D9">
          <w:rPr>
            <w:rFonts w:asciiTheme="majorHAnsi" w:hAnsiTheme="majorHAnsi" w:cstheme="majorHAnsi"/>
            <w:sz w:val="16"/>
          </w:rPr>
          <w:t>provided</w:t>
        </w:r>
      </w:hyperlink>
      <w:r w:rsidRPr="003B76D9">
        <w:rPr>
          <w:rFonts w:asciiTheme="majorHAnsi" w:hAnsiTheme="majorHAnsi" w:cstheme="majorHAnsi"/>
          <w:sz w:val="16"/>
        </w:rPr>
        <w:t xml:space="preserve"> Egypt with missile parts.</w:t>
      </w:r>
    </w:p>
    <w:p w14:paraId="25B0BD56" w14:textId="77777777" w:rsidR="008817BD" w:rsidRPr="003B76D9" w:rsidRDefault="008817BD" w:rsidP="008817BD">
      <w:pPr>
        <w:rPr>
          <w:rFonts w:asciiTheme="majorHAnsi" w:hAnsiTheme="majorHAnsi" w:cstheme="majorHAnsi"/>
        </w:rPr>
      </w:pPr>
    </w:p>
    <w:p w14:paraId="085C5141" w14:textId="77777777" w:rsidR="008817BD" w:rsidRPr="003B76D9" w:rsidRDefault="008817BD" w:rsidP="008817BD">
      <w:pPr>
        <w:rPr>
          <w:rFonts w:asciiTheme="majorHAnsi" w:hAnsiTheme="majorHAnsi" w:cstheme="majorHAnsi"/>
        </w:rPr>
      </w:pPr>
    </w:p>
    <w:p w14:paraId="58A5E941" w14:textId="77777777" w:rsidR="008817BD" w:rsidRPr="003B76D9" w:rsidRDefault="008817BD" w:rsidP="008817BD">
      <w:pPr>
        <w:pStyle w:val="Heading3"/>
        <w:rPr>
          <w:rFonts w:asciiTheme="majorHAnsi" w:hAnsiTheme="majorHAnsi" w:cstheme="majorHAnsi"/>
        </w:rPr>
      </w:pPr>
      <w:r w:rsidRPr="003B76D9">
        <w:rPr>
          <w:rFonts w:asciiTheme="majorHAnsi" w:hAnsiTheme="majorHAnsi" w:cstheme="majorHAnsi"/>
        </w:rPr>
        <w:t>AT: Eltohamy [relations inev]</w:t>
      </w:r>
    </w:p>
    <w:p w14:paraId="6FF236C1" w14:textId="77777777" w:rsidR="008817BD" w:rsidRPr="003B76D9" w:rsidRDefault="008817BD" w:rsidP="008817BD">
      <w:pPr>
        <w:pStyle w:val="Heading4"/>
        <w:rPr>
          <w:rFonts w:asciiTheme="majorHAnsi" w:hAnsiTheme="majorHAnsi" w:cstheme="majorHAnsi"/>
        </w:rPr>
      </w:pPr>
      <w:r w:rsidRPr="003B76D9">
        <w:rPr>
          <w:rFonts w:asciiTheme="majorHAnsi" w:hAnsiTheme="majorHAnsi" w:cstheme="majorHAnsi"/>
        </w:rPr>
        <w:t xml:space="preserve">Eltohamy goes </w:t>
      </w:r>
      <w:r w:rsidRPr="003B76D9">
        <w:rPr>
          <w:rFonts w:asciiTheme="majorHAnsi" w:hAnsiTheme="majorHAnsi" w:cstheme="majorHAnsi"/>
          <w:u w:val="single"/>
        </w:rPr>
        <w:t>aff</w:t>
      </w:r>
      <w:r w:rsidRPr="003B76D9">
        <w:rPr>
          <w:rFonts w:asciiTheme="majorHAnsi" w:hAnsiTheme="majorHAnsi" w:cstheme="majorHAnsi"/>
        </w:rPr>
        <w:t xml:space="preserve"> – says </w:t>
      </w:r>
      <w:r w:rsidRPr="003B76D9">
        <w:rPr>
          <w:rFonts w:asciiTheme="majorHAnsi" w:hAnsiTheme="majorHAnsi" w:cstheme="majorHAnsi"/>
          <w:u w:val="single"/>
        </w:rPr>
        <w:t>intense pressure</w:t>
      </w:r>
      <w:r w:rsidRPr="003B76D9">
        <w:rPr>
          <w:rFonts w:asciiTheme="majorHAnsi" w:hAnsiTheme="majorHAnsi" w:cstheme="majorHAnsi"/>
        </w:rPr>
        <w:t xml:space="preserve"> is key, which is the aff </w:t>
      </w:r>
    </w:p>
    <w:p w14:paraId="3A2B89A4" w14:textId="77777777" w:rsidR="008817BD" w:rsidRPr="003B76D9" w:rsidRDefault="008817BD" w:rsidP="008817BD">
      <w:pPr>
        <w:rPr>
          <w:rFonts w:asciiTheme="majorHAnsi" w:hAnsiTheme="majorHAnsi" w:cstheme="majorHAnsi"/>
        </w:rPr>
      </w:pPr>
      <w:r w:rsidRPr="003B76D9">
        <w:rPr>
          <w:rStyle w:val="Style13ptBold"/>
          <w:rFonts w:asciiTheme="majorHAnsi" w:hAnsiTheme="majorHAnsi" w:cstheme="majorHAnsi"/>
        </w:rPr>
        <w:t>1NC Eltohamy 17</w:t>
      </w:r>
      <w:r w:rsidRPr="003B76D9">
        <w:rPr>
          <w:rFonts w:asciiTheme="majorHAnsi" w:hAnsiTheme="majorHAnsi" w:cstheme="majorHAnsi"/>
        </w:rPr>
        <w:t xml:space="preserve"> – Egyptian journalist who writes for Al-Masry Al-Youm (Amr; “Egypt unwavering to US pressure over North Korea”; 9/11/17; </w:t>
      </w:r>
      <w:hyperlink r:id="rId140" w:history="1">
        <w:r w:rsidRPr="003B76D9">
          <w:rPr>
            <w:rStyle w:val="Hyperlink"/>
            <w:rFonts w:asciiTheme="majorHAnsi" w:hAnsiTheme="majorHAnsi" w:cstheme="majorHAnsi"/>
          </w:rPr>
          <w:t>https://www.al-monitor.com/pulse/originals/2017/09/egypt-north-korea-relations-us-pressure-cut-aid.html</w:t>
        </w:r>
      </w:hyperlink>
      <w:r w:rsidRPr="003B76D9">
        <w:rPr>
          <w:rFonts w:asciiTheme="majorHAnsi" w:hAnsiTheme="majorHAnsi" w:cstheme="majorHAnsi"/>
        </w:rPr>
        <w:t xml:space="preserve">; accessed 7/20/19) dc </w:t>
      </w:r>
    </w:p>
    <w:p w14:paraId="334C386A" w14:textId="77777777" w:rsidR="008817BD" w:rsidRPr="003B76D9" w:rsidRDefault="008817BD" w:rsidP="008817BD">
      <w:pPr>
        <w:rPr>
          <w:rFonts w:asciiTheme="majorHAnsi" w:hAnsiTheme="majorHAnsi" w:cstheme="majorHAnsi"/>
        </w:rPr>
      </w:pPr>
      <w:r w:rsidRPr="003B76D9">
        <w:rPr>
          <w:rStyle w:val="StyleUnderline"/>
          <w:rFonts w:asciiTheme="majorHAnsi" w:hAnsiTheme="majorHAnsi" w:cstheme="majorHAnsi"/>
        </w:rPr>
        <w:t>US expert Mohamed Elmenshawy</w:t>
      </w:r>
      <w:r w:rsidRPr="003B76D9">
        <w:rPr>
          <w:rFonts w:asciiTheme="majorHAnsi" w:hAnsiTheme="majorHAnsi" w:cstheme="majorHAnsi"/>
          <w:sz w:val="16"/>
        </w:rPr>
        <w:t xml:space="preserve">, </w:t>
      </w:r>
      <w:r w:rsidRPr="003B76D9">
        <w:rPr>
          <w:rStyle w:val="StyleUnderline"/>
          <w:rFonts w:asciiTheme="majorHAnsi" w:hAnsiTheme="majorHAnsi" w:cstheme="majorHAnsi"/>
        </w:rPr>
        <w:t>a former researcher at the Washington Institute for Near East Policy, told Al-Monitor from Washington,</w:t>
      </w:r>
      <w:r w:rsidRPr="003B76D9">
        <w:rPr>
          <w:rFonts w:asciiTheme="majorHAnsi" w:hAnsiTheme="majorHAnsi" w:cstheme="majorHAnsi"/>
          <w:sz w:val="16"/>
        </w:rPr>
        <w:t xml:space="preserve"> “</w:t>
      </w:r>
      <w:r w:rsidRPr="003B76D9">
        <w:rPr>
          <w:rStyle w:val="StyleUnderline"/>
          <w:rFonts w:asciiTheme="majorHAnsi" w:hAnsiTheme="majorHAnsi" w:cstheme="majorHAnsi"/>
        </w:rPr>
        <w:t xml:space="preserve">In the event that Washington placed </w:t>
      </w:r>
      <w:r w:rsidRPr="003B76D9">
        <w:rPr>
          <w:rStyle w:val="Emphasis"/>
          <w:rFonts w:asciiTheme="majorHAnsi" w:hAnsiTheme="majorHAnsi" w:cstheme="majorHAnsi"/>
        </w:rPr>
        <w:t>intense pressure on Cairo</w:t>
      </w:r>
      <w:r w:rsidRPr="003B76D9">
        <w:rPr>
          <w:rFonts w:asciiTheme="majorHAnsi" w:hAnsiTheme="majorHAnsi" w:cstheme="majorHAnsi"/>
          <w:sz w:val="16"/>
        </w:rPr>
        <w:t xml:space="preserve">, </w:t>
      </w:r>
      <w:r w:rsidRPr="003B76D9">
        <w:rPr>
          <w:rStyle w:val="StyleUnderline"/>
          <w:rFonts w:asciiTheme="majorHAnsi" w:hAnsiTheme="majorHAnsi" w:cstheme="majorHAnsi"/>
        </w:rPr>
        <w:t xml:space="preserve">the latter </w:t>
      </w:r>
      <w:r w:rsidRPr="003B76D9">
        <w:rPr>
          <w:rStyle w:val="Emphasis"/>
          <w:rFonts w:asciiTheme="majorHAnsi" w:hAnsiTheme="majorHAnsi" w:cstheme="majorHAnsi"/>
        </w:rPr>
        <w:t>would not risk its military relations with the U</w:t>
      </w:r>
      <w:r w:rsidRPr="003B76D9">
        <w:rPr>
          <w:rStyle w:val="StyleUnderline"/>
          <w:rFonts w:asciiTheme="majorHAnsi" w:hAnsiTheme="majorHAnsi" w:cstheme="majorHAnsi"/>
        </w:rPr>
        <w:t>nited</w:t>
      </w:r>
      <w:r w:rsidRPr="003B76D9">
        <w:rPr>
          <w:rFonts w:asciiTheme="majorHAnsi" w:hAnsiTheme="majorHAnsi" w:cstheme="majorHAnsi"/>
          <w:sz w:val="16"/>
        </w:rPr>
        <w:t xml:space="preserve"> </w:t>
      </w:r>
      <w:r w:rsidRPr="003B76D9">
        <w:rPr>
          <w:rStyle w:val="Emphasis"/>
          <w:rFonts w:asciiTheme="majorHAnsi" w:hAnsiTheme="majorHAnsi" w:cstheme="majorHAnsi"/>
        </w:rPr>
        <w:t>S</w:t>
      </w:r>
      <w:r w:rsidRPr="003B76D9">
        <w:rPr>
          <w:rStyle w:val="StyleUnderline"/>
          <w:rFonts w:asciiTheme="majorHAnsi" w:hAnsiTheme="majorHAnsi" w:cstheme="majorHAnsi"/>
        </w:rPr>
        <w:t>tates because of its ties with North Korea.”</w:t>
      </w:r>
      <w:r w:rsidRPr="003B76D9">
        <w:rPr>
          <w:rFonts w:asciiTheme="majorHAnsi" w:hAnsiTheme="majorHAnsi" w:cstheme="majorHAnsi"/>
          <w:sz w:val="16"/>
        </w:rPr>
        <w:t xml:space="preserve"> “</w:t>
      </w:r>
      <w:r w:rsidRPr="003B76D9">
        <w:rPr>
          <w:rStyle w:val="StyleUnderline"/>
          <w:rFonts w:asciiTheme="majorHAnsi" w:hAnsiTheme="majorHAnsi" w:cstheme="majorHAnsi"/>
        </w:rPr>
        <w:t>If Washington provided evidence of the depth of military cooperation between Egypt and North Korea</w:t>
      </w:r>
      <w:r w:rsidRPr="003B76D9">
        <w:rPr>
          <w:rFonts w:asciiTheme="majorHAnsi" w:hAnsiTheme="majorHAnsi" w:cstheme="majorHAnsi"/>
          <w:sz w:val="16"/>
        </w:rPr>
        <w:t xml:space="preserve"> — as some US sources said — </w:t>
      </w:r>
      <w:r w:rsidRPr="003B76D9">
        <w:rPr>
          <w:rStyle w:val="StyleUnderline"/>
          <w:rFonts w:asciiTheme="majorHAnsi" w:hAnsiTheme="majorHAnsi" w:cstheme="majorHAnsi"/>
        </w:rPr>
        <w:t>then Cairo would succumb</w:t>
      </w:r>
      <w:r w:rsidRPr="003B76D9">
        <w:rPr>
          <w:rFonts w:asciiTheme="majorHAnsi" w:hAnsiTheme="majorHAnsi" w:cstheme="majorHAnsi"/>
          <w:sz w:val="16"/>
        </w:rPr>
        <w:t xml:space="preserve">. But </w:t>
      </w:r>
      <w:r w:rsidRPr="003B76D9">
        <w:rPr>
          <w:rStyle w:val="StyleUnderline"/>
          <w:rFonts w:asciiTheme="majorHAnsi" w:hAnsiTheme="majorHAnsi" w:cstheme="majorHAnsi"/>
        </w:rPr>
        <w:t>if Washington followed light diplomatic routes</w:t>
      </w:r>
      <w:r w:rsidRPr="003B76D9">
        <w:rPr>
          <w:rFonts w:asciiTheme="majorHAnsi" w:hAnsiTheme="majorHAnsi" w:cstheme="majorHAnsi"/>
          <w:sz w:val="16"/>
        </w:rPr>
        <w:t xml:space="preserve">, then </w:t>
      </w:r>
      <w:r w:rsidRPr="003B76D9">
        <w:rPr>
          <w:rStyle w:val="Emphasis"/>
          <w:rFonts w:asciiTheme="majorHAnsi" w:hAnsiTheme="majorHAnsi" w:cstheme="majorHAnsi"/>
        </w:rPr>
        <w:t>Cairo would not defer to its will</w:t>
      </w:r>
      <w:r w:rsidRPr="003B76D9">
        <w:rPr>
          <w:rFonts w:asciiTheme="majorHAnsi" w:hAnsiTheme="majorHAnsi" w:cstheme="majorHAnsi"/>
          <w:sz w:val="16"/>
        </w:rPr>
        <w:t xml:space="preserve"> </w:t>
      </w:r>
      <w:r w:rsidRPr="003B76D9">
        <w:rPr>
          <w:rStyle w:val="StyleUnderline"/>
          <w:rFonts w:asciiTheme="majorHAnsi" w:hAnsiTheme="majorHAnsi" w:cstheme="majorHAnsi"/>
        </w:rPr>
        <w:t>and would try to maintain its military ties with the two adversaries, North Korea and the United States</w:t>
      </w:r>
      <w:r w:rsidRPr="003B76D9">
        <w:rPr>
          <w:rFonts w:asciiTheme="majorHAnsi" w:hAnsiTheme="majorHAnsi" w:cstheme="majorHAnsi"/>
          <w:sz w:val="16"/>
        </w:rPr>
        <w:t xml:space="preserve">,” he added. </w:t>
      </w:r>
      <w:r w:rsidRPr="003B76D9">
        <w:rPr>
          <w:rStyle w:val="StyleUnderline"/>
          <w:rFonts w:asciiTheme="majorHAnsi" w:hAnsiTheme="majorHAnsi" w:cstheme="majorHAnsi"/>
        </w:rPr>
        <w:t xml:space="preserve">The Egyptian authorities are maintaining their relations with North Korea in order to </w:t>
      </w:r>
      <w:r w:rsidRPr="003B76D9">
        <w:rPr>
          <w:rStyle w:val="Emphasis"/>
          <w:rFonts w:asciiTheme="majorHAnsi" w:hAnsiTheme="majorHAnsi" w:cstheme="majorHAnsi"/>
        </w:rPr>
        <w:t>use them as a pressure card on the United States</w:t>
      </w:r>
      <w:r w:rsidRPr="003B76D9">
        <w:rPr>
          <w:rFonts w:asciiTheme="majorHAnsi" w:hAnsiTheme="majorHAnsi" w:cstheme="majorHAnsi"/>
          <w:sz w:val="16"/>
        </w:rPr>
        <w:t xml:space="preserve"> in light of the tension between the United States and Egypt. Cairo would also preserve its ties with Pyongyang, since they constitute a key determinant of Egypt’s national security in light of the historical and military relations between Egypt and North Korea that are characterized by their secrecy. </w:t>
      </w:r>
    </w:p>
    <w:p w14:paraId="0E1CFA33" w14:textId="77777777" w:rsidR="008817BD" w:rsidRPr="003B76D9" w:rsidRDefault="008817BD" w:rsidP="008817BD">
      <w:pPr>
        <w:rPr>
          <w:rFonts w:asciiTheme="majorHAnsi" w:hAnsiTheme="majorHAnsi" w:cstheme="majorHAnsi"/>
          <w:sz w:val="14"/>
        </w:rPr>
      </w:pPr>
    </w:p>
    <w:p w14:paraId="2A4BCC81" w14:textId="61AAB491" w:rsidR="00966330" w:rsidRPr="003B76D9" w:rsidRDefault="00966330" w:rsidP="00DE18D7">
      <w:pPr>
        <w:pStyle w:val="Heading2"/>
        <w:rPr>
          <w:rFonts w:asciiTheme="majorHAnsi" w:hAnsiTheme="majorHAnsi" w:cstheme="majorHAnsi"/>
        </w:rPr>
      </w:pPr>
      <w:r w:rsidRPr="003B76D9">
        <w:rPr>
          <w:rFonts w:asciiTheme="majorHAnsi" w:hAnsiTheme="majorHAnsi" w:cstheme="majorHAnsi"/>
        </w:rPr>
        <w:t>France Adv</w:t>
      </w:r>
    </w:p>
    <w:p w14:paraId="5F91024B" w14:textId="2AD3FE51" w:rsidR="0087112A" w:rsidRDefault="0087112A" w:rsidP="0087112A"/>
    <w:p w14:paraId="5D5C80BE" w14:textId="32AC8E79" w:rsidR="004D27E8" w:rsidRPr="003B76D9" w:rsidRDefault="004D27E8" w:rsidP="004D27E8">
      <w:pPr>
        <w:pStyle w:val="Heading3"/>
        <w:rPr>
          <w:rFonts w:asciiTheme="majorHAnsi" w:hAnsiTheme="majorHAnsi" w:cstheme="majorHAnsi"/>
        </w:rPr>
      </w:pPr>
      <w:r w:rsidRPr="003B76D9">
        <w:rPr>
          <w:rFonts w:asciiTheme="majorHAnsi" w:hAnsiTheme="majorHAnsi" w:cstheme="majorHAnsi"/>
        </w:rPr>
        <w:t xml:space="preserve">XT – </w:t>
      </w:r>
      <w:proofErr w:type="gramStart"/>
      <w:r w:rsidRPr="003B76D9">
        <w:rPr>
          <w:rFonts w:asciiTheme="majorHAnsi" w:hAnsiTheme="majorHAnsi" w:cstheme="majorHAnsi"/>
        </w:rPr>
        <w:t>Iran !</w:t>
      </w:r>
      <w:proofErr w:type="gramEnd"/>
    </w:p>
    <w:p w14:paraId="081C61F1" w14:textId="77777777" w:rsidR="00966330" w:rsidRPr="003B76D9" w:rsidRDefault="00966330" w:rsidP="00966330">
      <w:pPr>
        <w:pStyle w:val="Heading4"/>
        <w:rPr>
          <w:rFonts w:asciiTheme="majorHAnsi" w:hAnsiTheme="majorHAnsi" w:cstheme="majorHAnsi"/>
        </w:rPr>
      </w:pPr>
      <w:r w:rsidRPr="003B76D9">
        <w:rPr>
          <w:rStyle w:val="Style13ptBold"/>
          <w:rFonts w:asciiTheme="majorHAnsi" w:hAnsiTheme="majorHAnsi" w:cstheme="majorHAnsi"/>
          <w:b/>
        </w:rPr>
        <w:t>Lack of Trump credibility on Iran greenlights Iranian aggression and cedes allies to China</w:t>
      </w:r>
    </w:p>
    <w:p w14:paraId="43E5FE84" w14:textId="77777777" w:rsidR="00966330" w:rsidRPr="003B76D9" w:rsidRDefault="00966330" w:rsidP="00966330">
      <w:pPr>
        <w:rPr>
          <w:rFonts w:asciiTheme="majorHAnsi" w:hAnsiTheme="majorHAnsi" w:cstheme="majorHAnsi"/>
        </w:rPr>
      </w:pPr>
      <w:r w:rsidRPr="003B76D9">
        <w:rPr>
          <w:rStyle w:val="Style13ptBold"/>
          <w:rFonts w:asciiTheme="majorHAnsi" w:hAnsiTheme="majorHAnsi" w:cstheme="majorHAnsi"/>
        </w:rPr>
        <w:t>Kingsley 6/23</w:t>
      </w:r>
      <w:r w:rsidRPr="003B76D9">
        <w:rPr>
          <w:rFonts w:asciiTheme="majorHAnsi" w:hAnsiTheme="majorHAnsi" w:cstheme="majorHAnsi"/>
        </w:rPr>
        <w:t xml:space="preserve"> – international correspondent for The New York Times, based in Berlin (Patrick; “Trump’s Iran Reversal Raises Allies’ Doubts Over His Tactics, and U.S. Power”; 6/23/19; </w:t>
      </w:r>
      <w:hyperlink r:id="rId141" w:history="1">
        <w:r w:rsidRPr="003B76D9">
          <w:rPr>
            <w:rStyle w:val="Hyperlink"/>
            <w:rFonts w:asciiTheme="majorHAnsi" w:hAnsiTheme="majorHAnsi" w:cstheme="majorHAnsi"/>
          </w:rPr>
          <w:t>https://www.nytimes.com/2019/06/23/world/europe/trump-iran-usa.html</w:t>
        </w:r>
      </w:hyperlink>
      <w:r w:rsidRPr="003B76D9">
        <w:rPr>
          <w:rFonts w:asciiTheme="majorHAnsi" w:hAnsiTheme="majorHAnsi" w:cstheme="majorHAnsi"/>
        </w:rPr>
        <w:t xml:space="preserve">; accessed 7/19/19) dc </w:t>
      </w:r>
    </w:p>
    <w:p w14:paraId="6961EEFC" w14:textId="77777777" w:rsidR="00966330" w:rsidRPr="003B76D9" w:rsidRDefault="00966330" w:rsidP="00966330">
      <w:pPr>
        <w:rPr>
          <w:rStyle w:val="StyleUnderline"/>
          <w:rFonts w:asciiTheme="majorHAnsi" w:hAnsiTheme="majorHAnsi" w:cstheme="majorHAnsi"/>
        </w:rPr>
      </w:pPr>
      <w:r w:rsidRPr="003B76D9">
        <w:rPr>
          <w:rFonts w:asciiTheme="majorHAnsi" w:hAnsiTheme="majorHAnsi" w:cstheme="majorHAnsi"/>
          <w:sz w:val="16"/>
        </w:rPr>
        <w:t xml:space="preserve">But more widely, </w:t>
      </w:r>
      <w:r w:rsidRPr="003B76D9">
        <w:rPr>
          <w:rStyle w:val="StyleUnderline"/>
          <w:rFonts w:asciiTheme="majorHAnsi" w:hAnsiTheme="majorHAnsi" w:cstheme="majorHAnsi"/>
        </w:rPr>
        <w:t>Mr. Trump’s about-face was portrayed as</w:t>
      </w:r>
      <w:r w:rsidRPr="003B76D9">
        <w:rPr>
          <w:rFonts w:asciiTheme="majorHAnsi" w:hAnsiTheme="majorHAnsi" w:cstheme="majorHAnsi"/>
          <w:sz w:val="16"/>
        </w:rPr>
        <w:t xml:space="preserve"> the </w:t>
      </w:r>
      <w:r w:rsidRPr="003B76D9">
        <w:rPr>
          <w:rStyle w:val="StyleUnderline"/>
          <w:rFonts w:asciiTheme="majorHAnsi" w:hAnsiTheme="majorHAnsi" w:cstheme="majorHAnsi"/>
        </w:rPr>
        <w:t>continuation of a familiar pattern of unreliable behavior</w:t>
      </w:r>
      <w:r w:rsidRPr="003B76D9">
        <w:rPr>
          <w:rFonts w:asciiTheme="majorHAnsi" w:hAnsiTheme="majorHAnsi" w:cstheme="majorHAnsi"/>
          <w:sz w:val="16"/>
        </w:rPr>
        <w:t xml:space="preserve">. </w:t>
      </w:r>
      <w:r w:rsidRPr="003B76D9">
        <w:rPr>
          <w:rStyle w:val="StyleUnderline"/>
          <w:rFonts w:asciiTheme="majorHAnsi" w:hAnsiTheme="majorHAnsi" w:cstheme="majorHAnsi"/>
        </w:rPr>
        <w:t>“It fits</w:t>
      </w:r>
      <w:r w:rsidRPr="003B76D9">
        <w:rPr>
          <w:rFonts w:asciiTheme="majorHAnsi" w:hAnsiTheme="majorHAnsi" w:cstheme="majorHAnsi"/>
          <w:sz w:val="16"/>
        </w:rPr>
        <w:t xml:space="preserve"> a pattern of </w:t>
      </w:r>
      <w:r w:rsidRPr="003B76D9">
        <w:rPr>
          <w:rStyle w:val="StyleUnderline"/>
          <w:rFonts w:asciiTheme="majorHAnsi" w:hAnsiTheme="majorHAnsi" w:cstheme="majorHAnsi"/>
        </w:rPr>
        <w:t>unpredictability, but</w:t>
      </w:r>
      <w:r w:rsidRPr="003B76D9">
        <w:rPr>
          <w:rFonts w:asciiTheme="majorHAnsi" w:hAnsiTheme="majorHAnsi" w:cstheme="majorHAnsi"/>
          <w:sz w:val="16"/>
        </w:rPr>
        <w:t xml:space="preserve"> I think </w:t>
      </w:r>
      <w:r w:rsidRPr="003B76D9">
        <w:rPr>
          <w:rStyle w:val="StyleUnderline"/>
          <w:rFonts w:asciiTheme="majorHAnsi" w:hAnsiTheme="majorHAnsi" w:cstheme="majorHAnsi"/>
        </w:rPr>
        <w:t>the rest of the world will be pleased and surprised by this decision,” said a senior European diplomat involved in negotiations with Iran</w:t>
      </w:r>
      <w:r w:rsidRPr="003B76D9">
        <w:rPr>
          <w:rFonts w:asciiTheme="majorHAnsi" w:hAnsiTheme="majorHAnsi" w:cstheme="majorHAnsi"/>
          <w:sz w:val="16"/>
        </w:rPr>
        <w:t>. “On this particular issue, I think his decision was a very good one.”</w:t>
      </w:r>
      <w:r w:rsidRPr="003B76D9">
        <w:rPr>
          <w:rStyle w:val="StyleUnderline"/>
          <w:rFonts w:asciiTheme="majorHAnsi" w:hAnsiTheme="majorHAnsi" w:cstheme="majorHAnsi"/>
        </w:rPr>
        <w:t xml:space="preserve"> The president formally broke with the United States’ European allies — and with </w:t>
      </w:r>
      <w:r w:rsidRPr="003B76D9">
        <w:rPr>
          <w:rStyle w:val="Emphasis"/>
          <w:rFonts w:asciiTheme="majorHAnsi" w:hAnsiTheme="majorHAnsi" w:cstheme="majorHAnsi"/>
        </w:rPr>
        <w:t>previous American policy</w:t>
      </w:r>
      <w:r w:rsidRPr="003B76D9">
        <w:rPr>
          <w:rFonts w:asciiTheme="majorHAnsi" w:hAnsiTheme="majorHAnsi" w:cstheme="majorHAnsi"/>
          <w:sz w:val="16"/>
        </w:rPr>
        <w:t xml:space="preserve"> </w:t>
      </w:r>
      <w:r w:rsidRPr="003B76D9">
        <w:rPr>
          <w:rStyle w:val="StyleUnderline"/>
          <w:rFonts w:asciiTheme="majorHAnsi" w:hAnsiTheme="majorHAnsi" w:cstheme="majorHAnsi"/>
        </w:rPr>
        <w:t>— on the question of Iranian containment in</w:t>
      </w:r>
      <w:r w:rsidRPr="003B76D9">
        <w:rPr>
          <w:rFonts w:asciiTheme="majorHAnsi" w:hAnsiTheme="majorHAnsi" w:cstheme="majorHAnsi"/>
          <w:sz w:val="16"/>
        </w:rPr>
        <w:t xml:space="preserve"> May </w:t>
      </w:r>
      <w:r w:rsidRPr="003B76D9">
        <w:rPr>
          <w:rStyle w:val="StyleUnderline"/>
          <w:rFonts w:asciiTheme="majorHAnsi" w:hAnsiTheme="majorHAnsi" w:cstheme="majorHAnsi"/>
        </w:rPr>
        <w:t>2018</w:t>
      </w:r>
      <w:r w:rsidRPr="003B76D9">
        <w:rPr>
          <w:rFonts w:asciiTheme="majorHAnsi" w:hAnsiTheme="majorHAnsi" w:cstheme="majorHAnsi"/>
          <w:sz w:val="16"/>
        </w:rPr>
        <w:t xml:space="preserve">, </w:t>
      </w:r>
      <w:r w:rsidRPr="003B76D9">
        <w:rPr>
          <w:rStyle w:val="StyleUnderline"/>
          <w:rFonts w:asciiTheme="majorHAnsi" w:hAnsiTheme="majorHAnsi" w:cstheme="majorHAnsi"/>
        </w:rPr>
        <w:t>when his administration pulled out</w:t>
      </w:r>
      <w:r w:rsidRPr="003B76D9">
        <w:rPr>
          <w:rFonts w:asciiTheme="majorHAnsi" w:hAnsiTheme="majorHAnsi" w:cstheme="majorHAnsi"/>
          <w:sz w:val="16"/>
        </w:rPr>
        <w:t xml:space="preserve"> of a deal with Iran. </w:t>
      </w:r>
      <w:r w:rsidRPr="003B76D9">
        <w:rPr>
          <w:rStyle w:val="StyleUnderline"/>
          <w:rFonts w:asciiTheme="majorHAnsi" w:hAnsiTheme="majorHAnsi" w:cstheme="majorHAnsi"/>
        </w:rPr>
        <w:t>The deal was made in 2015 in coordination with Britain</w:t>
      </w:r>
      <w:r w:rsidRPr="003B76D9">
        <w:rPr>
          <w:rFonts w:asciiTheme="majorHAnsi" w:hAnsiTheme="majorHAnsi" w:cstheme="majorHAnsi"/>
          <w:sz w:val="16"/>
        </w:rPr>
        <w:t xml:space="preserve">, </w:t>
      </w:r>
      <w:r w:rsidRPr="003B76D9">
        <w:rPr>
          <w:rStyle w:val="Emphasis"/>
          <w:rFonts w:asciiTheme="majorHAnsi" w:hAnsiTheme="majorHAnsi" w:cstheme="majorHAnsi"/>
        </w:rPr>
        <w:t>France</w:t>
      </w:r>
      <w:r w:rsidRPr="003B76D9">
        <w:rPr>
          <w:rFonts w:asciiTheme="majorHAnsi" w:hAnsiTheme="majorHAnsi" w:cstheme="majorHAnsi"/>
          <w:sz w:val="16"/>
        </w:rPr>
        <w:t xml:space="preserve">, </w:t>
      </w:r>
      <w:r w:rsidRPr="003B76D9">
        <w:rPr>
          <w:rStyle w:val="StyleUnderline"/>
          <w:rFonts w:asciiTheme="majorHAnsi" w:hAnsiTheme="majorHAnsi" w:cstheme="majorHAnsi"/>
        </w:rPr>
        <w:t>Germany, the European Union, Russia and China, and lifted sanctions on Tehran</w:t>
      </w:r>
      <w:r w:rsidRPr="003B76D9">
        <w:rPr>
          <w:rFonts w:asciiTheme="majorHAnsi" w:hAnsiTheme="majorHAnsi" w:cstheme="majorHAnsi"/>
          <w:sz w:val="16"/>
        </w:rPr>
        <w:t xml:space="preserve"> in exchange for a promise from the Iranian government to limit its nuclear ambitions. </w:t>
      </w:r>
      <w:r w:rsidRPr="003B76D9">
        <w:rPr>
          <w:rStyle w:val="StyleUnderline"/>
          <w:rFonts w:asciiTheme="majorHAnsi" w:hAnsiTheme="majorHAnsi" w:cstheme="majorHAnsi"/>
        </w:rPr>
        <w:t xml:space="preserve">Mr. Trump and his advisers said the </w:t>
      </w:r>
      <w:r w:rsidRPr="003B76D9">
        <w:rPr>
          <w:rStyle w:val="Emphasis"/>
          <w:rFonts w:asciiTheme="majorHAnsi" w:hAnsiTheme="majorHAnsi" w:cstheme="majorHAnsi"/>
        </w:rPr>
        <w:t>deal did not do enough</w:t>
      </w:r>
      <w:r w:rsidRPr="003B76D9">
        <w:rPr>
          <w:rStyle w:val="StyleUnderline"/>
          <w:rFonts w:asciiTheme="majorHAnsi" w:hAnsiTheme="majorHAnsi" w:cstheme="majorHAnsi"/>
        </w:rPr>
        <w:t xml:space="preserve"> to curb Iranian influence i</w:t>
      </w:r>
      <w:r w:rsidRPr="003B76D9">
        <w:rPr>
          <w:rFonts w:asciiTheme="majorHAnsi" w:hAnsiTheme="majorHAnsi" w:cstheme="majorHAnsi"/>
          <w:sz w:val="16"/>
        </w:rPr>
        <w:t xml:space="preserve">n Syria, Yemen and Lebanon. </w:t>
      </w:r>
      <w:r w:rsidRPr="003B76D9">
        <w:rPr>
          <w:rStyle w:val="StyleUnderline"/>
          <w:rFonts w:asciiTheme="majorHAnsi" w:hAnsiTheme="majorHAnsi" w:cstheme="majorHAnsi"/>
        </w:rPr>
        <w:t>Relations between Iran and the United States unraveled further last month when</w:t>
      </w:r>
      <w:r w:rsidRPr="003B76D9">
        <w:rPr>
          <w:rFonts w:asciiTheme="majorHAnsi" w:hAnsiTheme="majorHAnsi" w:cstheme="majorHAnsi"/>
          <w:sz w:val="16"/>
        </w:rPr>
        <w:t xml:space="preserve"> </w:t>
      </w:r>
      <w:r w:rsidRPr="003B76D9">
        <w:rPr>
          <w:rStyle w:val="StyleUnderline"/>
          <w:rFonts w:asciiTheme="majorHAnsi" w:hAnsiTheme="majorHAnsi" w:cstheme="majorHAnsi"/>
        </w:rPr>
        <w:t xml:space="preserve">Mr. </w:t>
      </w:r>
      <w:r w:rsidRPr="003B76D9">
        <w:rPr>
          <w:rStyle w:val="Emphasis"/>
          <w:rFonts w:asciiTheme="majorHAnsi" w:hAnsiTheme="majorHAnsi" w:cstheme="majorHAnsi"/>
        </w:rPr>
        <w:t>Trump imposed restrictions</w:t>
      </w:r>
      <w:r w:rsidRPr="003B76D9">
        <w:rPr>
          <w:rStyle w:val="StyleUnderline"/>
          <w:rFonts w:asciiTheme="majorHAnsi" w:hAnsiTheme="majorHAnsi" w:cstheme="majorHAnsi"/>
        </w:rPr>
        <w:t xml:space="preserve"> aimed at stopping Iranian oil exports</w:t>
      </w:r>
      <w:r w:rsidRPr="003B76D9">
        <w:rPr>
          <w:rFonts w:asciiTheme="majorHAnsi" w:hAnsiTheme="majorHAnsi" w:cstheme="majorHAnsi"/>
          <w:sz w:val="16"/>
        </w:rPr>
        <w:t xml:space="preserve">. </w:t>
      </w:r>
      <w:r w:rsidRPr="003B76D9">
        <w:rPr>
          <w:rStyle w:val="StyleUnderline"/>
          <w:rFonts w:asciiTheme="majorHAnsi" w:hAnsiTheme="majorHAnsi" w:cstheme="majorHAnsi"/>
        </w:rPr>
        <w:t>This prompted Iran to announce that it would stop honoring</w:t>
      </w:r>
      <w:r w:rsidRPr="003B76D9">
        <w:rPr>
          <w:rFonts w:asciiTheme="majorHAnsi" w:hAnsiTheme="majorHAnsi" w:cstheme="majorHAnsi"/>
          <w:sz w:val="16"/>
        </w:rPr>
        <w:t xml:space="preserve"> some </w:t>
      </w:r>
      <w:r w:rsidRPr="003B76D9">
        <w:rPr>
          <w:rStyle w:val="StyleUnderline"/>
          <w:rFonts w:asciiTheme="majorHAnsi" w:hAnsiTheme="majorHAnsi" w:cstheme="majorHAnsi"/>
        </w:rPr>
        <w:t xml:space="preserve">provisions of the nuclear accord. </w:t>
      </w:r>
      <w:r w:rsidRPr="003B76D9">
        <w:rPr>
          <w:rFonts w:asciiTheme="majorHAnsi" w:hAnsiTheme="majorHAnsi" w:cstheme="majorHAnsi"/>
          <w:sz w:val="16"/>
        </w:rPr>
        <w:t xml:space="preserve">Then last week, </w:t>
      </w:r>
      <w:r w:rsidRPr="003B76D9">
        <w:rPr>
          <w:rStyle w:val="StyleUnderline"/>
          <w:rFonts w:asciiTheme="majorHAnsi" w:hAnsiTheme="majorHAnsi" w:cstheme="majorHAnsi"/>
        </w:rPr>
        <w:t>Iran downed an unmanned American drone</w:t>
      </w:r>
      <w:r w:rsidRPr="003B76D9">
        <w:rPr>
          <w:rFonts w:asciiTheme="majorHAnsi" w:hAnsiTheme="majorHAnsi" w:cstheme="majorHAnsi"/>
          <w:sz w:val="16"/>
        </w:rPr>
        <w:t xml:space="preserve">. And </w:t>
      </w:r>
      <w:r w:rsidRPr="003B76D9">
        <w:rPr>
          <w:rStyle w:val="StyleUnderline"/>
          <w:rFonts w:asciiTheme="majorHAnsi" w:hAnsiTheme="majorHAnsi" w:cstheme="majorHAnsi"/>
        </w:rPr>
        <w:t>the U</w:t>
      </w:r>
      <w:r w:rsidRPr="003B76D9">
        <w:rPr>
          <w:rFonts w:asciiTheme="majorHAnsi" w:hAnsiTheme="majorHAnsi" w:cstheme="majorHAnsi"/>
          <w:sz w:val="16"/>
        </w:rPr>
        <w:t xml:space="preserve">nited </w:t>
      </w:r>
      <w:r w:rsidRPr="003B76D9">
        <w:rPr>
          <w:rStyle w:val="StyleUnderline"/>
          <w:rFonts w:asciiTheme="majorHAnsi" w:hAnsiTheme="majorHAnsi" w:cstheme="majorHAnsi"/>
        </w:rPr>
        <w:t>S</w:t>
      </w:r>
      <w:r w:rsidRPr="003B76D9">
        <w:rPr>
          <w:rFonts w:asciiTheme="majorHAnsi" w:hAnsiTheme="majorHAnsi" w:cstheme="majorHAnsi"/>
          <w:sz w:val="16"/>
        </w:rPr>
        <w:t xml:space="preserve">tates government also </w:t>
      </w:r>
      <w:r w:rsidRPr="003B76D9">
        <w:rPr>
          <w:rStyle w:val="StyleUnderline"/>
          <w:rFonts w:asciiTheme="majorHAnsi" w:hAnsiTheme="majorHAnsi" w:cstheme="majorHAnsi"/>
        </w:rPr>
        <w:t>blamed Iran for recent damage to six oil tankers in the Persian Gulf, accusations that Iran denied. Despite repeated calls for dialogue from other Western governments, and a visit to Tehran</w:t>
      </w:r>
      <w:r w:rsidRPr="003B76D9">
        <w:rPr>
          <w:rFonts w:asciiTheme="majorHAnsi" w:hAnsiTheme="majorHAnsi" w:cstheme="majorHAnsi"/>
          <w:sz w:val="16"/>
        </w:rPr>
        <w:t xml:space="preserve"> by Prime Minister Shinzo Abe of Japan, the </w:t>
      </w:r>
      <w:r w:rsidRPr="003B76D9">
        <w:rPr>
          <w:rStyle w:val="StyleUnderline"/>
          <w:rFonts w:asciiTheme="majorHAnsi" w:hAnsiTheme="majorHAnsi" w:cstheme="majorHAnsi"/>
        </w:rPr>
        <w:t>two sides could not agree to negotiations, leading to ever louder hints of war from the White House.</w:t>
      </w:r>
      <w:r w:rsidRPr="003B76D9">
        <w:rPr>
          <w:rFonts w:asciiTheme="majorHAnsi" w:hAnsiTheme="majorHAnsi" w:cstheme="majorHAnsi"/>
          <w:sz w:val="16"/>
        </w:rPr>
        <w:t xml:space="preserve"> Yet Mr. Trump’s tactical somersault on Thursday night was nevertheless seen in some European capitals as predictable in its unpredictability. </w:t>
      </w:r>
      <w:r w:rsidRPr="003B76D9">
        <w:rPr>
          <w:rStyle w:val="StyleUnderline"/>
          <w:rFonts w:asciiTheme="majorHAnsi" w:hAnsiTheme="majorHAnsi" w:cstheme="majorHAnsi"/>
        </w:rPr>
        <w:t>Despite talking an aggressive game on Iran, the president has also long expressed doubt about embarking on a new and expensive conflict. “The last 48 hours have reminded us that he doesn’t want to get the U.S. sucked into another Middle Eastern war</w:t>
      </w:r>
      <w:r w:rsidRPr="003B76D9">
        <w:rPr>
          <w:rFonts w:asciiTheme="majorHAnsi" w:hAnsiTheme="majorHAnsi" w:cstheme="majorHAnsi"/>
          <w:sz w:val="16"/>
        </w:rPr>
        <w:t xml:space="preserve">,” the senior European diplomat said. If Mr. </w:t>
      </w:r>
      <w:r w:rsidRPr="003B76D9">
        <w:rPr>
          <w:rStyle w:val="StyleUnderline"/>
          <w:rFonts w:asciiTheme="majorHAnsi" w:hAnsiTheme="majorHAnsi" w:cstheme="majorHAnsi"/>
        </w:rPr>
        <w:t>Trump’s sudden de-escalation</w:t>
      </w:r>
      <w:r w:rsidRPr="003B76D9">
        <w:rPr>
          <w:rFonts w:asciiTheme="majorHAnsi" w:hAnsiTheme="majorHAnsi" w:cstheme="majorHAnsi"/>
          <w:sz w:val="16"/>
        </w:rPr>
        <w:t xml:space="preserve"> nevertheless surprised those who had taken his threats seriously, it </w:t>
      </w:r>
      <w:r w:rsidRPr="003B76D9">
        <w:rPr>
          <w:rStyle w:val="StyleUnderline"/>
          <w:rFonts w:asciiTheme="majorHAnsi" w:hAnsiTheme="majorHAnsi" w:cstheme="majorHAnsi"/>
        </w:rPr>
        <w:t>was greeted with a shrug among South Koreans. They have seen this act before. In 2017, Mr. Trump threatened North Korea’s leader, Kim Jong-un, with “fire and fury like the world has never seen” if it endangered the United States. But Mr. Trump ultimately made a dramatic shift to diplomacy,</w:t>
      </w:r>
      <w:r w:rsidRPr="003B76D9">
        <w:rPr>
          <w:rFonts w:asciiTheme="majorHAnsi" w:hAnsiTheme="majorHAnsi" w:cstheme="majorHAnsi"/>
          <w:sz w:val="16"/>
        </w:rPr>
        <w:t xml:space="preserve"> going so far as to say that he and North Korean leader were “in love.” In Seoul this weekend, officials and analysts said they had grown inured to the back flips in Mr. Trump’s attitude to Korean geopolitics. There were no official reactions from the South Korean government, nor newspaper editorials or commentaries. Foreign news pages were instead dominated by President Xi Jinping of China’s visit to North Korea. In Israel, where the government has long advocated a tougher stance on Iran, Prime Minister Benjamin Netanyahu praised Mr. Trump’s decision to pull out of the nuclear accord and place tougher sanctions on Iran. Regarding the aborted strike, two former Israeli generals even praised Mr. Trump for a change of heart that they said could prove strategically shrewd. “</w:t>
      </w:r>
      <w:r w:rsidRPr="003B76D9">
        <w:rPr>
          <w:rStyle w:val="StyleUnderline"/>
          <w:rFonts w:asciiTheme="majorHAnsi" w:hAnsiTheme="majorHAnsi" w:cstheme="majorHAnsi"/>
        </w:rPr>
        <w:t>Israel understands</w:t>
      </w:r>
      <w:r w:rsidRPr="003B76D9">
        <w:rPr>
          <w:rFonts w:asciiTheme="majorHAnsi" w:hAnsiTheme="majorHAnsi" w:cstheme="majorHAnsi"/>
          <w:sz w:val="16"/>
        </w:rPr>
        <w:t xml:space="preserve"> very well that </w:t>
      </w:r>
      <w:r w:rsidRPr="003B76D9">
        <w:rPr>
          <w:rStyle w:val="StyleUnderline"/>
          <w:rFonts w:asciiTheme="majorHAnsi" w:hAnsiTheme="majorHAnsi" w:cstheme="majorHAnsi"/>
        </w:rPr>
        <w:t>the U.S. is not eager to go for another war in the Middle East,” said Amos Yadlin</w:t>
      </w:r>
      <w:r w:rsidRPr="003B76D9">
        <w:rPr>
          <w:rFonts w:asciiTheme="majorHAnsi" w:hAnsiTheme="majorHAnsi" w:cstheme="majorHAnsi"/>
          <w:sz w:val="16"/>
        </w:rPr>
        <w:t xml:space="preserve">, a </w:t>
      </w:r>
      <w:r w:rsidRPr="003B76D9">
        <w:rPr>
          <w:rStyle w:val="StyleUnderline"/>
          <w:rFonts w:asciiTheme="majorHAnsi" w:hAnsiTheme="majorHAnsi" w:cstheme="majorHAnsi"/>
        </w:rPr>
        <w:t>former head of Israeli military intelligence and a onetime military attaché in Washington. “If Trump wants to have a bit more legitimacy and show that he is not rushing to war,</w:t>
      </w:r>
      <w:r w:rsidRPr="003B76D9">
        <w:rPr>
          <w:rFonts w:asciiTheme="majorHAnsi" w:hAnsiTheme="majorHAnsi" w:cstheme="majorHAnsi"/>
          <w:sz w:val="16"/>
        </w:rPr>
        <w:t xml:space="preserve"> I don’t see it as a negative.” </w:t>
      </w:r>
      <w:r w:rsidRPr="003B76D9">
        <w:rPr>
          <w:rStyle w:val="StyleUnderline"/>
          <w:rFonts w:asciiTheme="majorHAnsi" w:hAnsiTheme="majorHAnsi" w:cstheme="majorHAnsi"/>
        </w:rPr>
        <w:t>But the real test</w:t>
      </w:r>
      <w:r w:rsidRPr="003B76D9">
        <w:rPr>
          <w:rFonts w:asciiTheme="majorHAnsi" w:hAnsiTheme="majorHAnsi" w:cstheme="majorHAnsi"/>
          <w:sz w:val="16"/>
        </w:rPr>
        <w:t xml:space="preserve"> of Mr. Trump’s decision </w:t>
      </w:r>
      <w:r w:rsidRPr="003B76D9">
        <w:rPr>
          <w:rStyle w:val="StyleUnderline"/>
          <w:rFonts w:asciiTheme="majorHAnsi" w:hAnsiTheme="majorHAnsi" w:cstheme="majorHAnsi"/>
        </w:rPr>
        <w:t>will be in the Iranian response</w:t>
      </w:r>
      <w:r w:rsidRPr="003B76D9">
        <w:rPr>
          <w:rFonts w:asciiTheme="majorHAnsi" w:hAnsiTheme="majorHAnsi" w:cstheme="majorHAnsi"/>
          <w:sz w:val="16"/>
        </w:rPr>
        <w:t xml:space="preserve">, Mr. Yadlin said. “My concern is that the </w:t>
      </w:r>
      <w:r w:rsidRPr="003B76D9">
        <w:rPr>
          <w:rStyle w:val="StyleUnderline"/>
          <w:rFonts w:asciiTheme="majorHAnsi" w:hAnsiTheme="majorHAnsi" w:cstheme="majorHAnsi"/>
        </w:rPr>
        <w:t xml:space="preserve">Iranians will interpret it as much </w:t>
      </w:r>
      <w:r w:rsidRPr="003B76D9">
        <w:rPr>
          <w:rStyle w:val="Emphasis"/>
          <w:rFonts w:asciiTheme="majorHAnsi" w:hAnsiTheme="majorHAnsi" w:cstheme="majorHAnsi"/>
        </w:rPr>
        <w:t>more reluctance</w:t>
      </w:r>
      <w:r w:rsidRPr="003B76D9">
        <w:rPr>
          <w:rStyle w:val="StyleUnderline"/>
          <w:rFonts w:asciiTheme="majorHAnsi" w:hAnsiTheme="majorHAnsi" w:cstheme="majorHAnsi"/>
        </w:rPr>
        <w:t xml:space="preserve"> from the Americans to act —</w:t>
      </w:r>
      <w:r w:rsidRPr="003B76D9">
        <w:rPr>
          <w:rFonts w:asciiTheme="majorHAnsi" w:hAnsiTheme="majorHAnsi" w:cstheme="majorHAnsi"/>
          <w:sz w:val="16"/>
        </w:rPr>
        <w:t xml:space="preserve"> </w:t>
      </w:r>
      <w:r w:rsidRPr="003B76D9">
        <w:rPr>
          <w:rStyle w:val="StyleUnderline"/>
          <w:rFonts w:asciiTheme="majorHAnsi" w:hAnsiTheme="majorHAnsi" w:cstheme="majorHAnsi"/>
        </w:rPr>
        <w:t>and they may cross more red lines as a result</w:t>
      </w:r>
      <w:r w:rsidRPr="003B76D9">
        <w:rPr>
          <w:rFonts w:asciiTheme="majorHAnsi" w:hAnsiTheme="majorHAnsi" w:cstheme="majorHAnsi"/>
          <w:sz w:val="16"/>
        </w:rPr>
        <w:t xml:space="preserve">,” he said. In Britain, </w:t>
      </w:r>
      <w:r w:rsidRPr="003B76D9">
        <w:rPr>
          <w:rStyle w:val="StyleUnderline"/>
          <w:rFonts w:asciiTheme="majorHAnsi" w:hAnsiTheme="majorHAnsi" w:cstheme="majorHAnsi"/>
        </w:rPr>
        <w:t>the aborted strike revealed</w:t>
      </w:r>
      <w:r w:rsidRPr="003B76D9">
        <w:rPr>
          <w:rFonts w:asciiTheme="majorHAnsi" w:hAnsiTheme="majorHAnsi" w:cstheme="majorHAnsi"/>
          <w:sz w:val="16"/>
        </w:rPr>
        <w:t xml:space="preserve"> as </w:t>
      </w:r>
      <w:r w:rsidRPr="003B76D9">
        <w:rPr>
          <w:rStyle w:val="StyleUnderline"/>
          <w:rFonts w:asciiTheme="majorHAnsi" w:hAnsiTheme="majorHAnsi" w:cstheme="majorHAnsi"/>
        </w:rPr>
        <w:t>much about Britain’s weakened influence on American policy as it did about American unpredictability</w:t>
      </w:r>
      <w:r w:rsidRPr="003B76D9">
        <w:rPr>
          <w:rFonts w:asciiTheme="majorHAnsi" w:hAnsiTheme="majorHAnsi" w:cstheme="majorHAnsi"/>
          <w:sz w:val="16"/>
        </w:rPr>
        <w:t xml:space="preserve">, said </w:t>
      </w:r>
      <w:r w:rsidRPr="003B76D9">
        <w:rPr>
          <w:rStyle w:val="StyleUnderline"/>
          <w:rFonts w:asciiTheme="majorHAnsi" w:hAnsiTheme="majorHAnsi" w:cstheme="majorHAnsi"/>
        </w:rPr>
        <w:t>Mr. Blunt</w:t>
      </w:r>
      <w:r w:rsidRPr="003B76D9">
        <w:rPr>
          <w:rFonts w:asciiTheme="majorHAnsi" w:hAnsiTheme="majorHAnsi" w:cstheme="majorHAnsi"/>
          <w:sz w:val="16"/>
        </w:rPr>
        <w:t xml:space="preserve">, the senior Conservative lawmaker. Distracted by domestic disagreements over Brexit, and by a race to replace the lame-duck prime minister, Theresa May, the British government currently has a reduced ability to influence international crises. “It’s an </w:t>
      </w:r>
      <w:r w:rsidRPr="003B76D9">
        <w:rPr>
          <w:rStyle w:val="StyleUnderline"/>
          <w:rFonts w:asciiTheme="majorHAnsi" w:hAnsiTheme="majorHAnsi" w:cstheme="majorHAnsi"/>
        </w:rPr>
        <w:t>indication of how irrelevant we are, or appear to be</w:t>
      </w:r>
      <w:r w:rsidRPr="003B76D9">
        <w:rPr>
          <w:rFonts w:asciiTheme="majorHAnsi" w:hAnsiTheme="majorHAnsi" w:cstheme="majorHAnsi"/>
          <w:sz w:val="16"/>
        </w:rPr>
        <w:t xml:space="preserve">, to </w:t>
      </w:r>
      <w:r w:rsidRPr="003B76D9">
        <w:rPr>
          <w:rStyle w:val="Emphasis"/>
          <w:rFonts w:asciiTheme="majorHAnsi" w:hAnsiTheme="majorHAnsi" w:cstheme="majorHAnsi"/>
        </w:rPr>
        <w:t>U.S. decision-making</w:t>
      </w:r>
      <w:r w:rsidRPr="003B76D9">
        <w:rPr>
          <w:rFonts w:asciiTheme="majorHAnsi" w:hAnsiTheme="majorHAnsi" w:cstheme="majorHAnsi"/>
          <w:sz w:val="16"/>
        </w:rPr>
        <w:t xml:space="preserve"> that this </w:t>
      </w:r>
      <w:r w:rsidRPr="003B76D9">
        <w:rPr>
          <w:rStyle w:val="StyleUnderline"/>
          <w:rFonts w:asciiTheme="majorHAnsi" w:hAnsiTheme="majorHAnsi" w:cstheme="majorHAnsi"/>
        </w:rPr>
        <w:t>course of action got so far down the runway</w:t>
      </w:r>
      <w:r w:rsidRPr="003B76D9">
        <w:rPr>
          <w:rFonts w:asciiTheme="majorHAnsi" w:hAnsiTheme="majorHAnsi" w:cstheme="majorHAnsi"/>
          <w:sz w:val="16"/>
        </w:rPr>
        <w:t xml:space="preserve"> (literally) </w:t>
      </w:r>
      <w:r w:rsidRPr="003B76D9">
        <w:rPr>
          <w:rStyle w:val="StyleUnderline"/>
          <w:rFonts w:asciiTheme="majorHAnsi" w:hAnsiTheme="majorHAnsi" w:cstheme="majorHAnsi"/>
        </w:rPr>
        <w:t>in the first place,</w:t>
      </w:r>
      <w:r w:rsidRPr="003B76D9">
        <w:rPr>
          <w:rFonts w:asciiTheme="majorHAnsi" w:hAnsiTheme="majorHAnsi" w:cstheme="majorHAnsi"/>
          <w:sz w:val="16"/>
        </w:rPr>
        <w:t xml:space="preserve">” Mr. Blunt said in a text message. Perhaps counterintuitively, </w:t>
      </w:r>
      <w:r w:rsidRPr="003B76D9">
        <w:rPr>
          <w:rStyle w:val="StyleUnderline"/>
          <w:rFonts w:asciiTheme="majorHAnsi" w:hAnsiTheme="majorHAnsi" w:cstheme="majorHAnsi"/>
        </w:rPr>
        <w:t>analysts in China said the country’s government might also have felt somewhat relieved by Mr. Trump’s reversal</w:t>
      </w:r>
      <w:r w:rsidRPr="003B76D9">
        <w:rPr>
          <w:rFonts w:asciiTheme="majorHAnsi" w:hAnsiTheme="majorHAnsi" w:cstheme="majorHAnsi"/>
          <w:sz w:val="16"/>
        </w:rPr>
        <w:t xml:space="preserve"> — but for less flattering reasons. Mr. </w:t>
      </w:r>
      <w:r w:rsidRPr="003B76D9">
        <w:rPr>
          <w:rStyle w:val="StyleUnderline"/>
          <w:rFonts w:asciiTheme="majorHAnsi" w:hAnsiTheme="majorHAnsi" w:cstheme="majorHAnsi"/>
        </w:rPr>
        <w:t>Trump wants European governments to block China’s involvement in the rollout of new mobile-phone technology in Europe by the Chinese technology giant Huawei, citing security risks. But his unreliability over Iran</w:t>
      </w:r>
      <w:r w:rsidRPr="003B76D9">
        <w:rPr>
          <w:rFonts w:asciiTheme="majorHAnsi" w:hAnsiTheme="majorHAnsi" w:cstheme="majorHAnsi"/>
          <w:sz w:val="16"/>
        </w:rPr>
        <w:t xml:space="preserve"> might </w:t>
      </w:r>
      <w:r w:rsidRPr="003B76D9">
        <w:rPr>
          <w:rStyle w:val="Emphasis"/>
          <w:rFonts w:asciiTheme="majorHAnsi" w:hAnsiTheme="majorHAnsi" w:cstheme="majorHAnsi"/>
        </w:rPr>
        <w:t xml:space="preserve">reinforce distrust of the American insistence </w:t>
      </w:r>
      <w:r w:rsidRPr="003B76D9">
        <w:rPr>
          <w:rFonts w:asciiTheme="majorHAnsi" w:hAnsiTheme="majorHAnsi" w:cstheme="majorHAnsi"/>
          <w:sz w:val="16"/>
        </w:rPr>
        <w:t xml:space="preserve">on keeping Huawei out of Europe, </w:t>
      </w:r>
      <w:r w:rsidRPr="003B76D9">
        <w:rPr>
          <w:rStyle w:val="StyleUnderline"/>
          <w:rFonts w:asciiTheme="majorHAnsi" w:hAnsiTheme="majorHAnsi" w:cstheme="majorHAnsi"/>
        </w:rPr>
        <w:t>said Yan Xuetong,</w:t>
      </w:r>
      <w:r w:rsidRPr="003B76D9">
        <w:rPr>
          <w:rFonts w:asciiTheme="majorHAnsi" w:hAnsiTheme="majorHAnsi" w:cstheme="majorHAnsi"/>
          <w:sz w:val="16"/>
        </w:rPr>
        <w:t xml:space="preserve"> the </w:t>
      </w:r>
      <w:r w:rsidRPr="003B76D9">
        <w:rPr>
          <w:rStyle w:val="StyleUnderline"/>
          <w:rFonts w:asciiTheme="majorHAnsi" w:hAnsiTheme="majorHAnsi" w:cstheme="majorHAnsi"/>
        </w:rPr>
        <w:t xml:space="preserve">dean of the Institute of International Relations at Tsinghua University in Beijing. </w:t>
      </w:r>
      <w:r w:rsidRPr="003B76D9">
        <w:rPr>
          <w:rFonts w:asciiTheme="majorHAnsi" w:hAnsiTheme="majorHAnsi" w:cstheme="majorHAnsi"/>
          <w:sz w:val="16"/>
        </w:rPr>
        <w:t>“</w:t>
      </w:r>
      <w:r w:rsidRPr="003B76D9">
        <w:rPr>
          <w:rStyle w:val="Emphasis"/>
          <w:rFonts w:asciiTheme="majorHAnsi" w:hAnsiTheme="majorHAnsi" w:cstheme="majorHAnsi"/>
        </w:rPr>
        <w:t>The uncertainty about Trump means no one trusts him</w:t>
      </w:r>
      <w:r w:rsidRPr="003B76D9">
        <w:rPr>
          <w:rFonts w:asciiTheme="majorHAnsi" w:hAnsiTheme="majorHAnsi" w:cstheme="majorHAnsi"/>
          <w:sz w:val="16"/>
        </w:rPr>
        <w:t xml:space="preserve">, and </w:t>
      </w:r>
      <w:r w:rsidRPr="003B76D9">
        <w:rPr>
          <w:rStyle w:val="StyleUnderline"/>
          <w:rFonts w:asciiTheme="majorHAnsi" w:hAnsiTheme="majorHAnsi" w:cstheme="majorHAnsi"/>
        </w:rPr>
        <w:t>it means China will benefit,</w:t>
      </w:r>
      <w:r w:rsidRPr="003B76D9">
        <w:rPr>
          <w:rFonts w:asciiTheme="majorHAnsi" w:hAnsiTheme="majorHAnsi" w:cstheme="majorHAnsi"/>
          <w:sz w:val="16"/>
        </w:rPr>
        <w:t>” Mr. Yan said. “</w:t>
      </w:r>
      <w:r w:rsidRPr="003B76D9">
        <w:rPr>
          <w:rStyle w:val="StyleUnderline"/>
          <w:rFonts w:asciiTheme="majorHAnsi" w:hAnsiTheme="majorHAnsi" w:cstheme="majorHAnsi"/>
        </w:rPr>
        <w:t xml:space="preserve">The U.S. will </w:t>
      </w:r>
      <w:r w:rsidRPr="003B76D9">
        <w:rPr>
          <w:rStyle w:val="Emphasis"/>
          <w:rFonts w:asciiTheme="majorHAnsi" w:hAnsiTheme="majorHAnsi" w:cstheme="majorHAnsi"/>
        </w:rPr>
        <w:t>no longer be able to get the allies to make collective action against China</w:t>
      </w:r>
      <w:r w:rsidRPr="003B76D9">
        <w:rPr>
          <w:rStyle w:val="StyleUnderline"/>
          <w:rFonts w:asciiTheme="majorHAnsi" w:hAnsiTheme="majorHAnsi" w:cstheme="majorHAnsi"/>
        </w:rPr>
        <w:t>.”</w:t>
      </w:r>
    </w:p>
    <w:p w14:paraId="6D1A1C00" w14:textId="77777777" w:rsidR="00966330" w:rsidRPr="003B76D9" w:rsidRDefault="00966330" w:rsidP="00966330">
      <w:pPr>
        <w:pStyle w:val="Heading4"/>
        <w:rPr>
          <w:rStyle w:val="Style13ptBold"/>
          <w:rFonts w:asciiTheme="majorHAnsi" w:hAnsiTheme="majorHAnsi" w:cstheme="majorHAnsi"/>
          <w:b/>
        </w:rPr>
      </w:pPr>
      <w:r w:rsidRPr="003B76D9">
        <w:rPr>
          <w:rStyle w:val="Style13ptBold"/>
          <w:rFonts w:asciiTheme="majorHAnsi" w:hAnsiTheme="majorHAnsi" w:cstheme="majorHAnsi"/>
          <w:b/>
        </w:rPr>
        <w:t xml:space="preserve">Once a war starts, it escalates – draws in Saudi Arabia, the UAE, and Israel </w:t>
      </w:r>
    </w:p>
    <w:p w14:paraId="1DB11FC4" w14:textId="77777777" w:rsidR="00966330" w:rsidRPr="003B76D9" w:rsidRDefault="00966330" w:rsidP="00966330">
      <w:pPr>
        <w:rPr>
          <w:rStyle w:val="StyleUnderline"/>
          <w:rFonts w:asciiTheme="majorHAnsi" w:hAnsiTheme="majorHAnsi" w:cstheme="majorHAnsi"/>
          <w:u w:val="none"/>
        </w:rPr>
      </w:pPr>
      <w:r w:rsidRPr="003B76D9">
        <w:rPr>
          <w:rStyle w:val="Style13ptBold"/>
          <w:rFonts w:asciiTheme="majorHAnsi" w:hAnsiTheme="majorHAnsi" w:cstheme="majorHAnsi"/>
        </w:rPr>
        <w:t>Dursun 6/29</w:t>
      </w:r>
      <w:r w:rsidRPr="003B76D9">
        <w:rPr>
          <w:rStyle w:val="StyleUnderline"/>
          <w:rFonts w:asciiTheme="majorHAnsi" w:hAnsiTheme="majorHAnsi" w:cstheme="majorHAnsi"/>
          <w:u w:val="none"/>
        </w:rPr>
        <w:t xml:space="preserve"> (Ahmet; journalist for the Anadolu Agency; “Any war with Iran will be an all-out war: Expert”; 6/29/19; </w:t>
      </w:r>
      <w:hyperlink r:id="rId142" w:history="1">
        <w:r w:rsidRPr="003B76D9">
          <w:rPr>
            <w:rStyle w:val="Hyperlink"/>
            <w:rFonts w:asciiTheme="majorHAnsi" w:hAnsiTheme="majorHAnsi" w:cstheme="majorHAnsi"/>
          </w:rPr>
          <w:t>https://www.aa.com.tr/en/middle-east/any-war-with-iran-will-be-an-all-out-war-expert/1519111</w:t>
        </w:r>
      </w:hyperlink>
      <w:r w:rsidRPr="003B76D9">
        <w:rPr>
          <w:rStyle w:val="StyleUnderline"/>
          <w:rFonts w:asciiTheme="majorHAnsi" w:hAnsiTheme="majorHAnsi" w:cstheme="majorHAnsi"/>
          <w:u w:val="none"/>
        </w:rPr>
        <w:t xml:space="preserve">; accessed 7/19/19) dc </w:t>
      </w:r>
    </w:p>
    <w:p w14:paraId="2F1C6E1B" w14:textId="77777777" w:rsidR="00966330" w:rsidRPr="003B76D9" w:rsidRDefault="00966330" w:rsidP="00966330">
      <w:pPr>
        <w:rPr>
          <w:rStyle w:val="StyleUnderline"/>
          <w:rFonts w:asciiTheme="majorHAnsi" w:hAnsiTheme="majorHAnsi" w:cstheme="majorHAnsi"/>
        </w:rPr>
      </w:pPr>
      <w:r w:rsidRPr="003B76D9">
        <w:rPr>
          <w:rStyle w:val="StyleUnderline"/>
          <w:rFonts w:asciiTheme="majorHAnsi" w:hAnsiTheme="majorHAnsi" w:cstheme="majorHAnsi"/>
          <w:sz w:val="16"/>
          <w:u w:val="none"/>
        </w:rPr>
        <w:t xml:space="preserve">Parsi said U.S. President Donald </w:t>
      </w:r>
      <w:r w:rsidRPr="003B76D9">
        <w:rPr>
          <w:rStyle w:val="StyleUnderline"/>
          <w:rFonts w:asciiTheme="majorHAnsi" w:hAnsiTheme="majorHAnsi" w:cstheme="majorHAnsi"/>
        </w:rPr>
        <w:t>Trump's efforts to suffocate Iran's economy will</w:t>
      </w:r>
      <w:r w:rsidRPr="003B76D9">
        <w:rPr>
          <w:rStyle w:val="StyleUnderline"/>
          <w:rFonts w:asciiTheme="majorHAnsi" w:hAnsiTheme="majorHAnsi" w:cstheme="majorHAnsi"/>
          <w:sz w:val="16"/>
          <w:u w:val="none"/>
        </w:rPr>
        <w:t xml:space="preserve"> </w:t>
      </w:r>
      <w:r w:rsidRPr="003B76D9">
        <w:rPr>
          <w:rStyle w:val="StyleUnderline"/>
          <w:rFonts w:asciiTheme="majorHAnsi" w:hAnsiTheme="majorHAnsi" w:cstheme="majorHAnsi"/>
        </w:rPr>
        <w:t>not lead to capitulations from the Iranians. The 2015 nuclear agreement called The Joint Comprehensive Plan of Action (JCPOA) is a detailed, 159-page agreement with five annexes reached by Iran and the P5+1</w:t>
      </w:r>
      <w:r w:rsidRPr="003B76D9">
        <w:rPr>
          <w:rStyle w:val="StyleUnderline"/>
          <w:rFonts w:asciiTheme="majorHAnsi" w:hAnsiTheme="majorHAnsi" w:cstheme="majorHAnsi"/>
          <w:sz w:val="16"/>
          <w:u w:val="none"/>
        </w:rPr>
        <w:t xml:space="preserve"> (China, France, Russia, the United Kingdom, the United States and Germany) on July 14, 2015. </w:t>
      </w:r>
      <w:r w:rsidRPr="003B76D9">
        <w:rPr>
          <w:rStyle w:val="StyleUnderline"/>
          <w:rFonts w:asciiTheme="majorHAnsi" w:hAnsiTheme="majorHAnsi" w:cstheme="majorHAnsi"/>
        </w:rPr>
        <w:t>The nuclear deal was endorsed by UN Security Council</w:t>
      </w:r>
      <w:r w:rsidRPr="003B76D9">
        <w:rPr>
          <w:rStyle w:val="StyleUnderline"/>
          <w:rFonts w:asciiTheme="majorHAnsi" w:hAnsiTheme="majorHAnsi" w:cstheme="majorHAnsi"/>
          <w:sz w:val="16"/>
          <w:u w:val="none"/>
        </w:rPr>
        <w:t xml:space="preserve"> Resolution 2231, adopted on July 20, 2015. Parsi said any </w:t>
      </w:r>
      <w:r w:rsidRPr="003B76D9">
        <w:rPr>
          <w:rStyle w:val="Emphasis"/>
          <w:rFonts w:asciiTheme="majorHAnsi" w:hAnsiTheme="majorHAnsi" w:cstheme="majorHAnsi"/>
        </w:rPr>
        <w:t xml:space="preserve">war with Iran will be an all-out war </w:t>
      </w:r>
      <w:r w:rsidRPr="003B76D9">
        <w:rPr>
          <w:rStyle w:val="StyleUnderline"/>
          <w:rFonts w:asciiTheme="majorHAnsi" w:hAnsiTheme="majorHAnsi" w:cstheme="majorHAnsi"/>
          <w:sz w:val="16"/>
          <w:u w:val="none"/>
        </w:rPr>
        <w:t xml:space="preserve">and added that the </w:t>
      </w:r>
      <w:r w:rsidRPr="003B76D9">
        <w:rPr>
          <w:rStyle w:val="StyleUnderline"/>
          <w:rFonts w:asciiTheme="majorHAnsi" w:hAnsiTheme="majorHAnsi" w:cstheme="majorHAnsi"/>
        </w:rPr>
        <w:t xml:space="preserve">forces around Trump "can't sell a big war to him". </w:t>
      </w:r>
      <w:r w:rsidRPr="003B76D9">
        <w:rPr>
          <w:rStyle w:val="StyleUnderline"/>
          <w:rFonts w:asciiTheme="majorHAnsi" w:hAnsiTheme="majorHAnsi" w:cstheme="majorHAnsi"/>
          <w:sz w:val="16"/>
          <w:u w:val="none"/>
        </w:rPr>
        <w:t xml:space="preserve">"So instead, </w:t>
      </w:r>
      <w:r w:rsidRPr="003B76D9">
        <w:rPr>
          <w:rStyle w:val="StyleUnderline"/>
          <w:rFonts w:asciiTheme="majorHAnsi" w:hAnsiTheme="majorHAnsi" w:cstheme="majorHAnsi"/>
        </w:rPr>
        <w:t>they are packaging it as a small war,</w:t>
      </w:r>
      <w:r w:rsidRPr="003B76D9">
        <w:rPr>
          <w:rStyle w:val="StyleUnderline"/>
          <w:rFonts w:asciiTheme="majorHAnsi" w:hAnsiTheme="majorHAnsi" w:cstheme="majorHAnsi"/>
          <w:sz w:val="16"/>
          <w:u w:val="none"/>
        </w:rPr>
        <w:t xml:space="preserve"> whereas </w:t>
      </w:r>
      <w:r w:rsidRPr="003B76D9">
        <w:rPr>
          <w:rStyle w:val="Emphasis"/>
          <w:rFonts w:asciiTheme="majorHAnsi" w:hAnsiTheme="majorHAnsi" w:cstheme="majorHAnsi"/>
        </w:rPr>
        <w:t xml:space="preserve">in reality know very well it will lead to a big war." </w:t>
      </w:r>
      <w:r w:rsidRPr="003B76D9">
        <w:rPr>
          <w:rStyle w:val="StyleUnderline"/>
          <w:rFonts w:asciiTheme="majorHAnsi" w:hAnsiTheme="majorHAnsi" w:cstheme="majorHAnsi"/>
        </w:rPr>
        <w:t>Speaking about the emerging regional axis</w:t>
      </w:r>
      <w:r w:rsidRPr="003B76D9">
        <w:rPr>
          <w:rStyle w:val="StyleUnderline"/>
          <w:rFonts w:asciiTheme="majorHAnsi" w:hAnsiTheme="majorHAnsi" w:cstheme="majorHAnsi"/>
          <w:sz w:val="16"/>
          <w:u w:val="none"/>
        </w:rPr>
        <w:t xml:space="preserve"> against Iran, </w:t>
      </w:r>
      <w:r w:rsidRPr="003B76D9">
        <w:rPr>
          <w:rStyle w:val="StyleUnderline"/>
          <w:rFonts w:asciiTheme="majorHAnsi" w:hAnsiTheme="majorHAnsi" w:cstheme="majorHAnsi"/>
        </w:rPr>
        <w:t xml:space="preserve">comprised of Saudi Arabia, </w:t>
      </w:r>
      <w:r w:rsidRPr="003B76D9">
        <w:rPr>
          <w:rStyle w:val="StyleUnderline"/>
          <w:rFonts w:asciiTheme="majorHAnsi" w:hAnsiTheme="majorHAnsi" w:cstheme="majorHAnsi"/>
          <w:sz w:val="16"/>
          <w:u w:val="none"/>
        </w:rPr>
        <w:t>United Arab Emirates (</w:t>
      </w:r>
      <w:r w:rsidRPr="003B76D9">
        <w:rPr>
          <w:rStyle w:val="StyleUnderline"/>
          <w:rFonts w:asciiTheme="majorHAnsi" w:hAnsiTheme="majorHAnsi" w:cstheme="majorHAnsi"/>
        </w:rPr>
        <w:t>UAE) and Israel</w:t>
      </w:r>
      <w:r w:rsidRPr="003B76D9">
        <w:rPr>
          <w:rStyle w:val="Emphasis"/>
          <w:rFonts w:asciiTheme="majorHAnsi" w:hAnsiTheme="majorHAnsi" w:cstheme="majorHAnsi"/>
        </w:rPr>
        <w:t xml:space="preserve">, Parsi said those countries "do not dare to fight this war without full US involvement". </w:t>
      </w:r>
      <w:r w:rsidRPr="003B76D9">
        <w:rPr>
          <w:rStyle w:val="StyleUnderline"/>
          <w:rFonts w:asciiTheme="majorHAnsi" w:hAnsiTheme="majorHAnsi" w:cstheme="majorHAnsi"/>
          <w:sz w:val="16"/>
          <w:u w:val="none"/>
        </w:rPr>
        <w:t>"</w:t>
      </w:r>
      <w:r w:rsidRPr="003B76D9">
        <w:rPr>
          <w:rStyle w:val="StyleUnderline"/>
          <w:rFonts w:asciiTheme="majorHAnsi" w:hAnsiTheme="majorHAnsi" w:cstheme="majorHAnsi"/>
        </w:rPr>
        <w:t>As the U.S. has hesitated, we have seen how the UAE has started to distance itself from the push for war,"</w:t>
      </w:r>
      <w:r w:rsidRPr="003B76D9">
        <w:rPr>
          <w:rStyle w:val="StyleUnderline"/>
          <w:rFonts w:asciiTheme="majorHAnsi" w:hAnsiTheme="majorHAnsi" w:cstheme="majorHAnsi"/>
          <w:sz w:val="16"/>
          <w:u w:val="none"/>
        </w:rPr>
        <w:t xml:space="preserve"> Parsi said. Parsi said </w:t>
      </w:r>
      <w:r w:rsidRPr="003B76D9">
        <w:rPr>
          <w:rStyle w:val="StyleUnderline"/>
          <w:rFonts w:asciiTheme="majorHAnsi" w:hAnsiTheme="majorHAnsi" w:cstheme="majorHAnsi"/>
        </w:rPr>
        <w:t xml:space="preserve">Trump is pursuing a path that forces Iran to minimize the chance of diplomacy and maximize the risk of war. </w:t>
      </w:r>
      <w:r w:rsidRPr="003B76D9">
        <w:rPr>
          <w:rStyle w:val="StyleUnderline"/>
          <w:rFonts w:asciiTheme="majorHAnsi" w:hAnsiTheme="majorHAnsi" w:cstheme="majorHAnsi"/>
          <w:sz w:val="16"/>
          <w:u w:val="none"/>
        </w:rPr>
        <w:t xml:space="preserve">"As long as </w:t>
      </w:r>
      <w:r w:rsidRPr="003B76D9">
        <w:rPr>
          <w:rStyle w:val="StyleUnderline"/>
          <w:rFonts w:asciiTheme="majorHAnsi" w:hAnsiTheme="majorHAnsi" w:cstheme="majorHAnsi"/>
        </w:rPr>
        <w:t>he pursues maximum pressure and has Bolton by his side, I don't think the Iranians have any reason to agree to Trump's bizarre style of diplomacy</w:t>
      </w:r>
      <w:r w:rsidRPr="003B76D9">
        <w:rPr>
          <w:rStyle w:val="StyleUnderline"/>
          <w:rFonts w:asciiTheme="majorHAnsi" w:hAnsiTheme="majorHAnsi" w:cstheme="majorHAnsi"/>
          <w:sz w:val="16"/>
          <w:u w:val="none"/>
        </w:rPr>
        <w:t xml:space="preserve">," Parsi said. </w:t>
      </w:r>
      <w:r w:rsidRPr="003B76D9">
        <w:rPr>
          <w:rStyle w:val="StyleUnderline"/>
          <w:rFonts w:asciiTheme="majorHAnsi" w:hAnsiTheme="majorHAnsi" w:cstheme="majorHAnsi"/>
        </w:rPr>
        <w:t xml:space="preserve">When asked about what steps EU can take and if it can continue doing business with Iran in line with INSTEX mechanism, Parsi said INSTEX alone will not be sufficient. </w:t>
      </w:r>
    </w:p>
    <w:p w14:paraId="2A3A1818" w14:textId="746275CA" w:rsidR="00DE18D7" w:rsidRPr="003B76D9" w:rsidRDefault="00DE18D7" w:rsidP="00FC4173">
      <w:pPr>
        <w:pStyle w:val="Heading3"/>
        <w:rPr>
          <w:rFonts w:asciiTheme="majorHAnsi" w:hAnsiTheme="majorHAnsi" w:cstheme="majorHAnsi"/>
        </w:rPr>
      </w:pPr>
      <w:r w:rsidRPr="003B76D9">
        <w:rPr>
          <w:rFonts w:asciiTheme="majorHAnsi" w:hAnsiTheme="majorHAnsi" w:cstheme="majorHAnsi"/>
        </w:rPr>
        <w:t xml:space="preserve">XT – </w:t>
      </w:r>
      <w:proofErr w:type="gramStart"/>
      <w:r w:rsidRPr="003B76D9">
        <w:rPr>
          <w:rFonts w:asciiTheme="majorHAnsi" w:hAnsiTheme="majorHAnsi" w:cstheme="majorHAnsi"/>
        </w:rPr>
        <w:t>HR !</w:t>
      </w:r>
      <w:proofErr w:type="gramEnd"/>
    </w:p>
    <w:p w14:paraId="004DB3DB" w14:textId="77777777" w:rsidR="00DE18D7" w:rsidRPr="003B76D9" w:rsidRDefault="00DE18D7" w:rsidP="00DE18D7">
      <w:pPr>
        <w:pStyle w:val="Heading4"/>
        <w:rPr>
          <w:rFonts w:asciiTheme="majorHAnsi" w:hAnsiTheme="majorHAnsi" w:cstheme="majorHAnsi"/>
        </w:rPr>
      </w:pPr>
      <w:r w:rsidRPr="003B76D9">
        <w:rPr>
          <w:rFonts w:asciiTheme="majorHAnsi" w:hAnsiTheme="majorHAnsi" w:cstheme="majorHAnsi"/>
        </w:rPr>
        <w:t>French weapons are used in HR abuses in Egypt</w:t>
      </w:r>
    </w:p>
    <w:p w14:paraId="3FF99A92" w14:textId="77777777" w:rsidR="00DE18D7" w:rsidRPr="003B76D9" w:rsidRDefault="00DE18D7" w:rsidP="00DE18D7">
      <w:pPr>
        <w:rPr>
          <w:rStyle w:val="Style13ptBold"/>
          <w:rFonts w:asciiTheme="majorHAnsi" w:hAnsiTheme="majorHAnsi" w:cstheme="majorHAnsi"/>
          <w:b w:val="0"/>
          <w:bCs w:val="0"/>
        </w:rPr>
      </w:pPr>
      <w:r w:rsidRPr="003B76D9">
        <w:rPr>
          <w:rStyle w:val="Style13ptBold"/>
          <w:rFonts w:asciiTheme="majorHAnsi" w:hAnsiTheme="majorHAnsi" w:cstheme="majorHAnsi"/>
        </w:rPr>
        <w:t xml:space="preserve">AFP 18 </w:t>
      </w:r>
      <w:r w:rsidRPr="003B76D9">
        <w:rPr>
          <w:rStyle w:val="Style13ptBold"/>
          <w:rFonts w:asciiTheme="majorHAnsi" w:hAnsiTheme="majorHAnsi" w:cstheme="majorHAnsi"/>
          <w:b w:val="0"/>
        </w:rPr>
        <w:t>(Agence France-Presse, international news agency headquartered in Paris, France, 7-2-2018, "France aiding Egypt repression through arms sales: NGOs", https://www.aljazeera.com/news/2018/07/france-aiding-egypt-repression-arms-sales-ngos-180702103704680.html) jbarber</w:t>
      </w:r>
    </w:p>
    <w:p w14:paraId="65ABADDA" w14:textId="77777777" w:rsidR="00DE18D7" w:rsidRPr="003B76D9" w:rsidRDefault="00DE18D7" w:rsidP="00DE18D7">
      <w:pPr>
        <w:rPr>
          <w:rStyle w:val="StyleUnderline"/>
          <w:rFonts w:asciiTheme="majorHAnsi" w:hAnsiTheme="majorHAnsi" w:cstheme="majorHAnsi"/>
        </w:rPr>
      </w:pPr>
      <w:r w:rsidRPr="003B76D9">
        <w:rPr>
          <w:rStyle w:val="Emphasis"/>
          <w:rFonts w:asciiTheme="majorHAnsi" w:hAnsiTheme="majorHAnsi" w:cstheme="majorHAnsi"/>
        </w:rPr>
        <w:t>France has "participated in the bloody Egyptian repression</w:t>
      </w:r>
      <w:r w:rsidRPr="003B76D9">
        <w:rPr>
          <w:rFonts w:asciiTheme="majorHAnsi" w:hAnsiTheme="majorHAnsi" w:cstheme="majorHAnsi"/>
          <w:sz w:val="16"/>
        </w:rPr>
        <w:t>"</w:t>
      </w:r>
      <w:r w:rsidRPr="003B76D9">
        <w:rPr>
          <w:rStyle w:val="StyleUnderline"/>
          <w:rFonts w:asciiTheme="majorHAnsi" w:hAnsiTheme="majorHAnsi" w:cstheme="majorHAnsi"/>
        </w:rPr>
        <w:t xml:space="preserve"> for the past five years by delivering weapons and surveillance systems to President Abdel Fattah el-Sisi's government, </w:t>
      </w:r>
      <w:r w:rsidRPr="003B76D9">
        <w:rPr>
          <w:rFonts w:asciiTheme="majorHAnsi" w:hAnsiTheme="majorHAnsi" w:cstheme="majorHAnsi"/>
          <w:sz w:val="16"/>
        </w:rPr>
        <w:t xml:space="preserve">rights groups charged in a report. Commissioned by four French and Egyptian human rights groups, the study, released on Monday, found </w:t>
      </w:r>
      <w:r w:rsidRPr="003B76D9">
        <w:rPr>
          <w:rStyle w:val="StyleUnderline"/>
          <w:rFonts w:asciiTheme="majorHAnsi" w:hAnsiTheme="majorHAnsi" w:cstheme="majorHAnsi"/>
        </w:rPr>
        <w:t>French arms sales to Egypt had leapt from 39.6m to 1.3bn euros</w:t>
      </w:r>
      <w:r w:rsidRPr="003B76D9">
        <w:rPr>
          <w:rFonts w:asciiTheme="majorHAnsi" w:hAnsiTheme="majorHAnsi" w:cstheme="majorHAnsi"/>
          <w:sz w:val="16"/>
        </w:rPr>
        <w:t xml:space="preserve"> ($1.5bn) between 2010 and 2016. In addition, "by supplying Egyptian security services and law enforcement agencies with powerful digital tools, they have helped establish an Orwellian surveillance and control architecture that is being used to eradicate all forms of dissent and citizen action," the groups said. They charged that </w:t>
      </w:r>
      <w:r w:rsidRPr="003B76D9">
        <w:rPr>
          <w:rStyle w:val="Emphasis"/>
          <w:rFonts w:asciiTheme="majorHAnsi" w:hAnsiTheme="majorHAnsi" w:cstheme="majorHAnsi"/>
        </w:rPr>
        <w:t xml:space="preserve">French companies were also complicit in </w:t>
      </w:r>
      <w:r w:rsidRPr="003B76D9">
        <w:rPr>
          <w:rStyle w:val="StyleUnderline"/>
          <w:rFonts w:asciiTheme="majorHAnsi" w:hAnsiTheme="majorHAnsi" w:cstheme="majorHAnsi"/>
        </w:rPr>
        <w:t>what they called</w:t>
      </w:r>
      <w:r w:rsidRPr="003B76D9">
        <w:rPr>
          <w:rStyle w:val="Emphasis"/>
          <w:rFonts w:asciiTheme="majorHAnsi" w:hAnsiTheme="majorHAnsi" w:cstheme="majorHAnsi"/>
        </w:rPr>
        <w:t xml:space="preserve"> a "relentless crackdown</w:t>
      </w:r>
      <w:r w:rsidRPr="003B76D9">
        <w:rPr>
          <w:rFonts w:asciiTheme="majorHAnsi" w:hAnsiTheme="majorHAnsi" w:cstheme="majorHAnsi"/>
          <w:sz w:val="16"/>
        </w:rPr>
        <w:t xml:space="preserve">" since el-Sisi overthrew President Mohamed Morsi in 2013. The report notably cited companies selling mass data interception and crowd control technology, used for a surveillance system under which tens of thousands of opponents and activists had been arrested. "The Egyptian revolution of 2011 was driven by an ultra-connected 'Facebook generation' that knew how to mobilise crowds," said Bahey Eldin Hassan, director of the Cairo Institute for Human Rights Studies (CIHRS), one of the groups behind the report. "Today, </w:t>
      </w:r>
      <w:r w:rsidRPr="003B76D9">
        <w:rPr>
          <w:rStyle w:val="StyleUnderline"/>
          <w:rFonts w:asciiTheme="majorHAnsi" w:hAnsiTheme="majorHAnsi" w:cstheme="majorHAnsi"/>
        </w:rPr>
        <w:t>France is helping to crush this generation through the establishment of an Orwellian surveillance and control system aimed at nipping in the bud any expression of protest</w:t>
      </w:r>
      <w:r w:rsidRPr="003B76D9">
        <w:rPr>
          <w:rFonts w:asciiTheme="majorHAnsi" w:hAnsiTheme="majorHAnsi" w:cstheme="majorHAnsi"/>
          <w:sz w:val="16"/>
        </w:rPr>
        <w:t xml:space="preserve">," he said. The report charges that at least </w:t>
      </w:r>
      <w:r w:rsidRPr="003B76D9">
        <w:rPr>
          <w:rStyle w:val="StyleUnderline"/>
          <w:rFonts w:asciiTheme="majorHAnsi" w:hAnsiTheme="majorHAnsi" w:cstheme="majorHAnsi"/>
        </w:rPr>
        <w:t xml:space="preserve">eight French companies have "profited from this repression" despite a European Union declaration in 2013 that member states had suspended export licences to Egypt for equipment that could be used for domestic repression. </w:t>
      </w:r>
    </w:p>
    <w:p w14:paraId="35EA30E4" w14:textId="77777777" w:rsidR="00DE18D7" w:rsidRPr="003B76D9" w:rsidRDefault="00DE18D7" w:rsidP="00DE18D7">
      <w:pPr>
        <w:rPr>
          <w:rFonts w:asciiTheme="majorHAnsi" w:hAnsiTheme="majorHAnsi" w:cstheme="majorHAnsi"/>
        </w:rPr>
      </w:pPr>
    </w:p>
    <w:p w14:paraId="14FFBDD2" w14:textId="77777777" w:rsidR="00DE18D7" w:rsidRPr="003B76D9" w:rsidRDefault="00DE18D7" w:rsidP="00DE18D7">
      <w:pPr>
        <w:pStyle w:val="Heading4"/>
        <w:rPr>
          <w:rFonts w:asciiTheme="majorHAnsi" w:hAnsiTheme="majorHAnsi" w:cstheme="majorHAnsi"/>
        </w:rPr>
      </w:pPr>
      <w:r w:rsidRPr="003B76D9">
        <w:rPr>
          <w:rFonts w:asciiTheme="majorHAnsi" w:hAnsiTheme="majorHAnsi" w:cstheme="majorHAnsi"/>
        </w:rPr>
        <w:t>France has leverage over Egypt – it can shape new policies like social reform</w:t>
      </w:r>
    </w:p>
    <w:p w14:paraId="3221D704" w14:textId="77777777" w:rsidR="00DE18D7" w:rsidRPr="003B76D9" w:rsidRDefault="00DE18D7" w:rsidP="00DE18D7">
      <w:pPr>
        <w:rPr>
          <w:rFonts w:asciiTheme="majorHAnsi" w:hAnsiTheme="majorHAnsi" w:cstheme="majorHAnsi"/>
        </w:rPr>
      </w:pPr>
      <w:r w:rsidRPr="003B76D9">
        <w:rPr>
          <w:rStyle w:val="Heading4Char"/>
          <w:rFonts w:asciiTheme="majorHAnsi" w:hAnsiTheme="majorHAnsi" w:cstheme="majorHAnsi"/>
        </w:rPr>
        <w:t>Al Jazeera 19</w:t>
      </w:r>
      <w:r w:rsidRPr="003B76D9">
        <w:rPr>
          <w:rFonts w:asciiTheme="majorHAnsi" w:hAnsiTheme="majorHAnsi" w:cstheme="majorHAnsi"/>
        </w:rPr>
        <w:t xml:space="preserve"> (1-28-2019, "France's Macron presses Sisi on human rights in Cairo meeting," No Publication, </w:t>
      </w:r>
      <w:hyperlink r:id="rId143" w:history="1">
        <w:r w:rsidRPr="003B76D9">
          <w:rPr>
            <w:rStyle w:val="Hyperlink"/>
            <w:rFonts w:asciiTheme="majorHAnsi" w:hAnsiTheme="majorHAnsi" w:cstheme="majorHAnsi"/>
          </w:rPr>
          <w:t>https://www.aljazeera.com/news/2019/01/france-macron-press-sisi-human-rights-cairo-meeting-190128123838279.html</w:t>
        </w:r>
      </w:hyperlink>
      <w:r w:rsidRPr="003B76D9">
        <w:rPr>
          <w:rFonts w:asciiTheme="majorHAnsi" w:hAnsiTheme="majorHAnsi" w:cstheme="majorHAnsi"/>
        </w:rPr>
        <w:t>, brt)</w:t>
      </w:r>
      <w:r w:rsidRPr="003B76D9">
        <w:rPr>
          <w:rFonts w:asciiTheme="majorHAnsi" w:eastAsia="Times New Roman" w:hAnsiTheme="majorHAnsi" w:cstheme="majorHAnsi"/>
          <w:vanish/>
          <w:sz w:val="16"/>
          <w:szCs w:val="16"/>
        </w:rPr>
        <w:t>Top of Form</w:t>
      </w:r>
    </w:p>
    <w:p w14:paraId="574270FE" w14:textId="77777777" w:rsidR="00DE18D7" w:rsidRPr="003B76D9" w:rsidRDefault="00DE18D7" w:rsidP="00DE18D7">
      <w:pPr>
        <w:rPr>
          <w:rFonts w:asciiTheme="majorHAnsi" w:hAnsiTheme="majorHAnsi" w:cstheme="majorHAnsi"/>
          <w:sz w:val="10"/>
        </w:rPr>
      </w:pPr>
      <w:r w:rsidRPr="003B76D9">
        <w:rPr>
          <w:rStyle w:val="StyleUnderline"/>
          <w:rFonts w:asciiTheme="majorHAnsi" w:hAnsiTheme="majorHAnsi" w:cstheme="majorHAnsi"/>
        </w:rPr>
        <w:t>Sisi led the overthrow of Egypt's first democratically elected president</w:t>
      </w:r>
      <w:r w:rsidRPr="003B76D9">
        <w:rPr>
          <w:rFonts w:asciiTheme="majorHAnsi" w:hAnsiTheme="majorHAnsi" w:cstheme="majorHAnsi"/>
          <w:sz w:val="10"/>
        </w:rPr>
        <w:t>, </w:t>
      </w:r>
      <w:hyperlink r:id="rId144" w:history="1">
        <w:r w:rsidRPr="003B76D9">
          <w:rPr>
            <w:rStyle w:val="Hyperlink"/>
            <w:rFonts w:asciiTheme="majorHAnsi" w:hAnsiTheme="majorHAnsi" w:cstheme="majorHAnsi"/>
            <w:sz w:val="10"/>
          </w:rPr>
          <w:t xml:space="preserve">Mohamed </w:t>
        </w:r>
        <w:r w:rsidRPr="003B76D9">
          <w:rPr>
            <w:rStyle w:val="StyleUnderline"/>
            <w:rFonts w:asciiTheme="majorHAnsi" w:hAnsiTheme="majorHAnsi" w:cstheme="majorHAnsi"/>
            <w:sz w:val="10"/>
          </w:rPr>
          <w:t>Morsi</w:t>
        </w:r>
      </w:hyperlink>
      <w:r w:rsidRPr="003B76D9">
        <w:rPr>
          <w:rFonts w:asciiTheme="majorHAnsi" w:hAnsiTheme="majorHAnsi" w:cstheme="majorHAnsi"/>
          <w:sz w:val="10"/>
        </w:rPr>
        <w:t xml:space="preserve">, of the Muslim Brotherhood in mid-2013. </w:t>
      </w:r>
      <w:r w:rsidRPr="003B76D9">
        <w:rPr>
          <w:rStyle w:val="StyleUnderline"/>
          <w:rFonts w:asciiTheme="majorHAnsi" w:hAnsiTheme="majorHAnsi" w:cstheme="majorHAnsi"/>
        </w:rPr>
        <w:t>The state has</w:t>
      </w:r>
      <w:r w:rsidRPr="003B76D9">
        <w:rPr>
          <w:rFonts w:asciiTheme="majorHAnsi" w:hAnsiTheme="majorHAnsi" w:cstheme="majorHAnsi"/>
          <w:sz w:val="10"/>
        </w:rPr>
        <w:t xml:space="preserve"> since </w:t>
      </w:r>
      <w:r w:rsidRPr="003B76D9">
        <w:rPr>
          <w:rStyle w:val="StyleUnderline"/>
          <w:rFonts w:asciiTheme="majorHAnsi" w:hAnsiTheme="majorHAnsi" w:cstheme="majorHAnsi"/>
        </w:rPr>
        <w:t>arrested thousands of dissidents</w:t>
      </w:r>
      <w:r w:rsidRPr="003B76D9">
        <w:rPr>
          <w:rFonts w:asciiTheme="majorHAnsi" w:hAnsiTheme="majorHAnsi" w:cstheme="majorHAnsi"/>
          <w:sz w:val="10"/>
        </w:rPr>
        <w:t>, including activists and journalists, as well as </w:t>
      </w:r>
      <w:hyperlink r:id="rId145" w:history="1">
        <w:r w:rsidRPr="003B76D9">
          <w:rPr>
            <w:rStyle w:val="Hyperlink"/>
            <w:rFonts w:asciiTheme="majorHAnsi" w:hAnsiTheme="majorHAnsi" w:cstheme="majorHAnsi"/>
            <w:sz w:val="10"/>
          </w:rPr>
          <w:t>Muslim Brotherhood</w:t>
        </w:r>
      </w:hyperlink>
      <w:r w:rsidRPr="003B76D9">
        <w:rPr>
          <w:rFonts w:asciiTheme="majorHAnsi" w:hAnsiTheme="majorHAnsi" w:cstheme="majorHAnsi"/>
          <w:sz w:val="10"/>
        </w:rPr>
        <w:t> supporters. </w:t>
      </w:r>
      <w:r w:rsidRPr="003B76D9">
        <w:rPr>
          <w:rStyle w:val="StyleUnderline"/>
          <w:rFonts w:asciiTheme="majorHAnsi" w:hAnsiTheme="majorHAnsi" w:cstheme="majorHAnsi"/>
        </w:rPr>
        <w:t>Egypt has also been accused of arbitrary detention, disappearances and torture</w:t>
      </w:r>
      <w:r w:rsidRPr="003B76D9">
        <w:rPr>
          <w:rFonts w:asciiTheme="majorHAnsi" w:hAnsiTheme="majorHAnsi" w:cstheme="majorHAnsi"/>
          <w:sz w:val="10"/>
        </w:rPr>
        <w:t xml:space="preserve">, and has silenced most independent media. In an interview this month Sisi denied Egypt was holding political prisoners, though one rights group estimates the number at 60,000. </w:t>
      </w:r>
      <w:r w:rsidRPr="003B76D9">
        <w:rPr>
          <w:rStyle w:val="StyleUnderline"/>
          <w:rFonts w:asciiTheme="majorHAnsi" w:hAnsiTheme="majorHAnsi" w:cstheme="majorHAnsi"/>
        </w:rPr>
        <w:t>Authorities say they are fighting terrorism and trying to restore stability</w:t>
      </w:r>
      <w:r w:rsidRPr="003B76D9">
        <w:rPr>
          <w:rFonts w:asciiTheme="majorHAnsi" w:hAnsiTheme="majorHAnsi" w:cstheme="majorHAnsi"/>
          <w:sz w:val="10"/>
        </w:rPr>
        <w:t xml:space="preserve"> after years of unrest. </w:t>
      </w:r>
      <w:r w:rsidRPr="003B76D9">
        <w:rPr>
          <w:rStyle w:val="StyleUnderline"/>
          <w:rFonts w:asciiTheme="majorHAnsi" w:hAnsiTheme="majorHAnsi" w:cstheme="majorHAnsi"/>
        </w:rPr>
        <w:t>Macron said that too many ordinary people "who do not threaten the regime's stability" have been jailed. Rights groups</w:t>
      </w:r>
      <w:r w:rsidRPr="003B76D9">
        <w:rPr>
          <w:rFonts w:asciiTheme="majorHAnsi" w:hAnsiTheme="majorHAnsi" w:cstheme="majorHAnsi"/>
          <w:sz w:val="10"/>
        </w:rPr>
        <w:t xml:space="preserve"> and activists </w:t>
      </w:r>
      <w:r w:rsidRPr="003B76D9">
        <w:rPr>
          <w:rStyle w:val="StyleUnderline"/>
          <w:rFonts w:asciiTheme="majorHAnsi" w:hAnsiTheme="majorHAnsi" w:cstheme="majorHAnsi"/>
        </w:rPr>
        <w:t>have urged France and other Western powers to halt weapons sales to Egypt</w:t>
      </w:r>
      <w:r w:rsidRPr="003B76D9">
        <w:rPr>
          <w:rFonts w:asciiTheme="majorHAnsi" w:hAnsiTheme="majorHAnsi" w:cstheme="majorHAnsi"/>
          <w:sz w:val="10"/>
        </w:rPr>
        <w:t xml:space="preserve">, a major purchaser, </w:t>
      </w:r>
      <w:r w:rsidRPr="003B76D9">
        <w:rPr>
          <w:rStyle w:val="StyleUnderline"/>
          <w:rFonts w:asciiTheme="majorHAnsi" w:hAnsiTheme="majorHAnsi" w:cstheme="majorHAnsi"/>
        </w:rPr>
        <w:t>until it improves its human rights record. But Macron dismissed suggestions that French weapons in Egypt were being used against civilians</w:t>
      </w:r>
      <w:r w:rsidRPr="003B76D9">
        <w:rPr>
          <w:rFonts w:asciiTheme="majorHAnsi" w:hAnsiTheme="majorHAnsi" w:cstheme="majorHAnsi"/>
          <w:sz w:val="10"/>
        </w:rPr>
        <w:t xml:space="preserve">, saying they had only been used for military purposes. He also said no potential new military contracts were talked about during the meeting with Sisi beyond a possible deal for 12 fighter jets. The two had met in 2017, when rights groups demanded Macron raise allegations of torture and political repression in Egypt. Back then, </w:t>
      </w:r>
      <w:r w:rsidRPr="003B76D9">
        <w:rPr>
          <w:rStyle w:val="StyleUnderline"/>
          <w:rFonts w:asciiTheme="majorHAnsi" w:hAnsiTheme="majorHAnsi" w:cstheme="majorHAnsi"/>
        </w:rPr>
        <w:t>Macron said it was not up to him to "lecture" </w:t>
      </w:r>
      <w:hyperlink r:id="rId146" w:history="1">
        <w:r w:rsidRPr="003B76D9">
          <w:rPr>
            <w:rStyle w:val="StyleUnderline"/>
            <w:rFonts w:asciiTheme="majorHAnsi" w:hAnsiTheme="majorHAnsi" w:cstheme="majorHAnsi"/>
          </w:rPr>
          <w:t>Egypt</w:t>
        </w:r>
      </w:hyperlink>
      <w:r w:rsidRPr="003B76D9">
        <w:rPr>
          <w:rStyle w:val="StyleUnderline"/>
          <w:rFonts w:asciiTheme="majorHAnsi" w:hAnsiTheme="majorHAnsi" w:cstheme="majorHAnsi"/>
        </w:rPr>
        <w:t xml:space="preserve"> on civil liberties. </w:t>
      </w:r>
      <w:r w:rsidRPr="003B76D9">
        <w:rPr>
          <w:rFonts w:asciiTheme="majorHAnsi" w:hAnsiTheme="majorHAnsi" w:cstheme="majorHAnsi"/>
          <w:sz w:val="10"/>
        </w:rPr>
        <w:t xml:space="preserve">French officials say </w:t>
      </w:r>
      <w:r w:rsidRPr="003B76D9">
        <w:rPr>
          <w:rStyle w:val="StyleUnderline"/>
          <w:rFonts w:asciiTheme="majorHAnsi" w:hAnsiTheme="majorHAnsi" w:cstheme="majorHAnsi"/>
        </w:rPr>
        <w:t>Egypt is a key strategic partner for promoting stability and security in the region,</w:t>
      </w:r>
      <w:r w:rsidRPr="003B76D9">
        <w:rPr>
          <w:rFonts w:asciiTheme="majorHAnsi" w:hAnsiTheme="majorHAnsi" w:cstheme="majorHAnsi"/>
          <w:sz w:val="10"/>
        </w:rPr>
        <w:t xml:space="preserve"> including in Libya, which Macron has put at the top of his foreign policy agenda. According to Bishara, the French leader also tried to discuss the future of Libya with Sisi, "especially the future of renegade general </w:t>
      </w:r>
      <w:hyperlink r:id="rId147" w:history="1">
        <w:r w:rsidRPr="003B76D9">
          <w:rPr>
            <w:rStyle w:val="Hyperlink"/>
            <w:rFonts w:asciiTheme="majorHAnsi" w:hAnsiTheme="majorHAnsi" w:cstheme="majorHAnsi"/>
            <w:sz w:val="10"/>
          </w:rPr>
          <w:t>Khalifa Haftar</w:t>
        </w:r>
      </w:hyperlink>
      <w:r w:rsidRPr="003B76D9">
        <w:rPr>
          <w:rFonts w:asciiTheme="majorHAnsi" w:hAnsiTheme="majorHAnsi" w:cstheme="majorHAnsi"/>
          <w:sz w:val="10"/>
        </w:rPr>
        <w:t xml:space="preserve">" as well as the security situation on the Libya-Chad border. Macron is expected to end his three-day visit on Tuesday. During Macron's trip officials signed 40 trade deals and development agreements worth an estimated total of 1.6 billion euros ($1.8bn), covering sectors including transport, energy, health and telecoms, Egypt's investment ministry said in a statement. </w:t>
      </w:r>
      <w:r w:rsidRPr="003B76D9">
        <w:rPr>
          <w:rStyle w:val="StyleUnderline"/>
          <w:rFonts w:asciiTheme="majorHAnsi" w:hAnsiTheme="majorHAnsi" w:cstheme="majorHAnsi"/>
        </w:rPr>
        <w:t>Other deals signed include French support for social policies and female entrepreneurship, and a memorandum of understanding for the expansion of Cairo's metro</w:t>
      </w:r>
      <w:r w:rsidRPr="003B76D9">
        <w:rPr>
          <w:rFonts w:asciiTheme="majorHAnsi" w:hAnsiTheme="majorHAnsi" w:cstheme="majorHAnsi"/>
          <w:sz w:val="10"/>
        </w:rPr>
        <w:t>.</w:t>
      </w:r>
    </w:p>
    <w:p w14:paraId="2AF5B77C" w14:textId="77777777" w:rsidR="00DE18D7" w:rsidRPr="003B76D9" w:rsidRDefault="00DE18D7" w:rsidP="00DE18D7">
      <w:pPr>
        <w:rPr>
          <w:rFonts w:asciiTheme="majorHAnsi" w:hAnsiTheme="majorHAnsi" w:cstheme="majorHAnsi"/>
          <w:sz w:val="12"/>
        </w:rPr>
      </w:pPr>
    </w:p>
    <w:p w14:paraId="68C2D203" w14:textId="77777777" w:rsidR="00DE18D7" w:rsidRPr="003B76D9" w:rsidRDefault="00DE18D7" w:rsidP="00DE18D7">
      <w:pPr>
        <w:rPr>
          <w:rFonts w:asciiTheme="majorHAnsi" w:hAnsiTheme="majorHAnsi" w:cstheme="majorHAnsi"/>
        </w:rPr>
      </w:pPr>
    </w:p>
    <w:p w14:paraId="1D19AFBE" w14:textId="0C883DA4" w:rsidR="00FC4173" w:rsidRPr="003B76D9" w:rsidRDefault="00FC4173" w:rsidP="00FC4173">
      <w:pPr>
        <w:pStyle w:val="Heading3"/>
        <w:rPr>
          <w:rFonts w:asciiTheme="majorHAnsi" w:hAnsiTheme="majorHAnsi" w:cstheme="majorHAnsi"/>
        </w:rPr>
      </w:pPr>
      <w:r w:rsidRPr="003B76D9">
        <w:rPr>
          <w:rFonts w:asciiTheme="majorHAnsi" w:hAnsiTheme="majorHAnsi" w:cstheme="majorHAnsi"/>
        </w:rPr>
        <w:t xml:space="preserve">XT – </w:t>
      </w:r>
      <w:proofErr w:type="gramStart"/>
      <w:r w:rsidRPr="003B76D9">
        <w:rPr>
          <w:rFonts w:asciiTheme="majorHAnsi" w:hAnsiTheme="majorHAnsi" w:cstheme="majorHAnsi"/>
        </w:rPr>
        <w:t>Cooperation !</w:t>
      </w:r>
      <w:proofErr w:type="gramEnd"/>
      <w:r w:rsidRPr="003B76D9">
        <w:rPr>
          <w:rFonts w:asciiTheme="majorHAnsi" w:hAnsiTheme="majorHAnsi" w:cstheme="majorHAnsi"/>
        </w:rPr>
        <w:t xml:space="preserve"> – Laundry List</w:t>
      </w:r>
    </w:p>
    <w:p w14:paraId="75A5C6BB" w14:textId="77777777" w:rsidR="004D27E8" w:rsidRPr="003B76D9" w:rsidRDefault="004D27E8" w:rsidP="004D27E8">
      <w:pPr>
        <w:pStyle w:val="Heading4"/>
        <w:rPr>
          <w:rFonts w:asciiTheme="majorHAnsi" w:hAnsiTheme="majorHAnsi" w:cstheme="majorHAnsi"/>
        </w:rPr>
      </w:pPr>
      <w:r w:rsidRPr="003B76D9">
        <w:rPr>
          <w:rFonts w:asciiTheme="majorHAnsi" w:hAnsiTheme="majorHAnsi" w:cstheme="majorHAnsi"/>
        </w:rPr>
        <w:t>Global cooperation is key to solving a laundry list of problems, but ambiguity prevents France from solving</w:t>
      </w:r>
    </w:p>
    <w:p w14:paraId="73C5EE10" w14:textId="77777777" w:rsidR="004D27E8" w:rsidRPr="003B76D9" w:rsidRDefault="004D27E8" w:rsidP="004D27E8">
      <w:pPr>
        <w:rPr>
          <w:rFonts w:asciiTheme="majorHAnsi" w:hAnsiTheme="majorHAnsi" w:cstheme="majorHAnsi"/>
        </w:rPr>
      </w:pPr>
      <w:r w:rsidRPr="003B76D9">
        <w:rPr>
          <w:rStyle w:val="Heading4Char"/>
          <w:rFonts w:asciiTheme="majorHAnsi" w:hAnsiTheme="majorHAnsi" w:cstheme="majorHAnsi"/>
        </w:rPr>
        <w:t>Rapnouil and Shapiro 17</w:t>
      </w:r>
      <w:r w:rsidRPr="003B76D9">
        <w:rPr>
          <w:rFonts w:asciiTheme="majorHAnsi" w:hAnsiTheme="majorHAnsi" w:cstheme="majorHAnsi"/>
        </w:rPr>
        <w:t xml:space="preserve"> (Manuel Lafont is a senior policy fellow and head of the Paris office of the European Council on Foreign Relations, Jeremy is a nonresident senior fellow in the Project on International Order and Strategy and the Center on the United States and Europe at Brookings, 5-8-2017, "Macron’s foreign policy: Claiming the tradition," Brookings, </w:t>
      </w:r>
      <w:hyperlink r:id="rId148" w:history="1">
        <w:r w:rsidRPr="003B76D9">
          <w:rPr>
            <w:rStyle w:val="Hyperlink"/>
            <w:rFonts w:asciiTheme="majorHAnsi" w:hAnsiTheme="majorHAnsi" w:cstheme="majorHAnsi"/>
          </w:rPr>
          <w:t>https://www.brookings.edu/blog/order-from-chaos/2017/05/08/macrons-foreign-policy-claiming-the-tradition/</w:t>
        </w:r>
      </w:hyperlink>
      <w:r w:rsidRPr="003B76D9">
        <w:rPr>
          <w:rFonts w:asciiTheme="majorHAnsi" w:hAnsiTheme="majorHAnsi" w:cstheme="majorHAnsi"/>
        </w:rPr>
        <w:t xml:space="preserve">, brt) </w:t>
      </w:r>
    </w:p>
    <w:p w14:paraId="0B4ADF04" w14:textId="77777777" w:rsidR="004D27E8" w:rsidRPr="003B76D9" w:rsidRDefault="004D27E8" w:rsidP="004D27E8">
      <w:pPr>
        <w:rPr>
          <w:rFonts w:asciiTheme="majorHAnsi" w:hAnsiTheme="majorHAnsi" w:cstheme="majorHAnsi"/>
          <w:sz w:val="10"/>
        </w:rPr>
      </w:pPr>
      <w:r w:rsidRPr="003B76D9">
        <w:rPr>
          <w:rFonts w:asciiTheme="majorHAnsi" w:hAnsiTheme="majorHAnsi" w:cstheme="majorHAnsi"/>
          <w:sz w:val="10"/>
        </w:rPr>
        <w:t>Macron presents a starkly different vision for foreign policy than </w:t>
      </w:r>
      <w:hyperlink r:id="rId149" w:history="1">
        <w:r w:rsidRPr="003B76D9">
          <w:rPr>
            <w:rStyle w:val="Hyperlink"/>
            <w:rFonts w:asciiTheme="majorHAnsi" w:hAnsiTheme="majorHAnsi" w:cstheme="majorHAnsi"/>
            <w:sz w:val="10"/>
          </w:rPr>
          <w:t>his opponent, Marine Le Pen</w:t>
        </w:r>
      </w:hyperlink>
      <w:r w:rsidRPr="003B76D9">
        <w:rPr>
          <w:rFonts w:asciiTheme="majorHAnsi" w:hAnsiTheme="majorHAnsi" w:cstheme="majorHAnsi"/>
          <w:sz w:val="10"/>
        </w:rPr>
        <w:t xml:space="preserve">. Both promote the traditional idea of an independent France that commands its own destiny. But </w:t>
      </w:r>
      <w:r w:rsidRPr="003B76D9">
        <w:rPr>
          <w:rStyle w:val="StyleUnderline"/>
          <w:rFonts w:asciiTheme="majorHAnsi" w:hAnsiTheme="majorHAnsi" w:cstheme="majorHAnsi"/>
        </w:rPr>
        <w:t xml:space="preserve">for Macron, independence is </w:t>
      </w:r>
      <w:r w:rsidRPr="003B76D9">
        <w:rPr>
          <w:rFonts w:asciiTheme="majorHAnsi" w:hAnsiTheme="majorHAnsi" w:cstheme="majorHAnsi"/>
          <w:sz w:val="10"/>
        </w:rPr>
        <w:t xml:space="preserve">somewhat paradoxically </w:t>
      </w:r>
      <w:r w:rsidRPr="003B76D9">
        <w:rPr>
          <w:rStyle w:val="StyleUnderline"/>
          <w:rFonts w:asciiTheme="majorHAnsi" w:hAnsiTheme="majorHAnsi" w:cstheme="majorHAnsi"/>
        </w:rPr>
        <w:t>achieved through interdependence and international cooperation.</w:t>
      </w:r>
      <w:r w:rsidRPr="003B76D9">
        <w:rPr>
          <w:rFonts w:asciiTheme="majorHAnsi" w:hAnsiTheme="majorHAnsi" w:cstheme="majorHAnsi"/>
          <w:sz w:val="10"/>
        </w:rPr>
        <w:t xml:space="preserve"> His preferred partners are those with whom France has formed enduring bonds and who offer France the chance to magnify its waning relative power through like-minded cooperation.  This means </w:t>
      </w:r>
      <w:r w:rsidRPr="003B76D9">
        <w:rPr>
          <w:rStyle w:val="StyleUnderline"/>
          <w:rFonts w:asciiTheme="majorHAnsi" w:hAnsiTheme="majorHAnsi" w:cstheme="majorHAnsi"/>
        </w:rPr>
        <w:t>workings first and foremost with Germany and France’s other EU partners, but also with a U</w:t>
      </w:r>
      <w:r w:rsidRPr="003B76D9">
        <w:rPr>
          <w:rFonts w:asciiTheme="majorHAnsi" w:hAnsiTheme="majorHAnsi" w:cstheme="majorHAnsi"/>
          <w:sz w:val="10"/>
        </w:rPr>
        <w:t xml:space="preserve">nited </w:t>
      </w:r>
      <w:r w:rsidRPr="003B76D9">
        <w:rPr>
          <w:rStyle w:val="StyleUnderline"/>
          <w:rFonts w:asciiTheme="majorHAnsi" w:hAnsiTheme="majorHAnsi" w:cstheme="majorHAnsi"/>
        </w:rPr>
        <w:t>S</w:t>
      </w:r>
      <w:r w:rsidRPr="003B76D9">
        <w:rPr>
          <w:rFonts w:asciiTheme="majorHAnsi" w:hAnsiTheme="majorHAnsi" w:cstheme="majorHAnsi"/>
          <w:sz w:val="10"/>
        </w:rPr>
        <w:t xml:space="preserve">tates </w:t>
      </w:r>
      <w:r w:rsidRPr="003B76D9">
        <w:rPr>
          <w:rStyle w:val="StyleUnderline"/>
          <w:rFonts w:asciiTheme="majorHAnsi" w:hAnsiTheme="majorHAnsi" w:cstheme="majorHAnsi"/>
        </w:rPr>
        <w:t>that is</w:t>
      </w:r>
      <w:r w:rsidRPr="003B76D9">
        <w:rPr>
          <w:rFonts w:asciiTheme="majorHAnsi" w:hAnsiTheme="majorHAnsi" w:cstheme="majorHAnsi"/>
          <w:sz w:val="10"/>
        </w:rPr>
        <w:t xml:space="preserve"> (hopefully) </w:t>
      </w:r>
      <w:r w:rsidRPr="003B76D9">
        <w:rPr>
          <w:rStyle w:val="StyleUnderline"/>
          <w:rFonts w:asciiTheme="majorHAnsi" w:hAnsiTheme="majorHAnsi" w:cstheme="majorHAnsi"/>
        </w:rPr>
        <w:t>committed to the transatlantic alliance and to universal values</w:t>
      </w:r>
      <w:r w:rsidRPr="003B76D9">
        <w:rPr>
          <w:rFonts w:asciiTheme="majorHAnsi" w:hAnsiTheme="majorHAnsi" w:cstheme="majorHAnsi"/>
          <w:sz w:val="10"/>
        </w:rPr>
        <w:t xml:space="preserve">. But </w:t>
      </w:r>
      <w:r w:rsidRPr="003B76D9">
        <w:rPr>
          <w:rStyle w:val="StyleUnderline"/>
          <w:rFonts w:asciiTheme="majorHAnsi" w:hAnsiTheme="majorHAnsi" w:cstheme="majorHAnsi"/>
        </w:rPr>
        <w:t>the world is not waiting for France to make its choice.</w:t>
      </w:r>
      <w:r w:rsidRPr="003B76D9">
        <w:rPr>
          <w:rFonts w:asciiTheme="majorHAnsi" w:hAnsiTheme="majorHAnsi" w:cstheme="majorHAnsi"/>
          <w:sz w:val="10"/>
        </w:rPr>
        <w:t xml:space="preserve"> Immediately after taking office, the next president of France will face a daunting array of ever-mutating challenges—</w:t>
      </w:r>
      <w:r w:rsidRPr="003B76D9">
        <w:rPr>
          <w:rStyle w:val="StyleUnderline"/>
          <w:rFonts w:asciiTheme="majorHAnsi" w:hAnsiTheme="majorHAnsi" w:cstheme="majorHAnsi"/>
        </w:rPr>
        <w:t>an eroding world order, reluctant European partners, an aggressive Russia, an unstable Africa, and</w:t>
      </w:r>
      <w:r w:rsidRPr="003B76D9">
        <w:rPr>
          <w:rFonts w:asciiTheme="majorHAnsi" w:hAnsiTheme="majorHAnsi" w:cstheme="majorHAnsi"/>
          <w:sz w:val="10"/>
        </w:rPr>
        <w:t xml:space="preserve"> a deeply </w:t>
      </w:r>
      <w:r w:rsidRPr="003B76D9">
        <w:rPr>
          <w:rStyle w:val="StyleUnderline"/>
          <w:rFonts w:asciiTheme="majorHAnsi" w:hAnsiTheme="majorHAnsi" w:cstheme="majorHAnsi"/>
        </w:rPr>
        <w:t xml:space="preserve">unpredictable America. He or she will have only a fragile domestic consensus and fairly limited national means to deal with these challenges. </w:t>
      </w:r>
      <w:r w:rsidRPr="003B76D9">
        <w:rPr>
          <w:rFonts w:asciiTheme="majorHAnsi" w:hAnsiTheme="majorHAnsi" w:cstheme="majorHAnsi"/>
          <w:sz w:val="10"/>
        </w:rPr>
        <w:t xml:space="preserve">As president, Macron will have to face those reality tests with limited experience and expertise. </w:t>
      </w:r>
      <w:r w:rsidRPr="003B76D9">
        <w:rPr>
          <w:rStyle w:val="StyleUnderline"/>
          <w:rFonts w:asciiTheme="majorHAnsi" w:hAnsiTheme="majorHAnsi" w:cstheme="majorHAnsi"/>
        </w:rPr>
        <w:t>The world will quickly challenge his tendency toward ambiguity</w:t>
      </w:r>
      <w:r w:rsidRPr="003B76D9">
        <w:rPr>
          <w:rFonts w:asciiTheme="majorHAnsi" w:hAnsiTheme="majorHAnsi" w:cstheme="majorHAnsi"/>
          <w:sz w:val="10"/>
        </w:rPr>
        <w:t>. He won’t be the first to seek a “demanding dialogue” with Putin’s Russia without obtaining results.  His </w:t>
      </w:r>
      <w:hyperlink r:id="rId150" w:history="1">
        <w:r w:rsidRPr="003B76D9">
          <w:rPr>
            <w:rStyle w:val="Hyperlink"/>
            <w:rFonts w:asciiTheme="majorHAnsi" w:hAnsiTheme="majorHAnsi" w:cstheme="majorHAnsi"/>
            <w:sz w:val="10"/>
          </w:rPr>
          <w:t>bold views on human rights, whether on Syria, Saudi Arabia, China, Russia or the United States</w:t>
        </w:r>
      </w:hyperlink>
      <w:r w:rsidRPr="003B76D9">
        <w:rPr>
          <w:rFonts w:asciiTheme="majorHAnsi" w:hAnsiTheme="majorHAnsi" w:cstheme="majorHAnsi"/>
          <w:sz w:val="10"/>
        </w:rPr>
        <w:t xml:space="preserve"> will quickly meet realpolitik concerns. </w:t>
      </w:r>
      <w:r w:rsidRPr="003B76D9">
        <w:rPr>
          <w:rStyle w:val="StyleUnderline"/>
          <w:rFonts w:asciiTheme="majorHAnsi" w:hAnsiTheme="majorHAnsi" w:cstheme="majorHAnsi"/>
        </w:rPr>
        <w:t>His reluctance to act militarily without a realistic exit strategy might be called to question</w:t>
      </w:r>
      <w:r w:rsidRPr="003B76D9">
        <w:rPr>
          <w:rFonts w:asciiTheme="majorHAnsi" w:hAnsiTheme="majorHAnsi" w:cstheme="majorHAnsi"/>
          <w:sz w:val="10"/>
        </w:rPr>
        <w:t xml:space="preserve"> if a jihadist threat suddenly emerges in Europe’s neighborhood as it did in Mali in 2013.  Perhaps most fundamentally, Macron’s insistence on reforming the EU through working and compromising with Germany will face opposition within the rest of the European Union and test his ability to build coalitions in Europe around the Franco-German core. Still, it is clear that Macron, for all of his inexperience and ambiguities, is offering France a more mature alternative than Le Pen. She offers only the comfortable delusion that France can insulate itself from outside influences, maintain its identity and security, and still prosper in the modern world. Trump and Brexit campaigners sold a similar tale to American and British voters. </w:t>
      </w:r>
      <w:r w:rsidRPr="003B76D9">
        <w:rPr>
          <w:rStyle w:val="StyleUnderline"/>
          <w:rFonts w:asciiTheme="majorHAnsi" w:hAnsiTheme="majorHAnsi" w:cstheme="majorHAnsi"/>
        </w:rPr>
        <w:t>Macron</w:t>
      </w:r>
      <w:r w:rsidRPr="003B76D9">
        <w:rPr>
          <w:rFonts w:asciiTheme="majorHAnsi" w:hAnsiTheme="majorHAnsi" w:cstheme="majorHAnsi"/>
          <w:sz w:val="10"/>
        </w:rPr>
        <w:t xml:space="preserve">, by contrast, </w:t>
      </w:r>
      <w:r w:rsidRPr="003B76D9">
        <w:rPr>
          <w:rStyle w:val="StyleUnderline"/>
          <w:rFonts w:asciiTheme="majorHAnsi" w:hAnsiTheme="majorHAnsi" w:cstheme="majorHAnsi"/>
        </w:rPr>
        <w:t>seeks to more confidently leverage France’s strengths through its alliance relationships to help build a Europe and a world in which France can thrive. It is no easy task</w:t>
      </w:r>
      <w:r w:rsidRPr="003B76D9">
        <w:rPr>
          <w:rFonts w:asciiTheme="majorHAnsi" w:hAnsiTheme="majorHAnsi" w:cstheme="majorHAnsi"/>
          <w:sz w:val="10"/>
        </w:rPr>
        <w:t xml:space="preserve"> of course, but in a hyper-connected, ever-changing world, </w:t>
      </w:r>
      <w:r w:rsidRPr="003B76D9">
        <w:rPr>
          <w:rStyle w:val="StyleUnderline"/>
          <w:rFonts w:asciiTheme="majorHAnsi" w:hAnsiTheme="majorHAnsi" w:cstheme="majorHAnsi"/>
        </w:rPr>
        <w:t>it is the only path forward</w:t>
      </w:r>
      <w:r w:rsidRPr="003B76D9">
        <w:rPr>
          <w:rFonts w:asciiTheme="majorHAnsi" w:hAnsiTheme="majorHAnsi" w:cstheme="majorHAnsi"/>
          <w:sz w:val="10"/>
        </w:rPr>
        <w:t>.</w:t>
      </w:r>
    </w:p>
    <w:p w14:paraId="05B7C24D" w14:textId="77777777" w:rsidR="004D27E8" w:rsidRPr="003B76D9" w:rsidRDefault="004D27E8" w:rsidP="004D27E8">
      <w:pPr>
        <w:rPr>
          <w:rFonts w:asciiTheme="majorHAnsi" w:hAnsiTheme="majorHAnsi" w:cstheme="majorHAnsi"/>
        </w:rPr>
      </w:pPr>
    </w:p>
    <w:p w14:paraId="6E720131" w14:textId="77777777" w:rsidR="00DE18D7" w:rsidRPr="003B76D9" w:rsidRDefault="00DE18D7" w:rsidP="00DE18D7">
      <w:pPr>
        <w:pStyle w:val="Heading4"/>
        <w:rPr>
          <w:rFonts w:asciiTheme="majorHAnsi" w:hAnsiTheme="majorHAnsi" w:cstheme="majorHAnsi"/>
        </w:rPr>
      </w:pPr>
      <w:r w:rsidRPr="003B76D9">
        <w:rPr>
          <w:rFonts w:asciiTheme="majorHAnsi" w:hAnsiTheme="majorHAnsi" w:cstheme="majorHAnsi"/>
        </w:rPr>
        <w:t>The aff is key to developing human rights diplomacy – it solves a laundry list of impacts through cooperation</w:t>
      </w:r>
    </w:p>
    <w:p w14:paraId="26A4A3D9" w14:textId="77777777" w:rsidR="00DE18D7" w:rsidRPr="003B76D9" w:rsidRDefault="00DE18D7" w:rsidP="00DE18D7">
      <w:pPr>
        <w:rPr>
          <w:rStyle w:val="StyleUnderline"/>
          <w:rFonts w:asciiTheme="majorHAnsi" w:hAnsiTheme="majorHAnsi" w:cstheme="majorHAnsi"/>
          <w:u w:val="none"/>
        </w:rPr>
      </w:pPr>
      <w:r w:rsidRPr="003B76D9">
        <w:rPr>
          <w:rStyle w:val="Heading4Char"/>
          <w:rFonts w:asciiTheme="majorHAnsi" w:hAnsiTheme="majorHAnsi" w:cstheme="majorHAnsi"/>
        </w:rPr>
        <w:t>ICDF No Date</w:t>
      </w:r>
      <w:r w:rsidRPr="003B76D9">
        <w:rPr>
          <w:rStyle w:val="StyleUnderline"/>
          <w:rFonts w:asciiTheme="majorHAnsi" w:hAnsiTheme="majorHAnsi" w:cstheme="majorHAnsi"/>
          <w:u w:val="none"/>
        </w:rPr>
        <w:t xml:space="preserve"> (ICDF is the International Cooperation and Development Fund, “</w:t>
      </w:r>
      <w:r w:rsidRPr="003B76D9">
        <w:rPr>
          <w:rFonts w:asciiTheme="majorHAnsi" w:hAnsiTheme="majorHAnsi" w:cstheme="majorHAnsi"/>
        </w:rPr>
        <w:t xml:space="preserve">International Cooperation and Human Rights Development”, </w:t>
      </w:r>
      <w:hyperlink r:id="rId151" w:history="1">
        <w:r w:rsidRPr="003B76D9">
          <w:rPr>
            <w:rStyle w:val="Hyperlink"/>
            <w:rFonts w:asciiTheme="majorHAnsi" w:hAnsiTheme="majorHAnsi" w:cstheme="majorHAnsi"/>
          </w:rPr>
          <w:t>https://www.icdf.org.tw/web_pub/20020725165631HumRights.pdf</w:t>
        </w:r>
      </w:hyperlink>
      <w:r w:rsidRPr="003B76D9">
        <w:rPr>
          <w:rFonts w:asciiTheme="majorHAnsi" w:hAnsiTheme="majorHAnsi" w:cstheme="majorHAnsi"/>
        </w:rPr>
        <w:t>, brt)</w:t>
      </w:r>
    </w:p>
    <w:p w14:paraId="152E76CE" w14:textId="77777777" w:rsidR="00DE18D7" w:rsidRPr="003B76D9" w:rsidRDefault="00DE18D7" w:rsidP="00DE18D7">
      <w:pPr>
        <w:rPr>
          <w:rFonts w:asciiTheme="majorHAnsi" w:hAnsiTheme="majorHAnsi" w:cstheme="majorHAnsi"/>
          <w:u w:val="single"/>
        </w:rPr>
      </w:pPr>
      <w:r w:rsidRPr="003B76D9">
        <w:rPr>
          <w:rStyle w:val="StyleUnderline"/>
          <w:rFonts w:asciiTheme="majorHAnsi" w:hAnsiTheme="majorHAnsi" w:cstheme="majorHAnsi"/>
        </w:rPr>
        <w:t>Human Rights Diplomacy</w:t>
      </w:r>
      <w:r w:rsidRPr="003B76D9">
        <w:rPr>
          <w:rFonts w:asciiTheme="majorHAnsi" w:hAnsiTheme="majorHAnsi" w:cstheme="majorHAnsi"/>
          <w:sz w:val="10"/>
        </w:rPr>
        <w:t xml:space="preserve"> The ROC wishes to be a fully contributing member of international society, to respect and abide by accepted international values, and to participate broadly in cooperative international affairs. The nation’s basic beliefs that </w:t>
      </w:r>
      <w:r w:rsidRPr="003B76D9">
        <w:rPr>
          <w:rStyle w:val="StyleUnderline"/>
          <w:rFonts w:asciiTheme="majorHAnsi" w:hAnsiTheme="majorHAnsi" w:cstheme="majorHAnsi"/>
        </w:rPr>
        <w:t>human rights are at the foundation of economic and social development underpin its active international cooperation and collaborative foreign aid work and the “human rights diplomacy</w:t>
      </w:r>
      <w:r w:rsidRPr="003B76D9">
        <w:rPr>
          <w:rFonts w:asciiTheme="majorHAnsi" w:hAnsiTheme="majorHAnsi" w:cstheme="majorHAnsi"/>
          <w:sz w:val="10"/>
        </w:rPr>
        <w:t xml:space="preserve">” espoused by the ROC government. The Scope of Human Rights </w:t>
      </w:r>
      <w:proofErr w:type="gramStart"/>
      <w:r w:rsidRPr="003B76D9">
        <w:rPr>
          <w:rStyle w:val="StyleUnderline"/>
          <w:rFonts w:asciiTheme="majorHAnsi" w:hAnsiTheme="majorHAnsi" w:cstheme="majorHAnsi"/>
        </w:rPr>
        <w:t>The</w:t>
      </w:r>
      <w:proofErr w:type="gramEnd"/>
      <w:r w:rsidRPr="003B76D9">
        <w:rPr>
          <w:rStyle w:val="StyleUnderline"/>
          <w:rFonts w:asciiTheme="majorHAnsi" w:hAnsiTheme="majorHAnsi" w:cstheme="majorHAnsi"/>
        </w:rPr>
        <w:t xml:space="preserve"> United Nations Universal Declaration of Human Rights</w:t>
      </w:r>
      <w:r w:rsidRPr="003B76D9">
        <w:rPr>
          <w:rFonts w:asciiTheme="majorHAnsi" w:hAnsiTheme="majorHAnsi" w:cstheme="majorHAnsi"/>
          <w:sz w:val="10"/>
        </w:rPr>
        <w:t xml:space="preserve"> (1948</w:t>
      </w:r>
      <w:r w:rsidRPr="003B76D9">
        <w:rPr>
          <w:rStyle w:val="StyleUnderline"/>
          <w:rFonts w:asciiTheme="majorHAnsi" w:hAnsiTheme="majorHAnsi" w:cstheme="majorHAnsi"/>
        </w:rPr>
        <w:t>) states that human rights are based on the principles of equality</w:t>
      </w:r>
      <w:r w:rsidRPr="003B76D9">
        <w:rPr>
          <w:rFonts w:asciiTheme="majorHAnsi" w:hAnsiTheme="majorHAnsi" w:cstheme="majorHAnsi"/>
          <w:sz w:val="10"/>
        </w:rPr>
        <w:t xml:space="preserve"> and the “inherent dignity of all members of the human family.” Apart from commonly acknowledged rights of citizenship, political participation, freedom of speech, security and equal protection under the law, the scope of human rights should also comprise the economic, social and cultural rights of individuals. These include the right to work, the right to a basic standard of living, and the right to education. Further, the Declaration on the Right to Development, issued by the UN Office of the High Commissioner for Human Rights, states, “The right to development is an inalienable human right by virtue of which every human person and all peoples are entitled to participate in, contribute to, and enjoy economic, social, cultural and political development.” </w:t>
      </w:r>
      <w:r w:rsidRPr="003B76D9">
        <w:rPr>
          <w:rStyle w:val="StyleUnderline"/>
          <w:rFonts w:asciiTheme="majorHAnsi" w:hAnsiTheme="majorHAnsi" w:cstheme="majorHAnsi"/>
        </w:rPr>
        <w:t>This Declaration charges nations with “the duty to take steps, individually and collectively, to formulate international development policies with a view to facilitating the full realization of the right to development</w:t>
      </w:r>
      <w:r w:rsidRPr="003B76D9">
        <w:rPr>
          <w:rFonts w:asciiTheme="majorHAnsi" w:hAnsiTheme="majorHAnsi" w:cstheme="majorHAnsi"/>
          <w:sz w:val="10"/>
        </w:rPr>
        <w:t xml:space="preserve">.” The means by which nations may fulfill this mission include the formulation and implementation of policy, legislation and other necessary measures. These admirable documents make clear that </w:t>
      </w:r>
      <w:r w:rsidRPr="003B76D9">
        <w:rPr>
          <w:rStyle w:val="StyleUnderline"/>
          <w:rFonts w:asciiTheme="majorHAnsi" w:hAnsiTheme="majorHAnsi" w:cstheme="majorHAnsi"/>
        </w:rPr>
        <w:t>eliminating poverty, establishing good governance, maintaining equality of opportunity, protecting disadvantaged groups, and promoting full participation in society are all key preconditions to the attainment of human rights</w:t>
      </w:r>
      <w:r w:rsidRPr="003B76D9">
        <w:rPr>
          <w:rFonts w:asciiTheme="majorHAnsi" w:hAnsiTheme="majorHAnsi" w:cstheme="majorHAnsi"/>
          <w:sz w:val="10"/>
        </w:rPr>
        <w:t xml:space="preserve">. </w:t>
      </w:r>
    </w:p>
    <w:p w14:paraId="3F1A4912" w14:textId="77777777" w:rsidR="00DE18D7" w:rsidRPr="003B76D9" w:rsidRDefault="00DE18D7" w:rsidP="004D27E8">
      <w:pPr>
        <w:rPr>
          <w:rFonts w:asciiTheme="majorHAnsi" w:hAnsiTheme="majorHAnsi" w:cstheme="majorHAnsi"/>
        </w:rPr>
      </w:pPr>
    </w:p>
    <w:p w14:paraId="3023DFA7" w14:textId="77777777" w:rsidR="00966330" w:rsidRPr="003B76D9" w:rsidRDefault="00966330" w:rsidP="00966330">
      <w:pPr>
        <w:pStyle w:val="Heading4"/>
        <w:rPr>
          <w:rFonts w:asciiTheme="majorHAnsi" w:hAnsiTheme="majorHAnsi" w:cstheme="majorHAnsi"/>
        </w:rPr>
      </w:pPr>
      <w:r w:rsidRPr="003B76D9">
        <w:rPr>
          <w:rFonts w:asciiTheme="majorHAnsi" w:hAnsiTheme="majorHAnsi" w:cstheme="majorHAnsi"/>
        </w:rPr>
        <w:t>Strong ties remain vital in preventing a laundry list of impacts – nuclear proliferation, terror, and climate change</w:t>
      </w:r>
    </w:p>
    <w:p w14:paraId="6B47C7EE" w14:textId="77777777" w:rsidR="00966330" w:rsidRPr="003B76D9" w:rsidRDefault="00966330" w:rsidP="00966330">
      <w:pPr>
        <w:rPr>
          <w:rFonts w:asciiTheme="majorHAnsi" w:hAnsiTheme="majorHAnsi" w:cstheme="majorHAnsi"/>
        </w:rPr>
      </w:pPr>
      <w:r w:rsidRPr="003B76D9">
        <w:rPr>
          <w:rStyle w:val="Style13ptBold"/>
          <w:rFonts w:asciiTheme="majorHAnsi" w:hAnsiTheme="majorHAnsi" w:cstheme="majorHAnsi"/>
        </w:rPr>
        <w:t>Haass 17’</w:t>
      </w:r>
      <w:r w:rsidRPr="003B76D9">
        <w:rPr>
          <w:rFonts w:asciiTheme="majorHAnsi" w:hAnsiTheme="majorHAnsi" w:cstheme="majorHAnsi"/>
        </w:rPr>
        <w:t xml:space="preserve"> (Richard N.; President of Council on Foreign Relations; 11-1-2017; "The importance of multilateralism"; https://franceintheus.org/spip.php?article8374; accessed 7-20-2019; BF)</w:t>
      </w:r>
    </w:p>
    <w:p w14:paraId="3BCDF37E" w14:textId="77777777" w:rsidR="00966330" w:rsidRPr="003B76D9" w:rsidRDefault="00966330" w:rsidP="00966330">
      <w:pPr>
        <w:rPr>
          <w:rFonts w:asciiTheme="majorHAnsi" w:hAnsiTheme="majorHAnsi" w:cstheme="majorHAnsi"/>
        </w:rPr>
      </w:pPr>
      <w:r w:rsidRPr="003B76D9">
        <w:rPr>
          <w:rFonts w:asciiTheme="majorHAnsi" w:hAnsiTheme="majorHAnsi" w:cstheme="majorHAnsi"/>
        </w:rPr>
        <w:t xml:space="preserve">And I think it’s </w:t>
      </w:r>
      <w:r w:rsidRPr="003B76D9">
        <w:rPr>
          <w:rStyle w:val="StyleUnderline"/>
          <w:rFonts w:asciiTheme="majorHAnsi" w:hAnsiTheme="majorHAnsi" w:cstheme="majorHAnsi"/>
        </w:rPr>
        <w:t>based on this conviction that the French have voted for a president</w:t>
      </w:r>
      <w:r w:rsidRPr="003B76D9">
        <w:rPr>
          <w:rFonts w:asciiTheme="majorHAnsi" w:hAnsiTheme="majorHAnsi" w:cstheme="majorHAnsi"/>
        </w:rPr>
        <w:t xml:space="preserve"> who is deeply European. He’s a head of state that was elected </w:t>
      </w:r>
      <w:r w:rsidRPr="003B76D9">
        <w:rPr>
          <w:rStyle w:val="StyleUnderline"/>
          <w:rFonts w:asciiTheme="majorHAnsi" w:hAnsiTheme="majorHAnsi" w:cstheme="majorHAnsi"/>
        </w:rPr>
        <w:t xml:space="preserve">on the basis of his project for cooperation and integration, </w:t>
      </w:r>
      <w:r w:rsidRPr="003B76D9">
        <w:rPr>
          <w:rFonts w:asciiTheme="majorHAnsi" w:hAnsiTheme="majorHAnsi" w:cstheme="majorHAnsi"/>
        </w:rPr>
        <w:t xml:space="preserve">rather than a simple status quo of the existing powers and the balance of powers. Today </w:t>
      </w:r>
      <w:r w:rsidRPr="003B76D9">
        <w:rPr>
          <w:rStyle w:val="StyleUnderline"/>
          <w:rFonts w:asciiTheme="majorHAnsi" w:hAnsiTheme="majorHAnsi" w:cstheme="majorHAnsi"/>
        </w:rPr>
        <w:t>I think the understanding of the standards is more important than ever in the face of the global challenges we all have, whether you’re talking about s</w:t>
      </w:r>
      <w:r w:rsidRPr="003B76D9">
        <w:rPr>
          <w:rStyle w:val="Emphasis"/>
          <w:rFonts w:asciiTheme="majorHAnsi" w:hAnsiTheme="majorHAnsi" w:cstheme="majorHAnsi"/>
        </w:rPr>
        <w:t>ecurity, climate, trade, health, education.</w:t>
      </w:r>
      <w:r w:rsidRPr="003B76D9">
        <w:rPr>
          <w:rStyle w:val="StyleUnderline"/>
          <w:rFonts w:asciiTheme="majorHAnsi" w:hAnsiTheme="majorHAnsi" w:cstheme="majorHAnsi"/>
        </w:rPr>
        <w:t xml:space="preserve"> In all these fields, the interdependence of our world is such that the proper answers are necessarily the result of coordinated international action</w:t>
      </w:r>
      <w:r w:rsidRPr="003B76D9">
        <w:rPr>
          <w:rFonts w:asciiTheme="majorHAnsi" w:hAnsiTheme="majorHAnsi" w:cstheme="majorHAnsi"/>
        </w:rPr>
        <w:t xml:space="preserve">. The uncertainties and breakdowns and disintegrations all over the world make this even more important than in the past, and they’re absolutely necessary today. A collective approach, a multilateral approach, is not just one option amongst others. It’s an absolute necessity. And despite the disagreements that pervade right now on the topic, </w:t>
      </w:r>
      <w:r w:rsidRPr="003B76D9">
        <w:rPr>
          <w:rStyle w:val="StyleUnderline"/>
          <w:rFonts w:asciiTheme="majorHAnsi" w:hAnsiTheme="majorHAnsi" w:cstheme="majorHAnsi"/>
        </w:rPr>
        <w:t xml:space="preserve">we’ll carry on affirming with the American administration how important it is to have the USA commit to promote the standards of international multilateralism to guarantee transparency and visibility. And this is what we need now. And that is why </w:t>
      </w:r>
      <w:r w:rsidRPr="003B76D9">
        <w:rPr>
          <w:rStyle w:val="Emphasis"/>
          <w:rFonts w:asciiTheme="majorHAnsi" w:hAnsiTheme="majorHAnsi" w:cstheme="majorHAnsi"/>
        </w:rPr>
        <w:t>France will carry on playing an active role in the multilateral forum</w:t>
      </w:r>
      <w:r w:rsidRPr="003B76D9">
        <w:rPr>
          <w:rStyle w:val="StyleUnderline"/>
          <w:rFonts w:asciiTheme="majorHAnsi" w:hAnsiTheme="majorHAnsi" w:cstheme="majorHAnsi"/>
        </w:rPr>
        <w:t xml:space="preserve">. </w:t>
      </w:r>
      <w:r w:rsidRPr="003B76D9">
        <w:rPr>
          <w:rFonts w:asciiTheme="majorHAnsi" w:hAnsiTheme="majorHAnsi" w:cstheme="majorHAnsi"/>
        </w:rPr>
        <w:t xml:space="preserve">And it’s with this in mind that I have dome to New York to close our presidency, chairmanship of the Security Council, and in order to reaffirm our commitment to this. President Macron has already done so. And he had said, with quite a bit of panache in his speech at the General Assembly. Our </w:t>
      </w:r>
      <w:r w:rsidRPr="003B76D9">
        <w:rPr>
          <w:rStyle w:val="StyleUnderline"/>
          <w:rFonts w:asciiTheme="majorHAnsi" w:hAnsiTheme="majorHAnsi" w:cstheme="majorHAnsi"/>
        </w:rPr>
        <w:t>multilateral commitment aims to finding a solution to</w:t>
      </w:r>
      <w:r w:rsidRPr="003B76D9">
        <w:rPr>
          <w:rStyle w:val="Emphasis"/>
          <w:rFonts w:asciiTheme="majorHAnsi" w:hAnsiTheme="majorHAnsi" w:cstheme="majorHAnsi"/>
        </w:rPr>
        <w:t xml:space="preserve"> security crises</w:t>
      </w:r>
      <w:r w:rsidRPr="003B76D9">
        <w:rPr>
          <w:rStyle w:val="StyleUnderline"/>
          <w:rFonts w:asciiTheme="majorHAnsi" w:hAnsiTheme="majorHAnsi" w:cstheme="majorHAnsi"/>
        </w:rPr>
        <w:t xml:space="preserve">, because security is a common good, the first and foremost. And I’m thinking of the </w:t>
      </w:r>
      <w:r w:rsidRPr="003B76D9">
        <w:rPr>
          <w:rStyle w:val="Emphasis"/>
          <w:rFonts w:asciiTheme="majorHAnsi" w:hAnsiTheme="majorHAnsi" w:cstheme="majorHAnsi"/>
        </w:rPr>
        <w:t xml:space="preserve">terrorist threat. </w:t>
      </w:r>
      <w:r w:rsidRPr="003B76D9">
        <w:rPr>
          <w:rStyle w:val="StyleUnderline"/>
          <w:rFonts w:asciiTheme="majorHAnsi" w:hAnsiTheme="majorHAnsi" w:cstheme="majorHAnsi"/>
        </w:rPr>
        <w:t>This</w:t>
      </w:r>
      <w:r w:rsidRPr="003B76D9">
        <w:rPr>
          <w:rStyle w:val="Emphasis"/>
          <w:rFonts w:asciiTheme="majorHAnsi" w:hAnsiTheme="majorHAnsi" w:cstheme="majorHAnsi"/>
        </w:rPr>
        <w:t xml:space="preserve"> is a priority </w:t>
      </w:r>
      <w:r w:rsidRPr="003B76D9">
        <w:rPr>
          <w:rStyle w:val="StyleUnderline"/>
          <w:rFonts w:asciiTheme="majorHAnsi" w:hAnsiTheme="majorHAnsi" w:cstheme="majorHAnsi"/>
        </w:rPr>
        <w:t>that we all share. And the main threats today are Daesh and al-Qaida, and both need to be fought.</w:t>
      </w:r>
      <w:r w:rsidRPr="003B76D9">
        <w:rPr>
          <w:rFonts w:asciiTheme="majorHAnsi" w:hAnsiTheme="majorHAnsi" w:cstheme="majorHAnsi"/>
        </w:rPr>
        <w:t xml:space="preserve"> In the Levant, Daesh is about to be defeated militarily, thanks to the joint efforts of the international coalition, in which France and the U.S. have fought together, and also thanks to the support of our Arab and Kurdish partners on the ground. And this should strengthen us in our desire to act together in a coordinated way. Our responsibility now is to a</w:t>
      </w:r>
      <w:r w:rsidRPr="003B76D9">
        <w:rPr>
          <w:rStyle w:val="StyleUnderline"/>
          <w:rFonts w:asciiTheme="majorHAnsi" w:hAnsiTheme="majorHAnsi" w:cstheme="majorHAnsi"/>
        </w:rPr>
        <w:t xml:space="preserve">ct towards stabilization, reconstruction, and reconciliation. In Iraq, we need to encourage very fast a new political momentum or institution that is respectable among the components of the Iraqi society. In Syria, after six years at a deadlock, we need to have a realistic and pragmatic approach that is in line with the conflict that has grown more and more international. </w:t>
      </w:r>
      <w:r w:rsidRPr="003B76D9">
        <w:rPr>
          <w:rFonts w:asciiTheme="majorHAnsi" w:hAnsiTheme="majorHAnsi" w:cstheme="majorHAnsi"/>
        </w:rPr>
        <w:t>Fighting Daesh and finding the political solutions that will end the civil war are the two sides of the same coin to the service of international security.</w:t>
      </w:r>
      <w:r w:rsidRPr="003B76D9">
        <w:rPr>
          <w:rStyle w:val="StyleUnderline"/>
          <w:rFonts w:asciiTheme="majorHAnsi" w:hAnsiTheme="majorHAnsi" w:cstheme="majorHAnsi"/>
        </w:rPr>
        <w:t xml:space="preserve"> Bringing down terrorism goes through bringing back civil peace.</w:t>
      </w:r>
      <w:r w:rsidRPr="003B76D9">
        <w:rPr>
          <w:rFonts w:asciiTheme="majorHAnsi" w:hAnsiTheme="majorHAnsi" w:cstheme="majorHAnsi"/>
        </w:rPr>
        <w:t xml:space="preserve"> And this is the whole meaning of the initiative taken on by President Macron to federate the initiatives of the members—permanent members of the Security Council to reduce contradictions within the international community and to support effectively the work done by the special envoy of the secretary-general of the United States, Mr. Staffan de Mistura. Actually, and I will come back to this shortly, we always have to find new formats that allow us to act together in crisis situations, while at the same time respecting the global role of the United Nations. I would like to add for Syria that a few days after there was the report of the joint investigating mechanism that was put in, that we need to work collectively to fight the impunity of perpetrators of chemical attacks. I mean, it has to do with the future of our collective security system. The connection between regional format and multilateral action is something that we’re doing and we’re heralding in Sahel </w:t>
      </w:r>
      <w:r w:rsidRPr="003B76D9">
        <w:rPr>
          <w:rStyle w:val="StyleUnderline"/>
          <w:rFonts w:asciiTheme="majorHAnsi" w:hAnsiTheme="majorHAnsi" w:cstheme="majorHAnsi"/>
        </w:rPr>
        <w:t xml:space="preserve">against al-Qaida in the Islamic Maghreb </w:t>
      </w:r>
      <w:r w:rsidRPr="003B76D9">
        <w:rPr>
          <w:rFonts w:asciiTheme="majorHAnsi" w:hAnsiTheme="majorHAnsi" w:cstheme="majorHAnsi"/>
        </w:rPr>
        <w:t>with what we call the G-5 joint force. This apparatus brings together the states that are directly concerned by the terrorist attack in the region. And</w:t>
      </w:r>
      <w:r w:rsidRPr="003B76D9">
        <w:rPr>
          <w:rStyle w:val="StyleUnderline"/>
          <w:rFonts w:asciiTheme="majorHAnsi" w:hAnsiTheme="majorHAnsi" w:cstheme="majorHAnsi"/>
        </w:rPr>
        <w:t xml:space="preserve"> this is a regional initiative </w:t>
      </w:r>
      <w:r w:rsidRPr="003B76D9">
        <w:rPr>
          <w:rFonts w:asciiTheme="majorHAnsi" w:hAnsiTheme="majorHAnsi" w:cstheme="majorHAnsi"/>
        </w:rPr>
        <w:t xml:space="preserve">that is supported by the African Union and by the Security Council. And </w:t>
      </w:r>
      <w:r w:rsidRPr="003B76D9">
        <w:rPr>
          <w:rStyle w:val="StyleUnderline"/>
          <w:rFonts w:asciiTheme="majorHAnsi" w:hAnsiTheme="majorHAnsi" w:cstheme="majorHAnsi"/>
        </w:rPr>
        <w:t xml:space="preserve">it requires the strong support of the international community to be able to ensure its ramping up. </w:t>
      </w:r>
      <w:r w:rsidRPr="003B76D9">
        <w:rPr>
          <w:rFonts w:asciiTheme="majorHAnsi" w:hAnsiTheme="majorHAnsi" w:cstheme="majorHAnsi"/>
        </w:rPr>
        <w:t xml:space="preserve">This is a major topic, because it’s the first time ever that the states concerned—I’m talking about the African states—have decided to ensure their own security themselves. And if we don’t get it right, if we can’t live up to this requirement, it will be a total failure because we won’t have been able to succeed in a major operation for the security in Africa countries, but also for our own security. And that is the message I extended yesterday to the Security Council. And I hope it is understood and heard here in the U.S. Over and </w:t>
      </w:r>
      <w:r w:rsidRPr="003B76D9">
        <w:rPr>
          <w:rStyle w:val="StyleUnderline"/>
          <w:rFonts w:asciiTheme="majorHAnsi" w:hAnsiTheme="majorHAnsi" w:cstheme="majorHAnsi"/>
        </w:rPr>
        <w:t>above the terrorist threat we’re also facing risks of conflict between states. In the past few years, our citizens were probably less attuned to this reality, but things are changing now, probably as a result of different crises</w:t>
      </w:r>
      <w:r w:rsidRPr="003B76D9">
        <w:rPr>
          <w:rFonts w:asciiTheme="majorHAnsi" w:hAnsiTheme="majorHAnsi" w:cstheme="majorHAnsi"/>
        </w:rPr>
        <w:t xml:space="preserve"> which—or, through which the strategies led by different powers, </w:t>
      </w:r>
      <w:r w:rsidRPr="003B76D9">
        <w:rPr>
          <w:rStyle w:val="StyleUnderline"/>
          <w:rFonts w:asciiTheme="majorHAnsi" w:hAnsiTheme="majorHAnsi" w:cstheme="majorHAnsi"/>
        </w:rPr>
        <w:t xml:space="preserve">destabilizing power, are shaking up the situation. </w:t>
      </w:r>
      <w:r w:rsidRPr="003B76D9">
        <w:rPr>
          <w:rFonts w:asciiTheme="majorHAnsi" w:hAnsiTheme="majorHAnsi" w:cstheme="majorHAnsi"/>
        </w:rPr>
        <w:t xml:space="preserve">I think these crises will find no solution outside of a multilateral framework. And I’m thinking DPRK, which requires a strong and united </w:t>
      </w:r>
      <w:r w:rsidRPr="003B76D9">
        <w:rPr>
          <w:rStyle w:val="StyleUnderline"/>
          <w:rFonts w:asciiTheme="majorHAnsi" w:hAnsiTheme="majorHAnsi" w:cstheme="majorHAnsi"/>
        </w:rPr>
        <w:t xml:space="preserve">answered by the international community. </w:t>
      </w:r>
      <w:r w:rsidRPr="003B76D9">
        <w:rPr>
          <w:rFonts w:asciiTheme="majorHAnsi" w:hAnsiTheme="majorHAnsi" w:cstheme="majorHAnsi"/>
        </w:rPr>
        <w:t>This is the way that President Trump has decided to follow, and France is supporting him with Resolutions 2371 and 2375, that condemn the latest test and reinforce the regime of sanctions and the implementation of the existing sanctions. This is a way of constraining Pyongyang—the only realistic way of going about it. And it is to force Pyongyang to give up its projects for proliferation. Ladies and gentlemen, I think</w:t>
      </w:r>
      <w:r w:rsidRPr="003B76D9">
        <w:rPr>
          <w:rStyle w:val="StyleUnderline"/>
          <w:rFonts w:asciiTheme="majorHAnsi" w:hAnsiTheme="majorHAnsi" w:cstheme="majorHAnsi"/>
        </w:rPr>
        <w:t xml:space="preserve"> the first pillar</w:t>
      </w:r>
      <w:r w:rsidRPr="003B76D9">
        <w:rPr>
          <w:rFonts w:asciiTheme="majorHAnsi" w:hAnsiTheme="majorHAnsi" w:cstheme="majorHAnsi"/>
        </w:rPr>
        <w:t xml:space="preserve"> or basis of international order </w:t>
      </w:r>
      <w:r w:rsidRPr="003B76D9">
        <w:rPr>
          <w:rStyle w:val="StyleUnderline"/>
          <w:rFonts w:asciiTheme="majorHAnsi" w:hAnsiTheme="majorHAnsi" w:cstheme="majorHAnsi"/>
        </w:rPr>
        <w:t>is trust</w:t>
      </w:r>
      <w:r w:rsidRPr="003B76D9">
        <w:rPr>
          <w:rFonts w:asciiTheme="majorHAnsi" w:hAnsiTheme="majorHAnsi" w:cstheme="majorHAnsi"/>
        </w:rPr>
        <w:t xml:space="preserve">. I mean, in that, </w:t>
      </w:r>
      <w:r w:rsidRPr="003B76D9">
        <w:rPr>
          <w:rStyle w:val="StyleUnderline"/>
          <w:rFonts w:asciiTheme="majorHAnsi" w:hAnsiTheme="majorHAnsi" w:cstheme="majorHAnsi"/>
        </w:rPr>
        <w:t>the international society is no different from other forms of society. Without trust there is no dialogue, there is no possibility for exchanging views. And it’s even more so in the international order because if the rule of law can be imposed</w:t>
      </w:r>
      <w:r w:rsidRPr="003B76D9">
        <w:rPr>
          <w:rFonts w:asciiTheme="majorHAnsi" w:hAnsiTheme="majorHAnsi" w:cstheme="majorHAnsi"/>
        </w:rPr>
        <w:t xml:space="preserve"> through the International Court of Justice, there is no way to enforce it. And this is a responsibility that is held by the Security Council. And the permanent members have an essential responsibility. It is to instill trust in the effectiveness of the U.N. and its ability to understand what is real, what is true. And that is why I wish that the Security Council can extend the JIM mechanism, joint investigation mechanism, in Syria. If they couldn’t do so, they would just show their lack of interest for establishing the truth. The other condition for building trust is keeping one’s word. The destabilizing actions carried out by Iran in Syria, in Iraq, in Lebanon, in Yemen, or in the Gulf region—whether directly or through the groups it supports—these initiatives cannot be tolerated. And I’m stated this very bluntly. Likewise, </w:t>
      </w:r>
      <w:r w:rsidRPr="003B76D9">
        <w:rPr>
          <w:rStyle w:val="StyleUnderline"/>
          <w:rFonts w:asciiTheme="majorHAnsi" w:hAnsiTheme="majorHAnsi" w:cstheme="majorHAnsi"/>
        </w:rPr>
        <w:t xml:space="preserve">for </w:t>
      </w:r>
      <w:r w:rsidRPr="003B76D9">
        <w:rPr>
          <w:rStyle w:val="Emphasis"/>
          <w:rFonts w:asciiTheme="majorHAnsi" w:hAnsiTheme="majorHAnsi" w:cstheme="majorHAnsi"/>
        </w:rPr>
        <w:t>ballistic activities carried out by Iran,</w:t>
      </w:r>
      <w:r w:rsidRPr="003B76D9">
        <w:rPr>
          <w:rStyle w:val="StyleUnderline"/>
          <w:rFonts w:asciiTheme="majorHAnsi" w:hAnsiTheme="majorHAnsi" w:cstheme="majorHAnsi"/>
        </w:rPr>
        <w:t xml:space="preserve"> which are incompatible with the resolutions of the Security Council. This attitude runs contrary to our interests, and runs contrary to the U.S.’s interests. This attitude is a threat to the security of countries in the region.</w:t>
      </w:r>
      <w:r w:rsidRPr="003B76D9">
        <w:rPr>
          <w:rStyle w:val="Emphasis"/>
          <w:rFonts w:asciiTheme="majorHAnsi" w:hAnsiTheme="majorHAnsi" w:cstheme="majorHAnsi"/>
        </w:rPr>
        <w:t xml:space="preserve"> We </w:t>
      </w:r>
      <w:r w:rsidRPr="003B76D9">
        <w:rPr>
          <w:rStyle w:val="StyleUnderline"/>
          <w:rFonts w:asciiTheme="majorHAnsi" w:hAnsiTheme="majorHAnsi" w:cstheme="majorHAnsi"/>
        </w:rPr>
        <w:t xml:space="preserve">certainly </w:t>
      </w:r>
      <w:r w:rsidRPr="003B76D9">
        <w:rPr>
          <w:rStyle w:val="Emphasis"/>
          <w:rFonts w:asciiTheme="majorHAnsi" w:hAnsiTheme="majorHAnsi" w:cstheme="majorHAnsi"/>
        </w:rPr>
        <w:t>share the objective to curb this policy</w:t>
      </w:r>
      <w:r w:rsidRPr="003B76D9">
        <w:rPr>
          <w:rFonts w:asciiTheme="majorHAnsi" w:hAnsiTheme="majorHAnsi" w:cstheme="majorHAnsi"/>
        </w:rPr>
        <w:t>, because he cannot accept interfering and the desire for hegemony that they testify to. This principle, this idea, we communicated very clearly to Tehran. I will have the opportunity myself of going to Tehran in the next few days. But I think firmness associated with trust, it’s the whole challenge that the JCPOA holds up. And the JCPOA, which was the result of very important efforts in an adaptive multilateral configuration, which was validated by the international community</w:t>
      </w:r>
      <w:r w:rsidRPr="003B76D9">
        <w:rPr>
          <w:rStyle w:val="StyleUnderline"/>
          <w:rFonts w:asciiTheme="majorHAnsi" w:hAnsiTheme="majorHAnsi" w:cstheme="majorHAnsi"/>
        </w:rPr>
        <w:t>. And on this point, the position of</w:t>
      </w:r>
      <w:r w:rsidRPr="003B76D9">
        <w:rPr>
          <w:rStyle w:val="Emphasis"/>
          <w:rFonts w:asciiTheme="majorHAnsi" w:hAnsiTheme="majorHAnsi" w:cstheme="majorHAnsi"/>
        </w:rPr>
        <w:t xml:space="preserve"> France is very clear. Tehran must not be able to acquire a nuclear weapon,</w:t>
      </w:r>
      <w:r w:rsidRPr="003B76D9">
        <w:rPr>
          <w:rStyle w:val="StyleUnderline"/>
          <w:rFonts w:asciiTheme="majorHAnsi" w:hAnsiTheme="majorHAnsi" w:cstheme="majorHAnsi"/>
        </w:rPr>
        <w:t xml:space="preserve"> neither today nor in the future. </w:t>
      </w:r>
      <w:r w:rsidRPr="003B76D9">
        <w:rPr>
          <w:rFonts w:asciiTheme="majorHAnsi" w:hAnsiTheme="majorHAnsi" w:cstheme="majorHAnsi"/>
        </w:rPr>
        <w:t xml:space="preserve">And from that point of view, the JCPOA signed in Vienna in 2015 allows us to guarantee this objective for at last the next 10 years. </w:t>
      </w:r>
      <w:r w:rsidRPr="003B76D9">
        <w:rPr>
          <w:rStyle w:val="Emphasis"/>
          <w:rFonts w:asciiTheme="majorHAnsi" w:hAnsiTheme="majorHAnsi" w:cstheme="majorHAnsi"/>
        </w:rPr>
        <w:t>France was the most demanding negotiator</w:t>
      </w:r>
      <w:r w:rsidRPr="003B76D9">
        <w:rPr>
          <w:rStyle w:val="StyleUnderline"/>
          <w:rFonts w:asciiTheme="majorHAnsi" w:hAnsiTheme="majorHAnsi" w:cstheme="majorHAnsi"/>
        </w:rPr>
        <w:t xml:space="preserve"> in this respect.</w:t>
      </w:r>
      <w:r w:rsidRPr="003B76D9">
        <w:rPr>
          <w:rFonts w:asciiTheme="majorHAnsi" w:hAnsiTheme="majorHAnsi" w:cstheme="majorHAnsi"/>
        </w:rPr>
        <w:t xml:space="preserve"> And we carry on </w:t>
      </w:r>
      <w:r w:rsidRPr="003B76D9">
        <w:rPr>
          <w:rStyle w:val="StyleUnderline"/>
          <w:rFonts w:asciiTheme="majorHAnsi" w:hAnsiTheme="majorHAnsi" w:cstheme="majorHAnsi"/>
        </w:rPr>
        <w:t xml:space="preserve">keeping a close eye on the very strict enforcement of the commitments made by Iran, and namely, thanks to the work put in by the International Atomic Energy Agency. I think the circumstances of </w:t>
      </w:r>
      <w:r w:rsidRPr="003B76D9">
        <w:rPr>
          <w:rStyle w:val="Emphasis"/>
          <w:rFonts w:asciiTheme="majorHAnsi" w:hAnsiTheme="majorHAnsi" w:cstheme="majorHAnsi"/>
        </w:rPr>
        <w:t>the debate</w:t>
      </w:r>
      <w:r w:rsidRPr="003B76D9">
        <w:rPr>
          <w:rStyle w:val="StyleUnderline"/>
          <w:rFonts w:asciiTheme="majorHAnsi" w:hAnsiTheme="majorHAnsi" w:cstheme="majorHAnsi"/>
        </w:rPr>
        <w:t xml:space="preserve"> in the next few weeks </w:t>
      </w:r>
      <w:r w:rsidRPr="003B76D9">
        <w:rPr>
          <w:rStyle w:val="Emphasis"/>
          <w:rFonts w:asciiTheme="majorHAnsi" w:hAnsiTheme="majorHAnsi" w:cstheme="majorHAnsi"/>
        </w:rPr>
        <w:t>in America will be crucial.</w:t>
      </w:r>
      <w:r w:rsidRPr="003B76D9">
        <w:rPr>
          <w:rFonts w:asciiTheme="majorHAnsi" w:hAnsiTheme="majorHAnsi" w:cstheme="majorHAnsi"/>
        </w:rPr>
        <w:t xml:space="preserve"> We hope that the Congress will not make a decision that might question the agreement. Dropping the Vienna agreement will deprive us from our means of controlling their nuclear program, without, however, finding a solution to the other problems. It would have very nefarious consequences on security in the region. And these consequences, in turn, would have an impact on the interests of Europe and on the interests of the U.S. Ladies and gentlemen, in other crises that I have mentioned </w:t>
      </w:r>
      <w:r w:rsidRPr="003B76D9">
        <w:rPr>
          <w:rStyle w:val="Emphasis"/>
          <w:rFonts w:asciiTheme="majorHAnsi" w:hAnsiTheme="majorHAnsi" w:cstheme="majorHAnsi"/>
        </w:rPr>
        <w:t>we are paying the heavy price for the lack of international cooperation</w:t>
      </w:r>
      <w:r w:rsidRPr="003B76D9">
        <w:rPr>
          <w:rStyle w:val="StyleUnderline"/>
          <w:rFonts w:asciiTheme="majorHAnsi" w:hAnsiTheme="majorHAnsi" w:cstheme="majorHAnsi"/>
        </w:rPr>
        <w:t>. We’re paying the heavy price because of the dragging out of these crises and their deepening. This is true for the division that there is within the Security Council.</w:t>
      </w:r>
      <w:r w:rsidRPr="003B76D9">
        <w:rPr>
          <w:rFonts w:asciiTheme="majorHAnsi" w:hAnsiTheme="majorHAnsi" w:cstheme="majorHAnsi"/>
        </w:rPr>
        <w:t xml:space="preserve"> The rapprochement between the members of the P5, their unity is the absolutely necessary condition to finding a solution to the many crises. But in the face of these crises, the U.N. must be able to provide a concrete and effective solution. Like any other institution, there’s always room for progress. And we’re convinced there are.</w:t>
      </w:r>
    </w:p>
    <w:p w14:paraId="6702F054" w14:textId="77777777" w:rsidR="00966330" w:rsidRPr="003B76D9" w:rsidRDefault="00966330" w:rsidP="00966330">
      <w:pPr>
        <w:rPr>
          <w:rFonts w:asciiTheme="majorHAnsi" w:hAnsiTheme="majorHAnsi" w:cstheme="majorHAnsi"/>
        </w:rPr>
      </w:pPr>
    </w:p>
    <w:p w14:paraId="76CAB242" w14:textId="77777777" w:rsidR="00966330" w:rsidRPr="003B76D9" w:rsidRDefault="00966330" w:rsidP="00966330">
      <w:pPr>
        <w:pStyle w:val="Heading4"/>
        <w:rPr>
          <w:rFonts w:asciiTheme="majorHAnsi" w:hAnsiTheme="majorHAnsi" w:cstheme="majorHAnsi"/>
        </w:rPr>
      </w:pPr>
      <w:r w:rsidRPr="003B76D9">
        <w:rPr>
          <w:rFonts w:asciiTheme="majorHAnsi" w:hAnsiTheme="majorHAnsi" w:cstheme="majorHAnsi"/>
        </w:rPr>
        <w:t>Increased US-French bilateral relations is key to spill over into other issues like climate and Middle Eastern instability – France unlocks the door to increased cooperation with Europe</w:t>
      </w:r>
    </w:p>
    <w:p w14:paraId="592595D2" w14:textId="77777777" w:rsidR="00966330" w:rsidRPr="003B76D9" w:rsidRDefault="002F028B" w:rsidP="00966330">
      <w:pPr>
        <w:rPr>
          <w:rStyle w:val="StyleUnderline"/>
          <w:rFonts w:asciiTheme="majorHAnsi" w:hAnsiTheme="majorHAnsi" w:cstheme="majorHAnsi"/>
          <w:u w:val="none"/>
        </w:rPr>
      </w:pPr>
      <w:hyperlink r:id="rId152" w:history="1">
        <w:r w:rsidR="00966330" w:rsidRPr="003B76D9">
          <w:rPr>
            <w:rStyle w:val="Heading4Char"/>
            <w:rFonts w:asciiTheme="majorHAnsi" w:hAnsiTheme="majorHAnsi" w:cstheme="majorHAnsi"/>
          </w:rPr>
          <w:t>Hoop Scheffer</w:t>
        </w:r>
      </w:hyperlink>
      <w:r w:rsidR="00966330" w:rsidRPr="003B76D9">
        <w:rPr>
          <w:rStyle w:val="Heading4Char"/>
          <w:rFonts w:asciiTheme="majorHAnsi" w:hAnsiTheme="majorHAnsi" w:cstheme="majorHAnsi"/>
        </w:rPr>
        <w:t xml:space="preserve"> and </w:t>
      </w:r>
      <w:hyperlink r:id="rId153" w:history="1">
        <w:r w:rsidR="00966330" w:rsidRPr="003B76D9">
          <w:rPr>
            <w:rStyle w:val="Heading4Char"/>
            <w:rFonts w:asciiTheme="majorHAnsi" w:hAnsiTheme="majorHAnsi" w:cstheme="majorHAnsi"/>
          </w:rPr>
          <w:t>Quencez</w:t>
        </w:r>
      </w:hyperlink>
      <w:r w:rsidR="00966330" w:rsidRPr="003B76D9">
        <w:rPr>
          <w:rStyle w:val="Heading4Char"/>
          <w:rFonts w:asciiTheme="majorHAnsi" w:hAnsiTheme="majorHAnsi" w:cstheme="majorHAnsi"/>
        </w:rPr>
        <w:t xml:space="preserve"> 18</w:t>
      </w:r>
      <w:r w:rsidR="00966330" w:rsidRPr="003B76D9">
        <w:rPr>
          <w:rFonts w:asciiTheme="majorHAnsi" w:hAnsiTheme="majorHAnsi" w:cstheme="majorHAnsi"/>
        </w:rPr>
        <w:t xml:space="preserve"> (Alexandra de is a senior transatlantic fellow and the director of GMF's Paris office. She leads GMF’s </w:t>
      </w:r>
      <w:hyperlink r:id="rId154" w:history="1">
        <w:r w:rsidR="00966330" w:rsidRPr="003B76D9">
          <w:rPr>
            <w:rStyle w:val="Hyperlink"/>
            <w:rFonts w:asciiTheme="majorHAnsi" w:hAnsiTheme="majorHAnsi" w:cstheme="majorHAnsi"/>
          </w:rPr>
          <w:t>Transatlantic Security Program</w:t>
        </w:r>
      </w:hyperlink>
      <w:r w:rsidR="00966330" w:rsidRPr="003B76D9">
        <w:rPr>
          <w:rFonts w:asciiTheme="majorHAnsi" w:hAnsiTheme="majorHAnsi" w:cstheme="majorHAnsi"/>
        </w:rPr>
        <w:t xml:space="preserve">, which brings together U.S. and European policymakers, security experts, strategic thinkers, and defense industry representatives to explore the security and defense priorities for European and transatlantic cooperation and develop concrete and focused policy recommendations. Martin currently serves as the deputy director of GMF’s Paris office and a research fellow in the Security &amp; Defense program, 4-18-2018, "The U.S.–France Special Relationship: Testing the Macron Method," German Marshall Fund of the United States, </w:t>
      </w:r>
      <w:hyperlink r:id="rId155" w:history="1">
        <w:r w:rsidR="00966330" w:rsidRPr="003B76D9">
          <w:rPr>
            <w:rStyle w:val="Hyperlink"/>
            <w:rFonts w:asciiTheme="majorHAnsi" w:hAnsiTheme="majorHAnsi" w:cstheme="majorHAnsi"/>
          </w:rPr>
          <w:t>http://www.gmfus.org/publications/us-france-special-relationship-after-year-trump</w:t>
        </w:r>
      </w:hyperlink>
      <w:r w:rsidR="00966330" w:rsidRPr="003B76D9">
        <w:rPr>
          <w:rFonts w:asciiTheme="majorHAnsi" w:hAnsiTheme="majorHAnsi" w:cstheme="majorHAnsi"/>
        </w:rPr>
        <w:t>, brt)</w:t>
      </w:r>
    </w:p>
    <w:p w14:paraId="11F17F45" w14:textId="77777777" w:rsidR="00966330" w:rsidRPr="003B76D9" w:rsidRDefault="00966330" w:rsidP="00966330">
      <w:pPr>
        <w:rPr>
          <w:rStyle w:val="Hyperlink"/>
          <w:rFonts w:asciiTheme="majorHAnsi" w:hAnsiTheme="majorHAnsi" w:cstheme="majorHAnsi"/>
          <w:sz w:val="8"/>
        </w:rPr>
      </w:pPr>
      <w:r w:rsidRPr="003B76D9">
        <w:rPr>
          <w:rFonts w:asciiTheme="majorHAnsi" w:hAnsiTheme="majorHAnsi" w:cstheme="majorHAnsi"/>
          <w:sz w:val="8"/>
        </w:rPr>
        <w:t xml:space="preserve">Strengthening France’s Role in Europe In its first year, the </w:t>
      </w:r>
      <w:r w:rsidRPr="003B76D9">
        <w:rPr>
          <w:rStyle w:val="StyleUnderline"/>
          <w:rFonts w:asciiTheme="majorHAnsi" w:hAnsiTheme="majorHAnsi" w:cstheme="majorHAnsi"/>
        </w:rPr>
        <w:t>Trump</w:t>
      </w:r>
      <w:r w:rsidRPr="003B76D9">
        <w:rPr>
          <w:rFonts w:asciiTheme="majorHAnsi" w:hAnsiTheme="majorHAnsi" w:cstheme="majorHAnsi"/>
          <w:sz w:val="8"/>
        </w:rPr>
        <w:t xml:space="preserve"> administration made three decisions that </w:t>
      </w:r>
      <w:r w:rsidRPr="003B76D9">
        <w:rPr>
          <w:rStyle w:val="StyleUnderline"/>
          <w:rFonts w:asciiTheme="majorHAnsi" w:hAnsiTheme="majorHAnsi" w:cstheme="majorHAnsi"/>
        </w:rPr>
        <w:t>highlighted the limited influence of Macron’s seduction campaign</w:t>
      </w:r>
      <w:r w:rsidRPr="003B76D9">
        <w:rPr>
          <w:rFonts w:asciiTheme="majorHAnsi" w:hAnsiTheme="majorHAnsi" w:cstheme="majorHAnsi"/>
          <w:sz w:val="8"/>
        </w:rPr>
        <w:t xml:space="preserve">. Both before and after his election in May, </w:t>
      </w:r>
      <w:r w:rsidRPr="003B76D9">
        <w:rPr>
          <w:rStyle w:val="StyleUnderline"/>
          <w:rFonts w:asciiTheme="majorHAnsi" w:hAnsiTheme="majorHAnsi" w:cstheme="majorHAnsi"/>
        </w:rPr>
        <w:t>Macron announced that he would try to convince the</w:t>
      </w:r>
      <w:r w:rsidRPr="003B76D9">
        <w:rPr>
          <w:rFonts w:asciiTheme="majorHAnsi" w:hAnsiTheme="majorHAnsi" w:cstheme="majorHAnsi"/>
          <w:sz w:val="8"/>
        </w:rPr>
        <w:t xml:space="preserve"> U.S. </w:t>
      </w:r>
      <w:r w:rsidRPr="003B76D9">
        <w:rPr>
          <w:rStyle w:val="StyleUnderline"/>
          <w:rFonts w:asciiTheme="majorHAnsi" w:hAnsiTheme="majorHAnsi" w:cstheme="majorHAnsi"/>
        </w:rPr>
        <w:t>president not to withdraw from the climate agreement and not to reject the Iran nuclear deal.</w:t>
      </w:r>
      <w:hyperlink r:id="rId156" w:anchor="_ftn12" w:history="1">
        <w:r w:rsidRPr="003B76D9">
          <w:rPr>
            <w:rStyle w:val="Hyperlink"/>
            <w:rFonts w:asciiTheme="majorHAnsi" w:hAnsiTheme="majorHAnsi" w:cstheme="majorHAnsi"/>
            <w:sz w:val="8"/>
          </w:rPr>
          <w:t>[12]</w:t>
        </w:r>
      </w:hyperlink>
      <w:r w:rsidRPr="003B76D9">
        <w:rPr>
          <w:rFonts w:asciiTheme="majorHAnsi" w:hAnsiTheme="majorHAnsi" w:cstheme="majorHAnsi"/>
          <w:sz w:val="8"/>
        </w:rPr>
        <w:t xml:space="preserve"> On both cases, </w:t>
      </w:r>
      <w:r w:rsidRPr="003B76D9">
        <w:rPr>
          <w:rStyle w:val="StyleUnderline"/>
          <w:rFonts w:asciiTheme="majorHAnsi" w:hAnsiTheme="majorHAnsi" w:cstheme="majorHAnsi"/>
        </w:rPr>
        <w:t xml:space="preserve">Macron’s attempts </w:t>
      </w:r>
      <w:r w:rsidRPr="003B76D9">
        <w:rPr>
          <w:rFonts w:asciiTheme="majorHAnsi" w:hAnsiTheme="majorHAnsi" w:cstheme="majorHAnsi"/>
          <w:sz w:val="8"/>
        </w:rPr>
        <w:t xml:space="preserve">to argue in favor of these frameworks </w:t>
      </w:r>
      <w:r w:rsidRPr="003B76D9">
        <w:rPr>
          <w:rStyle w:val="StyleUnderline"/>
          <w:rFonts w:asciiTheme="majorHAnsi" w:hAnsiTheme="majorHAnsi" w:cstheme="majorHAnsi"/>
        </w:rPr>
        <w:t>failed</w:t>
      </w:r>
      <w:r w:rsidRPr="003B76D9">
        <w:rPr>
          <w:rFonts w:asciiTheme="majorHAnsi" w:hAnsiTheme="majorHAnsi" w:cstheme="majorHAnsi"/>
          <w:sz w:val="8"/>
        </w:rPr>
        <w:t xml:space="preserve"> to influence Donald Trump’s position: “I'm always extremely direct and frank. He is. Sometimes I manage to convince him, and sometimes I fail,”</w:t>
      </w:r>
      <w:hyperlink r:id="rId157" w:anchor="_ftn13" w:history="1">
        <w:r w:rsidRPr="003B76D9">
          <w:rPr>
            <w:rStyle w:val="Hyperlink"/>
            <w:rFonts w:asciiTheme="majorHAnsi" w:hAnsiTheme="majorHAnsi" w:cstheme="majorHAnsi"/>
            <w:sz w:val="8"/>
          </w:rPr>
          <w:t>[13]</w:t>
        </w:r>
      </w:hyperlink>
      <w:r w:rsidRPr="003B76D9">
        <w:rPr>
          <w:rFonts w:asciiTheme="majorHAnsi" w:hAnsiTheme="majorHAnsi" w:cstheme="majorHAnsi"/>
          <w:sz w:val="8"/>
        </w:rPr>
        <w:t xml:space="preserve"> the French president said. </w:t>
      </w:r>
      <w:r w:rsidRPr="003B76D9">
        <w:rPr>
          <w:rStyle w:val="StyleUnderline"/>
          <w:rFonts w:asciiTheme="majorHAnsi" w:hAnsiTheme="majorHAnsi" w:cstheme="majorHAnsi"/>
        </w:rPr>
        <w:t>Similarly, the recognition of Jerusalem as capital of Israel, explicitly opposed by France</w:t>
      </w:r>
      <w:r w:rsidRPr="003B76D9">
        <w:rPr>
          <w:rFonts w:asciiTheme="majorHAnsi" w:hAnsiTheme="majorHAnsi" w:cstheme="majorHAnsi"/>
          <w:sz w:val="8"/>
        </w:rPr>
        <w:t xml:space="preserve"> and most of European partners, </w:t>
      </w:r>
      <w:r w:rsidRPr="003B76D9">
        <w:rPr>
          <w:rStyle w:val="StyleUnderline"/>
          <w:rFonts w:asciiTheme="majorHAnsi" w:hAnsiTheme="majorHAnsi" w:cstheme="majorHAnsi"/>
        </w:rPr>
        <w:t>illustrated that Macron does not yet have the right tools to affect the White House’s decision-making</w:t>
      </w:r>
      <w:r w:rsidRPr="003B76D9">
        <w:rPr>
          <w:rFonts w:asciiTheme="majorHAnsi" w:hAnsiTheme="majorHAnsi" w:cstheme="majorHAnsi"/>
          <w:sz w:val="8"/>
        </w:rPr>
        <w:t xml:space="preserve"> process. </w:t>
      </w:r>
      <w:r w:rsidRPr="003B76D9">
        <w:rPr>
          <w:rStyle w:val="StyleUnderline"/>
          <w:rFonts w:asciiTheme="majorHAnsi" w:hAnsiTheme="majorHAnsi" w:cstheme="majorHAnsi"/>
        </w:rPr>
        <w:t>This will continue to be a challenge at a time when U.S. foreign policy decisions are internally-driven and mostly for electoral purposes</w:t>
      </w:r>
      <w:r w:rsidRPr="003B76D9">
        <w:rPr>
          <w:rFonts w:asciiTheme="majorHAnsi" w:hAnsiTheme="majorHAnsi" w:cstheme="majorHAnsi"/>
          <w:sz w:val="8"/>
        </w:rPr>
        <w:t xml:space="preserve">, and this trend is likely to increase as we approach the mid-term elections at the end of this year. Some </w:t>
      </w:r>
      <w:r w:rsidRPr="003B76D9">
        <w:rPr>
          <w:rStyle w:val="StyleUnderline"/>
          <w:rFonts w:asciiTheme="majorHAnsi" w:hAnsiTheme="majorHAnsi" w:cstheme="majorHAnsi"/>
        </w:rPr>
        <w:t>European priorities such as climate and Iran have become a “collateral damage” of Trump’s focus on his political base</w:t>
      </w:r>
      <w:r w:rsidRPr="003B76D9">
        <w:rPr>
          <w:rFonts w:asciiTheme="majorHAnsi" w:hAnsiTheme="majorHAnsi" w:cstheme="majorHAnsi"/>
          <w:sz w:val="8"/>
        </w:rPr>
        <w:t>, and this will continue to affect French and European interests.</w:t>
      </w:r>
      <w:hyperlink r:id="rId158" w:anchor="_ftn14" w:history="1">
        <w:r w:rsidRPr="003B76D9">
          <w:rPr>
            <w:rStyle w:val="Hyperlink"/>
            <w:rFonts w:asciiTheme="majorHAnsi" w:hAnsiTheme="majorHAnsi" w:cstheme="majorHAnsi"/>
            <w:sz w:val="8"/>
          </w:rPr>
          <w:t>[14]</w:t>
        </w:r>
      </w:hyperlink>
      <w:r w:rsidRPr="003B76D9">
        <w:rPr>
          <w:rStyle w:val="Hyperlink"/>
          <w:rFonts w:asciiTheme="majorHAnsi" w:hAnsiTheme="majorHAnsi" w:cstheme="majorHAnsi"/>
          <w:sz w:val="8"/>
        </w:rPr>
        <w:t xml:space="preserve"> </w:t>
      </w:r>
      <w:r w:rsidRPr="003B76D9">
        <w:rPr>
          <w:rFonts w:asciiTheme="majorHAnsi" w:hAnsiTheme="majorHAnsi" w:cstheme="majorHAnsi"/>
          <w:sz w:val="8"/>
        </w:rPr>
        <w:t xml:space="preserve">In this context, </w:t>
      </w:r>
      <w:r w:rsidRPr="003B76D9">
        <w:rPr>
          <w:rStyle w:val="StyleUnderline"/>
          <w:rFonts w:asciiTheme="majorHAnsi" w:hAnsiTheme="majorHAnsi" w:cstheme="majorHAnsi"/>
        </w:rPr>
        <w:t>the policy record of Macron’s engagement with the U.S</w:t>
      </w:r>
      <w:r w:rsidRPr="003B76D9">
        <w:rPr>
          <w:rFonts w:asciiTheme="majorHAnsi" w:hAnsiTheme="majorHAnsi" w:cstheme="majorHAnsi"/>
          <w:sz w:val="8"/>
        </w:rPr>
        <w:t xml:space="preserve">. president </w:t>
      </w:r>
      <w:r w:rsidRPr="003B76D9">
        <w:rPr>
          <w:rStyle w:val="StyleUnderline"/>
          <w:rFonts w:asciiTheme="majorHAnsi" w:hAnsiTheme="majorHAnsi" w:cstheme="majorHAnsi"/>
        </w:rPr>
        <w:t xml:space="preserve">is hardly impressive. Maintaining </w:t>
      </w:r>
      <w:r w:rsidRPr="003B76D9">
        <w:rPr>
          <w:rFonts w:asciiTheme="majorHAnsi" w:hAnsiTheme="majorHAnsi" w:cstheme="majorHAnsi"/>
          <w:sz w:val="8"/>
        </w:rPr>
        <w:t>the</w:t>
      </w:r>
      <w:r w:rsidRPr="003B76D9">
        <w:rPr>
          <w:rStyle w:val="StyleUnderline"/>
          <w:rFonts w:asciiTheme="majorHAnsi" w:hAnsiTheme="majorHAnsi" w:cstheme="majorHAnsi"/>
        </w:rPr>
        <w:t xml:space="preserve"> outstanding </w:t>
      </w:r>
      <w:r w:rsidRPr="003B76D9">
        <w:rPr>
          <w:rFonts w:asciiTheme="majorHAnsi" w:hAnsiTheme="majorHAnsi" w:cstheme="majorHAnsi"/>
          <w:sz w:val="8"/>
        </w:rPr>
        <w:t>level of</w:t>
      </w:r>
      <w:r w:rsidRPr="003B76D9">
        <w:rPr>
          <w:rStyle w:val="StyleUnderline"/>
          <w:rFonts w:asciiTheme="majorHAnsi" w:hAnsiTheme="majorHAnsi" w:cstheme="majorHAnsi"/>
        </w:rPr>
        <w:t xml:space="preserve"> defense cooperation between the two countries was indeed the priority</w:t>
      </w:r>
      <w:r w:rsidRPr="003B76D9">
        <w:rPr>
          <w:rFonts w:asciiTheme="majorHAnsi" w:hAnsiTheme="majorHAnsi" w:cstheme="majorHAnsi"/>
          <w:sz w:val="8"/>
        </w:rPr>
        <w:t xml:space="preserve">, but this achievement stems as much from the direct coordination of their bureaucracies and military as from the personal understanding between the two leaders. One could argue, however, that influencing Trump’s foreign policy decisions was never the primary goal of the French president. Instead, </w:t>
      </w:r>
      <w:r w:rsidRPr="003B76D9">
        <w:rPr>
          <w:rStyle w:val="StyleUnderline"/>
          <w:rFonts w:asciiTheme="majorHAnsi" w:hAnsiTheme="majorHAnsi" w:cstheme="majorHAnsi"/>
        </w:rPr>
        <w:t>building a strong personal relationship with</w:t>
      </w:r>
      <w:r w:rsidRPr="003B76D9">
        <w:rPr>
          <w:rFonts w:asciiTheme="majorHAnsi" w:hAnsiTheme="majorHAnsi" w:cstheme="majorHAnsi"/>
          <w:sz w:val="8"/>
        </w:rPr>
        <w:t xml:space="preserve"> Donald </w:t>
      </w:r>
      <w:r w:rsidRPr="003B76D9">
        <w:rPr>
          <w:rStyle w:val="StyleUnderline"/>
          <w:rFonts w:asciiTheme="majorHAnsi" w:hAnsiTheme="majorHAnsi" w:cstheme="majorHAnsi"/>
        </w:rPr>
        <w:t xml:space="preserve">Trump served as a lever for France’s position in </w:t>
      </w:r>
      <w:r w:rsidRPr="003B76D9">
        <w:rPr>
          <w:rFonts w:asciiTheme="majorHAnsi" w:hAnsiTheme="majorHAnsi" w:cstheme="majorHAnsi"/>
          <w:sz w:val="8"/>
        </w:rPr>
        <w:t xml:space="preserve">Europe and </w:t>
      </w:r>
      <w:r w:rsidRPr="003B76D9">
        <w:rPr>
          <w:rStyle w:val="StyleUnderline"/>
          <w:rFonts w:asciiTheme="majorHAnsi" w:hAnsiTheme="majorHAnsi" w:cstheme="majorHAnsi"/>
        </w:rPr>
        <w:t>in the world, and as a strategy to “bring</w:t>
      </w:r>
      <w:r w:rsidRPr="003B76D9">
        <w:rPr>
          <w:rFonts w:asciiTheme="majorHAnsi" w:hAnsiTheme="majorHAnsi" w:cstheme="majorHAnsi"/>
          <w:sz w:val="8"/>
        </w:rPr>
        <w:t xml:space="preserve"> [president T</w:t>
      </w:r>
      <w:r w:rsidRPr="003B76D9">
        <w:rPr>
          <w:rStyle w:val="StyleUnderline"/>
          <w:rFonts w:asciiTheme="majorHAnsi" w:hAnsiTheme="majorHAnsi" w:cstheme="majorHAnsi"/>
        </w:rPr>
        <w:t>rump] back in the multilateral system and to leave the door open in case he decides to return.</w:t>
      </w:r>
      <w:r w:rsidRPr="003B76D9">
        <w:rPr>
          <w:rFonts w:asciiTheme="majorHAnsi" w:hAnsiTheme="majorHAnsi" w:cstheme="majorHAnsi"/>
          <w:sz w:val="8"/>
        </w:rPr>
        <w:t>”</w:t>
      </w:r>
      <w:hyperlink r:id="rId159" w:anchor="_ftn15" w:history="1">
        <w:r w:rsidRPr="003B76D9">
          <w:rPr>
            <w:rStyle w:val="Hyperlink"/>
            <w:rFonts w:asciiTheme="majorHAnsi" w:hAnsiTheme="majorHAnsi" w:cstheme="majorHAnsi"/>
            <w:sz w:val="8"/>
          </w:rPr>
          <w:t>[15]</w:t>
        </w:r>
      </w:hyperlink>
      <w:r w:rsidRPr="003B76D9">
        <w:rPr>
          <w:rFonts w:asciiTheme="majorHAnsi" w:hAnsiTheme="majorHAnsi" w:cstheme="majorHAnsi"/>
          <w:sz w:val="8"/>
        </w:rPr>
        <w:t> </w:t>
      </w:r>
      <w:r w:rsidRPr="003B76D9">
        <w:rPr>
          <w:rStyle w:val="StyleUnderline"/>
          <w:rFonts w:asciiTheme="majorHAnsi" w:hAnsiTheme="majorHAnsi" w:cstheme="majorHAnsi"/>
        </w:rPr>
        <w:t>The Iran nuclear deal and the climate agreement will be the real tests for Macron’s method</w:t>
      </w:r>
      <w:r w:rsidRPr="003B76D9">
        <w:rPr>
          <w:rFonts w:asciiTheme="majorHAnsi" w:hAnsiTheme="majorHAnsi" w:cstheme="majorHAnsi"/>
          <w:sz w:val="8"/>
        </w:rPr>
        <w:t>. Indeed</w:t>
      </w:r>
      <w:r w:rsidRPr="003B76D9">
        <w:rPr>
          <w:rStyle w:val="StyleUnderline"/>
          <w:rFonts w:asciiTheme="majorHAnsi" w:hAnsiTheme="majorHAnsi" w:cstheme="majorHAnsi"/>
        </w:rPr>
        <w:t>, it remains to be seen whether</w:t>
      </w:r>
      <w:r w:rsidRPr="003B76D9">
        <w:rPr>
          <w:rFonts w:asciiTheme="majorHAnsi" w:hAnsiTheme="majorHAnsi" w:cstheme="majorHAnsi"/>
          <w:sz w:val="8"/>
        </w:rPr>
        <w:t xml:space="preserve"> Donald </w:t>
      </w:r>
      <w:r w:rsidRPr="003B76D9">
        <w:rPr>
          <w:rStyle w:val="StyleUnderline"/>
          <w:rFonts w:asciiTheme="majorHAnsi" w:hAnsiTheme="majorHAnsi" w:cstheme="majorHAnsi"/>
        </w:rPr>
        <w:t>Trump may nuance his position and find a compromise with</w:t>
      </w:r>
      <w:r w:rsidRPr="003B76D9">
        <w:rPr>
          <w:rFonts w:asciiTheme="majorHAnsi" w:hAnsiTheme="majorHAnsi" w:cstheme="majorHAnsi"/>
          <w:sz w:val="8"/>
        </w:rPr>
        <w:t xml:space="preserve"> his </w:t>
      </w:r>
      <w:r w:rsidRPr="003B76D9">
        <w:rPr>
          <w:rStyle w:val="StyleUnderline"/>
          <w:rFonts w:asciiTheme="majorHAnsi" w:hAnsiTheme="majorHAnsi" w:cstheme="majorHAnsi"/>
        </w:rPr>
        <w:t>Europe</w:t>
      </w:r>
      <w:r w:rsidRPr="003B76D9">
        <w:rPr>
          <w:rFonts w:asciiTheme="majorHAnsi" w:hAnsiTheme="majorHAnsi" w:cstheme="majorHAnsi"/>
          <w:sz w:val="8"/>
        </w:rPr>
        <w:t xml:space="preserve">an partners </w:t>
      </w:r>
      <w:r w:rsidRPr="003B76D9">
        <w:rPr>
          <w:rStyle w:val="StyleUnderline"/>
          <w:rFonts w:asciiTheme="majorHAnsi" w:hAnsiTheme="majorHAnsi" w:cstheme="majorHAnsi"/>
        </w:rPr>
        <w:t>or</w:t>
      </w:r>
      <w:r w:rsidRPr="003B76D9">
        <w:rPr>
          <w:rFonts w:asciiTheme="majorHAnsi" w:hAnsiTheme="majorHAnsi" w:cstheme="majorHAnsi"/>
          <w:sz w:val="8"/>
        </w:rPr>
        <w:t xml:space="preserve">, in the case of a definitive transatlantic divide, </w:t>
      </w:r>
      <w:r w:rsidRPr="003B76D9">
        <w:rPr>
          <w:rStyle w:val="StyleUnderline"/>
          <w:rFonts w:asciiTheme="majorHAnsi" w:hAnsiTheme="majorHAnsi" w:cstheme="majorHAnsi"/>
        </w:rPr>
        <w:t>whether European unity and global commitments can hold despite the U.S. withdrawal</w:t>
      </w:r>
      <w:r w:rsidRPr="003B76D9">
        <w:rPr>
          <w:rFonts w:asciiTheme="majorHAnsi" w:hAnsiTheme="majorHAnsi" w:cstheme="majorHAnsi"/>
          <w:sz w:val="8"/>
        </w:rPr>
        <w:t>. </w:t>
      </w:r>
      <w:r w:rsidRPr="003B76D9">
        <w:rPr>
          <w:rStyle w:val="StyleUnderline"/>
          <w:rFonts w:asciiTheme="majorHAnsi" w:hAnsiTheme="majorHAnsi" w:cstheme="majorHAnsi"/>
        </w:rPr>
        <w:t>The</w:t>
      </w:r>
      <w:r w:rsidRPr="003B76D9">
        <w:rPr>
          <w:rFonts w:asciiTheme="majorHAnsi" w:hAnsiTheme="majorHAnsi" w:cstheme="majorHAnsi"/>
          <w:sz w:val="8"/>
        </w:rPr>
        <w:t xml:space="preserve"> newly elected </w:t>
      </w:r>
      <w:r w:rsidRPr="003B76D9">
        <w:rPr>
          <w:rStyle w:val="StyleUnderline"/>
          <w:rFonts w:asciiTheme="majorHAnsi" w:hAnsiTheme="majorHAnsi" w:cstheme="majorHAnsi"/>
        </w:rPr>
        <w:t>French president, aware of his</w:t>
      </w:r>
      <w:r w:rsidRPr="003B76D9">
        <w:rPr>
          <w:rFonts w:asciiTheme="majorHAnsi" w:hAnsiTheme="majorHAnsi" w:cstheme="majorHAnsi"/>
          <w:sz w:val="8"/>
        </w:rPr>
        <w:t xml:space="preserve"> own </w:t>
      </w:r>
      <w:r w:rsidRPr="003B76D9">
        <w:rPr>
          <w:rStyle w:val="StyleUnderline"/>
          <w:rFonts w:asciiTheme="majorHAnsi" w:hAnsiTheme="majorHAnsi" w:cstheme="majorHAnsi"/>
        </w:rPr>
        <w:t xml:space="preserve">inexperience and of the need to reassess France’s leadership in Europe, wanted to quickly establish his credibility on the international stage. This </w:t>
      </w:r>
      <w:r w:rsidRPr="003B76D9">
        <w:rPr>
          <w:rFonts w:asciiTheme="majorHAnsi" w:hAnsiTheme="majorHAnsi" w:cstheme="majorHAnsi"/>
          <w:sz w:val="8"/>
        </w:rPr>
        <w:t xml:space="preserve">objective has </w:t>
      </w:r>
      <w:r w:rsidRPr="003B76D9">
        <w:rPr>
          <w:rStyle w:val="StyleUnderline"/>
          <w:rFonts w:asciiTheme="majorHAnsi" w:hAnsiTheme="majorHAnsi" w:cstheme="majorHAnsi"/>
        </w:rPr>
        <w:t>driven Macron</w:t>
      </w:r>
      <w:r w:rsidRPr="003B76D9">
        <w:rPr>
          <w:rFonts w:asciiTheme="majorHAnsi" w:hAnsiTheme="majorHAnsi" w:cstheme="majorHAnsi"/>
          <w:sz w:val="8"/>
        </w:rPr>
        <w:t xml:space="preserve">’s effort </w:t>
      </w:r>
      <w:r w:rsidRPr="003B76D9">
        <w:rPr>
          <w:rStyle w:val="StyleUnderline"/>
          <w:rFonts w:asciiTheme="majorHAnsi" w:hAnsiTheme="majorHAnsi" w:cstheme="majorHAnsi"/>
        </w:rPr>
        <w:t>to be seen as the main European interlocutor of</w:t>
      </w:r>
      <w:r w:rsidRPr="003B76D9">
        <w:rPr>
          <w:rFonts w:asciiTheme="majorHAnsi" w:hAnsiTheme="majorHAnsi" w:cstheme="majorHAnsi"/>
          <w:sz w:val="8"/>
        </w:rPr>
        <w:t xml:space="preserve"> Donald </w:t>
      </w:r>
      <w:r w:rsidRPr="003B76D9">
        <w:rPr>
          <w:rStyle w:val="StyleUnderline"/>
          <w:rFonts w:asciiTheme="majorHAnsi" w:hAnsiTheme="majorHAnsi" w:cstheme="majorHAnsi"/>
        </w:rPr>
        <w:t>Trump</w:t>
      </w:r>
      <w:r w:rsidRPr="003B76D9">
        <w:rPr>
          <w:rFonts w:asciiTheme="majorHAnsi" w:hAnsiTheme="majorHAnsi" w:cstheme="majorHAnsi"/>
          <w:sz w:val="8"/>
        </w:rPr>
        <w:t>.</w:t>
      </w:r>
      <w:hyperlink r:id="rId160" w:anchor="_ftn16" w:history="1">
        <w:r w:rsidRPr="003B76D9">
          <w:rPr>
            <w:rStyle w:val="Hyperlink"/>
            <w:rFonts w:asciiTheme="majorHAnsi" w:hAnsiTheme="majorHAnsi" w:cstheme="majorHAnsi"/>
            <w:sz w:val="8"/>
          </w:rPr>
          <w:t>[16]</w:t>
        </w:r>
      </w:hyperlink>
      <w:r w:rsidRPr="003B76D9">
        <w:rPr>
          <w:rFonts w:asciiTheme="majorHAnsi" w:hAnsiTheme="majorHAnsi" w:cstheme="majorHAnsi"/>
          <w:sz w:val="8"/>
        </w:rPr>
        <w:t xml:space="preserve"> For the French president, </w:t>
      </w:r>
      <w:r w:rsidRPr="003B76D9">
        <w:rPr>
          <w:rStyle w:val="StyleUnderline"/>
          <w:rFonts w:asciiTheme="majorHAnsi" w:hAnsiTheme="majorHAnsi" w:cstheme="majorHAnsi"/>
        </w:rPr>
        <w:t>this was</w:t>
      </w:r>
      <w:r w:rsidRPr="003B76D9">
        <w:rPr>
          <w:rFonts w:asciiTheme="majorHAnsi" w:hAnsiTheme="majorHAnsi" w:cstheme="majorHAnsi"/>
          <w:sz w:val="8"/>
        </w:rPr>
        <w:t xml:space="preserve"> not only a personal gain. It was </w:t>
      </w:r>
      <w:r w:rsidRPr="003B76D9">
        <w:rPr>
          <w:rStyle w:val="StyleUnderline"/>
          <w:rFonts w:asciiTheme="majorHAnsi" w:hAnsiTheme="majorHAnsi" w:cstheme="majorHAnsi"/>
        </w:rPr>
        <w:t xml:space="preserve">crucial, after eight years </w:t>
      </w:r>
      <w:r w:rsidRPr="003B76D9">
        <w:rPr>
          <w:rFonts w:asciiTheme="majorHAnsi" w:hAnsiTheme="majorHAnsi" w:cstheme="majorHAnsi"/>
          <w:sz w:val="8"/>
        </w:rPr>
        <w:t xml:space="preserve">of the Obama administration which crowned </w:t>
      </w:r>
      <w:r w:rsidRPr="003B76D9">
        <w:rPr>
          <w:rStyle w:val="StyleUnderline"/>
          <w:rFonts w:asciiTheme="majorHAnsi" w:hAnsiTheme="majorHAnsi" w:cstheme="majorHAnsi"/>
        </w:rPr>
        <w:t>Angela Merkel as the leader of Europe, to put France at a more central place within the transatlantic partnership</w:t>
      </w:r>
      <w:r w:rsidRPr="003B76D9">
        <w:rPr>
          <w:rFonts w:asciiTheme="majorHAnsi" w:hAnsiTheme="majorHAnsi" w:cstheme="majorHAnsi"/>
          <w:sz w:val="8"/>
        </w:rPr>
        <w:t xml:space="preserve">. Indeed, </w:t>
      </w:r>
      <w:r w:rsidRPr="003B76D9">
        <w:rPr>
          <w:rStyle w:val="StyleUnderline"/>
          <w:rFonts w:asciiTheme="majorHAnsi" w:hAnsiTheme="majorHAnsi" w:cstheme="majorHAnsi"/>
        </w:rPr>
        <w:t>while</w:t>
      </w:r>
      <w:r w:rsidRPr="003B76D9">
        <w:rPr>
          <w:rFonts w:asciiTheme="majorHAnsi" w:hAnsiTheme="majorHAnsi" w:cstheme="majorHAnsi"/>
          <w:sz w:val="8"/>
        </w:rPr>
        <w:t xml:space="preserve"> Barack </w:t>
      </w:r>
      <w:r w:rsidRPr="003B76D9">
        <w:rPr>
          <w:rStyle w:val="StyleUnderline"/>
          <w:rFonts w:asciiTheme="majorHAnsi" w:hAnsiTheme="majorHAnsi" w:cstheme="majorHAnsi"/>
        </w:rPr>
        <w:t>Obama tried to define a balance between three complementary special relationships</w:t>
      </w:r>
      <w:r w:rsidRPr="003B76D9">
        <w:rPr>
          <w:rFonts w:asciiTheme="majorHAnsi" w:hAnsiTheme="majorHAnsi" w:cstheme="majorHAnsi"/>
          <w:sz w:val="8"/>
        </w:rPr>
        <w:t xml:space="preserve"> — with Berlin for European and economic affairs, London for its political support within global institutions and the UN Security Council, and France for out-of-area military cooperation — the election of Donald </w:t>
      </w:r>
      <w:r w:rsidRPr="003B76D9">
        <w:rPr>
          <w:rStyle w:val="StyleUnderline"/>
          <w:rFonts w:asciiTheme="majorHAnsi" w:hAnsiTheme="majorHAnsi" w:cstheme="majorHAnsi"/>
        </w:rPr>
        <w:t>Trump and</w:t>
      </w:r>
      <w:r w:rsidRPr="003B76D9">
        <w:rPr>
          <w:rFonts w:asciiTheme="majorHAnsi" w:hAnsiTheme="majorHAnsi" w:cstheme="majorHAnsi"/>
          <w:sz w:val="8"/>
        </w:rPr>
        <w:t xml:space="preserve"> the </w:t>
      </w:r>
      <w:r w:rsidRPr="003B76D9">
        <w:rPr>
          <w:rStyle w:val="StyleUnderline"/>
          <w:rFonts w:asciiTheme="majorHAnsi" w:hAnsiTheme="majorHAnsi" w:cstheme="majorHAnsi"/>
        </w:rPr>
        <w:t>Brexit</w:t>
      </w:r>
      <w:r w:rsidRPr="003B76D9">
        <w:rPr>
          <w:rFonts w:asciiTheme="majorHAnsi" w:hAnsiTheme="majorHAnsi" w:cstheme="majorHAnsi"/>
          <w:sz w:val="8"/>
        </w:rPr>
        <w:t xml:space="preserve"> referendum </w:t>
      </w:r>
      <w:r w:rsidRPr="003B76D9">
        <w:rPr>
          <w:rStyle w:val="StyleUnderline"/>
          <w:rFonts w:asciiTheme="majorHAnsi" w:hAnsiTheme="majorHAnsi" w:cstheme="majorHAnsi"/>
        </w:rPr>
        <w:t>have completely reshuffled this equilibrium</w:t>
      </w:r>
      <w:r w:rsidRPr="003B76D9">
        <w:rPr>
          <w:rFonts w:asciiTheme="majorHAnsi" w:hAnsiTheme="majorHAnsi" w:cstheme="majorHAnsi"/>
          <w:sz w:val="8"/>
        </w:rPr>
        <w:t xml:space="preserve">. London’s role as a “bridge” in the Atlantic will not survive after the U.K. leaves the EU, and the balance of power within the EU has fundamentally changed. More importantly, </w:t>
      </w:r>
      <w:r w:rsidRPr="003B76D9">
        <w:rPr>
          <w:rStyle w:val="StyleUnderline"/>
          <w:rFonts w:asciiTheme="majorHAnsi" w:hAnsiTheme="majorHAnsi" w:cstheme="majorHAnsi"/>
        </w:rPr>
        <w:t xml:space="preserve">the personal trust between Obama and Merkel has been replaced by </w:t>
      </w:r>
      <w:r w:rsidRPr="003B76D9">
        <w:rPr>
          <w:rFonts w:asciiTheme="majorHAnsi" w:hAnsiTheme="majorHAnsi" w:cstheme="majorHAnsi"/>
          <w:sz w:val="8"/>
        </w:rPr>
        <w:t xml:space="preserve">a personal </w:t>
      </w:r>
      <w:r w:rsidRPr="003B76D9">
        <w:rPr>
          <w:rStyle w:val="StyleUnderline"/>
          <w:rFonts w:asciiTheme="majorHAnsi" w:hAnsiTheme="majorHAnsi" w:cstheme="majorHAnsi"/>
        </w:rPr>
        <w:t>mistrust with</w:t>
      </w:r>
      <w:r w:rsidRPr="003B76D9">
        <w:rPr>
          <w:rFonts w:asciiTheme="majorHAnsi" w:hAnsiTheme="majorHAnsi" w:cstheme="majorHAnsi"/>
          <w:sz w:val="8"/>
        </w:rPr>
        <w:t xml:space="preserve"> Donald </w:t>
      </w:r>
      <w:r w:rsidRPr="003B76D9">
        <w:rPr>
          <w:rStyle w:val="StyleUnderline"/>
          <w:rFonts w:asciiTheme="majorHAnsi" w:hAnsiTheme="majorHAnsi" w:cstheme="majorHAnsi"/>
        </w:rPr>
        <w:t>Trump</w:t>
      </w:r>
      <w:r w:rsidRPr="003B76D9">
        <w:rPr>
          <w:rFonts w:asciiTheme="majorHAnsi" w:hAnsiTheme="majorHAnsi" w:cstheme="majorHAnsi"/>
          <w:sz w:val="8"/>
        </w:rPr>
        <w:t xml:space="preserve">, who repeatedly criticized the German Chancellor’s immigration policy, shortfall in defense spending, and U.S. trade deficit with Germany. </w:t>
      </w:r>
      <w:r w:rsidRPr="003B76D9">
        <w:rPr>
          <w:rStyle w:val="StyleUnderline"/>
          <w:rFonts w:asciiTheme="majorHAnsi" w:hAnsiTheme="majorHAnsi" w:cstheme="majorHAnsi"/>
        </w:rPr>
        <w:t>Similarly, the relationship with the U.K. has not started under favorable auspices, as shown by the constantly postponed visit of the U.S. president to London</w:t>
      </w:r>
      <w:r w:rsidRPr="003B76D9">
        <w:rPr>
          <w:rFonts w:asciiTheme="majorHAnsi" w:hAnsiTheme="majorHAnsi" w:cstheme="majorHAnsi"/>
          <w:sz w:val="8"/>
        </w:rPr>
        <w:t xml:space="preserve">. In the next three years, </w:t>
      </w:r>
      <w:r w:rsidRPr="003B76D9">
        <w:rPr>
          <w:rStyle w:val="StyleUnderline"/>
          <w:rFonts w:asciiTheme="majorHAnsi" w:hAnsiTheme="majorHAnsi" w:cstheme="majorHAnsi"/>
        </w:rPr>
        <w:t>Macron is likely to keep strengthening France’s transatlantic role in order to reaffirm its importance in</w:t>
      </w:r>
      <w:r w:rsidRPr="003B76D9">
        <w:rPr>
          <w:rFonts w:asciiTheme="majorHAnsi" w:hAnsiTheme="majorHAnsi" w:cstheme="majorHAnsi"/>
          <w:sz w:val="8"/>
        </w:rPr>
        <w:t xml:space="preserve"> the </w:t>
      </w:r>
      <w:r w:rsidRPr="003B76D9">
        <w:rPr>
          <w:rStyle w:val="StyleUnderline"/>
          <w:rFonts w:asciiTheme="majorHAnsi" w:hAnsiTheme="majorHAnsi" w:cstheme="majorHAnsi"/>
        </w:rPr>
        <w:t>Europe</w:t>
      </w:r>
      <w:r w:rsidRPr="003B76D9">
        <w:rPr>
          <w:rFonts w:asciiTheme="majorHAnsi" w:hAnsiTheme="majorHAnsi" w:cstheme="majorHAnsi"/>
          <w:sz w:val="8"/>
        </w:rPr>
        <w:t>an context. The White House announcement that the French president would be the first foreign leader to be invited for a state visit to the U.S. confirms the success of Macron’s approach to Donald Trump.</w:t>
      </w:r>
      <w:hyperlink r:id="rId161" w:anchor="_ftn17" w:history="1">
        <w:r w:rsidRPr="003B76D9">
          <w:rPr>
            <w:rStyle w:val="Hyperlink"/>
            <w:rFonts w:asciiTheme="majorHAnsi" w:hAnsiTheme="majorHAnsi" w:cstheme="majorHAnsi"/>
            <w:sz w:val="8"/>
          </w:rPr>
          <w:t>[17]</w:t>
        </w:r>
      </w:hyperlink>
    </w:p>
    <w:p w14:paraId="558E0C85" w14:textId="77777777" w:rsidR="00B61CDC" w:rsidRPr="003B76D9" w:rsidRDefault="00B61CDC" w:rsidP="00966330">
      <w:pPr>
        <w:rPr>
          <w:rFonts w:asciiTheme="majorHAnsi" w:hAnsiTheme="majorHAnsi" w:cstheme="majorHAnsi"/>
          <w:sz w:val="16"/>
        </w:rPr>
      </w:pPr>
    </w:p>
    <w:p w14:paraId="6EA5E31B" w14:textId="77777777" w:rsidR="00FC4173" w:rsidRPr="003B76D9" w:rsidRDefault="00FC4173" w:rsidP="00FC4173">
      <w:pPr>
        <w:pStyle w:val="Heading4"/>
        <w:rPr>
          <w:rFonts w:asciiTheme="majorHAnsi" w:hAnsiTheme="majorHAnsi" w:cstheme="majorHAnsi"/>
        </w:rPr>
      </w:pPr>
      <w:r w:rsidRPr="003B76D9">
        <w:rPr>
          <w:rFonts w:asciiTheme="majorHAnsi" w:hAnsiTheme="majorHAnsi" w:cstheme="majorHAnsi"/>
        </w:rPr>
        <w:t>French Relations solve a laundry list – climate change, terror, economy</w:t>
      </w:r>
    </w:p>
    <w:p w14:paraId="6D067B24" w14:textId="77777777" w:rsidR="00FC4173" w:rsidRPr="003B76D9" w:rsidRDefault="00FC4173" w:rsidP="00FC4173">
      <w:pPr>
        <w:rPr>
          <w:rFonts w:asciiTheme="majorHAnsi" w:hAnsiTheme="majorHAnsi" w:cstheme="majorHAnsi"/>
        </w:rPr>
      </w:pPr>
      <w:r w:rsidRPr="003B76D9">
        <w:rPr>
          <w:rFonts w:asciiTheme="majorHAnsi" w:hAnsiTheme="majorHAnsi" w:cstheme="majorHAnsi"/>
          <w:b/>
        </w:rPr>
        <w:t>Lightfoot, 18</w:t>
      </w:r>
      <w:r w:rsidRPr="003B76D9">
        <w:rPr>
          <w:rFonts w:asciiTheme="majorHAnsi" w:hAnsiTheme="majorHAnsi" w:cstheme="majorHAnsi"/>
        </w:rPr>
        <w:t>, [Jeff Lightfoot received his BA and BS from Indiana University Bloomington and earned his MA from the Elliott School of International Affairs at George Washington University.], (April 2018, ""</w:t>
      </w:r>
      <w:proofErr w:type="gramStart"/>
      <w:r w:rsidRPr="003B76D9">
        <w:rPr>
          <w:rFonts w:asciiTheme="majorHAnsi" w:hAnsiTheme="majorHAnsi" w:cstheme="majorHAnsi"/>
        </w:rPr>
        <w:t>,  https</w:t>
      </w:r>
      <w:proofErr w:type="gramEnd"/>
      <w:r w:rsidRPr="003B76D9">
        <w:rPr>
          <w:rFonts w:asciiTheme="majorHAnsi" w:hAnsiTheme="majorHAnsi" w:cstheme="majorHAnsi"/>
        </w:rPr>
        <w:t>://www.atlanticcouncil.org/images/French-American_WEB.pdf, accessed 7-20-2019), //Snitty</w:t>
      </w:r>
    </w:p>
    <w:p w14:paraId="2CAF097E" w14:textId="77777777" w:rsidR="00FC4173" w:rsidRPr="003B76D9" w:rsidRDefault="00FC4173" w:rsidP="00FC4173">
      <w:pPr>
        <w:rPr>
          <w:rStyle w:val="StyleUnderline"/>
          <w:rFonts w:asciiTheme="majorHAnsi" w:hAnsiTheme="majorHAnsi" w:cstheme="majorHAnsi"/>
        </w:rPr>
      </w:pPr>
      <w:r w:rsidRPr="003B76D9">
        <w:rPr>
          <w:rFonts w:asciiTheme="majorHAnsi" w:hAnsiTheme="majorHAnsi" w:cstheme="majorHAnsi"/>
        </w:rPr>
        <w:t xml:space="preserve">Yet the </w:t>
      </w:r>
      <w:r w:rsidRPr="003B76D9">
        <w:rPr>
          <w:rStyle w:val="StyleUnderline"/>
          <w:rFonts w:asciiTheme="majorHAnsi" w:hAnsiTheme="majorHAnsi" w:cstheme="majorHAnsi"/>
        </w:rPr>
        <w:t>Trump-Macron relationship should not be seen in terms of risks alone</w:t>
      </w:r>
      <w:r w:rsidRPr="003B76D9">
        <w:rPr>
          <w:rFonts w:asciiTheme="majorHAnsi" w:hAnsiTheme="majorHAnsi" w:cstheme="majorHAnsi"/>
        </w:rPr>
        <w:t xml:space="preserve">. </w:t>
      </w:r>
      <w:r w:rsidRPr="003B76D9">
        <w:rPr>
          <w:rStyle w:val="Emphasis"/>
          <w:rFonts w:asciiTheme="majorHAnsi" w:hAnsiTheme="majorHAnsi" w:cstheme="majorHAnsi"/>
        </w:rPr>
        <w:t>There are also opportunities that the unique circumstances and challenges of our time present for bilateral relations.</w:t>
      </w:r>
      <w:r w:rsidRPr="003B76D9">
        <w:rPr>
          <w:rFonts w:asciiTheme="majorHAnsi" w:hAnsiTheme="majorHAnsi" w:cstheme="majorHAnsi"/>
        </w:rPr>
        <w:t xml:space="preserve"> As has been noted, </w:t>
      </w:r>
      <w:r w:rsidRPr="003B76D9">
        <w:rPr>
          <w:rStyle w:val="StyleUnderline"/>
          <w:rFonts w:asciiTheme="majorHAnsi" w:hAnsiTheme="majorHAnsi" w:cstheme="majorHAnsi"/>
        </w:rPr>
        <w:t>the two presidents seem to enjoy some personal chemistry and commonalities</w:t>
      </w:r>
      <w:r w:rsidRPr="003B76D9">
        <w:rPr>
          <w:rFonts w:asciiTheme="majorHAnsi" w:hAnsiTheme="majorHAnsi" w:cstheme="majorHAnsi"/>
        </w:rPr>
        <w:t>, despite vast differences in outlook and intellectual framework. Both men clearly want the relationship to succeed. But more importantly, common interests will create opportunities for advances in the relationship even if Paris and Washington disagree over a plethora of multilateral issues. The</w:t>
      </w:r>
      <w:r w:rsidRPr="003B76D9">
        <w:rPr>
          <w:rStyle w:val="StyleUnderline"/>
          <w:rFonts w:asciiTheme="majorHAnsi" w:hAnsiTheme="majorHAnsi" w:cstheme="majorHAnsi"/>
        </w:rPr>
        <w:t xml:space="preserve"> security and defense relationship can continue to blossom, given the commonalities of interest in the Sahel and Syria in fighting terrorism.</w:t>
      </w:r>
      <w:r w:rsidRPr="003B76D9">
        <w:rPr>
          <w:rFonts w:asciiTheme="majorHAnsi" w:hAnsiTheme="majorHAnsi" w:cstheme="majorHAnsi"/>
        </w:rPr>
        <w:t xml:space="preserve"> </w:t>
      </w:r>
      <w:r w:rsidRPr="003B76D9">
        <w:rPr>
          <w:rStyle w:val="StyleUnderline"/>
          <w:rFonts w:asciiTheme="majorHAnsi" w:hAnsiTheme="majorHAnsi" w:cstheme="majorHAnsi"/>
        </w:rPr>
        <w:t xml:space="preserve">France and the Trump administration share a common goal of a Europe that is more capable of taking on the defense burden. </w:t>
      </w:r>
      <w:r w:rsidRPr="003B76D9">
        <w:rPr>
          <w:rFonts w:asciiTheme="majorHAnsi" w:hAnsiTheme="majorHAnsi" w:cstheme="majorHAnsi"/>
        </w:rPr>
        <w:t>France’s new defense spending law, expected to be passed this June, will enshrine reinvestments in France’s military and put France on a pathway to sustain the 2 percent of gross domestic product defense spending target for NATO. While Trump’s administration has been cool to the EU’s Permanent Structured Cooperation (PESCO) in defense, Trump and Macron both agree that other European allies need to share more of the burden in defense</w:t>
      </w:r>
      <w:r w:rsidRPr="003B76D9">
        <w:rPr>
          <w:rStyle w:val="StyleUnderline"/>
          <w:rFonts w:asciiTheme="majorHAnsi" w:hAnsiTheme="majorHAnsi" w:cstheme="majorHAnsi"/>
        </w:rPr>
        <w:t>. France and the United States also have a major incentive to work with key allies in the Arab world in promoting a more tolerant version of Islam.</w:t>
      </w:r>
      <w:r w:rsidRPr="003B76D9">
        <w:rPr>
          <w:rFonts w:asciiTheme="majorHAnsi" w:hAnsiTheme="majorHAnsi" w:cstheme="majorHAnsi"/>
        </w:rPr>
        <w:t xml:space="preserve"> Of course, </w:t>
      </w:r>
      <w:r w:rsidRPr="003B76D9">
        <w:rPr>
          <w:rStyle w:val="StyleUnderline"/>
          <w:rFonts w:asciiTheme="majorHAnsi" w:hAnsiTheme="majorHAnsi" w:cstheme="majorHAnsi"/>
        </w:rPr>
        <w:t>the US-France relationship has long been defined by issues much broader than security, defense, and politics</w:t>
      </w:r>
      <w:r w:rsidRPr="003B76D9">
        <w:rPr>
          <w:rFonts w:asciiTheme="majorHAnsi" w:hAnsiTheme="majorHAnsi" w:cstheme="majorHAnsi"/>
        </w:rPr>
        <w:t xml:space="preserve">. </w:t>
      </w:r>
      <w:r w:rsidRPr="003B76D9">
        <w:rPr>
          <w:rStyle w:val="StyleUnderline"/>
          <w:rFonts w:asciiTheme="majorHAnsi" w:hAnsiTheme="majorHAnsi" w:cstheme="majorHAnsi"/>
        </w:rPr>
        <w:t xml:space="preserve">The relationship goes far deeper than ties between Paris and Washington or the Elysee and the White House. </w:t>
      </w:r>
      <w:r w:rsidRPr="003B76D9">
        <w:rPr>
          <w:rFonts w:asciiTheme="majorHAnsi" w:hAnsiTheme="majorHAnsi" w:cstheme="majorHAnsi"/>
        </w:rPr>
        <w:t xml:space="preserve">Macron’s emphasis on reviving the French economy offers opportunities for expanded trade, commercial, and investment ties between the United States and France. Macron has made clear that Paris will open its doors to talented Americans seeking to conduct research and development, leverage Paris’s booming start-up scene, and create jobs. French history is replete with cases of American talent fleeing to Paris to find inspiration and expand their creative horizons, particularly in the arts and culture. </w:t>
      </w:r>
      <w:r w:rsidRPr="003B76D9">
        <w:rPr>
          <w:rStyle w:val="StyleUnderline"/>
          <w:rFonts w:asciiTheme="majorHAnsi" w:hAnsiTheme="majorHAnsi" w:cstheme="majorHAnsi"/>
        </w:rPr>
        <w:t>Perhaps the Trump era will produce another such wave. Moreover, Trump’s brand of politics and the stasis in Congress is likely to produce even greater activity among states, cities, and regions in the United States to collaborate with French counterparts on issues like climate research, clean energy, economic development, and structural economic issues which confront both sides of the Atlantic.</w:t>
      </w:r>
    </w:p>
    <w:p w14:paraId="61B16F14" w14:textId="77777777" w:rsidR="00FC4173" w:rsidRPr="003B76D9" w:rsidRDefault="00FC4173" w:rsidP="00FC4173">
      <w:pPr>
        <w:rPr>
          <w:rStyle w:val="StyleUnderline"/>
          <w:rFonts w:asciiTheme="majorHAnsi" w:hAnsiTheme="majorHAnsi" w:cstheme="majorHAnsi"/>
        </w:rPr>
      </w:pPr>
    </w:p>
    <w:p w14:paraId="7A00BA52" w14:textId="77777777" w:rsidR="00064A7B" w:rsidRPr="003B76D9" w:rsidRDefault="00064A7B" w:rsidP="00064A7B">
      <w:pPr>
        <w:pStyle w:val="Heading4"/>
        <w:rPr>
          <w:rFonts w:asciiTheme="majorHAnsi" w:hAnsiTheme="majorHAnsi" w:cstheme="majorHAnsi"/>
        </w:rPr>
      </w:pPr>
      <w:r w:rsidRPr="003B76D9">
        <w:rPr>
          <w:rFonts w:asciiTheme="majorHAnsi" w:hAnsiTheme="majorHAnsi" w:cstheme="majorHAnsi"/>
        </w:rPr>
        <w:t xml:space="preserve">Supply vacuums left but the U.S. allow France to fill-in – that strengthens their trade relationships, domestic industry, and economy </w:t>
      </w:r>
    </w:p>
    <w:p w14:paraId="08F8D554" w14:textId="77777777" w:rsidR="00064A7B" w:rsidRPr="003B76D9" w:rsidRDefault="00064A7B" w:rsidP="00064A7B">
      <w:pPr>
        <w:rPr>
          <w:rStyle w:val="Style13ptBold"/>
          <w:rFonts w:asciiTheme="majorHAnsi" w:hAnsiTheme="majorHAnsi" w:cstheme="majorHAnsi"/>
          <w:b w:val="0"/>
          <w:bCs w:val="0"/>
        </w:rPr>
      </w:pPr>
      <w:r w:rsidRPr="003B76D9">
        <w:rPr>
          <w:rStyle w:val="Style13ptBold"/>
          <w:rFonts w:asciiTheme="majorHAnsi" w:hAnsiTheme="majorHAnsi" w:cstheme="majorHAnsi"/>
        </w:rPr>
        <w:t xml:space="preserve">DeGhett 15 </w:t>
      </w:r>
      <w:r w:rsidRPr="003B76D9">
        <w:rPr>
          <w:rStyle w:val="Style13ptBold"/>
          <w:rFonts w:asciiTheme="majorHAnsi" w:hAnsiTheme="majorHAnsi" w:cstheme="majorHAnsi"/>
          <w:b w:val="0"/>
        </w:rPr>
        <w:t>(Torie Rose, freelance journalist who focuses on the Middle East, 9/10/15, "</w:t>
      </w:r>
      <w:r w:rsidRPr="003B76D9">
        <w:rPr>
          <w:rStyle w:val="Emphasis"/>
          <w:rFonts w:asciiTheme="majorHAnsi" w:hAnsiTheme="majorHAnsi" w:cstheme="majorHAnsi"/>
        </w:rPr>
        <w:t>If the US Won't Sell You Weapons, France Might Still Hook You Up</w:t>
      </w:r>
      <w:r w:rsidRPr="003B76D9">
        <w:rPr>
          <w:rStyle w:val="Style13ptBold"/>
          <w:rFonts w:asciiTheme="majorHAnsi" w:hAnsiTheme="majorHAnsi" w:cstheme="majorHAnsi"/>
          <w:b w:val="0"/>
        </w:rPr>
        <w:t>", VICE News, https://news.vice.com/en_us/article/7xa8ya/if-the-us-wont-sell-you-weapons-france-might-still-hook-you-up) jbarber</w:t>
      </w:r>
    </w:p>
    <w:p w14:paraId="4D1C9C9B" w14:textId="77777777" w:rsidR="00064A7B" w:rsidRPr="003B76D9" w:rsidRDefault="00064A7B" w:rsidP="00064A7B">
      <w:pPr>
        <w:rPr>
          <w:rFonts w:asciiTheme="majorHAnsi" w:hAnsiTheme="majorHAnsi" w:cstheme="majorHAnsi"/>
          <w:sz w:val="16"/>
        </w:rPr>
      </w:pPr>
      <w:r w:rsidRPr="003B76D9">
        <w:rPr>
          <w:rFonts w:asciiTheme="majorHAnsi" w:hAnsiTheme="majorHAnsi" w:cstheme="majorHAnsi"/>
          <w:sz w:val="16"/>
        </w:rPr>
        <w:t>The United Arab Emirates (</w:t>
      </w:r>
      <w:r w:rsidRPr="003B76D9">
        <w:rPr>
          <w:rStyle w:val="StyleUnderline"/>
          <w:rFonts w:asciiTheme="majorHAnsi" w:hAnsiTheme="majorHAnsi" w:cstheme="majorHAnsi"/>
        </w:rPr>
        <w:t>UAE</w:t>
      </w:r>
      <w:r w:rsidRPr="003B76D9">
        <w:rPr>
          <w:rFonts w:asciiTheme="majorHAnsi" w:hAnsiTheme="majorHAnsi" w:cstheme="majorHAnsi"/>
          <w:sz w:val="16"/>
        </w:rPr>
        <w:t xml:space="preserve">) last week </w:t>
      </w:r>
      <w:r w:rsidRPr="003B76D9">
        <w:rPr>
          <w:rStyle w:val="StyleUnderline"/>
          <w:rFonts w:asciiTheme="majorHAnsi" w:hAnsiTheme="majorHAnsi" w:cstheme="majorHAnsi"/>
        </w:rPr>
        <w:t xml:space="preserve">confirmed its interest in purchasing one of two French warships that have been left adrift after a deal to sell them to Russia fell apart. </w:t>
      </w:r>
      <w:r w:rsidRPr="003B76D9">
        <w:rPr>
          <w:rFonts w:asciiTheme="majorHAnsi" w:hAnsiTheme="majorHAnsi" w:cstheme="majorHAnsi"/>
          <w:sz w:val="16"/>
        </w:rPr>
        <w:t xml:space="preserve">Russia ordered the two Mistral-class amphibious assault ships in 2011, but the deal dissolved in slow motion after Western sanctions were imposed on Russia over its annexation of Crimea from Ukraine and its role in Ukraine's eastern conflict. The situation made the contract politically difficult for France to fulfill, and French President François Hollande ultimately determined that it was "not possible in the current context." </w:t>
      </w:r>
      <w:r w:rsidRPr="003B76D9">
        <w:rPr>
          <w:rStyle w:val="StyleUnderline"/>
          <w:rFonts w:asciiTheme="majorHAnsi" w:hAnsiTheme="majorHAnsi" w:cstheme="majorHAnsi"/>
        </w:rPr>
        <w:t>If a deal with the UAE is reached, it would be yet another expansion of the French arms industry's relationship with regional powers in the Persian Gulf. As Middle Eastern and Gulf states look to develop their militaries, France has been eager to supply them with weapons</w:t>
      </w:r>
      <w:r w:rsidRPr="003B76D9">
        <w:rPr>
          <w:rFonts w:asciiTheme="majorHAnsi" w:hAnsiTheme="majorHAnsi" w:cstheme="majorHAnsi"/>
          <w:sz w:val="16"/>
        </w:rPr>
        <w:t xml:space="preserve">. </w:t>
      </w:r>
      <w:r w:rsidRPr="003B76D9">
        <w:rPr>
          <w:rStyle w:val="Emphasis"/>
          <w:rFonts w:asciiTheme="majorHAnsi" w:hAnsiTheme="majorHAnsi" w:cstheme="majorHAnsi"/>
        </w:rPr>
        <w:t xml:space="preserve">Amid a boom in its exportation of defense technology, France has secured hefty contracts with the UAE, Qatar, Egypt, and Saudi Arabia for major equipment, such as Rafale fighter jets and utility helicopters. </w:t>
      </w:r>
      <w:r w:rsidRPr="003B76D9">
        <w:rPr>
          <w:rFonts w:asciiTheme="majorHAnsi" w:hAnsiTheme="majorHAnsi" w:cstheme="majorHAnsi"/>
          <w:sz w:val="16"/>
        </w:rPr>
        <w:t xml:space="preserve">In 2014, France secured $9.1 billion in arms exports — its highest level since 2009. This year, it has signed $12 billion in contracts with Saudi Arabia alone. This follows a 2014 deal with Riyadh for $3 billion worth of arms and equipment for the Lebanese army to bolster its defenses against the destabilizing conflict in neighboring Syria. Russia ordered the two Mistral-class amphibious assault ships in 2011, but the deal dissolved in slow motion after Western sanctions were imposed on Russia over its annexation of Crimea from Ukraine and its role in Ukraine's eastern conflict. The situation made the contract politically difficult for France to fulfill, and French President François Hollande ultimately determined that it was "not possible in the current context." </w:t>
      </w:r>
      <w:r w:rsidRPr="003B76D9">
        <w:rPr>
          <w:rStyle w:val="StyleUnderline"/>
          <w:rFonts w:asciiTheme="majorHAnsi" w:hAnsiTheme="majorHAnsi" w:cstheme="majorHAnsi"/>
        </w:rPr>
        <w:t>More than simply an economic boon, these major deals with Middle Eastern countries</w:t>
      </w:r>
      <w:r w:rsidRPr="003B76D9">
        <w:rPr>
          <w:rFonts w:asciiTheme="majorHAnsi" w:hAnsiTheme="majorHAnsi" w:cstheme="majorHAnsi"/>
          <w:sz w:val="16"/>
        </w:rPr>
        <w:t xml:space="preserve"> (and, elsewhere, with Poland and Malaysia) </w:t>
      </w:r>
      <w:r w:rsidRPr="003B76D9">
        <w:rPr>
          <w:rStyle w:val="Emphasis"/>
          <w:rFonts w:asciiTheme="majorHAnsi" w:hAnsiTheme="majorHAnsi" w:cstheme="majorHAnsi"/>
        </w:rPr>
        <w:t xml:space="preserve">make for complex international politics — full of nationalism, opportunism, and moral compromise. </w:t>
      </w:r>
      <w:r w:rsidRPr="003B76D9">
        <w:rPr>
          <w:rFonts w:asciiTheme="majorHAnsi" w:hAnsiTheme="majorHAnsi" w:cstheme="majorHAnsi"/>
          <w:sz w:val="16"/>
        </w:rPr>
        <w:t>"</w:t>
      </w:r>
      <w:r w:rsidRPr="003B76D9">
        <w:rPr>
          <w:rStyle w:val="StyleUnderline"/>
          <w:rFonts w:asciiTheme="majorHAnsi" w:hAnsiTheme="majorHAnsi" w:cstheme="majorHAnsi"/>
        </w:rPr>
        <w:t>Obama was the best salesman of the Rafale</w:t>
      </w:r>
      <w:r w:rsidRPr="003B76D9">
        <w:rPr>
          <w:rFonts w:asciiTheme="majorHAnsi" w:hAnsiTheme="majorHAnsi" w:cstheme="majorHAnsi"/>
          <w:sz w:val="16"/>
        </w:rPr>
        <w:t xml:space="preserve">," an unnamed diplomat told Le Monde, </w:t>
      </w:r>
      <w:r w:rsidRPr="003B76D9">
        <w:rPr>
          <w:rStyle w:val="StyleUnderline"/>
          <w:rFonts w:asciiTheme="majorHAnsi" w:hAnsiTheme="majorHAnsi" w:cstheme="majorHAnsi"/>
        </w:rPr>
        <w:t>in reference to deals for the jets that France struck with Qatar and</w:t>
      </w:r>
      <w:r w:rsidRPr="003B76D9">
        <w:rPr>
          <w:rFonts w:asciiTheme="majorHAnsi" w:hAnsiTheme="majorHAnsi" w:cstheme="majorHAnsi"/>
          <w:sz w:val="16"/>
        </w:rPr>
        <w:t xml:space="preserve"> </w:t>
      </w:r>
      <w:r w:rsidRPr="003B76D9">
        <w:rPr>
          <w:rStyle w:val="Emphasis"/>
          <w:rFonts w:asciiTheme="majorHAnsi" w:hAnsiTheme="majorHAnsi" w:cstheme="majorHAnsi"/>
        </w:rPr>
        <w:t>Egypt</w:t>
      </w:r>
      <w:r w:rsidRPr="003B76D9">
        <w:rPr>
          <w:rFonts w:asciiTheme="majorHAnsi" w:hAnsiTheme="majorHAnsi" w:cstheme="majorHAnsi"/>
          <w:sz w:val="16"/>
        </w:rPr>
        <w:t xml:space="preserve">. The administration's pursuit of a nuclear agreement with Iran has led to a cooling of attitudes among some regional allies toward the United States, and </w:t>
      </w:r>
      <w:r w:rsidRPr="003B76D9">
        <w:rPr>
          <w:rStyle w:val="Emphasis"/>
          <w:rFonts w:asciiTheme="majorHAnsi" w:hAnsiTheme="majorHAnsi" w:cstheme="majorHAnsi"/>
        </w:rPr>
        <w:t xml:space="preserve">Gulf countries have consequently been looking beyond American suppliers. </w:t>
      </w:r>
      <w:r w:rsidRPr="003B76D9">
        <w:rPr>
          <w:rFonts w:asciiTheme="majorHAnsi" w:hAnsiTheme="majorHAnsi" w:cstheme="majorHAnsi"/>
          <w:sz w:val="16"/>
        </w:rPr>
        <w:t>The negotiations with Iran had tempered US-Saudi relations in particular, though the two countries are reportedly close to sealing a deal on two Lockheed Martin warships for the kingdom. "</w:t>
      </w:r>
      <w:r w:rsidRPr="003B76D9">
        <w:rPr>
          <w:rStyle w:val="Emphasis"/>
          <w:rFonts w:asciiTheme="majorHAnsi" w:hAnsiTheme="majorHAnsi" w:cstheme="majorHAnsi"/>
          <w:sz w:val="24"/>
          <w:szCs w:val="24"/>
        </w:rPr>
        <w:t>That leaves the door open for alternate suppliers, so France has played that card</w:t>
      </w:r>
      <w:r w:rsidRPr="003B76D9">
        <w:rPr>
          <w:rFonts w:asciiTheme="majorHAnsi" w:hAnsiTheme="majorHAnsi" w:cstheme="majorHAnsi"/>
          <w:sz w:val="16"/>
        </w:rPr>
        <w:t xml:space="preserve">," said Dr. Aude Fleurant, who is the arms and military expenditures program </w:t>
      </w:r>
      <w:r w:rsidRPr="003B76D9">
        <w:rPr>
          <w:rStyle w:val="StyleUnderline"/>
          <w:rFonts w:asciiTheme="majorHAnsi" w:hAnsiTheme="majorHAnsi" w:cstheme="majorHAnsi"/>
        </w:rPr>
        <w:t xml:space="preserve">director at the Stockholm International Peace Research Institute. </w:t>
      </w:r>
      <w:r w:rsidRPr="003B76D9">
        <w:rPr>
          <w:rFonts w:asciiTheme="majorHAnsi" w:hAnsiTheme="majorHAnsi" w:cstheme="majorHAnsi"/>
          <w:sz w:val="16"/>
        </w:rPr>
        <w:t xml:space="preserve">The French state owns shares of major defense companies like Airbus, Thales Group, and the Mistral manufacturer DCNS. Hollande, French Foreign Minister Laurent Fabius, and French Defense Minister Jean-Yves Le Drian have routinely visited clients of the French defense industry. Hollande addressed the Gulf Cooperation Council summit held in Riyadh in May — a month before the contracts with the Saudi monarchy were announced — making him the first Western leader ever to attend the conference. "You can explain part of the French position on the Iran deal by this relationship," said Yannick Quéau, the director general of Open Source Intelligence on Politics. "France really favors Saudi Arabia, and shares strong concerns about the Iran deal." Signing massive contracts for sizable defense equipment purchases can help establish lengthy relationships between nations. France's use of defense exports to build alliances with Saudi Arabia and others over the past two years is in keeping with its long-term view on policy. The French government "has long seen arms exports as a big part of its foreign policy identity," said Dr. Jennifer Erickson of Boston College. "So it's very much built into how France sees itself, how it promotes itself in the world." </w:t>
      </w:r>
      <w:r w:rsidRPr="003B76D9">
        <w:rPr>
          <w:rStyle w:val="StyleUnderline"/>
          <w:rFonts w:asciiTheme="majorHAnsi" w:hAnsiTheme="majorHAnsi" w:cstheme="majorHAnsi"/>
        </w:rPr>
        <w:t>France also maintains a diverse production capacity</w:t>
      </w:r>
      <w:r w:rsidRPr="003B76D9">
        <w:rPr>
          <w:rFonts w:asciiTheme="majorHAnsi" w:hAnsiTheme="majorHAnsi" w:cstheme="majorHAnsi"/>
          <w:sz w:val="16"/>
        </w:rPr>
        <w:t xml:space="preserve">. While the United Kingdom has lapsed somewhat in this regard, </w:t>
      </w:r>
      <w:r w:rsidRPr="003B76D9">
        <w:rPr>
          <w:rStyle w:val="StyleUnderline"/>
          <w:rFonts w:asciiTheme="majorHAnsi" w:hAnsiTheme="majorHAnsi" w:cstheme="majorHAnsi"/>
        </w:rPr>
        <w:t>France has maintained a high-level of production of military equipment for land, air, and sea defense — an expensive approach that relies on the export of arms and technology.</w:t>
      </w:r>
      <w:r w:rsidRPr="003B76D9">
        <w:rPr>
          <w:rFonts w:asciiTheme="majorHAnsi" w:hAnsiTheme="majorHAnsi" w:cstheme="majorHAnsi"/>
          <w:sz w:val="16"/>
        </w:rPr>
        <w:t xml:space="preserve"> </w:t>
      </w:r>
      <w:r w:rsidRPr="003B76D9">
        <w:rPr>
          <w:rStyle w:val="StyleUnderline"/>
          <w:rFonts w:asciiTheme="majorHAnsi" w:hAnsiTheme="majorHAnsi" w:cstheme="majorHAnsi"/>
        </w:rPr>
        <w:t xml:space="preserve">This export is not just a matter of international politics, but of </w:t>
      </w:r>
      <w:r w:rsidRPr="003B76D9">
        <w:rPr>
          <w:rStyle w:val="Emphasis"/>
          <w:rFonts w:asciiTheme="majorHAnsi" w:hAnsiTheme="majorHAnsi" w:cstheme="majorHAnsi"/>
        </w:rPr>
        <w:t xml:space="preserve">domestic economic growth. </w:t>
      </w:r>
      <w:r w:rsidRPr="003B76D9">
        <w:rPr>
          <w:rFonts w:asciiTheme="majorHAnsi" w:hAnsiTheme="majorHAnsi" w:cstheme="majorHAnsi"/>
          <w:sz w:val="16"/>
        </w:rPr>
        <w:t xml:space="preserve">"That's another reason why </w:t>
      </w:r>
      <w:r w:rsidRPr="003B76D9">
        <w:rPr>
          <w:rStyle w:val="StyleUnderline"/>
          <w:rFonts w:asciiTheme="majorHAnsi" w:hAnsiTheme="majorHAnsi" w:cstheme="majorHAnsi"/>
        </w:rPr>
        <w:t>France is actually looking at</w:t>
      </w:r>
      <w:r w:rsidRPr="003B76D9">
        <w:rPr>
          <w:rFonts w:asciiTheme="majorHAnsi" w:hAnsiTheme="majorHAnsi" w:cstheme="majorHAnsi"/>
          <w:sz w:val="16"/>
        </w:rPr>
        <w:t xml:space="preserve"> Saudi Arabia, Malaysia, </w:t>
      </w:r>
      <w:r w:rsidRPr="003B76D9">
        <w:rPr>
          <w:rStyle w:val="StyleUnderline"/>
          <w:rFonts w:asciiTheme="majorHAnsi" w:hAnsiTheme="majorHAnsi" w:cstheme="majorHAnsi"/>
        </w:rPr>
        <w:t>Egypt</w:t>
      </w:r>
      <w:r w:rsidRPr="003B76D9">
        <w:rPr>
          <w:rFonts w:asciiTheme="majorHAnsi" w:hAnsiTheme="majorHAnsi" w:cstheme="majorHAnsi"/>
          <w:sz w:val="16"/>
        </w:rPr>
        <w:t>, Singapore, Australia," Fleurant noted. "</w:t>
      </w:r>
      <w:r w:rsidRPr="003B76D9">
        <w:rPr>
          <w:rStyle w:val="StyleUnderline"/>
          <w:rFonts w:asciiTheme="majorHAnsi" w:hAnsiTheme="majorHAnsi" w:cstheme="majorHAnsi"/>
        </w:rPr>
        <w:t>Everybody currently buying major weapons systems</w:t>
      </w:r>
      <w:r w:rsidRPr="003B76D9">
        <w:rPr>
          <w:rFonts w:asciiTheme="majorHAnsi" w:hAnsiTheme="majorHAnsi" w:cstheme="majorHAnsi"/>
          <w:sz w:val="16"/>
        </w:rPr>
        <w:t xml:space="preserve"> — ships, combat aircraft, anything — </w:t>
      </w:r>
      <w:r w:rsidRPr="003B76D9">
        <w:rPr>
          <w:rStyle w:val="Emphasis"/>
          <w:rFonts w:asciiTheme="majorHAnsi" w:hAnsiTheme="majorHAnsi" w:cstheme="majorHAnsi"/>
        </w:rPr>
        <w:t>France will be there</w:t>
      </w:r>
      <w:r w:rsidRPr="003B76D9">
        <w:rPr>
          <w:rFonts w:asciiTheme="majorHAnsi" w:hAnsiTheme="majorHAnsi" w:cstheme="majorHAnsi"/>
          <w:sz w:val="16"/>
        </w:rPr>
        <w:t xml:space="preserve">. Part of this is also the </w:t>
      </w:r>
      <w:r w:rsidRPr="003B76D9">
        <w:rPr>
          <w:rStyle w:val="StyleUnderline"/>
          <w:rFonts w:asciiTheme="majorHAnsi" w:hAnsiTheme="majorHAnsi" w:cstheme="majorHAnsi"/>
        </w:rPr>
        <w:t>survival of its national defense industry</w:t>
      </w:r>
      <w:r w:rsidRPr="003B76D9">
        <w:rPr>
          <w:rFonts w:asciiTheme="majorHAnsi" w:hAnsiTheme="majorHAnsi" w:cstheme="majorHAnsi"/>
          <w:sz w:val="16"/>
        </w:rPr>
        <w:t>." The achievements of French defense companies over recent years have been celebrated domestically. The successful sale by Dassault Aviation of 24 Rafale fighter jets to Egypt earlier this year was hailed in France as an export achievement of the highest order. Officials claim that arms sales so far for 2015 have created around 30,000 jobs in France. France sees "</w:t>
      </w:r>
      <w:r w:rsidRPr="003B76D9">
        <w:rPr>
          <w:rStyle w:val="StyleUnderline"/>
          <w:rFonts w:asciiTheme="majorHAnsi" w:hAnsiTheme="majorHAnsi" w:cstheme="majorHAnsi"/>
        </w:rPr>
        <w:t>the arms industry as a big way to support employment and industrialization in the country</w:t>
      </w:r>
      <w:r w:rsidRPr="003B76D9">
        <w:rPr>
          <w:rFonts w:asciiTheme="majorHAnsi" w:hAnsiTheme="majorHAnsi" w:cstheme="majorHAnsi"/>
          <w:sz w:val="16"/>
        </w:rPr>
        <w:t xml:space="preserve">," Erickson said. </w:t>
      </w:r>
      <w:r w:rsidRPr="003B76D9">
        <w:rPr>
          <w:rStyle w:val="StyleUnderline"/>
          <w:rFonts w:asciiTheme="majorHAnsi" w:hAnsiTheme="majorHAnsi" w:cstheme="majorHAnsi"/>
        </w:rPr>
        <w:t>Hatching deals for major defense equipment can also</w:t>
      </w:r>
      <w:r w:rsidRPr="003B76D9">
        <w:rPr>
          <w:rFonts w:asciiTheme="majorHAnsi" w:hAnsiTheme="majorHAnsi" w:cstheme="majorHAnsi"/>
          <w:sz w:val="16"/>
        </w:rPr>
        <w:t xml:space="preserve"> </w:t>
      </w:r>
      <w:r w:rsidRPr="003B76D9">
        <w:rPr>
          <w:rStyle w:val="Emphasis"/>
          <w:rFonts w:asciiTheme="majorHAnsi" w:hAnsiTheme="majorHAnsi" w:cstheme="majorHAnsi"/>
        </w:rPr>
        <w:t xml:space="preserve">open doors and lead to broader commerce relationships that France hopes to develop. </w:t>
      </w:r>
      <w:r w:rsidRPr="003B76D9">
        <w:rPr>
          <w:rFonts w:asciiTheme="majorHAnsi" w:hAnsiTheme="majorHAnsi" w:cstheme="majorHAnsi"/>
          <w:sz w:val="16"/>
        </w:rPr>
        <w:t>France's involvement with the Kremlin over the Mistrals and the drama that followed Russia's annexation of Crimea highlight the risks of engaging in deals with troublesome buyers. France might even be hesitant to further exacerbate tensions with Russia by selecting a buyer for the Mistrals whose choice would be seen as a direct challenge or insult to Russia's government. The prioritization of military production generally pushes other concerns further down the list, to the chagrin of human rights defenders. Erickson said that France has struggled with how to be a "reliable supplier but also a responsible exporter</w:t>
      </w:r>
      <w:r w:rsidRPr="003B76D9">
        <w:rPr>
          <w:rStyle w:val="StyleUnderline"/>
          <w:rFonts w:asciiTheme="majorHAnsi" w:hAnsiTheme="majorHAnsi" w:cstheme="majorHAnsi"/>
        </w:rPr>
        <w:t xml:space="preserve">." Providing expensive military equipment to regimes accused of torture and repressive practices is questionable, but France has chosen to largely ignore such obstacles. </w:t>
      </w:r>
      <w:r w:rsidRPr="003B76D9">
        <w:rPr>
          <w:rFonts w:asciiTheme="majorHAnsi" w:hAnsiTheme="majorHAnsi" w:cstheme="majorHAnsi"/>
          <w:sz w:val="16"/>
        </w:rPr>
        <w:t>"</w:t>
      </w:r>
      <w:r w:rsidRPr="003B76D9">
        <w:rPr>
          <w:rStyle w:val="Emphasis"/>
          <w:rFonts w:asciiTheme="majorHAnsi" w:hAnsiTheme="majorHAnsi" w:cstheme="majorHAnsi"/>
        </w:rPr>
        <w:t>France at the moment [does] not care at all about human rights</w:t>
      </w:r>
      <w:r w:rsidRPr="003B76D9">
        <w:rPr>
          <w:rFonts w:asciiTheme="majorHAnsi" w:hAnsiTheme="majorHAnsi" w:cstheme="majorHAnsi"/>
          <w:sz w:val="16"/>
        </w:rPr>
        <w:t xml:space="preserve"> when it comes to this," Quéau said. </w:t>
      </w:r>
      <w:r w:rsidRPr="003B76D9">
        <w:rPr>
          <w:rStyle w:val="StyleUnderline"/>
          <w:rFonts w:asciiTheme="majorHAnsi" w:hAnsiTheme="majorHAnsi" w:cstheme="majorHAnsi"/>
        </w:rPr>
        <w:t>Criticism of the sale of two dozen Rafale fighter jets to Egypt</w:t>
      </w:r>
      <w:r w:rsidRPr="003B76D9">
        <w:rPr>
          <w:rFonts w:asciiTheme="majorHAnsi" w:hAnsiTheme="majorHAnsi" w:cstheme="majorHAnsi"/>
          <w:sz w:val="16"/>
        </w:rPr>
        <w:t xml:space="preserve">, which also included a frigate and missiles, was rebuffed by talk of the shared battle against terrorism and the need for security. Hollande announced solidarity with an Egypt threatened by the Islamic State and the fragmentation of neighboring Libya, while Fabius minimized the failings of the Sisi government. Egypt's need for stability and security was a major public relations theme surrounding their acquisition of the fighter jets, with both Le Drian and his counterpart, Egyptian Defense Minister Sedki Sobhi, emphasizing the two countries' shared struggle with terrorism at the contract-signing ceremony in Cairo. "Libya is just the other side of the Mediterranean, very close to us," Le Drian said. "We must be very vigilant and ally ourselves with coalition countries like Egypt." France has further defended arms sales to the region by affirming that it will continue to criticize human rights abuses by the countries they sell to. Fabius noted as much after the sale of the Rafales to Egypt. "Just because we are selling these Rafales to Egypt doesn't mean we agree with every point in their domestic policy," he said. "When there are excesses that are committed, we tell the Egyptian authorities — from our point of view — and we are hoping to move step by step towards more democracy. But the stability of Egypt is a very important point." Rafale fighter jets aren't used for riot control, so France seems comforted by the fact that it is unlikely that Egypt would use French-supplied equipment to commit human rights abuses. But fighter jets, FREMM multipurpose frigates, and Caracal helicopters are all intended for military use, and supplying them by the dozens to Gulf countries has consequences beyond the forging of alliances and big payouts. Conventional arms control in the region is negligible, while the pressure to stamp out dissent and quell militancy is at a peak. The five biggest arms buyers in the region are Saudi Arabia, the UAE, Algeria, Egypt, and Iraq. This year, their purchases have grown bigger and bolder, having climbed from $12 billion last year to more than $18 billion. Countries like Saudi Arabia, Qatar, and the UAE are central to the battle against the Islamic State, and this makes them valuable long-term allies to countries like France, which has itself been struggling with vulnerability to terrorism. </w:t>
      </w:r>
      <w:r w:rsidRPr="003B76D9">
        <w:rPr>
          <w:rStyle w:val="Emphasis"/>
          <w:rFonts w:asciiTheme="majorHAnsi" w:hAnsiTheme="majorHAnsi" w:cstheme="majorHAnsi"/>
        </w:rPr>
        <w:t xml:space="preserve">France's security concerns, international aspirations, and domestic economic pressures have converged to incentivize bold deals with partners like Saudi Arabia and Egypt. Defense exports are rapidly growing, not just as a matter of trade but as a matter of French foreign policy. As opportunities open in the Gulf, France is seizing on the chance for strong relationships — even if they happen to be with questionable allies. </w:t>
      </w:r>
    </w:p>
    <w:p w14:paraId="5DB0BCC6" w14:textId="77777777" w:rsidR="00064A7B" w:rsidRPr="003B76D9" w:rsidRDefault="00064A7B" w:rsidP="00064A7B">
      <w:pPr>
        <w:rPr>
          <w:rFonts w:asciiTheme="majorHAnsi" w:hAnsiTheme="majorHAnsi" w:cstheme="majorHAnsi"/>
          <w:sz w:val="16"/>
        </w:rPr>
      </w:pPr>
    </w:p>
    <w:p w14:paraId="6046E94B" w14:textId="77777777" w:rsidR="00064A7B" w:rsidRPr="003B76D9" w:rsidRDefault="00064A7B" w:rsidP="00064A7B">
      <w:pPr>
        <w:rPr>
          <w:rFonts w:asciiTheme="majorHAnsi" w:hAnsiTheme="majorHAnsi" w:cstheme="majorHAnsi"/>
        </w:rPr>
      </w:pPr>
    </w:p>
    <w:p w14:paraId="1B70DBA2" w14:textId="77777777" w:rsidR="00064A7B" w:rsidRPr="003B76D9" w:rsidRDefault="00064A7B" w:rsidP="00064A7B">
      <w:pPr>
        <w:pStyle w:val="Heading4"/>
        <w:rPr>
          <w:rFonts w:asciiTheme="majorHAnsi" w:hAnsiTheme="majorHAnsi" w:cstheme="majorHAnsi"/>
        </w:rPr>
      </w:pPr>
      <w:r w:rsidRPr="003B76D9">
        <w:rPr>
          <w:rFonts w:asciiTheme="majorHAnsi" w:hAnsiTheme="majorHAnsi" w:cstheme="majorHAnsi"/>
        </w:rPr>
        <w:t>French fill-in is good – it allows a less aggressive French foreign policy bring stability, but more influence is key – Iran, Libya, Hariri, and the conflict in Syria all prove</w:t>
      </w:r>
    </w:p>
    <w:p w14:paraId="53A69338" w14:textId="77777777" w:rsidR="00064A7B" w:rsidRPr="003B76D9" w:rsidRDefault="002F028B" w:rsidP="00064A7B">
      <w:pPr>
        <w:rPr>
          <w:rFonts w:asciiTheme="majorHAnsi" w:hAnsiTheme="majorHAnsi" w:cstheme="majorHAnsi"/>
        </w:rPr>
      </w:pPr>
      <w:hyperlink r:id="rId162" w:history="1">
        <w:r w:rsidR="00064A7B" w:rsidRPr="003B76D9">
          <w:rPr>
            <w:rStyle w:val="Heading4Char"/>
            <w:rFonts w:asciiTheme="majorHAnsi" w:hAnsiTheme="majorHAnsi" w:cstheme="majorHAnsi"/>
          </w:rPr>
          <w:t>Hoop Scheffer</w:t>
        </w:r>
      </w:hyperlink>
      <w:r w:rsidR="00064A7B" w:rsidRPr="003B76D9">
        <w:rPr>
          <w:rStyle w:val="Heading4Char"/>
          <w:rFonts w:asciiTheme="majorHAnsi" w:hAnsiTheme="majorHAnsi" w:cstheme="majorHAnsi"/>
        </w:rPr>
        <w:t xml:space="preserve"> and </w:t>
      </w:r>
      <w:hyperlink r:id="rId163" w:history="1">
        <w:r w:rsidR="00064A7B" w:rsidRPr="003B76D9">
          <w:rPr>
            <w:rStyle w:val="Heading4Char"/>
            <w:rFonts w:asciiTheme="majorHAnsi" w:hAnsiTheme="majorHAnsi" w:cstheme="majorHAnsi"/>
          </w:rPr>
          <w:t>Quencez</w:t>
        </w:r>
      </w:hyperlink>
      <w:r w:rsidR="00064A7B" w:rsidRPr="003B76D9">
        <w:rPr>
          <w:rStyle w:val="Heading4Char"/>
          <w:rFonts w:asciiTheme="majorHAnsi" w:hAnsiTheme="majorHAnsi" w:cstheme="majorHAnsi"/>
        </w:rPr>
        <w:t xml:space="preserve"> 18</w:t>
      </w:r>
      <w:r w:rsidR="00064A7B" w:rsidRPr="003B76D9">
        <w:rPr>
          <w:rFonts w:asciiTheme="majorHAnsi" w:hAnsiTheme="majorHAnsi" w:cstheme="majorHAnsi"/>
        </w:rPr>
        <w:t xml:space="preserve"> (Alexandra de is a senior transatlantic fellow and the director of GMF's Paris office. She leads GMF’s </w:t>
      </w:r>
      <w:hyperlink r:id="rId164" w:history="1">
        <w:r w:rsidR="00064A7B" w:rsidRPr="003B76D9">
          <w:rPr>
            <w:rStyle w:val="Hyperlink"/>
            <w:rFonts w:asciiTheme="majorHAnsi" w:hAnsiTheme="majorHAnsi" w:cstheme="majorHAnsi"/>
          </w:rPr>
          <w:t>Transatlantic Security Program</w:t>
        </w:r>
      </w:hyperlink>
      <w:r w:rsidR="00064A7B" w:rsidRPr="003B76D9">
        <w:rPr>
          <w:rFonts w:asciiTheme="majorHAnsi" w:hAnsiTheme="majorHAnsi" w:cstheme="majorHAnsi"/>
        </w:rPr>
        <w:t xml:space="preserve">, which brings together U.S. and European policymakers, security experts, strategic thinkers, and defense industry representatives to explore the security and defense priorities for European and transatlantic cooperation and develop concrete and focused policy recommendations. Martin currently serves as the deputy director of GMF’s Paris office and a research fellow in the Security &amp; Defense program, 4-18-2018, "The U.S.–France Special Relationship: Testing the Macron Method," German Marshall Fund of the United States, </w:t>
      </w:r>
      <w:hyperlink r:id="rId165" w:history="1">
        <w:r w:rsidR="00064A7B" w:rsidRPr="003B76D9">
          <w:rPr>
            <w:rStyle w:val="Hyperlink"/>
            <w:rFonts w:asciiTheme="majorHAnsi" w:hAnsiTheme="majorHAnsi" w:cstheme="majorHAnsi"/>
          </w:rPr>
          <w:t>http://www.gmfus.org/publications/us-france-special-relationship-after-year-trump</w:t>
        </w:r>
      </w:hyperlink>
      <w:r w:rsidR="00064A7B" w:rsidRPr="003B76D9">
        <w:rPr>
          <w:rFonts w:asciiTheme="majorHAnsi" w:hAnsiTheme="majorHAnsi" w:cstheme="majorHAnsi"/>
        </w:rPr>
        <w:t>, brt)</w:t>
      </w:r>
    </w:p>
    <w:p w14:paraId="386A9C1E" w14:textId="77777777" w:rsidR="00064A7B" w:rsidRPr="003B76D9" w:rsidRDefault="00064A7B" w:rsidP="00064A7B">
      <w:pPr>
        <w:rPr>
          <w:rFonts w:asciiTheme="majorHAnsi" w:hAnsiTheme="majorHAnsi" w:cstheme="majorHAnsi"/>
          <w:sz w:val="12"/>
        </w:rPr>
      </w:pPr>
      <w:r w:rsidRPr="003B76D9">
        <w:rPr>
          <w:rStyle w:val="StyleUnderline"/>
          <w:rFonts w:asciiTheme="majorHAnsi" w:hAnsiTheme="majorHAnsi" w:cstheme="majorHAnsi"/>
        </w:rPr>
        <w:t>The other defining aspect of the U.S.–France relationship</w:t>
      </w:r>
      <w:r w:rsidRPr="003B76D9">
        <w:rPr>
          <w:rFonts w:asciiTheme="majorHAnsi" w:hAnsiTheme="majorHAnsi" w:cstheme="majorHAnsi"/>
          <w:sz w:val="12"/>
        </w:rPr>
        <w:t xml:space="preserve"> in 2017 </w:t>
      </w:r>
      <w:r w:rsidRPr="003B76D9">
        <w:rPr>
          <w:rStyle w:val="StyleUnderline"/>
          <w:rFonts w:asciiTheme="majorHAnsi" w:hAnsiTheme="majorHAnsi" w:cstheme="majorHAnsi"/>
        </w:rPr>
        <w:t>was the</w:t>
      </w:r>
      <w:r w:rsidRPr="003B76D9">
        <w:rPr>
          <w:rFonts w:asciiTheme="majorHAnsi" w:hAnsiTheme="majorHAnsi" w:cstheme="majorHAnsi"/>
          <w:sz w:val="12"/>
        </w:rPr>
        <w:t xml:space="preserve"> excellent personal </w:t>
      </w:r>
      <w:r w:rsidRPr="003B76D9">
        <w:rPr>
          <w:rStyle w:val="StyleUnderline"/>
          <w:rFonts w:asciiTheme="majorHAnsi" w:hAnsiTheme="majorHAnsi" w:cstheme="majorHAnsi"/>
        </w:rPr>
        <w:t>relationship between the two presidents</w:t>
      </w:r>
      <w:r w:rsidRPr="003B76D9">
        <w:rPr>
          <w:rFonts w:asciiTheme="majorHAnsi" w:hAnsiTheme="majorHAnsi" w:cstheme="majorHAnsi"/>
          <w:sz w:val="12"/>
        </w:rPr>
        <w:t xml:space="preserve">. This could come as a surprise given the two men’s ideological background and beliefs, but </w:t>
      </w:r>
      <w:r w:rsidRPr="003B76D9">
        <w:rPr>
          <w:rStyle w:val="StyleUnderline"/>
          <w:rFonts w:asciiTheme="majorHAnsi" w:hAnsiTheme="majorHAnsi" w:cstheme="majorHAnsi"/>
        </w:rPr>
        <w:t>their multiple bilateral meetings have</w:t>
      </w:r>
      <w:r w:rsidRPr="003B76D9">
        <w:rPr>
          <w:rFonts w:asciiTheme="majorHAnsi" w:hAnsiTheme="majorHAnsi" w:cstheme="majorHAnsi"/>
          <w:sz w:val="12"/>
        </w:rPr>
        <w:t xml:space="preserve"> in fact </w:t>
      </w:r>
      <w:r w:rsidRPr="003B76D9">
        <w:rPr>
          <w:rStyle w:val="StyleUnderline"/>
          <w:rFonts w:asciiTheme="majorHAnsi" w:hAnsiTheme="majorHAnsi" w:cstheme="majorHAnsi"/>
        </w:rPr>
        <w:t>been</w:t>
      </w:r>
      <w:r w:rsidRPr="003B76D9">
        <w:rPr>
          <w:rFonts w:asciiTheme="majorHAnsi" w:hAnsiTheme="majorHAnsi" w:cstheme="majorHAnsi"/>
          <w:sz w:val="12"/>
        </w:rPr>
        <w:t xml:space="preserve"> judged as </w:t>
      </w:r>
      <w:r w:rsidRPr="003B76D9">
        <w:rPr>
          <w:rStyle w:val="StyleUnderline"/>
          <w:rFonts w:asciiTheme="majorHAnsi" w:hAnsiTheme="majorHAnsi" w:cstheme="majorHAnsi"/>
        </w:rPr>
        <w:t>very constructive</w:t>
      </w:r>
      <w:r w:rsidRPr="003B76D9">
        <w:rPr>
          <w:rFonts w:asciiTheme="majorHAnsi" w:hAnsiTheme="majorHAnsi" w:cstheme="majorHAnsi"/>
          <w:sz w:val="12"/>
        </w:rPr>
        <w:t xml:space="preserve"> by both sides.</w:t>
      </w:r>
      <w:hyperlink r:id="rId166" w:anchor="_ftn5" w:history="1">
        <w:r w:rsidRPr="003B76D9">
          <w:rPr>
            <w:rStyle w:val="Hyperlink"/>
            <w:rFonts w:asciiTheme="majorHAnsi" w:hAnsiTheme="majorHAnsi" w:cstheme="majorHAnsi"/>
            <w:sz w:val="12"/>
          </w:rPr>
          <w:t>[5]</w:t>
        </w:r>
      </w:hyperlink>
      <w:r w:rsidRPr="003B76D9">
        <w:rPr>
          <w:rFonts w:asciiTheme="majorHAnsi" w:hAnsiTheme="majorHAnsi" w:cstheme="majorHAnsi"/>
          <w:sz w:val="12"/>
        </w:rPr>
        <w:t xml:space="preserve"> This positive understanding stems from the fact that </w:t>
      </w:r>
      <w:r w:rsidRPr="003B76D9">
        <w:rPr>
          <w:rStyle w:val="StyleUnderline"/>
          <w:rFonts w:asciiTheme="majorHAnsi" w:hAnsiTheme="majorHAnsi" w:cstheme="majorHAnsi"/>
        </w:rPr>
        <w:t>Macron</w:t>
      </w:r>
      <w:r w:rsidRPr="003B76D9">
        <w:rPr>
          <w:rFonts w:asciiTheme="majorHAnsi" w:hAnsiTheme="majorHAnsi" w:cstheme="majorHAnsi"/>
          <w:sz w:val="12"/>
        </w:rPr>
        <w:t xml:space="preserve"> usually </w:t>
      </w:r>
      <w:r w:rsidRPr="003B76D9">
        <w:rPr>
          <w:rStyle w:val="StyleUnderline"/>
          <w:rFonts w:asciiTheme="majorHAnsi" w:hAnsiTheme="majorHAnsi" w:cstheme="majorHAnsi"/>
        </w:rPr>
        <w:t>refrains from directly mentioning the U.S. president when openly opposing the U.S. administration’s policies</w:t>
      </w:r>
      <w:r w:rsidRPr="003B76D9">
        <w:rPr>
          <w:rFonts w:asciiTheme="majorHAnsi" w:hAnsiTheme="majorHAnsi" w:cstheme="majorHAnsi"/>
          <w:sz w:val="12"/>
        </w:rPr>
        <w:t>.</w:t>
      </w:r>
      <w:hyperlink r:id="rId167" w:anchor="_ftn6" w:history="1">
        <w:r w:rsidRPr="003B76D9">
          <w:rPr>
            <w:rStyle w:val="Hyperlink"/>
            <w:rFonts w:asciiTheme="majorHAnsi" w:hAnsiTheme="majorHAnsi" w:cstheme="majorHAnsi"/>
            <w:sz w:val="12"/>
          </w:rPr>
          <w:t>[6]</w:t>
        </w:r>
      </w:hyperlink>
      <w:r w:rsidRPr="003B76D9">
        <w:rPr>
          <w:rFonts w:asciiTheme="majorHAnsi" w:hAnsiTheme="majorHAnsi" w:cstheme="majorHAnsi"/>
          <w:sz w:val="12"/>
        </w:rPr>
        <w:t xml:space="preserve"> Not shying away from policy divergences — for instance, </w:t>
      </w:r>
      <w:r w:rsidRPr="003B76D9">
        <w:rPr>
          <w:rStyle w:val="StyleUnderline"/>
          <w:rFonts w:asciiTheme="majorHAnsi" w:hAnsiTheme="majorHAnsi" w:cstheme="majorHAnsi"/>
        </w:rPr>
        <w:t>Macron insisted on the importance of the climate agreement, the possibility of a different method to engage with Iran, and</w:t>
      </w:r>
      <w:r w:rsidRPr="003B76D9">
        <w:rPr>
          <w:rFonts w:asciiTheme="majorHAnsi" w:hAnsiTheme="majorHAnsi" w:cstheme="majorHAnsi"/>
          <w:sz w:val="12"/>
        </w:rPr>
        <w:t xml:space="preserve"> the need </w:t>
      </w:r>
      <w:r w:rsidRPr="003B76D9">
        <w:rPr>
          <w:rStyle w:val="StyleUnderline"/>
          <w:rFonts w:asciiTheme="majorHAnsi" w:hAnsiTheme="majorHAnsi" w:cstheme="majorHAnsi"/>
        </w:rPr>
        <w:t>to calm tensions with North Korea</w:t>
      </w:r>
      <w:r w:rsidRPr="003B76D9">
        <w:rPr>
          <w:rFonts w:asciiTheme="majorHAnsi" w:hAnsiTheme="majorHAnsi" w:cstheme="majorHAnsi"/>
          <w:sz w:val="12"/>
        </w:rPr>
        <w:t xml:space="preserve"> — he has sought to create a space for dialogue and potentially compromise on issues central to French interests. This personal relationship has led to Macron being the first foreign leader to be invited for a state visit by the White House during the Trump presidency. Finally, </w:t>
      </w:r>
      <w:r w:rsidRPr="003B76D9">
        <w:rPr>
          <w:rStyle w:val="StyleUnderline"/>
          <w:rFonts w:asciiTheme="majorHAnsi" w:hAnsiTheme="majorHAnsi" w:cstheme="majorHAnsi"/>
        </w:rPr>
        <w:t xml:space="preserve">Paris has used the evolution of U.S. diplomatic engagement as an opportunity to fill the vacuum </w:t>
      </w:r>
      <w:r w:rsidRPr="003B76D9">
        <w:rPr>
          <w:rFonts w:asciiTheme="majorHAnsi" w:hAnsiTheme="majorHAnsi" w:cstheme="majorHAnsi"/>
          <w:sz w:val="12"/>
        </w:rPr>
        <w:t xml:space="preserve">and play a more active role. </w:t>
      </w:r>
      <w:r w:rsidRPr="003B76D9">
        <w:rPr>
          <w:rStyle w:val="StyleUnderline"/>
          <w:rFonts w:asciiTheme="majorHAnsi" w:hAnsiTheme="majorHAnsi" w:cstheme="majorHAnsi"/>
        </w:rPr>
        <w:t>In the Middle East</w:t>
      </w:r>
      <w:r w:rsidRPr="003B76D9">
        <w:rPr>
          <w:rFonts w:asciiTheme="majorHAnsi" w:hAnsiTheme="majorHAnsi" w:cstheme="majorHAnsi"/>
          <w:sz w:val="12"/>
        </w:rPr>
        <w:t xml:space="preserve">, different initiatives aim to gain influence while the role of the United States becomes more uncertain. </w:t>
      </w:r>
      <w:r w:rsidRPr="003B76D9">
        <w:rPr>
          <w:rStyle w:val="StyleUnderline"/>
          <w:rFonts w:asciiTheme="majorHAnsi" w:hAnsiTheme="majorHAnsi" w:cstheme="majorHAnsi"/>
        </w:rPr>
        <w:t>To limit the damage of an increasing “Trumpisation” of regional power relations,</w:t>
      </w:r>
      <w:hyperlink r:id="rId168" w:anchor="_ftn7" w:history="1">
        <w:r w:rsidRPr="003B76D9">
          <w:rPr>
            <w:rStyle w:val="StyleUnderline"/>
            <w:rFonts w:asciiTheme="majorHAnsi" w:hAnsiTheme="majorHAnsi" w:cstheme="majorHAnsi"/>
          </w:rPr>
          <w:t>[7]</w:t>
        </w:r>
      </w:hyperlink>
      <w:r w:rsidRPr="003B76D9">
        <w:rPr>
          <w:rStyle w:val="StyleUnderline"/>
          <w:rFonts w:asciiTheme="majorHAnsi" w:hAnsiTheme="majorHAnsi" w:cstheme="majorHAnsi"/>
        </w:rPr>
        <w:t> in</w:t>
      </w:r>
      <w:r w:rsidRPr="003B76D9">
        <w:rPr>
          <w:rFonts w:asciiTheme="majorHAnsi" w:hAnsiTheme="majorHAnsi" w:cstheme="majorHAnsi"/>
          <w:sz w:val="12"/>
        </w:rPr>
        <w:t xml:space="preserve"> particular an increasingly confrontational path </w:t>
      </w:r>
      <w:r w:rsidRPr="003B76D9">
        <w:rPr>
          <w:rStyle w:val="StyleUnderline"/>
          <w:rFonts w:asciiTheme="majorHAnsi" w:hAnsiTheme="majorHAnsi" w:cstheme="majorHAnsi"/>
        </w:rPr>
        <w:t xml:space="preserve">with Iran, Macron </w:t>
      </w:r>
      <w:r w:rsidRPr="003B76D9">
        <w:rPr>
          <w:rFonts w:asciiTheme="majorHAnsi" w:hAnsiTheme="majorHAnsi" w:cstheme="majorHAnsi"/>
          <w:sz w:val="12"/>
        </w:rPr>
        <w:t xml:space="preserve">has reaffirmed the French diplomatic tradition of “we talk with everyone.” He </w:t>
      </w:r>
      <w:r w:rsidRPr="003B76D9">
        <w:rPr>
          <w:rStyle w:val="StyleUnderline"/>
          <w:rFonts w:asciiTheme="majorHAnsi" w:hAnsiTheme="majorHAnsi" w:cstheme="majorHAnsi"/>
        </w:rPr>
        <w:t>showed</w:t>
      </w:r>
      <w:r w:rsidRPr="003B76D9">
        <w:rPr>
          <w:rFonts w:asciiTheme="majorHAnsi" w:hAnsiTheme="majorHAnsi" w:cstheme="majorHAnsi"/>
          <w:sz w:val="12"/>
        </w:rPr>
        <w:t xml:space="preserve"> on several occasions </w:t>
      </w:r>
      <w:r w:rsidRPr="003B76D9">
        <w:rPr>
          <w:rStyle w:val="StyleUnderline"/>
          <w:rFonts w:asciiTheme="majorHAnsi" w:hAnsiTheme="majorHAnsi" w:cstheme="majorHAnsi"/>
        </w:rPr>
        <w:t>that France was committed to maintaining balance in the region and warned the U</w:t>
      </w:r>
      <w:r w:rsidRPr="003B76D9">
        <w:rPr>
          <w:rFonts w:asciiTheme="majorHAnsi" w:hAnsiTheme="majorHAnsi" w:cstheme="majorHAnsi"/>
          <w:sz w:val="12"/>
        </w:rPr>
        <w:t xml:space="preserve">nited </w:t>
      </w:r>
      <w:r w:rsidRPr="003B76D9">
        <w:rPr>
          <w:rStyle w:val="StyleUnderline"/>
          <w:rFonts w:asciiTheme="majorHAnsi" w:hAnsiTheme="majorHAnsi" w:cstheme="majorHAnsi"/>
        </w:rPr>
        <w:t>S</w:t>
      </w:r>
      <w:r w:rsidRPr="003B76D9">
        <w:rPr>
          <w:rFonts w:asciiTheme="majorHAnsi" w:hAnsiTheme="majorHAnsi" w:cstheme="majorHAnsi"/>
          <w:sz w:val="12"/>
        </w:rPr>
        <w:t xml:space="preserve">tates, </w:t>
      </w:r>
      <w:r w:rsidRPr="003B76D9">
        <w:rPr>
          <w:rStyle w:val="StyleUnderline"/>
          <w:rFonts w:asciiTheme="majorHAnsi" w:hAnsiTheme="majorHAnsi" w:cstheme="majorHAnsi"/>
        </w:rPr>
        <w:t>Israel, and Saudi Arabia against shutting down</w:t>
      </w:r>
      <w:r w:rsidRPr="003B76D9">
        <w:rPr>
          <w:rFonts w:asciiTheme="majorHAnsi" w:hAnsiTheme="majorHAnsi" w:cstheme="majorHAnsi"/>
          <w:sz w:val="12"/>
        </w:rPr>
        <w:t xml:space="preserve"> all dialogue </w:t>
      </w:r>
      <w:r w:rsidRPr="003B76D9">
        <w:rPr>
          <w:rStyle w:val="StyleUnderline"/>
          <w:rFonts w:asciiTheme="majorHAnsi" w:hAnsiTheme="majorHAnsi" w:cstheme="majorHAnsi"/>
        </w:rPr>
        <w:t>with Iran</w:t>
      </w:r>
      <w:r w:rsidRPr="003B76D9">
        <w:rPr>
          <w:rFonts w:asciiTheme="majorHAnsi" w:hAnsiTheme="majorHAnsi" w:cstheme="majorHAnsi"/>
          <w:sz w:val="12"/>
        </w:rPr>
        <w:t>: “</w:t>
      </w:r>
      <w:r w:rsidRPr="003B76D9">
        <w:rPr>
          <w:rStyle w:val="StyleUnderline"/>
          <w:rFonts w:asciiTheme="majorHAnsi" w:hAnsiTheme="majorHAnsi" w:cstheme="majorHAnsi"/>
        </w:rPr>
        <w:t>If we are not careful, we will</w:t>
      </w:r>
      <w:r w:rsidRPr="003B76D9">
        <w:rPr>
          <w:rFonts w:asciiTheme="majorHAnsi" w:hAnsiTheme="majorHAnsi" w:cstheme="majorHAnsi"/>
          <w:sz w:val="12"/>
        </w:rPr>
        <w:t xml:space="preserve"> end up surreptitiously </w:t>
      </w:r>
      <w:r w:rsidRPr="003B76D9">
        <w:rPr>
          <w:rStyle w:val="StyleUnderline"/>
          <w:rFonts w:asciiTheme="majorHAnsi" w:hAnsiTheme="majorHAnsi" w:cstheme="majorHAnsi"/>
        </w:rPr>
        <w:t>rebuild</w:t>
      </w:r>
      <w:r w:rsidRPr="003B76D9">
        <w:rPr>
          <w:rFonts w:asciiTheme="majorHAnsi" w:hAnsiTheme="majorHAnsi" w:cstheme="majorHAnsi"/>
          <w:sz w:val="12"/>
        </w:rPr>
        <w:t xml:space="preserve">ing </w:t>
      </w:r>
      <w:r w:rsidRPr="003B76D9">
        <w:rPr>
          <w:rStyle w:val="StyleUnderline"/>
          <w:rFonts w:asciiTheme="majorHAnsi" w:hAnsiTheme="majorHAnsi" w:cstheme="majorHAnsi"/>
        </w:rPr>
        <w:t>an 'axis of evil</w:t>
      </w:r>
      <w:r w:rsidRPr="003B76D9">
        <w:rPr>
          <w:rFonts w:asciiTheme="majorHAnsi" w:hAnsiTheme="majorHAnsi" w:cstheme="majorHAnsi"/>
          <w:sz w:val="12"/>
        </w:rPr>
        <w:t>.' The official line pursued by those denouncing the Iran nuclear deal, namely the United States, Israel, and Saudi Arabia, who are our allies in many ways, is one which is paving the way for war in Iran.”</w:t>
      </w:r>
      <w:hyperlink r:id="rId169" w:anchor="_ftn8" w:history="1">
        <w:r w:rsidRPr="003B76D9">
          <w:rPr>
            <w:rStyle w:val="Hyperlink"/>
            <w:rFonts w:asciiTheme="majorHAnsi" w:hAnsiTheme="majorHAnsi" w:cstheme="majorHAnsi"/>
            <w:sz w:val="12"/>
          </w:rPr>
          <w:t>[8]</w:t>
        </w:r>
      </w:hyperlink>
      <w:r w:rsidRPr="003B76D9">
        <w:rPr>
          <w:rFonts w:asciiTheme="majorHAnsi" w:hAnsiTheme="majorHAnsi" w:cstheme="majorHAnsi"/>
          <w:sz w:val="12"/>
        </w:rPr>
        <w:t xml:space="preserve"> However, President </w:t>
      </w:r>
      <w:r w:rsidRPr="003B76D9">
        <w:rPr>
          <w:rStyle w:val="StyleUnderline"/>
          <w:rFonts w:asciiTheme="majorHAnsi" w:hAnsiTheme="majorHAnsi" w:cstheme="majorHAnsi"/>
        </w:rPr>
        <w:t>Macron is experiencing the limits of his diplomatic ambitions and the reality that France does not have the political weight to replace the U</w:t>
      </w:r>
      <w:r w:rsidRPr="003B76D9">
        <w:rPr>
          <w:rFonts w:asciiTheme="majorHAnsi" w:hAnsiTheme="majorHAnsi" w:cstheme="majorHAnsi"/>
          <w:sz w:val="12"/>
        </w:rPr>
        <w:t xml:space="preserve">nited </w:t>
      </w:r>
      <w:r w:rsidRPr="003B76D9">
        <w:rPr>
          <w:rStyle w:val="StyleUnderline"/>
          <w:rFonts w:asciiTheme="majorHAnsi" w:hAnsiTheme="majorHAnsi" w:cstheme="majorHAnsi"/>
        </w:rPr>
        <w:t>S</w:t>
      </w:r>
      <w:r w:rsidRPr="003B76D9">
        <w:rPr>
          <w:rFonts w:asciiTheme="majorHAnsi" w:hAnsiTheme="majorHAnsi" w:cstheme="majorHAnsi"/>
          <w:sz w:val="12"/>
        </w:rPr>
        <w:t xml:space="preserve">tates. For instance, French Foreign Minister Jean-Yves Le Drian’s trip to Iran on March 5 has seemingly failed to produce the results likely expected by President Macron and instead was perceived by Iranians as France serving as the envoy of U.S. demands, even though it was meant to better convince Trump to keep the nuclear deal alive. On the Israeli-Palestinian issue, Washington’s ability to engage with the Palestinian leadership has been strongly damaged since the recognition of Jerusalem as Israel’s capital, and </w:t>
      </w:r>
      <w:r w:rsidRPr="003B76D9">
        <w:rPr>
          <w:rStyle w:val="StyleUnderline"/>
          <w:rFonts w:asciiTheme="majorHAnsi" w:hAnsiTheme="majorHAnsi" w:cstheme="majorHAnsi"/>
        </w:rPr>
        <w:t>the U</w:t>
      </w:r>
      <w:r w:rsidRPr="003B76D9">
        <w:rPr>
          <w:rFonts w:asciiTheme="majorHAnsi" w:hAnsiTheme="majorHAnsi" w:cstheme="majorHAnsi"/>
          <w:sz w:val="12"/>
        </w:rPr>
        <w:t xml:space="preserve">nited </w:t>
      </w:r>
      <w:r w:rsidRPr="003B76D9">
        <w:rPr>
          <w:rStyle w:val="StyleUnderline"/>
          <w:rFonts w:asciiTheme="majorHAnsi" w:hAnsiTheme="majorHAnsi" w:cstheme="majorHAnsi"/>
        </w:rPr>
        <w:t>S</w:t>
      </w:r>
      <w:r w:rsidRPr="003B76D9">
        <w:rPr>
          <w:rFonts w:asciiTheme="majorHAnsi" w:hAnsiTheme="majorHAnsi" w:cstheme="majorHAnsi"/>
          <w:sz w:val="12"/>
        </w:rPr>
        <w:t xml:space="preserve">tates </w:t>
      </w:r>
      <w:r w:rsidRPr="003B76D9">
        <w:rPr>
          <w:rStyle w:val="StyleUnderline"/>
          <w:rFonts w:asciiTheme="majorHAnsi" w:hAnsiTheme="majorHAnsi" w:cstheme="majorHAnsi"/>
        </w:rPr>
        <w:t xml:space="preserve">sees France in </w:t>
      </w:r>
      <w:r w:rsidRPr="003B76D9">
        <w:rPr>
          <w:rFonts w:asciiTheme="majorHAnsi" w:hAnsiTheme="majorHAnsi" w:cstheme="majorHAnsi"/>
          <w:sz w:val="12"/>
        </w:rPr>
        <w:t xml:space="preserve">a potentially </w:t>
      </w:r>
      <w:r w:rsidRPr="003B76D9">
        <w:rPr>
          <w:rStyle w:val="StyleUnderline"/>
          <w:rFonts w:asciiTheme="majorHAnsi" w:hAnsiTheme="majorHAnsi" w:cstheme="majorHAnsi"/>
        </w:rPr>
        <w:t>support</w:t>
      </w:r>
      <w:r w:rsidRPr="003B76D9">
        <w:rPr>
          <w:rFonts w:asciiTheme="majorHAnsi" w:hAnsiTheme="majorHAnsi" w:cstheme="majorHAnsi"/>
          <w:sz w:val="12"/>
        </w:rPr>
        <w:t xml:space="preserve">ing role in favor </w:t>
      </w:r>
      <w:r w:rsidRPr="003B76D9">
        <w:rPr>
          <w:rStyle w:val="StyleUnderline"/>
          <w:rFonts w:asciiTheme="majorHAnsi" w:hAnsiTheme="majorHAnsi" w:cstheme="majorHAnsi"/>
        </w:rPr>
        <w:t>of</w:t>
      </w:r>
      <w:r w:rsidRPr="003B76D9">
        <w:rPr>
          <w:rFonts w:asciiTheme="majorHAnsi" w:hAnsiTheme="majorHAnsi" w:cstheme="majorHAnsi"/>
          <w:sz w:val="12"/>
        </w:rPr>
        <w:t xml:space="preserve"> their </w:t>
      </w:r>
      <w:r w:rsidRPr="003B76D9">
        <w:rPr>
          <w:rStyle w:val="StyleUnderline"/>
          <w:rFonts w:asciiTheme="majorHAnsi" w:hAnsiTheme="majorHAnsi" w:cstheme="majorHAnsi"/>
        </w:rPr>
        <w:t>peace</w:t>
      </w:r>
      <w:r w:rsidRPr="003B76D9">
        <w:rPr>
          <w:rFonts w:asciiTheme="majorHAnsi" w:hAnsiTheme="majorHAnsi" w:cstheme="majorHAnsi"/>
          <w:sz w:val="12"/>
        </w:rPr>
        <w:t xml:space="preserve"> initiative, which still needs to be detailed.</w:t>
      </w:r>
      <w:hyperlink r:id="rId170" w:anchor="_ftn9" w:history="1">
        <w:r w:rsidRPr="003B76D9">
          <w:rPr>
            <w:rStyle w:val="Hyperlink"/>
            <w:rFonts w:asciiTheme="majorHAnsi" w:hAnsiTheme="majorHAnsi" w:cstheme="majorHAnsi"/>
            <w:sz w:val="12"/>
          </w:rPr>
          <w:t>[9]</w:t>
        </w:r>
      </w:hyperlink>
      <w:r w:rsidRPr="003B76D9">
        <w:rPr>
          <w:rFonts w:asciiTheme="majorHAnsi" w:hAnsiTheme="majorHAnsi" w:cstheme="majorHAnsi"/>
          <w:sz w:val="12"/>
        </w:rPr>
        <w:t> </w:t>
      </w:r>
      <w:r w:rsidRPr="003B76D9">
        <w:rPr>
          <w:rStyle w:val="StyleUnderline"/>
          <w:rFonts w:asciiTheme="majorHAnsi" w:hAnsiTheme="majorHAnsi" w:cstheme="majorHAnsi"/>
        </w:rPr>
        <w:t>Macron's activism</w:t>
      </w:r>
      <w:r w:rsidRPr="003B76D9">
        <w:rPr>
          <w:rFonts w:asciiTheme="majorHAnsi" w:hAnsiTheme="majorHAnsi" w:cstheme="majorHAnsi"/>
          <w:sz w:val="12"/>
        </w:rPr>
        <w:t xml:space="preserve"> — and sometimes unilateralism — </w:t>
      </w:r>
      <w:r w:rsidRPr="003B76D9">
        <w:rPr>
          <w:rStyle w:val="StyleUnderline"/>
          <w:rFonts w:asciiTheme="majorHAnsi" w:hAnsiTheme="majorHAnsi" w:cstheme="majorHAnsi"/>
        </w:rPr>
        <w:t>in</w:t>
      </w:r>
      <w:r w:rsidRPr="003B76D9">
        <w:rPr>
          <w:rFonts w:asciiTheme="majorHAnsi" w:hAnsiTheme="majorHAnsi" w:cstheme="majorHAnsi"/>
          <w:sz w:val="12"/>
        </w:rPr>
        <w:t xml:space="preserve"> the conflict in </w:t>
      </w:r>
      <w:r w:rsidRPr="003B76D9">
        <w:rPr>
          <w:rStyle w:val="StyleUnderline"/>
          <w:rFonts w:asciiTheme="majorHAnsi" w:hAnsiTheme="majorHAnsi" w:cstheme="majorHAnsi"/>
        </w:rPr>
        <w:t>Libya</w:t>
      </w:r>
      <w:r w:rsidRPr="003B76D9">
        <w:rPr>
          <w:rFonts w:asciiTheme="majorHAnsi" w:hAnsiTheme="majorHAnsi" w:cstheme="majorHAnsi"/>
          <w:sz w:val="12"/>
        </w:rPr>
        <w:t>,</w:t>
      </w:r>
      <w:hyperlink r:id="rId171" w:anchor="_ftn10" w:history="1">
        <w:r w:rsidRPr="003B76D9">
          <w:rPr>
            <w:rStyle w:val="Hyperlink"/>
            <w:rFonts w:asciiTheme="majorHAnsi" w:hAnsiTheme="majorHAnsi" w:cstheme="majorHAnsi"/>
            <w:sz w:val="12"/>
          </w:rPr>
          <w:t>[10]</w:t>
        </w:r>
      </w:hyperlink>
      <w:r w:rsidRPr="003B76D9">
        <w:rPr>
          <w:rStyle w:val="StyleUnderline"/>
          <w:rFonts w:asciiTheme="majorHAnsi" w:hAnsiTheme="majorHAnsi" w:cstheme="majorHAnsi"/>
        </w:rPr>
        <w:t>as well as</w:t>
      </w:r>
      <w:r w:rsidRPr="003B76D9">
        <w:rPr>
          <w:rFonts w:asciiTheme="majorHAnsi" w:hAnsiTheme="majorHAnsi" w:cstheme="majorHAnsi"/>
          <w:sz w:val="12"/>
        </w:rPr>
        <w:t xml:space="preserve"> his involvement to find a solution to the </w:t>
      </w:r>
      <w:r w:rsidRPr="003B76D9">
        <w:rPr>
          <w:rStyle w:val="StyleUnderline"/>
          <w:rFonts w:asciiTheme="majorHAnsi" w:hAnsiTheme="majorHAnsi" w:cstheme="majorHAnsi"/>
        </w:rPr>
        <w:t>Hariri</w:t>
      </w:r>
      <w:r w:rsidRPr="003B76D9">
        <w:rPr>
          <w:rFonts w:asciiTheme="majorHAnsi" w:hAnsiTheme="majorHAnsi" w:cstheme="majorHAnsi"/>
          <w:sz w:val="12"/>
        </w:rPr>
        <w:t xml:space="preserve"> crisis, </w:t>
      </w:r>
      <w:r w:rsidRPr="003B76D9">
        <w:rPr>
          <w:rStyle w:val="StyleUnderline"/>
          <w:rFonts w:asciiTheme="majorHAnsi" w:hAnsiTheme="majorHAnsi" w:cstheme="majorHAnsi"/>
        </w:rPr>
        <w:t>illustrated this renewed ambition</w:t>
      </w:r>
      <w:r w:rsidRPr="003B76D9">
        <w:rPr>
          <w:rFonts w:asciiTheme="majorHAnsi" w:hAnsiTheme="majorHAnsi" w:cstheme="majorHAnsi"/>
          <w:sz w:val="12"/>
        </w:rPr>
        <w:t xml:space="preserve">. </w:t>
      </w:r>
      <w:r w:rsidRPr="003B76D9">
        <w:rPr>
          <w:rStyle w:val="StyleUnderline"/>
          <w:rFonts w:asciiTheme="majorHAnsi" w:hAnsiTheme="majorHAnsi" w:cstheme="majorHAnsi"/>
        </w:rPr>
        <w:t>With Turkey, Macron has</w:t>
      </w:r>
      <w:r w:rsidRPr="003B76D9">
        <w:rPr>
          <w:rFonts w:asciiTheme="majorHAnsi" w:hAnsiTheme="majorHAnsi" w:cstheme="majorHAnsi"/>
          <w:sz w:val="12"/>
        </w:rPr>
        <w:t xml:space="preserve"> also </w:t>
      </w:r>
      <w:r w:rsidRPr="003B76D9">
        <w:rPr>
          <w:rStyle w:val="StyleUnderline"/>
          <w:rFonts w:asciiTheme="majorHAnsi" w:hAnsiTheme="majorHAnsi" w:cstheme="majorHAnsi"/>
        </w:rPr>
        <w:t>aimed to be seen as a privileged interlocutor while Ankara’s relationships</w:t>
      </w:r>
      <w:r w:rsidRPr="003B76D9">
        <w:rPr>
          <w:rFonts w:asciiTheme="majorHAnsi" w:hAnsiTheme="majorHAnsi" w:cstheme="majorHAnsi"/>
          <w:sz w:val="12"/>
        </w:rPr>
        <w:t xml:space="preserve"> with both Washington and most European countries have dramatically deteriorated. President </w:t>
      </w:r>
      <w:r w:rsidRPr="003B76D9">
        <w:rPr>
          <w:rStyle w:val="StyleUnderline"/>
          <w:rFonts w:asciiTheme="majorHAnsi" w:hAnsiTheme="majorHAnsi" w:cstheme="majorHAnsi"/>
        </w:rPr>
        <w:t>Trump urged Macron to enhance cooperation with Turkey to resolve “strategic challenges in Syria</w:t>
      </w:r>
      <w:r w:rsidRPr="003B76D9">
        <w:rPr>
          <w:rFonts w:asciiTheme="majorHAnsi" w:hAnsiTheme="majorHAnsi" w:cstheme="majorHAnsi"/>
          <w:sz w:val="12"/>
        </w:rPr>
        <w:t xml:space="preserve">.” </w:t>
      </w:r>
      <w:r w:rsidRPr="003B76D9">
        <w:rPr>
          <w:rStyle w:val="StyleUnderline"/>
          <w:rFonts w:asciiTheme="majorHAnsi" w:hAnsiTheme="majorHAnsi" w:cstheme="majorHAnsi"/>
        </w:rPr>
        <w:t>Macron sought to mediate between Turkey and the</w:t>
      </w:r>
      <w:r w:rsidRPr="003B76D9">
        <w:rPr>
          <w:rFonts w:asciiTheme="majorHAnsi" w:hAnsiTheme="majorHAnsi" w:cstheme="majorHAnsi"/>
          <w:sz w:val="12"/>
        </w:rPr>
        <w:t xml:space="preserve"> Syrian Democratic Forces (</w:t>
      </w:r>
      <w:r w:rsidRPr="003B76D9">
        <w:rPr>
          <w:rStyle w:val="StyleUnderline"/>
          <w:rFonts w:asciiTheme="majorHAnsi" w:hAnsiTheme="majorHAnsi" w:cstheme="majorHAnsi"/>
        </w:rPr>
        <w:t>SDF</w:t>
      </w:r>
      <w:r w:rsidRPr="003B76D9">
        <w:rPr>
          <w:rFonts w:asciiTheme="majorHAnsi" w:hAnsiTheme="majorHAnsi" w:cstheme="majorHAnsi"/>
          <w:sz w:val="12"/>
        </w:rPr>
        <w:t xml:space="preserve">), </w:t>
      </w:r>
      <w:r w:rsidRPr="003B76D9">
        <w:rPr>
          <w:rStyle w:val="StyleUnderline"/>
          <w:rFonts w:asciiTheme="majorHAnsi" w:hAnsiTheme="majorHAnsi" w:cstheme="majorHAnsi"/>
        </w:rPr>
        <w:t xml:space="preserve">the Kurdish-dominated group that has fought against ISIS alongside the U.S.-led Coalition </w:t>
      </w:r>
      <w:r w:rsidRPr="003B76D9">
        <w:rPr>
          <w:rFonts w:asciiTheme="majorHAnsi" w:hAnsiTheme="majorHAnsi" w:cstheme="majorHAnsi"/>
          <w:sz w:val="12"/>
        </w:rPr>
        <w:t xml:space="preserve">which includes France, </w:t>
      </w:r>
      <w:r w:rsidRPr="003B76D9">
        <w:rPr>
          <w:rStyle w:val="StyleUnderline"/>
          <w:rFonts w:asciiTheme="majorHAnsi" w:hAnsiTheme="majorHAnsi" w:cstheme="majorHAnsi"/>
        </w:rPr>
        <w:t>as part of a broader push</w:t>
      </w:r>
      <w:r w:rsidRPr="003B76D9">
        <w:rPr>
          <w:rFonts w:asciiTheme="majorHAnsi" w:hAnsiTheme="majorHAnsi" w:cstheme="majorHAnsi"/>
          <w:sz w:val="12"/>
        </w:rPr>
        <w:t xml:space="preserve"> by Paris </w:t>
      </w:r>
      <w:r w:rsidRPr="003B76D9">
        <w:rPr>
          <w:rStyle w:val="StyleUnderline"/>
          <w:rFonts w:asciiTheme="majorHAnsi" w:hAnsiTheme="majorHAnsi" w:cstheme="majorHAnsi"/>
        </w:rPr>
        <w:t>to resolve the</w:t>
      </w:r>
      <w:r w:rsidRPr="003B76D9">
        <w:rPr>
          <w:rFonts w:asciiTheme="majorHAnsi" w:hAnsiTheme="majorHAnsi" w:cstheme="majorHAnsi"/>
          <w:sz w:val="12"/>
        </w:rPr>
        <w:t xml:space="preserve"> seven-year </w:t>
      </w:r>
      <w:r w:rsidRPr="003B76D9">
        <w:rPr>
          <w:rStyle w:val="StyleUnderline"/>
          <w:rFonts w:asciiTheme="majorHAnsi" w:hAnsiTheme="majorHAnsi" w:cstheme="majorHAnsi"/>
        </w:rPr>
        <w:t>war in Syria</w:t>
      </w:r>
      <w:r w:rsidRPr="003B76D9">
        <w:rPr>
          <w:rFonts w:asciiTheme="majorHAnsi" w:hAnsiTheme="majorHAnsi" w:cstheme="majorHAnsi"/>
          <w:sz w:val="12"/>
        </w:rPr>
        <w:t xml:space="preserve">. But these efforts were swiftly rejected by Turkey's President Recep Erdoğan. </w:t>
      </w:r>
    </w:p>
    <w:p w14:paraId="2873B558" w14:textId="77777777" w:rsidR="00064A7B" w:rsidRPr="003B76D9" w:rsidRDefault="00064A7B" w:rsidP="00FC4173">
      <w:pPr>
        <w:rPr>
          <w:rStyle w:val="StyleUnderline"/>
          <w:rFonts w:asciiTheme="majorHAnsi" w:hAnsiTheme="majorHAnsi" w:cstheme="majorHAnsi"/>
        </w:rPr>
      </w:pPr>
    </w:p>
    <w:p w14:paraId="22F4A650" w14:textId="77777777" w:rsidR="00DE18D7" w:rsidRPr="003B76D9" w:rsidRDefault="00DE18D7" w:rsidP="00FC4173">
      <w:pPr>
        <w:rPr>
          <w:rStyle w:val="StyleUnderline"/>
          <w:rFonts w:asciiTheme="majorHAnsi" w:hAnsiTheme="majorHAnsi" w:cstheme="majorHAnsi"/>
        </w:rPr>
      </w:pPr>
    </w:p>
    <w:p w14:paraId="6EFF3C70" w14:textId="633B04D5" w:rsidR="00FC4173" w:rsidRPr="003B76D9" w:rsidRDefault="00FC4173" w:rsidP="00FC4173">
      <w:pPr>
        <w:pStyle w:val="Heading3"/>
        <w:rPr>
          <w:rFonts w:asciiTheme="majorHAnsi" w:hAnsiTheme="majorHAnsi" w:cstheme="majorHAnsi"/>
        </w:rPr>
      </w:pPr>
      <w:r w:rsidRPr="003B76D9">
        <w:rPr>
          <w:rFonts w:asciiTheme="majorHAnsi" w:hAnsiTheme="majorHAnsi" w:cstheme="majorHAnsi"/>
        </w:rPr>
        <w:t xml:space="preserve">XT – </w:t>
      </w:r>
      <w:proofErr w:type="gramStart"/>
      <w:r w:rsidRPr="003B76D9">
        <w:rPr>
          <w:rFonts w:asciiTheme="majorHAnsi" w:hAnsiTheme="majorHAnsi" w:cstheme="majorHAnsi"/>
        </w:rPr>
        <w:t>Cooperation !</w:t>
      </w:r>
      <w:proofErr w:type="gramEnd"/>
      <w:r w:rsidRPr="003B76D9">
        <w:rPr>
          <w:rFonts w:asciiTheme="majorHAnsi" w:hAnsiTheme="majorHAnsi" w:cstheme="majorHAnsi"/>
        </w:rPr>
        <w:t xml:space="preserve"> – Multipolarity</w:t>
      </w:r>
    </w:p>
    <w:p w14:paraId="520BF286" w14:textId="77777777" w:rsidR="00FC4173" w:rsidRPr="003B76D9" w:rsidRDefault="00FC4173" w:rsidP="00FC4173">
      <w:pPr>
        <w:pStyle w:val="Heading4"/>
        <w:rPr>
          <w:rFonts w:asciiTheme="majorHAnsi" w:hAnsiTheme="majorHAnsi" w:cstheme="majorHAnsi"/>
        </w:rPr>
      </w:pPr>
      <w:r w:rsidRPr="003B76D9">
        <w:rPr>
          <w:rFonts w:asciiTheme="majorHAnsi" w:hAnsiTheme="majorHAnsi" w:cstheme="majorHAnsi"/>
        </w:rPr>
        <w:t>US-</w:t>
      </w:r>
      <w:proofErr w:type="gramStart"/>
      <w:r w:rsidRPr="003B76D9">
        <w:rPr>
          <w:rFonts w:asciiTheme="majorHAnsi" w:hAnsiTheme="majorHAnsi" w:cstheme="majorHAnsi"/>
        </w:rPr>
        <w:t>French  relations</w:t>
      </w:r>
      <w:proofErr w:type="gramEnd"/>
      <w:r w:rsidRPr="003B76D9">
        <w:rPr>
          <w:rFonts w:asciiTheme="majorHAnsi" w:hAnsiTheme="majorHAnsi" w:cstheme="majorHAnsi"/>
        </w:rPr>
        <w:t xml:space="preserve"> are key to sustain a stable transition to multipolarity amid vast tension</w:t>
      </w:r>
    </w:p>
    <w:p w14:paraId="2F63F106" w14:textId="77777777" w:rsidR="00FC4173" w:rsidRPr="003B76D9" w:rsidRDefault="00FC4173" w:rsidP="00FC4173">
      <w:pPr>
        <w:rPr>
          <w:rFonts w:asciiTheme="majorHAnsi" w:hAnsiTheme="majorHAnsi" w:cstheme="majorHAnsi"/>
        </w:rPr>
      </w:pPr>
      <w:r w:rsidRPr="003B76D9">
        <w:rPr>
          <w:rStyle w:val="Style13ptBold"/>
          <w:rFonts w:asciiTheme="majorHAnsi" w:hAnsiTheme="majorHAnsi" w:cstheme="majorHAnsi"/>
        </w:rPr>
        <w:t>Haass 17’</w:t>
      </w:r>
      <w:r w:rsidRPr="003B76D9">
        <w:rPr>
          <w:rFonts w:asciiTheme="majorHAnsi" w:hAnsiTheme="majorHAnsi" w:cstheme="majorHAnsi"/>
        </w:rPr>
        <w:t xml:space="preserve"> (Richard N.; President of Council on Foreign Relations; 11-1-2017; "The importance of multilateralism"; https://franceintheus.org/spip.php?article8374; accessed 7-20-2019; BF)</w:t>
      </w:r>
    </w:p>
    <w:p w14:paraId="28222DB3" w14:textId="77777777" w:rsidR="00FC4173" w:rsidRPr="003B76D9" w:rsidRDefault="00FC4173" w:rsidP="00FC4173">
      <w:pPr>
        <w:rPr>
          <w:rStyle w:val="StyleUnderline"/>
          <w:rFonts w:asciiTheme="majorHAnsi" w:hAnsiTheme="majorHAnsi" w:cstheme="majorHAnsi"/>
        </w:rPr>
      </w:pPr>
      <w:r w:rsidRPr="003B76D9">
        <w:rPr>
          <w:rStyle w:val="StyleUnderline"/>
          <w:rFonts w:asciiTheme="majorHAnsi" w:hAnsiTheme="majorHAnsi" w:cstheme="majorHAnsi"/>
        </w:rPr>
        <w:t>France and the U.S. have a bond that I</w:t>
      </w:r>
      <w:r w:rsidRPr="003B76D9">
        <w:rPr>
          <w:rFonts w:asciiTheme="majorHAnsi" w:hAnsiTheme="majorHAnsi" w:cstheme="majorHAnsi"/>
        </w:rPr>
        <w:t xml:space="preserve"> wouldn’t dare to </w:t>
      </w:r>
      <w:r w:rsidRPr="003B76D9">
        <w:rPr>
          <w:rStyle w:val="StyleUnderline"/>
          <w:rFonts w:asciiTheme="majorHAnsi" w:hAnsiTheme="majorHAnsi" w:cstheme="majorHAnsi"/>
        </w:rPr>
        <w:t>qualify as “special,”</w:t>
      </w:r>
      <w:r w:rsidRPr="003B76D9">
        <w:rPr>
          <w:rFonts w:asciiTheme="majorHAnsi" w:hAnsiTheme="majorHAnsi" w:cstheme="majorHAnsi"/>
        </w:rPr>
        <w:t xml:space="preserve"> out of respect for our Britis</w:t>
      </w:r>
      <w:r w:rsidRPr="003B76D9">
        <w:rPr>
          <w:rStyle w:val="StyleUnderline"/>
          <w:rFonts w:asciiTheme="majorHAnsi" w:hAnsiTheme="majorHAnsi" w:cstheme="majorHAnsi"/>
        </w:rPr>
        <w:t>h friends, but which has deep-rooted ties. And these are ties that are built by history</w:t>
      </w:r>
      <w:r w:rsidRPr="003B76D9">
        <w:rPr>
          <w:rFonts w:asciiTheme="majorHAnsi" w:hAnsiTheme="majorHAnsi" w:cstheme="majorHAnsi"/>
        </w:rPr>
        <w:t xml:space="preserve">. Over two centuries, we have fought together for freedom. Together, we have confronted the tragedies of the past century. A hundred years ago, following a decision by the U.S. Congress and President Wilson, the American youth came to fight along the French side. On July the 14th last, by inviting President Trump to attend the parade in France, France wanted to pay a tribute to the heroism of your youth, but also to pay tribute to the longstanding history and friendship between our two people. In the beginning of this century, we are extending our alliance by fighting together in the Sahel and in the Levant. And we’re also extending it as a result of the place occupied by the U.S. in the security on the European continent. I think </w:t>
      </w:r>
      <w:r w:rsidRPr="003B76D9">
        <w:rPr>
          <w:rStyle w:val="StyleUnderline"/>
          <w:rFonts w:asciiTheme="majorHAnsi" w:hAnsiTheme="majorHAnsi" w:cstheme="majorHAnsi"/>
        </w:rPr>
        <w:t xml:space="preserve">today that America has few allies who have at the same time the political determination and the capacity to do that, and France is one of these allies. </w:t>
      </w:r>
      <w:r w:rsidRPr="003B76D9">
        <w:rPr>
          <w:rFonts w:asciiTheme="majorHAnsi" w:hAnsiTheme="majorHAnsi" w:cstheme="majorHAnsi"/>
        </w:rPr>
        <w:t xml:space="preserve">Trust, which is the basic tenet of friendship, is precious in that it allows people to speak out freely, to be able to act together, and also to point out disagreements when necessary. And it’s under </w:t>
      </w:r>
      <w:r w:rsidRPr="003B76D9">
        <w:rPr>
          <w:rStyle w:val="StyleUnderline"/>
          <w:rFonts w:asciiTheme="majorHAnsi" w:hAnsiTheme="majorHAnsi" w:cstheme="majorHAnsi"/>
        </w:rPr>
        <w:t xml:space="preserve">the umbrella of friendship and frankness that I would like to explain to you today the way I see the international framework, and how France and the U.S. are called to work together and live up to the challenges we have to face. </w:t>
      </w:r>
      <w:r w:rsidRPr="003B76D9">
        <w:rPr>
          <w:rFonts w:asciiTheme="majorHAnsi" w:hAnsiTheme="majorHAnsi" w:cstheme="majorHAnsi"/>
        </w:rPr>
        <w:t xml:space="preserve">I am said to </w:t>
      </w:r>
      <w:r w:rsidRPr="003B76D9">
        <w:rPr>
          <w:rStyle w:val="StyleUnderline"/>
          <w:rFonts w:asciiTheme="majorHAnsi" w:hAnsiTheme="majorHAnsi" w:cstheme="majorHAnsi"/>
        </w:rPr>
        <w:t>be a realist in foreign affairs.</w:t>
      </w:r>
      <w:r w:rsidRPr="003B76D9">
        <w:rPr>
          <w:rFonts w:asciiTheme="majorHAnsi" w:hAnsiTheme="majorHAnsi" w:cstheme="majorHAnsi"/>
        </w:rPr>
        <w:t xml:space="preserve"> It might be, might be so. Well, I think what it means is just that I see things as they are. And</w:t>
      </w:r>
      <w:r w:rsidRPr="003B76D9">
        <w:rPr>
          <w:rStyle w:val="StyleUnderline"/>
          <w:rFonts w:asciiTheme="majorHAnsi" w:hAnsiTheme="majorHAnsi" w:cstheme="majorHAnsi"/>
        </w:rPr>
        <w:t xml:space="preserve"> we have to acknowledge today that the preoccupying disintegration in international relations is a reality. This is a reality that I’m concerned with, and I can imagine that many of us here share this same concern. We are going through times of </w:t>
      </w:r>
      <w:r w:rsidRPr="003B76D9">
        <w:rPr>
          <w:rStyle w:val="Emphasis"/>
          <w:rFonts w:asciiTheme="majorHAnsi" w:hAnsiTheme="majorHAnsi" w:cstheme="majorHAnsi"/>
        </w:rPr>
        <w:t>great tension</w:t>
      </w:r>
      <w:r w:rsidRPr="003B76D9">
        <w:rPr>
          <w:rStyle w:val="StyleUnderline"/>
          <w:rFonts w:asciiTheme="majorHAnsi" w:hAnsiTheme="majorHAnsi" w:cstheme="majorHAnsi"/>
        </w:rPr>
        <w:t xml:space="preserve">, I think the </w:t>
      </w:r>
      <w:r w:rsidRPr="003B76D9">
        <w:rPr>
          <w:rStyle w:val="Emphasis"/>
          <w:rFonts w:asciiTheme="majorHAnsi" w:hAnsiTheme="majorHAnsi" w:cstheme="majorHAnsi"/>
        </w:rPr>
        <w:t>most severe time since the end of the Cold War.</w:t>
      </w:r>
      <w:r w:rsidRPr="003B76D9">
        <w:rPr>
          <w:rStyle w:val="StyleUnderline"/>
          <w:rFonts w:asciiTheme="majorHAnsi" w:hAnsiTheme="majorHAnsi" w:cstheme="majorHAnsi"/>
        </w:rPr>
        <w:t xml:space="preserve"> Never before have dissentions and the level of conflicts been so high. There have been a great number and intensity in </w:t>
      </w:r>
      <w:r w:rsidRPr="003B76D9">
        <w:rPr>
          <w:rStyle w:val="Emphasis"/>
          <w:rFonts w:asciiTheme="majorHAnsi" w:hAnsiTheme="majorHAnsi" w:cstheme="majorHAnsi"/>
        </w:rPr>
        <w:t>security crises—</w:t>
      </w:r>
      <w:r w:rsidRPr="003B76D9">
        <w:rPr>
          <w:rStyle w:val="StyleUnderline"/>
          <w:rFonts w:asciiTheme="majorHAnsi" w:hAnsiTheme="majorHAnsi" w:cstheme="majorHAnsi"/>
        </w:rPr>
        <w:t xml:space="preserve">the spreading of </w:t>
      </w:r>
      <w:r w:rsidRPr="003B76D9">
        <w:rPr>
          <w:rStyle w:val="Emphasis"/>
          <w:rFonts w:asciiTheme="majorHAnsi" w:hAnsiTheme="majorHAnsi" w:cstheme="majorHAnsi"/>
        </w:rPr>
        <w:t>hyper-terrorism</w:t>
      </w:r>
      <w:r w:rsidRPr="003B76D9">
        <w:rPr>
          <w:rStyle w:val="StyleUnderline"/>
          <w:rFonts w:asciiTheme="majorHAnsi" w:hAnsiTheme="majorHAnsi" w:cstheme="majorHAnsi"/>
        </w:rPr>
        <w:t>, the severity—</w:t>
      </w:r>
      <w:r w:rsidRPr="003B76D9">
        <w:rPr>
          <w:rStyle w:val="Emphasis"/>
          <w:rFonts w:asciiTheme="majorHAnsi" w:hAnsiTheme="majorHAnsi" w:cstheme="majorHAnsi"/>
        </w:rPr>
        <w:t>proliferation</w:t>
      </w:r>
      <w:r w:rsidRPr="003B76D9">
        <w:rPr>
          <w:rStyle w:val="StyleUnderline"/>
          <w:rFonts w:asciiTheme="majorHAnsi" w:hAnsiTheme="majorHAnsi" w:cstheme="majorHAnsi"/>
        </w:rPr>
        <w:t xml:space="preserve"> in a little number of very sensitive countries. So these crises, even if they have a regional character, it mustn’t allow us to </w:t>
      </w:r>
      <w:r w:rsidRPr="003B76D9">
        <w:rPr>
          <w:rStyle w:val="Emphasis"/>
          <w:rFonts w:asciiTheme="majorHAnsi" w:hAnsiTheme="majorHAnsi" w:cstheme="majorHAnsi"/>
        </w:rPr>
        <w:t>underestimate their global scope</w:t>
      </w:r>
      <w:r w:rsidRPr="003B76D9">
        <w:rPr>
          <w:rStyle w:val="StyleUnderline"/>
          <w:rFonts w:asciiTheme="majorHAnsi" w:hAnsiTheme="majorHAnsi" w:cstheme="majorHAnsi"/>
        </w:rPr>
        <w:t xml:space="preserve">, because they have to do with the security of our citizens here and in Europe. </w:t>
      </w:r>
      <w:r w:rsidRPr="003B76D9">
        <w:rPr>
          <w:rFonts w:asciiTheme="majorHAnsi" w:hAnsiTheme="majorHAnsi" w:cstheme="majorHAnsi"/>
        </w:rPr>
        <w:t>And to this I might add the commercial tensions. The world has never been so interdependent, and some areas are growing very fast, spectacularly so. And despite globalization,</w:t>
      </w:r>
      <w:r w:rsidRPr="003B76D9">
        <w:rPr>
          <w:rStyle w:val="StyleUnderline"/>
          <w:rFonts w:asciiTheme="majorHAnsi" w:hAnsiTheme="majorHAnsi" w:cstheme="majorHAnsi"/>
        </w:rPr>
        <w:t xml:space="preserve"> cooperation is less and less easy</w:t>
      </w:r>
      <w:r w:rsidRPr="003B76D9">
        <w:rPr>
          <w:rFonts w:asciiTheme="majorHAnsi" w:hAnsiTheme="majorHAnsi" w:cstheme="majorHAnsi"/>
        </w:rPr>
        <w:t xml:space="preserve">. The flows of goods, of services, and of people have never been so high and so many. And still, we discover that some countries see trade as an uneven rapport—they can close down their markets and expect others to keep their markets open; they can loot technologies and intellectual property. </w:t>
      </w:r>
      <w:r w:rsidRPr="003B76D9">
        <w:rPr>
          <w:rStyle w:val="StyleUnderline"/>
          <w:rFonts w:asciiTheme="majorHAnsi" w:hAnsiTheme="majorHAnsi" w:cstheme="majorHAnsi"/>
        </w:rPr>
        <w:t xml:space="preserve">Security crises and economic tensions go along and explain a redistribution of power </w:t>
      </w:r>
      <w:r w:rsidRPr="003B76D9">
        <w:rPr>
          <w:rFonts w:asciiTheme="majorHAnsi" w:hAnsiTheme="majorHAnsi" w:cstheme="majorHAnsi"/>
        </w:rPr>
        <w:t xml:space="preserve">on the global scale. We have more and more strategies that are aggressive postures of power with some alarming risk-taking on behalf of some. </w:t>
      </w:r>
      <w:r w:rsidRPr="003B76D9">
        <w:rPr>
          <w:rStyle w:val="StyleUnderline"/>
          <w:rFonts w:asciiTheme="majorHAnsi" w:hAnsiTheme="majorHAnsi" w:cstheme="majorHAnsi"/>
        </w:rPr>
        <w:t>They testify to an in-depth</w:t>
      </w:r>
      <w:r w:rsidRPr="003B76D9">
        <w:rPr>
          <w:rStyle w:val="Emphasis"/>
          <w:rFonts w:asciiTheme="majorHAnsi" w:hAnsiTheme="majorHAnsi" w:cstheme="majorHAnsi"/>
        </w:rPr>
        <w:t xml:space="preserve"> reshuffling of the international balance of power</w:t>
      </w:r>
      <w:r w:rsidRPr="003B76D9">
        <w:rPr>
          <w:rStyle w:val="StyleUnderline"/>
          <w:rFonts w:asciiTheme="majorHAnsi" w:hAnsiTheme="majorHAnsi" w:cstheme="majorHAnsi"/>
        </w:rPr>
        <w:t>.</w:t>
      </w:r>
      <w:r w:rsidRPr="003B76D9">
        <w:rPr>
          <w:rFonts w:asciiTheme="majorHAnsi" w:hAnsiTheme="majorHAnsi" w:cstheme="majorHAnsi"/>
        </w:rPr>
        <w:t xml:space="preserve"> </w:t>
      </w:r>
      <w:r w:rsidRPr="003B76D9">
        <w:rPr>
          <w:rStyle w:val="StyleUnderline"/>
          <w:rFonts w:asciiTheme="majorHAnsi" w:hAnsiTheme="majorHAnsi" w:cstheme="majorHAnsi"/>
        </w:rPr>
        <w:t>Like any transition</w:t>
      </w:r>
      <w:r w:rsidRPr="003B76D9">
        <w:rPr>
          <w:rFonts w:asciiTheme="majorHAnsi" w:hAnsiTheme="majorHAnsi" w:cstheme="majorHAnsi"/>
        </w:rPr>
        <w:t xml:space="preserve"> phase in a struggle for power, </w:t>
      </w:r>
      <w:r w:rsidRPr="003B76D9">
        <w:rPr>
          <w:rStyle w:val="StyleUnderline"/>
          <w:rFonts w:asciiTheme="majorHAnsi" w:hAnsiTheme="majorHAnsi" w:cstheme="majorHAnsi"/>
        </w:rPr>
        <w:t xml:space="preserve">we live at a time where breakdowns and possible surprises are the yardstick for reasoning and taking strategic action. </w:t>
      </w:r>
      <w:r w:rsidRPr="003B76D9">
        <w:rPr>
          <w:rFonts w:asciiTheme="majorHAnsi" w:hAnsiTheme="majorHAnsi" w:cstheme="majorHAnsi"/>
        </w:rPr>
        <w:t xml:space="preserve">Leveling out of the powers make conflictual strategies possible, and they </w:t>
      </w:r>
      <w:r w:rsidRPr="003B76D9">
        <w:rPr>
          <w:rStyle w:val="StyleUnderline"/>
          <w:rFonts w:asciiTheme="majorHAnsi" w:hAnsiTheme="majorHAnsi" w:cstheme="majorHAnsi"/>
        </w:rPr>
        <w:t xml:space="preserve">spread out on territories in which countries try and have a hegemony, but also in new spaces or regions that are disputed—whether we’re talking deep sea, outer space, or cyberspace. We’re seeing postures of intimidation; some others who are obsessed with developing areas of influence, where the planet would be shared among just a few big ones, like struggle for power. </w:t>
      </w:r>
      <w:r w:rsidRPr="003B76D9">
        <w:rPr>
          <w:rFonts w:asciiTheme="majorHAnsi" w:hAnsiTheme="majorHAnsi" w:cstheme="majorHAnsi"/>
        </w:rPr>
        <w:t xml:space="preserve">Proof of the instability to which these crises or these strategies lead are the crises that are multiplying at these points of connection between these areas of influence. Imperialistic attempts can be the result of regional powers when they take advantage of the weakening of states and use the support of armed forces. </w:t>
      </w:r>
      <w:r w:rsidRPr="003B76D9">
        <w:rPr>
          <w:rStyle w:val="Emphasis"/>
          <w:rFonts w:asciiTheme="majorHAnsi" w:hAnsiTheme="majorHAnsi" w:cstheme="majorHAnsi"/>
        </w:rPr>
        <w:t xml:space="preserve">This international order is very unstable </w:t>
      </w:r>
      <w:r w:rsidRPr="003B76D9">
        <w:rPr>
          <w:rStyle w:val="StyleUnderline"/>
          <w:rFonts w:asciiTheme="majorHAnsi" w:hAnsiTheme="majorHAnsi" w:cstheme="majorHAnsi"/>
        </w:rPr>
        <w:t xml:space="preserve">because it considers that competition is the standard on a basic power struggle, permanent power struggle, in which the rule of law has no role to play. </w:t>
      </w:r>
      <w:r w:rsidRPr="003B76D9">
        <w:rPr>
          <w:rFonts w:asciiTheme="majorHAnsi" w:hAnsiTheme="majorHAnsi" w:cstheme="majorHAnsi"/>
        </w:rPr>
        <w:t>Likewise, we can see a weakening of the international regulatory institutions, with an increasing questioning of the rules for these international or multilateral gate. There are more and more attempts at withdrawal. People act as lone rangers. But multilateralism is only effective and legitimate if the most powerful accept to use the power they wield in the framework that is defined by law. And it is specifically this self-restraint, to use a word used by President Truman in his speech on the State of the Union in 1950—specifically, this self-restraint that we can no longer see in some cases. The crisis of multilateralism, the crisis of international cooperation and standards, and the ways of finding a remedy to this is what I would like to discuss with you. Now, what kind of world order do we have today?</w:t>
      </w:r>
      <w:r w:rsidRPr="003B76D9">
        <w:rPr>
          <w:rStyle w:val="StyleUnderline"/>
          <w:rFonts w:asciiTheme="majorHAnsi" w:hAnsiTheme="majorHAnsi" w:cstheme="majorHAnsi"/>
        </w:rPr>
        <w:t xml:space="preserve"> Instability that is characteristic of these transition times goes along with an increasing uncertainty of the very nature of the new world order and the rules that organize it. For example, there is the way that some authoritarian states take advantage of the situation to weaken the body of rules that for years has developed in the field of human rights, the protection of vulnerable populations, or fighting impunity for the severest international crimes. And for liberal democracies, we can’t just stand by and look at things happen and just sink into the situation. We have to give ourselves the means to allow the rule of law to prevail internationally, </w:t>
      </w:r>
      <w:r w:rsidRPr="003B76D9">
        <w:rPr>
          <w:rFonts w:asciiTheme="majorHAnsi" w:hAnsiTheme="majorHAnsi" w:cstheme="majorHAnsi"/>
        </w:rPr>
        <w:t xml:space="preserve">and we will only be able to do it if we have a very clear understanding of what is at stake here internationally. And that’s the condition to have a new order in which cooperation prevails. Of course, competition is legitimate in an open and multipolar world. This does not sort of mean that this is just ruthless competition. I know that the U.S. have a complex relationship to </w:t>
      </w:r>
      <w:proofErr w:type="gramStart"/>
      <w:r w:rsidRPr="003B76D9">
        <w:rPr>
          <w:rFonts w:asciiTheme="majorHAnsi" w:hAnsiTheme="majorHAnsi" w:cstheme="majorHAnsi"/>
        </w:rPr>
        <w:t>multilateralism, that</w:t>
      </w:r>
      <w:proofErr w:type="gramEnd"/>
      <w:r w:rsidRPr="003B76D9">
        <w:rPr>
          <w:rFonts w:asciiTheme="majorHAnsi" w:hAnsiTheme="majorHAnsi" w:cstheme="majorHAnsi"/>
        </w:rPr>
        <w:t xml:space="preserve"> they actually triggered in 1919 and then again 1942 to depart from it on a regular basis. But as a European, I can tell you that the old continent is there to remind ourselves that the times of turmoil are also the most threatening of our common rules, if </w:t>
      </w:r>
      <w:r w:rsidRPr="003B76D9">
        <w:rPr>
          <w:rStyle w:val="StyleUnderline"/>
          <w:rFonts w:asciiTheme="majorHAnsi" w:hAnsiTheme="majorHAnsi" w:cstheme="majorHAnsi"/>
        </w:rPr>
        <w:t>there is no common trust to ease the tension and allow for collective solutions.</w:t>
      </w:r>
    </w:p>
    <w:p w14:paraId="2FC333C5" w14:textId="77777777" w:rsidR="00FC4173" w:rsidRPr="003B76D9" w:rsidRDefault="00FC4173" w:rsidP="00966330">
      <w:pPr>
        <w:rPr>
          <w:rFonts w:asciiTheme="majorHAnsi" w:hAnsiTheme="majorHAnsi" w:cstheme="majorHAnsi"/>
          <w:sz w:val="16"/>
        </w:rPr>
      </w:pPr>
    </w:p>
    <w:p w14:paraId="4D85FC63" w14:textId="11123A99" w:rsidR="004D27E8" w:rsidRPr="003B76D9" w:rsidRDefault="004D27E8" w:rsidP="00B61CDC">
      <w:pPr>
        <w:pStyle w:val="Heading3"/>
        <w:rPr>
          <w:rFonts w:asciiTheme="majorHAnsi" w:hAnsiTheme="majorHAnsi" w:cstheme="majorHAnsi"/>
        </w:rPr>
      </w:pPr>
      <w:r w:rsidRPr="003B76D9">
        <w:rPr>
          <w:rFonts w:asciiTheme="majorHAnsi" w:hAnsiTheme="majorHAnsi" w:cstheme="majorHAnsi"/>
        </w:rPr>
        <w:t xml:space="preserve">XT – </w:t>
      </w:r>
      <w:proofErr w:type="gramStart"/>
      <w:r w:rsidRPr="003B76D9">
        <w:rPr>
          <w:rFonts w:asciiTheme="majorHAnsi" w:hAnsiTheme="majorHAnsi" w:cstheme="majorHAnsi"/>
        </w:rPr>
        <w:t>Cooperation !</w:t>
      </w:r>
      <w:proofErr w:type="gramEnd"/>
      <w:r w:rsidRPr="003B76D9">
        <w:rPr>
          <w:rFonts w:asciiTheme="majorHAnsi" w:hAnsiTheme="majorHAnsi" w:cstheme="majorHAnsi"/>
        </w:rPr>
        <w:t xml:space="preserve"> – </w:t>
      </w:r>
      <w:r w:rsidR="00DE18D7" w:rsidRPr="003B76D9">
        <w:rPr>
          <w:rFonts w:asciiTheme="majorHAnsi" w:hAnsiTheme="majorHAnsi" w:cstheme="majorHAnsi"/>
        </w:rPr>
        <w:t>LIO</w:t>
      </w:r>
    </w:p>
    <w:p w14:paraId="336FF86C" w14:textId="77777777" w:rsidR="00DE18D7" w:rsidRPr="003B76D9" w:rsidRDefault="00DE18D7" w:rsidP="00DE18D7">
      <w:pPr>
        <w:pStyle w:val="Heading4"/>
        <w:rPr>
          <w:rFonts w:asciiTheme="majorHAnsi" w:hAnsiTheme="majorHAnsi" w:cstheme="majorHAnsi"/>
        </w:rPr>
      </w:pPr>
      <w:r w:rsidRPr="003B76D9">
        <w:rPr>
          <w:rFonts w:asciiTheme="majorHAnsi" w:hAnsiTheme="majorHAnsi" w:cstheme="majorHAnsi"/>
        </w:rPr>
        <w:t>The US-French relationship is key to preservation of the world order – balances against revisionist powers, creates complementary diplomatic strategies, and creates a stronger Europe</w:t>
      </w:r>
    </w:p>
    <w:p w14:paraId="699A21AC" w14:textId="77777777" w:rsidR="00DE18D7" w:rsidRPr="003B76D9" w:rsidRDefault="00DE18D7" w:rsidP="00DE18D7">
      <w:pPr>
        <w:rPr>
          <w:rStyle w:val="StyleUnderline"/>
          <w:rFonts w:asciiTheme="majorHAnsi" w:hAnsiTheme="majorHAnsi" w:cstheme="majorHAnsi"/>
          <w:u w:val="none"/>
        </w:rPr>
      </w:pPr>
      <w:r w:rsidRPr="003B76D9">
        <w:rPr>
          <w:rStyle w:val="Heading4Char"/>
          <w:rFonts w:asciiTheme="majorHAnsi" w:hAnsiTheme="majorHAnsi" w:cstheme="majorHAnsi"/>
        </w:rPr>
        <w:t>Toucas 18</w:t>
      </w:r>
      <w:r w:rsidRPr="003B76D9">
        <w:rPr>
          <w:rFonts w:asciiTheme="majorHAnsi" w:hAnsiTheme="majorHAnsi" w:cstheme="majorHAnsi"/>
        </w:rPr>
        <w:t xml:space="preserve"> (Boris is a visiting fellow with the Europe program at the </w:t>
      </w:r>
      <w:hyperlink r:id="rId172" w:history="1">
        <w:r w:rsidRPr="003B76D9">
          <w:rPr>
            <w:rStyle w:val="Hyperlink"/>
            <w:rFonts w:asciiTheme="majorHAnsi" w:hAnsiTheme="majorHAnsi" w:cstheme="majorHAnsi"/>
          </w:rPr>
          <w:t>Center for Strategic and International Studies</w:t>
        </w:r>
      </w:hyperlink>
      <w:r w:rsidRPr="003B76D9">
        <w:rPr>
          <w:rFonts w:asciiTheme="majorHAnsi" w:hAnsiTheme="majorHAnsi" w:cstheme="majorHAnsi"/>
        </w:rPr>
        <w:t>. He previously served served at the nuclear nonproliferation office of the </w:t>
      </w:r>
      <w:hyperlink r:id="rId173" w:history="1">
        <w:r w:rsidRPr="003B76D9">
          <w:rPr>
            <w:rStyle w:val="Hyperlink"/>
            <w:rFonts w:asciiTheme="majorHAnsi" w:hAnsiTheme="majorHAnsi" w:cstheme="majorHAnsi"/>
          </w:rPr>
          <w:t>French Ministry of Foreign Affairs</w:t>
        </w:r>
      </w:hyperlink>
      <w:r w:rsidRPr="003B76D9">
        <w:rPr>
          <w:rFonts w:asciiTheme="majorHAnsi" w:hAnsiTheme="majorHAnsi" w:cstheme="majorHAnsi"/>
        </w:rPr>
        <w:t xml:space="preserve">, 4-24-2018, "The beautiful friendship between France and America is important," TheHill, </w:t>
      </w:r>
      <w:hyperlink r:id="rId174" w:history="1">
        <w:r w:rsidRPr="003B76D9">
          <w:rPr>
            <w:rStyle w:val="Hyperlink"/>
            <w:rFonts w:asciiTheme="majorHAnsi" w:hAnsiTheme="majorHAnsi" w:cstheme="majorHAnsi"/>
          </w:rPr>
          <w:t>https://thehill.com/opinion/international/384692-the-beautiful-friendship-between-france-and-america-is-important</w:t>
        </w:r>
      </w:hyperlink>
      <w:r w:rsidRPr="003B76D9">
        <w:rPr>
          <w:rFonts w:asciiTheme="majorHAnsi" w:hAnsiTheme="majorHAnsi" w:cstheme="majorHAnsi"/>
        </w:rPr>
        <w:t>, brt)</w:t>
      </w:r>
    </w:p>
    <w:p w14:paraId="590AA68A" w14:textId="77777777" w:rsidR="00DE18D7" w:rsidRPr="003B76D9" w:rsidRDefault="00DE18D7" w:rsidP="00DE18D7">
      <w:pPr>
        <w:rPr>
          <w:rStyle w:val="StyleUnderline"/>
          <w:rFonts w:asciiTheme="majorHAnsi" w:hAnsiTheme="majorHAnsi" w:cstheme="majorHAnsi"/>
        </w:rPr>
      </w:pPr>
      <w:r w:rsidRPr="003B76D9">
        <w:rPr>
          <w:rFonts w:asciiTheme="majorHAnsi" w:hAnsiTheme="majorHAnsi" w:cstheme="majorHAnsi"/>
          <w:sz w:val="10"/>
        </w:rPr>
        <w:t>President Macron’s state visit with </w:t>
      </w:r>
      <w:hyperlink r:id="rId175" w:history="1">
        <w:r w:rsidRPr="003B76D9">
          <w:rPr>
            <w:rStyle w:val="Hyperlink"/>
            <w:rFonts w:asciiTheme="majorHAnsi" w:hAnsiTheme="majorHAnsi" w:cstheme="majorHAnsi"/>
            <w:sz w:val="10"/>
          </w:rPr>
          <w:t>President Trump</w:t>
        </w:r>
      </w:hyperlink>
      <w:r w:rsidRPr="003B76D9">
        <w:rPr>
          <w:rFonts w:asciiTheme="majorHAnsi" w:hAnsiTheme="majorHAnsi" w:cstheme="majorHAnsi"/>
          <w:sz w:val="10"/>
        </w:rPr>
        <w:t xml:space="preserve"> in Washington has been shaping up as a media spectacle. The press will likely scrutinize any grand gestures the two maverick leaders display for evidence of their so-called “bromance.” In assessing the significance of this visit, one should not get carried away by each president’s personality traits. The fact is that </w:t>
      </w:r>
      <w:r w:rsidRPr="003B76D9">
        <w:rPr>
          <w:rStyle w:val="StyleUnderline"/>
          <w:rFonts w:asciiTheme="majorHAnsi" w:hAnsiTheme="majorHAnsi" w:cstheme="majorHAnsi"/>
        </w:rPr>
        <w:t>the relationship between France and the U</w:t>
      </w:r>
      <w:r w:rsidRPr="003B76D9">
        <w:rPr>
          <w:rFonts w:asciiTheme="majorHAnsi" w:hAnsiTheme="majorHAnsi" w:cstheme="majorHAnsi"/>
          <w:sz w:val="10"/>
        </w:rPr>
        <w:t xml:space="preserve">nited </w:t>
      </w:r>
      <w:r w:rsidRPr="003B76D9">
        <w:rPr>
          <w:rStyle w:val="StyleUnderline"/>
          <w:rFonts w:asciiTheme="majorHAnsi" w:hAnsiTheme="majorHAnsi" w:cstheme="majorHAnsi"/>
        </w:rPr>
        <w:t>S</w:t>
      </w:r>
      <w:r w:rsidRPr="003B76D9">
        <w:rPr>
          <w:rFonts w:asciiTheme="majorHAnsi" w:hAnsiTheme="majorHAnsi" w:cstheme="majorHAnsi"/>
          <w:sz w:val="10"/>
        </w:rPr>
        <w:t xml:space="preserve">tates historically </w:t>
      </w:r>
      <w:r w:rsidRPr="003B76D9">
        <w:rPr>
          <w:rStyle w:val="StyleUnderline"/>
          <w:rFonts w:asciiTheme="majorHAnsi" w:hAnsiTheme="majorHAnsi" w:cstheme="majorHAnsi"/>
        </w:rPr>
        <w:t>rests</w:t>
      </w:r>
      <w:r w:rsidRPr="003B76D9">
        <w:rPr>
          <w:rFonts w:asciiTheme="majorHAnsi" w:hAnsiTheme="majorHAnsi" w:cstheme="majorHAnsi"/>
          <w:sz w:val="10"/>
        </w:rPr>
        <w:t xml:space="preserve">, more than anything else, </w:t>
      </w:r>
      <w:r w:rsidRPr="003B76D9">
        <w:rPr>
          <w:rStyle w:val="StyleUnderline"/>
          <w:rFonts w:asciiTheme="majorHAnsi" w:hAnsiTheme="majorHAnsi" w:cstheme="majorHAnsi"/>
        </w:rPr>
        <w:t>on a strong geopolitical complementarity</w:t>
      </w:r>
      <w:r w:rsidRPr="003B76D9">
        <w:rPr>
          <w:rFonts w:asciiTheme="majorHAnsi" w:hAnsiTheme="majorHAnsi" w:cstheme="majorHAnsi"/>
          <w:sz w:val="10"/>
        </w:rPr>
        <w:t xml:space="preserve">. The strength of </w:t>
      </w:r>
      <w:r w:rsidRPr="003B76D9">
        <w:rPr>
          <w:rStyle w:val="StyleUnderline"/>
          <w:rFonts w:asciiTheme="majorHAnsi" w:hAnsiTheme="majorHAnsi" w:cstheme="majorHAnsi"/>
        </w:rPr>
        <w:t>this friendship has its roots in shared values, but also in</w:t>
      </w:r>
      <w:r w:rsidRPr="003B76D9">
        <w:rPr>
          <w:rFonts w:asciiTheme="majorHAnsi" w:hAnsiTheme="majorHAnsi" w:cstheme="majorHAnsi"/>
          <w:sz w:val="10"/>
        </w:rPr>
        <w:t xml:space="preserve"> coolly calculated </w:t>
      </w:r>
      <w:r w:rsidRPr="003B76D9">
        <w:rPr>
          <w:rStyle w:val="StyleUnderline"/>
          <w:rFonts w:asciiTheme="majorHAnsi" w:hAnsiTheme="majorHAnsi" w:cstheme="majorHAnsi"/>
        </w:rPr>
        <w:t>national interests</w:t>
      </w:r>
      <w:r w:rsidRPr="003B76D9">
        <w:rPr>
          <w:rFonts w:asciiTheme="majorHAnsi" w:hAnsiTheme="majorHAnsi" w:cstheme="majorHAnsi"/>
          <w:sz w:val="10"/>
        </w:rPr>
        <w:t xml:space="preserve">. When France lost its territories in mainland North America under the Treaty of Paris in 1763, the country realized that its influence on the continent was gone forever. The French then made a pragmatic decision to support the struggle of the American revolutionaries to harm British dominance on the world stage. A </w:t>
      </w:r>
      <w:r w:rsidRPr="003B76D9">
        <w:rPr>
          <w:rStyle w:val="StyleUnderline"/>
          <w:rFonts w:asciiTheme="majorHAnsi" w:hAnsiTheme="majorHAnsi" w:cstheme="majorHAnsi"/>
        </w:rPr>
        <w:t>thick layer of values solidified the bilateral relationship, which was further strengthened by</w:t>
      </w:r>
      <w:r w:rsidRPr="003B76D9">
        <w:rPr>
          <w:rFonts w:asciiTheme="majorHAnsi" w:hAnsiTheme="majorHAnsi" w:cstheme="majorHAnsi"/>
          <w:sz w:val="10"/>
        </w:rPr>
        <w:t xml:space="preserve"> the common cause in </w:t>
      </w:r>
      <w:r w:rsidRPr="003B76D9">
        <w:rPr>
          <w:rStyle w:val="StyleUnderline"/>
          <w:rFonts w:asciiTheme="majorHAnsi" w:hAnsiTheme="majorHAnsi" w:cstheme="majorHAnsi"/>
        </w:rPr>
        <w:t>W</w:t>
      </w:r>
      <w:r w:rsidRPr="003B76D9">
        <w:rPr>
          <w:rFonts w:asciiTheme="majorHAnsi" w:hAnsiTheme="majorHAnsi" w:cstheme="majorHAnsi"/>
          <w:sz w:val="10"/>
        </w:rPr>
        <w:t xml:space="preserve">orld </w:t>
      </w:r>
      <w:r w:rsidRPr="003B76D9">
        <w:rPr>
          <w:rStyle w:val="StyleUnderline"/>
          <w:rFonts w:asciiTheme="majorHAnsi" w:hAnsiTheme="majorHAnsi" w:cstheme="majorHAnsi"/>
        </w:rPr>
        <w:t>W</w:t>
      </w:r>
      <w:r w:rsidRPr="003B76D9">
        <w:rPr>
          <w:rFonts w:asciiTheme="majorHAnsi" w:hAnsiTheme="majorHAnsi" w:cstheme="majorHAnsi"/>
          <w:sz w:val="10"/>
        </w:rPr>
        <w:t xml:space="preserve">ar </w:t>
      </w:r>
      <w:r w:rsidRPr="003B76D9">
        <w:rPr>
          <w:rStyle w:val="StyleUnderline"/>
          <w:rFonts w:asciiTheme="majorHAnsi" w:hAnsiTheme="majorHAnsi" w:cstheme="majorHAnsi"/>
        </w:rPr>
        <w:t>I and</w:t>
      </w:r>
      <w:r w:rsidRPr="003B76D9">
        <w:rPr>
          <w:rFonts w:asciiTheme="majorHAnsi" w:hAnsiTheme="majorHAnsi" w:cstheme="majorHAnsi"/>
          <w:sz w:val="10"/>
        </w:rPr>
        <w:t xml:space="preserve"> by the U.S. rescue of Europe from Nazi control during </w:t>
      </w:r>
      <w:r w:rsidRPr="003B76D9">
        <w:rPr>
          <w:rStyle w:val="StyleUnderline"/>
          <w:rFonts w:asciiTheme="majorHAnsi" w:hAnsiTheme="majorHAnsi" w:cstheme="majorHAnsi"/>
        </w:rPr>
        <w:t>W</w:t>
      </w:r>
      <w:r w:rsidRPr="003B76D9">
        <w:rPr>
          <w:rFonts w:asciiTheme="majorHAnsi" w:hAnsiTheme="majorHAnsi" w:cstheme="majorHAnsi"/>
          <w:sz w:val="10"/>
        </w:rPr>
        <w:t xml:space="preserve">orld </w:t>
      </w:r>
      <w:r w:rsidRPr="003B76D9">
        <w:rPr>
          <w:rStyle w:val="StyleUnderline"/>
          <w:rFonts w:asciiTheme="majorHAnsi" w:hAnsiTheme="majorHAnsi" w:cstheme="majorHAnsi"/>
        </w:rPr>
        <w:t>W</w:t>
      </w:r>
      <w:r w:rsidRPr="003B76D9">
        <w:rPr>
          <w:rFonts w:asciiTheme="majorHAnsi" w:hAnsiTheme="majorHAnsi" w:cstheme="majorHAnsi"/>
          <w:sz w:val="10"/>
        </w:rPr>
        <w:t xml:space="preserve">ar </w:t>
      </w:r>
      <w:r w:rsidRPr="003B76D9">
        <w:rPr>
          <w:rStyle w:val="StyleUnderline"/>
          <w:rFonts w:asciiTheme="majorHAnsi" w:hAnsiTheme="majorHAnsi" w:cstheme="majorHAnsi"/>
        </w:rPr>
        <w:t>II. Such strong foundations have helped the</w:t>
      </w:r>
      <w:r w:rsidRPr="003B76D9">
        <w:rPr>
          <w:rFonts w:asciiTheme="majorHAnsi" w:hAnsiTheme="majorHAnsi" w:cstheme="majorHAnsi"/>
          <w:sz w:val="10"/>
        </w:rPr>
        <w:t xml:space="preserve"> transatlantic </w:t>
      </w:r>
      <w:r w:rsidRPr="003B76D9">
        <w:rPr>
          <w:rStyle w:val="StyleUnderline"/>
          <w:rFonts w:asciiTheme="majorHAnsi" w:hAnsiTheme="majorHAnsi" w:cstheme="majorHAnsi"/>
        </w:rPr>
        <w:t>friendship survive</w:t>
      </w:r>
      <w:r w:rsidRPr="003B76D9">
        <w:rPr>
          <w:rFonts w:asciiTheme="majorHAnsi" w:hAnsiTheme="majorHAnsi" w:cstheme="majorHAnsi"/>
          <w:sz w:val="10"/>
        </w:rPr>
        <w:t xml:space="preserve"> for generations. </w:t>
      </w:r>
      <w:r w:rsidRPr="003B76D9">
        <w:rPr>
          <w:rStyle w:val="StyleUnderline"/>
          <w:rFonts w:asciiTheme="majorHAnsi" w:hAnsiTheme="majorHAnsi" w:cstheme="majorHAnsi"/>
        </w:rPr>
        <w:t>France has long lost its pretense to rule the world, but</w:t>
      </w:r>
      <w:r w:rsidRPr="003B76D9">
        <w:rPr>
          <w:rFonts w:asciiTheme="majorHAnsi" w:hAnsiTheme="majorHAnsi" w:cstheme="majorHAnsi"/>
          <w:sz w:val="10"/>
        </w:rPr>
        <w:t xml:space="preserve"> as an independent power it </w:t>
      </w:r>
      <w:r w:rsidRPr="003B76D9">
        <w:rPr>
          <w:rStyle w:val="StyleUnderline"/>
          <w:rFonts w:asciiTheme="majorHAnsi" w:hAnsiTheme="majorHAnsi" w:cstheme="majorHAnsi"/>
        </w:rPr>
        <w:t>strongly upholds its freedom of action</w:t>
      </w:r>
      <w:r w:rsidRPr="003B76D9">
        <w:rPr>
          <w:rFonts w:asciiTheme="majorHAnsi" w:hAnsiTheme="majorHAnsi" w:cstheme="majorHAnsi"/>
          <w:sz w:val="10"/>
        </w:rPr>
        <w:t>. The United States, which offered security guarantees to the Europeans during the Cold War while asking little in return, was always skeptical about France’s quest for autonomy. As a result, observers in the United States often scrutinize French policies with perplexity, if not incomprehension or anger. Glimmers of these old concerns resurfaced when France recently proposed building a “</w:t>
      </w:r>
      <w:hyperlink r:id="rId176" w:history="1">
        <w:r w:rsidRPr="003B76D9">
          <w:rPr>
            <w:rStyle w:val="Hyperlink"/>
            <w:rFonts w:asciiTheme="majorHAnsi" w:hAnsiTheme="majorHAnsi" w:cstheme="majorHAnsi"/>
            <w:sz w:val="10"/>
          </w:rPr>
          <w:t>stronger European Union</w:t>
        </w:r>
      </w:hyperlink>
      <w:r w:rsidRPr="003B76D9">
        <w:rPr>
          <w:rFonts w:asciiTheme="majorHAnsi" w:hAnsiTheme="majorHAnsi" w:cstheme="majorHAnsi"/>
          <w:sz w:val="10"/>
        </w:rPr>
        <w:t>.” Even though the move was in line with the </w:t>
      </w:r>
      <w:hyperlink r:id="rId177" w:history="1">
        <w:r w:rsidRPr="003B76D9">
          <w:rPr>
            <w:rStyle w:val="Hyperlink"/>
            <w:rFonts w:asciiTheme="majorHAnsi" w:hAnsiTheme="majorHAnsi" w:cstheme="majorHAnsi"/>
            <w:sz w:val="10"/>
          </w:rPr>
          <w:t>U.S. government’s requests</w:t>
        </w:r>
      </w:hyperlink>
      <w:r w:rsidRPr="003B76D9">
        <w:rPr>
          <w:rFonts w:asciiTheme="majorHAnsi" w:hAnsiTheme="majorHAnsi" w:cstheme="majorHAnsi"/>
          <w:sz w:val="10"/>
        </w:rPr>
        <w:t xml:space="preserve">, some in Washington criticized the move as an attempt to diminish American influence. Yet, the French perspective is different. </w:t>
      </w:r>
      <w:r w:rsidRPr="003B76D9">
        <w:rPr>
          <w:rStyle w:val="StyleUnderline"/>
          <w:rFonts w:asciiTheme="majorHAnsi" w:hAnsiTheme="majorHAnsi" w:cstheme="majorHAnsi"/>
        </w:rPr>
        <w:t>In Paris, the debate is mostly about how to fill the gap left by</w:t>
      </w:r>
      <w:r w:rsidRPr="003B76D9">
        <w:rPr>
          <w:rFonts w:asciiTheme="majorHAnsi" w:hAnsiTheme="majorHAnsi" w:cstheme="majorHAnsi"/>
          <w:sz w:val="10"/>
        </w:rPr>
        <w:t xml:space="preserve"> American </w:t>
      </w:r>
      <w:r w:rsidRPr="003B76D9">
        <w:rPr>
          <w:rStyle w:val="StyleUnderline"/>
          <w:rFonts w:asciiTheme="majorHAnsi" w:hAnsiTheme="majorHAnsi" w:cstheme="majorHAnsi"/>
        </w:rPr>
        <w:t>retrenchment, rather than</w:t>
      </w:r>
      <w:r w:rsidRPr="003B76D9">
        <w:rPr>
          <w:rFonts w:asciiTheme="majorHAnsi" w:hAnsiTheme="majorHAnsi" w:cstheme="majorHAnsi"/>
          <w:sz w:val="10"/>
        </w:rPr>
        <w:t xml:space="preserve"> about </w:t>
      </w:r>
      <w:r w:rsidRPr="003B76D9">
        <w:rPr>
          <w:rStyle w:val="StyleUnderline"/>
          <w:rFonts w:asciiTheme="majorHAnsi" w:hAnsiTheme="majorHAnsi" w:cstheme="majorHAnsi"/>
        </w:rPr>
        <w:t>balancing U.S. power</w:t>
      </w:r>
      <w:r w:rsidRPr="003B76D9">
        <w:rPr>
          <w:rFonts w:asciiTheme="majorHAnsi" w:hAnsiTheme="majorHAnsi" w:cstheme="majorHAnsi"/>
          <w:sz w:val="10"/>
        </w:rPr>
        <w:t xml:space="preserve">. While the United States sometimes is tempted to bulldoze problems it can’t solve, </w:t>
      </w:r>
      <w:r w:rsidRPr="003B76D9">
        <w:rPr>
          <w:rStyle w:val="StyleUnderline"/>
          <w:rFonts w:asciiTheme="majorHAnsi" w:hAnsiTheme="majorHAnsi" w:cstheme="majorHAnsi"/>
        </w:rPr>
        <w:t>France is attempting to reinvent itself as a “</w:t>
      </w:r>
      <w:hyperlink r:id="rId178" w:history="1">
        <w:r w:rsidRPr="003B76D9">
          <w:rPr>
            <w:rStyle w:val="StyleUnderline"/>
            <w:rFonts w:asciiTheme="majorHAnsi" w:hAnsiTheme="majorHAnsi" w:cstheme="majorHAnsi"/>
          </w:rPr>
          <w:t>startup power</w:t>
        </w:r>
      </w:hyperlink>
      <w:r w:rsidRPr="003B76D9">
        <w:rPr>
          <w:rFonts w:asciiTheme="majorHAnsi" w:hAnsiTheme="majorHAnsi" w:cstheme="majorHAnsi"/>
          <w:sz w:val="10"/>
        </w:rPr>
        <w:t>,” combining its moderate size with agility. As</w:t>
      </w:r>
      <w:r w:rsidRPr="003B76D9">
        <w:rPr>
          <w:rStyle w:val="StyleUnderline"/>
          <w:rFonts w:asciiTheme="majorHAnsi" w:hAnsiTheme="majorHAnsi" w:cstheme="majorHAnsi"/>
        </w:rPr>
        <w:t xml:space="preserve"> both</w:t>
      </w:r>
      <w:r w:rsidRPr="003B76D9">
        <w:rPr>
          <w:rFonts w:asciiTheme="majorHAnsi" w:hAnsiTheme="majorHAnsi" w:cstheme="majorHAnsi"/>
          <w:sz w:val="10"/>
        </w:rPr>
        <w:t xml:space="preserve"> countries </w:t>
      </w:r>
      <w:r w:rsidRPr="003B76D9">
        <w:rPr>
          <w:rStyle w:val="StyleUnderline"/>
          <w:rFonts w:asciiTheme="majorHAnsi" w:hAnsiTheme="majorHAnsi" w:cstheme="majorHAnsi"/>
        </w:rPr>
        <w:t>struggle to find their place in an increasingly unstable environment</w:t>
      </w:r>
      <w:r w:rsidRPr="003B76D9">
        <w:rPr>
          <w:rFonts w:asciiTheme="majorHAnsi" w:hAnsiTheme="majorHAnsi" w:cstheme="majorHAnsi"/>
          <w:sz w:val="10"/>
        </w:rPr>
        <w:t xml:space="preserve">, their relationship on the world stage is worth reexamining. First, </w:t>
      </w:r>
      <w:r w:rsidRPr="003B76D9">
        <w:rPr>
          <w:rStyle w:val="StyleUnderline"/>
          <w:rFonts w:asciiTheme="majorHAnsi" w:hAnsiTheme="majorHAnsi" w:cstheme="majorHAnsi"/>
        </w:rPr>
        <w:t>France is no challenger</w:t>
      </w:r>
      <w:r w:rsidRPr="003B76D9">
        <w:rPr>
          <w:rFonts w:asciiTheme="majorHAnsi" w:hAnsiTheme="majorHAnsi" w:cstheme="majorHAnsi"/>
          <w:sz w:val="10"/>
        </w:rPr>
        <w:t xml:space="preserve"> to the United States, be it </w:t>
      </w:r>
      <w:r w:rsidRPr="003B76D9">
        <w:rPr>
          <w:rStyle w:val="StyleUnderline"/>
          <w:rFonts w:asciiTheme="majorHAnsi" w:hAnsiTheme="majorHAnsi" w:cstheme="majorHAnsi"/>
        </w:rPr>
        <w:t>at</w:t>
      </w:r>
      <w:r w:rsidRPr="003B76D9">
        <w:rPr>
          <w:rFonts w:asciiTheme="majorHAnsi" w:hAnsiTheme="majorHAnsi" w:cstheme="majorHAnsi"/>
          <w:sz w:val="10"/>
        </w:rPr>
        <w:t xml:space="preserve"> the </w:t>
      </w:r>
      <w:r w:rsidRPr="003B76D9">
        <w:rPr>
          <w:rStyle w:val="StyleUnderline"/>
          <w:rFonts w:asciiTheme="majorHAnsi" w:hAnsiTheme="majorHAnsi" w:cstheme="majorHAnsi"/>
        </w:rPr>
        <w:t>strategic or economic levels</w:t>
      </w:r>
      <w:r w:rsidRPr="003B76D9">
        <w:rPr>
          <w:rFonts w:asciiTheme="majorHAnsi" w:hAnsiTheme="majorHAnsi" w:cstheme="majorHAnsi"/>
          <w:sz w:val="10"/>
        </w:rPr>
        <w:t xml:space="preserve">. Under Trump’s “America first” doctrine, the French cocktail of military potency with a lighter economic weight than Germany has become an asset. France has a relatively small trade surplus with the United States and a sizably large deficit with Germany. At a strategic level, </w:t>
      </w:r>
      <w:r w:rsidRPr="003B76D9">
        <w:rPr>
          <w:rStyle w:val="StyleUnderline"/>
          <w:rFonts w:asciiTheme="majorHAnsi" w:hAnsiTheme="majorHAnsi" w:cstheme="majorHAnsi"/>
        </w:rPr>
        <w:t>Paris is militarily able but also aware of its interdependence with the U</w:t>
      </w:r>
      <w:r w:rsidRPr="003B76D9">
        <w:rPr>
          <w:rFonts w:asciiTheme="majorHAnsi" w:hAnsiTheme="majorHAnsi" w:cstheme="majorHAnsi"/>
          <w:sz w:val="10"/>
        </w:rPr>
        <w:t xml:space="preserve">nited </w:t>
      </w:r>
      <w:r w:rsidRPr="003B76D9">
        <w:rPr>
          <w:rStyle w:val="StyleUnderline"/>
          <w:rFonts w:asciiTheme="majorHAnsi" w:hAnsiTheme="majorHAnsi" w:cstheme="majorHAnsi"/>
        </w:rPr>
        <w:t>S</w:t>
      </w:r>
      <w:r w:rsidRPr="003B76D9">
        <w:rPr>
          <w:rFonts w:asciiTheme="majorHAnsi" w:hAnsiTheme="majorHAnsi" w:cstheme="majorHAnsi"/>
          <w:sz w:val="10"/>
        </w:rPr>
        <w:t xml:space="preserve">tates </w:t>
      </w:r>
      <w:r w:rsidRPr="003B76D9">
        <w:rPr>
          <w:rStyle w:val="StyleUnderline"/>
          <w:rFonts w:asciiTheme="majorHAnsi" w:hAnsiTheme="majorHAnsi" w:cstheme="majorHAnsi"/>
        </w:rPr>
        <w:t xml:space="preserve">to balance </w:t>
      </w:r>
      <w:r w:rsidRPr="003B76D9">
        <w:rPr>
          <w:rFonts w:asciiTheme="majorHAnsi" w:hAnsiTheme="majorHAnsi" w:cstheme="majorHAnsi"/>
          <w:sz w:val="10"/>
        </w:rPr>
        <w:t>a</w:t>
      </w:r>
      <w:r w:rsidRPr="003B76D9">
        <w:rPr>
          <w:rStyle w:val="StyleUnderline"/>
          <w:rFonts w:asciiTheme="majorHAnsi" w:hAnsiTheme="majorHAnsi" w:cstheme="majorHAnsi"/>
        </w:rPr>
        <w:t xml:space="preserve"> revisionist Russia and</w:t>
      </w:r>
      <w:r w:rsidRPr="003B76D9">
        <w:rPr>
          <w:rFonts w:asciiTheme="majorHAnsi" w:hAnsiTheme="majorHAnsi" w:cstheme="majorHAnsi"/>
          <w:sz w:val="10"/>
        </w:rPr>
        <w:t xml:space="preserve"> an emboldened </w:t>
      </w:r>
      <w:r w:rsidRPr="003B76D9">
        <w:rPr>
          <w:rStyle w:val="StyleUnderline"/>
          <w:rFonts w:asciiTheme="majorHAnsi" w:hAnsiTheme="majorHAnsi" w:cstheme="majorHAnsi"/>
        </w:rPr>
        <w:t>China. The country’s full reintegration into NATO and</w:t>
      </w:r>
      <w:r w:rsidRPr="003B76D9">
        <w:rPr>
          <w:rFonts w:asciiTheme="majorHAnsi" w:hAnsiTheme="majorHAnsi" w:cstheme="majorHAnsi"/>
          <w:sz w:val="10"/>
        </w:rPr>
        <w:t xml:space="preserve"> its </w:t>
      </w:r>
      <w:r w:rsidRPr="003B76D9">
        <w:rPr>
          <w:rStyle w:val="StyleUnderline"/>
          <w:rFonts w:asciiTheme="majorHAnsi" w:hAnsiTheme="majorHAnsi" w:cstheme="majorHAnsi"/>
        </w:rPr>
        <w:t>insistence on preserving the world order are telling signs</w:t>
      </w:r>
      <w:r w:rsidRPr="003B76D9">
        <w:rPr>
          <w:rFonts w:asciiTheme="majorHAnsi" w:hAnsiTheme="majorHAnsi" w:cstheme="majorHAnsi"/>
          <w:sz w:val="10"/>
        </w:rPr>
        <w:t xml:space="preserve"> of such an awareness. Second, </w:t>
      </w:r>
      <w:r w:rsidRPr="003B76D9">
        <w:rPr>
          <w:rStyle w:val="StyleUnderline"/>
          <w:rFonts w:asciiTheme="majorHAnsi" w:hAnsiTheme="majorHAnsi" w:cstheme="majorHAnsi"/>
        </w:rPr>
        <w:t>where the U</w:t>
      </w:r>
      <w:r w:rsidRPr="003B76D9">
        <w:rPr>
          <w:rFonts w:asciiTheme="majorHAnsi" w:hAnsiTheme="majorHAnsi" w:cstheme="majorHAnsi"/>
          <w:sz w:val="10"/>
        </w:rPr>
        <w:t xml:space="preserve">nited </w:t>
      </w:r>
      <w:r w:rsidRPr="003B76D9">
        <w:rPr>
          <w:rStyle w:val="StyleUnderline"/>
          <w:rFonts w:asciiTheme="majorHAnsi" w:hAnsiTheme="majorHAnsi" w:cstheme="majorHAnsi"/>
        </w:rPr>
        <w:t>S</w:t>
      </w:r>
      <w:r w:rsidRPr="003B76D9">
        <w:rPr>
          <w:rFonts w:asciiTheme="majorHAnsi" w:hAnsiTheme="majorHAnsi" w:cstheme="majorHAnsi"/>
          <w:sz w:val="10"/>
        </w:rPr>
        <w:t xml:space="preserve">tates </w:t>
      </w:r>
      <w:r w:rsidRPr="003B76D9">
        <w:rPr>
          <w:rStyle w:val="StyleUnderline"/>
          <w:rFonts w:asciiTheme="majorHAnsi" w:hAnsiTheme="majorHAnsi" w:cstheme="majorHAnsi"/>
        </w:rPr>
        <w:t xml:space="preserve">displays strength and </w:t>
      </w:r>
      <w:r w:rsidRPr="003B76D9">
        <w:rPr>
          <w:rFonts w:asciiTheme="majorHAnsi" w:hAnsiTheme="majorHAnsi" w:cstheme="majorHAnsi"/>
          <w:sz w:val="10"/>
        </w:rPr>
        <w:t xml:space="preserve">unparallelled </w:t>
      </w:r>
      <w:r w:rsidRPr="003B76D9">
        <w:rPr>
          <w:rStyle w:val="StyleUnderline"/>
          <w:rFonts w:asciiTheme="majorHAnsi" w:hAnsiTheme="majorHAnsi" w:cstheme="majorHAnsi"/>
        </w:rPr>
        <w:t>firepower, France brings agility and determination</w:t>
      </w:r>
      <w:r w:rsidRPr="003B76D9">
        <w:rPr>
          <w:rFonts w:asciiTheme="majorHAnsi" w:hAnsiTheme="majorHAnsi" w:cstheme="majorHAnsi"/>
          <w:sz w:val="10"/>
        </w:rPr>
        <w:t xml:space="preserve">. Washington’s role in world affairs comes with cumulative constraints and a recognition that it is impossible to intervene against every threat. </w:t>
      </w:r>
      <w:r w:rsidRPr="003B76D9">
        <w:rPr>
          <w:rStyle w:val="StyleUnderline"/>
          <w:rFonts w:asciiTheme="majorHAnsi" w:hAnsiTheme="majorHAnsi" w:cstheme="majorHAnsi"/>
        </w:rPr>
        <w:t>Paris has sought creative ways to stabilize Europe</w:t>
      </w:r>
      <w:r w:rsidRPr="003B76D9">
        <w:rPr>
          <w:rFonts w:asciiTheme="majorHAnsi" w:hAnsiTheme="majorHAnsi" w:cstheme="majorHAnsi"/>
          <w:sz w:val="10"/>
        </w:rPr>
        <w:t>’s periphery resting on regional assets, for example, in the Sahel after its </w:t>
      </w:r>
      <w:hyperlink r:id="rId179" w:history="1">
        <w:r w:rsidRPr="003B76D9">
          <w:rPr>
            <w:rStyle w:val="Hyperlink"/>
            <w:rFonts w:asciiTheme="majorHAnsi" w:hAnsiTheme="majorHAnsi" w:cstheme="majorHAnsi"/>
            <w:sz w:val="10"/>
          </w:rPr>
          <w:t>decisive intervention</w:t>
        </w:r>
      </w:hyperlink>
      <w:r w:rsidRPr="003B76D9">
        <w:rPr>
          <w:rFonts w:asciiTheme="majorHAnsi" w:hAnsiTheme="majorHAnsi" w:cstheme="majorHAnsi"/>
          <w:sz w:val="10"/>
        </w:rPr>
        <w:t xml:space="preserve"> in Mali in 2013. </w:t>
      </w:r>
      <w:r w:rsidRPr="003B76D9">
        <w:rPr>
          <w:rStyle w:val="StyleUnderline"/>
          <w:rFonts w:asciiTheme="majorHAnsi" w:hAnsiTheme="majorHAnsi" w:cstheme="majorHAnsi"/>
        </w:rPr>
        <w:t>France is capable of limited but</w:t>
      </w:r>
      <w:r w:rsidRPr="003B76D9">
        <w:rPr>
          <w:rFonts w:asciiTheme="majorHAnsi" w:hAnsiTheme="majorHAnsi" w:cstheme="majorHAnsi"/>
          <w:sz w:val="10"/>
        </w:rPr>
        <w:t xml:space="preserve"> often </w:t>
      </w:r>
      <w:r w:rsidRPr="003B76D9">
        <w:rPr>
          <w:rStyle w:val="StyleUnderline"/>
          <w:rFonts w:asciiTheme="majorHAnsi" w:hAnsiTheme="majorHAnsi" w:cstheme="majorHAnsi"/>
        </w:rPr>
        <w:t>decisive diplomatic moves</w:t>
      </w:r>
      <w:r w:rsidRPr="003B76D9">
        <w:rPr>
          <w:rFonts w:asciiTheme="majorHAnsi" w:hAnsiTheme="majorHAnsi" w:cstheme="majorHAnsi"/>
          <w:sz w:val="10"/>
        </w:rPr>
        <w:t xml:space="preserve">. Third, </w:t>
      </w:r>
      <w:r w:rsidRPr="003B76D9">
        <w:rPr>
          <w:rStyle w:val="StyleUnderline"/>
          <w:rFonts w:asciiTheme="majorHAnsi" w:hAnsiTheme="majorHAnsi" w:cstheme="majorHAnsi"/>
        </w:rPr>
        <w:t>the two</w:t>
      </w:r>
      <w:r w:rsidRPr="003B76D9">
        <w:rPr>
          <w:rFonts w:asciiTheme="majorHAnsi" w:hAnsiTheme="majorHAnsi" w:cstheme="majorHAnsi"/>
          <w:sz w:val="10"/>
        </w:rPr>
        <w:t xml:space="preserve"> countries </w:t>
      </w:r>
      <w:r w:rsidRPr="003B76D9">
        <w:rPr>
          <w:rStyle w:val="StyleUnderline"/>
          <w:rFonts w:asciiTheme="majorHAnsi" w:hAnsiTheme="majorHAnsi" w:cstheme="majorHAnsi"/>
        </w:rPr>
        <w:t>approach security challenges according to</w:t>
      </w:r>
      <w:r w:rsidRPr="003B76D9">
        <w:rPr>
          <w:rFonts w:asciiTheme="majorHAnsi" w:hAnsiTheme="majorHAnsi" w:cstheme="majorHAnsi"/>
          <w:sz w:val="10"/>
        </w:rPr>
        <w:t xml:space="preserve"> their </w:t>
      </w:r>
      <w:r w:rsidRPr="003B76D9">
        <w:rPr>
          <w:rStyle w:val="StyleUnderline"/>
          <w:rFonts w:asciiTheme="majorHAnsi" w:hAnsiTheme="majorHAnsi" w:cstheme="majorHAnsi"/>
        </w:rPr>
        <w:t>size</w:t>
      </w:r>
      <w:r w:rsidRPr="003B76D9">
        <w:rPr>
          <w:rFonts w:asciiTheme="majorHAnsi" w:hAnsiTheme="majorHAnsi" w:cstheme="majorHAnsi"/>
          <w:sz w:val="10"/>
        </w:rPr>
        <w:t xml:space="preserve">. As a global power, </w:t>
      </w:r>
      <w:r w:rsidRPr="003B76D9">
        <w:rPr>
          <w:rStyle w:val="StyleUnderline"/>
          <w:rFonts w:asciiTheme="majorHAnsi" w:hAnsiTheme="majorHAnsi" w:cstheme="majorHAnsi"/>
        </w:rPr>
        <w:t>the U</w:t>
      </w:r>
      <w:r w:rsidRPr="003B76D9">
        <w:rPr>
          <w:rFonts w:asciiTheme="majorHAnsi" w:hAnsiTheme="majorHAnsi" w:cstheme="majorHAnsi"/>
          <w:sz w:val="10"/>
        </w:rPr>
        <w:t xml:space="preserve">nited </w:t>
      </w:r>
      <w:r w:rsidRPr="003B76D9">
        <w:rPr>
          <w:rStyle w:val="StyleUnderline"/>
          <w:rFonts w:asciiTheme="majorHAnsi" w:hAnsiTheme="majorHAnsi" w:cstheme="majorHAnsi"/>
        </w:rPr>
        <w:t>S</w:t>
      </w:r>
      <w:r w:rsidRPr="003B76D9">
        <w:rPr>
          <w:rFonts w:asciiTheme="majorHAnsi" w:hAnsiTheme="majorHAnsi" w:cstheme="majorHAnsi"/>
          <w:sz w:val="10"/>
        </w:rPr>
        <w:t xml:space="preserve">tates </w:t>
      </w:r>
      <w:r w:rsidRPr="003B76D9">
        <w:rPr>
          <w:rStyle w:val="StyleUnderline"/>
          <w:rFonts w:asciiTheme="majorHAnsi" w:hAnsiTheme="majorHAnsi" w:cstheme="majorHAnsi"/>
        </w:rPr>
        <w:t>is sometimes tempted to eschew diplomacy</w:t>
      </w:r>
      <w:r w:rsidRPr="003B76D9">
        <w:rPr>
          <w:rFonts w:asciiTheme="majorHAnsi" w:hAnsiTheme="majorHAnsi" w:cstheme="majorHAnsi"/>
          <w:sz w:val="10"/>
        </w:rPr>
        <w:t xml:space="preserve"> as it ultimately aims to defeat its perceived adversaries. </w:t>
      </w:r>
      <w:r w:rsidRPr="003B76D9">
        <w:rPr>
          <w:rStyle w:val="StyleUnderline"/>
          <w:rFonts w:asciiTheme="majorHAnsi" w:hAnsiTheme="majorHAnsi" w:cstheme="majorHAnsi"/>
        </w:rPr>
        <w:t>France</w:t>
      </w:r>
      <w:r w:rsidRPr="003B76D9">
        <w:rPr>
          <w:rFonts w:asciiTheme="majorHAnsi" w:hAnsiTheme="majorHAnsi" w:cstheme="majorHAnsi"/>
          <w:sz w:val="10"/>
        </w:rPr>
        <w:t xml:space="preserve">, living in a challenging European environment where power is dispersed, </w:t>
      </w:r>
      <w:r w:rsidRPr="003B76D9">
        <w:rPr>
          <w:rStyle w:val="StyleUnderline"/>
          <w:rFonts w:asciiTheme="majorHAnsi" w:hAnsiTheme="majorHAnsi" w:cstheme="majorHAnsi"/>
        </w:rPr>
        <w:t>must weigh nuances carefully. France’s approach to the Iran nuclear deal aims to ensure</w:t>
      </w:r>
      <w:r w:rsidRPr="003B76D9">
        <w:rPr>
          <w:rFonts w:asciiTheme="majorHAnsi" w:hAnsiTheme="majorHAnsi" w:cstheme="majorHAnsi"/>
          <w:sz w:val="10"/>
        </w:rPr>
        <w:t xml:space="preserve"> the </w:t>
      </w:r>
      <w:r w:rsidRPr="003B76D9">
        <w:rPr>
          <w:rStyle w:val="StyleUnderline"/>
          <w:rFonts w:asciiTheme="majorHAnsi" w:hAnsiTheme="majorHAnsi" w:cstheme="majorHAnsi"/>
        </w:rPr>
        <w:t>durability</w:t>
      </w:r>
      <w:r w:rsidRPr="003B76D9">
        <w:rPr>
          <w:rFonts w:asciiTheme="majorHAnsi" w:hAnsiTheme="majorHAnsi" w:cstheme="majorHAnsi"/>
          <w:sz w:val="10"/>
        </w:rPr>
        <w:t xml:space="preserve"> of agreements, </w:t>
      </w:r>
      <w:r w:rsidRPr="003B76D9">
        <w:rPr>
          <w:rStyle w:val="StyleUnderline"/>
          <w:rFonts w:asciiTheme="majorHAnsi" w:hAnsiTheme="majorHAnsi" w:cstheme="majorHAnsi"/>
        </w:rPr>
        <w:t xml:space="preserve">while separately attempting to address Tehran’s destabilizing actions </w:t>
      </w:r>
      <w:r w:rsidRPr="003B76D9">
        <w:rPr>
          <w:rFonts w:asciiTheme="majorHAnsi" w:hAnsiTheme="majorHAnsi" w:cstheme="majorHAnsi"/>
          <w:sz w:val="10"/>
        </w:rPr>
        <w:t>in the region.</w:t>
      </w:r>
      <w:r w:rsidRPr="003B76D9">
        <w:rPr>
          <w:rStyle w:val="StyleUnderline"/>
          <w:rFonts w:asciiTheme="majorHAnsi" w:hAnsiTheme="majorHAnsi" w:cstheme="majorHAnsi"/>
        </w:rPr>
        <w:t xml:space="preserve"> It seeks to strengthen European resilience toward crises, a stance that echoes Trump’s will to see the Europeans increase their defense spending and bear more of the transatlantic defense burden.</w:t>
      </w:r>
    </w:p>
    <w:p w14:paraId="2A6302D2" w14:textId="77777777" w:rsidR="00DE18D7" w:rsidRPr="003B76D9" w:rsidRDefault="00DE18D7" w:rsidP="00DE18D7">
      <w:pPr>
        <w:rPr>
          <w:rFonts w:asciiTheme="majorHAnsi" w:hAnsiTheme="majorHAnsi" w:cstheme="majorHAnsi"/>
        </w:rPr>
      </w:pPr>
    </w:p>
    <w:p w14:paraId="652820A0" w14:textId="77777777" w:rsidR="004D27E8" w:rsidRPr="003B76D9" w:rsidRDefault="004D27E8" w:rsidP="004D27E8">
      <w:pPr>
        <w:pStyle w:val="Heading4"/>
        <w:rPr>
          <w:rFonts w:asciiTheme="majorHAnsi" w:hAnsiTheme="majorHAnsi" w:cstheme="majorHAnsi"/>
        </w:rPr>
      </w:pPr>
      <w:r w:rsidRPr="003B76D9">
        <w:rPr>
          <w:rFonts w:asciiTheme="majorHAnsi" w:hAnsiTheme="majorHAnsi" w:cstheme="majorHAnsi"/>
        </w:rPr>
        <w:t>Squo relations are unsustainable – the plan supports further cooperation that is hinged on French military and security efforts – it’s also key to hedge against Russian and Chinese expansionisn</w:t>
      </w:r>
    </w:p>
    <w:p w14:paraId="4F789A07" w14:textId="77777777" w:rsidR="004D27E8" w:rsidRPr="003B76D9" w:rsidRDefault="002F028B" w:rsidP="004D27E8">
      <w:pPr>
        <w:rPr>
          <w:rFonts w:asciiTheme="majorHAnsi" w:hAnsiTheme="majorHAnsi" w:cstheme="majorHAnsi"/>
        </w:rPr>
      </w:pPr>
      <w:hyperlink r:id="rId180" w:history="1">
        <w:r w:rsidR="004D27E8" w:rsidRPr="003B76D9">
          <w:rPr>
            <w:rStyle w:val="Heading4Char"/>
            <w:rFonts w:asciiTheme="majorHAnsi" w:hAnsiTheme="majorHAnsi" w:cstheme="majorHAnsi"/>
          </w:rPr>
          <w:t>Hoop Scheffer</w:t>
        </w:r>
      </w:hyperlink>
      <w:r w:rsidR="004D27E8" w:rsidRPr="003B76D9">
        <w:rPr>
          <w:rStyle w:val="Heading4Char"/>
          <w:rFonts w:asciiTheme="majorHAnsi" w:hAnsiTheme="majorHAnsi" w:cstheme="majorHAnsi"/>
        </w:rPr>
        <w:t xml:space="preserve"> and </w:t>
      </w:r>
      <w:hyperlink r:id="rId181" w:history="1">
        <w:r w:rsidR="004D27E8" w:rsidRPr="003B76D9">
          <w:rPr>
            <w:rStyle w:val="Heading4Char"/>
            <w:rFonts w:asciiTheme="majorHAnsi" w:hAnsiTheme="majorHAnsi" w:cstheme="majorHAnsi"/>
          </w:rPr>
          <w:t>Quencez</w:t>
        </w:r>
      </w:hyperlink>
      <w:r w:rsidR="004D27E8" w:rsidRPr="003B76D9">
        <w:rPr>
          <w:rStyle w:val="Heading4Char"/>
          <w:rFonts w:asciiTheme="majorHAnsi" w:hAnsiTheme="majorHAnsi" w:cstheme="majorHAnsi"/>
        </w:rPr>
        <w:t xml:space="preserve"> 18</w:t>
      </w:r>
      <w:r w:rsidR="004D27E8" w:rsidRPr="003B76D9">
        <w:rPr>
          <w:rFonts w:asciiTheme="majorHAnsi" w:hAnsiTheme="majorHAnsi" w:cstheme="majorHAnsi"/>
        </w:rPr>
        <w:t xml:space="preserve"> (Alexandra de is a senior transatlantic fellow and the director of GMF's Paris office. She leads GMF’s </w:t>
      </w:r>
      <w:hyperlink r:id="rId182" w:history="1">
        <w:r w:rsidR="004D27E8" w:rsidRPr="003B76D9">
          <w:rPr>
            <w:rStyle w:val="Hyperlink"/>
            <w:rFonts w:asciiTheme="majorHAnsi" w:hAnsiTheme="majorHAnsi" w:cstheme="majorHAnsi"/>
          </w:rPr>
          <w:t>Transatlantic Security Program</w:t>
        </w:r>
      </w:hyperlink>
      <w:r w:rsidR="004D27E8" w:rsidRPr="003B76D9">
        <w:rPr>
          <w:rFonts w:asciiTheme="majorHAnsi" w:hAnsiTheme="majorHAnsi" w:cstheme="majorHAnsi"/>
        </w:rPr>
        <w:t xml:space="preserve">, which brings together U.S. and European policymakers, security experts, strategic thinkers, and defense industry representatives to explore the security and defense priorities for European and transatlantic cooperation and develop concrete and focused policy recommendations. Martin currently serves as the deputy director of GMF’s Paris office and a research fellow in the Security &amp; Defense program, 4-18-2018, "The U.S.–France Special Relationship: Testing the Macron Method," German Marshall Fund of the United States, </w:t>
      </w:r>
      <w:hyperlink r:id="rId183" w:history="1">
        <w:r w:rsidR="004D27E8" w:rsidRPr="003B76D9">
          <w:rPr>
            <w:rStyle w:val="Hyperlink"/>
            <w:rFonts w:asciiTheme="majorHAnsi" w:hAnsiTheme="majorHAnsi" w:cstheme="majorHAnsi"/>
          </w:rPr>
          <w:t>http://www.gmfus.org/publications/us-france-special-relationship-after-year-trump</w:t>
        </w:r>
      </w:hyperlink>
      <w:r w:rsidR="004D27E8" w:rsidRPr="003B76D9">
        <w:rPr>
          <w:rFonts w:asciiTheme="majorHAnsi" w:hAnsiTheme="majorHAnsi" w:cstheme="majorHAnsi"/>
        </w:rPr>
        <w:t>, brt)</w:t>
      </w:r>
    </w:p>
    <w:p w14:paraId="60B9DAB4" w14:textId="77777777" w:rsidR="004D27E8" w:rsidRPr="003B76D9" w:rsidRDefault="004D27E8" w:rsidP="004D27E8">
      <w:pPr>
        <w:rPr>
          <w:rFonts w:asciiTheme="majorHAnsi" w:hAnsiTheme="majorHAnsi" w:cstheme="majorHAnsi"/>
          <w:sz w:val="8"/>
        </w:rPr>
      </w:pPr>
      <w:r w:rsidRPr="003B76D9">
        <w:rPr>
          <w:rFonts w:asciiTheme="majorHAnsi" w:hAnsiTheme="majorHAnsi" w:cstheme="majorHAnsi"/>
          <w:sz w:val="8"/>
        </w:rPr>
        <w:t xml:space="preserve">Finally, </w:t>
      </w:r>
      <w:r w:rsidRPr="003B76D9">
        <w:rPr>
          <w:rStyle w:val="StyleUnderline"/>
          <w:rFonts w:asciiTheme="majorHAnsi" w:hAnsiTheme="majorHAnsi" w:cstheme="majorHAnsi"/>
        </w:rPr>
        <w:t xml:space="preserve">in this transactional relationship, Macron will have to prove that France can deliver, especially in </w:t>
      </w:r>
      <w:r w:rsidRPr="003B76D9">
        <w:rPr>
          <w:rFonts w:asciiTheme="majorHAnsi" w:hAnsiTheme="majorHAnsi" w:cstheme="majorHAnsi"/>
          <w:sz w:val="8"/>
        </w:rPr>
        <w:t>the</w:t>
      </w:r>
      <w:r w:rsidRPr="003B76D9">
        <w:rPr>
          <w:rStyle w:val="StyleUnderline"/>
          <w:rFonts w:asciiTheme="majorHAnsi" w:hAnsiTheme="majorHAnsi" w:cstheme="majorHAnsi"/>
        </w:rPr>
        <w:t xml:space="preserve"> defense</w:t>
      </w:r>
      <w:r w:rsidRPr="003B76D9">
        <w:rPr>
          <w:rFonts w:asciiTheme="majorHAnsi" w:hAnsiTheme="majorHAnsi" w:cstheme="majorHAnsi"/>
          <w:sz w:val="8"/>
        </w:rPr>
        <w:t xml:space="preserve"> and security field. </w:t>
      </w:r>
      <w:r w:rsidRPr="003B76D9">
        <w:rPr>
          <w:rStyle w:val="StyleUnderline"/>
          <w:rFonts w:asciiTheme="majorHAnsi" w:hAnsiTheme="majorHAnsi" w:cstheme="majorHAnsi"/>
        </w:rPr>
        <w:t xml:space="preserve">The French president has committed that the defense budget would reach 2 percent of the national GDP </w:t>
      </w:r>
      <w:r w:rsidRPr="003B76D9">
        <w:rPr>
          <w:rFonts w:asciiTheme="majorHAnsi" w:hAnsiTheme="majorHAnsi" w:cstheme="majorHAnsi"/>
          <w:sz w:val="8"/>
        </w:rPr>
        <w:t>in 2025. The situation is therefore less problematic than it is for Germany, but this promise is only partially satisfactory from the White House’s perspective: not only because it is still a slow pace compared to Trump’s objective, but also because Macron’s own presidential mandate ends in 2022, and his budgetary commitments for the the following three years could be questioned.</w:t>
      </w:r>
      <w:hyperlink r:id="rId184" w:anchor="_ftn21" w:history="1">
        <w:r w:rsidRPr="003B76D9">
          <w:rPr>
            <w:rStyle w:val="Hyperlink"/>
            <w:rFonts w:asciiTheme="majorHAnsi" w:hAnsiTheme="majorHAnsi" w:cstheme="majorHAnsi"/>
            <w:sz w:val="8"/>
          </w:rPr>
          <w:t>[21]</w:t>
        </w:r>
      </w:hyperlink>
      <w:r w:rsidRPr="003B76D9">
        <w:rPr>
          <w:rFonts w:asciiTheme="majorHAnsi" w:hAnsiTheme="majorHAnsi" w:cstheme="majorHAnsi"/>
          <w:sz w:val="8"/>
        </w:rPr>
        <w:t> </w:t>
      </w:r>
      <w:r w:rsidRPr="003B76D9">
        <w:rPr>
          <w:rStyle w:val="StyleUnderline"/>
          <w:rFonts w:asciiTheme="majorHAnsi" w:hAnsiTheme="majorHAnsi" w:cstheme="majorHAnsi"/>
        </w:rPr>
        <w:t>Although France is a security leader at the European level, and its activism to fight terrorist organizations</w:t>
      </w:r>
      <w:r w:rsidRPr="003B76D9">
        <w:rPr>
          <w:rFonts w:asciiTheme="majorHAnsi" w:hAnsiTheme="majorHAnsi" w:cstheme="majorHAnsi"/>
          <w:sz w:val="8"/>
        </w:rPr>
        <w:t xml:space="preserve"> in the MENA </w:t>
      </w:r>
      <w:r w:rsidRPr="003B76D9">
        <w:rPr>
          <w:rStyle w:val="StyleUnderline"/>
          <w:rFonts w:asciiTheme="majorHAnsi" w:hAnsiTheme="majorHAnsi" w:cstheme="majorHAnsi"/>
        </w:rPr>
        <w:t>is praised by Washington, the French</w:t>
      </w:r>
      <w:r w:rsidRPr="003B76D9">
        <w:rPr>
          <w:rFonts w:asciiTheme="majorHAnsi" w:hAnsiTheme="majorHAnsi" w:cstheme="majorHAnsi"/>
          <w:sz w:val="8"/>
        </w:rPr>
        <w:t xml:space="preserve"> leader </w:t>
      </w:r>
      <w:r w:rsidRPr="003B76D9">
        <w:rPr>
          <w:rStyle w:val="StyleUnderline"/>
          <w:rFonts w:asciiTheme="majorHAnsi" w:hAnsiTheme="majorHAnsi" w:cstheme="majorHAnsi"/>
        </w:rPr>
        <w:t>will have to keep affirming</w:t>
      </w:r>
      <w:r w:rsidRPr="003B76D9">
        <w:rPr>
          <w:rFonts w:asciiTheme="majorHAnsi" w:hAnsiTheme="majorHAnsi" w:cstheme="majorHAnsi"/>
          <w:sz w:val="8"/>
        </w:rPr>
        <w:t xml:space="preserve"> his </w:t>
      </w:r>
      <w:r w:rsidRPr="003B76D9">
        <w:rPr>
          <w:rStyle w:val="StyleUnderline"/>
          <w:rFonts w:asciiTheme="majorHAnsi" w:hAnsiTheme="majorHAnsi" w:cstheme="majorHAnsi"/>
        </w:rPr>
        <w:t xml:space="preserve">credibility and seriousness on defense spending to a U.S. president who has paid close attention to the question of the 2 percent. </w:t>
      </w:r>
      <w:r w:rsidRPr="003B76D9">
        <w:rPr>
          <w:rFonts w:asciiTheme="majorHAnsi" w:hAnsiTheme="majorHAnsi" w:cstheme="majorHAnsi"/>
          <w:sz w:val="8"/>
        </w:rPr>
        <w:t xml:space="preserve">Sustainable for Three More Years? </w:t>
      </w:r>
      <w:r w:rsidRPr="003B76D9">
        <w:rPr>
          <w:rStyle w:val="StyleUnderline"/>
          <w:rFonts w:asciiTheme="majorHAnsi" w:hAnsiTheme="majorHAnsi" w:cstheme="majorHAnsi"/>
        </w:rPr>
        <w:t>The political and strategic priority of counterterror</w:t>
      </w:r>
      <w:r w:rsidRPr="003B76D9">
        <w:rPr>
          <w:rFonts w:asciiTheme="majorHAnsi" w:hAnsiTheme="majorHAnsi" w:cstheme="majorHAnsi"/>
          <w:sz w:val="8"/>
        </w:rPr>
        <w:t xml:space="preserve">ism </w:t>
      </w:r>
      <w:r w:rsidRPr="003B76D9">
        <w:rPr>
          <w:rStyle w:val="StyleUnderline"/>
          <w:rFonts w:asciiTheme="majorHAnsi" w:hAnsiTheme="majorHAnsi" w:cstheme="majorHAnsi"/>
        </w:rPr>
        <w:t>will likely remain significant in the coming years, and will cement the French–American relationship under</w:t>
      </w:r>
      <w:r w:rsidRPr="003B76D9">
        <w:rPr>
          <w:rFonts w:asciiTheme="majorHAnsi" w:hAnsiTheme="majorHAnsi" w:cstheme="majorHAnsi"/>
          <w:sz w:val="8"/>
        </w:rPr>
        <w:t xml:space="preserve"> President </w:t>
      </w:r>
      <w:r w:rsidRPr="003B76D9">
        <w:rPr>
          <w:rStyle w:val="StyleUnderline"/>
          <w:rFonts w:asciiTheme="majorHAnsi" w:hAnsiTheme="majorHAnsi" w:cstheme="majorHAnsi"/>
        </w:rPr>
        <w:t>Trump</w:t>
      </w:r>
      <w:r w:rsidRPr="003B76D9">
        <w:rPr>
          <w:rFonts w:asciiTheme="majorHAnsi" w:hAnsiTheme="majorHAnsi" w:cstheme="majorHAnsi"/>
          <w:sz w:val="8"/>
        </w:rPr>
        <w:t xml:space="preserve">. </w:t>
      </w:r>
      <w:r w:rsidRPr="003B76D9">
        <w:rPr>
          <w:rStyle w:val="StyleUnderline"/>
          <w:rFonts w:asciiTheme="majorHAnsi" w:hAnsiTheme="majorHAnsi" w:cstheme="majorHAnsi"/>
        </w:rPr>
        <w:t>Both</w:t>
      </w:r>
      <w:r w:rsidRPr="003B76D9">
        <w:rPr>
          <w:rFonts w:asciiTheme="majorHAnsi" w:hAnsiTheme="majorHAnsi" w:cstheme="majorHAnsi"/>
          <w:sz w:val="8"/>
        </w:rPr>
        <w:t xml:space="preserve"> governments </w:t>
      </w:r>
      <w:r w:rsidRPr="003B76D9">
        <w:rPr>
          <w:rStyle w:val="StyleUnderline"/>
          <w:rFonts w:asciiTheme="majorHAnsi" w:hAnsiTheme="majorHAnsi" w:cstheme="majorHAnsi"/>
        </w:rPr>
        <w:t xml:space="preserve">consider it in their mutual interest to maintain </w:t>
      </w:r>
      <w:r w:rsidRPr="003B76D9">
        <w:rPr>
          <w:rFonts w:asciiTheme="majorHAnsi" w:hAnsiTheme="majorHAnsi" w:cstheme="majorHAnsi"/>
          <w:sz w:val="8"/>
        </w:rPr>
        <w:t>the level of</w:t>
      </w:r>
      <w:r w:rsidRPr="003B76D9">
        <w:rPr>
          <w:rStyle w:val="StyleUnderline"/>
          <w:rFonts w:asciiTheme="majorHAnsi" w:hAnsiTheme="majorHAnsi" w:cstheme="majorHAnsi"/>
        </w:rPr>
        <w:t xml:space="preserve"> defense and intelligence cooperation </w:t>
      </w:r>
      <w:r w:rsidRPr="003B76D9">
        <w:rPr>
          <w:rFonts w:asciiTheme="majorHAnsi" w:hAnsiTheme="majorHAnsi" w:cstheme="majorHAnsi"/>
          <w:sz w:val="8"/>
        </w:rPr>
        <w:t>that was developed at the end of the Obama presidency. At the transatlantic level</w:t>
      </w:r>
      <w:r w:rsidRPr="003B76D9">
        <w:rPr>
          <w:rStyle w:val="StyleUnderline"/>
          <w:rFonts w:asciiTheme="majorHAnsi" w:hAnsiTheme="majorHAnsi" w:cstheme="majorHAnsi"/>
        </w:rPr>
        <w:t>, the role of France may become all the more important as the discussion about security responsibility sharing will continue to frame the conversation</w:t>
      </w:r>
      <w:r w:rsidRPr="003B76D9">
        <w:rPr>
          <w:rFonts w:asciiTheme="majorHAnsi" w:hAnsiTheme="majorHAnsi" w:cstheme="majorHAnsi"/>
          <w:sz w:val="8"/>
        </w:rPr>
        <w:t xml:space="preserve">. According to the new National Defense Strategy, </w:t>
      </w:r>
      <w:r w:rsidRPr="003B76D9">
        <w:rPr>
          <w:rStyle w:val="StyleUnderline"/>
          <w:rFonts w:asciiTheme="majorHAnsi" w:hAnsiTheme="majorHAnsi" w:cstheme="majorHAnsi"/>
        </w:rPr>
        <w:t>the U</w:t>
      </w:r>
      <w:r w:rsidRPr="003B76D9">
        <w:rPr>
          <w:rFonts w:asciiTheme="majorHAnsi" w:hAnsiTheme="majorHAnsi" w:cstheme="majorHAnsi"/>
          <w:sz w:val="8"/>
        </w:rPr>
        <w:t xml:space="preserve">nited </w:t>
      </w:r>
      <w:r w:rsidRPr="003B76D9">
        <w:rPr>
          <w:rStyle w:val="StyleUnderline"/>
          <w:rFonts w:asciiTheme="majorHAnsi" w:hAnsiTheme="majorHAnsi" w:cstheme="majorHAnsi"/>
        </w:rPr>
        <w:t>S</w:t>
      </w:r>
      <w:r w:rsidRPr="003B76D9">
        <w:rPr>
          <w:rFonts w:asciiTheme="majorHAnsi" w:hAnsiTheme="majorHAnsi" w:cstheme="majorHAnsi"/>
          <w:sz w:val="8"/>
        </w:rPr>
        <w:t xml:space="preserve">tates </w:t>
      </w:r>
      <w:r w:rsidRPr="003B76D9">
        <w:rPr>
          <w:rStyle w:val="StyleUnderline"/>
          <w:rFonts w:asciiTheme="majorHAnsi" w:hAnsiTheme="majorHAnsi" w:cstheme="majorHAnsi"/>
        </w:rPr>
        <w:t>perceives the re-emergence of revisionist powers, primarily China and Russia, as the biggest threat to its national security and military superiority</w:t>
      </w:r>
      <w:r w:rsidRPr="003B76D9">
        <w:rPr>
          <w:rFonts w:asciiTheme="majorHAnsi" w:hAnsiTheme="majorHAnsi" w:cstheme="majorHAnsi"/>
          <w:sz w:val="8"/>
        </w:rPr>
        <w:t xml:space="preserve"> for today and in the future.</w:t>
      </w:r>
      <w:hyperlink r:id="rId185" w:anchor="_ftn22" w:history="1">
        <w:r w:rsidRPr="003B76D9">
          <w:rPr>
            <w:rStyle w:val="Hyperlink"/>
            <w:rFonts w:asciiTheme="majorHAnsi" w:hAnsiTheme="majorHAnsi" w:cstheme="majorHAnsi"/>
            <w:sz w:val="8"/>
          </w:rPr>
          <w:t>[22]</w:t>
        </w:r>
      </w:hyperlink>
      <w:r w:rsidRPr="003B76D9">
        <w:rPr>
          <w:rFonts w:asciiTheme="majorHAnsi" w:hAnsiTheme="majorHAnsi" w:cstheme="majorHAnsi"/>
          <w:sz w:val="8"/>
        </w:rPr>
        <w:t> </w:t>
      </w:r>
      <w:r w:rsidRPr="003B76D9">
        <w:rPr>
          <w:rStyle w:val="StyleUnderline"/>
          <w:rFonts w:asciiTheme="majorHAnsi" w:hAnsiTheme="majorHAnsi" w:cstheme="majorHAnsi"/>
        </w:rPr>
        <w:t>In this context France’s role as a European leader on defense matters will be key in defining the terms of transatlantic burden-sharing while</w:t>
      </w:r>
      <w:r w:rsidRPr="003B76D9">
        <w:rPr>
          <w:rFonts w:asciiTheme="majorHAnsi" w:hAnsiTheme="majorHAnsi" w:cstheme="majorHAnsi"/>
          <w:sz w:val="8"/>
        </w:rPr>
        <w:t xml:space="preserve"> the </w:t>
      </w:r>
      <w:r w:rsidRPr="003B76D9">
        <w:rPr>
          <w:rStyle w:val="StyleUnderline"/>
          <w:rFonts w:asciiTheme="majorHAnsi" w:hAnsiTheme="majorHAnsi" w:cstheme="majorHAnsi"/>
        </w:rPr>
        <w:t>Trump’s</w:t>
      </w:r>
      <w:r w:rsidRPr="003B76D9">
        <w:rPr>
          <w:rFonts w:asciiTheme="majorHAnsi" w:hAnsiTheme="majorHAnsi" w:cstheme="majorHAnsi"/>
          <w:sz w:val="8"/>
        </w:rPr>
        <w:t xml:space="preserve"> administration </w:t>
      </w:r>
      <w:r w:rsidRPr="003B76D9">
        <w:rPr>
          <w:rStyle w:val="StyleUnderline"/>
          <w:rFonts w:asciiTheme="majorHAnsi" w:hAnsiTheme="majorHAnsi" w:cstheme="majorHAnsi"/>
        </w:rPr>
        <w:t xml:space="preserve">increasing focus on hard power vis-a-vis rival and "rogue" powers (Iran and North Korea) will continue to put pressure on European and NATO allies to step up their financial and military efforts </w:t>
      </w:r>
      <w:r w:rsidRPr="003B76D9">
        <w:rPr>
          <w:rFonts w:asciiTheme="majorHAnsi" w:hAnsiTheme="majorHAnsi" w:cstheme="majorHAnsi"/>
          <w:sz w:val="8"/>
        </w:rPr>
        <w:t xml:space="preserve">suppress, especially in Africa but also in Afghanistan. Donald </w:t>
      </w:r>
      <w:r w:rsidRPr="003B76D9">
        <w:rPr>
          <w:rStyle w:val="StyleUnderline"/>
          <w:rFonts w:asciiTheme="majorHAnsi" w:hAnsiTheme="majorHAnsi" w:cstheme="majorHAnsi"/>
        </w:rPr>
        <w:t>Trump will remain unpredictable and cooperating with the White House will be a source of challenges for Paris in the future</w:t>
      </w:r>
      <w:r w:rsidRPr="003B76D9">
        <w:rPr>
          <w:rFonts w:asciiTheme="majorHAnsi" w:hAnsiTheme="majorHAnsi" w:cstheme="majorHAnsi"/>
          <w:sz w:val="8"/>
        </w:rPr>
        <w:t xml:space="preserve">. </w:t>
      </w:r>
      <w:r w:rsidRPr="003B76D9">
        <w:rPr>
          <w:rStyle w:val="StyleUnderline"/>
          <w:rFonts w:asciiTheme="majorHAnsi" w:hAnsiTheme="majorHAnsi" w:cstheme="majorHAnsi"/>
        </w:rPr>
        <w:t>New controversial decisions from</w:t>
      </w:r>
      <w:r w:rsidRPr="003B76D9">
        <w:rPr>
          <w:rFonts w:asciiTheme="majorHAnsi" w:hAnsiTheme="majorHAnsi" w:cstheme="majorHAnsi"/>
          <w:sz w:val="8"/>
        </w:rPr>
        <w:t xml:space="preserve"> the </w:t>
      </w:r>
      <w:r w:rsidRPr="003B76D9">
        <w:rPr>
          <w:rStyle w:val="StyleUnderline"/>
          <w:rFonts w:asciiTheme="majorHAnsi" w:hAnsiTheme="majorHAnsi" w:cstheme="majorHAnsi"/>
        </w:rPr>
        <w:t>Trump</w:t>
      </w:r>
      <w:r w:rsidRPr="003B76D9">
        <w:rPr>
          <w:rFonts w:asciiTheme="majorHAnsi" w:hAnsiTheme="majorHAnsi" w:cstheme="majorHAnsi"/>
          <w:sz w:val="8"/>
        </w:rPr>
        <w:t xml:space="preserve"> administration, </w:t>
      </w:r>
      <w:r w:rsidRPr="003B76D9">
        <w:rPr>
          <w:rStyle w:val="StyleUnderline"/>
          <w:rFonts w:asciiTheme="majorHAnsi" w:hAnsiTheme="majorHAnsi" w:cstheme="majorHAnsi"/>
        </w:rPr>
        <w:t>if they directly affect French interests or lead to war with Iran, could increase anti-American sentiment in France</w:t>
      </w:r>
      <w:r w:rsidRPr="003B76D9">
        <w:rPr>
          <w:rFonts w:asciiTheme="majorHAnsi" w:hAnsiTheme="majorHAnsi" w:cstheme="majorHAnsi"/>
          <w:sz w:val="8"/>
        </w:rPr>
        <w:t xml:space="preserve">, </w:t>
      </w:r>
      <w:r w:rsidRPr="003B76D9">
        <w:rPr>
          <w:rStyle w:val="StyleUnderline"/>
          <w:rFonts w:asciiTheme="majorHAnsi" w:hAnsiTheme="majorHAnsi" w:cstheme="majorHAnsi"/>
        </w:rPr>
        <w:t>making Macron's cooperation with the United States politically costly</w:t>
      </w:r>
      <w:r w:rsidRPr="003B76D9">
        <w:rPr>
          <w:rFonts w:asciiTheme="majorHAnsi" w:hAnsiTheme="majorHAnsi" w:cstheme="majorHAnsi"/>
          <w:sz w:val="8"/>
        </w:rPr>
        <w:t>. It is therefore unclear whether the current French approach to the Trump administration — building a close personal relationship with Trump on the one hand, and promoting very different political positions on the other hand — can be sustainable for the next three years.</w:t>
      </w:r>
    </w:p>
    <w:p w14:paraId="4C9D28C1" w14:textId="77777777" w:rsidR="004D27E8" w:rsidRPr="003B76D9" w:rsidRDefault="004D27E8" w:rsidP="004D27E8">
      <w:pPr>
        <w:rPr>
          <w:rFonts w:asciiTheme="majorHAnsi" w:hAnsiTheme="majorHAnsi" w:cstheme="majorHAnsi"/>
        </w:rPr>
      </w:pPr>
    </w:p>
    <w:p w14:paraId="3B02D3D0" w14:textId="77777777" w:rsidR="00064A7B" w:rsidRPr="003B76D9" w:rsidRDefault="00064A7B" w:rsidP="00064A7B">
      <w:pPr>
        <w:pStyle w:val="Heading4"/>
        <w:rPr>
          <w:rFonts w:asciiTheme="majorHAnsi" w:hAnsiTheme="majorHAnsi" w:cstheme="majorHAnsi"/>
        </w:rPr>
      </w:pPr>
      <w:r w:rsidRPr="003B76D9">
        <w:rPr>
          <w:rFonts w:asciiTheme="majorHAnsi" w:hAnsiTheme="majorHAnsi" w:cstheme="majorHAnsi"/>
        </w:rPr>
        <w:t>not supporting France causes a break in the alliance, causing Macron to reach out to others for cooperation like China or private corporations</w:t>
      </w:r>
    </w:p>
    <w:p w14:paraId="7684A907" w14:textId="77777777" w:rsidR="00064A7B" w:rsidRPr="003B76D9" w:rsidRDefault="002F028B" w:rsidP="00064A7B">
      <w:pPr>
        <w:rPr>
          <w:rFonts w:asciiTheme="majorHAnsi" w:hAnsiTheme="majorHAnsi" w:cstheme="majorHAnsi"/>
        </w:rPr>
      </w:pPr>
      <w:hyperlink r:id="rId186" w:history="1">
        <w:r w:rsidR="00064A7B" w:rsidRPr="003B76D9">
          <w:rPr>
            <w:rStyle w:val="Heading4Char"/>
            <w:rFonts w:asciiTheme="majorHAnsi" w:hAnsiTheme="majorHAnsi" w:cstheme="majorHAnsi"/>
          </w:rPr>
          <w:t>Hoop Scheffer</w:t>
        </w:r>
      </w:hyperlink>
      <w:r w:rsidR="00064A7B" w:rsidRPr="003B76D9">
        <w:rPr>
          <w:rStyle w:val="Heading4Char"/>
          <w:rFonts w:asciiTheme="majorHAnsi" w:hAnsiTheme="majorHAnsi" w:cstheme="majorHAnsi"/>
        </w:rPr>
        <w:t xml:space="preserve"> and </w:t>
      </w:r>
      <w:hyperlink r:id="rId187" w:history="1">
        <w:r w:rsidR="00064A7B" w:rsidRPr="003B76D9">
          <w:rPr>
            <w:rStyle w:val="Heading4Char"/>
            <w:rFonts w:asciiTheme="majorHAnsi" w:hAnsiTheme="majorHAnsi" w:cstheme="majorHAnsi"/>
          </w:rPr>
          <w:t>Quencez</w:t>
        </w:r>
      </w:hyperlink>
      <w:r w:rsidR="00064A7B" w:rsidRPr="003B76D9">
        <w:rPr>
          <w:rStyle w:val="Heading4Char"/>
          <w:rFonts w:asciiTheme="majorHAnsi" w:hAnsiTheme="majorHAnsi" w:cstheme="majorHAnsi"/>
        </w:rPr>
        <w:t xml:space="preserve"> 18</w:t>
      </w:r>
      <w:r w:rsidR="00064A7B" w:rsidRPr="003B76D9">
        <w:rPr>
          <w:rFonts w:asciiTheme="majorHAnsi" w:hAnsiTheme="majorHAnsi" w:cstheme="majorHAnsi"/>
        </w:rPr>
        <w:t xml:space="preserve"> (Alexandra de is a senior transatlantic fellow and the director of GMF's Paris office. She leads GMF’s </w:t>
      </w:r>
      <w:hyperlink r:id="rId188" w:history="1">
        <w:r w:rsidR="00064A7B" w:rsidRPr="003B76D9">
          <w:rPr>
            <w:rStyle w:val="Hyperlink"/>
            <w:rFonts w:asciiTheme="majorHAnsi" w:hAnsiTheme="majorHAnsi" w:cstheme="majorHAnsi"/>
          </w:rPr>
          <w:t>Transatlantic Security Program</w:t>
        </w:r>
      </w:hyperlink>
      <w:r w:rsidR="00064A7B" w:rsidRPr="003B76D9">
        <w:rPr>
          <w:rFonts w:asciiTheme="majorHAnsi" w:hAnsiTheme="majorHAnsi" w:cstheme="majorHAnsi"/>
        </w:rPr>
        <w:t xml:space="preserve">, which brings together U.S. and European policymakers, security experts, strategic thinkers, and defense industry representatives to explore the security and defense priorities for European and transatlantic cooperation and develop concrete and focused policy recommendations. Martin currently serves as the deputy director of GMF’s Paris office and a research fellow in the Security &amp; Defense program, 4-18-2018, "The U.S.–France Special Relationship: Testing the Macron Method," German Marshall Fund of the United States, </w:t>
      </w:r>
      <w:hyperlink r:id="rId189" w:history="1">
        <w:r w:rsidR="00064A7B" w:rsidRPr="003B76D9">
          <w:rPr>
            <w:rStyle w:val="Hyperlink"/>
            <w:rFonts w:asciiTheme="majorHAnsi" w:hAnsiTheme="majorHAnsi" w:cstheme="majorHAnsi"/>
          </w:rPr>
          <w:t>http://www.gmfus.org/publications/us-france-special-relationship-after-year-trump</w:t>
        </w:r>
      </w:hyperlink>
      <w:r w:rsidR="00064A7B" w:rsidRPr="003B76D9">
        <w:rPr>
          <w:rFonts w:asciiTheme="majorHAnsi" w:hAnsiTheme="majorHAnsi" w:cstheme="majorHAnsi"/>
        </w:rPr>
        <w:t>, brt)</w:t>
      </w:r>
    </w:p>
    <w:p w14:paraId="5A5562E8" w14:textId="77777777" w:rsidR="00064A7B" w:rsidRPr="003B76D9" w:rsidRDefault="00064A7B" w:rsidP="00064A7B">
      <w:pPr>
        <w:rPr>
          <w:rStyle w:val="StyleUnderline"/>
          <w:rFonts w:asciiTheme="majorHAnsi" w:hAnsiTheme="majorHAnsi" w:cstheme="majorHAnsi"/>
        </w:rPr>
      </w:pPr>
      <w:r w:rsidRPr="003B76D9">
        <w:rPr>
          <w:rStyle w:val="StyleUnderline"/>
          <w:rFonts w:asciiTheme="majorHAnsi" w:hAnsiTheme="majorHAnsi" w:cstheme="majorHAnsi"/>
        </w:rPr>
        <w:t>Iran, Jerusalem, and the issue of reciprocity in trade, show that the disagreements between Trump and Macron often</w:t>
      </w:r>
      <w:r w:rsidRPr="003B76D9">
        <w:rPr>
          <w:rFonts w:asciiTheme="majorHAnsi" w:hAnsiTheme="majorHAnsi" w:cstheme="majorHAnsi"/>
          <w:sz w:val="10"/>
        </w:rPr>
        <w:t xml:space="preserve"> stem less </w:t>
      </w:r>
      <w:r w:rsidRPr="003B76D9">
        <w:rPr>
          <w:rStyle w:val="StyleUnderline"/>
          <w:rFonts w:asciiTheme="majorHAnsi" w:hAnsiTheme="majorHAnsi" w:cstheme="majorHAnsi"/>
        </w:rPr>
        <w:t>from</w:t>
      </w:r>
      <w:r w:rsidRPr="003B76D9">
        <w:rPr>
          <w:rFonts w:asciiTheme="majorHAnsi" w:hAnsiTheme="majorHAnsi" w:cstheme="majorHAnsi"/>
          <w:sz w:val="10"/>
        </w:rPr>
        <w:t xml:space="preserve"> divergent policies and more from </w:t>
      </w:r>
      <w:r w:rsidRPr="003B76D9">
        <w:rPr>
          <w:rStyle w:val="StyleUnderline"/>
          <w:rFonts w:asciiTheme="majorHAnsi" w:hAnsiTheme="majorHAnsi" w:cstheme="majorHAnsi"/>
        </w:rPr>
        <w:t>different methods</w:t>
      </w:r>
      <w:r w:rsidRPr="003B76D9">
        <w:rPr>
          <w:rFonts w:asciiTheme="majorHAnsi" w:hAnsiTheme="majorHAnsi" w:cstheme="majorHAnsi"/>
          <w:sz w:val="10"/>
        </w:rPr>
        <w:t xml:space="preserve">. In fact, they share the same analysis of the situation and of the needed end-state. The French president’s goal has been to convince his American counterpart that he can reach the same goal through less disruptive means. On China, </w:t>
      </w:r>
      <w:r w:rsidRPr="003B76D9">
        <w:rPr>
          <w:rStyle w:val="StyleUnderline"/>
          <w:rFonts w:asciiTheme="majorHAnsi" w:hAnsiTheme="majorHAnsi" w:cstheme="majorHAnsi"/>
        </w:rPr>
        <w:t>both</w:t>
      </w:r>
      <w:r w:rsidRPr="003B76D9">
        <w:rPr>
          <w:rFonts w:asciiTheme="majorHAnsi" w:hAnsiTheme="majorHAnsi" w:cstheme="majorHAnsi"/>
          <w:sz w:val="10"/>
        </w:rPr>
        <w:t xml:space="preserve"> Trump and Macron </w:t>
      </w:r>
      <w:r w:rsidRPr="003B76D9">
        <w:rPr>
          <w:rStyle w:val="StyleUnderline"/>
          <w:rFonts w:asciiTheme="majorHAnsi" w:hAnsiTheme="majorHAnsi" w:cstheme="majorHAnsi"/>
        </w:rPr>
        <w:t>insisted on the need for more reciprocity in trade relations, but the French president warned against the risks of an unnecessary "trade war</w:t>
      </w:r>
      <w:r w:rsidRPr="003B76D9">
        <w:rPr>
          <w:rFonts w:asciiTheme="majorHAnsi" w:hAnsiTheme="majorHAnsi" w:cstheme="majorHAnsi"/>
          <w:sz w:val="10"/>
        </w:rPr>
        <w:t xml:space="preserve">." </w:t>
      </w:r>
      <w:r w:rsidRPr="003B76D9">
        <w:rPr>
          <w:rStyle w:val="StyleUnderline"/>
          <w:rFonts w:asciiTheme="majorHAnsi" w:hAnsiTheme="majorHAnsi" w:cstheme="majorHAnsi"/>
        </w:rPr>
        <w:t>He</w:t>
      </w:r>
      <w:r w:rsidRPr="003B76D9">
        <w:rPr>
          <w:rFonts w:asciiTheme="majorHAnsi" w:hAnsiTheme="majorHAnsi" w:cstheme="majorHAnsi"/>
          <w:sz w:val="10"/>
        </w:rPr>
        <w:t xml:space="preserve"> has </w:t>
      </w:r>
      <w:r w:rsidRPr="003B76D9">
        <w:rPr>
          <w:rStyle w:val="StyleUnderline"/>
          <w:rFonts w:asciiTheme="majorHAnsi" w:hAnsiTheme="majorHAnsi" w:cstheme="majorHAnsi"/>
        </w:rPr>
        <w:t xml:space="preserve">also used Trump's withdrawal from the climate agreement and the TPP to strenghen </w:t>
      </w:r>
      <w:r w:rsidRPr="003B76D9">
        <w:rPr>
          <w:rFonts w:asciiTheme="majorHAnsi" w:hAnsiTheme="majorHAnsi" w:cstheme="majorHAnsi"/>
          <w:sz w:val="10"/>
        </w:rPr>
        <w:t xml:space="preserve">his </w:t>
      </w:r>
      <w:r w:rsidRPr="003B76D9">
        <w:rPr>
          <w:rStyle w:val="StyleUnderline"/>
          <w:rFonts w:asciiTheme="majorHAnsi" w:hAnsiTheme="majorHAnsi" w:cstheme="majorHAnsi"/>
        </w:rPr>
        <w:t>relations</w:t>
      </w:r>
      <w:r w:rsidRPr="003B76D9">
        <w:rPr>
          <w:rFonts w:asciiTheme="majorHAnsi" w:hAnsiTheme="majorHAnsi" w:cstheme="majorHAnsi"/>
          <w:sz w:val="10"/>
        </w:rPr>
        <w:t xml:space="preserve">hip </w:t>
      </w:r>
      <w:r w:rsidRPr="003B76D9">
        <w:rPr>
          <w:rStyle w:val="StyleUnderline"/>
          <w:rFonts w:asciiTheme="majorHAnsi" w:hAnsiTheme="majorHAnsi" w:cstheme="majorHAnsi"/>
        </w:rPr>
        <w:t>with a concerned Chinese leadership, including in the counterrorism domain, by seeking Chinese financial support for the G5</w:t>
      </w:r>
      <w:r w:rsidRPr="003B76D9">
        <w:rPr>
          <w:rFonts w:asciiTheme="majorHAnsi" w:hAnsiTheme="majorHAnsi" w:cstheme="majorHAnsi"/>
          <w:sz w:val="10"/>
        </w:rPr>
        <w:t xml:space="preserve"> Sahel joint force. In parallel to building a personal bond with the U.S. president, </w:t>
      </w:r>
      <w:r w:rsidRPr="003B76D9">
        <w:rPr>
          <w:rStyle w:val="StyleUnderline"/>
          <w:rFonts w:asciiTheme="majorHAnsi" w:hAnsiTheme="majorHAnsi" w:cstheme="majorHAnsi"/>
        </w:rPr>
        <w:t>he aimed to circumvent Trump’s blockages by working with other U.S. political actors, notably at the state level</w:t>
      </w:r>
      <w:r w:rsidRPr="003B76D9">
        <w:rPr>
          <w:rFonts w:asciiTheme="majorHAnsi" w:hAnsiTheme="majorHAnsi" w:cstheme="majorHAnsi"/>
          <w:sz w:val="10"/>
        </w:rPr>
        <w:t xml:space="preserve">. </w:t>
      </w:r>
      <w:r w:rsidRPr="003B76D9">
        <w:rPr>
          <w:rStyle w:val="StyleUnderline"/>
          <w:rFonts w:asciiTheme="majorHAnsi" w:hAnsiTheme="majorHAnsi" w:cstheme="majorHAnsi"/>
        </w:rPr>
        <w:t>Macron reached out to</w:t>
      </w:r>
      <w:r w:rsidRPr="003B76D9">
        <w:rPr>
          <w:rFonts w:asciiTheme="majorHAnsi" w:hAnsiTheme="majorHAnsi" w:cstheme="majorHAnsi"/>
          <w:sz w:val="10"/>
        </w:rPr>
        <w:t xml:space="preserve"> </w:t>
      </w:r>
      <w:r w:rsidRPr="003B76D9">
        <w:rPr>
          <w:rStyle w:val="StyleUnderline"/>
          <w:rFonts w:asciiTheme="majorHAnsi" w:hAnsiTheme="majorHAnsi" w:cstheme="majorHAnsi"/>
        </w:rPr>
        <w:t>influential governors</w:t>
      </w:r>
      <w:r w:rsidRPr="003B76D9">
        <w:rPr>
          <w:rFonts w:asciiTheme="majorHAnsi" w:hAnsiTheme="majorHAnsi" w:cstheme="majorHAnsi"/>
          <w:sz w:val="10"/>
        </w:rPr>
        <w:t xml:space="preserve"> such as Jerry Brown, </w:t>
      </w:r>
      <w:r w:rsidRPr="003B76D9">
        <w:rPr>
          <w:rStyle w:val="StyleUnderline"/>
          <w:rFonts w:asciiTheme="majorHAnsi" w:hAnsiTheme="majorHAnsi" w:cstheme="majorHAnsi"/>
        </w:rPr>
        <w:t xml:space="preserve">and private business figures such as Bill Gates </w:t>
      </w:r>
      <w:r w:rsidRPr="003B76D9">
        <w:rPr>
          <w:rFonts w:asciiTheme="majorHAnsi" w:hAnsiTheme="majorHAnsi" w:cstheme="majorHAnsi"/>
          <w:sz w:val="10"/>
        </w:rPr>
        <w:t xml:space="preserve">and Michael Bloomberg, </w:t>
      </w:r>
      <w:r w:rsidRPr="003B76D9">
        <w:rPr>
          <w:rStyle w:val="StyleUnderline"/>
          <w:rFonts w:asciiTheme="majorHAnsi" w:hAnsiTheme="majorHAnsi" w:cstheme="majorHAnsi"/>
        </w:rPr>
        <w:t>to advance the climate agenda</w:t>
      </w:r>
      <w:r w:rsidRPr="003B76D9">
        <w:rPr>
          <w:rFonts w:asciiTheme="majorHAnsi" w:hAnsiTheme="majorHAnsi" w:cstheme="majorHAnsi"/>
          <w:sz w:val="10"/>
        </w:rPr>
        <w:t xml:space="preserve">, as illustrated by the One Planet Summit organized in December 2017 in Paris. </w:t>
      </w:r>
      <w:r w:rsidRPr="003B76D9">
        <w:rPr>
          <w:rStyle w:val="StyleUnderline"/>
          <w:rFonts w:asciiTheme="majorHAnsi" w:hAnsiTheme="majorHAnsi" w:cstheme="majorHAnsi"/>
        </w:rPr>
        <w:t>This strategy of “containment</w:t>
      </w:r>
      <w:r w:rsidRPr="003B76D9">
        <w:rPr>
          <w:rFonts w:asciiTheme="majorHAnsi" w:hAnsiTheme="majorHAnsi" w:cstheme="majorHAnsi"/>
          <w:sz w:val="10"/>
        </w:rPr>
        <w:t>”</w:t>
      </w:r>
      <w:hyperlink r:id="rId190" w:anchor="_ftn11" w:history="1">
        <w:r w:rsidRPr="003B76D9">
          <w:rPr>
            <w:rStyle w:val="Hyperlink"/>
            <w:rFonts w:asciiTheme="majorHAnsi" w:hAnsiTheme="majorHAnsi" w:cstheme="majorHAnsi"/>
            <w:sz w:val="10"/>
          </w:rPr>
          <w:t>[11]</w:t>
        </w:r>
      </w:hyperlink>
      <w:r w:rsidRPr="003B76D9">
        <w:rPr>
          <w:rFonts w:asciiTheme="majorHAnsi" w:hAnsiTheme="majorHAnsi" w:cstheme="majorHAnsi"/>
          <w:sz w:val="10"/>
        </w:rPr>
        <w:t> </w:t>
      </w:r>
      <w:r w:rsidRPr="003B76D9">
        <w:rPr>
          <w:rStyle w:val="StyleUnderline"/>
          <w:rFonts w:asciiTheme="majorHAnsi" w:hAnsiTheme="majorHAnsi" w:cstheme="majorHAnsi"/>
        </w:rPr>
        <w:t xml:space="preserve">of the White House is yet to prove successful, but it provides the French leader with alternative options in the case of a complete opposition with </w:t>
      </w:r>
      <w:r w:rsidRPr="003B76D9">
        <w:rPr>
          <w:rFonts w:asciiTheme="majorHAnsi" w:hAnsiTheme="majorHAnsi" w:cstheme="majorHAnsi"/>
          <w:sz w:val="10"/>
        </w:rPr>
        <w:t>Donald</w:t>
      </w:r>
      <w:r w:rsidRPr="003B76D9">
        <w:rPr>
          <w:rStyle w:val="StyleUnderline"/>
          <w:rFonts w:asciiTheme="majorHAnsi" w:hAnsiTheme="majorHAnsi" w:cstheme="majorHAnsi"/>
        </w:rPr>
        <w:t xml:space="preserve"> Trump.</w:t>
      </w:r>
    </w:p>
    <w:p w14:paraId="28896C0C" w14:textId="77777777" w:rsidR="00064A7B" w:rsidRPr="003B76D9" w:rsidRDefault="00064A7B" w:rsidP="004D27E8">
      <w:pPr>
        <w:rPr>
          <w:rFonts w:asciiTheme="majorHAnsi" w:hAnsiTheme="majorHAnsi" w:cstheme="majorHAnsi"/>
        </w:rPr>
      </w:pPr>
    </w:p>
    <w:p w14:paraId="6A3541C2" w14:textId="2040D92F" w:rsidR="00FC4173" w:rsidRPr="003B76D9" w:rsidRDefault="00FC4173" w:rsidP="00B61CDC">
      <w:pPr>
        <w:pStyle w:val="Heading3"/>
        <w:rPr>
          <w:rFonts w:asciiTheme="majorHAnsi" w:hAnsiTheme="majorHAnsi" w:cstheme="majorHAnsi"/>
        </w:rPr>
      </w:pPr>
      <w:r w:rsidRPr="003B76D9">
        <w:rPr>
          <w:rFonts w:asciiTheme="majorHAnsi" w:hAnsiTheme="majorHAnsi" w:cstheme="majorHAnsi"/>
        </w:rPr>
        <w:t xml:space="preserve">XT – </w:t>
      </w:r>
      <w:proofErr w:type="gramStart"/>
      <w:r w:rsidRPr="003B76D9">
        <w:rPr>
          <w:rFonts w:asciiTheme="majorHAnsi" w:hAnsiTheme="majorHAnsi" w:cstheme="majorHAnsi"/>
        </w:rPr>
        <w:t>Innovation !</w:t>
      </w:r>
      <w:proofErr w:type="gramEnd"/>
    </w:p>
    <w:p w14:paraId="72D8B052" w14:textId="77777777" w:rsidR="00FC4173" w:rsidRPr="003B76D9" w:rsidRDefault="00FC4173" w:rsidP="00FC4173">
      <w:pPr>
        <w:pStyle w:val="Heading4"/>
        <w:rPr>
          <w:rFonts w:asciiTheme="majorHAnsi" w:hAnsiTheme="majorHAnsi" w:cstheme="majorHAnsi"/>
        </w:rPr>
      </w:pPr>
      <w:r w:rsidRPr="003B76D9">
        <w:rPr>
          <w:rFonts w:asciiTheme="majorHAnsi" w:hAnsiTheme="majorHAnsi" w:cstheme="majorHAnsi"/>
        </w:rPr>
        <w:t>Innovation solves a litany of existential risks</w:t>
      </w:r>
    </w:p>
    <w:p w14:paraId="7DF1283B" w14:textId="77777777" w:rsidR="00FC4173" w:rsidRPr="003B76D9" w:rsidRDefault="00FC4173" w:rsidP="00FC4173">
      <w:pPr>
        <w:rPr>
          <w:rFonts w:asciiTheme="majorHAnsi" w:hAnsiTheme="majorHAnsi" w:cstheme="majorHAnsi"/>
          <w:b/>
          <w:bCs/>
          <w:sz w:val="26"/>
        </w:rPr>
      </w:pPr>
      <w:r w:rsidRPr="003B76D9">
        <w:rPr>
          <w:rStyle w:val="Style13ptBold"/>
          <w:rFonts w:asciiTheme="majorHAnsi" w:hAnsiTheme="majorHAnsi" w:cstheme="majorHAnsi"/>
        </w:rPr>
        <w:t xml:space="preserve">hÉigeartaigh 17 – </w:t>
      </w:r>
      <w:r w:rsidRPr="003B76D9">
        <w:rPr>
          <w:rFonts w:asciiTheme="majorHAnsi" w:hAnsiTheme="majorHAnsi" w:cstheme="majorHAnsi"/>
        </w:rPr>
        <w:t xml:space="preserve">Seán Ó hÉigeartaigh, Seán Ó hÉigeartaigh is the Executive Director of Cambridge’s Centre for the Study of Existential Risk (CSER), a world-leading academic research center focused on global risks and emerging technologies. He is codeveloper of the Centre for the Future of Intelligence, a new Cambridge-Oxford-Imperial-Berkeley collaboration on the opportunities and challenges of artificial intelligence. Prior to Cambridge, he ran interdisciplinary research programs on emerging technologies, and on catastrophic risk modelling, at Oxford’s Future of Humanity Institute. His research interests include: emerging technologies, risk, technology policy, horizon-scanning, and foresight. He has a PhD in Genomics from Trinity College Dublin, 2017 (“Technological Wild Cards: Existential Risk and a Changing Humanity”, </w:t>
      </w:r>
      <w:hyperlink r:id="rId191" w:history="1">
        <w:r w:rsidRPr="003B76D9">
          <w:rPr>
            <w:rStyle w:val="Hyperlink"/>
            <w:rFonts w:asciiTheme="majorHAnsi" w:hAnsiTheme="majorHAnsi" w:cstheme="majorHAnsi"/>
          </w:rPr>
          <w:t>https://www.bbvaopenmind.com/en/articles/technological-wild-cards-existential-risk-and-a-changing-humanity/</w:t>
        </w:r>
      </w:hyperlink>
      <w:r w:rsidRPr="003B76D9">
        <w:rPr>
          <w:rFonts w:asciiTheme="majorHAnsi" w:hAnsiTheme="majorHAnsi" w:cstheme="majorHAnsi"/>
          <w:sz w:val="16"/>
          <w:szCs w:val="16"/>
        </w:rPr>
        <w:t xml:space="preserve">) </w:t>
      </w:r>
    </w:p>
    <w:p w14:paraId="27A155BF" w14:textId="77777777" w:rsidR="00FC4173" w:rsidRPr="003B76D9" w:rsidRDefault="00FC4173" w:rsidP="00FC4173">
      <w:pPr>
        <w:rPr>
          <w:rFonts w:asciiTheme="majorHAnsi" w:hAnsiTheme="majorHAnsi" w:cstheme="majorHAnsi"/>
        </w:rPr>
      </w:pPr>
      <w:r w:rsidRPr="003B76D9">
        <w:rPr>
          <w:rStyle w:val="StyleUnderline"/>
          <w:rFonts w:asciiTheme="majorHAnsi" w:hAnsiTheme="majorHAnsi" w:cstheme="majorHAnsi"/>
        </w:rPr>
        <w:t>Technological progress</w:t>
      </w:r>
      <w:r w:rsidRPr="003B76D9">
        <w:rPr>
          <w:rFonts w:asciiTheme="majorHAnsi" w:hAnsiTheme="majorHAnsi" w:cstheme="majorHAnsi"/>
          <w:sz w:val="16"/>
        </w:rPr>
        <w:t xml:space="preserve"> now </w:t>
      </w:r>
      <w:r w:rsidRPr="003B76D9">
        <w:rPr>
          <w:rStyle w:val="StyleUnderline"/>
          <w:rFonts w:asciiTheme="majorHAnsi" w:hAnsiTheme="majorHAnsi" w:cstheme="majorHAnsi"/>
        </w:rPr>
        <w:t>offers us a vision of a remarkable future</w:t>
      </w:r>
      <w:r w:rsidRPr="003B76D9">
        <w:rPr>
          <w:rFonts w:asciiTheme="majorHAnsi" w:hAnsiTheme="majorHAnsi" w:cstheme="majorHAnsi"/>
          <w:sz w:val="16"/>
        </w:rPr>
        <w:t xml:space="preserve">. The </w:t>
      </w:r>
      <w:r w:rsidRPr="003B76D9">
        <w:rPr>
          <w:rStyle w:val="StyleUnderline"/>
          <w:rFonts w:asciiTheme="majorHAnsi" w:hAnsiTheme="majorHAnsi" w:cstheme="majorHAnsi"/>
        </w:rPr>
        <w:t>advances</w:t>
      </w:r>
      <w:r w:rsidRPr="003B76D9">
        <w:rPr>
          <w:rFonts w:asciiTheme="majorHAnsi" w:hAnsiTheme="majorHAnsi" w:cstheme="majorHAnsi"/>
          <w:sz w:val="16"/>
        </w:rPr>
        <w:t xml:space="preserve"> that have brought us onto an unsustainable pathway have also </w:t>
      </w:r>
      <w:r w:rsidRPr="003B76D9">
        <w:rPr>
          <w:rStyle w:val="StyleUnderline"/>
          <w:rFonts w:asciiTheme="majorHAnsi" w:hAnsiTheme="majorHAnsi" w:cstheme="majorHAnsi"/>
        </w:rPr>
        <w:t>raised the quality of life dramatically for many</w:t>
      </w:r>
      <w:r w:rsidRPr="003B76D9">
        <w:rPr>
          <w:rFonts w:asciiTheme="majorHAnsi" w:hAnsiTheme="majorHAnsi" w:cstheme="majorHAnsi"/>
          <w:sz w:val="16"/>
        </w:rPr>
        <w:t xml:space="preserve">, </w:t>
      </w:r>
      <w:r w:rsidRPr="003B76D9">
        <w:rPr>
          <w:rStyle w:val="StyleUnderline"/>
          <w:rFonts w:asciiTheme="majorHAnsi" w:hAnsiTheme="majorHAnsi" w:cstheme="majorHAnsi"/>
        </w:rPr>
        <w:t>and</w:t>
      </w:r>
      <w:r w:rsidRPr="003B76D9">
        <w:rPr>
          <w:rFonts w:asciiTheme="majorHAnsi" w:hAnsiTheme="majorHAnsi" w:cstheme="majorHAnsi"/>
          <w:sz w:val="16"/>
        </w:rPr>
        <w:t xml:space="preserve"> have </w:t>
      </w:r>
      <w:r w:rsidRPr="003B76D9">
        <w:rPr>
          <w:rStyle w:val="StyleUnderline"/>
          <w:rFonts w:asciiTheme="majorHAnsi" w:hAnsiTheme="majorHAnsi" w:cstheme="majorHAnsi"/>
        </w:rPr>
        <w:t>unlocked scientific directions that can lead us to a safer, cleaner, more sustainable world</w:t>
      </w:r>
      <w:r w:rsidRPr="003B76D9">
        <w:rPr>
          <w:rFonts w:asciiTheme="majorHAnsi" w:hAnsiTheme="majorHAnsi" w:cstheme="majorHAnsi"/>
          <w:sz w:val="16"/>
        </w:rPr>
        <w:t xml:space="preserve">. </w:t>
      </w:r>
      <w:r w:rsidRPr="003B76D9">
        <w:rPr>
          <w:rStyle w:val="StyleUnderline"/>
          <w:rFonts w:asciiTheme="majorHAnsi" w:hAnsiTheme="majorHAnsi" w:cstheme="majorHAnsi"/>
        </w:rPr>
        <w:t>With</w:t>
      </w:r>
      <w:r w:rsidRPr="003B76D9">
        <w:rPr>
          <w:rFonts w:asciiTheme="majorHAnsi" w:hAnsiTheme="majorHAnsi" w:cstheme="majorHAnsi"/>
          <w:sz w:val="16"/>
        </w:rPr>
        <w:t xml:space="preserve"> the right developments and applications of </w:t>
      </w:r>
      <w:r w:rsidRPr="003B76D9">
        <w:rPr>
          <w:rStyle w:val="StyleUnderline"/>
          <w:rFonts w:asciiTheme="majorHAnsi" w:hAnsiTheme="majorHAnsi" w:cstheme="majorHAnsi"/>
        </w:rPr>
        <w:t>technology</w:t>
      </w:r>
      <w:r w:rsidRPr="003B76D9">
        <w:rPr>
          <w:rFonts w:asciiTheme="majorHAnsi" w:hAnsiTheme="majorHAnsi" w:cstheme="majorHAnsi"/>
          <w:sz w:val="16"/>
        </w:rPr>
        <w:t xml:space="preserve">, in concert with advances in social, democratic, and distributional processes globally, </w:t>
      </w:r>
      <w:r w:rsidRPr="003B76D9">
        <w:rPr>
          <w:rStyle w:val="StyleUnderline"/>
          <w:rFonts w:asciiTheme="majorHAnsi" w:hAnsiTheme="majorHAnsi" w:cstheme="majorHAnsi"/>
        </w:rPr>
        <w:t>progress can be made on all of the challenges discussed here.</w:t>
      </w:r>
      <w:r w:rsidRPr="003B76D9">
        <w:rPr>
          <w:rFonts w:asciiTheme="majorHAnsi" w:hAnsiTheme="majorHAnsi" w:cstheme="majorHAnsi"/>
          <w:sz w:val="16"/>
        </w:rPr>
        <w:t xml:space="preserve"> </w:t>
      </w:r>
      <w:r w:rsidRPr="003B76D9">
        <w:rPr>
          <w:rStyle w:val="StyleUnderline"/>
          <w:rFonts w:asciiTheme="majorHAnsi" w:hAnsiTheme="majorHAnsi" w:cstheme="majorHAnsi"/>
        </w:rPr>
        <w:t>Advances in</w:t>
      </w:r>
      <w:r w:rsidRPr="003B76D9">
        <w:rPr>
          <w:rFonts w:asciiTheme="majorHAnsi" w:hAnsiTheme="majorHAnsi" w:cstheme="majorHAnsi"/>
          <w:sz w:val="16"/>
        </w:rPr>
        <w:t xml:space="preserve"> </w:t>
      </w:r>
      <w:r w:rsidRPr="003B76D9">
        <w:rPr>
          <w:rStyle w:val="Emphasis"/>
          <w:rFonts w:asciiTheme="majorHAnsi" w:hAnsiTheme="majorHAnsi" w:cstheme="majorHAnsi"/>
        </w:rPr>
        <w:t>renewable energy</w:t>
      </w:r>
      <w:r w:rsidRPr="003B76D9">
        <w:rPr>
          <w:rFonts w:asciiTheme="majorHAnsi" w:hAnsiTheme="majorHAnsi" w:cstheme="majorHAnsi"/>
          <w:sz w:val="16"/>
        </w:rPr>
        <w:t xml:space="preserve"> </w:t>
      </w:r>
      <w:r w:rsidRPr="003B76D9">
        <w:rPr>
          <w:rStyle w:val="StyleUnderline"/>
          <w:rFonts w:asciiTheme="majorHAnsi" w:hAnsiTheme="majorHAnsi" w:cstheme="majorHAnsi"/>
        </w:rPr>
        <w:t>and</w:t>
      </w:r>
      <w:r w:rsidRPr="003B76D9">
        <w:rPr>
          <w:rFonts w:asciiTheme="majorHAnsi" w:hAnsiTheme="majorHAnsi" w:cstheme="majorHAnsi"/>
          <w:sz w:val="16"/>
        </w:rPr>
        <w:t xml:space="preserve"> </w:t>
      </w:r>
      <w:r w:rsidRPr="003B76D9">
        <w:rPr>
          <w:rStyle w:val="Emphasis"/>
          <w:rFonts w:asciiTheme="majorHAnsi" w:hAnsiTheme="majorHAnsi" w:cstheme="majorHAnsi"/>
        </w:rPr>
        <w:t>related tech</w:t>
      </w:r>
      <w:r w:rsidRPr="003B76D9">
        <w:rPr>
          <w:rFonts w:asciiTheme="majorHAnsi" w:hAnsiTheme="majorHAnsi" w:cstheme="majorHAnsi"/>
          <w:sz w:val="16"/>
        </w:rPr>
        <w:t xml:space="preserve">nologies, </w:t>
      </w:r>
      <w:r w:rsidRPr="003B76D9">
        <w:rPr>
          <w:rStyle w:val="StyleUnderline"/>
          <w:rFonts w:asciiTheme="majorHAnsi" w:hAnsiTheme="majorHAnsi" w:cstheme="majorHAnsi"/>
        </w:rPr>
        <w:t xml:space="preserve">and more </w:t>
      </w:r>
      <w:r w:rsidRPr="003B76D9">
        <w:rPr>
          <w:rStyle w:val="Emphasis"/>
          <w:rFonts w:asciiTheme="majorHAnsi" w:hAnsiTheme="majorHAnsi" w:cstheme="majorHAnsi"/>
        </w:rPr>
        <w:t>efficient energy use</w:t>
      </w:r>
      <w:r w:rsidRPr="003B76D9">
        <w:rPr>
          <w:rFonts w:asciiTheme="majorHAnsi" w:hAnsiTheme="majorHAnsi" w:cstheme="majorHAnsi"/>
          <w:sz w:val="16"/>
        </w:rPr>
        <w:t xml:space="preserve">—advances </w:t>
      </w:r>
      <w:r w:rsidRPr="003B76D9">
        <w:rPr>
          <w:rStyle w:val="StyleUnderline"/>
          <w:rFonts w:asciiTheme="majorHAnsi" w:hAnsiTheme="majorHAnsi" w:cstheme="majorHAnsi"/>
        </w:rPr>
        <w:t>that are likely to be accelerated by progress in tec</w:t>
      </w:r>
      <w:r w:rsidRPr="003B76D9">
        <w:rPr>
          <w:rFonts w:asciiTheme="majorHAnsi" w:hAnsiTheme="majorHAnsi" w:cstheme="majorHAnsi"/>
          <w:sz w:val="16"/>
        </w:rPr>
        <w:t xml:space="preserve">hnologies </w:t>
      </w:r>
      <w:r w:rsidRPr="003B76D9">
        <w:rPr>
          <w:rStyle w:val="StyleUnderline"/>
          <w:rFonts w:asciiTheme="majorHAnsi" w:hAnsiTheme="majorHAnsi" w:cstheme="majorHAnsi"/>
        </w:rPr>
        <w:t xml:space="preserve">such as </w:t>
      </w:r>
      <w:r w:rsidRPr="003B76D9">
        <w:rPr>
          <w:rStyle w:val="Emphasis"/>
          <w:rFonts w:asciiTheme="majorHAnsi" w:hAnsiTheme="majorHAnsi" w:cstheme="majorHAnsi"/>
        </w:rPr>
        <w:t>a</w:t>
      </w:r>
      <w:r w:rsidRPr="003B76D9">
        <w:rPr>
          <w:rFonts w:asciiTheme="majorHAnsi" w:hAnsiTheme="majorHAnsi" w:cstheme="majorHAnsi"/>
          <w:sz w:val="16"/>
        </w:rPr>
        <w:t xml:space="preserve">rtificial </w:t>
      </w:r>
      <w:r w:rsidRPr="003B76D9">
        <w:rPr>
          <w:rStyle w:val="Emphasis"/>
          <w:rFonts w:asciiTheme="majorHAnsi" w:hAnsiTheme="majorHAnsi" w:cstheme="majorHAnsi"/>
        </w:rPr>
        <w:t>i</w:t>
      </w:r>
      <w:r w:rsidRPr="003B76D9">
        <w:rPr>
          <w:rFonts w:asciiTheme="majorHAnsi" w:hAnsiTheme="majorHAnsi" w:cstheme="majorHAnsi"/>
          <w:sz w:val="16"/>
        </w:rPr>
        <w:t>ntelligence—</w:t>
      </w:r>
      <w:r w:rsidRPr="003B76D9">
        <w:rPr>
          <w:rStyle w:val="StyleUnderline"/>
          <w:rFonts w:asciiTheme="majorHAnsi" w:hAnsiTheme="majorHAnsi" w:cstheme="majorHAnsi"/>
        </w:rPr>
        <w:t xml:space="preserve">can bring us to a point of </w:t>
      </w:r>
      <w:r w:rsidRPr="003B76D9">
        <w:rPr>
          <w:rStyle w:val="Emphasis"/>
          <w:rFonts w:asciiTheme="majorHAnsi" w:hAnsiTheme="majorHAnsi" w:cstheme="majorHAnsi"/>
        </w:rPr>
        <w:t>zero-carbon emissions</w:t>
      </w:r>
      <w:r w:rsidRPr="003B76D9">
        <w:rPr>
          <w:rStyle w:val="StyleUnderline"/>
          <w:rFonts w:asciiTheme="majorHAnsi" w:hAnsiTheme="majorHAnsi" w:cstheme="majorHAnsi"/>
        </w:rPr>
        <w:t xml:space="preserve">. New </w:t>
      </w:r>
      <w:r w:rsidRPr="003B76D9">
        <w:rPr>
          <w:rStyle w:val="Emphasis"/>
          <w:rFonts w:asciiTheme="majorHAnsi" w:hAnsiTheme="majorHAnsi" w:cstheme="majorHAnsi"/>
        </w:rPr>
        <w:t>manufacturing capabilities</w:t>
      </w:r>
      <w:r w:rsidRPr="003B76D9">
        <w:rPr>
          <w:rStyle w:val="StyleUnderline"/>
          <w:rFonts w:asciiTheme="majorHAnsi" w:hAnsiTheme="majorHAnsi" w:cstheme="majorHAnsi"/>
        </w:rPr>
        <w:t xml:space="preserve"> provided by synthetic biology may provide cleaner ways of producing products and degrading waste. A greater scientific understanding of our natural world and the ecosystem services on which we rely will aid us in plotting a trajectory whereby </w:t>
      </w:r>
      <w:r w:rsidRPr="003B76D9">
        <w:rPr>
          <w:rStyle w:val="Emphasis"/>
          <w:rFonts w:asciiTheme="majorHAnsi" w:hAnsiTheme="majorHAnsi" w:cstheme="majorHAnsi"/>
        </w:rPr>
        <w:t>critical environmental systems are maintained</w:t>
      </w:r>
      <w:r w:rsidRPr="003B76D9">
        <w:rPr>
          <w:rStyle w:val="StyleUnderline"/>
          <w:rFonts w:asciiTheme="majorHAnsi" w:hAnsiTheme="majorHAnsi" w:cstheme="majorHAnsi"/>
        </w:rPr>
        <w:t xml:space="preserve"> while allowing human flourishing</w:t>
      </w:r>
      <w:r w:rsidRPr="003B76D9">
        <w:rPr>
          <w:rFonts w:asciiTheme="majorHAnsi" w:hAnsiTheme="majorHAnsi" w:cstheme="majorHAnsi"/>
          <w:sz w:val="16"/>
        </w:rPr>
        <w:t xml:space="preserve">. </w:t>
      </w:r>
      <w:r w:rsidRPr="003B76D9">
        <w:rPr>
          <w:rStyle w:val="StyleUnderline"/>
          <w:rFonts w:asciiTheme="majorHAnsi" w:hAnsiTheme="majorHAnsi" w:cstheme="majorHAnsi"/>
        </w:rPr>
        <w:t>Even</w:t>
      </w:r>
      <w:r w:rsidRPr="003B76D9">
        <w:rPr>
          <w:rFonts w:asciiTheme="majorHAnsi" w:hAnsiTheme="majorHAnsi" w:cstheme="majorHAnsi"/>
          <w:sz w:val="16"/>
        </w:rPr>
        <w:t xml:space="preserve"> advances in </w:t>
      </w:r>
      <w:r w:rsidRPr="003B76D9">
        <w:rPr>
          <w:rStyle w:val="StyleUnderline"/>
          <w:rFonts w:asciiTheme="majorHAnsi" w:hAnsiTheme="majorHAnsi" w:cstheme="majorHAnsi"/>
        </w:rPr>
        <w:t>education and women’s rights</w:t>
      </w:r>
      <w:r w:rsidRPr="003B76D9">
        <w:rPr>
          <w:rFonts w:asciiTheme="majorHAnsi" w:hAnsiTheme="majorHAnsi" w:cstheme="majorHAnsi"/>
          <w:sz w:val="16"/>
        </w:rPr>
        <w:t xml:space="preserve"> globally, which will play a role in achieving a stable global population, </w:t>
      </w:r>
      <w:r w:rsidRPr="003B76D9">
        <w:rPr>
          <w:rStyle w:val="StyleUnderline"/>
          <w:rFonts w:asciiTheme="majorHAnsi" w:hAnsiTheme="majorHAnsi" w:cstheme="majorHAnsi"/>
        </w:rPr>
        <w:t>can be aided specifically by the information, coordination, and education tools that technology provides, and more generally by growing prosperity in the relevant parts of the world.</w:t>
      </w:r>
      <w:r w:rsidRPr="003B76D9">
        <w:rPr>
          <w:rFonts w:asciiTheme="majorHAnsi" w:hAnsiTheme="majorHAnsi" w:cstheme="majorHAnsi"/>
          <w:sz w:val="16"/>
        </w:rPr>
        <w:t xml:space="preserve"> </w:t>
      </w:r>
      <w:r w:rsidRPr="003B76D9">
        <w:rPr>
          <w:rStyle w:val="StyleUnderline"/>
          <w:rFonts w:asciiTheme="majorHAnsi" w:hAnsiTheme="majorHAnsi" w:cstheme="majorHAnsi"/>
        </w:rPr>
        <w:t xml:space="preserve">There are </w:t>
      </w:r>
      <w:r w:rsidRPr="003B76D9">
        <w:rPr>
          <w:rStyle w:val="Emphasis"/>
          <w:rFonts w:asciiTheme="majorHAnsi" w:hAnsiTheme="majorHAnsi" w:cstheme="majorHAnsi"/>
        </w:rPr>
        <w:t>catastrophic</w:t>
      </w:r>
      <w:r w:rsidRPr="003B76D9">
        <w:rPr>
          <w:rStyle w:val="StyleUnderline"/>
          <w:rFonts w:asciiTheme="majorHAnsi" w:hAnsiTheme="majorHAnsi" w:cstheme="majorHAnsi"/>
        </w:rPr>
        <w:t xml:space="preserve"> and </w:t>
      </w:r>
      <w:r w:rsidRPr="003B76D9">
        <w:rPr>
          <w:rStyle w:val="Emphasis"/>
          <w:rFonts w:asciiTheme="majorHAnsi" w:hAnsiTheme="majorHAnsi" w:cstheme="majorHAnsi"/>
        </w:rPr>
        <w:t>existential</w:t>
      </w:r>
      <w:r w:rsidRPr="003B76D9">
        <w:rPr>
          <w:rStyle w:val="StyleUnderline"/>
          <w:rFonts w:asciiTheme="majorHAnsi" w:hAnsiTheme="majorHAnsi" w:cstheme="majorHAnsi"/>
        </w:rPr>
        <w:t xml:space="preserve"> risks that we will simply not be able to overcome </w:t>
      </w:r>
      <w:r w:rsidRPr="003B76D9">
        <w:rPr>
          <w:rStyle w:val="Emphasis"/>
          <w:rFonts w:asciiTheme="majorHAnsi" w:hAnsiTheme="majorHAnsi" w:cstheme="majorHAnsi"/>
        </w:rPr>
        <w:t>without advances in science and technology</w:t>
      </w:r>
      <w:r w:rsidRPr="003B76D9">
        <w:rPr>
          <w:rStyle w:val="StyleUnderline"/>
          <w:rFonts w:asciiTheme="majorHAnsi" w:hAnsiTheme="majorHAnsi" w:cstheme="majorHAnsi"/>
        </w:rPr>
        <w:t>.</w:t>
      </w:r>
      <w:r w:rsidRPr="003B76D9">
        <w:rPr>
          <w:rFonts w:asciiTheme="majorHAnsi" w:hAnsiTheme="majorHAnsi" w:cstheme="majorHAnsi"/>
          <w:sz w:val="14"/>
        </w:rPr>
        <w:t xml:space="preserve"> </w:t>
      </w:r>
      <w:r w:rsidRPr="003B76D9">
        <w:rPr>
          <w:rStyle w:val="StyleUnderline"/>
          <w:rFonts w:asciiTheme="majorHAnsi" w:hAnsiTheme="majorHAnsi" w:cstheme="majorHAnsi"/>
        </w:rPr>
        <w:t>These include</w:t>
      </w:r>
      <w:r w:rsidRPr="003B76D9">
        <w:rPr>
          <w:rFonts w:asciiTheme="majorHAnsi" w:hAnsiTheme="majorHAnsi" w:cstheme="majorHAnsi"/>
          <w:sz w:val="14"/>
        </w:rPr>
        <w:t xml:space="preserve"> possible </w:t>
      </w:r>
      <w:r w:rsidRPr="003B76D9">
        <w:rPr>
          <w:rStyle w:val="Emphasis"/>
          <w:rFonts w:asciiTheme="majorHAnsi" w:hAnsiTheme="majorHAnsi" w:cstheme="majorHAnsi"/>
        </w:rPr>
        <w:t>pandemic outbreaks</w:t>
      </w:r>
      <w:r w:rsidRPr="003B76D9">
        <w:rPr>
          <w:rFonts w:asciiTheme="majorHAnsi" w:hAnsiTheme="majorHAnsi" w:cstheme="majorHAnsi"/>
          <w:sz w:val="14"/>
        </w:rPr>
        <w:t xml:space="preserve">, </w:t>
      </w:r>
      <w:r w:rsidRPr="003B76D9">
        <w:rPr>
          <w:rStyle w:val="StyleUnderline"/>
          <w:rFonts w:asciiTheme="majorHAnsi" w:hAnsiTheme="majorHAnsi" w:cstheme="majorHAnsi"/>
        </w:rPr>
        <w:t>whether natural or engineered</w:t>
      </w:r>
      <w:r w:rsidRPr="003B76D9">
        <w:rPr>
          <w:rFonts w:asciiTheme="majorHAnsi" w:hAnsiTheme="majorHAnsi" w:cstheme="majorHAnsi"/>
          <w:sz w:val="14"/>
        </w:rPr>
        <w:t xml:space="preserve">. </w:t>
      </w:r>
      <w:r w:rsidRPr="003B76D9">
        <w:rPr>
          <w:rStyle w:val="StyleUnderline"/>
          <w:rFonts w:asciiTheme="majorHAnsi" w:hAnsiTheme="majorHAnsi" w:cstheme="majorHAnsi"/>
        </w:rPr>
        <w:t xml:space="preserve">The early </w:t>
      </w:r>
      <w:r w:rsidRPr="003B76D9">
        <w:rPr>
          <w:rStyle w:val="Emphasis"/>
          <w:rFonts w:asciiTheme="majorHAnsi" w:hAnsiTheme="majorHAnsi" w:cstheme="majorHAnsi"/>
        </w:rPr>
        <w:t>identification of incoming asteroids</w:t>
      </w:r>
      <w:r w:rsidRPr="003B76D9">
        <w:rPr>
          <w:rFonts w:asciiTheme="majorHAnsi" w:hAnsiTheme="majorHAnsi" w:cstheme="majorHAnsi"/>
          <w:sz w:val="14"/>
        </w:rPr>
        <w:t xml:space="preserve">, </w:t>
      </w:r>
      <w:r w:rsidRPr="003B76D9">
        <w:rPr>
          <w:rStyle w:val="StyleUnderline"/>
          <w:rFonts w:asciiTheme="majorHAnsi" w:hAnsiTheme="majorHAnsi" w:cstheme="majorHAnsi"/>
        </w:rPr>
        <w:t>and approaches to shift their path, is a topic of active research at NASA and elsewhere</w:t>
      </w:r>
      <w:r w:rsidRPr="003B76D9">
        <w:rPr>
          <w:rFonts w:asciiTheme="majorHAnsi" w:hAnsiTheme="majorHAnsi" w:cstheme="majorHAnsi"/>
          <w:sz w:val="14"/>
        </w:rPr>
        <w:t xml:space="preserve">. While currently there are no known </w:t>
      </w:r>
      <w:r w:rsidRPr="003B76D9">
        <w:rPr>
          <w:rStyle w:val="StyleUnderline"/>
          <w:rFonts w:asciiTheme="majorHAnsi" w:hAnsiTheme="majorHAnsi" w:cstheme="majorHAnsi"/>
        </w:rPr>
        <w:t xml:space="preserve">techniques to prevent or mitigate a </w:t>
      </w:r>
      <w:r w:rsidRPr="003B76D9">
        <w:rPr>
          <w:rStyle w:val="Emphasis"/>
          <w:rFonts w:asciiTheme="majorHAnsi" w:hAnsiTheme="majorHAnsi" w:cstheme="majorHAnsi"/>
        </w:rPr>
        <w:t>supervolcanic</w:t>
      </w:r>
      <w:r w:rsidRPr="003B76D9">
        <w:rPr>
          <w:rStyle w:val="StyleUnderline"/>
          <w:rFonts w:asciiTheme="majorHAnsi" w:hAnsiTheme="majorHAnsi" w:cstheme="majorHAnsi"/>
        </w:rPr>
        <w:t xml:space="preserve"> eruption,</w:t>
      </w:r>
      <w:r w:rsidRPr="003B76D9">
        <w:rPr>
          <w:rFonts w:asciiTheme="majorHAnsi" w:hAnsiTheme="majorHAnsi" w:cstheme="majorHAnsi"/>
          <w:sz w:val="14"/>
        </w:rPr>
        <w:t xml:space="preserve"> this </w:t>
      </w:r>
      <w:r w:rsidRPr="003B76D9">
        <w:rPr>
          <w:rStyle w:val="StyleUnderline"/>
          <w:rFonts w:asciiTheme="majorHAnsi" w:hAnsiTheme="majorHAnsi" w:cstheme="majorHAnsi"/>
        </w:rPr>
        <w:t>may not be the case</w:t>
      </w:r>
      <w:r w:rsidRPr="003B76D9">
        <w:rPr>
          <w:rFonts w:asciiTheme="majorHAnsi" w:hAnsiTheme="majorHAnsi" w:cstheme="majorHAnsi"/>
          <w:sz w:val="14"/>
        </w:rPr>
        <w:t xml:space="preserve"> with the tools at our disposal</w:t>
      </w:r>
      <w:r w:rsidRPr="003B76D9">
        <w:rPr>
          <w:rStyle w:val="StyleUnderline"/>
          <w:rFonts w:asciiTheme="majorHAnsi" w:hAnsiTheme="majorHAnsi" w:cstheme="majorHAnsi"/>
        </w:rPr>
        <w:t xml:space="preserve"> a century from now</w:t>
      </w:r>
      <w:r w:rsidRPr="003B76D9">
        <w:rPr>
          <w:rFonts w:asciiTheme="majorHAnsi" w:hAnsiTheme="majorHAnsi" w:cstheme="majorHAnsi"/>
          <w:sz w:val="14"/>
        </w:rPr>
        <w:t xml:space="preserve">. </w:t>
      </w:r>
      <w:r w:rsidRPr="003B76D9">
        <w:rPr>
          <w:rStyle w:val="StyleUnderline"/>
          <w:rFonts w:asciiTheme="majorHAnsi" w:hAnsiTheme="majorHAnsi" w:cstheme="majorHAnsi"/>
        </w:rPr>
        <w:t xml:space="preserve">And in the longer run, a civilization that has </w:t>
      </w:r>
      <w:r w:rsidRPr="003B76D9">
        <w:rPr>
          <w:rStyle w:val="Emphasis"/>
          <w:rFonts w:asciiTheme="majorHAnsi" w:hAnsiTheme="majorHAnsi" w:cstheme="majorHAnsi"/>
        </w:rPr>
        <w:t>spread permanently beyond the earth</w:t>
      </w:r>
      <w:r w:rsidRPr="003B76D9">
        <w:rPr>
          <w:rStyle w:val="StyleUnderline"/>
          <w:rFonts w:asciiTheme="majorHAnsi" w:hAnsiTheme="majorHAnsi" w:cstheme="majorHAnsi"/>
        </w:rPr>
        <w:t xml:space="preserve">, enabled by advances in </w:t>
      </w:r>
      <w:r w:rsidRPr="003B76D9">
        <w:rPr>
          <w:rStyle w:val="Emphasis"/>
          <w:rFonts w:asciiTheme="majorHAnsi" w:hAnsiTheme="majorHAnsi" w:cstheme="majorHAnsi"/>
        </w:rPr>
        <w:t>spaceflight</w:t>
      </w:r>
      <w:r w:rsidRPr="003B76D9">
        <w:rPr>
          <w:rStyle w:val="StyleUnderline"/>
          <w:rFonts w:asciiTheme="majorHAnsi" w:hAnsiTheme="majorHAnsi" w:cstheme="majorHAnsi"/>
        </w:rPr>
        <w:t xml:space="preserve">, manufacturing, robotics, and terraforming, is one that is much </w:t>
      </w:r>
      <w:r w:rsidRPr="003B76D9">
        <w:rPr>
          <w:rStyle w:val="Emphasis"/>
          <w:rFonts w:asciiTheme="majorHAnsi" w:hAnsiTheme="majorHAnsi" w:cstheme="majorHAnsi"/>
        </w:rPr>
        <w:t>more likely to endure</w:t>
      </w:r>
      <w:r w:rsidRPr="003B76D9">
        <w:rPr>
          <w:rFonts w:asciiTheme="majorHAnsi" w:hAnsiTheme="majorHAnsi" w:cstheme="majorHAnsi"/>
          <w:sz w:val="14"/>
        </w:rPr>
        <w:t xml:space="preserve">. However, </w:t>
      </w:r>
      <w:r w:rsidRPr="003B76D9">
        <w:rPr>
          <w:rStyle w:val="StyleUnderline"/>
          <w:rFonts w:asciiTheme="majorHAnsi" w:hAnsiTheme="majorHAnsi" w:cstheme="majorHAnsi"/>
        </w:rPr>
        <w:t>the breathtaking power of the tools we are developing is</w:t>
      </w:r>
    </w:p>
    <w:p w14:paraId="366D757C" w14:textId="77777777" w:rsidR="00FC4173" w:rsidRPr="003B76D9" w:rsidRDefault="00FC4173" w:rsidP="00FC4173">
      <w:pPr>
        <w:rPr>
          <w:rFonts w:asciiTheme="majorHAnsi" w:hAnsiTheme="majorHAnsi" w:cstheme="majorHAnsi"/>
        </w:rPr>
      </w:pPr>
    </w:p>
    <w:p w14:paraId="27F0CB3D" w14:textId="4B7EA840" w:rsidR="00DE18D7" w:rsidRPr="003B76D9" w:rsidRDefault="00DE18D7" w:rsidP="00B61CDC">
      <w:pPr>
        <w:pStyle w:val="Heading3"/>
        <w:rPr>
          <w:rFonts w:asciiTheme="majorHAnsi" w:hAnsiTheme="majorHAnsi" w:cstheme="majorHAnsi"/>
        </w:rPr>
      </w:pPr>
      <w:r w:rsidRPr="003B76D9">
        <w:rPr>
          <w:rFonts w:asciiTheme="majorHAnsi" w:hAnsiTheme="majorHAnsi" w:cstheme="majorHAnsi"/>
        </w:rPr>
        <w:t>AT: Cooperation Now</w:t>
      </w:r>
    </w:p>
    <w:p w14:paraId="5509835A" w14:textId="77777777" w:rsidR="00DE18D7" w:rsidRPr="003B76D9" w:rsidRDefault="00DE18D7" w:rsidP="00DE18D7">
      <w:pPr>
        <w:pStyle w:val="Heading4"/>
        <w:rPr>
          <w:rFonts w:asciiTheme="majorHAnsi" w:hAnsiTheme="majorHAnsi" w:cstheme="majorHAnsi"/>
        </w:rPr>
      </w:pPr>
      <w:r w:rsidRPr="003B76D9">
        <w:rPr>
          <w:rFonts w:asciiTheme="majorHAnsi" w:hAnsiTheme="majorHAnsi" w:cstheme="majorHAnsi"/>
        </w:rPr>
        <w:t xml:space="preserve">US-French relations are on the brink now – but the plan solves by expanding France’s economy  </w:t>
      </w:r>
    </w:p>
    <w:p w14:paraId="6901074F" w14:textId="77777777" w:rsidR="00DE18D7" w:rsidRPr="003B76D9" w:rsidRDefault="002F028B" w:rsidP="00DE18D7">
      <w:pPr>
        <w:rPr>
          <w:rStyle w:val="Hyperlink"/>
          <w:rFonts w:asciiTheme="majorHAnsi" w:hAnsiTheme="majorHAnsi" w:cstheme="majorHAnsi"/>
        </w:rPr>
      </w:pPr>
      <w:hyperlink r:id="rId192" w:history="1">
        <w:r w:rsidR="00DE18D7" w:rsidRPr="003B76D9">
          <w:rPr>
            <w:rStyle w:val="Heading4Char"/>
            <w:rFonts w:asciiTheme="majorHAnsi" w:hAnsiTheme="majorHAnsi" w:cstheme="majorHAnsi"/>
          </w:rPr>
          <w:t>Hoop Scheffer</w:t>
        </w:r>
      </w:hyperlink>
      <w:r w:rsidR="00DE18D7" w:rsidRPr="003B76D9">
        <w:rPr>
          <w:rStyle w:val="Heading4Char"/>
          <w:rFonts w:asciiTheme="majorHAnsi" w:hAnsiTheme="majorHAnsi" w:cstheme="majorHAnsi"/>
        </w:rPr>
        <w:t xml:space="preserve"> and </w:t>
      </w:r>
      <w:hyperlink r:id="rId193" w:history="1">
        <w:r w:rsidR="00DE18D7" w:rsidRPr="003B76D9">
          <w:rPr>
            <w:rStyle w:val="Heading4Char"/>
            <w:rFonts w:asciiTheme="majorHAnsi" w:hAnsiTheme="majorHAnsi" w:cstheme="majorHAnsi"/>
          </w:rPr>
          <w:t>Quencez</w:t>
        </w:r>
      </w:hyperlink>
      <w:r w:rsidR="00DE18D7" w:rsidRPr="003B76D9">
        <w:rPr>
          <w:rStyle w:val="Heading4Char"/>
          <w:rFonts w:asciiTheme="majorHAnsi" w:hAnsiTheme="majorHAnsi" w:cstheme="majorHAnsi"/>
        </w:rPr>
        <w:t xml:space="preserve"> 18</w:t>
      </w:r>
      <w:r w:rsidR="00DE18D7" w:rsidRPr="003B76D9">
        <w:rPr>
          <w:rFonts w:asciiTheme="majorHAnsi" w:hAnsiTheme="majorHAnsi" w:cstheme="majorHAnsi"/>
        </w:rPr>
        <w:t xml:space="preserve"> (Alexandra de is a senior transatlantic fellow and the director of GMF's Paris office. She leads GMF’s </w:t>
      </w:r>
      <w:hyperlink r:id="rId194" w:history="1">
        <w:r w:rsidR="00DE18D7" w:rsidRPr="003B76D9">
          <w:rPr>
            <w:rStyle w:val="Hyperlink"/>
            <w:rFonts w:asciiTheme="majorHAnsi" w:hAnsiTheme="majorHAnsi" w:cstheme="majorHAnsi"/>
          </w:rPr>
          <w:t>Transatlantic Security Program</w:t>
        </w:r>
      </w:hyperlink>
      <w:r w:rsidR="00DE18D7" w:rsidRPr="003B76D9">
        <w:rPr>
          <w:rFonts w:asciiTheme="majorHAnsi" w:hAnsiTheme="majorHAnsi" w:cstheme="majorHAnsi"/>
        </w:rPr>
        <w:t xml:space="preserve">, which brings together U.S. and European policymakers, security experts, strategic thinkers, and defense industry representatives to explore the security and defense priorities for European and transatlantic cooperation and develop concrete and focused policy recommendations. Martin currently serves as the deputy director of GMF’s Paris office and a research fellow in the Security &amp; Defense program, 4-18-2018, "The U.S.–France Special Relationship: Testing the Macron Method," German Marshall Fund of the United States, </w:t>
      </w:r>
      <w:hyperlink r:id="rId195" w:history="1">
        <w:r w:rsidR="00DE18D7" w:rsidRPr="003B76D9">
          <w:rPr>
            <w:rStyle w:val="Hyperlink"/>
            <w:rFonts w:asciiTheme="majorHAnsi" w:hAnsiTheme="majorHAnsi" w:cstheme="majorHAnsi"/>
          </w:rPr>
          <w:t>http://www.gmfus.org/publications/us-france-special-relationship-after-year-trump</w:t>
        </w:r>
      </w:hyperlink>
      <w:r w:rsidR="00DE18D7" w:rsidRPr="003B76D9">
        <w:rPr>
          <w:rFonts w:asciiTheme="majorHAnsi" w:hAnsiTheme="majorHAnsi" w:cstheme="majorHAnsi"/>
        </w:rPr>
        <w:t>, brt)</w:t>
      </w:r>
    </w:p>
    <w:p w14:paraId="678245F4" w14:textId="77777777" w:rsidR="00DE18D7" w:rsidRPr="003B76D9" w:rsidRDefault="00DE18D7" w:rsidP="00DE18D7">
      <w:pPr>
        <w:rPr>
          <w:rFonts w:asciiTheme="majorHAnsi" w:hAnsiTheme="majorHAnsi" w:cstheme="majorHAnsi"/>
          <w:sz w:val="8"/>
        </w:rPr>
      </w:pPr>
      <w:r w:rsidRPr="003B76D9">
        <w:rPr>
          <w:rFonts w:asciiTheme="majorHAnsi" w:hAnsiTheme="majorHAnsi" w:cstheme="majorHAnsi"/>
          <w:sz w:val="8"/>
        </w:rPr>
        <w:t xml:space="preserve"> Four Risks in An Unpredictable President </w:t>
      </w:r>
      <w:proofErr w:type="gramStart"/>
      <w:r w:rsidRPr="003B76D9">
        <w:rPr>
          <w:rStyle w:val="StyleUnderline"/>
          <w:rFonts w:asciiTheme="majorHAnsi" w:hAnsiTheme="majorHAnsi" w:cstheme="majorHAnsi"/>
        </w:rPr>
        <w:t>From</w:t>
      </w:r>
      <w:proofErr w:type="gramEnd"/>
      <w:r w:rsidRPr="003B76D9">
        <w:rPr>
          <w:rStyle w:val="StyleUnderline"/>
          <w:rFonts w:asciiTheme="majorHAnsi" w:hAnsiTheme="majorHAnsi" w:cstheme="majorHAnsi"/>
        </w:rPr>
        <w:t xml:space="preserve"> a French perspective, U.S. unpredictability</w:t>
      </w:r>
      <w:r w:rsidRPr="003B76D9">
        <w:rPr>
          <w:rFonts w:asciiTheme="majorHAnsi" w:hAnsiTheme="majorHAnsi" w:cstheme="majorHAnsi"/>
          <w:sz w:val="8"/>
        </w:rPr>
        <w:t xml:space="preserve"> actually </w:t>
      </w:r>
      <w:r w:rsidRPr="003B76D9">
        <w:rPr>
          <w:rStyle w:val="StyleUnderline"/>
          <w:rFonts w:asciiTheme="majorHAnsi" w:hAnsiTheme="majorHAnsi" w:cstheme="majorHAnsi"/>
        </w:rPr>
        <w:t>preceded Trump</w:t>
      </w:r>
      <w:r w:rsidRPr="003B76D9">
        <w:rPr>
          <w:rFonts w:asciiTheme="majorHAnsi" w:hAnsiTheme="majorHAnsi" w:cstheme="majorHAnsi"/>
          <w:sz w:val="8"/>
        </w:rPr>
        <w:t xml:space="preserve">. In French diplomatic circles, </w:t>
      </w:r>
      <w:r w:rsidRPr="003B76D9">
        <w:rPr>
          <w:rStyle w:val="StyleUnderline"/>
          <w:rFonts w:asciiTheme="majorHAnsi" w:hAnsiTheme="majorHAnsi" w:cstheme="majorHAnsi"/>
        </w:rPr>
        <w:t>the turning point was</w:t>
      </w:r>
      <w:r w:rsidRPr="003B76D9">
        <w:rPr>
          <w:rFonts w:asciiTheme="majorHAnsi" w:hAnsiTheme="majorHAnsi" w:cstheme="majorHAnsi"/>
          <w:sz w:val="8"/>
        </w:rPr>
        <w:t xml:space="preserve"> in fact </w:t>
      </w:r>
      <w:r w:rsidRPr="003B76D9">
        <w:rPr>
          <w:rStyle w:val="StyleUnderline"/>
          <w:rFonts w:asciiTheme="majorHAnsi" w:hAnsiTheme="majorHAnsi" w:cstheme="majorHAnsi"/>
        </w:rPr>
        <w:t>Obama’s decision not to follow-through in Syria</w:t>
      </w:r>
      <w:r w:rsidRPr="003B76D9">
        <w:rPr>
          <w:rFonts w:asciiTheme="majorHAnsi" w:hAnsiTheme="majorHAnsi" w:cstheme="majorHAnsi"/>
          <w:sz w:val="8"/>
        </w:rPr>
        <w:t xml:space="preserve"> in 2013, despite the Assad regime’s “red line” violation, </w:t>
      </w:r>
      <w:r w:rsidRPr="003B76D9">
        <w:rPr>
          <w:rStyle w:val="StyleUnderline"/>
          <w:rFonts w:asciiTheme="majorHAnsi" w:hAnsiTheme="majorHAnsi" w:cstheme="majorHAnsi"/>
        </w:rPr>
        <w:t>just hours before French warplanes were due to join the bombing mission over Syria</w:t>
      </w:r>
      <w:r w:rsidRPr="003B76D9">
        <w:rPr>
          <w:rFonts w:asciiTheme="majorHAnsi" w:hAnsiTheme="majorHAnsi" w:cstheme="majorHAnsi"/>
          <w:sz w:val="8"/>
        </w:rPr>
        <w:t>. In the words of former French Minister of Affairs Laurent Fabius</w:t>
      </w:r>
      <w:r w:rsidRPr="003B76D9">
        <w:rPr>
          <w:rStyle w:val="StyleUnderline"/>
          <w:rFonts w:asciiTheme="majorHAnsi" w:hAnsiTheme="majorHAnsi" w:cstheme="majorHAnsi"/>
        </w:rPr>
        <w:t>, this was a “world-changing event,”</w:t>
      </w:r>
      <w:hyperlink r:id="rId196" w:anchor="_ftn18" w:history="1">
        <w:r w:rsidRPr="003B76D9">
          <w:rPr>
            <w:rStyle w:val="StyleUnderline"/>
            <w:rFonts w:asciiTheme="majorHAnsi" w:hAnsiTheme="majorHAnsi" w:cstheme="majorHAnsi"/>
          </w:rPr>
          <w:t>[18]</w:t>
        </w:r>
      </w:hyperlink>
      <w:r w:rsidRPr="003B76D9">
        <w:rPr>
          <w:rStyle w:val="StyleUnderline"/>
          <w:rFonts w:asciiTheme="majorHAnsi" w:hAnsiTheme="majorHAnsi" w:cstheme="majorHAnsi"/>
        </w:rPr>
        <w:t> one that would durably undermine the U.S. credibility</w:t>
      </w:r>
      <w:r w:rsidRPr="003B76D9">
        <w:rPr>
          <w:rFonts w:asciiTheme="majorHAnsi" w:hAnsiTheme="majorHAnsi" w:cstheme="majorHAnsi"/>
          <w:sz w:val="8"/>
        </w:rPr>
        <w:t xml:space="preserve"> and reliability, </w:t>
      </w:r>
      <w:r w:rsidRPr="003B76D9">
        <w:rPr>
          <w:rStyle w:val="StyleUnderline"/>
          <w:rFonts w:asciiTheme="majorHAnsi" w:hAnsiTheme="majorHAnsi" w:cstheme="majorHAnsi"/>
        </w:rPr>
        <w:t xml:space="preserve">and bolster Russia to annex Crimea just a few months later. Trump’s </w:t>
      </w:r>
      <w:r w:rsidRPr="003B76D9">
        <w:rPr>
          <w:rFonts w:asciiTheme="majorHAnsi" w:hAnsiTheme="majorHAnsi" w:cstheme="majorHAnsi"/>
          <w:sz w:val="8"/>
        </w:rPr>
        <w:t xml:space="preserve">election and exercise of power have </w:t>
      </w:r>
      <w:r w:rsidRPr="003B76D9">
        <w:rPr>
          <w:rStyle w:val="StyleUnderline"/>
          <w:rFonts w:asciiTheme="majorHAnsi" w:hAnsiTheme="majorHAnsi" w:cstheme="majorHAnsi"/>
        </w:rPr>
        <w:t>only increased the degree of</w:t>
      </w:r>
      <w:r w:rsidRPr="003B76D9">
        <w:rPr>
          <w:rFonts w:asciiTheme="majorHAnsi" w:hAnsiTheme="majorHAnsi" w:cstheme="majorHAnsi"/>
          <w:sz w:val="8"/>
        </w:rPr>
        <w:t xml:space="preserve"> U.S. </w:t>
      </w:r>
      <w:r w:rsidRPr="003B76D9">
        <w:rPr>
          <w:rStyle w:val="StyleUnderline"/>
          <w:rFonts w:asciiTheme="majorHAnsi" w:hAnsiTheme="majorHAnsi" w:cstheme="majorHAnsi"/>
        </w:rPr>
        <w:t>unpredictability, making it nearly impossible to predict future challenges to the</w:t>
      </w:r>
      <w:r w:rsidRPr="003B76D9">
        <w:rPr>
          <w:rFonts w:asciiTheme="majorHAnsi" w:hAnsiTheme="majorHAnsi" w:cstheme="majorHAnsi"/>
          <w:sz w:val="8"/>
        </w:rPr>
        <w:t xml:space="preserve"> U.S.–French </w:t>
      </w:r>
      <w:r w:rsidRPr="003B76D9">
        <w:rPr>
          <w:rStyle w:val="StyleUnderline"/>
          <w:rFonts w:asciiTheme="majorHAnsi" w:hAnsiTheme="majorHAnsi" w:cstheme="majorHAnsi"/>
        </w:rPr>
        <w:t>relationship</w:t>
      </w:r>
      <w:r w:rsidRPr="003B76D9">
        <w:rPr>
          <w:rFonts w:asciiTheme="majorHAnsi" w:hAnsiTheme="majorHAnsi" w:cstheme="majorHAnsi"/>
          <w:sz w:val="8"/>
        </w:rPr>
        <w:t xml:space="preserve">. </w:t>
      </w:r>
      <w:r w:rsidRPr="003B76D9">
        <w:rPr>
          <w:rStyle w:val="StyleUnderline"/>
          <w:rFonts w:asciiTheme="majorHAnsi" w:hAnsiTheme="majorHAnsi" w:cstheme="majorHAnsi"/>
        </w:rPr>
        <w:t>Major disagreements between the U</w:t>
      </w:r>
      <w:r w:rsidRPr="003B76D9">
        <w:rPr>
          <w:rFonts w:asciiTheme="majorHAnsi" w:hAnsiTheme="majorHAnsi" w:cstheme="majorHAnsi"/>
          <w:sz w:val="8"/>
        </w:rPr>
        <w:t xml:space="preserve">nited </w:t>
      </w:r>
      <w:r w:rsidRPr="003B76D9">
        <w:rPr>
          <w:rStyle w:val="StyleUnderline"/>
          <w:rFonts w:asciiTheme="majorHAnsi" w:hAnsiTheme="majorHAnsi" w:cstheme="majorHAnsi"/>
        </w:rPr>
        <w:t>S</w:t>
      </w:r>
      <w:r w:rsidRPr="003B76D9">
        <w:rPr>
          <w:rFonts w:asciiTheme="majorHAnsi" w:hAnsiTheme="majorHAnsi" w:cstheme="majorHAnsi"/>
          <w:sz w:val="8"/>
        </w:rPr>
        <w:t xml:space="preserve">tates and </w:t>
      </w:r>
      <w:r w:rsidRPr="003B76D9">
        <w:rPr>
          <w:rStyle w:val="StyleUnderline"/>
          <w:rFonts w:asciiTheme="majorHAnsi" w:hAnsiTheme="majorHAnsi" w:cstheme="majorHAnsi"/>
        </w:rPr>
        <w:t>other European partners,</w:t>
      </w:r>
      <w:r w:rsidRPr="003B76D9">
        <w:rPr>
          <w:rFonts w:asciiTheme="majorHAnsi" w:hAnsiTheme="majorHAnsi" w:cstheme="majorHAnsi"/>
          <w:sz w:val="8"/>
        </w:rPr>
        <w:t xml:space="preserve"> or rising tensions between Washington and </w:t>
      </w:r>
      <w:r w:rsidRPr="003B76D9">
        <w:rPr>
          <w:rStyle w:val="StyleUnderline"/>
          <w:rFonts w:asciiTheme="majorHAnsi" w:hAnsiTheme="majorHAnsi" w:cstheme="majorHAnsi"/>
        </w:rPr>
        <w:t>China, Russia, or even Iran would obviously affect France</w:t>
      </w:r>
      <w:r w:rsidRPr="003B76D9">
        <w:rPr>
          <w:rFonts w:asciiTheme="majorHAnsi" w:hAnsiTheme="majorHAnsi" w:cstheme="majorHAnsi"/>
          <w:sz w:val="8"/>
        </w:rPr>
        <w:t xml:space="preserve">. In this context, </w:t>
      </w:r>
      <w:r w:rsidRPr="003B76D9">
        <w:rPr>
          <w:rStyle w:val="StyleUnderline"/>
          <w:rFonts w:asciiTheme="majorHAnsi" w:hAnsiTheme="majorHAnsi" w:cstheme="majorHAnsi"/>
        </w:rPr>
        <w:t>the growing influence of more hawkish figures such as John Bolton and Mike Pompeo within the Trump administration are a concern for the French government</w:t>
      </w:r>
      <w:r w:rsidRPr="003B76D9">
        <w:rPr>
          <w:rFonts w:asciiTheme="majorHAnsi" w:hAnsiTheme="majorHAnsi" w:cstheme="majorHAnsi"/>
          <w:sz w:val="8"/>
        </w:rPr>
        <w:t xml:space="preserve">. The "America First" agenda and its strong unilateralist tendencies, are expected to be reinforced. </w:t>
      </w:r>
      <w:r w:rsidRPr="003B76D9">
        <w:rPr>
          <w:rStyle w:val="StyleUnderline"/>
          <w:rFonts w:asciiTheme="majorHAnsi" w:hAnsiTheme="majorHAnsi" w:cstheme="majorHAnsi"/>
        </w:rPr>
        <w:t>The challenge is therefore to maintain a strong dialogue at the highest level</w:t>
      </w:r>
      <w:r w:rsidRPr="003B76D9">
        <w:rPr>
          <w:rFonts w:asciiTheme="majorHAnsi" w:hAnsiTheme="majorHAnsi" w:cstheme="majorHAnsi"/>
          <w:sz w:val="8"/>
        </w:rPr>
        <w:t>, which takes place mostly at the presidential level. Beyond these, four issues may have a specific impact on the future of the bilateral relationship between France and the United States. These ch</w:t>
      </w:r>
      <w:r w:rsidRPr="003B76D9">
        <w:rPr>
          <w:rStyle w:val="StyleUnderline"/>
          <w:rFonts w:asciiTheme="majorHAnsi" w:hAnsiTheme="majorHAnsi" w:cstheme="majorHAnsi"/>
        </w:rPr>
        <w:t>allenges could mean that a close relationship with Washington would become politically costly in France</w:t>
      </w:r>
      <w:r w:rsidRPr="003B76D9">
        <w:rPr>
          <w:rFonts w:asciiTheme="majorHAnsi" w:hAnsiTheme="majorHAnsi" w:cstheme="majorHAnsi"/>
          <w:sz w:val="8"/>
        </w:rPr>
        <w:t xml:space="preserve"> for Emmanuel Macron. </w:t>
      </w:r>
      <w:r w:rsidRPr="003B76D9">
        <w:rPr>
          <w:rStyle w:val="StyleUnderline"/>
          <w:rFonts w:asciiTheme="majorHAnsi" w:hAnsiTheme="majorHAnsi" w:cstheme="majorHAnsi"/>
        </w:rPr>
        <w:t>The first issue is</w:t>
      </w:r>
      <w:r w:rsidRPr="003B76D9">
        <w:rPr>
          <w:rFonts w:asciiTheme="majorHAnsi" w:hAnsiTheme="majorHAnsi" w:cstheme="majorHAnsi"/>
          <w:sz w:val="8"/>
        </w:rPr>
        <w:t xml:space="preserve"> the </w:t>
      </w:r>
      <w:r w:rsidRPr="003B76D9">
        <w:rPr>
          <w:rStyle w:val="StyleUnderline"/>
          <w:rFonts w:asciiTheme="majorHAnsi" w:hAnsiTheme="majorHAnsi" w:cstheme="majorHAnsi"/>
        </w:rPr>
        <w:t>risk of a heightened trade competition</w:t>
      </w:r>
      <w:r w:rsidRPr="003B76D9">
        <w:rPr>
          <w:rFonts w:asciiTheme="majorHAnsi" w:hAnsiTheme="majorHAnsi" w:cstheme="majorHAnsi"/>
          <w:sz w:val="8"/>
        </w:rPr>
        <w:t xml:space="preserve"> between the United States and European states. </w:t>
      </w:r>
      <w:r w:rsidRPr="003B76D9">
        <w:rPr>
          <w:rStyle w:val="StyleUnderline"/>
          <w:rFonts w:asciiTheme="majorHAnsi" w:hAnsiTheme="majorHAnsi" w:cstheme="majorHAnsi"/>
        </w:rPr>
        <w:t>The “America First” discourse</w:t>
      </w:r>
      <w:r w:rsidRPr="003B76D9">
        <w:rPr>
          <w:rFonts w:asciiTheme="majorHAnsi" w:hAnsiTheme="majorHAnsi" w:cstheme="majorHAnsi"/>
          <w:sz w:val="8"/>
        </w:rPr>
        <w:t xml:space="preserve">, translated into economic and trade policy, </w:t>
      </w:r>
      <w:r w:rsidRPr="003B76D9">
        <w:rPr>
          <w:rStyle w:val="StyleUnderline"/>
          <w:rFonts w:asciiTheme="majorHAnsi" w:hAnsiTheme="majorHAnsi" w:cstheme="majorHAnsi"/>
        </w:rPr>
        <w:t>could indeed lead to new measures directly affecting Europe</w:t>
      </w:r>
      <w:r w:rsidRPr="003B76D9">
        <w:rPr>
          <w:rFonts w:asciiTheme="majorHAnsi" w:hAnsiTheme="majorHAnsi" w:cstheme="majorHAnsi"/>
          <w:sz w:val="8"/>
        </w:rPr>
        <w:t>an companies and markets. In the case of France, the memory of the U.S. sanction against BNP Paribas, Alstom, Technip, Total, or Crédit Agricole — to name a few — remains very sensitive and new extra-territorial U.S. sanctions (for instance, targeting Airbus) could trigger an escalation of the tensions between the two countries.</w:t>
      </w:r>
      <w:hyperlink r:id="rId197" w:anchor="_ftn19" w:history="1">
        <w:r w:rsidRPr="003B76D9">
          <w:rPr>
            <w:rStyle w:val="Hyperlink"/>
            <w:rFonts w:asciiTheme="majorHAnsi" w:hAnsiTheme="majorHAnsi" w:cstheme="majorHAnsi"/>
            <w:sz w:val="8"/>
          </w:rPr>
          <w:t>[19]</w:t>
        </w:r>
      </w:hyperlink>
      <w:r w:rsidRPr="003B76D9">
        <w:rPr>
          <w:rFonts w:asciiTheme="majorHAnsi" w:hAnsiTheme="majorHAnsi" w:cstheme="majorHAnsi"/>
          <w:sz w:val="8"/>
        </w:rPr>
        <w:t> </w:t>
      </w:r>
      <w:r w:rsidRPr="003B76D9">
        <w:rPr>
          <w:rStyle w:val="StyleUnderline"/>
          <w:rFonts w:asciiTheme="majorHAnsi" w:hAnsiTheme="majorHAnsi" w:cstheme="majorHAnsi"/>
        </w:rPr>
        <w:t>Macron’s primary promise to his electors is to strengthen the French economy</w:t>
      </w:r>
      <w:r w:rsidRPr="003B76D9">
        <w:rPr>
          <w:rFonts w:asciiTheme="majorHAnsi" w:hAnsiTheme="majorHAnsi" w:cstheme="majorHAnsi"/>
          <w:sz w:val="8"/>
        </w:rPr>
        <w:t xml:space="preserve"> after years of stagnation. If French industrial and economic interests were targeted by the economic nationalism of the Trump administration, the political implications would be extremely damaging. The French president already played a role in the temporary exception of the EU from U.S. tariffs on steel and aluminum. This short-term exemption, however, does not imply a weakening of Trump's assertiveness in the domain of trade. The recent nominations in the Trump administration may in fact reveal a strengthening of the "America First" approach, which would be a source of real concern in Paris. </w:t>
      </w:r>
      <w:r w:rsidRPr="003B76D9">
        <w:rPr>
          <w:rStyle w:val="StyleUnderline"/>
          <w:rFonts w:asciiTheme="majorHAnsi" w:hAnsiTheme="majorHAnsi" w:cstheme="majorHAnsi"/>
        </w:rPr>
        <w:t>Secondly, Trump’s deep reluctance toward multilateralism</w:t>
      </w:r>
      <w:r w:rsidRPr="003B76D9">
        <w:rPr>
          <w:rFonts w:asciiTheme="majorHAnsi" w:hAnsiTheme="majorHAnsi" w:cstheme="majorHAnsi"/>
          <w:sz w:val="8"/>
        </w:rPr>
        <w:t xml:space="preserve"> and the very idea of an international order — </w:t>
      </w:r>
      <w:r w:rsidRPr="003B76D9">
        <w:rPr>
          <w:rStyle w:val="StyleUnderline"/>
          <w:rFonts w:asciiTheme="majorHAnsi" w:hAnsiTheme="majorHAnsi" w:cstheme="majorHAnsi"/>
        </w:rPr>
        <w:t>reaffirmed by the National Security Strategy — could also cause new problems in the coming years. France has a tradition of a rather pragmatic approach toward institutional and legal formats for its foreign policy, and</w:t>
      </w:r>
      <w:r w:rsidRPr="003B76D9">
        <w:rPr>
          <w:rFonts w:asciiTheme="majorHAnsi" w:hAnsiTheme="majorHAnsi" w:cstheme="majorHAnsi"/>
          <w:sz w:val="8"/>
        </w:rPr>
        <w:t xml:space="preserve"> values what </w:t>
      </w:r>
      <w:r w:rsidRPr="003B76D9">
        <w:rPr>
          <w:rStyle w:val="StyleUnderline"/>
          <w:rFonts w:asciiTheme="majorHAnsi" w:hAnsiTheme="majorHAnsi" w:cstheme="majorHAnsi"/>
        </w:rPr>
        <w:t>multilateral institutions</w:t>
      </w:r>
      <w:r w:rsidRPr="003B76D9">
        <w:rPr>
          <w:rFonts w:asciiTheme="majorHAnsi" w:hAnsiTheme="majorHAnsi" w:cstheme="majorHAnsi"/>
          <w:sz w:val="8"/>
        </w:rPr>
        <w:t xml:space="preserve"> — in particular the UN — can to advance its interests. The </w:t>
      </w:r>
      <w:r w:rsidRPr="003B76D9">
        <w:rPr>
          <w:rStyle w:val="StyleUnderline"/>
          <w:rFonts w:asciiTheme="majorHAnsi" w:hAnsiTheme="majorHAnsi" w:cstheme="majorHAnsi"/>
        </w:rPr>
        <w:t>disagreement on the G5</w:t>
      </w:r>
      <w:r w:rsidRPr="003B76D9">
        <w:rPr>
          <w:rFonts w:asciiTheme="majorHAnsi" w:hAnsiTheme="majorHAnsi" w:cstheme="majorHAnsi"/>
          <w:sz w:val="8"/>
        </w:rPr>
        <w:t xml:space="preserve"> Sahel Force</w:t>
      </w:r>
      <w:hyperlink r:id="rId198" w:anchor="_ftn20" w:history="1">
        <w:r w:rsidRPr="003B76D9">
          <w:rPr>
            <w:rStyle w:val="Hyperlink"/>
            <w:rFonts w:asciiTheme="majorHAnsi" w:hAnsiTheme="majorHAnsi" w:cstheme="majorHAnsi"/>
            <w:sz w:val="8"/>
          </w:rPr>
          <w:t>[20]</w:t>
        </w:r>
      </w:hyperlink>
      <w:r w:rsidRPr="003B76D9">
        <w:rPr>
          <w:rFonts w:asciiTheme="majorHAnsi" w:hAnsiTheme="majorHAnsi" w:cstheme="majorHAnsi"/>
          <w:sz w:val="8"/>
        </w:rPr>
        <w:t> </w:t>
      </w:r>
      <w:r w:rsidRPr="003B76D9">
        <w:rPr>
          <w:rStyle w:val="StyleUnderline"/>
          <w:rFonts w:asciiTheme="majorHAnsi" w:hAnsiTheme="majorHAnsi" w:cstheme="majorHAnsi"/>
        </w:rPr>
        <w:t>may be a first instance of a larger issue</w:t>
      </w:r>
      <w:r w:rsidRPr="003B76D9">
        <w:rPr>
          <w:rFonts w:asciiTheme="majorHAnsi" w:hAnsiTheme="majorHAnsi" w:cstheme="majorHAnsi"/>
          <w:sz w:val="8"/>
        </w:rPr>
        <w:t>, as the cuts in U.S. funding or the vetoing of resolutions could directly clash with France’s foreign policy goals. While Paris may turn to the UN to present solutions to current and future crises (in Africa, in the MENA, and in Eastern Europe for instance), U.S. blockage could lead to increasing tensions with Washington. The recent nomination of John Bolton at the National Security Council may widen the divide between the two countries on this matter.</w:t>
      </w:r>
    </w:p>
    <w:p w14:paraId="0BC27CD5" w14:textId="77777777" w:rsidR="00DE18D7" w:rsidRPr="003B76D9" w:rsidRDefault="00DE18D7" w:rsidP="00DE18D7">
      <w:pPr>
        <w:pStyle w:val="Heading4"/>
        <w:rPr>
          <w:rFonts w:asciiTheme="majorHAnsi" w:hAnsiTheme="majorHAnsi" w:cstheme="majorHAnsi"/>
        </w:rPr>
      </w:pPr>
      <w:r w:rsidRPr="003B76D9">
        <w:rPr>
          <w:rFonts w:asciiTheme="majorHAnsi" w:hAnsiTheme="majorHAnsi" w:cstheme="majorHAnsi"/>
        </w:rPr>
        <w:t xml:space="preserve">Relations strained now with US—Egypt looking to France even with pressure </w:t>
      </w:r>
    </w:p>
    <w:p w14:paraId="3F3BAD07" w14:textId="77777777" w:rsidR="00DE18D7" w:rsidRPr="003B76D9" w:rsidRDefault="00DE18D7" w:rsidP="00DE18D7">
      <w:pPr>
        <w:rPr>
          <w:rFonts w:asciiTheme="majorHAnsi" w:eastAsia="Times New Roman" w:hAnsiTheme="majorHAnsi" w:cstheme="majorHAnsi"/>
          <w:color w:val="000000" w:themeColor="text1"/>
          <w:sz w:val="18"/>
          <w:szCs w:val="18"/>
        </w:rPr>
      </w:pPr>
      <w:r w:rsidRPr="003B76D9">
        <w:rPr>
          <w:rStyle w:val="Style13ptBold"/>
          <w:rFonts w:asciiTheme="majorHAnsi" w:hAnsiTheme="majorHAnsi" w:cstheme="majorHAnsi"/>
        </w:rPr>
        <w:t>Bisaccio—</w:t>
      </w:r>
      <w:r w:rsidRPr="003B76D9">
        <w:rPr>
          <w:rStyle w:val="Style13ptBold"/>
          <w:rFonts w:asciiTheme="majorHAnsi" w:hAnsiTheme="majorHAnsi" w:cstheme="majorHAnsi"/>
          <w:b w:val="0"/>
          <w:sz w:val="18"/>
          <w:szCs w:val="18"/>
        </w:rPr>
        <w:t>Derek Bisaccio is a military markets analyst in international affairs. (7/10/18, “</w:t>
      </w:r>
      <w:r w:rsidRPr="003B76D9">
        <w:rPr>
          <w:rFonts w:asciiTheme="majorHAnsi" w:eastAsia="Times New Roman" w:hAnsiTheme="majorHAnsi" w:cstheme="majorHAnsi"/>
          <w:color w:val="000000" w:themeColor="text1"/>
          <w:sz w:val="18"/>
          <w:szCs w:val="18"/>
          <w:shd w:val="clear" w:color="auto" w:fill="FFFFFF"/>
        </w:rPr>
        <w:t>Egypt Leverages Diversified Arms Suppliers to Escape U.S. Pressure”,</w:t>
      </w:r>
      <w:r w:rsidRPr="003B76D9">
        <w:rPr>
          <w:rFonts w:asciiTheme="majorHAnsi" w:hAnsiTheme="majorHAnsi" w:cstheme="majorHAnsi"/>
        </w:rPr>
        <w:t xml:space="preserve"> </w:t>
      </w:r>
      <w:r w:rsidRPr="003B76D9">
        <w:rPr>
          <w:rFonts w:asciiTheme="majorHAnsi" w:eastAsia="Times New Roman" w:hAnsiTheme="majorHAnsi" w:cstheme="majorHAnsi"/>
          <w:color w:val="000000" w:themeColor="text1"/>
          <w:sz w:val="18"/>
          <w:szCs w:val="18"/>
          <w:shd w:val="clear" w:color="auto" w:fill="FFFFFF"/>
        </w:rPr>
        <w:t>http://www.defense-aerospace.com/articles-view/release/3/194635/egypt-leverages-new-arms-suppliers-to-escape-u.s.-pressure.html//RC)</w:t>
      </w:r>
    </w:p>
    <w:p w14:paraId="6F69C17A" w14:textId="77777777" w:rsidR="00DE18D7" w:rsidRPr="003B76D9" w:rsidRDefault="00DE18D7" w:rsidP="00DE18D7">
      <w:pPr>
        <w:rPr>
          <w:rFonts w:asciiTheme="majorHAnsi" w:hAnsiTheme="majorHAnsi" w:cstheme="majorHAnsi"/>
        </w:rPr>
      </w:pPr>
    </w:p>
    <w:p w14:paraId="473060A7" w14:textId="77777777" w:rsidR="00DE18D7" w:rsidRPr="003B76D9" w:rsidRDefault="00DE18D7" w:rsidP="00DE18D7">
      <w:pPr>
        <w:rPr>
          <w:rFonts w:asciiTheme="majorHAnsi" w:eastAsia="Times New Roman" w:hAnsiTheme="majorHAnsi" w:cstheme="majorHAnsi"/>
          <w:sz w:val="24"/>
          <w:u w:val="single"/>
        </w:rPr>
      </w:pPr>
      <w:r w:rsidRPr="003B76D9">
        <w:rPr>
          <w:rFonts w:asciiTheme="majorHAnsi" w:eastAsia="Times New Roman" w:hAnsiTheme="majorHAnsi" w:cstheme="majorHAnsi"/>
          <w:color w:val="000000"/>
          <w:sz w:val="21"/>
          <w:szCs w:val="21"/>
          <w:u w:val="single"/>
          <w:shd w:val="clear" w:color="auto" w:fill="FFFFFF"/>
        </w:rPr>
        <w:t>Earlier this month,</w:t>
      </w:r>
      <w:r w:rsidRPr="003B76D9">
        <w:rPr>
          <w:rFonts w:asciiTheme="majorHAnsi" w:eastAsia="Times New Roman" w:hAnsiTheme="majorHAnsi" w:cstheme="majorHAnsi"/>
          <w:color w:val="000000"/>
          <w:sz w:val="14"/>
          <w:szCs w:val="21"/>
          <w:shd w:val="clear" w:color="auto" w:fill="FFFFFF"/>
        </w:rPr>
        <w:t xml:space="preserve"> La Tribune reported that </w:t>
      </w:r>
      <w:r w:rsidRPr="003B76D9">
        <w:rPr>
          <w:rFonts w:asciiTheme="majorHAnsi" w:eastAsia="Times New Roman" w:hAnsiTheme="majorHAnsi" w:cstheme="majorHAnsi"/>
          <w:color w:val="000000"/>
          <w:sz w:val="21"/>
          <w:szCs w:val="21"/>
          <w:u w:val="single"/>
          <w:shd w:val="clear" w:color="auto" w:fill="FFFFFF"/>
        </w:rPr>
        <w:t>France and Egypt are moving forward on negotiations for another sale of</w:t>
      </w:r>
      <w:r w:rsidRPr="003B76D9">
        <w:rPr>
          <w:rFonts w:asciiTheme="majorHAnsi" w:eastAsia="Times New Roman" w:hAnsiTheme="majorHAnsi" w:cstheme="majorHAnsi"/>
          <w:color w:val="000000"/>
          <w:sz w:val="14"/>
          <w:szCs w:val="21"/>
          <w:shd w:val="clear" w:color="auto" w:fill="FFFFFF"/>
        </w:rPr>
        <w:t xml:space="preserve"> Dassault Rafale </w:t>
      </w:r>
      <w:r w:rsidRPr="003B76D9">
        <w:rPr>
          <w:rFonts w:asciiTheme="majorHAnsi" w:eastAsia="Times New Roman" w:hAnsiTheme="majorHAnsi" w:cstheme="majorHAnsi"/>
          <w:color w:val="000000"/>
          <w:sz w:val="21"/>
          <w:szCs w:val="21"/>
          <w:u w:val="single"/>
          <w:shd w:val="clear" w:color="auto" w:fill="FFFFFF"/>
        </w:rPr>
        <w:t>fighter jets to the Egyptian Air Force.[</w:t>
      </w:r>
      <w:r w:rsidRPr="003B76D9">
        <w:rPr>
          <w:rFonts w:asciiTheme="majorHAnsi" w:eastAsia="Times New Roman" w:hAnsiTheme="majorHAnsi" w:cstheme="majorHAnsi"/>
          <w:color w:val="000000"/>
          <w:sz w:val="14"/>
          <w:szCs w:val="21"/>
          <w:shd w:val="clear" w:color="auto" w:fill="FFFFFF"/>
        </w:rPr>
        <w:t xml:space="preserve">i] </w:t>
      </w:r>
      <w:r w:rsidRPr="003B76D9">
        <w:rPr>
          <w:rFonts w:asciiTheme="majorHAnsi" w:eastAsia="Times New Roman" w:hAnsiTheme="majorHAnsi" w:cstheme="majorHAnsi"/>
          <w:color w:val="000000"/>
          <w:sz w:val="21"/>
          <w:szCs w:val="21"/>
          <w:u w:val="single"/>
          <w:shd w:val="clear" w:color="auto" w:fill="FFFFFF"/>
        </w:rPr>
        <w:t>Cairo and Paris are said to be negotiating on a new agreement for the sale of up to two dozen Rafales to Egypt, on top of the initial group of 24 ordered in 2015.</w:t>
      </w:r>
      <w:r w:rsidRPr="003B76D9">
        <w:rPr>
          <w:rFonts w:asciiTheme="majorHAnsi" w:eastAsia="Times New Roman" w:hAnsiTheme="majorHAnsi" w:cstheme="majorHAnsi"/>
          <w:color w:val="000000"/>
          <w:sz w:val="14"/>
          <w:szCs w:val="21"/>
          <w:shd w:val="clear" w:color="auto" w:fill="FFFFFF"/>
        </w:rPr>
        <w:t xml:space="preserve"> Furthermore, Egypt may procure another two Gowind 2500 corvettes and is interested in French drones and helicopters. The </w:t>
      </w:r>
      <w:r w:rsidRPr="003B76D9">
        <w:rPr>
          <w:rFonts w:asciiTheme="majorHAnsi" w:eastAsia="Times New Roman" w:hAnsiTheme="majorHAnsi" w:cstheme="majorHAnsi"/>
          <w:color w:val="000000"/>
          <w:sz w:val="21"/>
          <w:szCs w:val="21"/>
          <w:u w:val="single"/>
          <w:shd w:val="clear" w:color="auto" w:fill="FFFFFF"/>
        </w:rPr>
        <w:t xml:space="preserve">deepening Egyptian-French relationship comes as the volume of U.S. sales to Egypt has waned. </w:t>
      </w:r>
      <w:r w:rsidRPr="003B76D9">
        <w:rPr>
          <w:rFonts w:asciiTheme="majorHAnsi" w:eastAsia="Times New Roman" w:hAnsiTheme="majorHAnsi" w:cstheme="majorHAnsi"/>
          <w:color w:val="000000"/>
          <w:sz w:val="14"/>
          <w:szCs w:val="21"/>
          <w:shd w:val="clear" w:color="auto" w:fill="FFFFFF"/>
        </w:rPr>
        <w:t xml:space="preserve">In 2013, </w:t>
      </w:r>
      <w:r w:rsidRPr="003B76D9">
        <w:rPr>
          <w:rFonts w:asciiTheme="majorHAnsi" w:eastAsia="Times New Roman" w:hAnsiTheme="majorHAnsi" w:cstheme="majorHAnsi"/>
          <w:color w:val="000000"/>
          <w:sz w:val="21"/>
          <w:szCs w:val="21"/>
          <w:u w:val="single"/>
          <w:shd w:val="clear" w:color="auto" w:fill="FFFFFF"/>
        </w:rPr>
        <w:t>in the months after the Egyptian military overthrew President Mohamed Morsi, the U.S. announced a hold on the sale of “certain large-scale military systems” and military assistance to Egypt, “pending credible progress toward an inclusive, democratically elected civilian government through free and fair elections</w:t>
      </w:r>
      <w:r w:rsidRPr="003B76D9">
        <w:rPr>
          <w:rFonts w:asciiTheme="majorHAnsi" w:eastAsia="Times New Roman" w:hAnsiTheme="majorHAnsi" w:cstheme="majorHAnsi"/>
          <w:color w:val="000000"/>
          <w:sz w:val="14"/>
          <w:szCs w:val="21"/>
          <w:shd w:val="clear" w:color="auto" w:fill="FFFFFF"/>
        </w:rPr>
        <w:t xml:space="preserve">.”[ii] The U.S. continued the sale of spare parts for previously supplied systems, but otherwise suspended the delivery of major hardware, largely in line with U.S. law regarding military coups,[iii] though the Obama administration did not formally acknowledge Morsi’s overthrow as such. Less than two years </w:t>
      </w:r>
      <w:r w:rsidRPr="003B76D9">
        <w:rPr>
          <w:rFonts w:asciiTheme="majorHAnsi" w:eastAsia="Times New Roman" w:hAnsiTheme="majorHAnsi" w:cstheme="majorHAnsi"/>
          <w:color w:val="000000"/>
          <w:sz w:val="21"/>
          <w:szCs w:val="21"/>
          <w:u w:val="single"/>
          <w:shd w:val="clear" w:color="auto" w:fill="FFFFFF"/>
        </w:rPr>
        <w:t>later, the U.S. reversed its position</w:t>
      </w:r>
      <w:r w:rsidRPr="003B76D9">
        <w:rPr>
          <w:rFonts w:asciiTheme="majorHAnsi" w:eastAsia="Times New Roman" w:hAnsiTheme="majorHAnsi" w:cstheme="majorHAnsi"/>
          <w:color w:val="000000"/>
          <w:sz w:val="14"/>
          <w:szCs w:val="21"/>
          <w:shd w:val="clear" w:color="auto" w:fill="FFFFFF"/>
        </w:rPr>
        <w:t xml:space="preserve">. Notably, this decision followed the Egyptian presidential elections in 2014 that delivered 95 percent of the vote to President Abdel Fattah el-Sisi.[iv] Perhaps in recognition that President </w:t>
      </w:r>
      <w:r w:rsidRPr="003B76D9">
        <w:rPr>
          <w:rFonts w:asciiTheme="majorHAnsi" w:eastAsia="Times New Roman" w:hAnsiTheme="majorHAnsi" w:cstheme="majorHAnsi"/>
          <w:color w:val="000000"/>
          <w:sz w:val="21"/>
          <w:szCs w:val="21"/>
          <w:u w:val="single"/>
          <w:shd w:val="clear" w:color="auto" w:fill="FFFFFF"/>
        </w:rPr>
        <w:t>Sisi was here to stay, and worried about damage to the long-term U.S.-Egypt alliance</w:t>
      </w:r>
      <w:r w:rsidRPr="003B76D9">
        <w:rPr>
          <w:rFonts w:asciiTheme="majorHAnsi" w:eastAsia="Times New Roman" w:hAnsiTheme="majorHAnsi" w:cstheme="majorHAnsi"/>
          <w:color w:val="000000"/>
          <w:sz w:val="14"/>
          <w:szCs w:val="21"/>
          <w:shd w:val="clear" w:color="auto" w:fill="FFFFFF"/>
        </w:rPr>
        <w:t>, U.S. President Barack Obama announced in March 2015 that he would “lift executive holds that have been in place since October 2013 on the delivery of F-16 aircraft, Harpoon missiles, and M1A1 tank kits.”[v] This reversal in policy came without any of the intended changes in Egypt that the Obama administration had initially sought. </w:t>
      </w:r>
      <w:r w:rsidRPr="003B76D9">
        <w:rPr>
          <w:rFonts w:asciiTheme="majorHAnsi" w:eastAsia="Times New Roman" w:hAnsiTheme="majorHAnsi" w:cstheme="majorHAnsi"/>
          <w:color w:val="000000"/>
          <w:sz w:val="14"/>
          <w:szCs w:val="21"/>
        </w:rPr>
        <w:t xml:space="preserve"> </w:t>
      </w:r>
      <w:r w:rsidRPr="003B76D9">
        <w:rPr>
          <w:rFonts w:asciiTheme="majorHAnsi" w:eastAsia="Times New Roman" w:hAnsiTheme="majorHAnsi" w:cstheme="majorHAnsi"/>
          <w:color w:val="000000"/>
          <w:sz w:val="14"/>
          <w:szCs w:val="21"/>
          <w:shd w:val="clear" w:color="auto" w:fill="FFFFFF"/>
        </w:rPr>
        <w:t xml:space="preserve">Even so, despite the end of the self-imposed suspension, the </w:t>
      </w:r>
      <w:r w:rsidRPr="003B76D9">
        <w:rPr>
          <w:rFonts w:asciiTheme="majorHAnsi" w:eastAsia="Times New Roman" w:hAnsiTheme="majorHAnsi" w:cstheme="majorHAnsi"/>
          <w:color w:val="000000"/>
          <w:sz w:val="21"/>
          <w:szCs w:val="21"/>
          <w:u w:val="single"/>
          <w:shd w:val="clear" w:color="auto" w:fill="FFFFFF"/>
        </w:rPr>
        <w:t xml:space="preserve">U.S. has for the most part not been able to cash in on major arms sales to Egypt. </w:t>
      </w:r>
      <w:r w:rsidRPr="003B76D9">
        <w:rPr>
          <w:rFonts w:asciiTheme="majorHAnsi" w:eastAsia="Times New Roman" w:hAnsiTheme="majorHAnsi" w:cstheme="majorHAnsi"/>
          <w:color w:val="000000"/>
          <w:sz w:val="14"/>
          <w:szCs w:val="21"/>
          <w:shd w:val="clear" w:color="auto" w:fill="FFFFFF"/>
        </w:rPr>
        <w:t>Maintenance and overhaul support continue, landing regular work for American firms, and some new deals have been reached. In September 2016, for example, the U.S. State Department approved the sale of eight MPQ-64F1 Sentinel radars to Egypt, and in November 2017, Raytheon received a contract to produce the radars for Cairo</w:t>
      </w:r>
      <w:proofErr w:type="gramStart"/>
      <w:r w:rsidRPr="003B76D9">
        <w:rPr>
          <w:rFonts w:asciiTheme="majorHAnsi" w:eastAsia="Times New Roman" w:hAnsiTheme="majorHAnsi" w:cstheme="majorHAnsi"/>
          <w:color w:val="000000"/>
          <w:sz w:val="14"/>
          <w:szCs w:val="21"/>
          <w:shd w:val="clear" w:color="auto" w:fill="FFFFFF"/>
        </w:rPr>
        <w:t>.[</w:t>
      </w:r>
      <w:proofErr w:type="gramEnd"/>
      <w:r w:rsidRPr="003B76D9">
        <w:rPr>
          <w:rFonts w:asciiTheme="majorHAnsi" w:eastAsia="Times New Roman" w:hAnsiTheme="majorHAnsi" w:cstheme="majorHAnsi"/>
          <w:color w:val="000000"/>
          <w:sz w:val="14"/>
          <w:szCs w:val="21"/>
          <w:shd w:val="clear" w:color="auto" w:fill="FFFFFF"/>
        </w:rPr>
        <w:t xml:space="preserve">vi] But </w:t>
      </w:r>
      <w:r w:rsidRPr="003B76D9">
        <w:rPr>
          <w:rFonts w:asciiTheme="majorHAnsi" w:eastAsia="Times New Roman" w:hAnsiTheme="majorHAnsi" w:cstheme="majorHAnsi"/>
          <w:b/>
          <w:bCs/>
          <w:color w:val="000000"/>
          <w:sz w:val="21"/>
          <w:szCs w:val="21"/>
          <w:u w:val="single"/>
          <w:shd w:val="clear" w:color="auto" w:fill="FFFFFF"/>
        </w:rPr>
        <w:t>since President Sisi took office, Egypt has turned to Russia and France for the big force modernization contracts. From Russia</w:t>
      </w:r>
      <w:r w:rsidRPr="003B76D9">
        <w:rPr>
          <w:rFonts w:asciiTheme="majorHAnsi" w:eastAsia="Times New Roman" w:hAnsiTheme="majorHAnsi" w:cstheme="majorHAnsi"/>
          <w:color w:val="000000"/>
          <w:sz w:val="21"/>
          <w:szCs w:val="21"/>
          <w:u w:val="single"/>
          <w:shd w:val="clear" w:color="auto" w:fill="FFFFFF"/>
        </w:rPr>
        <w:t xml:space="preserve">, Egypt purchased dozens of </w:t>
      </w:r>
      <w:r w:rsidRPr="003B76D9">
        <w:rPr>
          <w:rFonts w:asciiTheme="majorHAnsi" w:eastAsia="Times New Roman" w:hAnsiTheme="majorHAnsi" w:cstheme="majorHAnsi"/>
          <w:color w:val="000000"/>
          <w:sz w:val="14"/>
          <w:szCs w:val="21"/>
          <w:shd w:val="clear" w:color="auto" w:fill="FFFFFF"/>
        </w:rPr>
        <w:t xml:space="preserve">MiG-29M/M2 </w:t>
      </w:r>
      <w:r w:rsidRPr="003B76D9">
        <w:rPr>
          <w:rFonts w:asciiTheme="majorHAnsi" w:eastAsia="Times New Roman" w:hAnsiTheme="majorHAnsi" w:cstheme="majorHAnsi"/>
          <w:color w:val="000000"/>
          <w:sz w:val="21"/>
          <w:szCs w:val="21"/>
          <w:u w:val="single"/>
          <w:shd w:val="clear" w:color="auto" w:fill="FFFFFF"/>
        </w:rPr>
        <w:t>fighter jets and Ka-52 attack helicopters.</w:t>
      </w:r>
      <w:r w:rsidRPr="003B76D9">
        <w:rPr>
          <w:rFonts w:asciiTheme="majorHAnsi" w:eastAsia="Times New Roman" w:hAnsiTheme="majorHAnsi" w:cstheme="majorHAnsi"/>
          <w:color w:val="000000"/>
          <w:sz w:val="14"/>
          <w:szCs w:val="21"/>
          <w:shd w:val="clear" w:color="auto" w:fill="FFFFFF"/>
        </w:rPr>
        <w:t xml:space="preserve"> The Egyptian military introduced Antey-2500 surface-to-air missile systems into service and is to procure T-90S/SK main battle tanks. </w:t>
      </w:r>
      <w:r w:rsidRPr="003B76D9">
        <w:rPr>
          <w:rFonts w:asciiTheme="majorHAnsi" w:eastAsia="Times New Roman" w:hAnsiTheme="majorHAnsi" w:cstheme="majorHAnsi"/>
          <w:color w:val="000000"/>
          <w:sz w:val="21"/>
          <w:szCs w:val="21"/>
          <w:u w:val="single"/>
          <w:shd w:val="clear" w:color="auto" w:fill="FFFFFF"/>
        </w:rPr>
        <w:t>France has sold Mistral helicopter carriers (initially destined for Russia) to Egypt,</w:t>
      </w:r>
      <w:r w:rsidRPr="003B76D9">
        <w:rPr>
          <w:rFonts w:asciiTheme="majorHAnsi" w:eastAsia="Times New Roman" w:hAnsiTheme="majorHAnsi" w:cstheme="majorHAnsi"/>
          <w:color w:val="000000"/>
          <w:sz w:val="14"/>
          <w:szCs w:val="21"/>
          <w:shd w:val="clear" w:color="auto" w:fill="FFFFFF"/>
        </w:rPr>
        <w:t xml:space="preserve"> along with a FREMM frigate, several Gowind 2500 corvettes, and Rafale fighter jets. </w:t>
      </w:r>
      <w:r w:rsidRPr="003B76D9">
        <w:rPr>
          <w:rFonts w:asciiTheme="majorHAnsi" w:eastAsia="Times New Roman" w:hAnsiTheme="majorHAnsi" w:cstheme="majorHAnsi"/>
          <w:b/>
          <w:bCs/>
          <w:color w:val="000000"/>
          <w:sz w:val="21"/>
          <w:szCs w:val="21"/>
          <w:u w:val="single"/>
          <w:shd w:val="clear" w:color="auto" w:fill="FFFFFF"/>
        </w:rPr>
        <w:t xml:space="preserve">Further contracts with both countries are planned, and these sales will deepen Egypt’s bilateral relations with these countries for years to come. Egypt’s turn to France and Russia for arms sales demonstrates several important features of the arms trade in general. </w:t>
      </w:r>
      <w:r w:rsidRPr="003B76D9">
        <w:rPr>
          <w:rFonts w:asciiTheme="majorHAnsi" w:eastAsia="Times New Roman" w:hAnsiTheme="majorHAnsi" w:cstheme="majorHAnsi"/>
          <w:color w:val="000000"/>
          <w:sz w:val="21"/>
          <w:szCs w:val="21"/>
          <w:u w:val="single"/>
          <w:shd w:val="clear" w:color="auto" w:fill="FFFFFF"/>
        </w:rPr>
        <w:t>President Sisi’s ability to buy from suppliers other than the U.S., limited Washington’s ability to directly pressure his decision-making on a sensitive subject, that being the nature of Egyptian elections</w:t>
      </w:r>
      <w:r w:rsidRPr="003B76D9">
        <w:rPr>
          <w:rFonts w:asciiTheme="majorHAnsi" w:eastAsia="Times New Roman" w:hAnsiTheme="majorHAnsi" w:cstheme="majorHAnsi"/>
          <w:color w:val="000000"/>
          <w:sz w:val="14"/>
          <w:szCs w:val="21"/>
          <w:shd w:val="clear" w:color="auto" w:fill="FFFFFF"/>
        </w:rPr>
        <w:t xml:space="preserve">. The success of a Muslim Brotherhood candidate in 2012 spooked the Egyptian military leadership, which in the aftermath of Morsi’s ouster has not been amenable to a repeat democracy experiment. The Brookings Institution’s Shadi Hamid observed that the 2013 massacre of supporters of deposed President Morsi signaled the end of the “Arab Spring” itself.[vii] Rather than bow to American pressure on an issue core to his domestic concerns, </w:t>
      </w:r>
      <w:r w:rsidRPr="003B76D9">
        <w:rPr>
          <w:rFonts w:asciiTheme="majorHAnsi" w:eastAsia="Times New Roman" w:hAnsiTheme="majorHAnsi" w:cstheme="majorHAnsi"/>
          <w:b/>
          <w:bCs/>
          <w:color w:val="000000"/>
          <w:sz w:val="21"/>
          <w:szCs w:val="21"/>
          <w:u w:val="single"/>
          <w:shd w:val="clear" w:color="auto" w:fill="FFFFFF"/>
        </w:rPr>
        <w:t>President Sisi chose to lessen his dependence on Washington by inking multibillion-dollar arms contracts with American arms competitors</w:t>
      </w:r>
      <w:r w:rsidRPr="003B76D9">
        <w:rPr>
          <w:rFonts w:asciiTheme="majorHAnsi" w:eastAsia="Times New Roman" w:hAnsiTheme="majorHAnsi" w:cstheme="majorHAnsi"/>
          <w:color w:val="000000"/>
          <w:sz w:val="21"/>
          <w:szCs w:val="21"/>
          <w:u w:val="single"/>
          <w:shd w:val="clear" w:color="auto" w:fill="FFFFFF"/>
        </w:rPr>
        <w:t xml:space="preserve">. </w:t>
      </w:r>
      <w:r w:rsidRPr="003B76D9">
        <w:rPr>
          <w:rFonts w:asciiTheme="majorHAnsi" w:eastAsia="Times New Roman" w:hAnsiTheme="majorHAnsi" w:cstheme="majorHAnsi"/>
          <w:b/>
          <w:bCs/>
          <w:color w:val="000000"/>
          <w:sz w:val="21"/>
          <w:szCs w:val="21"/>
          <w:u w:val="single"/>
          <w:shd w:val="clear" w:color="auto" w:fill="FFFFFF"/>
        </w:rPr>
        <w:t>Politically, it allows flexibility and preserves a measure of independence from any one supplier in particular. </w:t>
      </w:r>
      <w:r w:rsidRPr="003B76D9">
        <w:rPr>
          <w:rFonts w:asciiTheme="majorHAnsi" w:eastAsia="Times New Roman" w:hAnsiTheme="majorHAnsi" w:cstheme="majorHAnsi"/>
          <w:color w:val="000000"/>
          <w:sz w:val="21"/>
          <w:szCs w:val="21"/>
          <w:u w:val="single"/>
          <w:shd w:val="clear" w:color="auto" w:fill="FFFFFF"/>
        </w:rPr>
        <w:t>Furthermore, American national security interests prevented Washington from more aggressively pressuring Cairo.</w:t>
      </w:r>
      <w:r w:rsidRPr="003B76D9">
        <w:rPr>
          <w:rFonts w:asciiTheme="majorHAnsi" w:eastAsia="Times New Roman" w:hAnsiTheme="majorHAnsi" w:cstheme="majorHAnsi"/>
          <w:color w:val="000000"/>
          <w:sz w:val="14"/>
          <w:szCs w:val="21"/>
          <w:shd w:val="clear" w:color="auto" w:fill="FFFFFF"/>
        </w:rPr>
        <w:t xml:space="preserve"> </w:t>
      </w:r>
      <w:r w:rsidRPr="003B76D9">
        <w:rPr>
          <w:rFonts w:asciiTheme="majorHAnsi" w:eastAsia="Times New Roman" w:hAnsiTheme="majorHAnsi" w:cstheme="majorHAnsi"/>
          <w:b/>
          <w:bCs/>
          <w:color w:val="000000"/>
          <w:sz w:val="21"/>
          <w:szCs w:val="21"/>
          <w:u w:val="single"/>
          <w:shd w:val="clear" w:color="auto" w:fill="FFFFFF"/>
        </w:rPr>
        <w:t>With quiet cooperation from Israel, Egypt has made use of heavy equipment in the Sinai, such as American-supplied F-16s and Apache helicopters</w:t>
      </w:r>
      <w:proofErr w:type="gramStart"/>
      <w:r w:rsidRPr="003B76D9">
        <w:rPr>
          <w:rFonts w:asciiTheme="majorHAnsi" w:eastAsia="Times New Roman" w:hAnsiTheme="majorHAnsi" w:cstheme="majorHAnsi"/>
          <w:b/>
          <w:bCs/>
          <w:color w:val="000000"/>
          <w:sz w:val="21"/>
          <w:szCs w:val="21"/>
          <w:u w:val="single"/>
          <w:shd w:val="clear" w:color="auto" w:fill="FFFFFF"/>
        </w:rPr>
        <w:t>,[</w:t>
      </w:r>
      <w:proofErr w:type="gramEnd"/>
      <w:r w:rsidRPr="003B76D9">
        <w:rPr>
          <w:rFonts w:asciiTheme="majorHAnsi" w:eastAsia="Times New Roman" w:hAnsiTheme="majorHAnsi" w:cstheme="majorHAnsi"/>
          <w:color w:val="000000"/>
          <w:sz w:val="14"/>
          <w:szCs w:val="21"/>
          <w:shd w:val="clear" w:color="auto" w:fill="FFFFFF"/>
        </w:rPr>
        <w:t xml:space="preserve">viii] </w:t>
      </w:r>
      <w:r w:rsidRPr="003B76D9">
        <w:rPr>
          <w:rFonts w:asciiTheme="majorHAnsi" w:eastAsia="Times New Roman" w:hAnsiTheme="majorHAnsi" w:cstheme="majorHAnsi"/>
          <w:color w:val="000000"/>
          <w:sz w:val="21"/>
          <w:szCs w:val="21"/>
          <w:u w:val="single"/>
          <w:shd w:val="clear" w:color="auto" w:fill="FFFFFF"/>
        </w:rPr>
        <w:t>to combat militant groups. Over the longer term, as a direct consequence of meddling in Egyptian military readiness, the U.S. would</w:t>
      </w:r>
      <w:r w:rsidRPr="003B76D9">
        <w:rPr>
          <w:rFonts w:asciiTheme="majorHAnsi" w:eastAsia="Times New Roman" w:hAnsiTheme="majorHAnsi" w:cstheme="majorHAnsi"/>
          <w:color w:val="000000"/>
          <w:sz w:val="14"/>
          <w:szCs w:val="21"/>
          <w:shd w:val="clear" w:color="auto" w:fill="FFFFFF"/>
        </w:rPr>
        <w:t xml:space="preserve"> </w:t>
      </w:r>
      <w:r w:rsidRPr="003B76D9">
        <w:rPr>
          <w:rFonts w:asciiTheme="majorHAnsi" w:eastAsia="Times New Roman" w:hAnsiTheme="majorHAnsi" w:cstheme="majorHAnsi"/>
          <w:b/>
          <w:bCs/>
          <w:color w:val="000000"/>
          <w:sz w:val="21"/>
          <w:szCs w:val="21"/>
          <w:u w:val="single"/>
          <w:bdr w:val="single" w:sz="4" w:space="0" w:color="auto"/>
          <w:shd w:val="clear" w:color="auto" w:fill="FFFFFF"/>
        </w:rPr>
        <w:t xml:space="preserve">have been perceived at best as an untrustworthy supplier and poor security partner, cementing an Egyptian shift to partners perceived to be more reliable. </w:t>
      </w:r>
      <w:r w:rsidRPr="003B76D9">
        <w:rPr>
          <w:rFonts w:asciiTheme="majorHAnsi" w:eastAsia="Times New Roman" w:hAnsiTheme="majorHAnsi" w:cstheme="majorHAnsi"/>
          <w:color w:val="000000"/>
          <w:sz w:val="21"/>
          <w:szCs w:val="21"/>
          <w:u w:val="single"/>
          <w:shd w:val="clear" w:color="auto" w:fill="FFFFFF"/>
        </w:rPr>
        <w:t>Washington’s ability to influence Egypt on humanitarian matters, always tenuous, would further erode. </w:t>
      </w:r>
      <w:r w:rsidRPr="003B76D9">
        <w:rPr>
          <w:rFonts w:asciiTheme="majorHAnsi" w:eastAsia="Times New Roman" w:hAnsiTheme="majorHAnsi" w:cstheme="majorHAnsi"/>
          <w:color w:val="000000"/>
          <w:sz w:val="14"/>
          <w:szCs w:val="21"/>
        </w:rPr>
        <w:t xml:space="preserve"> </w:t>
      </w:r>
      <w:r w:rsidRPr="003B76D9">
        <w:rPr>
          <w:rFonts w:asciiTheme="majorHAnsi" w:eastAsia="Times New Roman" w:hAnsiTheme="majorHAnsi" w:cstheme="majorHAnsi"/>
          <w:color w:val="000000"/>
          <w:sz w:val="14"/>
          <w:szCs w:val="21"/>
          <w:shd w:val="clear" w:color="auto" w:fill="FFFFFF"/>
        </w:rPr>
        <w:t xml:space="preserve">In </w:t>
      </w:r>
      <w:r w:rsidRPr="003B76D9">
        <w:rPr>
          <w:rFonts w:asciiTheme="majorHAnsi" w:eastAsia="Times New Roman" w:hAnsiTheme="majorHAnsi" w:cstheme="majorHAnsi"/>
          <w:color w:val="000000"/>
          <w:sz w:val="21"/>
          <w:szCs w:val="21"/>
          <w:u w:val="single"/>
          <w:shd w:val="clear" w:color="auto" w:fill="FFFFFF"/>
        </w:rPr>
        <w:t>understanding of Egypt’s strategic importance, the U.S. is keenly interested in returning to the Egyptian market as part of a policy under U.S. President Donald Trump to promote arms sales</w:t>
      </w:r>
      <w:r w:rsidRPr="003B76D9">
        <w:rPr>
          <w:rFonts w:asciiTheme="majorHAnsi" w:eastAsia="Times New Roman" w:hAnsiTheme="majorHAnsi" w:cstheme="majorHAnsi"/>
          <w:color w:val="000000"/>
          <w:sz w:val="14"/>
          <w:szCs w:val="21"/>
          <w:shd w:val="clear" w:color="auto" w:fill="FFFFFF"/>
        </w:rPr>
        <w:t>, and may be able to score contracts with the Egyptian military, as numerous Egyptian modernization requirements remain</w:t>
      </w:r>
      <w:r w:rsidRPr="003B76D9">
        <w:rPr>
          <w:rFonts w:asciiTheme="majorHAnsi" w:eastAsia="Times New Roman" w:hAnsiTheme="majorHAnsi" w:cstheme="majorHAnsi"/>
          <w:color w:val="000000"/>
          <w:sz w:val="21"/>
          <w:szCs w:val="21"/>
          <w:u w:val="single"/>
          <w:shd w:val="clear" w:color="auto" w:fill="FFFFFF"/>
        </w:rPr>
        <w:t>. To do so, however, the U.S. may be seeking to limit Egypt’s ability to buy from both France and Russia. </w:t>
      </w:r>
      <w:r w:rsidRPr="003B76D9">
        <w:rPr>
          <w:rFonts w:asciiTheme="majorHAnsi" w:eastAsia="Times New Roman" w:hAnsiTheme="majorHAnsi" w:cstheme="majorHAnsi"/>
          <w:color w:val="000000"/>
          <w:sz w:val="14"/>
          <w:szCs w:val="21"/>
          <w:shd w:val="clear" w:color="auto" w:fill="FFFFFF"/>
        </w:rPr>
        <w:t xml:space="preserve">Dassault CEO Éric Trappier suggested in a March 2018 interview that </w:t>
      </w:r>
      <w:r w:rsidRPr="003B76D9">
        <w:rPr>
          <w:rFonts w:asciiTheme="majorHAnsi" w:eastAsia="Times New Roman" w:hAnsiTheme="majorHAnsi" w:cstheme="majorHAnsi"/>
          <w:color w:val="000000"/>
          <w:sz w:val="21"/>
          <w:szCs w:val="21"/>
          <w:u w:val="single"/>
          <w:shd w:val="clear" w:color="auto" w:fill="FFFFFF"/>
        </w:rPr>
        <w:t>he viewed American roadblocks to the sale of Rafales to Egypt as indicative of the U.S.’s desire to return to the Egyptian market</w:t>
      </w:r>
      <w:r w:rsidRPr="003B76D9">
        <w:rPr>
          <w:rFonts w:asciiTheme="majorHAnsi" w:eastAsia="Times New Roman" w:hAnsiTheme="majorHAnsi" w:cstheme="majorHAnsi"/>
          <w:color w:val="000000"/>
          <w:sz w:val="14"/>
          <w:szCs w:val="21"/>
          <w:shd w:val="clear" w:color="auto" w:fill="FFFFFF"/>
        </w:rPr>
        <w:t xml:space="preserve">.[ix] These blocks, according to La Tribune, </w:t>
      </w:r>
      <w:r w:rsidRPr="003B76D9">
        <w:rPr>
          <w:rFonts w:asciiTheme="majorHAnsi" w:eastAsia="Times New Roman" w:hAnsiTheme="majorHAnsi" w:cstheme="majorHAnsi"/>
          <w:color w:val="000000"/>
          <w:sz w:val="21"/>
          <w:szCs w:val="21"/>
          <w:u w:val="single"/>
          <w:shd w:val="clear" w:color="auto" w:fill="FFFFFF"/>
        </w:rPr>
        <w:t>which has followed Egypt-France arms deals closely</w:t>
      </w:r>
      <w:r w:rsidRPr="003B76D9">
        <w:rPr>
          <w:rFonts w:asciiTheme="majorHAnsi" w:eastAsia="Times New Roman" w:hAnsiTheme="majorHAnsi" w:cstheme="majorHAnsi"/>
          <w:color w:val="000000"/>
          <w:sz w:val="14"/>
          <w:szCs w:val="21"/>
          <w:shd w:val="clear" w:color="auto" w:fill="FFFFFF"/>
        </w:rPr>
        <w:t>, have since been lifted in the wake of high-level French protests, allowing the sale to move forward. At least in theory, Egypt could be subject to sanctions under the U.S.’s Countering America’s Adversaries Through Sanctions Act, which came into force earlier this year,[x] over purchases of Russian military equipment. G</w:t>
      </w:r>
      <w:r w:rsidRPr="003B76D9">
        <w:rPr>
          <w:rFonts w:asciiTheme="majorHAnsi" w:eastAsia="Times New Roman" w:hAnsiTheme="majorHAnsi" w:cstheme="majorHAnsi"/>
          <w:color w:val="000000"/>
          <w:sz w:val="21"/>
          <w:szCs w:val="21"/>
          <w:u w:val="single"/>
          <w:shd w:val="clear" w:color="auto" w:fill="FFFFFF"/>
        </w:rPr>
        <w:t>iven the benefit that President Sisi has found in diversifying suppliers,</w:t>
      </w:r>
      <w:r w:rsidRPr="003B76D9">
        <w:rPr>
          <w:rFonts w:asciiTheme="majorHAnsi" w:eastAsia="Times New Roman" w:hAnsiTheme="majorHAnsi" w:cstheme="majorHAnsi"/>
          <w:color w:val="000000"/>
          <w:sz w:val="14"/>
          <w:szCs w:val="21"/>
          <w:shd w:val="clear" w:color="auto" w:fill="FFFFFF"/>
        </w:rPr>
        <w:t xml:space="preserve"> however, his government may react negatively to American efforts to cut Egypt off from other sources. </w:t>
      </w:r>
      <w:r w:rsidRPr="003B76D9">
        <w:rPr>
          <w:rFonts w:asciiTheme="majorHAnsi" w:eastAsia="Times New Roman" w:hAnsiTheme="majorHAnsi" w:cstheme="majorHAnsi"/>
          <w:color w:val="000000"/>
          <w:sz w:val="21"/>
          <w:szCs w:val="21"/>
          <w:u w:val="single"/>
          <w:shd w:val="clear" w:color="auto" w:fill="FFFFFF"/>
        </w:rPr>
        <w:t>U.S. pressure helped spur Egypt to seek other suppliers; it is doubtful that further pressure will undo this shift. </w:t>
      </w:r>
    </w:p>
    <w:p w14:paraId="5BB1B521" w14:textId="77777777" w:rsidR="00DE18D7" w:rsidRPr="003B76D9" w:rsidRDefault="00DE18D7" w:rsidP="00DE18D7">
      <w:pPr>
        <w:rPr>
          <w:rFonts w:asciiTheme="majorHAnsi" w:hAnsiTheme="majorHAnsi" w:cstheme="majorHAnsi"/>
        </w:rPr>
      </w:pPr>
    </w:p>
    <w:p w14:paraId="4B5AEF25" w14:textId="7A953E59" w:rsidR="004D27E8" w:rsidRPr="003B76D9" w:rsidRDefault="004D27E8" w:rsidP="00B61CDC">
      <w:pPr>
        <w:pStyle w:val="Heading3"/>
        <w:rPr>
          <w:rFonts w:asciiTheme="majorHAnsi" w:hAnsiTheme="majorHAnsi" w:cstheme="majorHAnsi"/>
        </w:rPr>
      </w:pPr>
      <w:r w:rsidRPr="003B76D9">
        <w:rPr>
          <w:rFonts w:asciiTheme="majorHAnsi" w:hAnsiTheme="majorHAnsi" w:cstheme="majorHAnsi"/>
        </w:rPr>
        <w:t>AT: France Pulls Out Now</w:t>
      </w:r>
    </w:p>
    <w:p w14:paraId="28E7FCFE" w14:textId="77777777" w:rsidR="004D27E8" w:rsidRPr="003B76D9" w:rsidRDefault="004D27E8" w:rsidP="004D27E8">
      <w:pPr>
        <w:pStyle w:val="Heading4"/>
        <w:rPr>
          <w:rFonts w:asciiTheme="majorHAnsi" w:hAnsiTheme="majorHAnsi" w:cstheme="majorHAnsi"/>
        </w:rPr>
      </w:pPr>
      <w:r w:rsidRPr="003B76D9">
        <w:rPr>
          <w:rFonts w:asciiTheme="majorHAnsi" w:hAnsiTheme="majorHAnsi" w:cstheme="majorHAnsi"/>
        </w:rPr>
        <w:t>Macron has called Egypt out on HR but it has no weight – action is key</w:t>
      </w:r>
    </w:p>
    <w:p w14:paraId="66E15FA2" w14:textId="77777777" w:rsidR="004D27E8" w:rsidRPr="003B76D9" w:rsidRDefault="004D27E8" w:rsidP="004D27E8">
      <w:pPr>
        <w:rPr>
          <w:rFonts w:asciiTheme="majorHAnsi" w:hAnsiTheme="majorHAnsi" w:cstheme="majorHAnsi"/>
        </w:rPr>
      </w:pPr>
      <w:r w:rsidRPr="003B76D9">
        <w:rPr>
          <w:rStyle w:val="Heading4Char"/>
          <w:rFonts w:asciiTheme="majorHAnsi" w:hAnsiTheme="majorHAnsi" w:cstheme="majorHAnsi"/>
        </w:rPr>
        <w:t>Al Jazeera 19</w:t>
      </w:r>
      <w:r w:rsidRPr="003B76D9">
        <w:rPr>
          <w:rFonts w:asciiTheme="majorHAnsi" w:hAnsiTheme="majorHAnsi" w:cstheme="majorHAnsi"/>
        </w:rPr>
        <w:t xml:space="preserve"> (1-28-2019, "France's Macron presses Sisi on human rights in Cairo meeting," No Publication, </w:t>
      </w:r>
      <w:hyperlink r:id="rId199" w:history="1">
        <w:r w:rsidRPr="003B76D9">
          <w:rPr>
            <w:rStyle w:val="Hyperlink"/>
            <w:rFonts w:asciiTheme="majorHAnsi" w:hAnsiTheme="majorHAnsi" w:cstheme="majorHAnsi"/>
          </w:rPr>
          <w:t>https://www.aljazeera.com/news/2019/01/france-macron-press-sisi-human-rights-cairo-meeting-190128123838279.html</w:t>
        </w:r>
      </w:hyperlink>
      <w:r w:rsidRPr="003B76D9">
        <w:rPr>
          <w:rFonts w:asciiTheme="majorHAnsi" w:hAnsiTheme="majorHAnsi" w:cstheme="majorHAnsi"/>
        </w:rPr>
        <w:t>, brt)</w:t>
      </w:r>
      <w:r w:rsidRPr="003B76D9">
        <w:rPr>
          <w:rFonts w:asciiTheme="majorHAnsi" w:eastAsia="Times New Roman" w:hAnsiTheme="majorHAnsi" w:cstheme="majorHAnsi"/>
          <w:vanish/>
          <w:sz w:val="16"/>
          <w:szCs w:val="16"/>
        </w:rPr>
        <w:t>Top of Form</w:t>
      </w:r>
    </w:p>
    <w:p w14:paraId="6F1EAF01" w14:textId="77777777" w:rsidR="004D27E8" w:rsidRPr="003B76D9" w:rsidRDefault="004D27E8" w:rsidP="004D27E8">
      <w:pPr>
        <w:pBdr>
          <w:top w:val="single" w:sz="6" w:space="1" w:color="auto"/>
        </w:pBdr>
        <w:spacing w:after="0" w:line="240" w:lineRule="auto"/>
        <w:jc w:val="center"/>
        <w:rPr>
          <w:rFonts w:asciiTheme="majorHAnsi" w:eastAsia="Times New Roman" w:hAnsiTheme="majorHAnsi" w:cstheme="majorHAnsi"/>
          <w:vanish/>
          <w:sz w:val="16"/>
          <w:szCs w:val="16"/>
        </w:rPr>
      </w:pPr>
      <w:r w:rsidRPr="003B76D9">
        <w:rPr>
          <w:rFonts w:asciiTheme="majorHAnsi" w:eastAsia="Times New Roman" w:hAnsiTheme="majorHAnsi" w:cstheme="majorHAnsi"/>
          <w:vanish/>
          <w:sz w:val="16"/>
          <w:szCs w:val="16"/>
        </w:rPr>
        <w:t>Bottom of Form</w:t>
      </w:r>
    </w:p>
    <w:p w14:paraId="072C9B73" w14:textId="77777777" w:rsidR="004D27E8" w:rsidRPr="003B76D9" w:rsidRDefault="004D27E8" w:rsidP="004D27E8">
      <w:pPr>
        <w:rPr>
          <w:rFonts w:asciiTheme="majorHAnsi" w:hAnsiTheme="majorHAnsi" w:cstheme="majorHAnsi"/>
          <w:sz w:val="12"/>
        </w:rPr>
      </w:pPr>
    </w:p>
    <w:p w14:paraId="55543569" w14:textId="72350F37" w:rsidR="004D27E8" w:rsidRPr="003B76D9" w:rsidRDefault="004D27E8" w:rsidP="004D27E8">
      <w:pPr>
        <w:rPr>
          <w:rStyle w:val="StyleUnderline"/>
          <w:rFonts w:asciiTheme="majorHAnsi" w:hAnsiTheme="majorHAnsi" w:cstheme="majorHAnsi"/>
        </w:rPr>
      </w:pPr>
      <w:r w:rsidRPr="00BE7B24">
        <w:rPr>
          <w:rFonts w:asciiTheme="majorHAnsi" w:hAnsiTheme="majorHAnsi" w:cstheme="majorHAnsi"/>
          <w:sz w:val="10"/>
        </w:rPr>
        <w:t>French President</w:t>
      </w:r>
      <w:r w:rsidR="00BE7B24" w:rsidRPr="00BE7B24">
        <w:rPr>
          <w:rFonts w:asciiTheme="majorHAnsi" w:hAnsiTheme="majorHAnsi" w:cstheme="majorHAnsi"/>
          <w:sz w:val="10"/>
        </w:rPr>
        <w:t xml:space="preserve"> </w:t>
      </w:r>
      <w:r w:rsidRPr="00BE7B24">
        <w:rPr>
          <w:rFonts w:asciiTheme="majorHAnsi" w:hAnsiTheme="majorHAnsi" w:cstheme="majorHAnsi"/>
          <w:sz w:val="10"/>
        </w:rPr>
        <w:t xml:space="preserve">Emmanuel </w:t>
      </w:r>
      <w:r w:rsidRPr="003B76D9">
        <w:rPr>
          <w:rStyle w:val="StyleUnderline"/>
          <w:rFonts w:asciiTheme="majorHAnsi" w:hAnsiTheme="majorHAnsi" w:cstheme="majorHAnsi"/>
        </w:rPr>
        <w:t>Macron</w:t>
      </w:r>
      <w:r w:rsidR="00BE7B24" w:rsidRPr="00BE7B24">
        <w:rPr>
          <w:rFonts w:asciiTheme="majorHAnsi" w:hAnsiTheme="majorHAnsi" w:cstheme="majorHAnsi"/>
          <w:sz w:val="10"/>
        </w:rPr>
        <w:t xml:space="preserve"> </w:t>
      </w:r>
      <w:r w:rsidRPr="00BE7B24">
        <w:rPr>
          <w:rFonts w:asciiTheme="majorHAnsi" w:hAnsiTheme="majorHAnsi" w:cstheme="majorHAnsi"/>
          <w:sz w:val="10"/>
        </w:rPr>
        <w:t xml:space="preserve">has said that he </w:t>
      </w:r>
      <w:r w:rsidRPr="003B76D9">
        <w:rPr>
          <w:rStyle w:val="StyleUnderline"/>
          <w:rFonts w:asciiTheme="majorHAnsi" w:hAnsiTheme="majorHAnsi" w:cstheme="majorHAnsi"/>
        </w:rPr>
        <w:t xml:space="preserve">told </w:t>
      </w:r>
      <w:r w:rsidRPr="00BE7B24">
        <w:rPr>
          <w:rFonts w:asciiTheme="majorHAnsi" w:hAnsiTheme="majorHAnsi" w:cstheme="majorHAnsi"/>
          <w:sz w:val="10"/>
        </w:rPr>
        <w:t>his Egyptian counterpart</w:t>
      </w:r>
      <w:r w:rsidR="00BE7B24" w:rsidRPr="00BE7B24">
        <w:rPr>
          <w:rFonts w:asciiTheme="majorHAnsi" w:hAnsiTheme="majorHAnsi" w:cstheme="majorHAnsi"/>
          <w:sz w:val="10"/>
        </w:rPr>
        <w:t xml:space="preserve"> </w:t>
      </w:r>
      <w:r w:rsidRPr="00BE7B24">
        <w:rPr>
          <w:rFonts w:asciiTheme="majorHAnsi" w:hAnsiTheme="majorHAnsi" w:cstheme="majorHAnsi"/>
          <w:sz w:val="10"/>
        </w:rPr>
        <w:t>Abdel Fattah el-</w:t>
      </w:r>
      <w:r w:rsidRPr="003B76D9">
        <w:rPr>
          <w:rStyle w:val="StyleUnderline"/>
          <w:rFonts w:asciiTheme="majorHAnsi" w:hAnsiTheme="majorHAnsi" w:cstheme="majorHAnsi"/>
        </w:rPr>
        <w:t>Sisi during a visit to Cairo that stability and security could not be separated from</w:t>
      </w:r>
      <w:r w:rsidR="00BE7B24">
        <w:rPr>
          <w:rStyle w:val="StyleUnderline"/>
          <w:rFonts w:asciiTheme="majorHAnsi" w:hAnsiTheme="majorHAnsi" w:cstheme="majorHAnsi"/>
        </w:rPr>
        <w:t xml:space="preserve"> </w:t>
      </w:r>
      <w:r w:rsidRPr="003B76D9">
        <w:rPr>
          <w:rStyle w:val="StyleUnderline"/>
          <w:rFonts w:asciiTheme="majorHAnsi" w:hAnsiTheme="majorHAnsi" w:cstheme="majorHAnsi"/>
        </w:rPr>
        <w:t>human rights</w:t>
      </w:r>
      <w:r w:rsidRPr="00BE7B24">
        <w:rPr>
          <w:rFonts w:asciiTheme="majorHAnsi" w:hAnsiTheme="majorHAnsi" w:cstheme="majorHAnsi"/>
          <w:sz w:val="10"/>
        </w:rPr>
        <w:t>. The two leaders met on Monday</w:t>
      </w:r>
      <w:r w:rsidR="00BE7B24" w:rsidRPr="00BE7B24">
        <w:rPr>
          <w:rFonts w:asciiTheme="majorHAnsi" w:hAnsiTheme="majorHAnsi" w:cstheme="majorHAnsi"/>
          <w:sz w:val="10"/>
        </w:rPr>
        <w:t xml:space="preserve"> </w:t>
      </w:r>
      <w:r w:rsidRPr="00BE7B24">
        <w:rPr>
          <w:rFonts w:asciiTheme="majorHAnsi" w:hAnsiTheme="majorHAnsi" w:cstheme="majorHAnsi"/>
          <w:sz w:val="10"/>
        </w:rPr>
        <w:t>in the capital, Cairo,</w:t>
      </w:r>
      <w:r w:rsidR="00BE7B24" w:rsidRPr="00BE7B24">
        <w:rPr>
          <w:rFonts w:asciiTheme="majorHAnsi" w:hAnsiTheme="majorHAnsi" w:cstheme="majorHAnsi"/>
          <w:sz w:val="10"/>
        </w:rPr>
        <w:t xml:space="preserve"> </w:t>
      </w:r>
      <w:r w:rsidRPr="00BE7B24">
        <w:rPr>
          <w:rFonts w:asciiTheme="majorHAnsi" w:hAnsiTheme="majorHAnsi" w:cstheme="majorHAnsi"/>
          <w:sz w:val="10"/>
        </w:rPr>
        <w:t>to oversee the signing of around 30 deals between</w:t>
      </w:r>
      <w:r w:rsidR="00BE7B24" w:rsidRPr="00BE7B24">
        <w:rPr>
          <w:rFonts w:asciiTheme="majorHAnsi" w:hAnsiTheme="majorHAnsi" w:cstheme="majorHAnsi"/>
          <w:sz w:val="10"/>
        </w:rPr>
        <w:t xml:space="preserve"> </w:t>
      </w:r>
      <w:hyperlink r:id="rId200" w:history="1">
        <w:r w:rsidRPr="00BE7B24">
          <w:rPr>
            <w:rStyle w:val="Hyperlink"/>
            <w:rFonts w:asciiTheme="majorHAnsi" w:hAnsiTheme="majorHAnsi" w:cstheme="majorHAnsi"/>
            <w:sz w:val="10"/>
          </w:rPr>
          <w:t>Egypt</w:t>
        </w:r>
      </w:hyperlink>
      <w:r w:rsidR="00BE7B24" w:rsidRPr="00BE7B24">
        <w:rPr>
          <w:rFonts w:asciiTheme="majorHAnsi" w:hAnsiTheme="majorHAnsi" w:cstheme="majorHAnsi"/>
          <w:sz w:val="10"/>
        </w:rPr>
        <w:t xml:space="preserve"> </w:t>
      </w:r>
      <w:r w:rsidRPr="00BE7B24">
        <w:rPr>
          <w:rFonts w:asciiTheme="majorHAnsi" w:hAnsiTheme="majorHAnsi" w:cstheme="majorHAnsi"/>
          <w:sz w:val="10"/>
        </w:rPr>
        <w:t>and</w:t>
      </w:r>
      <w:r w:rsidR="00BE7B24" w:rsidRPr="00BE7B24">
        <w:rPr>
          <w:rFonts w:asciiTheme="majorHAnsi" w:hAnsiTheme="majorHAnsi" w:cstheme="majorHAnsi"/>
          <w:sz w:val="10"/>
        </w:rPr>
        <w:t xml:space="preserve"> </w:t>
      </w:r>
      <w:hyperlink r:id="rId201" w:history="1">
        <w:r w:rsidRPr="00BE7B24">
          <w:rPr>
            <w:rStyle w:val="Hyperlink"/>
            <w:rFonts w:asciiTheme="majorHAnsi" w:hAnsiTheme="majorHAnsi" w:cstheme="majorHAnsi"/>
            <w:sz w:val="10"/>
          </w:rPr>
          <w:t>France</w:t>
        </w:r>
      </w:hyperlink>
      <w:r w:rsidR="00BE7B24" w:rsidRPr="00BE7B24">
        <w:rPr>
          <w:rFonts w:asciiTheme="majorHAnsi" w:hAnsiTheme="majorHAnsi" w:cstheme="majorHAnsi"/>
          <w:sz w:val="10"/>
        </w:rPr>
        <w:t xml:space="preserve"> </w:t>
      </w:r>
      <w:r w:rsidRPr="00BE7B24">
        <w:rPr>
          <w:rFonts w:asciiTheme="majorHAnsi" w:hAnsiTheme="majorHAnsi" w:cstheme="majorHAnsi"/>
          <w:sz w:val="10"/>
        </w:rPr>
        <w:t>worth several hundred million dollars. "</w:t>
      </w:r>
      <w:r w:rsidRPr="003B76D9">
        <w:rPr>
          <w:rStyle w:val="StyleUnderline"/>
          <w:rFonts w:asciiTheme="majorHAnsi" w:hAnsiTheme="majorHAnsi" w:cstheme="majorHAnsi"/>
        </w:rPr>
        <w:t>Stability and durable peace go together with respect for individual dignity and the rule of law, and the search for stability cannot be dissociated from the question of human rights</w:t>
      </w:r>
      <w:r w:rsidRPr="00BE7B24">
        <w:rPr>
          <w:rFonts w:asciiTheme="majorHAnsi" w:hAnsiTheme="majorHAnsi" w:cstheme="majorHAnsi"/>
          <w:sz w:val="10"/>
        </w:rPr>
        <w:t>," he said during a joint press conference with Sisi. Al Jazeera's senior political analyst Marwan Bishara said the meeting was an attempt by Macron to advance France's economic and strategic interests. "</w:t>
      </w:r>
      <w:r w:rsidRPr="003B76D9">
        <w:rPr>
          <w:rStyle w:val="StyleUnderline"/>
          <w:rFonts w:asciiTheme="majorHAnsi" w:hAnsiTheme="majorHAnsi" w:cstheme="majorHAnsi"/>
        </w:rPr>
        <w:t>Macron is seeking to advance French interests in Egypt and in Africa - everything else is beside the point, especially his conversation about human rights</w:t>
      </w:r>
      <w:r w:rsidRPr="00BE7B24">
        <w:rPr>
          <w:rFonts w:asciiTheme="majorHAnsi" w:hAnsiTheme="majorHAnsi" w:cstheme="majorHAnsi"/>
          <w:sz w:val="10"/>
        </w:rPr>
        <w:t xml:space="preserve">," he said. "While it's commendable that Macron would say the human rights record in Egypt is deteriorating ... </w:t>
      </w:r>
      <w:r w:rsidRPr="003B76D9">
        <w:rPr>
          <w:rStyle w:val="StyleUnderline"/>
          <w:rFonts w:asciiTheme="majorHAnsi" w:hAnsiTheme="majorHAnsi" w:cstheme="majorHAnsi"/>
        </w:rPr>
        <w:t>none of the words and declarations he put out there are actionable</w:t>
      </w:r>
      <w:r w:rsidRPr="00BE7B24">
        <w:rPr>
          <w:rFonts w:asciiTheme="majorHAnsi" w:hAnsiTheme="majorHAnsi" w:cstheme="majorHAnsi"/>
          <w:sz w:val="10"/>
        </w:rPr>
        <w:t xml:space="preserve">." Shortly after his arrival in Egypt on Sunday, </w:t>
      </w:r>
      <w:r w:rsidRPr="003B76D9">
        <w:rPr>
          <w:rStyle w:val="StyleUnderline"/>
          <w:rFonts w:asciiTheme="majorHAnsi" w:hAnsiTheme="majorHAnsi" w:cstheme="majorHAnsi"/>
        </w:rPr>
        <w:t>Macron said he would talk "more openly"</w:t>
      </w:r>
      <w:r w:rsidRPr="00BE7B24">
        <w:rPr>
          <w:rFonts w:asciiTheme="majorHAnsi" w:hAnsiTheme="majorHAnsi" w:cstheme="majorHAnsi"/>
          <w:sz w:val="10"/>
        </w:rPr>
        <w:t xml:space="preserve"> with Sisi </w:t>
      </w:r>
      <w:r w:rsidRPr="003B76D9">
        <w:rPr>
          <w:rStyle w:val="StyleUnderline"/>
          <w:rFonts w:asciiTheme="majorHAnsi" w:hAnsiTheme="majorHAnsi" w:cstheme="majorHAnsi"/>
        </w:rPr>
        <w:t xml:space="preserve">on human rights. </w:t>
      </w:r>
      <w:r w:rsidRPr="00BE7B24">
        <w:rPr>
          <w:rFonts w:asciiTheme="majorHAnsi" w:hAnsiTheme="majorHAnsi" w:cstheme="majorHAnsi"/>
          <w:sz w:val="10"/>
        </w:rPr>
        <w:t>"Things have got worse since October 2017" when Sisi visited Paris, said Macron, referring to the human rights situation in the north African country. Sisi's government is seen by civil society as "more hardline than the regime of [Hosni] Mubarak", he said, referring to the longtime president who was deposed during 2011</w:t>
      </w:r>
      <w:r w:rsidR="00BE7B24" w:rsidRPr="00BE7B24">
        <w:rPr>
          <w:rFonts w:asciiTheme="majorHAnsi" w:hAnsiTheme="majorHAnsi" w:cstheme="majorHAnsi"/>
          <w:sz w:val="10"/>
        </w:rPr>
        <w:t xml:space="preserve"> </w:t>
      </w:r>
      <w:hyperlink r:id="rId202" w:history="1">
        <w:r w:rsidRPr="00BE7B24">
          <w:rPr>
            <w:rStyle w:val="Hyperlink"/>
            <w:rFonts w:asciiTheme="majorHAnsi" w:hAnsiTheme="majorHAnsi" w:cstheme="majorHAnsi"/>
            <w:sz w:val="10"/>
          </w:rPr>
          <w:t>Arab Spring</w:t>
        </w:r>
      </w:hyperlink>
      <w:r w:rsidR="00BE7B24" w:rsidRPr="00BE7B24">
        <w:rPr>
          <w:rFonts w:asciiTheme="majorHAnsi" w:hAnsiTheme="majorHAnsi" w:cstheme="majorHAnsi"/>
          <w:sz w:val="10"/>
        </w:rPr>
        <w:t xml:space="preserve"> </w:t>
      </w:r>
      <w:r w:rsidRPr="00BE7B24">
        <w:rPr>
          <w:rFonts w:asciiTheme="majorHAnsi" w:hAnsiTheme="majorHAnsi" w:cstheme="majorHAnsi"/>
          <w:sz w:val="10"/>
        </w:rPr>
        <w:t xml:space="preserve">uprising. "My line is: </w:t>
      </w:r>
      <w:r w:rsidRPr="00BE7B24">
        <w:rPr>
          <w:sz w:val="10"/>
        </w:rPr>
        <w:t>Stability and respect for sovereignty. But what is happening here threatens" Egypt's stability, Macron said. Sisi told reporters on Monday that rights should be taken in the context of regional turbulence and the fight against terrorism.</w:t>
      </w:r>
    </w:p>
    <w:p w14:paraId="77B9AB27" w14:textId="77777777" w:rsidR="004D27E8" w:rsidRPr="003B76D9" w:rsidRDefault="004D27E8" w:rsidP="004D27E8">
      <w:pPr>
        <w:rPr>
          <w:rFonts w:asciiTheme="majorHAnsi" w:hAnsiTheme="majorHAnsi" w:cstheme="majorHAnsi"/>
        </w:rPr>
      </w:pPr>
    </w:p>
    <w:p w14:paraId="45832CB2" w14:textId="7681143D" w:rsidR="00B61CDC" w:rsidRPr="003B76D9" w:rsidRDefault="00B61CDC" w:rsidP="00B61CDC">
      <w:pPr>
        <w:pStyle w:val="Heading3"/>
        <w:rPr>
          <w:rFonts w:asciiTheme="majorHAnsi" w:hAnsiTheme="majorHAnsi" w:cstheme="majorHAnsi"/>
        </w:rPr>
      </w:pPr>
      <w:r w:rsidRPr="003B76D9">
        <w:rPr>
          <w:rFonts w:asciiTheme="majorHAnsi" w:hAnsiTheme="majorHAnsi" w:cstheme="majorHAnsi"/>
        </w:rPr>
        <w:t>AT: France Doesn’t Follow On</w:t>
      </w:r>
    </w:p>
    <w:p w14:paraId="3FB2AA43" w14:textId="77777777" w:rsidR="00DE18D7" w:rsidRPr="003B76D9" w:rsidRDefault="00DE18D7" w:rsidP="00DE18D7">
      <w:pPr>
        <w:pStyle w:val="Heading4"/>
        <w:rPr>
          <w:rFonts w:asciiTheme="majorHAnsi" w:hAnsiTheme="majorHAnsi" w:cstheme="majorHAnsi"/>
        </w:rPr>
      </w:pPr>
      <w:r w:rsidRPr="003B76D9">
        <w:rPr>
          <w:rFonts w:asciiTheme="majorHAnsi" w:hAnsiTheme="majorHAnsi" w:cstheme="majorHAnsi"/>
        </w:rPr>
        <w:t>US ITAR regulations can block sales.</w:t>
      </w:r>
    </w:p>
    <w:p w14:paraId="443AB085" w14:textId="77777777" w:rsidR="00DE18D7" w:rsidRPr="003B76D9" w:rsidRDefault="00DE18D7" w:rsidP="00DE18D7">
      <w:pPr>
        <w:rPr>
          <w:rFonts w:asciiTheme="majorHAnsi" w:hAnsiTheme="majorHAnsi" w:cstheme="majorHAnsi"/>
        </w:rPr>
      </w:pPr>
      <w:r w:rsidRPr="003B76D9">
        <w:rPr>
          <w:rStyle w:val="Style13ptBold"/>
          <w:rFonts w:asciiTheme="majorHAnsi" w:hAnsiTheme="majorHAnsi" w:cstheme="majorHAnsi"/>
        </w:rPr>
        <w:t>Enterprise</w:t>
      </w:r>
      <w:r w:rsidRPr="003B76D9">
        <w:rPr>
          <w:rFonts w:asciiTheme="majorHAnsi" w:hAnsiTheme="majorHAnsi" w:cstheme="majorHAnsi"/>
        </w:rPr>
        <w:t xml:space="preserve"> 2/19/</w:t>
      </w:r>
      <w:r w:rsidRPr="003B76D9">
        <w:rPr>
          <w:rStyle w:val="Style13ptBold"/>
          <w:rFonts w:asciiTheme="majorHAnsi" w:hAnsiTheme="majorHAnsi" w:cstheme="majorHAnsi"/>
        </w:rPr>
        <w:t>18</w:t>
      </w:r>
      <w:r w:rsidRPr="003B76D9">
        <w:rPr>
          <w:rFonts w:asciiTheme="majorHAnsi" w:hAnsiTheme="majorHAnsi" w:cstheme="majorHAnsi"/>
        </w:rPr>
        <w:t xml:space="preserve"> [“Could a missing US component be sabotaging France’s Rafale sales to Egypt?’] [DS] [https://enterprise.press/stories/2018/02/19/could-a-missing-us-component-be-sabotaging-frances-rafale-sales-to-egypt/]</w:t>
      </w:r>
    </w:p>
    <w:p w14:paraId="1A92B28A" w14:textId="77777777" w:rsidR="00DE18D7" w:rsidRPr="003B76D9" w:rsidRDefault="00DE18D7" w:rsidP="00DE18D7">
      <w:pPr>
        <w:rPr>
          <w:rFonts w:asciiTheme="majorHAnsi" w:hAnsiTheme="majorHAnsi" w:cstheme="majorHAnsi"/>
          <w:sz w:val="16"/>
        </w:rPr>
      </w:pPr>
      <w:r w:rsidRPr="003B76D9">
        <w:rPr>
          <w:rFonts w:asciiTheme="majorHAnsi" w:hAnsiTheme="majorHAnsi" w:cstheme="majorHAnsi"/>
          <w:sz w:val="16"/>
        </w:rPr>
        <w:t xml:space="preserve">Could a missing US component be sabotaging France’s Rafale sales to Egypt? </w:t>
      </w:r>
      <w:r w:rsidRPr="003B76D9">
        <w:rPr>
          <w:rStyle w:val="StyleUnderline"/>
          <w:rFonts w:asciiTheme="majorHAnsi" w:hAnsiTheme="majorHAnsi" w:cstheme="majorHAnsi"/>
        </w:rPr>
        <w:t>Talks over a potential sale of an additional 12 Rafale planes from France have floundered over the US refusing to export a key component of the Scalp missiles which come with the plane</w:t>
      </w:r>
      <w:r w:rsidRPr="003B76D9">
        <w:rPr>
          <w:rFonts w:asciiTheme="majorHAnsi" w:hAnsiTheme="majorHAnsi" w:cstheme="majorHAnsi"/>
          <w:sz w:val="16"/>
        </w:rPr>
        <w:t xml:space="preserve">, France’s La Tribune reported on Friday. </w:t>
      </w:r>
      <w:r w:rsidRPr="003B76D9">
        <w:rPr>
          <w:rStyle w:val="StyleUnderline"/>
          <w:rFonts w:asciiTheme="majorHAnsi" w:hAnsiTheme="majorHAnsi" w:cstheme="majorHAnsi"/>
        </w:rPr>
        <w:t>While Paris had greenlit exports of the Scalp missile, the US had blocked the sale, ostensibly over violations of the US International Traffic in Arms Regulations,</w:t>
      </w:r>
      <w:r w:rsidRPr="003B76D9">
        <w:rPr>
          <w:rFonts w:asciiTheme="majorHAnsi" w:hAnsiTheme="majorHAnsi" w:cstheme="majorHAnsi"/>
          <w:sz w:val="16"/>
        </w:rPr>
        <w:t xml:space="preserve"> the newspaper claims, citing unnamed sources. Egypt’s talks over the Rafale purchases with manufacturers Dassault Aviation and MBDA are believed to have been concluded during French President Emmanuel Macron’s visit to Cairo last year. “</w:t>
      </w:r>
      <w:r w:rsidRPr="003B76D9">
        <w:rPr>
          <w:rStyle w:val="StyleUnderline"/>
          <w:rFonts w:asciiTheme="majorHAnsi" w:hAnsiTheme="majorHAnsi" w:cstheme="majorHAnsi"/>
        </w:rPr>
        <w:t>Either MBDA changes this component, or France and the US must come to a new understanding,” the newspaper added. Egyptian authorities are reportedly not too impressed, and have been demanding the Scalp missiles before an agreement on the Rafale planes is executed.</w:t>
      </w:r>
      <w:r w:rsidRPr="003B76D9">
        <w:rPr>
          <w:rFonts w:asciiTheme="majorHAnsi" w:hAnsiTheme="majorHAnsi" w:cstheme="majorHAnsi"/>
          <w:sz w:val="16"/>
        </w:rPr>
        <w:t xml:space="preserve"> Armed Forces spokesperson Tamer El Refai told Egypt Independent on Sunday that the issue of the missing American component of the Scalp cruise missile is considered a French “internal affair.”</w:t>
      </w:r>
    </w:p>
    <w:p w14:paraId="08D811E8" w14:textId="77777777" w:rsidR="00DE18D7" w:rsidRPr="003B76D9" w:rsidRDefault="00DE18D7" w:rsidP="00DE18D7">
      <w:pPr>
        <w:rPr>
          <w:rFonts w:asciiTheme="majorHAnsi" w:hAnsiTheme="majorHAnsi" w:cstheme="majorHAnsi"/>
        </w:rPr>
      </w:pPr>
    </w:p>
    <w:p w14:paraId="580129EF" w14:textId="77777777" w:rsidR="00DE18D7" w:rsidRPr="003B76D9" w:rsidRDefault="00DE18D7" w:rsidP="00DE18D7">
      <w:pPr>
        <w:rPr>
          <w:rFonts w:asciiTheme="majorHAnsi" w:hAnsiTheme="majorHAnsi" w:cstheme="majorHAnsi"/>
        </w:rPr>
      </w:pPr>
    </w:p>
    <w:p w14:paraId="5BD65A5E" w14:textId="77777777" w:rsidR="004D27E8" w:rsidRPr="003B76D9" w:rsidRDefault="004D27E8" w:rsidP="004D27E8">
      <w:pPr>
        <w:pStyle w:val="Heading4"/>
        <w:rPr>
          <w:rFonts w:asciiTheme="majorHAnsi" w:hAnsiTheme="majorHAnsi" w:cstheme="majorHAnsi"/>
        </w:rPr>
      </w:pPr>
      <w:r w:rsidRPr="003B76D9">
        <w:rPr>
          <w:rFonts w:asciiTheme="majorHAnsi" w:hAnsiTheme="majorHAnsi" w:cstheme="majorHAnsi"/>
        </w:rPr>
        <w:t xml:space="preserve">Squo US-French defensive relations are strong – means that France follows US military direction – also spills over to other issues in the relationship and Europe </w:t>
      </w:r>
    </w:p>
    <w:p w14:paraId="4955A2D0" w14:textId="77777777" w:rsidR="004D27E8" w:rsidRPr="003B76D9" w:rsidRDefault="002F028B" w:rsidP="004D27E8">
      <w:pPr>
        <w:rPr>
          <w:rFonts w:asciiTheme="majorHAnsi" w:hAnsiTheme="majorHAnsi" w:cstheme="majorHAnsi"/>
        </w:rPr>
      </w:pPr>
      <w:hyperlink r:id="rId203" w:history="1">
        <w:r w:rsidR="004D27E8" w:rsidRPr="003B76D9">
          <w:rPr>
            <w:rStyle w:val="Heading4Char"/>
            <w:rFonts w:asciiTheme="majorHAnsi" w:hAnsiTheme="majorHAnsi" w:cstheme="majorHAnsi"/>
          </w:rPr>
          <w:t>Hoop Scheffer</w:t>
        </w:r>
      </w:hyperlink>
      <w:r w:rsidR="004D27E8" w:rsidRPr="003B76D9">
        <w:rPr>
          <w:rStyle w:val="Heading4Char"/>
          <w:rFonts w:asciiTheme="majorHAnsi" w:hAnsiTheme="majorHAnsi" w:cstheme="majorHAnsi"/>
        </w:rPr>
        <w:t xml:space="preserve"> and </w:t>
      </w:r>
      <w:hyperlink r:id="rId204" w:history="1">
        <w:r w:rsidR="004D27E8" w:rsidRPr="003B76D9">
          <w:rPr>
            <w:rStyle w:val="Heading4Char"/>
            <w:rFonts w:asciiTheme="majorHAnsi" w:hAnsiTheme="majorHAnsi" w:cstheme="majorHAnsi"/>
          </w:rPr>
          <w:t>Quencez</w:t>
        </w:r>
      </w:hyperlink>
      <w:r w:rsidR="004D27E8" w:rsidRPr="003B76D9">
        <w:rPr>
          <w:rStyle w:val="Heading4Char"/>
          <w:rFonts w:asciiTheme="majorHAnsi" w:hAnsiTheme="majorHAnsi" w:cstheme="majorHAnsi"/>
        </w:rPr>
        <w:t xml:space="preserve"> 18</w:t>
      </w:r>
      <w:r w:rsidR="004D27E8" w:rsidRPr="003B76D9">
        <w:rPr>
          <w:rFonts w:asciiTheme="majorHAnsi" w:hAnsiTheme="majorHAnsi" w:cstheme="majorHAnsi"/>
        </w:rPr>
        <w:t xml:space="preserve"> (Alexandra de is a senior transatlantic fellow and the director of GMF's Paris office. She leads GMF’s </w:t>
      </w:r>
      <w:hyperlink r:id="rId205" w:history="1">
        <w:r w:rsidR="004D27E8" w:rsidRPr="003B76D9">
          <w:rPr>
            <w:rStyle w:val="Hyperlink"/>
            <w:rFonts w:asciiTheme="majorHAnsi" w:hAnsiTheme="majorHAnsi" w:cstheme="majorHAnsi"/>
          </w:rPr>
          <w:t>Transatlantic Security Program</w:t>
        </w:r>
      </w:hyperlink>
      <w:r w:rsidR="004D27E8" w:rsidRPr="003B76D9">
        <w:rPr>
          <w:rFonts w:asciiTheme="majorHAnsi" w:hAnsiTheme="majorHAnsi" w:cstheme="majorHAnsi"/>
        </w:rPr>
        <w:t xml:space="preserve">, which brings together U.S. and European policymakers, security experts, strategic thinkers, and defense industry representatives to explore the security and defense priorities for European and transatlantic cooperation and develop concrete and focused policy recommendations. Martin currently serves as the deputy director of GMF’s Paris office and a research fellow in the Security &amp; Defense program, 4-18-2018, "The U.S.–France Special Relationship: Testing the Macron Method," German Marshall Fund of the United States, </w:t>
      </w:r>
      <w:hyperlink r:id="rId206" w:history="1">
        <w:r w:rsidR="004D27E8" w:rsidRPr="003B76D9">
          <w:rPr>
            <w:rStyle w:val="Hyperlink"/>
            <w:rFonts w:asciiTheme="majorHAnsi" w:hAnsiTheme="majorHAnsi" w:cstheme="majorHAnsi"/>
          </w:rPr>
          <w:t>http://www.gmfus.org/publications/us-france-special-relationship-after-year-trump</w:t>
        </w:r>
      </w:hyperlink>
      <w:r w:rsidR="004D27E8" w:rsidRPr="003B76D9">
        <w:rPr>
          <w:rFonts w:asciiTheme="majorHAnsi" w:hAnsiTheme="majorHAnsi" w:cstheme="majorHAnsi"/>
        </w:rPr>
        <w:t>, brt)</w:t>
      </w:r>
    </w:p>
    <w:p w14:paraId="7553D728" w14:textId="77777777" w:rsidR="004D27E8" w:rsidRPr="003B76D9" w:rsidRDefault="004D27E8" w:rsidP="004D27E8">
      <w:pPr>
        <w:rPr>
          <w:rFonts w:asciiTheme="majorHAnsi" w:hAnsiTheme="majorHAnsi" w:cstheme="majorHAnsi"/>
          <w:sz w:val="8"/>
        </w:rPr>
      </w:pPr>
      <w:r w:rsidRPr="003B76D9">
        <w:rPr>
          <w:rFonts w:asciiTheme="majorHAnsi" w:hAnsiTheme="majorHAnsi" w:cstheme="majorHAnsi"/>
          <w:sz w:val="8"/>
        </w:rPr>
        <w:br/>
        <w:t xml:space="preserve">The first year of </w:t>
      </w:r>
      <w:r w:rsidRPr="003B76D9">
        <w:rPr>
          <w:rStyle w:val="StyleUnderline"/>
          <w:rFonts w:asciiTheme="majorHAnsi" w:hAnsiTheme="majorHAnsi" w:cstheme="majorHAnsi"/>
        </w:rPr>
        <w:t>a very disruptive U.S. presidency has been surprisingly undisruptive for Franco–American bilateral relations</w:t>
      </w:r>
      <w:r w:rsidRPr="003B76D9">
        <w:rPr>
          <w:rFonts w:asciiTheme="majorHAnsi" w:hAnsiTheme="majorHAnsi" w:cstheme="majorHAnsi"/>
          <w:sz w:val="8"/>
        </w:rPr>
        <w:t xml:space="preserve">. Despite some specific points of conflict, </w:t>
      </w:r>
      <w:r w:rsidRPr="003B76D9">
        <w:rPr>
          <w:rStyle w:val="StyleUnderline"/>
          <w:rFonts w:asciiTheme="majorHAnsi" w:hAnsiTheme="majorHAnsi" w:cstheme="majorHAnsi"/>
        </w:rPr>
        <w:t>both sides of the partnership have worked to maintain continuity and stabilit</w:t>
      </w:r>
      <w:r w:rsidRPr="003B76D9">
        <w:rPr>
          <w:rFonts w:asciiTheme="majorHAnsi" w:hAnsiTheme="majorHAnsi" w:cstheme="majorHAnsi"/>
          <w:sz w:val="8"/>
        </w:rPr>
        <w:t xml:space="preserve">y. Furthermore, the </w:t>
      </w:r>
      <w:r w:rsidRPr="003B76D9">
        <w:rPr>
          <w:rStyle w:val="StyleUnderline"/>
          <w:rFonts w:asciiTheme="majorHAnsi" w:hAnsiTheme="majorHAnsi" w:cstheme="majorHAnsi"/>
        </w:rPr>
        <w:t>Trump</w:t>
      </w:r>
      <w:r w:rsidRPr="003B76D9">
        <w:rPr>
          <w:rFonts w:asciiTheme="majorHAnsi" w:hAnsiTheme="majorHAnsi" w:cstheme="majorHAnsi"/>
          <w:sz w:val="8"/>
        </w:rPr>
        <w:t xml:space="preserve"> administration</w:t>
      </w:r>
      <w:r w:rsidRPr="003B76D9">
        <w:rPr>
          <w:rStyle w:val="StyleUnderline"/>
          <w:rFonts w:asciiTheme="majorHAnsi" w:hAnsiTheme="majorHAnsi" w:cstheme="majorHAnsi"/>
        </w:rPr>
        <w:t>’s apparent disavowal of global leadership has not been all bad for France’s ambitious new president</w:t>
      </w:r>
      <w:r w:rsidRPr="003B76D9">
        <w:rPr>
          <w:rFonts w:asciiTheme="majorHAnsi" w:hAnsiTheme="majorHAnsi" w:cstheme="majorHAnsi"/>
          <w:sz w:val="8"/>
        </w:rPr>
        <w:t xml:space="preserve">. </w:t>
      </w:r>
      <w:r w:rsidRPr="003B76D9">
        <w:rPr>
          <w:rStyle w:val="StyleUnderline"/>
          <w:rFonts w:asciiTheme="majorHAnsi" w:hAnsiTheme="majorHAnsi" w:cstheme="majorHAnsi"/>
        </w:rPr>
        <w:t>Most European leaders, even if they diverge in their approach, have sought to preserve bilateral relations with Washington by focusing on what makes their relation with the United States “special</w:t>
      </w:r>
      <w:r w:rsidRPr="003B76D9">
        <w:rPr>
          <w:rFonts w:asciiTheme="majorHAnsi" w:hAnsiTheme="majorHAnsi" w:cstheme="majorHAnsi"/>
          <w:sz w:val="8"/>
        </w:rPr>
        <w:t xml:space="preserve">.” The French President Emmanuel Macron was better positioned than others to make this case, though his seduction campaign has not yet translated to shifts in policy. After one year of navigating the Trump presidency, </w:t>
      </w:r>
      <w:r w:rsidRPr="003B76D9">
        <w:rPr>
          <w:rStyle w:val="StyleUnderline"/>
          <w:rFonts w:asciiTheme="majorHAnsi" w:hAnsiTheme="majorHAnsi" w:cstheme="majorHAnsi"/>
        </w:rPr>
        <w:t xml:space="preserve">four trends have emerged in the French–American relationship, and more broadly in the transatlantic relationship. </w:t>
      </w:r>
      <w:r w:rsidRPr="003B76D9">
        <w:rPr>
          <w:rFonts w:asciiTheme="majorHAnsi" w:hAnsiTheme="majorHAnsi" w:cstheme="majorHAnsi"/>
          <w:sz w:val="8"/>
        </w:rPr>
        <w:t xml:space="preserve">Firstly, </w:t>
      </w:r>
      <w:r w:rsidRPr="003B76D9">
        <w:rPr>
          <w:rStyle w:val="StyleUnderline"/>
          <w:rFonts w:asciiTheme="majorHAnsi" w:hAnsiTheme="majorHAnsi" w:cstheme="majorHAnsi"/>
        </w:rPr>
        <w:t>defense and counterterrorism cooperation is central</w:t>
      </w:r>
      <w:r w:rsidRPr="003B76D9">
        <w:rPr>
          <w:rFonts w:asciiTheme="majorHAnsi" w:hAnsiTheme="majorHAnsi" w:cstheme="majorHAnsi"/>
          <w:sz w:val="8"/>
        </w:rPr>
        <w:t xml:space="preserve">. </w:t>
      </w:r>
      <w:r w:rsidRPr="003B76D9">
        <w:rPr>
          <w:rStyle w:val="StyleUnderline"/>
          <w:rFonts w:asciiTheme="majorHAnsi" w:hAnsiTheme="majorHAnsi" w:cstheme="majorHAnsi"/>
        </w:rPr>
        <w:t>As</w:t>
      </w:r>
      <w:r w:rsidRPr="003B76D9">
        <w:rPr>
          <w:rFonts w:asciiTheme="majorHAnsi" w:hAnsiTheme="majorHAnsi" w:cstheme="majorHAnsi"/>
          <w:sz w:val="8"/>
        </w:rPr>
        <w:t xml:space="preserve"> Donald </w:t>
      </w:r>
      <w:r w:rsidRPr="003B76D9">
        <w:rPr>
          <w:rStyle w:val="StyleUnderline"/>
          <w:rFonts w:asciiTheme="majorHAnsi" w:hAnsiTheme="majorHAnsi" w:cstheme="majorHAnsi"/>
        </w:rPr>
        <w:t>Trump started his presidency, the French priority was clear: The excellent cooperation with the United States in the defense and intelligence domains must continue</w:t>
      </w:r>
      <w:r w:rsidRPr="003B76D9">
        <w:rPr>
          <w:rFonts w:asciiTheme="majorHAnsi" w:hAnsiTheme="majorHAnsi" w:cstheme="majorHAnsi"/>
          <w:sz w:val="8"/>
        </w:rPr>
        <w:t xml:space="preserve"> despite the political changes in Washington. What was built under the Obama administration, and notably under the control of French Minister of Defense Jean-Yves Le Drian and U.S. Defense Secretary Ashton Carter, had to be preserved as it served French interests in its struggle against terrorist organizations at home and abroad. The </w:t>
      </w:r>
      <w:r w:rsidRPr="003B76D9">
        <w:rPr>
          <w:rStyle w:val="StyleUnderline"/>
          <w:rFonts w:asciiTheme="majorHAnsi" w:hAnsiTheme="majorHAnsi" w:cstheme="majorHAnsi"/>
        </w:rPr>
        <w:t>U.S. perception of France as being Europe's strongest and most engaged military power, also makes dialogue and cooperation</w:t>
      </w:r>
      <w:r w:rsidRPr="003B76D9">
        <w:rPr>
          <w:rFonts w:asciiTheme="majorHAnsi" w:hAnsiTheme="majorHAnsi" w:cstheme="majorHAnsi"/>
          <w:sz w:val="8"/>
        </w:rPr>
        <w:t xml:space="preserve"> with the White House </w:t>
      </w:r>
      <w:r w:rsidRPr="003B76D9">
        <w:rPr>
          <w:rStyle w:val="StyleUnderline"/>
          <w:rFonts w:asciiTheme="majorHAnsi" w:hAnsiTheme="majorHAnsi" w:cstheme="majorHAnsi"/>
        </w:rPr>
        <w:t>easier on many other issues</w:t>
      </w:r>
      <w:r w:rsidRPr="003B76D9">
        <w:rPr>
          <w:rFonts w:asciiTheme="majorHAnsi" w:hAnsiTheme="majorHAnsi" w:cstheme="majorHAnsi"/>
          <w:sz w:val="8"/>
        </w:rPr>
        <w:t xml:space="preserve"> — </w:t>
      </w:r>
      <w:r w:rsidRPr="003B76D9">
        <w:rPr>
          <w:rStyle w:val="StyleUnderline"/>
          <w:rFonts w:asciiTheme="majorHAnsi" w:hAnsiTheme="majorHAnsi" w:cstheme="majorHAnsi"/>
        </w:rPr>
        <w:t>an advantage that neither Germany</w:t>
      </w:r>
      <w:r w:rsidRPr="003B76D9">
        <w:rPr>
          <w:rFonts w:asciiTheme="majorHAnsi" w:hAnsiTheme="majorHAnsi" w:cstheme="majorHAnsi"/>
          <w:sz w:val="8"/>
        </w:rPr>
        <w:t xml:space="preserve"> (harshly criticized by Trump for not spending enough on defense) </w:t>
      </w:r>
      <w:r w:rsidRPr="003B76D9">
        <w:rPr>
          <w:rStyle w:val="StyleUnderline"/>
          <w:rFonts w:asciiTheme="majorHAnsi" w:hAnsiTheme="majorHAnsi" w:cstheme="majorHAnsi"/>
        </w:rPr>
        <w:t>nor the U.K.</w:t>
      </w:r>
      <w:r w:rsidRPr="003B76D9">
        <w:rPr>
          <w:rFonts w:asciiTheme="majorHAnsi" w:hAnsiTheme="majorHAnsi" w:cstheme="majorHAnsi"/>
          <w:sz w:val="8"/>
        </w:rPr>
        <w:t xml:space="preserve"> (caught in the Brexit negotiations and still traumatized by the Iraq war) </w:t>
      </w:r>
      <w:r w:rsidRPr="003B76D9">
        <w:rPr>
          <w:rStyle w:val="StyleUnderline"/>
          <w:rFonts w:asciiTheme="majorHAnsi" w:hAnsiTheme="majorHAnsi" w:cstheme="majorHAnsi"/>
        </w:rPr>
        <w:t xml:space="preserve">can assert. </w:t>
      </w:r>
      <w:r w:rsidRPr="003B76D9">
        <w:rPr>
          <w:rFonts w:asciiTheme="majorHAnsi" w:hAnsiTheme="majorHAnsi" w:cstheme="majorHAnsi"/>
          <w:sz w:val="8"/>
        </w:rPr>
        <w:t xml:space="preserve">Secondly, Trump’s election put an end to the strong “Obama-Merkel” tandem that has structured transatlantic relations for the past eight years. In the context of Brexit and deteriorating relationships between Washington and Berlin, France may have a new role to play as it stands out in Europe as a center of political stability and energy. Emmanuel Macron has opportunistically aimed to use this context to his advantage and has developed a close personal relationship with the U.S. president. </w:t>
      </w:r>
      <w:r w:rsidRPr="003B76D9">
        <w:rPr>
          <w:rStyle w:val="StyleUnderline"/>
          <w:rFonts w:asciiTheme="majorHAnsi" w:hAnsiTheme="majorHAnsi" w:cstheme="majorHAnsi"/>
        </w:rPr>
        <w:t>Macron views himself as Trump's interpreter in Europe</w:t>
      </w:r>
      <w:r w:rsidRPr="003B76D9">
        <w:rPr>
          <w:rFonts w:asciiTheme="majorHAnsi" w:hAnsiTheme="majorHAnsi" w:cstheme="majorHAnsi"/>
          <w:sz w:val="8"/>
        </w:rPr>
        <w:t>,</w:t>
      </w:r>
      <w:hyperlink r:id="rId207" w:anchor="_ftn1" w:history="1">
        <w:r w:rsidRPr="003B76D9">
          <w:rPr>
            <w:rStyle w:val="Hyperlink"/>
            <w:rFonts w:asciiTheme="majorHAnsi" w:hAnsiTheme="majorHAnsi" w:cstheme="majorHAnsi"/>
            <w:sz w:val="8"/>
          </w:rPr>
          <w:t>[1]</w:t>
        </w:r>
      </w:hyperlink>
      <w:r w:rsidRPr="003B76D9">
        <w:rPr>
          <w:rFonts w:asciiTheme="majorHAnsi" w:hAnsiTheme="majorHAnsi" w:cstheme="majorHAnsi"/>
          <w:sz w:val="8"/>
        </w:rPr>
        <w:t> </w:t>
      </w:r>
      <w:r w:rsidRPr="003B76D9">
        <w:rPr>
          <w:rStyle w:val="StyleUnderline"/>
          <w:rFonts w:asciiTheme="majorHAnsi" w:hAnsiTheme="majorHAnsi" w:cstheme="majorHAnsi"/>
        </w:rPr>
        <w:t>finding places of common interest and cooperation, while clarifying red lines.</w:t>
      </w:r>
      <w:hyperlink r:id="rId208" w:anchor="_ftn2" w:history="1">
        <w:r w:rsidRPr="003B76D9">
          <w:rPr>
            <w:rStyle w:val="StyleUnderline"/>
            <w:rFonts w:asciiTheme="majorHAnsi" w:hAnsiTheme="majorHAnsi" w:cstheme="majorHAnsi"/>
          </w:rPr>
          <w:t>[2]</w:t>
        </w:r>
      </w:hyperlink>
      <w:r w:rsidRPr="003B76D9">
        <w:rPr>
          <w:rStyle w:val="StyleUnderline"/>
          <w:rFonts w:asciiTheme="majorHAnsi" w:hAnsiTheme="majorHAnsi" w:cstheme="majorHAnsi"/>
        </w:rPr>
        <w:t> Likewise, Trump turns to Macron for leadership and coordination on many key issues, most notably in Syria</w:t>
      </w:r>
      <w:r w:rsidRPr="003B76D9">
        <w:rPr>
          <w:rFonts w:asciiTheme="majorHAnsi" w:hAnsiTheme="majorHAnsi" w:cstheme="majorHAnsi"/>
          <w:sz w:val="8"/>
        </w:rPr>
        <w:t xml:space="preserve">, where he is keen to share responsibility and costs. </w:t>
      </w:r>
      <w:r w:rsidRPr="003B76D9">
        <w:rPr>
          <w:rStyle w:val="StyleUnderline"/>
          <w:rFonts w:asciiTheme="majorHAnsi" w:hAnsiTheme="majorHAnsi" w:cstheme="majorHAnsi"/>
        </w:rPr>
        <w:t>Each bilateral relationship has its own historical and political dynamic</w:t>
      </w:r>
      <w:r w:rsidRPr="003B76D9">
        <w:rPr>
          <w:rFonts w:asciiTheme="majorHAnsi" w:hAnsiTheme="majorHAnsi" w:cstheme="majorHAnsi"/>
          <w:sz w:val="8"/>
        </w:rPr>
        <w:t xml:space="preserve">. </w:t>
      </w:r>
      <w:r w:rsidRPr="003B76D9">
        <w:rPr>
          <w:rStyle w:val="StyleUnderline"/>
          <w:rFonts w:asciiTheme="majorHAnsi" w:hAnsiTheme="majorHAnsi" w:cstheme="majorHAnsi"/>
        </w:rPr>
        <w:t>In the case of the France–U.S. relationship, cooperation has been promoted</w:t>
      </w:r>
      <w:r w:rsidRPr="003B76D9">
        <w:rPr>
          <w:rFonts w:asciiTheme="majorHAnsi" w:hAnsiTheme="majorHAnsi" w:cstheme="majorHAnsi"/>
          <w:sz w:val="8"/>
        </w:rPr>
        <w:t xml:space="preserve"> politically as a way </w:t>
      </w:r>
      <w:r w:rsidRPr="003B76D9">
        <w:rPr>
          <w:rStyle w:val="StyleUnderline"/>
          <w:rFonts w:asciiTheme="majorHAnsi" w:hAnsiTheme="majorHAnsi" w:cstheme="majorHAnsi"/>
        </w:rPr>
        <w:t xml:space="preserve">to pursue common strategic interests rather than as the realization of a moral and normative bond. </w:t>
      </w:r>
      <w:r w:rsidRPr="003B76D9">
        <w:rPr>
          <w:rFonts w:asciiTheme="majorHAnsi" w:hAnsiTheme="majorHAnsi" w:cstheme="majorHAnsi"/>
          <w:sz w:val="8"/>
        </w:rPr>
        <w:t xml:space="preserve">As a result, </w:t>
      </w:r>
      <w:r w:rsidRPr="003B76D9">
        <w:rPr>
          <w:rStyle w:val="StyleUnderline"/>
          <w:rFonts w:asciiTheme="majorHAnsi" w:hAnsiTheme="majorHAnsi" w:cstheme="majorHAnsi"/>
        </w:rPr>
        <w:t>French leaders have learned to be relatively comfortable working with U.S. presidents who were deeply unpopular</w:t>
      </w:r>
      <w:r w:rsidRPr="003B76D9">
        <w:rPr>
          <w:rFonts w:asciiTheme="majorHAnsi" w:hAnsiTheme="majorHAnsi" w:cstheme="majorHAnsi"/>
          <w:sz w:val="8"/>
        </w:rPr>
        <w:t xml:space="preserve"> in France. The election of Trump — although certainly fostering anti-American sentiment within the French population — was therefore less traumatic to France as it was to other U.S. allies. </w:t>
      </w:r>
      <w:r w:rsidRPr="003B76D9">
        <w:rPr>
          <w:rStyle w:val="StyleUnderline"/>
          <w:rFonts w:asciiTheme="majorHAnsi" w:hAnsiTheme="majorHAnsi" w:cstheme="majorHAnsi"/>
        </w:rPr>
        <w:t>In the age of</w:t>
      </w:r>
      <w:r w:rsidRPr="003B76D9">
        <w:rPr>
          <w:rFonts w:asciiTheme="majorHAnsi" w:hAnsiTheme="majorHAnsi" w:cstheme="majorHAnsi"/>
          <w:sz w:val="8"/>
        </w:rPr>
        <w:t xml:space="preserve"> Donald </w:t>
      </w:r>
      <w:r w:rsidRPr="003B76D9">
        <w:rPr>
          <w:rStyle w:val="StyleUnderline"/>
          <w:rFonts w:asciiTheme="majorHAnsi" w:hAnsiTheme="majorHAnsi" w:cstheme="majorHAnsi"/>
        </w:rPr>
        <w:t>Trump, transatlantic relations have become increasingly transactional, and this evolution may in fact suit the French pragmatic approach to the transatlantic partnership</w:t>
      </w:r>
      <w:r w:rsidRPr="003B76D9">
        <w:rPr>
          <w:rFonts w:asciiTheme="majorHAnsi" w:hAnsiTheme="majorHAnsi" w:cstheme="majorHAnsi"/>
          <w:sz w:val="8"/>
        </w:rPr>
        <w:t>.</w:t>
      </w:r>
    </w:p>
    <w:p w14:paraId="2C1C7C39" w14:textId="77777777" w:rsidR="004D27E8" w:rsidRPr="003B76D9" w:rsidRDefault="004D27E8" w:rsidP="004D27E8">
      <w:pPr>
        <w:rPr>
          <w:rFonts w:asciiTheme="majorHAnsi" w:hAnsiTheme="majorHAnsi" w:cstheme="majorHAnsi"/>
        </w:rPr>
      </w:pPr>
    </w:p>
    <w:p w14:paraId="0D512C6A" w14:textId="77777777" w:rsidR="00966330" w:rsidRPr="003B76D9" w:rsidRDefault="00966330" w:rsidP="00966330">
      <w:pPr>
        <w:pStyle w:val="Heading4"/>
        <w:rPr>
          <w:rFonts w:asciiTheme="majorHAnsi" w:hAnsiTheme="majorHAnsi" w:cstheme="majorHAnsi"/>
        </w:rPr>
      </w:pPr>
      <w:r w:rsidRPr="003B76D9">
        <w:rPr>
          <w:rFonts w:asciiTheme="majorHAnsi" w:hAnsiTheme="majorHAnsi" w:cstheme="majorHAnsi"/>
        </w:rPr>
        <w:t>French support is on the brink now – international pressure causes him to end his unconditional support and follow on to the US.</w:t>
      </w:r>
    </w:p>
    <w:p w14:paraId="7E21925B" w14:textId="77777777" w:rsidR="00966330" w:rsidRPr="003B76D9" w:rsidRDefault="00966330" w:rsidP="00966330">
      <w:pPr>
        <w:rPr>
          <w:rFonts w:asciiTheme="majorHAnsi" w:hAnsiTheme="majorHAnsi" w:cstheme="majorHAnsi"/>
        </w:rPr>
      </w:pPr>
      <w:r w:rsidRPr="003B76D9">
        <w:rPr>
          <w:rFonts w:asciiTheme="majorHAnsi" w:hAnsiTheme="majorHAnsi" w:cstheme="majorHAnsi"/>
        </w:rPr>
        <w:t xml:space="preserve">Marine </w:t>
      </w:r>
      <w:r w:rsidRPr="003B76D9">
        <w:rPr>
          <w:rStyle w:val="Style13ptBold"/>
          <w:rFonts w:asciiTheme="majorHAnsi" w:hAnsiTheme="majorHAnsi" w:cstheme="majorHAnsi"/>
        </w:rPr>
        <w:t>Pennetier and</w:t>
      </w:r>
      <w:r w:rsidRPr="003B76D9">
        <w:rPr>
          <w:rFonts w:asciiTheme="majorHAnsi" w:hAnsiTheme="majorHAnsi" w:cstheme="majorHAnsi"/>
        </w:rPr>
        <w:t xml:space="preserve"> Aidan </w:t>
      </w:r>
      <w:r w:rsidRPr="003B76D9">
        <w:rPr>
          <w:rStyle w:val="Style13ptBold"/>
          <w:rFonts w:asciiTheme="majorHAnsi" w:hAnsiTheme="majorHAnsi" w:cstheme="majorHAnsi"/>
        </w:rPr>
        <w:t xml:space="preserve">Lewis </w:t>
      </w:r>
      <w:r w:rsidRPr="003B76D9">
        <w:rPr>
          <w:rFonts w:asciiTheme="majorHAnsi" w:hAnsiTheme="majorHAnsi" w:cstheme="majorHAnsi"/>
        </w:rPr>
        <w:t>1/28/</w:t>
      </w:r>
      <w:r w:rsidRPr="003B76D9">
        <w:rPr>
          <w:rStyle w:val="Style13ptBold"/>
          <w:rFonts w:asciiTheme="majorHAnsi" w:hAnsiTheme="majorHAnsi" w:cstheme="majorHAnsi"/>
        </w:rPr>
        <w:t xml:space="preserve">19 </w:t>
      </w:r>
      <w:r w:rsidRPr="003B76D9">
        <w:rPr>
          <w:rFonts w:asciiTheme="majorHAnsi" w:hAnsiTheme="majorHAnsi" w:cstheme="majorHAnsi"/>
        </w:rPr>
        <w:t>[Reuters, “Macron tells Sisi human rights go together with stability”] [DS] [https://www.reuters.com/article/us-egypt-france/macron-tells-sisi-human-rights-go-together-with-stability-idUSKCN1PM1HC]</w:t>
      </w:r>
    </w:p>
    <w:p w14:paraId="68F8A192" w14:textId="77777777" w:rsidR="00966330" w:rsidRPr="003B76D9" w:rsidRDefault="00966330" w:rsidP="00966330">
      <w:pPr>
        <w:rPr>
          <w:rFonts w:asciiTheme="majorHAnsi" w:hAnsiTheme="majorHAnsi" w:cstheme="majorHAnsi"/>
        </w:rPr>
      </w:pPr>
      <w:r w:rsidRPr="003B76D9">
        <w:rPr>
          <w:rStyle w:val="StyleUnderline"/>
          <w:rFonts w:asciiTheme="majorHAnsi" w:hAnsiTheme="majorHAnsi" w:cstheme="majorHAnsi"/>
        </w:rPr>
        <w:t>French President Emmanuel Macron said on Monday that he told his Egyptian counterpart Abdel Fattah al-Sisi during a trip to Cairo that stability and security could not be separated from human rights. Macron, received with pomp during a three-day state visit, has been under pressure from non-governmental organizations to take a firmer stance after stating in 2017 that he would not lecture Sisi on rights. “Stability and durable peace go together with respect for individual dignity and the rule of law, and the search for stability cannot be dissociated from the question of human rights</w:t>
      </w:r>
      <w:r w:rsidRPr="003B76D9">
        <w:rPr>
          <w:rFonts w:asciiTheme="majorHAnsi" w:hAnsiTheme="majorHAnsi" w:cstheme="majorHAnsi"/>
        </w:rPr>
        <w:t>,” he said during a joint news conference with Sisi that was dominated by the subject of rights. “</w:t>
      </w:r>
      <w:r w:rsidRPr="003B76D9">
        <w:rPr>
          <w:rStyle w:val="StyleUnderline"/>
          <w:rFonts w:asciiTheme="majorHAnsi" w:hAnsiTheme="majorHAnsi" w:cstheme="majorHAnsi"/>
        </w:rPr>
        <w:t>Things haven’t gone in the right direction since 2017 — bloggers, journalists are in prison and because of that Egypt’s image can find itself suffering</w:t>
      </w:r>
      <w:r w:rsidRPr="003B76D9">
        <w:rPr>
          <w:rFonts w:asciiTheme="majorHAnsi" w:hAnsiTheme="majorHAnsi" w:cstheme="majorHAnsi"/>
        </w:rPr>
        <w:t xml:space="preserve">,” Macron said. Sisi told reporters that rights should be taken in the context of regional turbulence and the fight against terrorism. “We’re not like Europe, nor the United States, we are a country or a region that has its own characteristics,” he said. “Egypt does not advance through bloggers. It advances through the work, effort and perseverance of its sons.” Sisi ousted former President Mohamed Mursi of the Muslim Brotherhood in 2013 and was elected as president a year later, presiding over a crackdown on opposition that has extended from Islamists to liberal activists. Sisi and his supporters say the measures are needed to stabilize Egypt after the turmoil that followed the country’s 2011 uprising. STRATEGIC PARTNER In an interview this month Sisi denied Egypt was holding political prisoners, though one rights group estimates the number at 60,000. </w:t>
      </w:r>
      <w:r w:rsidRPr="003B76D9">
        <w:rPr>
          <w:rStyle w:val="StyleUnderline"/>
          <w:rFonts w:asciiTheme="majorHAnsi" w:hAnsiTheme="majorHAnsi" w:cstheme="majorHAnsi"/>
        </w:rPr>
        <w:t>French officials say Egypt is a key strategic partner for promoting stability and security in the region, including in Libya, which Macron has put at the top of his foreign policy agenda. Eight human rights groups had urged Macron to deliver a strong message on rights during his trip, free “unjustly detained” prisoners and suspend arms sales that could be used in rights violations. The France director for Human Rights Watch, one of the groups, cautiously welcomed Macron’s comments on Monday. “It’s an important recognition by Macron of the centrality of human rights in the struggle against terrorism,”</w:t>
      </w:r>
      <w:r w:rsidRPr="003B76D9">
        <w:rPr>
          <w:rFonts w:asciiTheme="majorHAnsi" w:hAnsiTheme="majorHAnsi" w:cstheme="majorHAnsi"/>
        </w:rPr>
        <w:t xml:space="preserve"> said Benedicte Jeannerod. “</w:t>
      </w:r>
      <w:r w:rsidRPr="003B76D9">
        <w:rPr>
          <w:rStyle w:val="StyleUnderline"/>
          <w:rFonts w:asciiTheme="majorHAnsi" w:hAnsiTheme="majorHAnsi" w:cstheme="majorHAnsi"/>
        </w:rPr>
        <w:t>The question now is to know if these words will translate into concrete changes to France’s unconditional support for Sisi’s abusive anti-terrorism policy.</w:t>
      </w:r>
      <w:r w:rsidRPr="003B76D9">
        <w:rPr>
          <w:rFonts w:asciiTheme="majorHAnsi" w:hAnsiTheme="majorHAnsi" w:cstheme="majorHAnsi"/>
        </w:rPr>
        <w:t xml:space="preserve">” </w:t>
      </w:r>
    </w:p>
    <w:p w14:paraId="5A295A77" w14:textId="77777777" w:rsidR="00FC4173" w:rsidRPr="003B76D9" w:rsidRDefault="00FC4173" w:rsidP="00966330">
      <w:pPr>
        <w:rPr>
          <w:rFonts w:asciiTheme="majorHAnsi" w:hAnsiTheme="majorHAnsi" w:cstheme="majorHAnsi"/>
        </w:rPr>
      </w:pPr>
    </w:p>
    <w:p w14:paraId="5C1A1F2C" w14:textId="77777777" w:rsidR="00FC4173" w:rsidRPr="003B76D9" w:rsidRDefault="00FC4173" w:rsidP="00FC4173">
      <w:pPr>
        <w:pStyle w:val="Heading4"/>
        <w:rPr>
          <w:rFonts w:asciiTheme="majorHAnsi" w:hAnsiTheme="majorHAnsi" w:cstheme="majorHAnsi"/>
        </w:rPr>
      </w:pPr>
      <w:r w:rsidRPr="003B76D9">
        <w:rPr>
          <w:rFonts w:asciiTheme="majorHAnsi" w:hAnsiTheme="majorHAnsi" w:cstheme="majorHAnsi"/>
        </w:rPr>
        <w:t>Yes pullout – the French depend on the USITAR – if the US embargoes they will embargo</w:t>
      </w:r>
    </w:p>
    <w:p w14:paraId="712AD1F8" w14:textId="77777777" w:rsidR="00FC4173" w:rsidRPr="003B76D9" w:rsidRDefault="00FC4173" w:rsidP="00FC4173">
      <w:pPr>
        <w:rPr>
          <w:rFonts w:asciiTheme="majorHAnsi" w:hAnsiTheme="majorHAnsi" w:cstheme="majorHAnsi"/>
        </w:rPr>
      </w:pPr>
      <w:r w:rsidRPr="003B76D9">
        <w:rPr>
          <w:rFonts w:asciiTheme="majorHAnsi" w:hAnsiTheme="majorHAnsi" w:cstheme="majorHAnsi"/>
        </w:rPr>
        <w:t xml:space="preserve">Pierre </w:t>
      </w:r>
      <w:r w:rsidRPr="003B76D9">
        <w:rPr>
          <w:rStyle w:val="Style13ptBold"/>
          <w:rFonts w:asciiTheme="majorHAnsi" w:hAnsiTheme="majorHAnsi" w:cstheme="majorHAnsi"/>
        </w:rPr>
        <w:t>Tran</w:t>
      </w:r>
      <w:r w:rsidRPr="003B76D9">
        <w:rPr>
          <w:rFonts w:asciiTheme="majorHAnsi" w:hAnsiTheme="majorHAnsi" w:cstheme="majorHAnsi"/>
        </w:rPr>
        <w:t xml:space="preserve"> 8/1/</w:t>
      </w:r>
      <w:r w:rsidRPr="003B76D9">
        <w:rPr>
          <w:rStyle w:val="Style13ptBold"/>
          <w:rFonts w:asciiTheme="majorHAnsi" w:hAnsiTheme="majorHAnsi" w:cstheme="majorHAnsi"/>
        </w:rPr>
        <w:t>18</w:t>
      </w:r>
      <w:r w:rsidRPr="003B76D9">
        <w:rPr>
          <w:rFonts w:asciiTheme="majorHAnsi" w:hAnsiTheme="majorHAnsi" w:cstheme="majorHAnsi"/>
        </w:rPr>
        <w:t xml:space="preserve"> [Defense News, “A jet sale to Egypt is being blocked by a US regulation, and France is over it” [DS] [https://www.defensenews.com/global/europe/2018/08/01/a-jet-sale-to-egypt-is-being-blocked-by-a-us-regulation-and-france-is-over-it/]</w:t>
      </w:r>
    </w:p>
    <w:p w14:paraId="12C60205" w14:textId="77777777" w:rsidR="00FC4173" w:rsidRPr="003B76D9" w:rsidRDefault="00FC4173" w:rsidP="00FC4173">
      <w:pPr>
        <w:rPr>
          <w:rFonts w:asciiTheme="majorHAnsi" w:hAnsiTheme="majorHAnsi" w:cstheme="majorHAnsi"/>
          <w:sz w:val="16"/>
        </w:rPr>
      </w:pPr>
      <w:r w:rsidRPr="003B76D9">
        <w:rPr>
          <w:rFonts w:asciiTheme="majorHAnsi" w:hAnsiTheme="majorHAnsi" w:cstheme="majorHAnsi"/>
          <w:sz w:val="16"/>
        </w:rPr>
        <w:t>“</w:t>
      </w:r>
      <w:r w:rsidRPr="003B76D9">
        <w:rPr>
          <w:rStyle w:val="StyleUnderline"/>
          <w:rFonts w:asciiTheme="majorHAnsi" w:hAnsiTheme="majorHAnsi" w:cstheme="majorHAnsi"/>
        </w:rPr>
        <w:t>It is true that we depend on this (U.S. International Traffic in Arms Regulations) mechanism</w:t>
      </w:r>
      <w:r w:rsidRPr="003B76D9">
        <w:rPr>
          <w:rFonts w:asciiTheme="majorHAnsi" w:hAnsiTheme="majorHAnsi" w:cstheme="majorHAnsi"/>
          <w:sz w:val="16"/>
        </w:rPr>
        <w:t xml:space="preserve">: </w:t>
      </w:r>
      <w:r w:rsidRPr="003B76D9">
        <w:rPr>
          <w:rStyle w:val="Emphasis"/>
          <w:rFonts w:asciiTheme="majorHAnsi" w:hAnsiTheme="majorHAnsi" w:cstheme="majorHAnsi"/>
        </w:rPr>
        <w:t>We are at the mercy of the Americans when our equipment is concerned</w:t>
      </w:r>
      <w:r w:rsidRPr="003B76D9">
        <w:rPr>
          <w:rFonts w:asciiTheme="majorHAnsi" w:hAnsiTheme="majorHAnsi" w:cstheme="majorHAnsi"/>
          <w:sz w:val="16"/>
        </w:rPr>
        <w:t xml:space="preserve">,” French Armed Forces Minister Florence Parly told the Committee for National Defense and Armed Forces of the lower-house National Assembly, according to recently released transcripts from July 4. </w:t>
      </w:r>
      <w:r w:rsidRPr="003B76D9">
        <w:rPr>
          <w:rStyle w:val="StyleUnderline"/>
          <w:rFonts w:asciiTheme="majorHAnsi" w:hAnsiTheme="majorHAnsi" w:cstheme="majorHAnsi"/>
        </w:rPr>
        <w:t>France lacks the means to be totally independent of the U.S., she said, adding that French authorities are looking for ways to boost its autonomy</w:t>
      </w:r>
      <w:r w:rsidRPr="003B76D9">
        <w:rPr>
          <w:rFonts w:asciiTheme="majorHAnsi" w:hAnsiTheme="majorHAnsi" w:cstheme="majorHAnsi"/>
          <w:sz w:val="16"/>
        </w:rPr>
        <w:t xml:space="preserve">. Parly was answering a question from parliamentarian Jean-Jacques Ferrara on </w:t>
      </w:r>
      <w:r w:rsidRPr="003B76D9">
        <w:rPr>
          <w:rStyle w:val="Emphasis"/>
          <w:rFonts w:asciiTheme="majorHAnsi" w:hAnsiTheme="majorHAnsi" w:cstheme="majorHAnsi"/>
        </w:rPr>
        <w:t>the blocked sale of a further batch of Rafale aircraft to Egypt.</w:t>
      </w:r>
    </w:p>
    <w:p w14:paraId="51483515" w14:textId="77777777" w:rsidR="00FC4173" w:rsidRPr="003B76D9" w:rsidRDefault="00FC4173" w:rsidP="00FC4173">
      <w:pPr>
        <w:rPr>
          <w:rFonts w:asciiTheme="majorHAnsi" w:hAnsiTheme="majorHAnsi" w:cstheme="majorHAnsi"/>
        </w:rPr>
      </w:pPr>
    </w:p>
    <w:p w14:paraId="255B4943" w14:textId="77777777" w:rsidR="00966330" w:rsidRPr="003B76D9" w:rsidRDefault="00966330" w:rsidP="00966330">
      <w:pPr>
        <w:rPr>
          <w:rFonts w:asciiTheme="majorHAnsi" w:hAnsiTheme="majorHAnsi" w:cstheme="majorHAnsi"/>
        </w:rPr>
      </w:pPr>
    </w:p>
    <w:p w14:paraId="0945DCEA" w14:textId="77777777" w:rsidR="00B61CDC" w:rsidRPr="003B76D9" w:rsidRDefault="00B61CDC" w:rsidP="00966330">
      <w:pPr>
        <w:rPr>
          <w:rFonts w:asciiTheme="majorHAnsi" w:hAnsiTheme="majorHAnsi" w:cstheme="majorHAnsi"/>
        </w:rPr>
      </w:pPr>
    </w:p>
    <w:p w14:paraId="5838B072" w14:textId="56037540" w:rsidR="00B61CDC" w:rsidRPr="003B76D9" w:rsidRDefault="00B61CDC" w:rsidP="00B61CDC">
      <w:pPr>
        <w:pStyle w:val="Heading3"/>
        <w:rPr>
          <w:rFonts w:asciiTheme="majorHAnsi" w:hAnsiTheme="majorHAnsi" w:cstheme="majorHAnsi"/>
        </w:rPr>
      </w:pPr>
      <w:r w:rsidRPr="003B76D9">
        <w:rPr>
          <w:rFonts w:asciiTheme="majorHAnsi" w:hAnsiTheme="majorHAnsi" w:cstheme="majorHAnsi"/>
        </w:rPr>
        <w:t>AT: No Spillover</w:t>
      </w:r>
    </w:p>
    <w:p w14:paraId="3092C035" w14:textId="77777777" w:rsidR="004D27E8" w:rsidRPr="003B76D9" w:rsidRDefault="004D27E8" w:rsidP="004D27E8">
      <w:pPr>
        <w:pStyle w:val="Heading4"/>
        <w:rPr>
          <w:rFonts w:asciiTheme="majorHAnsi" w:hAnsiTheme="majorHAnsi" w:cstheme="majorHAnsi"/>
        </w:rPr>
      </w:pPr>
      <w:r w:rsidRPr="003B76D9">
        <w:rPr>
          <w:rFonts w:asciiTheme="majorHAnsi" w:hAnsiTheme="majorHAnsi" w:cstheme="majorHAnsi"/>
        </w:rPr>
        <w:t>Human rights are key to global cooperation – spills over to things like climate change</w:t>
      </w:r>
    </w:p>
    <w:p w14:paraId="08E4779E" w14:textId="77777777" w:rsidR="004D27E8" w:rsidRPr="003B76D9" w:rsidRDefault="004D27E8" w:rsidP="004D27E8">
      <w:pPr>
        <w:rPr>
          <w:rFonts w:asciiTheme="majorHAnsi" w:hAnsiTheme="majorHAnsi" w:cstheme="majorHAnsi"/>
        </w:rPr>
      </w:pPr>
      <w:r w:rsidRPr="003B76D9">
        <w:rPr>
          <w:rStyle w:val="Heading4Char"/>
          <w:rFonts w:asciiTheme="majorHAnsi" w:hAnsiTheme="majorHAnsi" w:cstheme="majorHAnsi"/>
        </w:rPr>
        <w:t>OHCHR No Date</w:t>
      </w:r>
      <w:r w:rsidRPr="003B76D9">
        <w:rPr>
          <w:rFonts w:asciiTheme="majorHAnsi" w:hAnsiTheme="majorHAnsi" w:cstheme="majorHAnsi"/>
        </w:rPr>
        <w:t xml:space="preserve"> (OHCHR is the Office of the High Commissioner of Human Rights for the United Nations, “The Right to Development and International Cooperation”, </w:t>
      </w:r>
      <w:hyperlink r:id="rId209" w:history="1">
        <w:r w:rsidRPr="003B76D9">
          <w:rPr>
            <w:rStyle w:val="Hyperlink"/>
            <w:rFonts w:asciiTheme="majorHAnsi" w:hAnsiTheme="majorHAnsi" w:cstheme="majorHAnsi"/>
          </w:rPr>
          <w:t>https://www.ohchr.org/Documents/Issues/RtD/RTD_InternationalCooperation.pdf</w:t>
        </w:r>
      </w:hyperlink>
      <w:r w:rsidRPr="003B76D9">
        <w:rPr>
          <w:rFonts w:asciiTheme="majorHAnsi" w:hAnsiTheme="majorHAnsi" w:cstheme="majorHAnsi"/>
        </w:rPr>
        <w:t>, brt)</w:t>
      </w:r>
    </w:p>
    <w:p w14:paraId="3FCD8B04" w14:textId="77777777" w:rsidR="004D27E8" w:rsidRPr="003B76D9" w:rsidRDefault="004D27E8" w:rsidP="004D27E8">
      <w:pPr>
        <w:rPr>
          <w:rFonts w:asciiTheme="majorHAnsi" w:hAnsiTheme="majorHAnsi" w:cstheme="majorHAnsi"/>
          <w:sz w:val="12"/>
        </w:rPr>
      </w:pPr>
      <w:r w:rsidRPr="003B76D9">
        <w:rPr>
          <w:rStyle w:val="StyleUnderline"/>
          <w:rFonts w:asciiTheme="majorHAnsi" w:hAnsiTheme="majorHAnsi" w:cstheme="majorHAnsi"/>
        </w:rPr>
        <w:br/>
        <w:t>Global Challenges Require Global Solutions</w:t>
      </w:r>
      <w:r w:rsidRPr="003B76D9">
        <w:rPr>
          <w:rFonts w:asciiTheme="majorHAnsi" w:hAnsiTheme="majorHAnsi" w:cstheme="majorHAnsi"/>
          <w:sz w:val="12"/>
        </w:rPr>
        <w:t xml:space="preserve"> Today, </w:t>
      </w:r>
      <w:r w:rsidRPr="003B76D9">
        <w:rPr>
          <w:rStyle w:val="StyleUnderline"/>
          <w:rFonts w:asciiTheme="majorHAnsi" w:hAnsiTheme="majorHAnsi" w:cstheme="majorHAnsi"/>
        </w:rPr>
        <w:t>the international community is faced with ever-increasing global challenges</w:t>
      </w:r>
      <w:r w:rsidRPr="003B76D9">
        <w:rPr>
          <w:rFonts w:asciiTheme="majorHAnsi" w:hAnsiTheme="majorHAnsi" w:cstheme="majorHAnsi"/>
          <w:sz w:val="12"/>
        </w:rPr>
        <w:t xml:space="preserve"> to economic, social, cultural and political development. </w:t>
      </w:r>
      <w:r w:rsidRPr="003B76D9">
        <w:rPr>
          <w:rStyle w:val="StyleUnderline"/>
          <w:rFonts w:asciiTheme="majorHAnsi" w:hAnsiTheme="majorHAnsi" w:cstheme="majorHAnsi"/>
        </w:rPr>
        <w:t>These include</w:t>
      </w:r>
      <w:r w:rsidRPr="003B76D9">
        <w:rPr>
          <w:rFonts w:asciiTheme="majorHAnsi" w:hAnsiTheme="majorHAnsi" w:cstheme="majorHAnsi"/>
          <w:sz w:val="12"/>
        </w:rPr>
        <w:t xml:space="preserve">: financial and </w:t>
      </w:r>
      <w:r w:rsidRPr="003B76D9">
        <w:rPr>
          <w:rStyle w:val="StyleUnderline"/>
          <w:rFonts w:asciiTheme="majorHAnsi" w:hAnsiTheme="majorHAnsi" w:cstheme="majorHAnsi"/>
        </w:rPr>
        <w:t>economic crises, unemployment, climate change, displacement of people</w:t>
      </w:r>
      <w:r w:rsidRPr="003B76D9">
        <w:rPr>
          <w:rFonts w:asciiTheme="majorHAnsi" w:hAnsiTheme="majorHAnsi" w:cstheme="majorHAnsi"/>
          <w:sz w:val="12"/>
        </w:rPr>
        <w:t xml:space="preserve">s, </w:t>
      </w:r>
      <w:r w:rsidRPr="003B76D9">
        <w:rPr>
          <w:rStyle w:val="StyleUnderline"/>
          <w:rFonts w:asciiTheme="majorHAnsi" w:hAnsiTheme="majorHAnsi" w:cstheme="majorHAnsi"/>
        </w:rPr>
        <w:t>and other global problems which require a comprehensive, multilateral and multi-stakeholder response</w:t>
      </w:r>
      <w:r w:rsidRPr="003B76D9">
        <w:rPr>
          <w:rFonts w:asciiTheme="majorHAnsi" w:hAnsiTheme="majorHAnsi" w:cstheme="majorHAnsi"/>
          <w:sz w:val="12"/>
        </w:rPr>
        <w:t xml:space="preserve">. Fortunately, </w:t>
      </w:r>
      <w:r w:rsidRPr="003B76D9">
        <w:rPr>
          <w:rStyle w:val="StyleUnderline"/>
          <w:rFonts w:asciiTheme="majorHAnsi" w:hAnsiTheme="majorHAnsi" w:cstheme="majorHAnsi"/>
        </w:rPr>
        <w:t xml:space="preserve">we possess the means to address these </w:t>
      </w:r>
      <w:r w:rsidRPr="003B76D9">
        <w:rPr>
          <w:rFonts w:asciiTheme="majorHAnsi" w:hAnsiTheme="majorHAnsi" w:cstheme="majorHAnsi"/>
          <w:sz w:val="12"/>
        </w:rPr>
        <w:t xml:space="preserve">crises if States act in the spirit of solidarity and in accordance with their human rights obligations. Rapid advances in information, communication, and transportation technologies have led to speedy movement of information, goods and services. </w:t>
      </w:r>
      <w:r w:rsidRPr="003B76D9">
        <w:rPr>
          <w:rStyle w:val="StyleUnderline"/>
          <w:rFonts w:asciiTheme="majorHAnsi" w:hAnsiTheme="majorHAnsi" w:cstheme="majorHAnsi"/>
        </w:rPr>
        <w:t xml:space="preserve">Economies and societies are increasingly interconnected and interdependent. This can lead to </w:t>
      </w:r>
      <w:r w:rsidRPr="003B76D9">
        <w:rPr>
          <w:rFonts w:asciiTheme="majorHAnsi" w:hAnsiTheme="majorHAnsi" w:cstheme="majorHAnsi"/>
          <w:sz w:val="12"/>
        </w:rPr>
        <w:t xml:space="preserve">shared crises but also creates opportunities for </w:t>
      </w:r>
      <w:r w:rsidRPr="003B76D9">
        <w:rPr>
          <w:rStyle w:val="StyleUnderline"/>
          <w:rFonts w:asciiTheme="majorHAnsi" w:hAnsiTheme="majorHAnsi" w:cstheme="majorHAnsi"/>
        </w:rPr>
        <w:t>shared solutions</w:t>
      </w:r>
      <w:r w:rsidRPr="003B76D9">
        <w:rPr>
          <w:rFonts w:asciiTheme="majorHAnsi" w:hAnsiTheme="majorHAnsi" w:cstheme="majorHAnsi"/>
          <w:sz w:val="12"/>
        </w:rPr>
        <w:t xml:space="preserve">. In 2015, the international community agreed on </w:t>
      </w:r>
      <w:r w:rsidRPr="003B76D9">
        <w:rPr>
          <w:rStyle w:val="StyleUnderline"/>
          <w:rFonts w:asciiTheme="majorHAnsi" w:hAnsiTheme="majorHAnsi" w:cstheme="majorHAnsi"/>
        </w:rPr>
        <w:t>the 2030 Agenda and Sustainable Development Goals, the Addis Ababa Action Agenda on Financing for Development, the Paris Agreement</w:t>
      </w:r>
      <w:r w:rsidRPr="003B76D9">
        <w:rPr>
          <w:rFonts w:asciiTheme="majorHAnsi" w:hAnsiTheme="majorHAnsi" w:cstheme="majorHAnsi"/>
          <w:sz w:val="12"/>
        </w:rPr>
        <w:t xml:space="preserve"> on Climate Change </w:t>
      </w:r>
      <w:r w:rsidRPr="003B76D9">
        <w:rPr>
          <w:rStyle w:val="StyleUnderline"/>
          <w:rFonts w:asciiTheme="majorHAnsi" w:hAnsiTheme="majorHAnsi" w:cstheme="majorHAnsi"/>
        </w:rPr>
        <w:t>and the Sendai Framework for Disaster Risk Reduction</w:t>
      </w:r>
      <w:r w:rsidRPr="003B76D9">
        <w:rPr>
          <w:rFonts w:asciiTheme="majorHAnsi" w:hAnsiTheme="majorHAnsi" w:cstheme="majorHAnsi"/>
          <w:sz w:val="12"/>
        </w:rPr>
        <w:t xml:space="preserve">. </w:t>
      </w:r>
      <w:r w:rsidRPr="003B76D9">
        <w:rPr>
          <w:rStyle w:val="StyleUnderline"/>
          <w:rFonts w:asciiTheme="majorHAnsi" w:hAnsiTheme="majorHAnsi" w:cstheme="majorHAnsi"/>
        </w:rPr>
        <w:t>These</w:t>
      </w:r>
      <w:r w:rsidRPr="003B76D9">
        <w:rPr>
          <w:rFonts w:asciiTheme="majorHAnsi" w:hAnsiTheme="majorHAnsi" w:cstheme="majorHAnsi"/>
          <w:sz w:val="12"/>
        </w:rPr>
        <w:t xml:space="preserve"> agreements require </w:t>
      </w:r>
      <w:r w:rsidRPr="003B76D9">
        <w:rPr>
          <w:rStyle w:val="StyleUnderline"/>
          <w:rFonts w:asciiTheme="majorHAnsi" w:hAnsiTheme="majorHAnsi" w:cstheme="majorHAnsi"/>
        </w:rPr>
        <w:t>international cooperation</w:t>
      </w:r>
      <w:r w:rsidRPr="003B76D9">
        <w:rPr>
          <w:rFonts w:asciiTheme="majorHAnsi" w:hAnsiTheme="majorHAnsi" w:cstheme="majorHAnsi"/>
          <w:sz w:val="12"/>
        </w:rPr>
        <w:t xml:space="preserve"> to address global problems. They are integrally linked to, and informed by human rights, including the right to development. For example, </w:t>
      </w:r>
      <w:r w:rsidRPr="003B76D9">
        <w:rPr>
          <w:rStyle w:val="StyleUnderline"/>
          <w:rFonts w:asciiTheme="majorHAnsi" w:hAnsiTheme="majorHAnsi" w:cstheme="majorHAnsi"/>
        </w:rPr>
        <w:t>the Addis Ababa Action Agenda contains a new Technology Facilitation Mechanism that reflects the commitment of States to collaborate in formulating international development policies</w:t>
      </w:r>
      <w:r w:rsidRPr="003B76D9">
        <w:rPr>
          <w:rFonts w:asciiTheme="majorHAnsi" w:hAnsiTheme="majorHAnsi" w:cstheme="majorHAnsi"/>
          <w:sz w:val="12"/>
        </w:rPr>
        <w:t xml:space="preserve"> which are also the focus of Article 4(1) of the 1986 Declaration on the Right to Development. </w:t>
      </w:r>
      <w:r w:rsidRPr="003B76D9">
        <w:rPr>
          <w:rStyle w:val="StyleUnderline"/>
          <w:rFonts w:asciiTheme="majorHAnsi" w:hAnsiTheme="majorHAnsi" w:cstheme="majorHAnsi"/>
        </w:rPr>
        <w:t>Sustainable Development</w:t>
      </w:r>
      <w:r w:rsidRPr="003B76D9">
        <w:rPr>
          <w:rFonts w:asciiTheme="majorHAnsi" w:hAnsiTheme="majorHAnsi" w:cstheme="majorHAnsi"/>
          <w:sz w:val="12"/>
        </w:rPr>
        <w:t xml:space="preserve"> Goal 17 </w:t>
      </w:r>
      <w:r w:rsidRPr="003B76D9">
        <w:rPr>
          <w:rStyle w:val="StyleUnderline"/>
          <w:rFonts w:asciiTheme="majorHAnsi" w:hAnsiTheme="majorHAnsi" w:cstheme="majorHAnsi"/>
        </w:rPr>
        <w:t>on revitalizing the global partnership for sustainable development reflects the vision of cooperation</w:t>
      </w:r>
      <w:r w:rsidRPr="003B76D9">
        <w:rPr>
          <w:rFonts w:asciiTheme="majorHAnsi" w:hAnsiTheme="majorHAnsi" w:cstheme="majorHAnsi"/>
          <w:sz w:val="12"/>
        </w:rPr>
        <w:t xml:space="preserve"> for development contained in Article 3 of the Declaration on the Right to Development. Further operationalizing these commitments will promote both the realization of the right to development and internationally agreed development objectives. As the world moves forward with these new global arrangements, </w:t>
      </w:r>
      <w:r w:rsidRPr="003B76D9">
        <w:rPr>
          <w:rStyle w:val="StyleUnderline"/>
          <w:rFonts w:asciiTheme="majorHAnsi" w:hAnsiTheme="majorHAnsi" w:cstheme="majorHAnsi"/>
        </w:rPr>
        <w:t>the landscape of international cooperation is</w:t>
      </w:r>
      <w:r w:rsidRPr="003B76D9">
        <w:rPr>
          <w:rFonts w:asciiTheme="majorHAnsi" w:hAnsiTheme="majorHAnsi" w:cstheme="majorHAnsi"/>
          <w:sz w:val="12"/>
        </w:rPr>
        <w:t xml:space="preserve"> also </w:t>
      </w:r>
      <w:r w:rsidRPr="003B76D9">
        <w:rPr>
          <w:rStyle w:val="StyleUnderline"/>
          <w:rFonts w:asciiTheme="majorHAnsi" w:hAnsiTheme="majorHAnsi" w:cstheme="majorHAnsi"/>
        </w:rPr>
        <w:t>evolving</w:t>
      </w:r>
      <w:r w:rsidRPr="003B76D9">
        <w:rPr>
          <w:rFonts w:asciiTheme="majorHAnsi" w:hAnsiTheme="majorHAnsi" w:cstheme="majorHAnsi"/>
          <w:sz w:val="12"/>
        </w:rPr>
        <w:t xml:space="preserve">, with a combination of North-South, South-South, triangular, and other forms of cooperation and exchange. The private sector is also emerging as a key partner through multi-stakeholder and public private partnerships. </w:t>
      </w:r>
      <w:r w:rsidRPr="003B76D9">
        <w:rPr>
          <w:rStyle w:val="StyleUnderline"/>
          <w:rFonts w:asciiTheme="majorHAnsi" w:hAnsiTheme="majorHAnsi" w:cstheme="majorHAnsi"/>
        </w:rPr>
        <w:t>It is</w:t>
      </w:r>
      <w:r w:rsidRPr="003B76D9">
        <w:rPr>
          <w:rFonts w:asciiTheme="majorHAnsi" w:hAnsiTheme="majorHAnsi" w:cstheme="majorHAnsi"/>
          <w:sz w:val="12"/>
        </w:rPr>
        <w:t xml:space="preserve"> therefore </w:t>
      </w:r>
      <w:r w:rsidRPr="003B76D9">
        <w:rPr>
          <w:rStyle w:val="StyleUnderline"/>
          <w:rFonts w:asciiTheme="majorHAnsi" w:hAnsiTheme="majorHAnsi" w:cstheme="majorHAnsi"/>
        </w:rPr>
        <w:t>critical that States</w:t>
      </w:r>
      <w:r w:rsidRPr="003B76D9">
        <w:rPr>
          <w:rFonts w:asciiTheme="majorHAnsi" w:hAnsiTheme="majorHAnsi" w:cstheme="majorHAnsi"/>
          <w:sz w:val="12"/>
        </w:rPr>
        <w:t xml:space="preserve"> hold businesses accountable for their actions and that businesses </w:t>
      </w:r>
      <w:r w:rsidRPr="003B76D9">
        <w:rPr>
          <w:rStyle w:val="StyleUnderline"/>
          <w:rFonts w:asciiTheme="majorHAnsi" w:hAnsiTheme="majorHAnsi" w:cstheme="majorHAnsi"/>
        </w:rPr>
        <w:t>respect human rights</w:t>
      </w:r>
      <w:r w:rsidRPr="003B76D9">
        <w:rPr>
          <w:rFonts w:asciiTheme="majorHAnsi" w:hAnsiTheme="majorHAnsi" w:cstheme="majorHAnsi"/>
          <w:sz w:val="12"/>
        </w:rPr>
        <w:t xml:space="preserve"> in line with their responsibilities outlined in the UN Guiding Principles on Business and Human Rights. </w:t>
      </w:r>
      <w:r w:rsidRPr="003B76D9">
        <w:rPr>
          <w:rStyle w:val="StyleUnderline"/>
          <w:rFonts w:asciiTheme="majorHAnsi" w:hAnsiTheme="majorHAnsi" w:cstheme="majorHAnsi"/>
        </w:rPr>
        <w:t>International Obligations: Cooperation for Development, Human Rights and Peace Achieving international co-operation to solve international problems of an economic, social, cultural, or humanitarian character, and in promoting and encouraging respect for human rights</w:t>
      </w:r>
      <w:r w:rsidRPr="003B76D9">
        <w:rPr>
          <w:rFonts w:asciiTheme="majorHAnsi" w:hAnsiTheme="majorHAnsi" w:cstheme="majorHAnsi"/>
          <w:sz w:val="12"/>
        </w:rPr>
        <w:t xml:space="preserve"> and for fundamental freedoms for all is one of the purposes of the United Nations, articulated in Article 1(3) of the UN Charter. Under Articles 2, 55 and 56, all Member States bear certain obligations to be carried out both individually and collectively, in the promotion of peace, human rights and development, the three pillars of the organization. Article 28 of the Universal Declaration of Human Rights entitles everyone to a “social and international order in which “</w:t>
      </w:r>
      <w:r w:rsidRPr="003B76D9">
        <w:rPr>
          <w:rStyle w:val="StyleUnderline"/>
          <w:rFonts w:asciiTheme="majorHAnsi" w:hAnsiTheme="majorHAnsi" w:cstheme="majorHAnsi"/>
        </w:rPr>
        <w:t>all human rights and fundamental freedoms can be realized.</w:t>
      </w:r>
      <w:r w:rsidRPr="003B76D9">
        <w:rPr>
          <w:rFonts w:asciiTheme="majorHAnsi" w:hAnsiTheme="majorHAnsi" w:cstheme="majorHAnsi"/>
          <w:sz w:val="12"/>
        </w:rPr>
        <w:t xml:space="preserve">” The Declaration on the Right to Development provides an essential guide to the manner in which States, </w:t>
      </w:r>
      <w:r w:rsidRPr="003B76D9">
        <w:rPr>
          <w:rStyle w:val="StyleUnderline"/>
          <w:rFonts w:asciiTheme="majorHAnsi" w:hAnsiTheme="majorHAnsi" w:cstheme="majorHAnsi"/>
        </w:rPr>
        <w:t>the international community</w:t>
      </w:r>
      <w:r w:rsidRPr="003B76D9">
        <w:rPr>
          <w:rFonts w:asciiTheme="majorHAnsi" w:hAnsiTheme="majorHAnsi" w:cstheme="majorHAnsi"/>
          <w:sz w:val="12"/>
        </w:rPr>
        <w:t xml:space="preserve"> and all organs of society </w:t>
      </w:r>
      <w:r w:rsidRPr="003B76D9">
        <w:rPr>
          <w:rStyle w:val="StyleUnderline"/>
          <w:rFonts w:asciiTheme="majorHAnsi" w:hAnsiTheme="majorHAnsi" w:cstheme="majorHAnsi"/>
        </w:rPr>
        <w:t>must act and cooperate to ensure an enabling environment for development that is sustainable, just, equitable and inclusive</w:t>
      </w:r>
      <w:r w:rsidRPr="003B76D9">
        <w:rPr>
          <w:rFonts w:asciiTheme="majorHAnsi" w:hAnsiTheme="majorHAnsi" w:cstheme="majorHAnsi"/>
          <w:sz w:val="12"/>
        </w:rPr>
        <w:t>.</w:t>
      </w:r>
    </w:p>
    <w:p w14:paraId="65E58100" w14:textId="77777777" w:rsidR="004D27E8" w:rsidRPr="003B76D9" w:rsidRDefault="004D27E8" w:rsidP="004D27E8">
      <w:pPr>
        <w:rPr>
          <w:rFonts w:asciiTheme="majorHAnsi" w:hAnsiTheme="majorHAnsi" w:cstheme="majorHAnsi"/>
        </w:rPr>
      </w:pPr>
    </w:p>
    <w:p w14:paraId="0484CC1A" w14:textId="77777777" w:rsidR="00DE18D7" w:rsidRPr="003B76D9" w:rsidRDefault="00DE18D7" w:rsidP="004D27E8">
      <w:pPr>
        <w:rPr>
          <w:rFonts w:asciiTheme="majorHAnsi" w:hAnsiTheme="majorHAnsi" w:cstheme="majorHAnsi"/>
        </w:rPr>
      </w:pPr>
    </w:p>
    <w:p w14:paraId="5DB5F5FC" w14:textId="77777777" w:rsidR="00B61CDC" w:rsidRPr="003B76D9" w:rsidRDefault="00B61CDC" w:rsidP="00B61CDC">
      <w:pPr>
        <w:pStyle w:val="Heading4"/>
        <w:rPr>
          <w:rFonts w:asciiTheme="majorHAnsi" w:hAnsiTheme="majorHAnsi" w:cstheme="majorHAnsi"/>
        </w:rPr>
      </w:pPr>
      <w:r w:rsidRPr="003B76D9">
        <w:rPr>
          <w:rFonts w:asciiTheme="majorHAnsi" w:hAnsiTheme="majorHAnsi" w:cstheme="majorHAnsi"/>
        </w:rPr>
        <w:t>The Egypt-France relationship is based off arms sales – spills over to other parts of the alliance</w:t>
      </w:r>
    </w:p>
    <w:p w14:paraId="28AAA74E" w14:textId="77777777" w:rsidR="00B61CDC" w:rsidRPr="003B76D9" w:rsidRDefault="00B61CDC" w:rsidP="00B61CDC">
      <w:pPr>
        <w:rPr>
          <w:rFonts w:asciiTheme="majorHAnsi" w:hAnsiTheme="majorHAnsi" w:cstheme="majorHAnsi"/>
        </w:rPr>
      </w:pPr>
      <w:r w:rsidRPr="003B76D9">
        <w:rPr>
          <w:rStyle w:val="Heading4Char"/>
          <w:rFonts w:asciiTheme="majorHAnsi" w:hAnsiTheme="majorHAnsi" w:cstheme="majorHAnsi"/>
        </w:rPr>
        <w:t>Amnesty International 18</w:t>
      </w:r>
      <w:r w:rsidRPr="003B76D9">
        <w:rPr>
          <w:rFonts w:asciiTheme="majorHAnsi" w:hAnsiTheme="majorHAnsi" w:cstheme="majorHAnsi"/>
        </w:rPr>
        <w:t xml:space="preserve"> (“EGYPT: HOW FRENCH ARMS WERE USED TO CRUSH DISSENT,” Amnesty International, </w:t>
      </w:r>
      <w:hyperlink r:id="rId210" w:history="1">
        <w:r w:rsidRPr="003B76D9">
          <w:rPr>
            <w:rStyle w:val="Hyperlink"/>
            <w:rFonts w:asciiTheme="majorHAnsi" w:hAnsiTheme="majorHAnsi" w:cstheme="majorHAnsi"/>
          </w:rPr>
          <w:t>https://www.amnestyusa.org/wp-content/uploads/2018/10/How-French-Arms-were-used-to-crush-dissent-in-Egypt.pdf</w:t>
        </w:r>
      </w:hyperlink>
      <w:r w:rsidRPr="003B76D9">
        <w:rPr>
          <w:rFonts w:asciiTheme="majorHAnsi" w:hAnsiTheme="majorHAnsi" w:cstheme="majorHAnsi"/>
        </w:rPr>
        <w:t>, brt)</w:t>
      </w:r>
    </w:p>
    <w:p w14:paraId="35E11E3F" w14:textId="77777777" w:rsidR="00B61CDC" w:rsidRPr="003B76D9" w:rsidRDefault="00B61CDC" w:rsidP="00B61CDC">
      <w:pPr>
        <w:rPr>
          <w:rFonts w:asciiTheme="majorHAnsi" w:hAnsiTheme="majorHAnsi" w:cstheme="majorHAnsi"/>
          <w:sz w:val="10"/>
        </w:rPr>
      </w:pPr>
      <w:r w:rsidRPr="003B76D9">
        <w:rPr>
          <w:rFonts w:asciiTheme="majorHAnsi" w:hAnsiTheme="majorHAnsi" w:cstheme="majorHAnsi"/>
          <w:sz w:val="10"/>
        </w:rPr>
        <w:t xml:space="preserve">While </w:t>
      </w:r>
      <w:r w:rsidRPr="003B76D9">
        <w:rPr>
          <w:rStyle w:val="StyleUnderline"/>
          <w:rFonts w:asciiTheme="majorHAnsi" w:hAnsiTheme="majorHAnsi" w:cstheme="majorHAnsi"/>
        </w:rPr>
        <w:t>Egypt</w:t>
      </w:r>
      <w:r w:rsidRPr="003B76D9">
        <w:rPr>
          <w:rFonts w:asciiTheme="majorHAnsi" w:hAnsiTheme="majorHAnsi" w:cstheme="majorHAnsi"/>
          <w:sz w:val="10"/>
        </w:rPr>
        <w:t xml:space="preserve"> had been a regular client of </w:t>
      </w:r>
      <w:r w:rsidRPr="003B76D9">
        <w:rPr>
          <w:rStyle w:val="StyleUnderline"/>
          <w:rFonts w:asciiTheme="majorHAnsi" w:hAnsiTheme="majorHAnsi" w:cstheme="majorHAnsi"/>
        </w:rPr>
        <w:t>France</w:t>
      </w:r>
      <w:r w:rsidRPr="003B76D9">
        <w:rPr>
          <w:rFonts w:asciiTheme="majorHAnsi" w:hAnsiTheme="majorHAnsi" w:cstheme="majorHAnsi"/>
          <w:sz w:val="10"/>
        </w:rPr>
        <w:t xml:space="preserve">'s defence industry for 40 years, their </w:t>
      </w:r>
      <w:r w:rsidRPr="003B76D9">
        <w:rPr>
          <w:rStyle w:val="StyleUnderline"/>
          <w:rFonts w:asciiTheme="majorHAnsi" w:hAnsiTheme="majorHAnsi" w:cstheme="majorHAnsi"/>
        </w:rPr>
        <w:t>relationship took on a new dimension when the “25 January Revolution” erupted</w:t>
      </w:r>
      <w:r w:rsidRPr="003B76D9">
        <w:rPr>
          <w:rFonts w:asciiTheme="majorHAnsi" w:hAnsiTheme="majorHAnsi" w:cstheme="majorHAnsi"/>
          <w:sz w:val="10"/>
        </w:rPr>
        <w:t xml:space="preserve">. While </w:t>
      </w:r>
      <w:r w:rsidRPr="003B76D9">
        <w:rPr>
          <w:rStyle w:val="StyleUnderline"/>
          <w:rFonts w:asciiTheme="majorHAnsi" w:hAnsiTheme="majorHAnsi" w:cstheme="majorHAnsi"/>
        </w:rPr>
        <w:t>France supplied €9.8 million</w:t>
      </w:r>
      <w:r w:rsidRPr="003B76D9">
        <w:rPr>
          <w:rFonts w:asciiTheme="majorHAnsi" w:hAnsiTheme="majorHAnsi" w:cstheme="majorHAnsi"/>
          <w:sz w:val="10"/>
        </w:rPr>
        <w:t xml:space="preserve"> worth of military technology and equipment </w:t>
      </w:r>
      <w:r w:rsidRPr="003B76D9">
        <w:rPr>
          <w:rStyle w:val="StyleUnderline"/>
          <w:rFonts w:asciiTheme="majorHAnsi" w:hAnsiTheme="majorHAnsi" w:cstheme="majorHAnsi"/>
        </w:rPr>
        <w:t>in 2011</w:t>
      </w:r>
      <w:r w:rsidRPr="003B76D9">
        <w:rPr>
          <w:rFonts w:asciiTheme="majorHAnsi" w:hAnsiTheme="majorHAnsi" w:cstheme="majorHAnsi"/>
          <w:sz w:val="10"/>
        </w:rPr>
        <w:t xml:space="preserve"> 48, </w:t>
      </w:r>
      <w:r w:rsidRPr="003B76D9">
        <w:rPr>
          <w:rStyle w:val="StyleUnderline"/>
          <w:rFonts w:asciiTheme="majorHAnsi" w:hAnsiTheme="majorHAnsi" w:cstheme="majorHAnsi"/>
        </w:rPr>
        <w:t>that figure leapt to over €1.3 billion in 2016</w:t>
      </w:r>
      <w:r w:rsidRPr="003B76D9">
        <w:rPr>
          <w:rFonts w:asciiTheme="majorHAnsi" w:hAnsiTheme="majorHAnsi" w:cstheme="majorHAnsi"/>
          <w:sz w:val="10"/>
        </w:rPr>
        <w:t xml:space="preserve"> 49 (see table 1), thereby </w:t>
      </w:r>
      <w:r w:rsidRPr="003B76D9">
        <w:rPr>
          <w:rStyle w:val="StyleUnderline"/>
          <w:rFonts w:asciiTheme="majorHAnsi" w:hAnsiTheme="majorHAnsi" w:cstheme="majorHAnsi"/>
        </w:rPr>
        <w:t>making Egypt its most important arms export client</w:t>
      </w:r>
      <w:r w:rsidRPr="003B76D9">
        <w:rPr>
          <w:rFonts w:asciiTheme="majorHAnsi" w:hAnsiTheme="majorHAnsi" w:cstheme="majorHAnsi"/>
          <w:sz w:val="10"/>
        </w:rPr>
        <w:t xml:space="preserve">. According to French MPs, </w:t>
      </w:r>
      <w:r w:rsidRPr="003B76D9">
        <w:rPr>
          <w:rStyle w:val="StyleUnderline"/>
          <w:rFonts w:asciiTheme="majorHAnsi" w:hAnsiTheme="majorHAnsi" w:cstheme="majorHAnsi"/>
        </w:rPr>
        <w:t>the surge in arms sales between France and Egypt “is a field in which a lot has been done in a short space of time,”</w:t>
      </w:r>
      <w:r w:rsidRPr="003B76D9">
        <w:rPr>
          <w:rFonts w:asciiTheme="majorHAnsi" w:hAnsiTheme="majorHAnsi" w:cstheme="majorHAnsi"/>
          <w:sz w:val="10"/>
        </w:rPr>
        <w:t xml:space="preserve"> although “</w:t>
      </w:r>
      <w:r w:rsidRPr="003B76D9">
        <w:rPr>
          <w:rStyle w:val="StyleUnderline"/>
          <w:rFonts w:asciiTheme="majorHAnsi" w:hAnsiTheme="majorHAnsi" w:cstheme="majorHAnsi"/>
        </w:rPr>
        <w:t>the military field is far from the only one in which French cooperation is growing</w:t>
      </w:r>
      <w:r w:rsidRPr="003B76D9">
        <w:rPr>
          <w:rFonts w:asciiTheme="majorHAnsi" w:hAnsiTheme="majorHAnsi" w:cstheme="majorHAnsi"/>
          <w:sz w:val="10"/>
        </w:rPr>
        <w:t xml:space="preserve">”. 50 In fact, </w:t>
      </w:r>
      <w:r w:rsidRPr="003B76D9">
        <w:rPr>
          <w:rStyle w:val="StyleUnderline"/>
          <w:rFonts w:asciiTheme="majorHAnsi" w:hAnsiTheme="majorHAnsi" w:cstheme="majorHAnsi"/>
        </w:rPr>
        <w:t>in the five years between 2012 to 2016, France would supply more arms than it had in the previous 20</w:t>
      </w:r>
      <w:r w:rsidRPr="003B76D9">
        <w:rPr>
          <w:rFonts w:asciiTheme="majorHAnsi" w:hAnsiTheme="majorHAnsi" w:cstheme="majorHAnsi"/>
          <w:sz w:val="10"/>
        </w:rPr>
        <w:t xml:space="preserve"> years.51 </w:t>
      </w:r>
      <w:r w:rsidRPr="003B76D9">
        <w:rPr>
          <w:rStyle w:val="StyleUnderline"/>
          <w:rFonts w:asciiTheme="majorHAnsi" w:hAnsiTheme="majorHAnsi" w:cstheme="majorHAnsi"/>
        </w:rPr>
        <w:t>Continuing arms transfers</w:t>
      </w:r>
      <w:r w:rsidRPr="003B76D9">
        <w:rPr>
          <w:rFonts w:asciiTheme="majorHAnsi" w:hAnsiTheme="majorHAnsi" w:cstheme="majorHAnsi"/>
          <w:sz w:val="10"/>
        </w:rPr>
        <w:t xml:space="preserve"> from France to Egypt </w:t>
      </w:r>
      <w:r w:rsidRPr="003B76D9">
        <w:rPr>
          <w:rStyle w:val="StyleUnderline"/>
          <w:rFonts w:asciiTheme="majorHAnsi" w:hAnsiTheme="majorHAnsi" w:cstheme="majorHAnsi"/>
        </w:rPr>
        <w:t>give an indication of France's close political support to Egypt in its decision to rearm</w:t>
      </w:r>
      <w:r w:rsidRPr="003B76D9">
        <w:rPr>
          <w:rFonts w:asciiTheme="majorHAnsi" w:hAnsiTheme="majorHAnsi" w:cstheme="majorHAnsi"/>
          <w:sz w:val="10"/>
        </w:rPr>
        <w:t xml:space="preserve">.52 While Egypt’s arms imports increased by 69% between 2007-2011 and 2012-2016 </w:t>
      </w:r>
      <w:r w:rsidRPr="003B76D9">
        <w:rPr>
          <w:rStyle w:val="StyleUnderline"/>
          <w:rFonts w:asciiTheme="majorHAnsi" w:hAnsiTheme="majorHAnsi" w:cstheme="majorHAnsi"/>
        </w:rPr>
        <w:t>Egypt became France’s third biggest client over the period 2006-2015</w:t>
      </w:r>
      <w:r w:rsidRPr="003B76D9">
        <w:rPr>
          <w:rFonts w:asciiTheme="majorHAnsi" w:hAnsiTheme="majorHAnsi" w:cstheme="majorHAnsi"/>
          <w:sz w:val="10"/>
        </w:rPr>
        <w:t xml:space="preserve">54, in terms of orders. From 2008 to 2012 and 2013 to 2017, Egypt’s arms imports increased by 215%.55 </w:t>
      </w:r>
      <w:r w:rsidRPr="003B76D9">
        <w:rPr>
          <w:rStyle w:val="StyleUnderline"/>
          <w:rFonts w:asciiTheme="majorHAnsi" w:hAnsiTheme="majorHAnsi" w:cstheme="majorHAnsi"/>
        </w:rPr>
        <w:t>Egypt was the largest recipient of French arms during the period</w:t>
      </w:r>
      <w:r w:rsidRPr="003B76D9">
        <w:rPr>
          <w:rFonts w:asciiTheme="majorHAnsi" w:hAnsiTheme="majorHAnsi" w:cstheme="majorHAnsi"/>
          <w:sz w:val="10"/>
        </w:rPr>
        <w:t xml:space="preserve"> 2013-2017, according to SIPRI, with 25% of exporter’s total export. Since 2014, </w:t>
      </w:r>
      <w:r w:rsidRPr="003B76D9">
        <w:rPr>
          <w:rStyle w:val="StyleUnderline"/>
          <w:rFonts w:asciiTheme="majorHAnsi" w:hAnsiTheme="majorHAnsi" w:cstheme="majorHAnsi"/>
        </w:rPr>
        <w:t>Egypt has acquired seven warships</w:t>
      </w:r>
      <w:r w:rsidRPr="003B76D9">
        <w:rPr>
          <w:rFonts w:asciiTheme="majorHAnsi" w:hAnsiTheme="majorHAnsi" w:cstheme="majorHAnsi"/>
          <w:sz w:val="10"/>
        </w:rPr>
        <w:t xml:space="preserve"> (four Gowind 2500 corvettes, two BPCs58, and one FREMM frigate59) </w:t>
      </w:r>
      <w:r w:rsidRPr="003B76D9">
        <w:rPr>
          <w:rStyle w:val="StyleUnderline"/>
          <w:rFonts w:asciiTheme="majorHAnsi" w:hAnsiTheme="majorHAnsi" w:cstheme="majorHAnsi"/>
        </w:rPr>
        <w:t>from Naval Group (formerly known as DCNS). These ships often came fitted out with arms and were accompanied by training and maintenance service contracts. Three</w:t>
      </w:r>
      <w:r w:rsidRPr="003B76D9">
        <w:rPr>
          <w:rFonts w:asciiTheme="majorHAnsi" w:hAnsiTheme="majorHAnsi" w:cstheme="majorHAnsi"/>
          <w:sz w:val="10"/>
        </w:rPr>
        <w:t xml:space="preserve"> of the four Gowind corvettes will be manufactured in Egypt by Alexandria Shipyard through a manufacturing technology transfer with delivery due in 2020.60 Egypt will also acquire Patroller tactical drones (Sagem) through a manufacturing technology transfer,61 including the armed version.62 Finally, Egypt has acquired a military telecoms satellite from Thales Alenia Space and Airbus Space Systems. By far the largest single contract was signed on 16 February 2015. Worth over €5.3 billion, it included 24 Rafale fighter jets (and the FREMM frigate), and related armaments.64 This contract established a lasting strategic partnership between the two countries. It was, as France’s Defence Minister Jean-Yves Le Drian said, a “turning point in our bilateral relationship and the start of strengthened cooperation in the interests of regional security”. 65 </w:t>
      </w:r>
      <w:r w:rsidRPr="003B76D9">
        <w:rPr>
          <w:rStyle w:val="StyleUnderline"/>
          <w:rFonts w:asciiTheme="majorHAnsi" w:hAnsiTheme="majorHAnsi" w:cstheme="majorHAnsi"/>
        </w:rPr>
        <w:t>Egypt is the first foreign buyer of Rafale combat aircraft</w:t>
      </w:r>
      <w:r w:rsidRPr="003B76D9">
        <w:rPr>
          <w:rFonts w:asciiTheme="majorHAnsi" w:hAnsiTheme="majorHAnsi" w:cstheme="majorHAnsi"/>
          <w:sz w:val="10"/>
        </w:rPr>
        <w:t xml:space="preserve">. To date, France has delivered 14 Rafale combat aircraft to Egypt (three in 201566, three in 201667 and eight in 201768) and </w:t>
      </w:r>
      <w:r w:rsidRPr="003B76D9">
        <w:rPr>
          <w:rStyle w:val="StyleUnderline"/>
          <w:rFonts w:asciiTheme="majorHAnsi" w:hAnsiTheme="majorHAnsi" w:cstheme="majorHAnsi"/>
        </w:rPr>
        <w:t>Egypt is looking to sign a a new agreement for the purchase of 24 Rafale combat aircraft in 2018</w:t>
      </w:r>
      <w:r w:rsidRPr="003B76D9">
        <w:rPr>
          <w:rFonts w:asciiTheme="majorHAnsi" w:hAnsiTheme="majorHAnsi" w:cstheme="majorHAnsi"/>
          <w:sz w:val="10"/>
        </w:rPr>
        <w:t>.69</w:t>
      </w:r>
    </w:p>
    <w:p w14:paraId="11D5E6C9" w14:textId="77777777" w:rsidR="00B61CDC" w:rsidRPr="003B76D9" w:rsidRDefault="00B61CDC" w:rsidP="00B61CDC">
      <w:pPr>
        <w:rPr>
          <w:rFonts w:asciiTheme="majorHAnsi" w:hAnsiTheme="majorHAnsi" w:cstheme="majorHAnsi"/>
        </w:rPr>
      </w:pPr>
    </w:p>
    <w:p w14:paraId="02170BE2" w14:textId="77777777" w:rsidR="00DE18D7" w:rsidRPr="003B76D9" w:rsidRDefault="00DE18D7" w:rsidP="00DE18D7">
      <w:pPr>
        <w:pStyle w:val="Heading4"/>
        <w:rPr>
          <w:rFonts w:asciiTheme="majorHAnsi" w:hAnsiTheme="majorHAnsi" w:cstheme="majorHAnsi"/>
        </w:rPr>
      </w:pPr>
      <w:r w:rsidRPr="003B76D9">
        <w:rPr>
          <w:rFonts w:asciiTheme="majorHAnsi" w:hAnsiTheme="majorHAnsi" w:cstheme="majorHAnsi"/>
        </w:rPr>
        <w:t>The plan is key to US-EU relations – it turns away from Trump’s current strategy of outsourcing through arms sales</w:t>
      </w:r>
    </w:p>
    <w:p w14:paraId="492F8E1B" w14:textId="77777777" w:rsidR="00DE18D7" w:rsidRPr="003B76D9" w:rsidRDefault="002F028B" w:rsidP="00DE18D7">
      <w:pPr>
        <w:rPr>
          <w:rFonts w:asciiTheme="majorHAnsi" w:hAnsiTheme="majorHAnsi" w:cstheme="majorHAnsi"/>
        </w:rPr>
      </w:pPr>
      <w:hyperlink r:id="rId211" w:history="1">
        <w:r w:rsidR="00DE18D7" w:rsidRPr="003B76D9">
          <w:rPr>
            <w:rStyle w:val="Heading4Char"/>
            <w:rFonts w:asciiTheme="majorHAnsi" w:hAnsiTheme="majorHAnsi" w:cstheme="majorHAnsi"/>
          </w:rPr>
          <w:t>Hoop Scheffer</w:t>
        </w:r>
      </w:hyperlink>
      <w:r w:rsidR="00DE18D7" w:rsidRPr="003B76D9">
        <w:rPr>
          <w:rStyle w:val="Heading4Char"/>
          <w:rFonts w:asciiTheme="majorHAnsi" w:hAnsiTheme="majorHAnsi" w:cstheme="majorHAnsi"/>
        </w:rPr>
        <w:t xml:space="preserve"> and </w:t>
      </w:r>
      <w:hyperlink r:id="rId212" w:history="1">
        <w:r w:rsidR="00DE18D7" w:rsidRPr="003B76D9">
          <w:rPr>
            <w:rStyle w:val="Heading4Char"/>
            <w:rFonts w:asciiTheme="majorHAnsi" w:hAnsiTheme="majorHAnsi" w:cstheme="majorHAnsi"/>
          </w:rPr>
          <w:t>Quencez</w:t>
        </w:r>
      </w:hyperlink>
      <w:r w:rsidR="00DE18D7" w:rsidRPr="003B76D9">
        <w:rPr>
          <w:rStyle w:val="Heading4Char"/>
          <w:rFonts w:asciiTheme="majorHAnsi" w:hAnsiTheme="majorHAnsi" w:cstheme="majorHAnsi"/>
        </w:rPr>
        <w:t xml:space="preserve"> 18</w:t>
      </w:r>
      <w:r w:rsidR="00DE18D7" w:rsidRPr="003B76D9">
        <w:rPr>
          <w:rFonts w:asciiTheme="majorHAnsi" w:hAnsiTheme="majorHAnsi" w:cstheme="majorHAnsi"/>
        </w:rPr>
        <w:t xml:space="preserve"> (Alexandra de is a senior transatlantic fellow and the director of GMF's Paris office. She leads GMF’s </w:t>
      </w:r>
      <w:hyperlink r:id="rId213" w:history="1">
        <w:r w:rsidR="00DE18D7" w:rsidRPr="003B76D9">
          <w:rPr>
            <w:rStyle w:val="Hyperlink"/>
            <w:rFonts w:asciiTheme="majorHAnsi" w:hAnsiTheme="majorHAnsi" w:cstheme="majorHAnsi"/>
          </w:rPr>
          <w:t>Transatlantic Security Program</w:t>
        </w:r>
      </w:hyperlink>
      <w:r w:rsidR="00DE18D7" w:rsidRPr="003B76D9">
        <w:rPr>
          <w:rFonts w:asciiTheme="majorHAnsi" w:hAnsiTheme="majorHAnsi" w:cstheme="majorHAnsi"/>
        </w:rPr>
        <w:t xml:space="preserve">, which brings together U.S. and European policymakers, security experts, strategic thinkers, and defense industry representatives to explore the security and defense priorities for European and transatlantic cooperation and develop concrete and focused policy recommendations. Martin currently serves as the deputy director of GMF’s Paris office and a research fellow in the Security &amp; Defense program, 4-18-2018, "The U.S.–France Special Relationship: Testing the Macron Method," German Marshall Fund of the United States, </w:t>
      </w:r>
      <w:hyperlink r:id="rId214" w:history="1">
        <w:r w:rsidR="00DE18D7" w:rsidRPr="003B76D9">
          <w:rPr>
            <w:rStyle w:val="Hyperlink"/>
            <w:rFonts w:asciiTheme="majorHAnsi" w:hAnsiTheme="majorHAnsi" w:cstheme="majorHAnsi"/>
          </w:rPr>
          <w:t>http://www.gmfus.org/publications/us-france-special-relationship-after-year-trump</w:t>
        </w:r>
      </w:hyperlink>
      <w:r w:rsidR="00DE18D7" w:rsidRPr="003B76D9">
        <w:rPr>
          <w:rFonts w:asciiTheme="majorHAnsi" w:hAnsiTheme="majorHAnsi" w:cstheme="majorHAnsi"/>
        </w:rPr>
        <w:t>, brt)</w:t>
      </w:r>
    </w:p>
    <w:p w14:paraId="406B73B5" w14:textId="77777777" w:rsidR="00DE18D7" w:rsidRPr="003B76D9" w:rsidRDefault="00DE18D7" w:rsidP="00DE18D7">
      <w:pPr>
        <w:rPr>
          <w:rFonts w:asciiTheme="majorHAnsi" w:hAnsiTheme="majorHAnsi" w:cstheme="majorHAnsi"/>
          <w:sz w:val="12"/>
        </w:rPr>
      </w:pPr>
      <w:r w:rsidRPr="003B76D9">
        <w:rPr>
          <w:rStyle w:val="StyleUnderline"/>
          <w:rFonts w:asciiTheme="majorHAnsi" w:hAnsiTheme="majorHAnsi" w:cstheme="majorHAnsi"/>
        </w:rPr>
        <w:t>The</w:t>
      </w:r>
      <w:r w:rsidRPr="003B76D9">
        <w:rPr>
          <w:rFonts w:asciiTheme="majorHAnsi" w:hAnsiTheme="majorHAnsi" w:cstheme="majorHAnsi"/>
          <w:sz w:val="12"/>
        </w:rPr>
        <w:t xml:space="preserve"> April 14 </w:t>
      </w:r>
      <w:r w:rsidRPr="003B76D9">
        <w:rPr>
          <w:rStyle w:val="StyleUnderline"/>
          <w:rFonts w:asciiTheme="majorHAnsi" w:hAnsiTheme="majorHAnsi" w:cstheme="majorHAnsi"/>
        </w:rPr>
        <w:t>joint U.S.–French–British strikes on Syria constitute the latest illustration of</w:t>
      </w:r>
      <w:r w:rsidRPr="003B76D9">
        <w:rPr>
          <w:rFonts w:asciiTheme="majorHAnsi" w:hAnsiTheme="majorHAnsi" w:cstheme="majorHAnsi"/>
          <w:sz w:val="12"/>
        </w:rPr>
        <w:t xml:space="preserve"> this </w:t>
      </w:r>
      <w:r w:rsidRPr="003B76D9">
        <w:rPr>
          <w:rStyle w:val="StyleUnderline"/>
          <w:rFonts w:asciiTheme="majorHAnsi" w:hAnsiTheme="majorHAnsi" w:cstheme="majorHAnsi"/>
        </w:rPr>
        <w:t>close dialogue on defense and military matters</w:t>
      </w:r>
      <w:r w:rsidRPr="003B76D9">
        <w:rPr>
          <w:rFonts w:asciiTheme="majorHAnsi" w:hAnsiTheme="majorHAnsi" w:cstheme="majorHAnsi"/>
          <w:sz w:val="12"/>
        </w:rPr>
        <w:t xml:space="preserve">, especially in the MENA. The strikes were designed as a direct response to the use of chemical weapons by Bashar Al Assad on April 7, and highlighted the high level of operational coordination among the three countries. </w:t>
      </w:r>
      <w:r w:rsidRPr="003B76D9">
        <w:rPr>
          <w:rStyle w:val="StyleUnderline"/>
          <w:rFonts w:asciiTheme="majorHAnsi" w:hAnsiTheme="majorHAnsi" w:cstheme="majorHAnsi"/>
        </w:rPr>
        <w:t>Macron said he convinced Trump that the strikes had to be limited to suspected chemical weapons sites, in contrast with the tougher</w:t>
      </w:r>
      <w:r w:rsidRPr="003B76D9">
        <w:rPr>
          <w:rFonts w:asciiTheme="majorHAnsi" w:hAnsiTheme="majorHAnsi" w:cstheme="majorHAnsi"/>
          <w:sz w:val="12"/>
        </w:rPr>
        <w:t xml:space="preserve">, more extended </w:t>
      </w:r>
      <w:r w:rsidRPr="003B76D9">
        <w:rPr>
          <w:rStyle w:val="StyleUnderline"/>
          <w:rFonts w:asciiTheme="majorHAnsi" w:hAnsiTheme="majorHAnsi" w:cstheme="majorHAnsi"/>
        </w:rPr>
        <w:t>action</w:t>
      </w:r>
      <w:r w:rsidRPr="003B76D9">
        <w:rPr>
          <w:rFonts w:asciiTheme="majorHAnsi" w:hAnsiTheme="majorHAnsi" w:cstheme="majorHAnsi"/>
          <w:sz w:val="12"/>
        </w:rPr>
        <w:t xml:space="preserve"> that </w:t>
      </w:r>
      <w:r w:rsidRPr="003B76D9">
        <w:rPr>
          <w:rStyle w:val="StyleUnderline"/>
          <w:rFonts w:asciiTheme="majorHAnsi" w:hAnsiTheme="majorHAnsi" w:cstheme="majorHAnsi"/>
        </w:rPr>
        <w:t>Trump</w:t>
      </w:r>
      <w:r w:rsidRPr="003B76D9">
        <w:rPr>
          <w:rFonts w:asciiTheme="majorHAnsi" w:hAnsiTheme="majorHAnsi" w:cstheme="majorHAnsi"/>
          <w:sz w:val="12"/>
        </w:rPr>
        <w:t xml:space="preserve"> had </w:t>
      </w:r>
      <w:r w:rsidRPr="003B76D9">
        <w:rPr>
          <w:rStyle w:val="StyleUnderline"/>
          <w:rFonts w:asciiTheme="majorHAnsi" w:hAnsiTheme="majorHAnsi" w:cstheme="majorHAnsi"/>
        </w:rPr>
        <w:t>tweeted about</w:t>
      </w:r>
      <w:r w:rsidRPr="003B76D9">
        <w:rPr>
          <w:rFonts w:asciiTheme="majorHAnsi" w:hAnsiTheme="majorHAnsi" w:cstheme="majorHAnsi"/>
          <w:sz w:val="12"/>
        </w:rPr>
        <w:t xml:space="preserve">, but that was talked down by his national security team. However, beyond these tactical strikes, the strategic convergence between France and the United States in Syria is uncertain. Indeed, President Macron declared on French television that he managed to convince Donald Trump to stay engaged in Syria after the strikes, but this statement was partially refuted by the White House. According to Macron, </w:t>
      </w:r>
      <w:r w:rsidRPr="003B76D9">
        <w:rPr>
          <w:rStyle w:val="StyleUnderline"/>
          <w:rFonts w:asciiTheme="majorHAnsi" w:hAnsiTheme="majorHAnsi" w:cstheme="majorHAnsi"/>
        </w:rPr>
        <w:t>the French and U.S. positions were</w:t>
      </w:r>
      <w:r w:rsidRPr="003B76D9">
        <w:rPr>
          <w:rFonts w:asciiTheme="majorHAnsi" w:hAnsiTheme="majorHAnsi" w:cstheme="majorHAnsi"/>
          <w:sz w:val="12"/>
        </w:rPr>
        <w:t xml:space="preserve"> in fact </w:t>
      </w:r>
      <w:r w:rsidRPr="003B76D9">
        <w:rPr>
          <w:rStyle w:val="StyleUnderline"/>
          <w:rFonts w:asciiTheme="majorHAnsi" w:hAnsiTheme="majorHAnsi" w:cstheme="majorHAnsi"/>
        </w:rPr>
        <w:t>in line with the same long-term target of building a stable and peaceful Syria</w:t>
      </w:r>
      <w:r w:rsidRPr="003B76D9">
        <w:rPr>
          <w:rFonts w:asciiTheme="majorHAnsi" w:hAnsiTheme="majorHAnsi" w:cstheme="majorHAnsi"/>
          <w:sz w:val="12"/>
        </w:rPr>
        <w:t xml:space="preserve">: </w:t>
      </w:r>
      <w:r w:rsidRPr="003B76D9">
        <w:rPr>
          <w:rStyle w:val="StyleUnderline"/>
          <w:rFonts w:asciiTheme="majorHAnsi" w:hAnsiTheme="majorHAnsi" w:cstheme="majorHAnsi"/>
        </w:rPr>
        <w:t>Macron said that by joining</w:t>
      </w:r>
      <w:r w:rsidRPr="003B76D9">
        <w:rPr>
          <w:rFonts w:asciiTheme="majorHAnsi" w:hAnsiTheme="majorHAnsi" w:cstheme="majorHAnsi"/>
          <w:sz w:val="12"/>
        </w:rPr>
        <w:t xml:space="preserve"> forces </w:t>
      </w:r>
      <w:r w:rsidRPr="003B76D9">
        <w:rPr>
          <w:rStyle w:val="StyleUnderline"/>
          <w:rFonts w:asciiTheme="majorHAnsi" w:hAnsiTheme="majorHAnsi" w:cstheme="majorHAnsi"/>
        </w:rPr>
        <w:t>with France and the U.K. for strikes, the U</w:t>
      </w:r>
      <w:r w:rsidRPr="003B76D9">
        <w:rPr>
          <w:rFonts w:asciiTheme="majorHAnsi" w:hAnsiTheme="majorHAnsi" w:cstheme="majorHAnsi"/>
          <w:sz w:val="12"/>
        </w:rPr>
        <w:t xml:space="preserve">nited </w:t>
      </w:r>
      <w:r w:rsidRPr="003B76D9">
        <w:rPr>
          <w:rStyle w:val="StyleUnderline"/>
          <w:rFonts w:asciiTheme="majorHAnsi" w:hAnsiTheme="majorHAnsi" w:cstheme="majorHAnsi"/>
        </w:rPr>
        <w:t>S</w:t>
      </w:r>
      <w:r w:rsidRPr="003B76D9">
        <w:rPr>
          <w:rFonts w:asciiTheme="majorHAnsi" w:hAnsiTheme="majorHAnsi" w:cstheme="majorHAnsi"/>
          <w:sz w:val="12"/>
        </w:rPr>
        <w:t>tates “</w:t>
      </w:r>
      <w:r w:rsidRPr="003B76D9">
        <w:rPr>
          <w:rStyle w:val="StyleUnderline"/>
          <w:rFonts w:asciiTheme="majorHAnsi" w:hAnsiTheme="majorHAnsi" w:cstheme="majorHAnsi"/>
        </w:rPr>
        <w:t>fully realized that our responsibility goes beyond the war against ISIS and that there is</w:t>
      </w:r>
      <w:r w:rsidRPr="003B76D9">
        <w:rPr>
          <w:rFonts w:asciiTheme="majorHAnsi" w:hAnsiTheme="majorHAnsi" w:cstheme="majorHAnsi"/>
          <w:sz w:val="12"/>
        </w:rPr>
        <w:t xml:space="preserve"> also </w:t>
      </w:r>
      <w:r w:rsidRPr="003B76D9">
        <w:rPr>
          <w:rStyle w:val="StyleUnderline"/>
          <w:rFonts w:asciiTheme="majorHAnsi" w:hAnsiTheme="majorHAnsi" w:cstheme="majorHAnsi"/>
        </w:rPr>
        <w:t xml:space="preserve">a humanitarian responsibility </w:t>
      </w:r>
      <w:r w:rsidRPr="003B76D9">
        <w:rPr>
          <w:rFonts w:asciiTheme="majorHAnsi" w:hAnsiTheme="majorHAnsi" w:cstheme="majorHAnsi"/>
          <w:sz w:val="12"/>
        </w:rPr>
        <w:t xml:space="preserve">and a responsibility to build peace over the long term.” </w:t>
      </w:r>
      <w:r w:rsidRPr="003B76D9">
        <w:rPr>
          <w:rStyle w:val="StyleUnderline"/>
          <w:rFonts w:asciiTheme="majorHAnsi" w:hAnsiTheme="majorHAnsi" w:cstheme="majorHAnsi"/>
        </w:rPr>
        <w:t>However</w:t>
      </w:r>
      <w:r w:rsidRPr="003B76D9">
        <w:rPr>
          <w:rFonts w:asciiTheme="majorHAnsi" w:hAnsiTheme="majorHAnsi" w:cstheme="majorHAnsi"/>
          <w:sz w:val="12"/>
        </w:rPr>
        <w:t xml:space="preserve">, the </w:t>
      </w:r>
      <w:r w:rsidRPr="003B76D9">
        <w:rPr>
          <w:rStyle w:val="StyleUnderline"/>
          <w:rFonts w:asciiTheme="majorHAnsi" w:hAnsiTheme="majorHAnsi" w:cstheme="majorHAnsi"/>
        </w:rPr>
        <w:t>Trump</w:t>
      </w:r>
      <w:r w:rsidRPr="003B76D9">
        <w:rPr>
          <w:rFonts w:asciiTheme="majorHAnsi" w:hAnsiTheme="majorHAnsi" w:cstheme="majorHAnsi"/>
          <w:sz w:val="12"/>
        </w:rPr>
        <w:t xml:space="preserve"> administration</w:t>
      </w:r>
      <w:r w:rsidRPr="003B76D9">
        <w:rPr>
          <w:rStyle w:val="StyleUnderline"/>
          <w:rFonts w:asciiTheme="majorHAnsi" w:hAnsiTheme="majorHAnsi" w:cstheme="majorHAnsi"/>
        </w:rPr>
        <w:t>'s intent is</w:t>
      </w:r>
      <w:r w:rsidRPr="003B76D9">
        <w:rPr>
          <w:rFonts w:asciiTheme="majorHAnsi" w:hAnsiTheme="majorHAnsi" w:cstheme="majorHAnsi"/>
          <w:sz w:val="12"/>
        </w:rPr>
        <w:t xml:space="preserve"> not to get too deeply involved in regional and local politics and reconstruction, but rather t</w:t>
      </w:r>
      <w:r w:rsidRPr="003B76D9">
        <w:rPr>
          <w:rStyle w:val="StyleUnderline"/>
          <w:rFonts w:asciiTheme="majorHAnsi" w:hAnsiTheme="majorHAnsi" w:cstheme="majorHAnsi"/>
        </w:rPr>
        <w:t>o outsource these matters to regional allies including Saudi Arabia</w:t>
      </w:r>
      <w:r w:rsidRPr="003B76D9">
        <w:rPr>
          <w:rFonts w:asciiTheme="majorHAnsi" w:hAnsiTheme="majorHAnsi" w:cstheme="majorHAnsi"/>
          <w:sz w:val="12"/>
        </w:rPr>
        <w:t xml:space="preserve">. </w:t>
      </w:r>
      <w:r w:rsidRPr="003B76D9">
        <w:rPr>
          <w:rStyle w:val="StyleUnderline"/>
          <w:rFonts w:asciiTheme="majorHAnsi" w:hAnsiTheme="majorHAnsi" w:cstheme="majorHAnsi"/>
        </w:rPr>
        <w:t>Macron</w:t>
      </w:r>
      <w:r w:rsidRPr="003B76D9">
        <w:rPr>
          <w:rFonts w:asciiTheme="majorHAnsi" w:hAnsiTheme="majorHAnsi" w:cstheme="majorHAnsi"/>
          <w:sz w:val="12"/>
        </w:rPr>
        <w:t xml:space="preserve"> still </w:t>
      </w:r>
      <w:r w:rsidRPr="003B76D9">
        <w:rPr>
          <w:rStyle w:val="StyleUnderline"/>
          <w:rFonts w:asciiTheme="majorHAnsi" w:hAnsiTheme="majorHAnsi" w:cstheme="majorHAnsi"/>
        </w:rPr>
        <w:t>wants to find a political solution</w:t>
      </w:r>
      <w:r w:rsidRPr="003B76D9">
        <w:rPr>
          <w:rFonts w:asciiTheme="majorHAnsi" w:hAnsiTheme="majorHAnsi" w:cstheme="majorHAnsi"/>
          <w:sz w:val="12"/>
        </w:rPr>
        <w:t xml:space="preserve"> to the Syrian crisis </w:t>
      </w:r>
      <w:r w:rsidRPr="003B76D9">
        <w:rPr>
          <w:rStyle w:val="StyleUnderline"/>
          <w:rFonts w:asciiTheme="majorHAnsi" w:hAnsiTheme="majorHAnsi" w:cstheme="majorHAnsi"/>
        </w:rPr>
        <w:t>based on a dialogue</w:t>
      </w:r>
      <w:r w:rsidRPr="003B76D9">
        <w:rPr>
          <w:rFonts w:asciiTheme="majorHAnsi" w:hAnsiTheme="majorHAnsi" w:cstheme="majorHAnsi"/>
          <w:sz w:val="12"/>
        </w:rPr>
        <w:t xml:space="preserve"> with all parties and </w:t>
      </w:r>
      <w:r w:rsidRPr="003B76D9">
        <w:rPr>
          <w:rStyle w:val="StyleUnderline"/>
          <w:rFonts w:asciiTheme="majorHAnsi" w:hAnsiTheme="majorHAnsi" w:cstheme="majorHAnsi"/>
        </w:rPr>
        <w:t>through the UN</w:t>
      </w:r>
      <w:r w:rsidRPr="003B76D9">
        <w:rPr>
          <w:rFonts w:asciiTheme="majorHAnsi" w:hAnsiTheme="majorHAnsi" w:cstheme="majorHAnsi"/>
          <w:sz w:val="12"/>
        </w:rPr>
        <w:t xml:space="preserve">. But this back-and-forth is emblematic of the unclear and limited options for France and the United States in Syria, and for Macron the need to "manage" relations with Iran and Russia despite their role in Syria. </w:t>
      </w:r>
      <w:r w:rsidRPr="003B76D9">
        <w:rPr>
          <w:rStyle w:val="StyleUnderline"/>
          <w:rFonts w:asciiTheme="majorHAnsi" w:hAnsiTheme="majorHAnsi" w:cstheme="majorHAnsi"/>
        </w:rPr>
        <w:t xml:space="preserve">The Trump administration’s position on </w:t>
      </w:r>
      <w:r w:rsidRPr="003B76D9">
        <w:rPr>
          <w:rFonts w:asciiTheme="majorHAnsi" w:hAnsiTheme="majorHAnsi" w:cstheme="majorHAnsi"/>
          <w:sz w:val="12"/>
        </w:rPr>
        <w:t xml:space="preserve">U.S. </w:t>
      </w:r>
      <w:r w:rsidRPr="003B76D9">
        <w:rPr>
          <w:rStyle w:val="StyleUnderline"/>
          <w:rFonts w:asciiTheme="majorHAnsi" w:hAnsiTheme="majorHAnsi" w:cstheme="majorHAnsi"/>
        </w:rPr>
        <w:t>engagement in Europe and NATO are not that different from those defended by Paris</w:t>
      </w:r>
      <w:r w:rsidRPr="003B76D9">
        <w:rPr>
          <w:rFonts w:asciiTheme="majorHAnsi" w:hAnsiTheme="majorHAnsi" w:cstheme="majorHAnsi"/>
          <w:sz w:val="12"/>
        </w:rPr>
        <w:t xml:space="preserve">. Early hesitations regarding Article 5 were problematic, but </w:t>
      </w:r>
      <w:r w:rsidRPr="003B76D9">
        <w:rPr>
          <w:rStyle w:val="StyleUnderline"/>
          <w:rFonts w:asciiTheme="majorHAnsi" w:hAnsiTheme="majorHAnsi" w:cstheme="majorHAnsi"/>
        </w:rPr>
        <w:t>Trump’s assertiveness on European defense spending is not negatively perceived</w:t>
      </w:r>
      <w:r w:rsidRPr="003B76D9">
        <w:rPr>
          <w:rFonts w:asciiTheme="majorHAnsi" w:hAnsiTheme="majorHAnsi" w:cstheme="majorHAnsi"/>
          <w:sz w:val="12"/>
        </w:rPr>
        <w:t xml:space="preserve">, as France has also pushed European allies to do more in the defense sector. </w:t>
      </w:r>
      <w:r w:rsidRPr="003B76D9">
        <w:rPr>
          <w:rStyle w:val="StyleUnderline"/>
          <w:rFonts w:asciiTheme="majorHAnsi" w:hAnsiTheme="majorHAnsi" w:cstheme="majorHAnsi"/>
        </w:rPr>
        <w:t>Trump’s violent rhetoric has given</w:t>
      </w:r>
      <w:r w:rsidRPr="003B76D9">
        <w:rPr>
          <w:rFonts w:asciiTheme="majorHAnsi" w:hAnsiTheme="majorHAnsi" w:cstheme="majorHAnsi"/>
          <w:sz w:val="12"/>
        </w:rPr>
        <w:t xml:space="preserve"> new arguments for the </w:t>
      </w:r>
      <w:r w:rsidRPr="003B76D9">
        <w:rPr>
          <w:rStyle w:val="StyleUnderline"/>
          <w:rFonts w:asciiTheme="majorHAnsi" w:hAnsiTheme="majorHAnsi" w:cstheme="majorHAnsi"/>
        </w:rPr>
        <w:t>idea of European strategic autonomy, a long-time goal for France</w:t>
      </w:r>
      <w:r w:rsidRPr="003B76D9">
        <w:rPr>
          <w:rFonts w:asciiTheme="majorHAnsi" w:hAnsiTheme="majorHAnsi" w:cstheme="majorHAnsi"/>
          <w:sz w:val="12"/>
        </w:rPr>
        <w:t>. The evolution of the German strategic debate and defense policy, especially in Africa — where Mali has become the country with Germany's biggest military presence, surpassing Afghanistan and Iraq — are seen positively from Paris. </w:t>
      </w:r>
    </w:p>
    <w:p w14:paraId="13320C85" w14:textId="77777777" w:rsidR="00DE18D7" w:rsidRPr="003B76D9" w:rsidRDefault="00DE18D7" w:rsidP="00B61CDC">
      <w:pPr>
        <w:rPr>
          <w:rFonts w:asciiTheme="majorHAnsi" w:hAnsiTheme="majorHAnsi" w:cstheme="majorHAnsi"/>
        </w:rPr>
      </w:pPr>
    </w:p>
    <w:p w14:paraId="79356140" w14:textId="77777777" w:rsidR="00DE18D7" w:rsidRPr="003B76D9" w:rsidRDefault="00DE18D7" w:rsidP="00DE18D7">
      <w:pPr>
        <w:pStyle w:val="Heading4"/>
        <w:rPr>
          <w:rFonts w:asciiTheme="majorHAnsi" w:hAnsiTheme="majorHAnsi" w:cstheme="majorHAnsi"/>
        </w:rPr>
      </w:pPr>
      <w:r w:rsidRPr="003B76D9">
        <w:rPr>
          <w:rFonts w:asciiTheme="majorHAnsi" w:hAnsiTheme="majorHAnsi" w:cstheme="majorHAnsi"/>
        </w:rPr>
        <w:t>Macron is filling the US gap in Europe which means the US must increase bilateral ties with France to spill over to the region as a whole</w:t>
      </w:r>
    </w:p>
    <w:p w14:paraId="0FE0C180" w14:textId="77777777" w:rsidR="00DE18D7" w:rsidRPr="003B76D9" w:rsidRDefault="002F028B" w:rsidP="00DE18D7">
      <w:pPr>
        <w:rPr>
          <w:rFonts w:asciiTheme="majorHAnsi" w:hAnsiTheme="majorHAnsi" w:cstheme="majorHAnsi"/>
        </w:rPr>
      </w:pPr>
      <w:hyperlink r:id="rId215" w:history="1">
        <w:r w:rsidR="00DE18D7" w:rsidRPr="003B76D9">
          <w:rPr>
            <w:rStyle w:val="Heading4Char"/>
            <w:rFonts w:asciiTheme="majorHAnsi" w:hAnsiTheme="majorHAnsi" w:cstheme="majorHAnsi"/>
          </w:rPr>
          <w:t>Hoop Scheffer</w:t>
        </w:r>
      </w:hyperlink>
      <w:r w:rsidR="00DE18D7" w:rsidRPr="003B76D9">
        <w:rPr>
          <w:rStyle w:val="Heading4Char"/>
          <w:rFonts w:asciiTheme="majorHAnsi" w:hAnsiTheme="majorHAnsi" w:cstheme="majorHAnsi"/>
        </w:rPr>
        <w:t xml:space="preserve"> and </w:t>
      </w:r>
      <w:hyperlink r:id="rId216" w:history="1">
        <w:r w:rsidR="00DE18D7" w:rsidRPr="003B76D9">
          <w:rPr>
            <w:rStyle w:val="Heading4Char"/>
            <w:rFonts w:asciiTheme="majorHAnsi" w:hAnsiTheme="majorHAnsi" w:cstheme="majorHAnsi"/>
          </w:rPr>
          <w:t>Quencez</w:t>
        </w:r>
      </w:hyperlink>
      <w:r w:rsidR="00DE18D7" w:rsidRPr="003B76D9">
        <w:rPr>
          <w:rStyle w:val="Heading4Char"/>
          <w:rFonts w:asciiTheme="majorHAnsi" w:hAnsiTheme="majorHAnsi" w:cstheme="majorHAnsi"/>
        </w:rPr>
        <w:t xml:space="preserve"> 18</w:t>
      </w:r>
      <w:r w:rsidR="00DE18D7" w:rsidRPr="003B76D9">
        <w:rPr>
          <w:rFonts w:asciiTheme="majorHAnsi" w:hAnsiTheme="majorHAnsi" w:cstheme="majorHAnsi"/>
        </w:rPr>
        <w:t xml:space="preserve"> (Alexandra de is a senior transatlantic fellow and the director of GMF's Paris office. She leads GMF’s </w:t>
      </w:r>
      <w:hyperlink r:id="rId217" w:history="1">
        <w:r w:rsidR="00DE18D7" w:rsidRPr="003B76D9">
          <w:rPr>
            <w:rStyle w:val="Hyperlink"/>
            <w:rFonts w:asciiTheme="majorHAnsi" w:hAnsiTheme="majorHAnsi" w:cstheme="majorHAnsi"/>
          </w:rPr>
          <w:t>Transatlantic Security Program</w:t>
        </w:r>
      </w:hyperlink>
      <w:r w:rsidR="00DE18D7" w:rsidRPr="003B76D9">
        <w:rPr>
          <w:rFonts w:asciiTheme="majorHAnsi" w:hAnsiTheme="majorHAnsi" w:cstheme="majorHAnsi"/>
        </w:rPr>
        <w:t xml:space="preserve">, which brings together U.S. and European policymakers, security experts, strategic thinkers, and defense industry representatives to explore the security and defense priorities for European and transatlantic cooperation and develop concrete and focused policy recommendations. Martin currently serves as the deputy director of GMF’s Paris office and a research fellow in the Security &amp; Defense program, 4-18-2018, "The U.S.–France Special Relationship: Testing the Macron Method," German Marshall Fund of the United States, </w:t>
      </w:r>
      <w:hyperlink r:id="rId218" w:history="1">
        <w:r w:rsidR="00DE18D7" w:rsidRPr="003B76D9">
          <w:rPr>
            <w:rStyle w:val="Hyperlink"/>
            <w:rFonts w:asciiTheme="majorHAnsi" w:hAnsiTheme="majorHAnsi" w:cstheme="majorHAnsi"/>
          </w:rPr>
          <w:t>http://www.gmfus.org/publications/us-france-special-relationship-after-year-trump</w:t>
        </w:r>
      </w:hyperlink>
      <w:r w:rsidR="00DE18D7" w:rsidRPr="003B76D9">
        <w:rPr>
          <w:rFonts w:asciiTheme="majorHAnsi" w:hAnsiTheme="majorHAnsi" w:cstheme="majorHAnsi"/>
        </w:rPr>
        <w:t>, brt)</w:t>
      </w:r>
    </w:p>
    <w:p w14:paraId="3C6BF8AF" w14:textId="77777777" w:rsidR="00DE18D7" w:rsidRPr="003B76D9" w:rsidRDefault="00DE18D7" w:rsidP="00DE18D7">
      <w:pPr>
        <w:rPr>
          <w:rStyle w:val="Hyperlink"/>
          <w:rFonts w:asciiTheme="majorHAnsi" w:hAnsiTheme="majorHAnsi" w:cstheme="majorHAnsi"/>
          <w:sz w:val="10"/>
        </w:rPr>
      </w:pPr>
      <w:r w:rsidRPr="003B76D9">
        <w:rPr>
          <w:rFonts w:asciiTheme="majorHAnsi" w:hAnsiTheme="majorHAnsi" w:cstheme="majorHAnsi"/>
          <w:sz w:val="10"/>
        </w:rPr>
        <w:t xml:space="preserve">Thirdly, the diverging priorities between both sides of the Atlantic and the strategic uncertainties triggered by the election of Trump have reinforced the arguments for Europe’s political and strategic autonomy. This evolution, if it leads to a coordinated effort at the European level, corresponds to France’s long-term objective for the European project. </w:t>
      </w:r>
      <w:r w:rsidRPr="003B76D9">
        <w:rPr>
          <w:rStyle w:val="StyleUnderline"/>
          <w:rFonts w:asciiTheme="majorHAnsi" w:hAnsiTheme="majorHAnsi" w:cstheme="majorHAnsi"/>
        </w:rPr>
        <w:t>From the French perspective, Europe should not</w:t>
      </w:r>
      <w:r w:rsidRPr="003B76D9">
        <w:rPr>
          <w:rFonts w:asciiTheme="majorHAnsi" w:hAnsiTheme="majorHAnsi" w:cstheme="majorHAnsi"/>
          <w:sz w:val="10"/>
        </w:rPr>
        <w:t xml:space="preserve"> attempt to </w:t>
      </w:r>
      <w:r w:rsidRPr="003B76D9">
        <w:rPr>
          <w:rStyle w:val="StyleUnderline"/>
          <w:rFonts w:asciiTheme="majorHAnsi" w:hAnsiTheme="majorHAnsi" w:cstheme="majorHAnsi"/>
        </w:rPr>
        <w:t>oppose Washington or undermine NATO</w:t>
      </w:r>
      <w:r w:rsidRPr="003B76D9">
        <w:rPr>
          <w:rFonts w:asciiTheme="majorHAnsi" w:hAnsiTheme="majorHAnsi" w:cstheme="majorHAnsi"/>
          <w:sz w:val="10"/>
        </w:rPr>
        <w:t xml:space="preserve">, but it needs to develop both the strategic culture and the operational tools to think and act on its own if necessary. </w:t>
      </w:r>
      <w:r w:rsidRPr="003B76D9">
        <w:rPr>
          <w:rStyle w:val="StyleUnderline"/>
          <w:rFonts w:asciiTheme="majorHAnsi" w:hAnsiTheme="majorHAnsi" w:cstheme="majorHAnsi"/>
        </w:rPr>
        <w:t>The</w:t>
      </w:r>
      <w:r w:rsidRPr="003B76D9">
        <w:rPr>
          <w:rFonts w:asciiTheme="majorHAnsi" w:hAnsiTheme="majorHAnsi" w:cstheme="majorHAnsi"/>
          <w:sz w:val="10"/>
        </w:rPr>
        <w:t xml:space="preserve"> European Intervention Initiative (</w:t>
      </w:r>
      <w:r w:rsidRPr="003B76D9">
        <w:rPr>
          <w:rStyle w:val="StyleUnderline"/>
          <w:rFonts w:asciiTheme="majorHAnsi" w:hAnsiTheme="majorHAnsi" w:cstheme="majorHAnsi"/>
        </w:rPr>
        <w:t>EII</w:t>
      </w:r>
      <w:r w:rsidRPr="003B76D9">
        <w:rPr>
          <w:rFonts w:asciiTheme="majorHAnsi" w:hAnsiTheme="majorHAnsi" w:cstheme="majorHAnsi"/>
          <w:sz w:val="10"/>
        </w:rPr>
        <w:t xml:space="preserve">), which was announced by Macron in his Sorbonne speech in September 2017, precisely </w:t>
      </w:r>
      <w:r w:rsidRPr="003B76D9">
        <w:rPr>
          <w:rStyle w:val="StyleUnderline"/>
          <w:rFonts w:asciiTheme="majorHAnsi" w:hAnsiTheme="majorHAnsi" w:cstheme="majorHAnsi"/>
        </w:rPr>
        <w:t>aims at filling the current operational void in Europe</w:t>
      </w:r>
      <w:r w:rsidRPr="003B76D9">
        <w:rPr>
          <w:rFonts w:asciiTheme="majorHAnsi" w:hAnsiTheme="majorHAnsi" w:cstheme="majorHAnsi"/>
          <w:sz w:val="10"/>
        </w:rPr>
        <w:t xml:space="preserve">, based on the lessons learned from Mali (2013) and Central Africa (2014). The EII will gather a core group of the most militarily able and politically willing countries (France, the U.K., Denmark, Spain, and a few others), which could be deployed very quickly if circumstances require, and potentially plug in </w:t>
      </w:r>
      <w:proofErr w:type="gramStart"/>
      <w:r w:rsidRPr="003B76D9">
        <w:rPr>
          <w:rFonts w:asciiTheme="majorHAnsi" w:hAnsiTheme="majorHAnsi" w:cstheme="majorHAnsi"/>
          <w:sz w:val="10"/>
        </w:rPr>
        <w:t>a</w:t>
      </w:r>
      <w:proofErr w:type="gramEnd"/>
      <w:r w:rsidRPr="003B76D9">
        <w:rPr>
          <w:rFonts w:asciiTheme="majorHAnsi" w:hAnsiTheme="majorHAnsi" w:cstheme="majorHAnsi"/>
          <w:sz w:val="10"/>
        </w:rPr>
        <w:t xml:space="preserve"> EU or NATO mission. </w:t>
      </w:r>
      <w:r w:rsidRPr="003B76D9">
        <w:rPr>
          <w:rStyle w:val="StyleUnderline"/>
          <w:rFonts w:asciiTheme="majorHAnsi" w:hAnsiTheme="majorHAnsi" w:cstheme="majorHAnsi"/>
        </w:rPr>
        <w:t>A more operationally autonomous Europe aims at strengthening the transatlantic link</w:t>
      </w:r>
      <w:r w:rsidRPr="003B76D9">
        <w:rPr>
          <w:rFonts w:asciiTheme="majorHAnsi" w:hAnsiTheme="majorHAnsi" w:cstheme="majorHAnsi"/>
          <w:sz w:val="10"/>
        </w:rPr>
        <w:t xml:space="preserve"> at a time </w:t>
      </w:r>
      <w:r w:rsidRPr="003B76D9">
        <w:rPr>
          <w:rStyle w:val="StyleUnderline"/>
          <w:rFonts w:asciiTheme="majorHAnsi" w:hAnsiTheme="majorHAnsi" w:cstheme="majorHAnsi"/>
        </w:rPr>
        <w:t>when Washington is asking for more burden-sharing</w:t>
      </w:r>
      <w:r w:rsidRPr="003B76D9">
        <w:rPr>
          <w:rFonts w:asciiTheme="majorHAnsi" w:hAnsiTheme="majorHAnsi" w:cstheme="majorHAnsi"/>
          <w:sz w:val="10"/>
        </w:rPr>
        <w:t xml:space="preserve">, especially in Africa. Finally, </w:t>
      </w:r>
      <w:r w:rsidRPr="003B76D9">
        <w:rPr>
          <w:rStyle w:val="StyleUnderline"/>
          <w:rFonts w:asciiTheme="majorHAnsi" w:hAnsiTheme="majorHAnsi" w:cstheme="majorHAnsi"/>
        </w:rPr>
        <w:t>France perceives Trump’s election as both a challenge and an opportunity to</w:t>
      </w:r>
      <w:r w:rsidRPr="003B76D9">
        <w:rPr>
          <w:rFonts w:asciiTheme="majorHAnsi" w:hAnsiTheme="majorHAnsi" w:cstheme="majorHAnsi"/>
          <w:sz w:val="10"/>
        </w:rPr>
        <w:t xml:space="preserve"> president </w:t>
      </w:r>
      <w:r w:rsidRPr="003B76D9">
        <w:rPr>
          <w:rStyle w:val="StyleUnderline"/>
          <w:rFonts w:asciiTheme="majorHAnsi" w:hAnsiTheme="majorHAnsi" w:cstheme="majorHAnsi"/>
        </w:rPr>
        <w:t>Macron’s ambitions of making France and Europe</w:t>
      </w:r>
      <w:r w:rsidRPr="003B76D9">
        <w:rPr>
          <w:rFonts w:asciiTheme="majorHAnsi" w:hAnsiTheme="majorHAnsi" w:cstheme="majorHAnsi"/>
          <w:sz w:val="10"/>
        </w:rPr>
        <w:t xml:space="preserve"> a </w:t>
      </w:r>
      <w:r w:rsidRPr="003B76D9">
        <w:rPr>
          <w:rStyle w:val="StyleUnderline"/>
          <w:rFonts w:asciiTheme="majorHAnsi" w:hAnsiTheme="majorHAnsi" w:cstheme="majorHAnsi"/>
        </w:rPr>
        <w:t>credible</w:t>
      </w:r>
      <w:r w:rsidRPr="003B76D9">
        <w:rPr>
          <w:rFonts w:asciiTheme="majorHAnsi" w:hAnsiTheme="majorHAnsi" w:cstheme="majorHAnsi"/>
          <w:sz w:val="10"/>
        </w:rPr>
        <w:t xml:space="preserve"> power </w:t>
      </w:r>
      <w:r w:rsidRPr="003B76D9">
        <w:rPr>
          <w:rStyle w:val="StyleUnderline"/>
          <w:rFonts w:asciiTheme="majorHAnsi" w:hAnsiTheme="majorHAnsi" w:cstheme="majorHAnsi"/>
        </w:rPr>
        <w:t>at the global level</w:t>
      </w:r>
      <w:r w:rsidRPr="003B76D9">
        <w:rPr>
          <w:rFonts w:asciiTheme="majorHAnsi" w:hAnsiTheme="majorHAnsi" w:cstheme="majorHAnsi"/>
          <w:sz w:val="10"/>
        </w:rPr>
        <w:t xml:space="preserve">. By reaffirming the French aspiration to engage with all actors of the world arena, </w:t>
      </w:r>
      <w:r w:rsidRPr="003B76D9">
        <w:rPr>
          <w:rStyle w:val="StyleUnderline"/>
          <w:rFonts w:asciiTheme="majorHAnsi" w:hAnsiTheme="majorHAnsi" w:cstheme="majorHAnsi"/>
        </w:rPr>
        <w:t>Macron has aimed to fill the vacuum left by an undermined U.S. State Department and a weakened U.S. soft power. French diplomatic activism is</w:t>
      </w:r>
      <w:r w:rsidRPr="003B76D9">
        <w:rPr>
          <w:rFonts w:asciiTheme="majorHAnsi" w:hAnsiTheme="majorHAnsi" w:cstheme="majorHAnsi"/>
          <w:sz w:val="10"/>
        </w:rPr>
        <w:t xml:space="preserve"> particularly </w:t>
      </w:r>
      <w:r w:rsidRPr="003B76D9">
        <w:rPr>
          <w:rStyle w:val="StyleUnderline"/>
          <w:rFonts w:asciiTheme="majorHAnsi" w:hAnsiTheme="majorHAnsi" w:cstheme="majorHAnsi"/>
        </w:rPr>
        <w:t>remarkable in the Middle East and North Africa</w:t>
      </w:r>
      <w:r w:rsidRPr="003B76D9">
        <w:rPr>
          <w:rFonts w:asciiTheme="majorHAnsi" w:hAnsiTheme="majorHAnsi" w:cstheme="majorHAnsi"/>
          <w:sz w:val="10"/>
        </w:rPr>
        <w:t xml:space="preserve"> region, </w:t>
      </w:r>
      <w:r w:rsidRPr="003B76D9">
        <w:rPr>
          <w:rStyle w:val="StyleUnderline"/>
          <w:rFonts w:asciiTheme="majorHAnsi" w:hAnsiTheme="majorHAnsi" w:cstheme="majorHAnsi"/>
        </w:rPr>
        <w:t>where the U</w:t>
      </w:r>
      <w:r w:rsidRPr="003B76D9">
        <w:rPr>
          <w:rFonts w:asciiTheme="majorHAnsi" w:hAnsiTheme="majorHAnsi" w:cstheme="majorHAnsi"/>
          <w:sz w:val="10"/>
        </w:rPr>
        <w:t xml:space="preserve">nited </w:t>
      </w:r>
      <w:r w:rsidRPr="003B76D9">
        <w:rPr>
          <w:rStyle w:val="StyleUnderline"/>
          <w:rFonts w:asciiTheme="majorHAnsi" w:hAnsiTheme="majorHAnsi" w:cstheme="majorHAnsi"/>
        </w:rPr>
        <w:t>S</w:t>
      </w:r>
      <w:r w:rsidRPr="003B76D9">
        <w:rPr>
          <w:rFonts w:asciiTheme="majorHAnsi" w:hAnsiTheme="majorHAnsi" w:cstheme="majorHAnsi"/>
          <w:sz w:val="10"/>
        </w:rPr>
        <w:t xml:space="preserve">tates </w:t>
      </w:r>
      <w:r w:rsidRPr="003B76D9">
        <w:rPr>
          <w:rStyle w:val="StyleUnderline"/>
          <w:rFonts w:asciiTheme="majorHAnsi" w:hAnsiTheme="majorHAnsi" w:cstheme="majorHAnsi"/>
        </w:rPr>
        <w:t>has adopted a more confrontational foreign policy</w:t>
      </w:r>
      <w:r w:rsidRPr="003B76D9">
        <w:rPr>
          <w:rFonts w:asciiTheme="majorHAnsi" w:hAnsiTheme="majorHAnsi" w:cstheme="majorHAnsi"/>
          <w:sz w:val="10"/>
        </w:rPr>
        <w:t xml:space="preserve">. However, speeches by Trump and Macron at the UN General Assembly revealed two very different views of the international order: Trump’s unilateralist and nationalistic agenda contrasted with Macron’s support for multilateralism and liberal values. </w:t>
      </w:r>
      <w:r w:rsidRPr="003B76D9">
        <w:rPr>
          <w:rStyle w:val="StyleUnderline"/>
          <w:rFonts w:asciiTheme="majorHAnsi" w:hAnsiTheme="majorHAnsi" w:cstheme="majorHAnsi"/>
        </w:rPr>
        <w:t>Despite the imperative of cooperating on counterterror</w:t>
      </w:r>
      <w:r w:rsidRPr="003B76D9">
        <w:rPr>
          <w:rFonts w:asciiTheme="majorHAnsi" w:hAnsiTheme="majorHAnsi" w:cstheme="majorHAnsi"/>
          <w:sz w:val="10"/>
        </w:rPr>
        <w:t xml:space="preserve">ism, </w:t>
      </w:r>
      <w:r w:rsidRPr="003B76D9">
        <w:rPr>
          <w:rStyle w:val="StyleUnderline"/>
          <w:rFonts w:asciiTheme="majorHAnsi" w:hAnsiTheme="majorHAnsi" w:cstheme="majorHAnsi"/>
        </w:rPr>
        <w:t>how the two</w:t>
      </w:r>
      <w:r w:rsidRPr="003B76D9">
        <w:rPr>
          <w:rFonts w:asciiTheme="majorHAnsi" w:hAnsiTheme="majorHAnsi" w:cstheme="majorHAnsi"/>
          <w:sz w:val="10"/>
        </w:rPr>
        <w:t xml:space="preserve"> leaders </w:t>
      </w:r>
      <w:r w:rsidRPr="003B76D9">
        <w:rPr>
          <w:rStyle w:val="StyleUnderline"/>
          <w:rFonts w:asciiTheme="majorHAnsi" w:hAnsiTheme="majorHAnsi" w:cstheme="majorHAnsi"/>
        </w:rPr>
        <w:t>exercise power and policies keeps them apart</w:t>
      </w:r>
      <w:r w:rsidRPr="003B76D9">
        <w:rPr>
          <w:rFonts w:asciiTheme="majorHAnsi" w:hAnsiTheme="majorHAnsi" w:cstheme="majorHAnsi"/>
          <w:sz w:val="10"/>
        </w:rPr>
        <w:t xml:space="preserve">. Thus, </w:t>
      </w:r>
      <w:r w:rsidRPr="003B76D9">
        <w:rPr>
          <w:rStyle w:val="StyleUnderline"/>
          <w:rFonts w:asciiTheme="majorHAnsi" w:hAnsiTheme="majorHAnsi" w:cstheme="majorHAnsi"/>
        </w:rPr>
        <w:t>maintaining a stable relationship may be more challenging in the coming years, as international crises may bring back to the fore their different approaches to world affairs</w:t>
      </w:r>
      <w:r w:rsidRPr="003B76D9">
        <w:rPr>
          <w:rFonts w:asciiTheme="majorHAnsi" w:hAnsiTheme="majorHAnsi" w:cstheme="majorHAnsi"/>
          <w:sz w:val="10"/>
        </w:rPr>
        <w:t xml:space="preserve">. 2018 will be the testing year for Macron's attempt to opportunistically translate the disruption of Trump's foreign policy to France's advantage. Whether he succeeds or not, however, may depend more on Trump's own decisions than on a calculated and creative approach to the White House by Paris. Opportunism and Continuity </w:t>
      </w:r>
      <w:r w:rsidRPr="003B76D9">
        <w:rPr>
          <w:rStyle w:val="StyleUnderline"/>
          <w:rFonts w:asciiTheme="majorHAnsi" w:hAnsiTheme="majorHAnsi" w:cstheme="majorHAnsi"/>
        </w:rPr>
        <w:t>Priority issues of the bilateral relationship have been</w:t>
      </w:r>
      <w:r w:rsidRPr="003B76D9">
        <w:rPr>
          <w:rFonts w:asciiTheme="majorHAnsi" w:hAnsiTheme="majorHAnsi" w:cstheme="majorHAnsi"/>
          <w:sz w:val="10"/>
        </w:rPr>
        <w:t xml:space="preserve"> largely </w:t>
      </w:r>
      <w:r w:rsidRPr="003B76D9">
        <w:rPr>
          <w:rStyle w:val="StyleUnderline"/>
          <w:rFonts w:asciiTheme="majorHAnsi" w:hAnsiTheme="majorHAnsi" w:cstheme="majorHAnsi"/>
        </w:rPr>
        <w:t>preserved</w:t>
      </w:r>
      <w:r w:rsidRPr="003B76D9">
        <w:rPr>
          <w:rFonts w:asciiTheme="majorHAnsi" w:hAnsiTheme="majorHAnsi" w:cstheme="majorHAnsi"/>
          <w:sz w:val="10"/>
        </w:rPr>
        <w:t xml:space="preserve"> from disruption over the past year. </w:t>
      </w:r>
      <w:r w:rsidRPr="003B76D9">
        <w:rPr>
          <w:rStyle w:val="StyleUnderline"/>
          <w:rFonts w:asciiTheme="majorHAnsi" w:hAnsiTheme="majorHAnsi" w:cstheme="majorHAnsi"/>
        </w:rPr>
        <w:t>Macron has become Trump’s main European interlocutor</w:t>
      </w:r>
      <w:r w:rsidRPr="003B76D9">
        <w:rPr>
          <w:rFonts w:asciiTheme="majorHAnsi" w:hAnsiTheme="majorHAnsi" w:cstheme="majorHAnsi"/>
          <w:sz w:val="10"/>
        </w:rPr>
        <w:t xml:space="preserve"> for international crises. On counterterrorism, intelligence sharing, and defense cooperation in the Sahel and the Levant, </w:t>
      </w:r>
      <w:r w:rsidRPr="003B76D9">
        <w:rPr>
          <w:rStyle w:val="StyleUnderline"/>
          <w:rFonts w:asciiTheme="majorHAnsi" w:hAnsiTheme="majorHAnsi" w:cstheme="majorHAnsi"/>
        </w:rPr>
        <w:t>the level of cooperation and coordination has not decreased under the new American president</w:t>
      </w:r>
      <w:r w:rsidRPr="003B76D9">
        <w:rPr>
          <w:rFonts w:asciiTheme="majorHAnsi" w:hAnsiTheme="majorHAnsi" w:cstheme="majorHAnsi"/>
          <w:sz w:val="10"/>
        </w:rPr>
        <w:t>. Although some events during the year revealed difficulties — such as the U.S. opposition to the first French-led UN resolution on the counterterrorism task force of the G5 Sahel</w:t>
      </w:r>
      <w:hyperlink r:id="rId219" w:anchor="_ftn3" w:history="1">
        <w:r w:rsidRPr="003B76D9">
          <w:rPr>
            <w:rStyle w:val="Hyperlink"/>
            <w:rFonts w:asciiTheme="majorHAnsi" w:hAnsiTheme="majorHAnsi" w:cstheme="majorHAnsi"/>
            <w:sz w:val="10"/>
          </w:rPr>
          <w:t>[3]</w:t>
        </w:r>
      </w:hyperlink>
      <w:r w:rsidRPr="003B76D9">
        <w:rPr>
          <w:rFonts w:asciiTheme="majorHAnsi" w:hAnsiTheme="majorHAnsi" w:cstheme="majorHAnsi"/>
          <w:sz w:val="10"/>
        </w:rPr>
        <w:t xml:space="preserve"> — the overall assessment is positive. On the most pressing issues, continuity and stability have thus been perceived as mutually beneficial: </w:t>
      </w:r>
      <w:r w:rsidRPr="003B76D9">
        <w:rPr>
          <w:rStyle w:val="StyleUnderline"/>
          <w:rFonts w:asciiTheme="majorHAnsi" w:hAnsiTheme="majorHAnsi" w:cstheme="majorHAnsi"/>
        </w:rPr>
        <w:t>The U</w:t>
      </w:r>
      <w:r w:rsidRPr="003B76D9">
        <w:rPr>
          <w:rFonts w:asciiTheme="majorHAnsi" w:hAnsiTheme="majorHAnsi" w:cstheme="majorHAnsi"/>
          <w:sz w:val="10"/>
        </w:rPr>
        <w:t xml:space="preserve">nited </w:t>
      </w:r>
      <w:r w:rsidRPr="003B76D9">
        <w:rPr>
          <w:rStyle w:val="StyleUnderline"/>
          <w:rFonts w:asciiTheme="majorHAnsi" w:hAnsiTheme="majorHAnsi" w:cstheme="majorHAnsi"/>
        </w:rPr>
        <w:t>S</w:t>
      </w:r>
      <w:r w:rsidRPr="003B76D9">
        <w:rPr>
          <w:rFonts w:asciiTheme="majorHAnsi" w:hAnsiTheme="majorHAnsi" w:cstheme="majorHAnsi"/>
          <w:sz w:val="10"/>
        </w:rPr>
        <w:t xml:space="preserve">tates </w:t>
      </w:r>
      <w:r w:rsidRPr="003B76D9">
        <w:rPr>
          <w:rStyle w:val="StyleUnderline"/>
          <w:rFonts w:asciiTheme="majorHAnsi" w:hAnsiTheme="majorHAnsi" w:cstheme="majorHAnsi"/>
        </w:rPr>
        <w:t>relies on French leadership</w:t>
      </w:r>
      <w:r w:rsidRPr="003B76D9">
        <w:rPr>
          <w:rFonts w:asciiTheme="majorHAnsi" w:hAnsiTheme="majorHAnsi" w:cstheme="majorHAnsi"/>
          <w:sz w:val="10"/>
        </w:rPr>
        <w:t xml:space="preserve">, network, </w:t>
      </w:r>
      <w:r w:rsidRPr="003B76D9">
        <w:rPr>
          <w:rStyle w:val="StyleUnderline"/>
          <w:rFonts w:asciiTheme="majorHAnsi" w:hAnsiTheme="majorHAnsi" w:cstheme="majorHAnsi"/>
        </w:rPr>
        <w:t>and know-how in Europe</w:t>
      </w:r>
      <w:r w:rsidRPr="003B76D9">
        <w:rPr>
          <w:rFonts w:asciiTheme="majorHAnsi" w:hAnsiTheme="majorHAnsi" w:cstheme="majorHAnsi"/>
          <w:sz w:val="10"/>
        </w:rPr>
        <w:t xml:space="preserve"> and its southern neighborhood, </w:t>
      </w:r>
      <w:r w:rsidRPr="003B76D9">
        <w:rPr>
          <w:rStyle w:val="StyleUnderline"/>
          <w:rFonts w:asciiTheme="majorHAnsi" w:hAnsiTheme="majorHAnsi" w:cstheme="majorHAnsi"/>
        </w:rPr>
        <w:t>while France needs U.S. military and financial support</w:t>
      </w:r>
      <w:r w:rsidRPr="003B76D9">
        <w:rPr>
          <w:rFonts w:asciiTheme="majorHAnsi" w:hAnsiTheme="majorHAnsi" w:cstheme="majorHAnsi"/>
          <w:sz w:val="10"/>
        </w:rPr>
        <w:t xml:space="preserve"> to conduct its counterterrorism activities. In his pre-Davos interview, </w:t>
      </w:r>
      <w:r w:rsidRPr="003B76D9">
        <w:rPr>
          <w:rStyle w:val="StyleUnderline"/>
          <w:rFonts w:asciiTheme="majorHAnsi" w:hAnsiTheme="majorHAnsi" w:cstheme="majorHAnsi"/>
        </w:rPr>
        <w:t>Macron insisted that</w:t>
      </w:r>
      <w:r w:rsidRPr="003B76D9">
        <w:rPr>
          <w:rFonts w:asciiTheme="majorHAnsi" w:hAnsiTheme="majorHAnsi" w:cstheme="majorHAnsi"/>
          <w:sz w:val="10"/>
        </w:rPr>
        <w:t xml:space="preserve"> the “United States is our partner” in the fight against terrorism, on the future of Syria, and in the Middle East. “</w:t>
      </w:r>
      <w:r w:rsidRPr="003B76D9">
        <w:rPr>
          <w:rStyle w:val="StyleUnderline"/>
          <w:rFonts w:asciiTheme="majorHAnsi" w:hAnsiTheme="majorHAnsi" w:cstheme="majorHAnsi"/>
        </w:rPr>
        <w:t>If we get upset with them, we are not able to act anymore</w:t>
      </w:r>
      <w:r w:rsidRPr="003B76D9">
        <w:rPr>
          <w:rFonts w:asciiTheme="majorHAnsi" w:hAnsiTheme="majorHAnsi" w:cstheme="majorHAnsi"/>
          <w:sz w:val="10"/>
        </w:rPr>
        <w:t>.” </w:t>
      </w:r>
      <w:hyperlink r:id="rId220" w:anchor="_ftn4" w:history="1">
        <w:r w:rsidRPr="003B76D9">
          <w:rPr>
            <w:rStyle w:val="Hyperlink"/>
            <w:rFonts w:asciiTheme="majorHAnsi" w:hAnsiTheme="majorHAnsi" w:cstheme="majorHAnsi"/>
            <w:sz w:val="10"/>
          </w:rPr>
          <w:t>[4]</w:t>
        </w:r>
      </w:hyperlink>
    </w:p>
    <w:p w14:paraId="34429405" w14:textId="77777777" w:rsidR="00DE18D7" w:rsidRPr="003B76D9" w:rsidRDefault="00DE18D7" w:rsidP="00B61CDC">
      <w:pPr>
        <w:rPr>
          <w:rFonts w:asciiTheme="majorHAnsi" w:hAnsiTheme="majorHAnsi" w:cstheme="majorHAnsi"/>
        </w:rPr>
      </w:pPr>
    </w:p>
    <w:p w14:paraId="2A7998D7" w14:textId="77777777" w:rsidR="008817BD" w:rsidRPr="003B76D9" w:rsidRDefault="008817BD" w:rsidP="008817BD">
      <w:pPr>
        <w:pStyle w:val="Heading2"/>
        <w:rPr>
          <w:rFonts w:asciiTheme="majorHAnsi" w:hAnsiTheme="majorHAnsi" w:cstheme="majorHAnsi"/>
        </w:rPr>
      </w:pPr>
      <w:r w:rsidRPr="003B76D9">
        <w:rPr>
          <w:rFonts w:asciiTheme="majorHAnsi" w:hAnsiTheme="majorHAnsi" w:cstheme="majorHAnsi"/>
        </w:rPr>
        <w:t>HR/Democracy Adv</w:t>
      </w:r>
    </w:p>
    <w:p w14:paraId="15E9392A" w14:textId="77777777" w:rsidR="008817BD" w:rsidRDefault="008817BD" w:rsidP="008817BD">
      <w:pPr>
        <w:pStyle w:val="Heading3"/>
        <w:rPr>
          <w:rFonts w:asciiTheme="majorHAnsi" w:hAnsiTheme="majorHAnsi" w:cstheme="majorHAnsi"/>
        </w:rPr>
      </w:pPr>
      <w:r w:rsidRPr="003B76D9">
        <w:rPr>
          <w:rFonts w:asciiTheme="majorHAnsi" w:hAnsiTheme="majorHAnsi" w:cstheme="majorHAnsi"/>
        </w:rPr>
        <w:t xml:space="preserve">XT – </w:t>
      </w:r>
      <w:proofErr w:type="gramStart"/>
      <w:r w:rsidRPr="003B76D9">
        <w:rPr>
          <w:rFonts w:asciiTheme="majorHAnsi" w:hAnsiTheme="majorHAnsi" w:cstheme="majorHAnsi"/>
        </w:rPr>
        <w:t>HR !</w:t>
      </w:r>
      <w:proofErr w:type="gramEnd"/>
    </w:p>
    <w:p w14:paraId="2F42B78E" w14:textId="77777777" w:rsidR="008817BD" w:rsidRDefault="008817BD" w:rsidP="008817BD">
      <w:pPr>
        <w:pStyle w:val="Heading4"/>
      </w:pPr>
      <w:r>
        <w:t>Sisi’s human rights abuses outweighs and allows multiple structures of oppression to continue in Egypt</w:t>
      </w:r>
    </w:p>
    <w:p w14:paraId="2D889E60" w14:textId="77777777" w:rsidR="008817BD" w:rsidRPr="004A3A16" w:rsidRDefault="008817BD" w:rsidP="008817BD">
      <w:r w:rsidRPr="004A3A16">
        <w:rPr>
          <w:rStyle w:val="Style13ptBold"/>
        </w:rPr>
        <w:t>HRW 19</w:t>
      </w:r>
      <w:r>
        <w:rPr>
          <w:sz w:val="16"/>
        </w:rPr>
        <w:t xml:space="preserve"> </w:t>
      </w:r>
      <w:r w:rsidRPr="004A3A16">
        <w:t>[Human Rights Watch, “Egypt: Events of 2018”] [DS] [https://www.hrw.org/world-report/2019/country-chapters/Egypt]</w:t>
      </w:r>
    </w:p>
    <w:p w14:paraId="6D308FE8" w14:textId="77777777" w:rsidR="008817BD" w:rsidRPr="00E76A7E" w:rsidRDefault="008817BD" w:rsidP="008817BD">
      <w:pPr>
        <w:rPr>
          <w:sz w:val="12"/>
        </w:rPr>
      </w:pPr>
      <w:r w:rsidRPr="004A3A16">
        <w:rPr>
          <w:sz w:val="12"/>
        </w:rPr>
        <w:t>Since President Abdel Fattah al-</w:t>
      </w:r>
      <w:r w:rsidRPr="00FA523C">
        <w:rPr>
          <w:rStyle w:val="StyleUnderline"/>
        </w:rPr>
        <w:t>Sisi secured a second term in a largely unfree and unfair presidential election in March</w:t>
      </w:r>
      <w:r w:rsidRPr="004A3A16">
        <w:rPr>
          <w:sz w:val="12"/>
        </w:rPr>
        <w:t xml:space="preserve">, his </w:t>
      </w:r>
      <w:r w:rsidRPr="00FA523C">
        <w:rPr>
          <w:rStyle w:val="StyleUnderline"/>
        </w:rPr>
        <w:t>security forces have escalated a campaign of intimidation, violence, and arrests against political opponents, civil society activists, and many others who have simply voiced mild criticism of the government. The Egyptian government and state media have framed this repression under the guise of combating terrorism, and al-Sisi has increasingly invoked terrorism and the country’s state of emergency law to silence peaceful activists.</w:t>
      </w:r>
      <w:r w:rsidRPr="004A3A16">
        <w:rPr>
          <w:sz w:val="12"/>
        </w:rPr>
        <w:t xml:space="preserve"> The government continued to</w:t>
      </w:r>
      <w:r w:rsidRPr="00FA523C">
        <w:rPr>
          <w:rStyle w:val="StyleUnderline"/>
        </w:rPr>
        <w:t xml:space="preserve"> silence critics through arrests and unfair prosecutions of journalists and bloggers, </w:t>
      </w:r>
      <w:r w:rsidRPr="004A3A16">
        <w:rPr>
          <w:sz w:val="12"/>
        </w:rPr>
        <w:t>and the parliament</w:t>
      </w:r>
      <w:r w:rsidRPr="00FA523C">
        <w:rPr>
          <w:rStyle w:val="StyleUnderline"/>
        </w:rPr>
        <w:t xml:space="preserve"> issued severely restrictive laws that further curtail freedom of speech and access to information. The intensified crackdown also includes </w:t>
      </w:r>
      <w:r w:rsidRPr="004A3A16">
        <w:rPr>
          <w:sz w:val="12"/>
        </w:rPr>
        <w:t>lesbian, gay, bisexual, and transgender</w:t>
      </w:r>
      <w:r w:rsidRPr="00FA523C">
        <w:rPr>
          <w:rStyle w:val="StyleUnderline"/>
        </w:rPr>
        <w:t xml:space="preserve"> (LGBT) activists, artists, and alleged or self-described atheists. Authorities have placed hundreds of people and entities on the country’s terrorism list and seized their assets for alleged terrorism links without any hearing or proper due process.</w:t>
      </w:r>
      <w:r>
        <w:rPr>
          <w:rStyle w:val="StyleUnderline"/>
        </w:rPr>
        <w:t xml:space="preserve"> </w:t>
      </w:r>
      <w:r w:rsidRPr="00FA523C">
        <w:rPr>
          <w:rStyle w:val="StyleUnderline"/>
        </w:rPr>
        <w:t>In addition to using the exceptional State Security Courts, for which court decisions cannot be appealed, authorities continue to prosecute thousands of civilians before military courts. Both court systems are inherently abusive and do not meet minimum due process standards.</w:t>
      </w:r>
      <w:r>
        <w:rPr>
          <w:rStyle w:val="StyleUnderline"/>
        </w:rPr>
        <w:t xml:space="preserve"> </w:t>
      </w:r>
      <w:r w:rsidRPr="004A3A16">
        <w:rPr>
          <w:sz w:val="12"/>
        </w:rPr>
        <w:t>In North Sinai, where government forces have been fighting an ISIS-affiliated group called Sinai Province (Wilayat Sinai), th</w:t>
      </w:r>
      <w:r w:rsidRPr="00FA523C">
        <w:rPr>
          <w:rStyle w:val="StyleUnderline"/>
        </w:rPr>
        <w:t>e army committed flagrant abuses of residents’ rights that amount in certain cases to collective punishment. Beginning in January, the army launched the most intensive wave of home demolitions in Sinai in years.</w:t>
      </w:r>
      <w:r>
        <w:rPr>
          <w:rStyle w:val="StyleUnderline"/>
        </w:rPr>
        <w:t xml:space="preserve"> </w:t>
      </w:r>
      <w:r w:rsidRPr="004A3A16">
        <w:rPr>
          <w:rStyle w:val="Emphasis"/>
        </w:rPr>
        <w:t>Security Forces Abuses</w:t>
      </w:r>
      <w:r>
        <w:rPr>
          <w:rStyle w:val="Emphasis"/>
        </w:rPr>
        <w:t xml:space="preserve"> </w:t>
      </w:r>
      <w:proofErr w:type="gramStart"/>
      <w:r w:rsidRPr="004A3A16">
        <w:rPr>
          <w:sz w:val="12"/>
        </w:rPr>
        <w:t>The</w:t>
      </w:r>
      <w:proofErr w:type="gramEnd"/>
      <w:r w:rsidRPr="004A3A16">
        <w:rPr>
          <w:sz w:val="12"/>
        </w:rPr>
        <w:t xml:space="preserve"> Interior Ministry’s National Security Agency (</w:t>
      </w:r>
      <w:r w:rsidRPr="004A3A16">
        <w:rPr>
          <w:rStyle w:val="StyleUnderline"/>
        </w:rPr>
        <w:t>NSA) continues to operate with near-absolute impunity</w:t>
      </w:r>
      <w:r w:rsidRPr="004A3A16">
        <w:rPr>
          <w:sz w:val="12"/>
        </w:rPr>
        <w:t xml:space="preserve">. </w:t>
      </w:r>
      <w:r w:rsidRPr="004A3A16">
        <w:rPr>
          <w:rStyle w:val="StyleUnderline"/>
        </w:rPr>
        <w:t>Judicial authorities have investigated very few officers and even fewer have been prosecuted for abuses, including enforced disappearances and torture. Prosecutors continued to use detainee confessions despite credible allegations they were coerced through torture</w:t>
      </w:r>
      <w:r w:rsidRPr="004A3A16">
        <w:rPr>
          <w:sz w:val="12"/>
        </w:rPr>
        <w:t xml:space="preserve">. Authorities announced in late 2017 that they were investigating Human Rights Watch claims of police and NSA forces’ use of torture, but at time of writing, these </w:t>
      </w:r>
      <w:r w:rsidRPr="004A3A16">
        <w:rPr>
          <w:rStyle w:val="StyleUnderline"/>
        </w:rPr>
        <w:t>investigations had not led to the prosecution of any alleged perpetrators.</w:t>
      </w:r>
      <w:r>
        <w:rPr>
          <w:rStyle w:val="StyleUnderline"/>
        </w:rPr>
        <w:t xml:space="preserve"> </w:t>
      </w:r>
      <w:r w:rsidRPr="004A3A16">
        <w:rPr>
          <w:sz w:val="12"/>
        </w:rPr>
        <w:t xml:space="preserve">The Stop Enforced Disappearance campaign has </w:t>
      </w:r>
      <w:r w:rsidRPr="004A3A16">
        <w:rPr>
          <w:rStyle w:val="StyleUnderline"/>
        </w:rPr>
        <w:t xml:space="preserve">documented 1,530 cases from July 2013 to August 2018. </w:t>
      </w:r>
      <w:r w:rsidRPr="004A3A16">
        <w:rPr>
          <w:sz w:val="12"/>
        </w:rPr>
        <w:t>At least 230 of those occurred between August 2017 and August 2018.</w:t>
      </w:r>
      <w:r w:rsidRPr="004A3A16">
        <w:rPr>
          <w:rStyle w:val="StyleUnderline"/>
        </w:rPr>
        <w:t xml:space="preserve"> The whereabouts of at least 32 of those disappeared in 2018 remained unknown as of August 2018.</w:t>
      </w:r>
      <w:r>
        <w:rPr>
          <w:rStyle w:val="StyleUnderline"/>
        </w:rPr>
        <w:t xml:space="preserve"> </w:t>
      </w:r>
      <w:r w:rsidRPr="004A3A16">
        <w:rPr>
          <w:sz w:val="12"/>
        </w:rPr>
        <w:t xml:space="preserve">According to Hafez Abu Seada, a member of the National Council for Human Rights, the Ministry of Interior acknowledged that </w:t>
      </w:r>
      <w:r w:rsidRPr="004A3A16">
        <w:rPr>
          <w:rStyle w:val="StyleUnderline"/>
        </w:rPr>
        <w:t>500 out of 700 people whose families reported their disappearance since 2015 remain in detention</w:t>
      </w:r>
      <w:r w:rsidRPr="004A3A16">
        <w:rPr>
          <w:sz w:val="12"/>
        </w:rPr>
        <w:t xml:space="preserve">. Although he claimed enforced disappearances are not systematic in Egypt, he failed to explain why the Interior Ministry did not report the whereabouts of 500 people to families who had submitted official complaints. In late January and February, </w:t>
      </w:r>
      <w:r w:rsidRPr="004A3A16">
        <w:rPr>
          <w:rStyle w:val="StyleUnderline"/>
        </w:rPr>
        <w:t>security forces carried out a series of arbitrary arrests in an escalating crackdown against al-Sisi’s peaceful political opponents ahead of the presidential vote. The arrests included those who called for boycotting the process, such as the 2012 presidential candidate and the head of the Strong Egypt Party, Abd al-Moneim Abu al-Fotouh. Following his arrest, a court placed Abu al-Fotouh and others on the country’s terrorism list. He remains in pretrial detention despite a heart condition. Security forces also arrested two potential presidential candidates: former Gen. Ahmed Shafiq, whom authorities placed for weeks under de facto house arrest, and former army chief of staff, Sami Anan, who remained in prison at time of writing on trumped up charges.</w:t>
      </w:r>
      <w:r>
        <w:rPr>
          <w:rStyle w:val="StyleUnderline"/>
        </w:rPr>
        <w:t xml:space="preserve"> </w:t>
      </w:r>
      <w:r w:rsidRPr="004A3A16">
        <w:rPr>
          <w:sz w:val="12"/>
        </w:rPr>
        <w:t xml:space="preserve">In May 2018, Egyptian police and NSA forces carried out another wave of arrests of critics of President al-Sisi in dawn raids. Those arrested included </w:t>
      </w:r>
      <w:r w:rsidRPr="004A3A16">
        <w:rPr>
          <w:rStyle w:val="StyleUnderline"/>
        </w:rPr>
        <w:t>Hazem Abd al-Azim, a political activist; rights defender, Wael Abbas; Shady al-Ghazaly Harb, a surgeon; Haitham Mohamadeen, a lawyer; Amal Fathy, an activist; and Shady Abu Zaid, a satirist</w:t>
      </w:r>
      <w:r w:rsidRPr="004A3A16">
        <w:rPr>
          <w:sz w:val="12"/>
        </w:rPr>
        <w:t xml:space="preserve">. Another series of arrests launched in August included former ambassador </w:t>
      </w:r>
      <w:r w:rsidRPr="004A3A16">
        <w:rPr>
          <w:rStyle w:val="StyleUnderline"/>
        </w:rPr>
        <w:t>Ma’soum Marzouk, who called for a public referendum on whether al-Sisi should resign.</w:t>
      </w:r>
      <w:r>
        <w:rPr>
          <w:rStyle w:val="StyleUnderline"/>
        </w:rPr>
        <w:t xml:space="preserve"> </w:t>
      </w:r>
      <w:r w:rsidRPr="004A3A16">
        <w:rPr>
          <w:sz w:val="12"/>
        </w:rPr>
        <w:t xml:space="preserve">Authorities have not investigated a single official or member of the security forces more than five years after the mass killings of the largely peaceful protesters in the Rab’a Square in Cairo, where supporters of former President Mohamed Morsy gathered for weeks after his ouster by the army in July 2013. </w:t>
      </w:r>
      <w:r w:rsidRPr="004A3A16">
        <w:rPr>
          <w:rStyle w:val="StyleUnderline"/>
        </w:rPr>
        <w:t>At least 817 protesters were killed in one day, in what most likely amounted to a crime against humanity.</w:t>
      </w:r>
      <w:r>
        <w:rPr>
          <w:rStyle w:val="StyleUnderline"/>
        </w:rPr>
        <w:t xml:space="preserve"> </w:t>
      </w:r>
      <w:r w:rsidRPr="008D7641">
        <w:rPr>
          <w:rStyle w:val="Emphasis"/>
        </w:rPr>
        <w:t>Death Penalty</w:t>
      </w:r>
      <w:r>
        <w:rPr>
          <w:rStyle w:val="Emphasis"/>
        </w:rPr>
        <w:t xml:space="preserve"> </w:t>
      </w:r>
      <w:r w:rsidRPr="004A3A16">
        <w:rPr>
          <w:sz w:val="12"/>
        </w:rPr>
        <w:t xml:space="preserve">Since July 2013, </w:t>
      </w:r>
      <w:r w:rsidRPr="008D7641">
        <w:rPr>
          <w:rStyle w:val="StyleUnderline"/>
        </w:rPr>
        <w:t>Egyptian criminal courts have sentenced hundreds of people to death in cases stemming from alleged political violence. Many of those were convicted in flawed trials. While Egypt’s Cassation Court overturned hundreds of them, it upheld others. Egypt ranked sixth in highest numbers of executions and third in the largest number of death sentences in the world in 2017.</w:t>
      </w:r>
      <w:r w:rsidRPr="004A3A16">
        <w:rPr>
          <w:sz w:val="12"/>
        </w:rPr>
        <w:t xml:space="preserve"> In September 2018 alone, a Cairo Criminal Court handed down 75 death sentences, in a mass trial, stemming from the Raba’ dispersal events in August 2013. According to the Cairo Institute for Human Rights Studies (CIHRS), as of September, </w:t>
      </w:r>
      <w:r w:rsidRPr="004A3A16">
        <w:rPr>
          <w:rStyle w:val="StyleUnderline"/>
        </w:rPr>
        <w:t>at least 29 Egyptians remain at imminent risk of execution after losing all of their appeal chances</w:t>
      </w:r>
      <w:r w:rsidRPr="004A3A16">
        <w:rPr>
          <w:sz w:val="12"/>
        </w:rPr>
        <w:t xml:space="preserve">. Between December 2017 and March 2018, CIHRS has documented the execution of 39 individuals, most of them civilians, whom military courts convicted. Military trials of civilians in Egypt are inherently unfair as all officials in military courts, including judges and prosecutors, are serving members of the military. </w:t>
      </w:r>
      <w:r w:rsidRPr="008D7641">
        <w:rPr>
          <w:rStyle w:val="Emphasis"/>
        </w:rPr>
        <w:t>Freedom of Expression</w:t>
      </w:r>
      <w:r>
        <w:rPr>
          <w:rStyle w:val="Emphasis"/>
        </w:rPr>
        <w:t xml:space="preserve"> </w:t>
      </w:r>
      <w:r w:rsidRPr="004A3A16">
        <w:rPr>
          <w:sz w:val="12"/>
        </w:rPr>
        <w:t xml:space="preserve">Egypt remains </w:t>
      </w:r>
      <w:r w:rsidRPr="008D7641">
        <w:rPr>
          <w:rStyle w:val="StyleUnderline"/>
        </w:rPr>
        <w:t>one of the worst jailers of journalists in the world</w:t>
      </w:r>
      <w:r w:rsidRPr="004A3A16">
        <w:rPr>
          <w:sz w:val="12"/>
        </w:rPr>
        <w:t xml:space="preserve"> with roughly 20 journalists behind bars.</w:t>
      </w:r>
      <w:r w:rsidRPr="008D7641">
        <w:rPr>
          <w:rStyle w:val="StyleUnderline"/>
        </w:rPr>
        <w:t xml:space="preserve"> Egypt’s press freedom deteriorated further, ranking 161 out of 180 countries according to Reporters Without Borders</w:t>
      </w:r>
      <w:r w:rsidRPr="004A3A16">
        <w:rPr>
          <w:sz w:val="12"/>
        </w:rPr>
        <w:t>. On August 18, President al-</w:t>
      </w:r>
      <w:r w:rsidRPr="008D7641">
        <w:rPr>
          <w:rStyle w:val="StyleUnderline"/>
        </w:rPr>
        <w:t>Sisi approved a new law regulating the internet called the Anti-Cyber and Information Technology Crimes Law</w:t>
      </w:r>
      <w:r w:rsidRPr="004A3A16">
        <w:rPr>
          <w:sz w:val="12"/>
        </w:rPr>
        <w:t xml:space="preserve"> (Cybercrime Law). The Egyptian parliament had passed the law on July 5, </w:t>
      </w:r>
      <w:r w:rsidRPr="008D7641">
        <w:rPr>
          <w:rStyle w:val="StyleUnderline"/>
        </w:rPr>
        <w:t>granting the government broader powers to restrict freedom of expression, violate citizens’ privacy, and jail online activists for peaceful speech</w:t>
      </w:r>
      <w:r w:rsidRPr="004A3A16">
        <w:rPr>
          <w:sz w:val="12"/>
        </w:rPr>
        <w:t xml:space="preserve">. In late July, parliament also passed a new law regulating the press, the </w:t>
      </w:r>
      <w:r w:rsidRPr="008D7641">
        <w:rPr>
          <w:rStyle w:val="StyleUnderline"/>
        </w:rPr>
        <w:t>Media Regulation Law, which further restricts journalistic freedoms, allows censorship without judicial orders, and levies severe monetary fines for violating the law’s articles, in addition to prison sentences for cases related to “inciting violence</w:t>
      </w:r>
      <w:r w:rsidRPr="004A3A16">
        <w:rPr>
          <w:sz w:val="12"/>
        </w:rPr>
        <w:t xml:space="preserve">.” Despite objections from Egypt’s Journalists’ Syndicate, parliament approved the law largely unamended. </w:t>
      </w:r>
      <w:r w:rsidRPr="008D7641">
        <w:rPr>
          <w:rStyle w:val="StyleUnderline"/>
        </w:rPr>
        <w:t>Egyptian authorities have been using counterterrorism and state-of-emergency laws and courts to unjustly prosecute bloggers, activists, and critics for their peaceful criticism</w:t>
      </w:r>
      <w:r w:rsidRPr="004A3A16">
        <w:rPr>
          <w:sz w:val="12"/>
        </w:rPr>
        <w:t>. Some cases have been transferred to the Emergency State Security Courts, a parallel judicial system operating since October 2017, under the state of emergency that the government claims is being used only against terrorists and drug traffickers. These</w:t>
      </w:r>
      <w:r w:rsidRPr="008D7641">
        <w:rPr>
          <w:rStyle w:val="StyleUnderline"/>
        </w:rPr>
        <w:t xml:space="preserve"> courts do not guarantee a fair trial and their decisions are not subject to appeal.</w:t>
      </w:r>
      <w:r>
        <w:rPr>
          <w:rStyle w:val="StyleUnderline"/>
        </w:rPr>
        <w:t xml:space="preserve"> </w:t>
      </w:r>
      <w:r w:rsidRPr="008D7641">
        <w:rPr>
          <w:rStyle w:val="StyleUnderline"/>
        </w:rPr>
        <w:t>Hundreds of news and rights organizations and political websites remain blocked in Egypt</w:t>
      </w:r>
      <w:r w:rsidRPr="004A3A16">
        <w:rPr>
          <w:sz w:val="12"/>
        </w:rPr>
        <w:t xml:space="preserve"> without judicial orders, including Human Rights Watch’s website. </w:t>
      </w:r>
      <w:r w:rsidRPr="008D7641">
        <w:rPr>
          <w:rStyle w:val="Emphasis"/>
        </w:rPr>
        <w:t>Freedom of Assembly</w:t>
      </w:r>
      <w:r>
        <w:rPr>
          <w:rStyle w:val="Emphasis"/>
        </w:rPr>
        <w:t xml:space="preserve"> </w:t>
      </w:r>
      <w:r w:rsidRPr="004A3A16">
        <w:rPr>
          <w:sz w:val="12"/>
        </w:rPr>
        <w:t xml:space="preserve">The government has not released the implementing regulations of the 2017 NGO law, but has issued scores of decrees based on this law. In November, President al-Sisi ordered the law revised but the government did not announce a timeline for such revision. </w:t>
      </w:r>
      <w:r w:rsidRPr="008D7641">
        <w:rPr>
          <w:rStyle w:val="StyleUnderline"/>
        </w:rPr>
        <w:t>Prosecutions in the protracted “Case 173 0f 2011” into nongovernmental organizations’ foreign funding continued, despite calls from the United Nations, United States, and European Union to end them. At least 28 leading rights activists have been banned from leaving the country as part of this case and could be arrested at any moment. At least 10 individuals and 7 organizations have had their assets frozen.</w:t>
      </w:r>
      <w:r>
        <w:rPr>
          <w:rStyle w:val="StyleUnderline"/>
        </w:rPr>
        <w:t xml:space="preserve"> </w:t>
      </w:r>
      <w:r w:rsidRPr="008D7641">
        <w:rPr>
          <w:rStyle w:val="Emphasis"/>
        </w:rPr>
        <w:t>Sinai Conflict</w:t>
      </w:r>
      <w:r>
        <w:rPr>
          <w:rStyle w:val="Emphasis"/>
        </w:rPr>
        <w:t xml:space="preserve"> </w:t>
      </w:r>
      <w:r w:rsidRPr="004A3A16">
        <w:rPr>
          <w:sz w:val="12"/>
        </w:rPr>
        <w:t xml:space="preserve">Military </w:t>
      </w:r>
      <w:r w:rsidRPr="008D7641">
        <w:rPr>
          <w:rStyle w:val="StyleUnderline"/>
        </w:rPr>
        <w:t>operations in Sinai have escalated</w:t>
      </w:r>
      <w:r w:rsidRPr="004A3A16">
        <w:rPr>
          <w:sz w:val="12"/>
        </w:rPr>
        <w:t xml:space="preserve"> over the last five years. In February, th</w:t>
      </w:r>
      <w:r w:rsidRPr="008D7641">
        <w:rPr>
          <w:rStyle w:val="StyleUnderline"/>
        </w:rPr>
        <w:t>e army announced a new campaign against militants of the ISIS-affiliated group known as Sinai Province. Since then, the Egyptian army has destroyed hundreds of hectares of farmland and at least 3,000 homes and commercial buildings, together with 600 buildings destroyed in January</w:t>
      </w:r>
      <w:r w:rsidRPr="004A3A16">
        <w:rPr>
          <w:sz w:val="12"/>
        </w:rPr>
        <w:t xml:space="preserve">—the largest number of demolitions since the army officially began evicting Rafah city in 2014. The army began another security buffer zone around al-Arish Airport, however </w:t>
      </w:r>
      <w:r w:rsidRPr="008D7641">
        <w:rPr>
          <w:rStyle w:val="StyleUnderline"/>
        </w:rPr>
        <w:t>authorities issued no laws to establish compensation for those whose properties have been damaged or destroyed and the exact area to be evicted. In addition, the army has demolished without judicial orders several houses in al-Arish that belong to families of dissidents, including, in September, the family home of journalist Hossam al-Shorbagy.</w:t>
      </w:r>
      <w:r>
        <w:rPr>
          <w:rStyle w:val="StyleUnderline"/>
        </w:rPr>
        <w:t xml:space="preserve"> </w:t>
      </w:r>
      <w:r w:rsidRPr="004A3A16">
        <w:rPr>
          <w:sz w:val="12"/>
        </w:rPr>
        <w:t xml:space="preserve">From February, </w:t>
      </w:r>
      <w:r w:rsidRPr="008D7641">
        <w:rPr>
          <w:rStyle w:val="StyleUnderline"/>
        </w:rPr>
        <w:t>the army also intensified its restrictions on freedom of movement, isolating North Sinai from the mainland, North Sinai cities from each other for weeks, and imposing a complete ban on several essential commodities, including car fuel. The restrictions caused a severe shortage of food, cooking gas, and other essential commercial goods in March and April.</w:t>
      </w:r>
      <w:r w:rsidRPr="004A3A16">
        <w:rPr>
          <w:sz w:val="12"/>
        </w:rPr>
        <w:t xml:space="preserve"> A new governor, Abdel Fadil Shousha, eased some restrictions beginning in October but residents were allowed only a few liters of car fuel every month and had to line up for hours to obtain it. </w:t>
      </w:r>
      <w:r w:rsidRPr="008D7641">
        <w:rPr>
          <w:rStyle w:val="StyleUnderline"/>
        </w:rPr>
        <w:t>Telecommunications and electricity are still sometimes shut for days or weeks in some areas. Thousands of residents in the east rely on rain water. The security forces have committed widespread abuses during the protracted campaign including enforced disappearances, torture, extrajudicial executions, and military trials of civilians, as well as home demolitions. Sinai Province militants have also targeted civilians they perceive to be government collaborators or sympathizers, as well as security forces, and routinely executed their captives. Militants also used improvised landmines that struck civilians on several occasions.</w:t>
      </w:r>
      <w:r>
        <w:rPr>
          <w:rStyle w:val="StyleUnderline"/>
        </w:rPr>
        <w:t xml:space="preserve"> </w:t>
      </w:r>
      <w:r w:rsidRPr="004A3A16">
        <w:rPr>
          <w:sz w:val="12"/>
        </w:rPr>
        <w:t xml:space="preserve">A North Sinai mosque was attacked in November 2017 during Friday prayers. The attack killed 305 worshippers including 27 children. No group claimed responsibility for the attack, but witnesses said they carried ISIS flags. </w:t>
      </w:r>
      <w:r w:rsidRPr="00191449">
        <w:rPr>
          <w:rStyle w:val="Emphasis"/>
        </w:rPr>
        <w:t>Freedom of Religion</w:t>
      </w:r>
      <w:r>
        <w:rPr>
          <w:rStyle w:val="Emphasis"/>
        </w:rPr>
        <w:t xml:space="preserve"> </w:t>
      </w:r>
      <w:r w:rsidRPr="004A3A16">
        <w:rPr>
          <w:sz w:val="12"/>
        </w:rPr>
        <w:t xml:space="preserve">Egypt’s Christian community, which comprises roughly 10 percent of the population and is the largest Christian minority in the Middle East, has suffered </w:t>
      </w:r>
      <w:r w:rsidRPr="00191449">
        <w:rPr>
          <w:rStyle w:val="StyleUnderline"/>
        </w:rPr>
        <w:t>legal and social discrimination for decades. Authorities have regularly failed to protect Christians from sectarian attacks and to prosecute perpetrators</w:t>
      </w:r>
      <w:r w:rsidRPr="004A3A16">
        <w:rPr>
          <w:sz w:val="12"/>
        </w:rPr>
        <w:t xml:space="preserve">. In one incident of sectarian violence on August 31, </w:t>
      </w:r>
      <w:r w:rsidRPr="00191449">
        <w:rPr>
          <w:rStyle w:val="StyleUnderline"/>
        </w:rPr>
        <w:t>mobs ransacked and looted five homes in Minya’s Dimshau Hashim village, after rumors circulated that Christian villagers were planning to build a church. Authorities</w:t>
      </w:r>
      <w:r>
        <w:rPr>
          <w:rStyle w:val="StyleUnderline"/>
        </w:rPr>
        <w:t xml:space="preserve"> </w:t>
      </w:r>
      <w:r w:rsidRPr="00191449">
        <w:rPr>
          <w:rStyle w:val="StyleUnderline"/>
        </w:rPr>
        <w:t>pressured victims to accept a government-mediated “reconciliation” that allows perpetrators to evade prosecutions, while authorities offered no concrete future protections to the worshippers and their families.</w:t>
      </w:r>
      <w:r>
        <w:rPr>
          <w:rStyle w:val="StyleUnderline"/>
        </w:rPr>
        <w:t xml:space="preserve"> </w:t>
      </w:r>
      <w:r w:rsidRPr="004A3A16">
        <w:rPr>
          <w:sz w:val="12"/>
        </w:rPr>
        <w:t xml:space="preserve">The restrictive Law 80 of 2016 on the construction of churches allowed for conditionally legalizing a small number of churches that were operating without an official permit, but </w:t>
      </w:r>
      <w:r w:rsidRPr="008D7641">
        <w:rPr>
          <w:rStyle w:val="StyleUnderline"/>
        </w:rPr>
        <w:t>restrictions remain largely in place</w:t>
      </w:r>
      <w:r w:rsidRPr="004A3A16">
        <w:rPr>
          <w:sz w:val="12"/>
        </w:rPr>
        <w:t xml:space="preserve">. Over </w:t>
      </w:r>
      <w:r w:rsidRPr="008D7641">
        <w:rPr>
          <w:rStyle w:val="StyleUnderline"/>
        </w:rPr>
        <w:t xml:space="preserve">90 percent </w:t>
      </w:r>
      <w:r w:rsidRPr="004A3A16">
        <w:rPr>
          <w:sz w:val="12"/>
        </w:rPr>
        <w:t xml:space="preserve">of over 3,700 churches and buildings </w:t>
      </w:r>
      <w:r w:rsidRPr="008D7641">
        <w:rPr>
          <w:rStyle w:val="StyleUnderline"/>
        </w:rPr>
        <w:t>still work without a permit and lack legal protection</w:t>
      </w:r>
      <w:r w:rsidRPr="004A3A16">
        <w:rPr>
          <w:sz w:val="12"/>
        </w:rPr>
        <w:t xml:space="preserve">. The rights group Egyptian Initiative for Personal Rights (EIPR) documented the closure by the authorities of 14 churches. Authorities continue to arrest those who describe themselves as non-believers or atheists and jail them under “insulting religions” charges. </w:t>
      </w:r>
      <w:r w:rsidRPr="00191449">
        <w:rPr>
          <w:rStyle w:val="Emphasis"/>
        </w:rPr>
        <w:t>Social and Labor Rights</w:t>
      </w:r>
      <w:r>
        <w:rPr>
          <w:rStyle w:val="Emphasis"/>
        </w:rPr>
        <w:t xml:space="preserve"> </w:t>
      </w:r>
      <w:r w:rsidRPr="00191449">
        <w:rPr>
          <w:rStyle w:val="StyleUnderline"/>
        </w:rPr>
        <w:t>Authorities held in May the first trade union elections in Egypt in 12 years.</w:t>
      </w:r>
      <w:r w:rsidRPr="004A3A16">
        <w:rPr>
          <w:sz w:val="12"/>
        </w:rPr>
        <w:t xml:space="preserve"> However, </w:t>
      </w:r>
      <w:r w:rsidRPr="00191449">
        <w:rPr>
          <w:rStyle w:val="StyleUnderline"/>
        </w:rPr>
        <w:t>while state officials claimed the elections were transparent and fair, results only reflected the former status quo</w:t>
      </w:r>
      <w:r w:rsidRPr="004A3A16">
        <w:rPr>
          <w:sz w:val="12"/>
        </w:rPr>
        <w:t xml:space="preserve">, </w:t>
      </w:r>
      <w:r w:rsidRPr="00191449">
        <w:rPr>
          <w:rStyle w:val="StyleUnderline"/>
        </w:rPr>
        <w:t>with the government-affiliated</w:t>
      </w:r>
      <w:r w:rsidRPr="004A3A16">
        <w:rPr>
          <w:sz w:val="12"/>
        </w:rPr>
        <w:t xml:space="preserve"> Egyptian Trade Union Federation (</w:t>
      </w:r>
      <w:r w:rsidRPr="00191449">
        <w:rPr>
          <w:rStyle w:val="StyleUnderline"/>
        </w:rPr>
        <w:t>ETUF) emerging from the process effectively in control of the unions. The Center for Trade Union and Workers Services, the oldest independent labor rights group in Egypt, said that the elections were marred by violations such as</w:t>
      </w:r>
      <w:r>
        <w:rPr>
          <w:rStyle w:val="StyleUnderline"/>
        </w:rPr>
        <w:t xml:space="preserve"> </w:t>
      </w:r>
      <w:r w:rsidRPr="00191449">
        <w:rPr>
          <w:rStyle w:val="StyleUnderline"/>
        </w:rPr>
        <w:t>the exclusion from the electoral process of hundreds of candidates not aligned with the government.</w:t>
      </w:r>
      <w:r>
        <w:rPr>
          <w:rStyle w:val="StyleUnderline"/>
        </w:rPr>
        <w:t xml:space="preserve"> </w:t>
      </w:r>
      <w:r w:rsidRPr="004A3A16">
        <w:rPr>
          <w:sz w:val="12"/>
        </w:rPr>
        <w:t>The elections were held on the backdrop of a new trade union law that parliament passed in December 2017 after the International Labour Organization (ILO) put Egypt back on its blacklist over the country’s</w:t>
      </w:r>
      <w:r w:rsidRPr="00191449">
        <w:rPr>
          <w:rStyle w:val="StyleUnderline"/>
        </w:rPr>
        <w:t xml:space="preserve"> failure to issue a new trade union law in keeping with ILO Convention 87 concerning the right of workers to organize</w:t>
      </w:r>
      <w:r w:rsidRPr="004A3A16">
        <w:rPr>
          <w:sz w:val="12"/>
        </w:rPr>
        <w:t xml:space="preserve">. However in the view of trade unionists and labor activists, the law "was only issued to win favor with the International Labor Organization,” and it kept in place several restrictions on the right to organize. Authorities arrested dozens of people who peacefully protested in May in response to increases in Cairo’s subway fare prices. </w:t>
      </w:r>
      <w:r w:rsidRPr="00191449">
        <w:rPr>
          <w:rStyle w:val="Emphasis"/>
        </w:rPr>
        <w:t>Violence and Discrimination against Women, Girls, and LGBT People</w:t>
      </w:r>
      <w:r>
        <w:rPr>
          <w:rStyle w:val="Emphasis"/>
        </w:rPr>
        <w:t xml:space="preserve"> </w:t>
      </w:r>
      <w:r w:rsidRPr="00191449">
        <w:rPr>
          <w:rStyle w:val="StyleUnderline"/>
        </w:rPr>
        <w:t>The government has failed to adequately protect women and girls from sexual and gender-based violence, and, in some cases, even punished them for speaking out on this issue. On May 9, activist Amal Fathy posted a video on her Facebook page in which she spoke about the prevalence of sexual harassment in Egypt and criticized the government’s failure to protect women. The next day, pro-government and state-owned media outlets initiated a smear campaign against Fathy and then on May 11, authorities arrested her. On September 29, a criminal court sentenced Fathy to two years’ imprisonment for “publishing false news,” as well as a fine of 10,000 Egyptian pounds (US$560) for making “public insults.” She continues to face charges in a separate case on trumped-up allegations of belonging to a terrorist organization.</w:t>
      </w:r>
      <w:r>
        <w:rPr>
          <w:rStyle w:val="StyleUnderline"/>
        </w:rPr>
        <w:t xml:space="preserve"> </w:t>
      </w:r>
      <w:r w:rsidRPr="00191449">
        <w:rPr>
          <w:rStyle w:val="StyleUnderline"/>
        </w:rPr>
        <w:t>Other women’s rights groups and women’s rights activists continue to face trial for their women’s rights activism including Mozn Hassan, head of Nazra for Feminist Studies, and Azza Soliman, head of the Center for Egyptian Women’s Legal Assistance, who remain under travel bans.</w:t>
      </w:r>
      <w:r>
        <w:rPr>
          <w:rStyle w:val="StyleUnderline"/>
        </w:rPr>
        <w:t xml:space="preserve"> </w:t>
      </w:r>
      <w:r w:rsidRPr="004A3A16">
        <w:rPr>
          <w:sz w:val="12"/>
        </w:rPr>
        <w:t>Though amendments to the penal code introduced harsher penalties against female genital mutilation (FGM) in August 2016, application of the law is still flawed. In May, the Task Force to Combat FGM issued a statement condemning the extremely lax efforts made to advance the National Strategy Against FGM (2016-2020) and the law’s inadequate protection of girls’ lives and health. Egypt continues to prosecute dozens of people based on their sexual orientation or gender identity.</w:t>
      </w:r>
      <w:r w:rsidRPr="00191449">
        <w:rPr>
          <w:rStyle w:val="StyleUnderline"/>
        </w:rPr>
        <w:t xml:space="preserve"> Unlike other countries in the region, Egypt has taken no steps to ban forced anal examinations of people accused of homosexual conduct.</w:t>
      </w:r>
      <w:r>
        <w:rPr>
          <w:rStyle w:val="StyleUnderline"/>
        </w:rPr>
        <w:t xml:space="preserve"> </w:t>
      </w:r>
      <w:r w:rsidRPr="00191449">
        <w:rPr>
          <w:rStyle w:val="Emphasis"/>
        </w:rPr>
        <w:t>Refugee Rights</w:t>
      </w:r>
      <w:r>
        <w:rPr>
          <w:rStyle w:val="Emphasis"/>
        </w:rPr>
        <w:t xml:space="preserve"> </w:t>
      </w:r>
      <w:r w:rsidRPr="004A3A16">
        <w:rPr>
          <w:sz w:val="12"/>
        </w:rPr>
        <w:t xml:space="preserve">Egypt hosts refugees and asylum-seekers from more than 60 countries, including Eritrea, Ethiopia, Iraq, Somalia, South Sudan, Sudan, Syria, and Yemen. There is limited public information on the implementation of Egypt’s 2016 law on combating “irregular” immigration. </w:t>
      </w:r>
      <w:r w:rsidRPr="00191449">
        <w:rPr>
          <w:rStyle w:val="StyleUnderline"/>
        </w:rPr>
        <w:t>Egyptian authorities have arrested scores of documented and undocumented migrants and kept them in inhumane detention conditions, referring some of them to trials. Authorities have also either returned or threatened to return Sudanese, including those with refugee status, despite the likelihood that they may face persecution in Sudan.</w:t>
      </w:r>
      <w:r>
        <w:rPr>
          <w:rStyle w:val="StyleUnderline"/>
        </w:rPr>
        <w:t xml:space="preserve"> </w:t>
      </w:r>
      <w:r w:rsidRPr="00FA523C">
        <w:rPr>
          <w:rStyle w:val="Emphasis"/>
        </w:rPr>
        <w:t>Disability and Health Rights</w:t>
      </w:r>
      <w:r>
        <w:rPr>
          <w:rStyle w:val="Emphasis"/>
        </w:rPr>
        <w:t xml:space="preserve"> </w:t>
      </w:r>
      <w:r w:rsidRPr="004A3A16">
        <w:rPr>
          <w:sz w:val="12"/>
        </w:rPr>
        <w:t xml:space="preserve">In February, </w:t>
      </w:r>
      <w:r w:rsidRPr="00191449">
        <w:rPr>
          <w:rStyle w:val="StyleUnderline"/>
        </w:rPr>
        <w:t>Egypt passed a new law on the rights of persons with disabilities, 10 years after it ratified the United Nations Convention on the Rights of Persons with Disabilities. At time of writing, the government had yet to adopt by-laws required for implementation</w:t>
      </w:r>
      <w:r w:rsidRPr="004A3A16">
        <w:rPr>
          <w:sz w:val="12"/>
        </w:rPr>
        <w:t xml:space="preserve">. Egypt’s also passed the country’s first comprehensive law for health insurance for citizens in January and legalized the situation of some scores of churches that the government had previously not approved for building. Yet restrictions on freedom of religion remain largely in place. In 2017-2018, Egypt achieved substantial progress in fighting the endemic Hepatitis C virus through a national health program that included treatment care and new steps for systematic screening. </w:t>
      </w:r>
      <w:r w:rsidRPr="00191449">
        <w:rPr>
          <w:rStyle w:val="Emphasis"/>
        </w:rPr>
        <w:t>Key International Actors</w:t>
      </w:r>
      <w:r>
        <w:rPr>
          <w:rStyle w:val="Emphasis"/>
        </w:rPr>
        <w:t xml:space="preserve"> </w:t>
      </w:r>
      <w:r w:rsidRPr="004A3A16">
        <w:rPr>
          <w:sz w:val="12"/>
        </w:rPr>
        <w:t xml:space="preserve">Egypt’s international allies continue to support Egypt’s government and rarely offer public criticism. US President Donald Trump, during al-Sisi’s September visit to New York, said that al-Sisi has done “an outstanding job” in fighting terrorism. </w:t>
      </w:r>
      <w:r w:rsidRPr="00191449">
        <w:rPr>
          <w:rStyle w:val="StyleUnderline"/>
        </w:rPr>
        <w:t>In July, the Trump administration announced that it would reinstate Foreign Military Financing funds to Egypt after withholding some funds in August 2017 pending improving democracy and human rights benchmarks, which were not published. The funds were released despite the ongoing and worsening crackdown on human rights in Egypt.</w:t>
      </w:r>
      <w:r>
        <w:rPr>
          <w:rStyle w:val="StyleUnderline"/>
        </w:rPr>
        <w:t xml:space="preserve"> </w:t>
      </w:r>
      <w:r w:rsidRPr="004A3A16">
        <w:rPr>
          <w:sz w:val="12"/>
        </w:rPr>
        <w:t xml:space="preserve">In February, </w:t>
      </w:r>
      <w:r w:rsidRPr="00191449">
        <w:rPr>
          <w:rStyle w:val="StyleUnderline"/>
        </w:rPr>
        <w:t>the European Parliament adopted a strongly-worded resolution against Egypt’s use of death penalty</w:t>
      </w:r>
      <w:r w:rsidRPr="004A3A16">
        <w:rPr>
          <w:sz w:val="12"/>
        </w:rPr>
        <w:t xml:space="preserve">, which also criticized the country’s crackdown on human rights. In May, the European Union spokesperson decried the wave of arrest of human rights defenders in the country. During the September session of the UN Human Rights Council, the </w:t>
      </w:r>
      <w:r w:rsidRPr="00191449">
        <w:rPr>
          <w:rStyle w:val="StyleUnderline"/>
        </w:rPr>
        <w:t>EU expressed concerns over the situation of civil society in the country and about the new cybercrime and media laws.</w:t>
      </w:r>
      <w:r w:rsidRPr="004A3A16">
        <w:rPr>
          <w:sz w:val="12"/>
        </w:rPr>
        <w:t xml:space="preserve"> Three years after the abduction, torture, and murder of the Italian PhD student, Giulio Regeni, in Cairo, prosecutors failed to charge anyone despite the government saying security was monitoring Regeni and investigated his activities before his death. Several UN experts, including </w:t>
      </w:r>
      <w:r w:rsidRPr="00191449">
        <w:rPr>
          <w:rStyle w:val="StyleUnderline"/>
        </w:rPr>
        <w:t>the high commissioner for human rights and UN special procedure mandate holders, have on several occasions individually or collectively condemned abuses in Egypt</w:t>
      </w:r>
      <w:r w:rsidRPr="004A3A16">
        <w:rPr>
          <w:sz w:val="12"/>
        </w:rPr>
        <w:t>, including the systematic targeting of human rights defenders, verdicts against protesters, and death sentences following unfair trials.</w:t>
      </w:r>
    </w:p>
    <w:p w14:paraId="7B0D989C" w14:textId="77777777" w:rsidR="008817BD" w:rsidRPr="003B76D9" w:rsidRDefault="008817BD" w:rsidP="008817BD">
      <w:pPr>
        <w:pStyle w:val="Heading4"/>
        <w:rPr>
          <w:rStyle w:val="Emphasis"/>
          <w:rFonts w:asciiTheme="majorHAnsi" w:hAnsiTheme="majorHAnsi" w:cstheme="majorHAnsi"/>
          <w:b/>
          <w:iCs/>
        </w:rPr>
      </w:pPr>
      <w:r w:rsidRPr="003B76D9">
        <w:rPr>
          <w:rStyle w:val="Emphasis"/>
          <w:rFonts w:asciiTheme="majorHAnsi" w:hAnsiTheme="majorHAnsi" w:cstheme="majorHAnsi"/>
          <w:b/>
        </w:rPr>
        <w:t>Egypt is committing major HR violations</w:t>
      </w:r>
    </w:p>
    <w:p w14:paraId="53A49713" w14:textId="77777777" w:rsidR="008817BD" w:rsidRPr="003B76D9" w:rsidRDefault="008817BD" w:rsidP="008817BD">
      <w:pPr>
        <w:rPr>
          <w:rStyle w:val="Style13ptBold"/>
          <w:rFonts w:asciiTheme="majorHAnsi" w:hAnsiTheme="majorHAnsi" w:cstheme="majorHAnsi"/>
          <w:b w:val="0"/>
          <w:bCs w:val="0"/>
        </w:rPr>
      </w:pPr>
      <w:r w:rsidRPr="003B76D9">
        <w:rPr>
          <w:rStyle w:val="Style13ptBold"/>
          <w:rFonts w:asciiTheme="majorHAnsi" w:hAnsiTheme="majorHAnsi" w:cstheme="majorHAnsi"/>
        </w:rPr>
        <w:t xml:space="preserve">HRF and CIHRS 18 </w:t>
      </w:r>
      <w:r w:rsidRPr="003B76D9">
        <w:rPr>
          <w:rStyle w:val="Style13ptBold"/>
          <w:rFonts w:asciiTheme="majorHAnsi" w:hAnsiTheme="majorHAnsi" w:cstheme="majorHAnsi"/>
          <w:b w:val="0"/>
        </w:rPr>
        <w:t>(Human Rights First, n</w:t>
      </w:r>
      <w:r w:rsidRPr="003B76D9">
        <w:rPr>
          <w:rFonts w:asciiTheme="majorHAnsi" w:hAnsiTheme="majorHAnsi" w:cstheme="majorHAnsi"/>
          <w:color w:val="222222"/>
          <w:shd w:val="clear" w:color="auto" w:fill="FFFFFF"/>
        </w:rPr>
        <w:t xml:space="preserve">onpartisan, international human rights organization based in New York City and Washington, D.C, Cairo Institute for Human Rights Studies, </w:t>
      </w:r>
      <w:r w:rsidRPr="003B76D9">
        <w:rPr>
          <w:rFonts w:asciiTheme="majorHAnsi" w:hAnsiTheme="majorHAnsi" w:cstheme="majorHAnsi"/>
        </w:rPr>
        <w:t xml:space="preserve">independent regional nongovernmental organization which aims to promote respect for the principles of human rights and democracy in the Arab region, 9/7/18, </w:t>
      </w:r>
      <w:hyperlink r:id="rId221" w:history="1">
        <w:r w:rsidRPr="003B76D9">
          <w:rPr>
            <w:rStyle w:val="Hyperlink"/>
            <w:rFonts w:asciiTheme="majorHAnsi" w:hAnsiTheme="majorHAnsi" w:cstheme="majorHAnsi"/>
          </w:rPr>
          <w:t>https://cihrs.org/wp-content/uploads/2018/09/Aiding-Repression-in-Egypt.pdf</w:t>
        </w:r>
      </w:hyperlink>
      <w:r w:rsidRPr="003B76D9">
        <w:rPr>
          <w:rFonts w:asciiTheme="majorHAnsi" w:hAnsiTheme="majorHAnsi" w:cstheme="majorHAnsi"/>
        </w:rPr>
        <w:t>) jbarber</w:t>
      </w:r>
    </w:p>
    <w:p w14:paraId="6C449E39" w14:textId="77777777" w:rsidR="008817BD" w:rsidRPr="003B76D9" w:rsidRDefault="008817BD" w:rsidP="008817BD">
      <w:pPr>
        <w:rPr>
          <w:rStyle w:val="Emphasis"/>
          <w:rFonts w:asciiTheme="majorHAnsi" w:hAnsiTheme="majorHAnsi" w:cstheme="majorHAnsi"/>
          <w:b w:val="0"/>
          <w:bCs/>
        </w:rPr>
      </w:pPr>
      <w:r w:rsidRPr="003B76D9">
        <w:rPr>
          <w:rStyle w:val="Emphasis"/>
          <w:rFonts w:asciiTheme="majorHAnsi" w:hAnsiTheme="majorHAnsi" w:cstheme="majorHAnsi"/>
        </w:rPr>
        <w:t>According to the State Department’s 2017 report on human rights conditions in Egypt: The most significant human rights issues included arbitrary or unlawful killings by the government or its agents; major terrorist attacks; disappearances; torture; harsh or potentially life-threatening prison conditions; arbitrary arrest and detention; including the use of military courts to try civilians; political prisoners and detainees; unlawful interference in privacy; limits on freedom of expression, including criminal “defamation of religion” laws; restrictions on the press, internet, and academic freedom</w:t>
      </w:r>
      <w:r w:rsidRPr="003B76D9">
        <w:rPr>
          <w:rStyle w:val="Emphasis"/>
          <w:rFonts w:asciiTheme="majorHAnsi" w:hAnsiTheme="majorHAnsi" w:cstheme="majorHAnsi"/>
          <w:b w:val="0"/>
          <w:bCs/>
        </w:rPr>
        <w:t xml:space="preserve">; and restrictions on freedoms of Aiding Repression in Egypt assembly and association, including government control over registration and financing of NGOs. </w:t>
      </w:r>
      <w:r w:rsidRPr="003B76D9">
        <w:rPr>
          <w:rStyle w:val="Emphasis"/>
          <w:rFonts w:asciiTheme="majorHAnsi" w:hAnsiTheme="majorHAnsi" w:cstheme="majorHAnsi"/>
        </w:rPr>
        <w:t>LGBTI persons faced arrests, imprisonment, and degrading treatment. The government did not effectively respond to violence against women, and there were reports of child labor.</w:t>
      </w:r>
      <w:r w:rsidRPr="003B76D9">
        <w:rPr>
          <w:rStyle w:val="Emphasis"/>
          <w:rFonts w:asciiTheme="majorHAnsi" w:hAnsiTheme="majorHAnsi" w:cstheme="majorHAnsi"/>
          <w:b w:val="0"/>
          <w:bCs/>
        </w:rPr>
        <w:t>31 Echoing the State Department’s own dire assessment, warnings emanating from Washington, D.C.-based analysts about an overall deterioration of Egypt’s human rights conditions, and the link between this worsening situation and regional security, dovetail with those of local Egyptian activists interviewed by Human Rights First. In testimony to the Foreign Affairs Committee of the U.S. House of Representatives presented in July, Michele Dunne of the Carnegie Endowment for International Peace noted that, “</w:t>
      </w:r>
      <w:r w:rsidRPr="003B76D9">
        <w:rPr>
          <w:rStyle w:val="Emphasis"/>
          <w:rFonts w:asciiTheme="majorHAnsi" w:hAnsiTheme="majorHAnsi" w:cstheme="majorHAnsi"/>
        </w:rPr>
        <w:t>Egypt is undergoing a deepening of authoritarianism verging on totalitarianism</w:t>
      </w:r>
      <w:r w:rsidRPr="003B76D9">
        <w:rPr>
          <w:rStyle w:val="Emphasis"/>
          <w:rFonts w:asciiTheme="majorHAnsi" w:hAnsiTheme="majorHAnsi" w:cstheme="majorHAnsi"/>
          <w:b w:val="0"/>
          <w:bCs/>
        </w:rPr>
        <w:t>,” and that there has been a recent, “</w:t>
      </w:r>
      <w:r w:rsidRPr="003B76D9">
        <w:rPr>
          <w:rStyle w:val="StyleUnderline"/>
          <w:rFonts w:asciiTheme="majorHAnsi" w:hAnsiTheme="majorHAnsi" w:cstheme="majorHAnsi"/>
        </w:rPr>
        <w:t>new wave of repression against those who have criticized Sisi</w:t>
      </w:r>
      <w:r w:rsidRPr="003B76D9">
        <w:rPr>
          <w:rStyle w:val="Emphasis"/>
          <w:rFonts w:asciiTheme="majorHAnsi" w:hAnsiTheme="majorHAnsi" w:cstheme="majorHAnsi"/>
          <w:b w:val="0"/>
          <w:bCs/>
        </w:rPr>
        <w:t>.”</w:t>
      </w:r>
    </w:p>
    <w:p w14:paraId="1F76E73F" w14:textId="77777777" w:rsidR="008817BD" w:rsidRPr="003B76D9" w:rsidRDefault="008817BD" w:rsidP="008817BD">
      <w:pPr>
        <w:pStyle w:val="Heading4"/>
        <w:rPr>
          <w:rStyle w:val="Style13ptBold"/>
          <w:rFonts w:asciiTheme="majorHAnsi" w:hAnsiTheme="majorHAnsi" w:cstheme="majorHAnsi"/>
          <w:b/>
        </w:rPr>
      </w:pPr>
      <w:r w:rsidRPr="003B76D9">
        <w:rPr>
          <w:rStyle w:val="Style13ptBold"/>
          <w:rFonts w:asciiTheme="majorHAnsi" w:hAnsiTheme="majorHAnsi" w:cstheme="majorHAnsi"/>
          <w:b/>
        </w:rPr>
        <w:t xml:space="preserve">Arms sales are being used to commit atrocities </w:t>
      </w:r>
    </w:p>
    <w:p w14:paraId="2F921D27" w14:textId="77777777" w:rsidR="008817BD" w:rsidRPr="003B76D9" w:rsidRDefault="008817BD" w:rsidP="008817BD">
      <w:pPr>
        <w:rPr>
          <w:rFonts w:asciiTheme="majorHAnsi" w:hAnsiTheme="majorHAnsi" w:cstheme="majorHAnsi"/>
        </w:rPr>
      </w:pPr>
      <w:r w:rsidRPr="003B76D9">
        <w:rPr>
          <w:rStyle w:val="Style13ptBold"/>
          <w:rFonts w:asciiTheme="majorHAnsi" w:hAnsiTheme="majorHAnsi" w:cstheme="majorHAnsi"/>
        </w:rPr>
        <w:t>Binder and Hartung 18</w:t>
      </w:r>
      <w:r w:rsidRPr="003B76D9">
        <w:rPr>
          <w:rFonts w:asciiTheme="majorHAnsi" w:hAnsiTheme="majorHAnsi" w:cstheme="majorHAnsi"/>
        </w:rPr>
        <w:t xml:space="preserve"> – *expert in security assistance and Middle East affairs at Strategic Research &amp; Analysis; **director of the Arms and Security Project at the Center for International Policy and the author of Prophets of War: Lockheed Martin and the Making of the Military-Industrial Complex (*Seth; **William; “Time To Rethink U.S. Military Aid To Egypt”; 3/28/18; </w:t>
      </w:r>
      <w:hyperlink r:id="rId222" w:history="1">
        <w:r w:rsidRPr="003B76D9">
          <w:rPr>
            <w:rStyle w:val="Hyperlink"/>
            <w:rFonts w:asciiTheme="majorHAnsi" w:hAnsiTheme="majorHAnsi" w:cstheme="majorHAnsi"/>
          </w:rPr>
          <w:t>https://lobelog.com/time-to-rethink-u-s-military-aid-to-egypt/</w:t>
        </w:r>
      </w:hyperlink>
      <w:r w:rsidRPr="003B76D9">
        <w:rPr>
          <w:rFonts w:asciiTheme="majorHAnsi" w:hAnsiTheme="majorHAnsi" w:cstheme="majorHAnsi"/>
        </w:rPr>
        <w:t xml:space="preserve">; accessed 7/7/19) dc </w:t>
      </w:r>
    </w:p>
    <w:p w14:paraId="13751CAA" w14:textId="77777777" w:rsidR="008817BD" w:rsidRPr="003B76D9" w:rsidRDefault="008817BD" w:rsidP="008817BD">
      <w:pPr>
        <w:rPr>
          <w:rStyle w:val="StyleUnderline"/>
          <w:rFonts w:asciiTheme="majorHAnsi" w:hAnsiTheme="majorHAnsi" w:cstheme="majorHAnsi"/>
        </w:rPr>
      </w:pPr>
      <w:r w:rsidRPr="003B76D9">
        <w:rPr>
          <w:rFonts w:asciiTheme="majorHAnsi" w:hAnsiTheme="majorHAnsi" w:cstheme="majorHAnsi"/>
          <w:sz w:val="16"/>
        </w:rPr>
        <w:t xml:space="preserve">This week’s presidential election in </w:t>
      </w:r>
      <w:r w:rsidRPr="003B76D9">
        <w:rPr>
          <w:rStyle w:val="StyleUnderline"/>
          <w:rFonts w:asciiTheme="majorHAnsi" w:hAnsiTheme="majorHAnsi" w:cstheme="majorHAnsi"/>
        </w:rPr>
        <w:t>Egypt offers an opportunity to rethink the amount and purpose of U.S. military aid to that nation, which has totaled over $40 billion</w:t>
      </w:r>
      <w:r w:rsidRPr="003B76D9">
        <w:rPr>
          <w:rFonts w:asciiTheme="majorHAnsi" w:hAnsiTheme="majorHAnsi" w:cstheme="majorHAnsi"/>
          <w:sz w:val="16"/>
        </w:rPr>
        <w:t xml:space="preserve"> since the signing of the Camp David peace accords in 1979. Is </w:t>
      </w:r>
      <w:r w:rsidRPr="003B76D9">
        <w:rPr>
          <w:rStyle w:val="StyleUnderline"/>
          <w:rFonts w:asciiTheme="majorHAnsi" w:hAnsiTheme="majorHAnsi" w:cstheme="majorHAnsi"/>
        </w:rPr>
        <w:t>U.S.</w:t>
      </w:r>
      <w:r w:rsidRPr="003B76D9">
        <w:rPr>
          <w:rFonts w:asciiTheme="majorHAnsi" w:hAnsiTheme="majorHAnsi" w:cstheme="majorHAnsi"/>
          <w:sz w:val="16"/>
        </w:rPr>
        <w:t xml:space="preserve"> aid helping Egypt to effectively combat a growing terrorist threat while maintaining good relations with Israel? Or </w:t>
      </w:r>
      <w:r w:rsidRPr="003B76D9">
        <w:rPr>
          <w:rStyle w:val="StyleUnderline"/>
          <w:rFonts w:asciiTheme="majorHAnsi" w:hAnsiTheme="majorHAnsi" w:cstheme="majorHAnsi"/>
        </w:rPr>
        <w:t>is</w:t>
      </w:r>
      <w:r w:rsidRPr="003B76D9">
        <w:rPr>
          <w:rFonts w:asciiTheme="majorHAnsi" w:hAnsiTheme="majorHAnsi" w:cstheme="majorHAnsi"/>
          <w:sz w:val="16"/>
        </w:rPr>
        <w:t xml:space="preserve"> it </w:t>
      </w:r>
      <w:r w:rsidRPr="003B76D9">
        <w:rPr>
          <w:rStyle w:val="StyleUnderline"/>
          <w:rFonts w:asciiTheme="majorHAnsi" w:hAnsiTheme="majorHAnsi" w:cstheme="majorHAnsi"/>
        </w:rPr>
        <w:t>bolstering a corrupt, undemocratic regime whose human-rights abuses have undermined its ability to unify the nation in the fight against terror? At this point the government of Abdel Fattah al-Sisi is a democracy in name only.</w:t>
      </w:r>
      <w:r w:rsidRPr="003B76D9">
        <w:rPr>
          <w:rFonts w:asciiTheme="majorHAnsi" w:hAnsiTheme="majorHAnsi" w:cstheme="majorHAnsi"/>
          <w:sz w:val="16"/>
        </w:rPr>
        <w:t xml:space="preserve"> </w:t>
      </w:r>
      <w:r w:rsidRPr="003B76D9">
        <w:rPr>
          <w:rStyle w:val="StyleUnderline"/>
          <w:rFonts w:asciiTheme="majorHAnsi" w:hAnsiTheme="majorHAnsi" w:cstheme="majorHAnsi"/>
        </w:rPr>
        <w:t>The only</w:t>
      </w:r>
      <w:r w:rsidRPr="003B76D9">
        <w:rPr>
          <w:rFonts w:asciiTheme="majorHAnsi" w:hAnsiTheme="majorHAnsi" w:cstheme="majorHAnsi"/>
          <w:sz w:val="16"/>
        </w:rPr>
        <w:t xml:space="preserve"> genuine </w:t>
      </w:r>
      <w:r w:rsidRPr="003B76D9">
        <w:rPr>
          <w:rStyle w:val="StyleUnderline"/>
          <w:rFonts w:asciiTheme="majorHAnsi" w:hAnsiTheme="majorHAnsi" w:cstheme="majorHAnsi"/>
        </w:rPr>
        <w:t>candidates against al-Sisi in next week’s elections have withdrawn due to intimidation from the regime</w:t>
      </w:r>
      <w:r w:rsidRPr="003B76D9">
        <w:rPr>
          <w:rFonts w:asciiTheme="majorHAnsi" w:hAnsiTheme="majorHAnsi" w:cstheme="majorHAnsi"/>
          <w:sz w:val="16"/>
        </w:rPr>
        <w:t xml:space="preserve">, including one who was jailed upon announcing his intention to run for president. And </w:t>
      </w:r>
      <w:r w:rsidRPr="003B76D9">
        <w:rPr>
          <w:rStyle w:val="StyleUnderline"/>
          <w:rFonts w:asciiTheme="majorHAnsi" w:hAnsiTheme="majorHAnsi" w:cstheme="majorHAnsi"/>
        </w:rPr>
        <w:t>the remaining contender</w:t>
      </w:r>
      <w:r w:rsidRPr="003B76D9">
        <w:rPr>
          <w:rFonts w:asciiTheme="majorHAnsi" w:hAnsiTheme="majorHAnsi" w:cstheme="majorHAnsi"/>
          <w:sz w:val="16"/>
        </w:rPr>
        <w:t xml:space="preserve">, who comes from a party that initially backed al-Sisi, </w:t>
      </w:r>
      <w:r w:rsidRPr="003B76D9">
        <w:rPr>
          <w:rStyle w:val="StyleUnderline"/>
          <w:rFonts w:asciiTheme="majorHAnsi" w:hAnsiTheme="majorHAnsi" w:cstheme="majorHAnsi"/>
        </w:rPr>
        <w:t>has said</w:t>
      </w:r>
      <w:r w:rsidRPr="003B76D9">
        <w:rPr>
          <w:rFonts w:asciiTheme="majorHAnsi" w:hAnsiTheme="majorHAnsi" w:cstheme="majorHAnsi"/>
          <w:sz w:val="16"/>
        </w:rPr>
        <w:t xml:space="preserve"> that </w:t>
      </w:r>
      <w:r w:rsidRPr="003B76D9">
        <w:rPr>
          <w:rStyle w:val="StyleUnderline"/>
          <w:rFonts w:asciiTheme="majorHAnsi" w:hAnsiTheme="majorHAnsi" w:cstheme="majorHAnsi"/>
        </w:rPr>
        <w:t>he’s not even interested in a pre-election debate because he’s “not here to challenge the president.”</w:t>
      </w:r>
      <w:r w:rsidRPr="003B76D9">
        <w:rPr>
          <w:rFonts w:asciiTheme="majorHAnsi" w:hAnsiTheme="majorHAnsi" w:cstheme="majorHAnsi"/>
          <w:sz w:val="16"/>
        </w:rPr>
        <w:t xml:space="preserve"> Free and fair elections may not be happening, but Egypt does have legitimate threats to its security that must be taken into account in gauging the terms and amounts for U.S. aid. </w:t>
      </w:r>
      <w:r w:rsidRPr="003B76D9">
        <w:rPr>
          <w:rStyle w:val="StyleUnderline"/>
          <w:rFonts w:asciiTheme="majorHAnsi" w:hAnsiTheme="majorHAnsi" w:cstheme="majorHAnsi"/>
        </w:rPr>
        <w:t>Terror attacks by groups like the Islamic State’s Wilayat Sinai have occurred frequently in recent years, resulting in hundreds of deaths to security forces and civilians. These have included</w:t>
      </w:r>
      <w:r w:rsidRPr="003B76D9">
        <w:rPr>
          <w:rFonts w:asciiTheme="majorHAnsi" w:hAnsiTheme="majorHAnsi" w:cstheme="majorHAnsi"/>
          <w:sz w:val="16"/>
        </w:rPr>
        <w:t xml:space="preserve"> the Palm Sunday </w:t>
      </w:r>
      <w:r w:rsidRPr="003B76D9">
        <w:rPr>
          <w:rStyle w:val="StyleUnderline"/>
          <w:rFonts w:asciiTheme="majorHAnsi" w:hAnsiTheme="majorHAnsi" w:cstheme="majorHAnsi"/>
        </w:rPr>
        <w:t>bombings that killed 49 and Egypt’s deadliest terror attack in modern history</w:t>
      </w:r>
      <w:r w:rsidRPr="003B76D9">
        <w:rPr>
          <w:rFonts w:asciiTheme="majorHAnsi" w:hAnsiTheme="majorHAnsi" w:cstheme="majorHAnsi"/>
          <w:sz w:val="16"/>
        </w:rPr>
        <w:t xml:space="preserve">, which killed 305 people in an attack on a Sufi mosque. </w:t>
      </w:r>
      <w:r w:rsidRPr="003B76D9">
        <w:rPr>
          <w:rStyle w:val="StyleUnderline"/>
          <w:rFonts w:asciiTheme="majorHAnsi" w:hAnsiTheme="majorHAnsi" w:cstheme="majorHAnsi"/>
        </w:rPr>
        <w:t>Certainly helping Egypt address these threats is in the U.S. interest</w:t>
      </w:r>
      <w:r w:rsidRPr="003B76D9">
        <w:rPr>
          <w:rFonts w:asciiTheme="majorHAnsi" w:hAnsiTheme="majorHAnsi" w:cstheme="majorHAnsi"/>
          <w:sz w:val="16"/>
        </w:rPr>
        <w:t xml:space="preserve">. However, </w:t>
      </w:r>
      <w:r w:rsidRPr="003B76D9">
        <w:rPr>
          <w:rStyle w:val="StyleUnderline"/>
          <w:rFonts w:asciiTheme="majorHAnsi" w:hAnsiTheme="majorHAnsi" w:cstheme="majorHAnsi"/>
        </w:rPr>
        <w:t xml:space="preserve">the Egyptian government has </w:t>
      </w:r>
      <w:r w:rsidRPr="003B76D9">
        <w:rPr>
          <w:rFonts w:asciiTheme="majorHAnsi" w:hAnsiTheme="majorHAnsi" w:cstheme="majorHAnsi"/>
          <w:sz w:val="16"/>
        </w:rPr>
        <w:t xml:space="preserve">continuously and </w:t>
      </w:r>
      <w:r w:rsidRPr="003B76D9">
        <w:rPr>
          <w:rStyle w:val="StyleUnderline"/>
          <w:rFonts w:asciiTheme="majorHAnsi" w:hAnsiTheme="majorHAnsi" w:cstheme="majorHAnsi"/>
        </w:rPr>
        <w:t>vigorously cracked down on freedom of speech, assembly, and the press, while targeting marginalized groups and any person or organization perceived to be a threat to the state. These</w:t>
      </w:r>
      <w:r w:rsidRPr="003B76D9">
        <w:rPr>
          <w:rFonts w:asciiTheme="majorHAnsi" w:hAnsiTheme="majorHAnsi" w:cstheme="majorHAnsi"/>
          <w:sz w:val="16"/>
        </w:rPr>
        <w:t xml:space="preserve"> harsh </w:t>
      </w:r>
      <w:r w:rsidRPr="003B76D9">
        <w:rPr>
          <w:rStyle w:val="StyleUnderline"/>
          <w:rFonts w:asciiTheme="majorHAnsi" w:hAnsiTheme="majorHAnsi" w:cstheme="majorHAnsi"/>
        </w:rPr>
        <w:t>measures</w:t>
      </w:r>
      <w:r w:rsidRPr="003B76D9">
        <w:rPr>
          <w:rFonts w:asciiTheme="majorHAnsi" w:hAnsiTheme="majorHAnsi" w:cstheme="majorHAnsi"/>
          <w:sz w:val="16"/>
        </w:rPr>
        <w:t xml:space="preserve"> have in turn </w:t>
      </w:r>
      <w:r w:rsidRPr="003B76D9">
        <w:rPr>
          <w:rStyle w:val="StyleUnderline"/>
          <w:rFonts w:asciiTheme="majorHAnsi" w:hAnsiTheme="majorHAnsi" w:cstheme="majorHAnsi"/>
        </w:rPr>
        <w:t>sowed the seeds for an increase in terrorism throughout Egypt. Security forces have committed gross human-rights violations, including forcibly displacing thousands</w:t>
      </w:r>
      <w:r w:rsidRPr="003B76D9">
        <w:rPr>
          <w:rFonts w:asciiTheme="majorHAnsi" w:hAnsiTheme="majorHAnsi" w:cstheme="majorHAnsi"/>
          <w:sz w:val="16"/>
        </w:rPr>
        <w:t xml:space="preserve"> to create a buffer zone along the Gaza border, using U.S.-made cluster bombs, </w:t>
      </w:r>
      <w:r w:rsidRPr="003B76D9">
        <w:rPr>
          <w:rStyle w:val="StyleUnderline"/>
          <w:rFonts w:asciiTheme="majorHAnsi" w:hAnsiTheme="majorHAnsi" w:cstheme="majorHAnsi"/>
        </w:rPr>
        <w:t>and engaging in</w:t>
      </w:r>
      <w:r w:rsidRPr="003B76D9">
        <w:rPr>
          <w:rFonts w:asciiTheme="majorHAnsi" w:hAnsiTheme="majorHAnsi" w:cstheme="majorHAnsi"/>
          <w:sz w:val="16"/>
        </w:rPr>
        <w:t xml:space="preserve"> documented cases of arbitrary arrests, </w:t>
      </w:r>
      <w:r w:rsidRPr="003B76D9">
        <w:rPr>
          <w:rStyle w:val="StyleUnderline"/>
          <w:rFonts w:asciiTheme="majorHAnsi" w:hAnsiTheme="majorHAnsi" w:cstheme="majorHAnsi"/>
        </w:rPr>
        <w:t>forced disappearances, torture, and extrajudicial killings</w:t>
      </w:r>
      <w:r w:rsidRPr="003B76D9">
        <w:rPr>
          <w:rFonts w:asciiTheme="majorHAnsi" w:hAnsiTheme="majorHAnsi" w:cstheme="majorHAnsi"/>
          <w:sz w:val="16"/>
        </w:rPr>
        <w:t xml:space="preserve">. What Egypt Gives the US </w:t>
      </w:r>
      <w:r w:rsidRPr="003B76D9">
        <w:rPr>
          <w:rStyle w:val="StyleUnderline"/>
          <w:rFonts w:asciiTheme="majorHAnsi" w:hAnsiTheme="majorHAnsi" w:cstheme="majorHAnsi"/>
        </w:rPr>
        <w:t xml:space="preserve">Washington expects Cairo to return the favor for U.S. aid by providing fly-over rights for U.S. aircraft, expedited access through the Suez </w:t>
      </w:r>
      <w:proofErr w:type="gramStart"/>
      <w:r w:rsidRPr="003B76D9">
        <w:rPr>
          <w:rStyle w:val="StyleUnderline"/>
          <w:rFonts w:asciiTheme="majorHAnsi" w:hAnsiTheme="majorHAnsi" w:cstheme="majorHAnsi"/>
        </w:rPr>
        <w:t>canal</w:t>
      </w:r>
      <w:proofErr w:type="gramEnd"/>
      <w:r w:rsidRPr="003B76D9">
        <w:rPr>
          <w:rStyle w:val="StyleUnderline"/>
          <w:rFonts w:asciiTheme="majorHAnsi" w:hAnsiTheme="majorHAnsi" w:cstheme="majorHAnsi"/>
        </w:rPr>
        <w:t xml:space="preserve"> for the U.S. Navy, counterterrorism cooperation, and maintenance of the peace treaty with Israel. Putting these </w:t>
      </w:r>
      <w:r w:rsidRPr="003B76D9">
        <w:rPr>
          <w:rFonts w:asciiTheme="majorHAnsi" w:hAnsiTheme="majorHAnsi" w:cstheme="majorHAnsi"/>
          <w:sz w:val="16"/>
        </w:rPr>
        <w:t xml:space="preserve">purported </w:t>
      </w:r>
      <w:r w:rsidRPr="003B76D9">
        <w:rPr>
          <w:rStyle w:val="StyleUnderline"/>
          <w:rFonts w:asciiTheme="majorHAnsi" w:hAnsiTheme="majorHAnsi" w:cstheme="majorHAnsi"/>
        </w:rPr>
        <w:t>security benefits aside, the underlying issue is that</w:t>
      </w:r>
      <w:r w:rsidRPr="003B76D9">
        <w:rPr>
          <w:rFonts w:asciiTheme="majorHAnsi" w:hAnsiTheme="majorHAnsi" w:cstheme="majorHAnsi"/>
          <w:sz w:val="16"/>
        </w:rPr>
        <w:t xml:space="preserve"> </w:t>
      </w:r>
      <w:r w:rsidRPr="003B76D9">
        <w:rPr>
          <w:rStyle w:val="Emphasis"/>
          <w:rFonts w:asciiTheme="majorHAnsi" w:hAnsiTheme="majorHAnsi" w:cstheme="majorHAnsi"/>
        </w:rPr>
        <w:t>Egypt is not playing the role of staunch ally</w:t>
      </w:r>
      <w:r w:rsidRPr="003B76D9">
        <w:rPr>
          <w:rFonts w:asciiTheme="majorHAnsi" w:hAnsiTheme="majorHAnsi" w:cstheme="majorHAnsi"/>
          <w:sz w:val="16"/>
        </w:rPr>
        <w:t xml:space="preserve"> </w:t>
      </w:r>
      <w:r w:rsidRPr="003B76D9">
        <w:rPr>
          <w:rStyle w:val="StyleUnderline"/>
          <w:rFonts w:asciiTheme="majorHAnsi" w:hAnsiTheme="majorHAnsi" w:cstheme="majorHAnsi"/>
        </w:rPr>
        <w:t>worthy of over a billion dollars per year in military equipment and training.</w:t>
      </w:r>
      <w:r w:rsidRPr="003B76D9">
        <w:rPr>
          <w:rFonts w:asciiTheme="majorHAnsi" w:hAnsiTheme="majorHAnsi" w:cstheme="majorHAnsi"/>
          <w:sz w:val="16"/>
        </w:rPr>
        <w:t xml:space="preserve"> The </w:t>
      </w:r>
      <w:r w:rsidRPr="003B76D9">
        <w:rPr>
          <w:rStyle w:val="StyleUnderline"/>
          <w:rFonts w:asciiTheme="majorHAnsi" w:hAnsiTheme="majorHAnsi" w:cstheme="majorHAnsi"/>
        </w:rPr>
        <w:t>Egyptians have restricted access to the Sinai, not just for journalists, but for U.S. officials, making it nearly impossible for the United States to ensure that U.S. law and policy are upheld</w:t>
      </w:r>
      <w:r w:rsidRPr="003B76D9">
        <w:rPr>
          <w:rFonts w:asciiTheme="majorHAnsi" w:hAnsiTheme="majorHAnsi" w:cstheme="majorHAnsi"/>
          <w:sz w:val="16"/>
        </w:rPr>
        <w:t xml:space="preserve">. And as the Government Accountability Office has discovered, </w:t>
      </w:r>
      <w:r w:rsidRPr="003B76D9">
        <w:rPr>
          <w:rStyle w:val="StyleUnderline"/>
          <w:rFonts w:asciiTheme="majorHAnsi" w:hAnsiTheme="majorHAnsi" w:cstheme="majorHAnsi"/>
        </w:rPr>
        <w:t>Egypt has even restricted access for U.S. officials trying to carry out standard end-use monitoring checks to ensure U.S.-supplied weaponry is used for its intended purposes</w:t>
      </w:r>
      <w:r w:rsidRPr="003B76D9">
        <w:rPr>
          <w:rFonts w:asciiTheme="majorHAnsi" w:hAnsiTheme="majorHAnsi" w:cstheme="majorHAnsi"/>
          <w:sz w:val="16"/>
        </w:rPr>
        <w:t xml:space="preserve">. The </w:t>
      </w:r>
      <w:r w:rsidRPr="003B76D9">
        <w:rPr>
          <w:rStyle w:val="StyleUnderline"/>
          <w:rFonts w:asciiTheme="majorHAnsi" w:hAnsiTheme="majorHAnsi" w:cstheme="majorHAnsi"/>
        </w:rPr>
        <w:t>Egyptian government has also helped perpetuate anti-Americanism and conspiracy theories despite receiving 20 percent of its defense budget from U.S. military aid</w:t>
      </w:r>
      <w:r w:rsidRPr="003B76D9">
        <w:rPr>
          <w:rFonts w:asciiTheme="majorHAnsi" w:hAnsiTheme="majorHAnsi" w:cstheme="majorHAnsi"/>
          <w:sz w:val="16"/>
        </w:rPr>
        <w:t xml:space="preserve">. In addition, </w:t>
      </w:r>
      <w:r w:rsidRPr="003B76D9">
        <w:rPr>
          <w:rStyle w:val="Emphasis"/>
          <w:rFonts w:asciiTheme="majorHAnsi" w:hAnsiTheme="majorHAnsi" w:cstheme="majorHAnsi"/>
        </w:rPr>
        <w:t>Egypt’s foreign policy has increasingly acted counter to U.S. interests.</w:t>
      </w:r>
      <w:r w:rsidRPr="003B76D9">
        <w:rPr>
          <w:rFonts w:asciiTheme="majorHAnsi" w:hAnsiTheme="majorHAnsi" w:cstheme="majorHAnsi"/>
          <w:sz w:val="16"/>
        </w:rPr>
        <w:t xml:space="preserve"> In Libya, in partnership with the United Arab Emirates, </w:t>
      </w:r>
      <w:r w:rsidRPr="003B76D9">
        <w:rPr>
          <w:rStyle w:val="StyleUnderline"/>
          <w:rFonts w:asciiTheme="majorHAnsi" w:hAnsiTheme="majorHAnsi" w:cstheme="majorHAnsi"/>
        </w:rPr>
        <w:t>Egypt has actively supported anti-Islamist strongman General Khalifa Hiftar in opposition to U.S. policy of neutrality</w:t>
      </w:r>
      <w:r w:rsidRPr="003B76D9">
        <w:rPr>
          <w:rFonts w:asciiTheme="majorHAnsi" w:hAnsiTheme="majorHAnsi" w:cstheme="majorHAnsi"/>
          <w:sz w:val="16"/>
        </w:rPr>
        <w:t xml:space="preserve"> and a United Nations arms embargo. President al-Sisi has all but come out in support of Syrian </w:t>
      </w:r>
      <w:r w:rsidRPr="003B76D9">
        <w:rPr>
          <w:rStyle w:val="StyleUnderline"/>
          <w:rFonts w:asciiTheme="majorHAnsi" w:hAnsiTheme="majorHAnsi" w:cstheme="majorHAnsi"/>
        </w:rPr>
        <w:t>President Bashar al-Assad through a thinly veiled call to respect national sovereignty. Al-Sisi has also come to a preliminary agreement to allow the Russians to use Egypt’s airspace and military base</w:t>
      </w:r>
      <w:r w:rsidRPr="003B76D9">
        <w:rPr>
          <w:rFonts w:asciiTheme="majorHAnsi" w:hAnsiTheme="majorHAnsi" w:cstheme="majorHAnsi"/>
          <w:sz w:val="16"/>
        </w:rPr>
        <w:t xml:space="preserve">s. For this access, the </w:t>
      </w:r>
      <w:r w:rsidRPr="003B76D9">
        <w:rPr>
          <w:rStyle w:val="StyleUnderline"/>
          <w:rFonts w:asciiTheme="majorHAnsi" w:hAnsiTheme="majorHAnsi" w:cstheme="majorHAnsi"/>
        </w:rPr>
        <w:t xml:space="preserve">Russians have sold nearly $10 billion in military equipment to Egypt since 2008, including a recent deal </w:t>
      </w:r>
      <w:r w:rsidRPr="003B76D9">
        <w:rPr>
          <w:rFonts w:asciiTheme="majorHAnsi" w:hAnsiTheme="majorHAnsi" w:cstheme="majorHAnsi"/>
          <w:sz w:val="16"/>
        </w:rPr>
        <w:t xml:space="preserve">for 50 Russian MiG-29 fighter jets. </w:t>
      </w:r>
      <w:r w:rsidRPr="003B76D9">
        <w:rPr>
          <w:rStyle w:val="StyleUnderline"/>
          <w:rFonts w:asciiTheme="majorHAnsi" w:hAnsiTheme="majorHAnsi" w:cstheme="majorHAnsi"/>
        </w:rPr>
        <w:t>The Egyptians</w:t>
      </w:r>
      <w:r w:rsidRPr="003B76D9">
        <w:rPr>
          <w:rFonts w:asciiTheme="majorHAnsi" w:hAnsiTheme="majorHAnsi" w:cstheme="majorHAnsi"/>
          <w:sz w:val="16"/>
        </w:rPr>
        <w:t xml:space="preserve"> have also </w:t>
      </w:r>
      <w:r w:rsidRPr="003B76D9">
        <w:rPr>
          <w:rStyle w:val="StyleUnderline"/>
          <w:rFonts w:asciiTheme="majorHAnsi" w:hAnsiTheme="majorHAnsi" w:cstheme="majorHAnsi"/>
        </w:rPr>
        <w:t>skirted sanctions, providing economic and military support to North Korea</w:t>
      </w:r>
      <w:r w:rsidRPr="003B76D9">
        <w:rPr>
          <w:rFonts w:asciiTheme="majorHAnsi" w:hAnsiTheme="majorHAnsi" w:cstheme="majorHAnsi"/>
          <w:sz w:val="16"/>
        </w:rPr>
        <w:t xml:space="preserve"> including, according to a New York Times report, the </w:t>
      </w:r>
      <w:r w:rsidRPr="003B76D9">
        <w:rPr>
          <w:rStyle w:val="StyleUnderline"/>
          <w:rFonts w:asciiTheme="majorHAnsi" w:hAnsiTheme="majorHAnsi" w:cstheme="majorHAnsi"/>
        </w:rPr>
        <w:t>purchase of 30,000 North Korean rocket-propelled grenades by the Arab Organization for Industrialization</w:t>
      </w:r>
      <w:r w:rsidRPr="003B76D9">
        <w:rPr>
          <w:rFonts w:asciiTheme="majorHAnsi" w:hAnsiTheme="majorHAnsi" w:cstheme="majorHAnsi"/>
          <w:sz w:val="16"/>
        </w:rPr>
        <w:t xml:space="preserve">, one of Egypt’s main military-run businesses. It is often suggested that U.S. aid ensures Egypt will honor the nearly 40-year-old peace treaty with Israel. Congress has even codified this as a condition for continuing to provide aid. Yet, </w:t>
      </w:r>
      <w:r w:rsidRPr="003B76D9">
        <w:rPr>
          <w:rStyle w:val="StyleUnderline"/>
          <w:rFonts w:asciiTheme="majorHAnsi" w:hAnsiTheme="majorHAnsi" w:cstheme="majorHAnsi"/>
        </w:rPr>
        <w:t>Egypt has its own reasons to maintain the treaty. The two countries share similar security threats that have led to increased security cooperation, but they have also continued to develop economic ties, most recently signing a $15 billion gas deal.</w:t>
      </w:r>
    </w:p>
    <w:p w14:paraId="0ED961C7" w14:textId="77777777" w:rsidR="008817BD" w:rsidRPr="003B76D9" w:rsidRDefault="008817BD" w:rsidP="008817BD">
      <w:pPr>
        <w:pStyle w:val="Heading4"/>
        <w:rPr>
          <w:rFonts w:asciiTheme="majorHAnsi" w:hAnsiTheme="majorHAnsi" w:cstheme="majorHAnsi"/>
        </w:rPr>
      </w:pPr>
      <w:r w:rsidRPr="003B76D9">
        <w:rPr>
          <w:rFonts w:asciiTheme="majorHAnsi" w:hAnsiTheme="majorHAnsi" w:cstheme="majorHAnsi"/>
        </w:rPr>
        <w:t xml:space="preserve">Government repression is hurtling Egypt toward catastrophic instability- </w:t>
      </w:r>
      <w:r w:rsidRPr="003B76D9">
        <w:rPr>
          <w:rFonts w:asciiTheme="majorHAnsi" w:hAnsiTheme="majorHAnsi" w:cstheme="majorHAnsi"/>
          <w:u w:val="single"/>
        </w:rPr>
        <w:t>withholding military aid</w:t>
      </w:r>
      <w:r w:rsidRPr="003B76D9">
        <w:rPr>
          <w:rFonts w:asciiTheme="majorHAnsi" w:hAnsiTheme="majorHAnsi" w:cstheme="majorHAnsi"/>
        </w:rPr>
        <w:t xml:space="preserve"> is key to reverse course</w:t>
      </w:r>
    </w:p>
    <w:p w14:paraId="4488D5BA" w14:textId="77777777" w:rsidR="008817BD" w:rsidRPr="003B76D9" w:rsidRDefault="008817BD" w:rsidP="008817BD">
      <w:pPr>
        <w:rPr>
          <w:rFonts w:asciiTheme="majorHAnsi" w:hAnsiTheme="majorHAnsi" w:cstheme="majorHAnsi"/>
        </w:rPr>
      </w:pPr>
      <w:r w:rsidRPr="003B76D9">
        <w:rPr>
          <w:rStyle w:val="Style13ptBold"/>
          <w:rFonts w:asciiTheme="majorHAnsi" w:hAnsiTheme="majorHAnsi" w:cstheme="majorHAnsi"/>
        </w:rPr>
        <w:t>HRF, 17</w:t>
      </w:r>
      <w:r w:rsidRPr="003B76D9">
        <w:rPr>
          <w:rFonts w:asciiTheme="majorHAnsi" w:hAnsiTheme="majorHAnsi" w:cstheme="majorHAnsi"/>
        </w:rPr>
        <w:t xml:space="preserve"> [August, Human Rights First, "How to Protect Civil Society and Promote Stability in Egypt,”] [DS] [www.humanrightsfirst.org/sites/default/files/Egypt-Report-July.pdf]</w:t>
      </w:r>
    </w:p>
    <w:p w14:paraId="507C1085" w14:textId="77777777" w:rsidR="008817BD" w:rsidRPr="003B76D9" w:rsidRDefault="008817BD" w:rsidP="008817BD">
      <w:pPr>
        <w:rPr>
          <w:rFonts w:asciiTheme="majorHAnsi" w:hAnsiTheme="majorHAnsi" w:cstheme="majorHAnsi"/>
          <w:sz w:val="16"/>
        </w:rPr>
      </w:pPr>
      <w:r w:rsidRPr="003B76D9">
        <w:rPr>
          <w:rFonts w:asciiTheme="majorHAnsi" w:hAnsiTheme="majorHAnsi" w:cstheme="majorHAnsi"/>
          <w:u w:val="single"/>
        </w:rPr>
        <w:t xml:space="preserve">Citing a steadily worsening human rights situation, </w:t>
      </w:r>
      <w:r w:rsidRPr="003B76D9">
        <w:rPr>
          <w:rFonts w:asciiTheme="majorHAnsi" w:hAnsiTheme="majorHAnsi" w:cstheme="majorHAnsi"/>
          <w:sz w:val="16"/>
        </w:rPr>
        <w:t xml:space="preserve">activists and foreign </w:t>
      </w:r>
      <w:r w:rsidRPr="003B76D9">
        <w:rPr>
          <w:rFonts w:asciiTheme="majorHAnsi" w:hAnsiTheme="majorHAnsi" w:cstheme="majorHAnsi"/>
          <w:u w:val="single"/>
        </w:rPr>
        <w:t xml:space="preserve">diplomats in Cairo urge the U.S. government to withhold military aid from </w:t>
      </w:r>
      <w:r w:rsidRPr="003B76D9">
        <w:rPr>
          <w:rFonts w:asciiTheme="majorHAnsi" w:hAnsiTheme="majorHAnsi" w:cstheme="majorHAnsi"/>
          <w:sz w:val="16"/>
        </w:rPr>
        <w:t xml:space="preserve">the </w:t>
      </w:r>
      <w:r w:rsidRPr="003B76D9">
        <w:rPr>
          <w:rFonts w:asciiTheme="majorHAnsi" w:hAnsiTheme="majorHAnsi" w:cstheme="majorHAnsi"/>
          <w:u w:val="single"/>
        </w:rPr>
        <w:t>Egypt</w:t>
      </w:r>
      <w:r w:rsidRPr="003B76D9">
        <w:rPr>
          <w:rFonts w:asciiTheme="majorHAnsi" w:hAnsiTheme="majorHAnsi" w:cstheme="majorHAnsi"/>
          <w:sz w:val="16"/>
        </w:rPr>
        <w:t xml:space="preserve">ian government. </w:t>
      </w:r>
      <w:r w:rsidRPr="003B76D9">
        <w:rPr>
          <w:rFonts w:asciiTheme="majorHAnsi" w:hAnsiTheme="majorHAnsi" w:cstheme="majorHAnsi"/>
          <w:u w:val="single"/>
        </w:rPr>
        <w:t xml:space="preserve">They say this would send an </w:t>
      </w:r>
      <w:r w:rsidRPr="003B76D9">
        <w:rPr>
          <w:rStyle w:val="Emphasis"/>
          <w:rFonts w:asciiTheme="majorHAnsi" w:hAnsiTheme="majorHAnsi" w:cstheme="majorHAnsi"/>
        </w:rPr>
        <w:t>important signal to</w:t>
      </w:r>
      <w:r w:rsidRPr="003B76D9">
        <w:rPr>
          <w:rFonts w:asciiTheme="majorHAnsi" w:hAnsiTheme="majorHAnsi" w:cstheme="majorHAnsi"/>
          <w:u w:val="single"/>
        </w:rPr>
        <w:t xml:space="preserve"> the government of President </w:t>
      </w:r>
      <w:r w:rsidRPr="003B76D9">
        <w:rPr>
          <w:rStyle w:val="Emphasis"/>
          <w:rFonts w:asciiTheme="majorHAnsi" w:hAnsiTheme="majorHAnsi" w:cstheme="majorHAnsi"/>
        </w:rPr>
        <w:t>Sisi</w:t>
      </w:r>
      <w:r w:rsidRPr="003B76D9">
        <w:rPr>
          <w:rFonts w:asciiTheme="majorHAnsi" w:hAnsiTheme="majorHAnsi" w:cstheme="majorHAnsi"/>
          <w:u w:val="single"/>
        </w:rPr>
        <w:t xml:space="preserve">, </w:t>
      </w:r>
      <w:r w:rsidRPr="003B76D9">
        <w:rPr>
          <w:rStyle w:val="Emphasis"/>
          <w:rFonts w:asciiTheme="majorHAnsi" w:hAnsiTheme="majorHAnsi" w:cstheme="majorHAnsi"/>
        </w:rPr>
        <w:t>put a brake on</w:t>
      </w:r>
      <w:r w:rsidRPr="003B76D9">
        <w:rPr>
          <w:rFonts w:asciiTheme="majorHAnsi" w:hAnsiTheme="majorHAnsi" w:cstheme="majorHAnsi"/>
          <w:u w:val="single"/>
        </w:rPr>
        <w:t xml:space="preserve"> its </w:t>
      </w:r>
      <w:r w:rsidRPr="003B76D9">
        <w:rPr>
          <w:rStyle w:val="Emphasis"/>
          <w:rFonts w:asciiTheme="majorHAnsi" w:hAnsiTheme="majorHAnsi" w:cstheme="majorHAnsi"/>
        </w:rPr>
        <w:t>repression</w:t>
      </w:r>
      <w:r w:rsidRPr="003B76D9">
        <w:rPr>
          <w:rFonts w:asciiTheme="majorHAnsi" w:hAnsiTheme="majorHAnsi" w:cstheme="majorHAnsi"/>
          <w:u w:val="single"/>
        </w:rPr>
        <w:t xml:space="preserve"> of civil society, and help </w:t>
      </w:r>
      <w:r w:rsidRPr="003B76D9">
        <w:rPr>
          <w:rStyle w:val="Emphasis"/>
          <w:rFonts w:asciiTheme="majorHAnsi" w:hAnsiTheme="majorHAnsi" w:cstheme="majorHAnsi"/>
        </w:rPr>
        <w:t>create</w:t>
      </w:r>
      <w:r w:rsidRPr="003B76D9">
        <w:rPr>
          <w:rFonts w:asciiTheme="majorHAnsi" w:hAnsiTheme="majorHAnsi" w:cstheme="majorHAnsi"/>
          <w:u w:val="single"/>
        </w:rPr>
        <w:t xml:space="preserve"> </w:t>
      </w:r>
      <w:r w:rsidRPr="003B76D9">
        <w:rPr>
          <w:rStyle w:val="Emphasis"/>
          <w:rFonts w:asciiTheme="majorHAnsi" w:hAnsiTheme="majorHAnsi" w:cstheme="majorHAnsi"/>
        </w:rPr>
        <w:t>vital space for peaceful dissent.</w:t>
      </w:r>
      <w:r w:rsidRPr="003B76D9">
        <w:rPr>
          <w:rFonts w:asciiTheme="majorHAnsi" w:hAnsiTheme="majorHAnsi" w:cstheme="majorHAnsi"/>
          <w:u w:val="single"/>
        </w:rPr>
        <w:t xml:space="preserve"> </w:t>
      </w:r>
      <w:r w:rsidRPr="003B76D9">
        <w:rPr>
          <w:rFonts w:asciiTheme="majorHAnsi" w:hAnsiTheme="majorHAnsi" w:cstheme="majorHAnsi"/>
          <w:sz w:val="16"/>
        </w:rPr>
        <w:t xml:space="preserve">In April 2017, President Trump granted President Sisi the White House visit he had been denied under the Obama Administration. But apart from releasing from prison Egyptian-American human rights defender Aya Hijazi, her husband, and four co-workers, President Sisi has made no improvements in the human rights climate since the meeting. </w:t>
      </w:r>
      <w:r w:rsidRPr="003B76D9">
        <w:rPr>
          <w:rFonts w:asciiTheme="majorHAnsi" w:hAnsiTheme="majorHAnsi" w:cstheme="majorHAnsi"/>
          <w:u w:val="single"/>
        </w:rPr>
        <w:t>With a mounting economic crisis and the worst government repression in decades</w:t>
      </w:r>
      <w:r w:rsidRPr="003B76D9">
        <w:rPr>
          <w:rFonts w:asciiTheme="majorHAnsi" w:hAnsiTheme="majorHAnsi" w:cstheme="majorHAnsi"/>
          <w:sz w:val="16"/>
        </w:rPr>
        <w:t xml:space="preserve">, activists say </w:t>
      </w:r>
      <w:r w:rsidRPr="003B76D9">
        <w:rPr>
          <w:rStyle w:val="Emphasis"/>
          <w:rFonts w:asciiTheme="majorHAnsi" w:hAnsiTheme="majorHAnsi" w:cstheme="majorHAnsi"/>
        </w:rPr>
        <w:t>Egypt is headed for severe instability.</w:t>
      </w:r>
      <w:r w:rsidRPr="003B76D9">
        <w:rPr>
          <w:rFonts w:asciiTheme="majorHAnsi" w:hAnsiTheme="majorHAnsi" w:cstheme="majorHAnsi"/>
          <w:u w:val="single"/>
        </w:rPr>
        <w:t xml:space="preserve"> “In the years after 2011, there was some organization to the protests and dissent,</w:t>
      </w:r>
      <w:r w:rsidRPr="003B76D9">
        <w:rPr>
          <w:rFonts w:asciiTheme="majorHAnsi" w:hAnsiTheme="majorHAnsi" w:cstheme="majorHAnsi"/>
          <w:sz w:val="16"/>
        </w:rPr>
        <w:t>” said Mina Thabet of the Egyptian Commission for Rights and Freedoms (ECRF). “</w:t>
      </w:r>
      <w:r w:rsidRPr="003B76D9">
        <w:rPr>
          <w:rFonts w:asciiTheme="majorHAnsi" w:hAnsiTheme="majorHAnsi" w:cstheme="majorHAnsi"/>
          <w:u w:val="single"/>
        </w:rPr>
        <w:t xml:space="preserve">Now the social movement leaders are in jail or silenced or exiled. Now there’s no-one to control and stabilize things. We had organized anger for five or six years. Next time we'll have disorganized anger.” </w:t>
      </w:r>
      <w:r w:rsidRPr="003B76D9">
        <w:rPr>
          <w:rFonts w:asciiTheme="majorHAnsi" w:hAnsiTheme="majorHAnsi" w:cstheme="majorHAnsi"/>
          <w:sz w:val="16"/>
        </w:rPr>
        <w:t>1 Under the Consolidated Appropriations Act of 2016, Secretary of State Rex Tillerson must decide by September 30th whether to release the 15 percent of U.S. Foreign Military Funding (FMF) aid Congress made contingent on human rights reform. Prior to releasing these funds, Secretary Tillerson must certify that the government “is taking effective steps to protect freedoms of expression, association, and peaceful assembly, including the ability of civil society organizations and the media to function without interference."2 President Sisi’s government is clearly failing on all of these fronts. Secretary Tillerson should say so publicly and withhold FMF pending adequate reform. The funds should be reallocated to support democratic reform and human rights elsewhere in the region. If Secretary Tillerson invokes the law’s national security waiver—which allows him to release the funds on national security grounds without certifying progress on human rights—or certifies progress and releases the funds, Congress should object in the strongest terms. Although American pressure cannot transform Egypt overnight—and Sisi has no magic wand to halt terrorist attacks or sectarian violence—</w:t>
      </w:r>
      <w:r w:rsidRPr="003B76D9">
        <w:rPr>
          <w:rFonts w:asciiTheme="majorHAnsi" w:hAnsiTheme="majorHAnsi" w:cstheme="majorHAnsi"/>
          <w:u w:val="single"/>
        </w:rPr>
        <w:t>there are important steps the Egyptian leader could take in the near term. These include lifting travel bans on human rights defenders, releasing political prisoners, halting executions, dropping charges against activists</w:t>
      </w:r>
      <w:r w:rsidRPr="003B76D9">
        <w:rPr>
          <w:rFonts w:asciiTheme="majorHAnsi" w:hAnsiTheme="majorHAnsi" w:cstheme="majorHAnsi"/>
          <w:sz w:val="16"/>
        </w:rPr>
        <w:t xml:space="preserve"> accused in the notorious foreign funding cases—which include several American citizen defendants—</w:t>
      </w:r>
      <w:r w:rsidRPr="003B76D9">
        <w:rPr>
          <w:rFonts w:asciiTheme="majorHAnsi" w:hAnsiTheme="majorHAnsi" w:cstheme="majorHAnsi"/>
          <w:u w:val="single"/>
        </w:rPr>
        <w:t>and shelving the new repressive NGO law,</w:t>
      </w:r>
      <w:r w:rsidRPr="003B76D9">
        <w:rPr>
          <w:rFonts w:asciiTheme="majorHAnsi" w:hAnsiTheme="majorHAnsi" w:cstheme="majorHAnsi"/>
          <w:sz w:val="16"/>
        </w:rPr>
        <w:t xml:space="preserve"> which violates Egypt’s obligations under international law. </w:t>
      </w:r>
      <w:r w:rsidRPr="003B76D9">
        <w:rPr>
          <w:rFonts w:asciiTheme="majorHAnsi" w:hAnsiTheme="majorHAnsi" w:cstheme="majorHAnsi"/>
          <w:u w:val="single"/>
        </w:rPr>
        <w:t>These steps would ease polarization and increase stability</w:t>
      </w:r>
      <w:r w:rsidRPr="003B76D9">
        <w:rPr>
          <w:rFonts w:asciiTheme="majorHAnsi" w:hAnsiTheme="majorHAnsi" w:cstheme="majorHAnsi"/>
          <w:sz w:val="16"/>
        </w:rPr>
        <w:t xml:space="preserve">, while </w:t>
      </w:r>
      <w:r w:rsidRPr="003B76D9">
        <w:rPr>
          <w:rFonts w:asciiTheme="majorHAnsi" w:hAnsiTheme="majorHAnsi" w:cstheme="majorHAnsi"/>
          <w:u w:val="single"/>
        </w:rPr>
        <w:t>removing unnecessary sources of tension</w:t>
      </w:r>
      <w:r w:rsidRPr="003B76D9">
        <w:rPr>
          <w:rFonts w:asciiTheme="majorHAnsi" w:hAnsiTheme="majorHAnsi" w:cstheme="majorHAnsi"/>
          <w:sz w:val="16"/>
        </w:rPr>
        <w:t xml:space="preserve"> in the bilateral relationship between Egypt and the United States. Human Rights First’s fact-finding trip to Cairo in July 2017 was a rare occurrence because the government of Egypt has blocked international human rights organizations from sending researchers to the country since 2014.</w:t>
      </w:r>
      <w:r w:rsidRPr="003B76D9">
        <w:rPr>
          <w:rFonts w:asciiTheme="majorHAnsi" w:hAnsiTheme="majorHAnsi" w:cstheme="majorHAnsi"/>
          <w:u w:val="single"/>
        </w:rPr>
        <w:t>This report draws on interviews with dozens of Egyptian human rights defenders, civil society activists, foreign diplomats, and others</w:t>
      </w:r>
      <w:r w:rsidRPr="003B76D9">
        <w:rPr>
          <w:rFonts w:asciiTheme="majorHAnsi" w:hAnsiTheme="majorHAnsi" w:cstheme="majorHAnsi"/>
          <w:sz w:val="16"/>
        </w:rPr>
        <w:t>. It is the latest in a series of Human Rights First reports on Egypt since the fall of the Mubarak regime in February 2011.</w:t>
      </w:r>
    </w:p>
    <w:p w14:paraId="429290E3" w14:textId="77777777" w:rsidR="008817BD" w:rsidRPr="003B76D9" w:rsidRDefault="008817BD" w:rsidP="008817BD">
      <w:pPr>
        <w:rPr>
          <w:rFonts w:asciiTheme="majorHAnsi" w:hAnsiTheme="majorHAnsi" w:cstheme="majorHAnsi"/>
          <w:sz w:val="16"/>
        </w:rPr>
      </w:pPr>
    </w:p>
    <w:p w14:paraId="0BCD34C0" w14:textId="77777777" w:rsidR="008817BD" w:rsidRPr="003B76D9" w:rsidRDefault="008817BD" w:rsidP="008817BD">
      <w:pPr>
        <w:pStyle w:val="Heading4"/>
        <w:rPr>
          <w:rFonts w:asciiTheme="majorHAnsi" w:hAnsiTheme="majorHAnsi" w:cstheme="majorHAnsi"/>
        </w:rPr>
      </w:pPr>
      <w:r w:rsidRPr="003B76D9">
        <w:rPr>
          <w:rFonts w:asciiTheme="majorHAnsi" w:hAnsiTheme="majorHAnsi" w:cstheme="majorHAnsi"/>
        </w:rPr>
        <w:t>Sisi cracks down on his political enemies, scapegoats minorities, and refuses international relief efforts – US action is key to solve.</w:t>
      </w:r>
    </w:p>
    <w:p w14:paraId="5A6D6CE2" w14:textId="77777777" w:rsidR="008817BD" w:rsidRPr="003B76D9" w:rsidRDefault="008817BD" w:rsidP="008817BD">
      <w:pPr>
        <w:rPr>
          <w:rFonts w:asciiTheme="majorHAnsi" w:hAnsiTheme="majorHAnsi" w:cstheme="majorHAnsi"/>
        </w:rPr>
      </w:pPr>
      <w:r w:rsidRPr="003B76D9">
        <w:rPr>
          <w:rFonts w:asciiTheme="majorHAnsi" w:hAnsiTheme="majorHAnsi" w:cstheme="majorHAnsi"/>
        </w:rPr>
        <w:t xml:space="preserve">Philippe </w:t>
      </w:r>
      <w:r w:rsidRPr="003B76D9">
        <w:rPr>
          <w:rStyle w:val="Style13ptBold"/>
          <w:rFonts w:asciiTheme="majorHAnsi" w:hAnsiTheme="majorHAnsi" w:cstheme="majorHAnsi"/>
        </w:rPr>
        <w:t>Nassif</w:t>
      </w:r>
      <w:r w:rsidRPr="003B76D9">
        <w:rPr>
          <w:rFonts w:asciiTheme="majorHAnsi" w:hAnsiTheme="majorHAnsi" w:cstheme="majorHAnsi"/>
        </w:rPr>
        <w:t xml:space="preserve"> </w:t>
      </w:r>
      <w:r w:rsidRPr="003B76D9">
        <w:rPr>
          <w:rStyle w:val="Style13ptBold"/>
          <w:rFonts w:asciiTheme="majorHAnsi" w:hAnsiTheme="majorHAnsi" w:cstheme="majorHAnsi"/>
        </w:rPr>
        <w:t>4/8</w:t>
      </w:r>
      <w:r w:rsidRPr="003B76D9">
        <w:rPr>
          <w:rFonts w:asciiTheme="majorHAnsi" w:hAnsiTheme="majorHAnsi" w:cstheme="majorHAnsi"/>
        </w:rPr>
        <w:t>/19 [The Hill, “Congress should use its leverage over Egypt's al-Sisi on human rights”] [DS] [https://thehill.com/blogs/congress-blog/foreign-policy/437782-congress-should-use-its-leverage-over-egypts-al-sisi-on]</w:t>
      </w:r>
    </w:p>
    <w:p w14:paraId="32F710B7" w14:textId="77777777" w:rsidR="008817BD" w:rsidRPr="003B76D9" w:rsidRDefault="008817BD" w:rsidP="008817BD">
      <w:pPr>
        <w:rPr>
          <w:rStyle w:val="StyleUnderline"/>
          <w:rFonts w:asciiTheme="majorHAnsi" w:hAnsiTheme="majorHAnsi" w:cstheme="majorHAnsi"/>
        </w:rPr>
      </w:pPr>
      <w:r w:rsidRPr="003B76D9">
        <w:rPr>
          <w:rFonts w:asciiTheme="majorHAnsi" w:hAnsiTheme="majorHAnsi" w:cstheme="majorHAnsi"/>
          <w:sz w:val="14"/>
        </w:rPr>
        <w:t xml:space="preserve">On April 9, the White House will once again be welcoming Egyptian President Abdel Fatah al-Sisi to the United States. While Trump last praised al-Sisi for doing “a fantastic job in a difficult situation,” the country now is more dangerous than ever before in its recent history for those peacefully working to make it better, while </w:t>
      </w:r>
      <w:r w:rsidRPr="003B76D9">
        <w:rPr>
          <w:rStyle w:val="StyleUnderline"/>
          <w:rFonts w:asciiTheme="majorHAnsi" w:hAnsiTheme="majorHAnsi" w:cstheme="majorHAnsi"/>
        </w:rPr>
        <w:t>the authorities are bracing to pass constitutional amendments that will strengthen impunity for human rights violations and allow President Sisi to stay in power until 2034.</w:t>
      </w:r>
      <w:r w:rsidRPr="003B76D9">
        <w:rPr>
          <w:rStyle w:val="Emphasis"/>
          <w:rFonts w:asciiTheme="majorHAnsi" w:hAnsiTheme="majorHAnsi" w:cstheme="majorHAnsi"/>
        </w:rPr>
        <w:t xml:space="preserve"> The White House now faces a choice: congratulate al-Sisi on a job well done, as the authorities continue in their ruthless crackdown on human rights or speak up for the thousands openly calling for change. </w:t>
      </w:r>
      <w:r w:rsidRPr="003B76D9">
        <w:rPr>
          <w:rStyle w:val="StyleUnderline"/>
          <w:rFonts w:asciiTheme="majorHAnsi" w:hAnsiTheme="majorHAnsi" w:cstheme="majorHAnsi"/>
        </w:rPr>
        <w:t xml:space="preserve">Egyptians who currently speak up against the government are being locked up without a fair trial, branded as “terrorists” and “criminals” simply for peacefully expressing their opinions. A crackdown of this scale has not been seen in decades. The crackdown has been intensifying, with at least 57 arrested in 2019 for peacefully expressing their opinions and imprisoned over unfounded charges. </w:t>
      </w:r>
      <w:r w:rsidRPr="003B76D9">
        <w:rPr>
          <w:rFonts w:asciiTheme="majorHAnsi" w:hAnsiTheme="majorHAnsi" w:cstheme="majorHAnsi"/>
          <w:sz w:val="14"/>
        </w:rPr>
        <w:t xml:space="preserve">Eight years after the start of Egypt’s revolution, the Egyptian people are facing an unprecedented attack on freedom of expression under al-Sisi. </w:t>
      </w:r>
      <w:r w:rsidRPr="003B76D9">
        <w:rPr>
          <w:rStyle w:val="StyleUnderline"/>
          <w:rFonts w:asciiTheme="majorHAnsi" w:hAnsiTheme="majorHAnsi" w:cstheme="majorHAnsi"/>
        </w:rPr>
        <w:t xml:space="preserve">Recently passed legislation has enabled mass censorship of independent news platforms as well as human rights groups, and laws adopted by Parliament without consultation with the press or with civil society under the pretext of “anti-terrorism” measures have resulted in at least 504 blocked websites. </w:t>
      </w:r>
      <w:r w:rsidRPr="003B76D9">
        <w:rPr>
          <w:rFonts w:asciiTheme="majorHAnsi" w:hAnsiTheme="majorHAnsi" w:cstheme="majorHAnsi"/>
          <w:sz w:val="14"/>
        </w:rPr>
        <w:t xml:space="preserve">Now, the </w:t>
      </w:r>
      <w:r w:rsidRPr="003B76D9">
        <w:rPr>
          <w:rStyle w:val="Emphasis"/>
          <w:rFonts w:asciiTheme="majorHAnsi" w:hAnsiTheme="majorHAnsi" w:cstheme="majorHAnsi"/>
        </w:rPr>
        <w:t>proposed constitutional amendments are set to be a devastating blow</w:t>
      </w:r>
      <w:r w:rsidRPr="003B76D9">
        <w:rPr>
          <w:rStyle w:val="StyleUnderline"/>
          <w:rFonts w:asciiTheme="majorHAnsi" w:hAnsiTheme="majorHAnsi" w:cstheme="majorHAnsi"/>
        </w:rPr>
        <w:t xml:space="preserve"> that would pave the way for worsening the human rights crisis Egypt is already facing. They would also strengthen the influence of the Egyptian military over government, remove the requirement for judicial review of draft legislation, as well as expanding notoriously unfair military trials for civilians and granting the president sweeping powers to manage judicial affairs and appoint senior judges. They would therefore grant President Abdel Fattah al- Sisi and security forces free rein to further abuse their powers and cement their iron grip over the country for years to come. </w:t>
      </w:r>
      <w:r w:rsidRPr="003B76D9">
        <w:rPr>
          <w:rFonts w:asciiTheme="majorHAnsi" w:hAnsiTheme="majorHAnsi" w:cstheme="majorHAnsi"/>
          <w:sz w:val="14"/>
        </w:rPr>
        <w:t xml:space="preserve">During the 2011 uprising, millions of people took to the streets to reject precisely this type of authoritarian power grab under former President Hosni Mubarak’s 30-year rule. Yet </w:t>
      </w:r>
      <w:r w:rsidRPr="003B76D9">
        <w:rPr>
          <w:rStyle w:val="StyleUnderline"/>
          <w:rFonts w:asciiTheme="majorHAnsi" w:hAnsiTheme="majorHAnsi" w:cstheme="majorHAnsi"/>
        </w:rPr>
        <w:t xml:space="preserve">since President al-Sisi came to power human rights have catastrophically deteriorated. </w:t>
      </w:r>
      <w:r w:rsidRPr="003B76D9">
        <w:rPr>
          <w:rFonts w:asciiTheme="majorHAnsi" w:hAnsiTheme="majorHAnsi" w:cstheme="majorHAnsi"/>
          <w:sz w:val="14"/>
        </w:rPr>
        <w:t xml:space="preserve">Over the past year, </w:t>
      </w:r>
      <w:r w:rsidRPr="003B76D9">
        <w:rPr>
          <w:rStyle w:val="StyleUnderline"/>
          <w:rFonts w:asciiTheme="majorHAnsi" w:hAnsiTheme="majorHAnsi" w:cstheme="majorHAnsi"/>
        </w:rPr>
        <w:t xml:space="preserve">people who dared to criticize the government have been arrested and sent to prison, often held in solitary confinement or subjected to enforced disappearances simply for posting their opinions on social media, giving media interviews, denouncing sexual harassment and even for supporting certain football clubs. In some cases, those arrested had done nothing at all. The LGBTQI community has experienced a massive crackdown with dozens arrested and charged with defamation of religion and “habitual debauchery”, simply for either being, or being perceived as, LGBTQI. Horrifically, some were even forced to undergo forced anal examinations that amount to torture. Egyptian authorities have continued to target human rights defenders and severely restrict their work in an unprecedented manner. </w:t>
      </w:r>
      <w:r w:rsidRPr="003B76D9">
        <w:rPr>
          <w:rFonts w:asciiTheme="majorHAnsi" w:hAnsiTheme="majorHAnsi" w:cstheme="majorHAnsi"/>
          <w:sz w:val="14"/>
        </w:rPr>
        <w:t>Our newest investigation in March</w:t>
      </w:r>
      <w:r w:rsidRPr="003B76D9">
        <w:rPr>
          <w:rStyle w:val="StyleUnderline"/>
          <w:rFonts w:asciiTheme="majorHAnsi" w:hAnsiTheme="majorHAnsi" w:cstheme="majorHAnsi"/>
        </w:rPr>
        <w:t xml:space="preserve"> found a wave of digital phishing attacks that targeted Egyptian civil society. The malicious attacks likely originated from government-backed bodies and involved multiple attempts to gain access to the email accounts of several prominent Egyptian human rights defenders, members of the media, and civil society organizations’ staff. The attacks appear to be part of a wider strategy targeting critics, which began with authorities harassing civil society through an ongoing criminal investigation into NGOs and a repressive NGO law. Dozens of human rights defenders and NGO staff were investigated for “receiving foreign funding,” facing prison if convicted. Even though some human rights defenders and journalists Amal Fathy and Shawkan have been released recently, many remain behind bars or worse, disappeared. </w:t>
      </w:r>
      <w:r w:rsidRPr="003B76D9">
        <w:rPr>
          <w:rFonts w:asciiTheme="majorHAnsi" w:hAnsiTheme="majorHAnsi" w:cstheme="majorHAnsi"/>
          <w:sz w:val="14"/>
        </w:rPr>
        <w:t xml:space="preserve">To cover for its egregious human rights abuses, </w:t>
      </w:r>
      <w:r w:rsidRPr="003B76D9">
        <w:rPr>
          <w:rStyle w:val="StyleUnderline"/>
          <w:rFonts w:asciiTheme="majorHAnsi" w:hAnsiTheme="majorHAnsi" w:cstheme="majorHAnsi"/>
        </w:rPr>
        <w:t>the regime has begun using the protection of religious minorities as its scapegoat</w:t>
      </w:r>
      <w:r w:rsidRPr="003B76D9">
        <w:rPr>
          <w:rFonts w:asciiTheme="majorHAnsi" w:hAnsiTheme="majorHAnsi" w:cstheme="majorHAnsi"/>
          <w:sz w:val="14"/>
        </w:rPr>
        <w:t xml:space="preserve">, while continuing to abuse their rights even further. </w:t>
      </w:r>
      <w:r w:rsidRPr="003B76D9">
        <w:rPr>
          <w:rStyle w:val="StyleUnderline"/>
          <w:rFonts w:asciiTheme="majorHAnsi" w:hAnsiTheme="majorHAnsi" w:cstheme="majorHAnsi"/>
        </w:rPr>
        <w:t>Coptic Christians</w:t>
      </w:r>
      <w:r w:rsidRPr="003B76D9">
        <w:rPr>
          <w:rFonts w:asciiTheme="majorHAnsi" w:hAnsiTheme="majorHAnsi" w:cstheme="majorHAnsi"/>
          <w:sz w:val="14"/>
        </w:rPr>
        <w:t xml:space="preserve">, an estimated 10 percent of the Egyptian population and historically a target of widespread legal and social discrimination, </w:t>
      </w:r>
      <w:r w:rsidRPr="003B76D9">
        <w:rPr>
          <w:rStyle w:val="StyleUnderline"/>
          <w:rFonts w:asciiTheme="majorHAnsi" w:hAnsiTheme="majorHAnsi" w:cstheme="majorHAnsi"/>
        </w:rPr>
        <w:t>have been the victims of increasing sectarian attacks</w:t>
      </w:r>
      <w:r w:rsidRPr="003B76D9">
        <w:rPr>
          <w:rFonts w:asciiTheme="majorHAnsi" w:hAnsiTheme="majorHAnsi" w:cstheme="majorHAnsi"/>
          <w:sz w:val="14"/>
        </w:rPr>
        <w:t xml:space="preserve"> since al-Sisi rose to power, </w:t>
      </w:r>
      <w:r w:rsidRPr="003B76D9">
        <w:rPr>
          <w:rStyle w:val="StyleUnderline"/>
          <w:rFonts w:asciiTheme="majorHAnsi" w:hAnsiTheme="majorHAnsi" w:cstheme="majorHAnsi"/>
        </w:rPr>
        <w:t>while local officials have upheld the oppression of these communities. The new Church building laws have failed to guarantee their right to practice their religion.</w:t>
      </w:r>
      <w:r w:rsidRPr="003B76D9">
        <w:rPr>
          <w:rFonts w:asciiTheme="majorHAnsi" w:hAnsiTheme="majorHAnsi" w:cstheme="majorHAnsi"/>
          <w:sz w:val="14"/>
        </w:rPr>
        <w:t xml:space="preserve"> </w:t>
      </w:r>
      <w:r w:rsidRPr="003B76D9">
        <w:rPr>
          <w:rStyle w:val="Emphasis"/>
          <w:rFonts w:asciiTheme="majorHAnsi" w:hAnsiTheme="majorHAnsi" w:cstheme="majorHAnsi"/>
        </w:rPr>
        <w:t xml:space="preserve">Using the carrot instead of the stick and looking at the $1.4 billion that Congress has appropriated for bilateral assistance for Egypt, the White House now has the opportunity to pressure al-Sisi to release those he has detained solely for peacefully expressing their opinions and end the crackdown that’s left thousands arbitrarily arrested. </w:t>
      </w:r>
      <w:r w:rsidRPr="003B76D9">
        <w:rPr>
          <w:rFonts w:asciiTheme="majorHAnsi" w:hAnsiTheme="majorHAnsi" w:cstheme="majorHAnsi"/>
          <w:sz w:val="14"/>
        </w:rPr>
        <w:t xml:space="preserve">Congress can also raise the issue during al-Sisi's visit by </w:t>
      </w:r>
      <w:r w:rsidRPr="003B76D9">
        <w:rPr>
          <w:rStyle w:val="StyleUnderline"/>
          <w:rFonts w:asciiTheme="majorHAnsi" w:hAnsiTheme="majorHAnsi" w:cstheme="majorHAnsi"/>
        </w:rPr>
        <w:t xml:space="preserve">calling </w:t>
      </w:r>
      <w:r w:rsidRPr="003B76D9">
        <w:rPr>
          <w:rFonts w:asciiTheme="majorHAnsi" w:hAnsiTheme="majorHAnsi" w:cstheme="majorHAnsi"/>
          <w:sz w:val="14"/>
        </w:rPr>
        <w:t xml:space="preserve">for hearings </w:t>
      </w:r>
      <w:r w:rsidRPr="003B76D9">
        <w:rPr>
          <w:rStyle w:val="StyleUnderline"/>
          <w:rFonts w:asciiTheme="majorHAnsi" w:hAnsiTheme="majorHAnsi" w:cstheme="majorHAnsi"/>
        </w:rPr>
        <w:t>to assess the human rights situation in Egypt and the country's relationship with the Egyptian government. The alternative is for this administration to continue signing a blank check to a government brutally cracking down against its own people.</w:t>
      </w:r>
    </w:p>
    <w:p w14:paraId="4B490490" w14:textId="77777777" w:rsidR="008817BD" w:rsidRPr="003B76D9" w:rsidRDefault="008817BD" w:rsidP="008817BD">
      <w:pPr>
        <w:rPr>
          <w:rFonts w:asciiTheme="majorHAnsi" w:hAnsiTheme="majorHAnsi" w:cstheme="majorHAnsi"/>
          <w:sz w:val="16"/>
        </w:rPr>
      </w:pPr>
    </w:p>
    <w:p w14:paraId="4B40D81C" w14:textId="77777777" w:rsidR="008817BD" w:rsidRPr="003B76D9" w:rsidRDefault="008817BD" w:rsidP="008817BD">
      <w:pPr>
        <w:pStyle w:val="Heading4"/>
        <w:rPr>
          <w:rFonts w:asciiTheme="majorHAnsi" w:hAnsiTheme="majorHAnsi" w:cstheme="majorHAnsi"/>
        </w:rPr>
      </w:pPr>
      <w:r w:rsidRPr="003B76D9">
        <w:rPr>
          <w:rFonts w:asciiTheme="majorHAnsi" w:hAnsiTheme="majorHAnsi" w:cstheme="majorHAnsi"/>
        </w:rPr>
        <w:t>Authoritarian environments are mutually reinforcing – countries cooperate to take down human rights reformers and destroy multilateral organizations – Egypt is key</w:t>
      </w:r>
    </w:p>
    <w:p w14:paraId="11AF952C" w14:textId="77777777" w:rsidR="008817BD" w:rsidRPr="003B76D9" w:rsidRDefault="008817BD" w:rsidP="008817BD">
      <w:pPr>
        <w:rPr>
          <w:rStyle w:val="Style13ptBold"/>
          <w:rFonts w:asciiTheme="majorHAnsi" w:hAnsiTheme="majorHAnsi" w:cstheme="majorHAnsi"/>
        </w:rPr>
      </w:pPr>
      <w:r w:rsidRPr="003B76D9">
        <w:rPr>
          <w:rFonts w:asciiTheme="majorHAnsi" w:hAnsiTheme="majorHAnsi" w:cstheme="majorHAnsi"/>
        </w:rPr>
        <w:t>Mustafa</w:t>
      </w:r>
      <w:r w:rsidRPr="003B76D9">
        <w:rPr>
          <w:rStyle w:val="Style13ptBold"/>
          <w:rFonts w:asciiTheme="majorHAnsi" w:hAnsiTheme="majorHAnsi" w:cstheme="majorHAnsi"/>
        </w:rPr>
        <w:t xml:space="preserve"> Elnemr 4/29</w:t>
      </w:r>
      <w:r w:rsidRPr="003B76D9">
        <w:rPr>
          <w:rFonts w:asciiTheme="majorHAnsi" w:hAnsiTheme="majorHAnsi" w:cstheme="majorHAnsi"/>
        </w:rPr>
        <w:t>/19 [African Arguments, “Egypt: President Sisi’s oppression goes global”] [DS] [https://africanarguments.org/2019/04/29/egypt-human-rights-sisi-oppression-goes-global/]</w:t>
      </w:r>
    </w:p>
    <w:p w14:paraId="17FA7B26" w14:textId="77777777" w:rsidR="008817BD" w:rsidRPr="003B76D9" w:rsidRDefault="008817BD" w:rsidP="008817BD">
      <w:pPr>
        <w:rPr>
          <w:rStyle w:val="StyleUnderline"/>
          <w:rFonts w:asciiTheme="majorHAnsi" w:hAnsiTheme="majorHAnsi" w:cstheme="majorHAnsi"/>
        </w:rPr>
      </w:pPr>
      <w:r w:rsidRPr="003B76D9">
        <w:rPr>
          <w:rFonts w:asciiTheme="majorHAnsi" w:hAnsiTheme="majorHAnsi" w:cstheme="majorHAnsi"/>
          <w:sz w:val="14"/>
        </w:rPr>
        <w:t xml:space="preserve">Over the next few weeks, </w:t>
      </w:r>
      <w:r w:rsidRPr="003B76D9">
        <w:rPr>
          <w:rStyle w:val="StyleUnderline"/>
          <w:rFonts w:asciiTheme="majorHAnsi" w:hAnsiTheme="majorHAnsi" w:cstheme="majorHAnsi"/>
        </w:rPr>
        <w:t>Egypt will be hosting a continent-wide conference on human rights</w:t>
      </w:r>
      <w:r w:rsidRPr="003B76D9">
        <w:rPr>
          <w:rFonts w:asciiTheme="majorHAnsi" w:hAnsiTheme="majorHAnsi" w:cstheme="majorHAnsi"/>
          <w:sz w:val="14"/>
        </w:rPr>
        <w:t xml:space="preserve">. From 24 April to 14 May, delegates will hold discussions as part of </w:t>
      </w:r>
      <w:r w:rsidRPr="003B76D9">
        <w:rPr>
          <w:rStyle w:val="StyleUnderline"/>
          <w:rFonts w:asciiTheme="majorHAnsi" w:hAnsiTheme="majorHAnsi" w:cstheme="majorHAnsi"/>
        </w:rPr>
        <w:t xml:space="preserve">the African Commission on Human and Peoples’ Rights, the African Union’s top rights body. </w:t>
      </w:r>
      <w:r w:rsidRPr="003B76D9">
        <w:rPr>
          <w:rStyle w:val="Emphasis"/>
          <w:rFonts w:asciiTheme="majorHAnsi" w:hAnsiTheme="majorHAnsi" w:cstheme="majorHAnsi"/>
        </w:rPr>
        <w:t>There is a great irony to this. Egypt’s own human rights record is nothing to be celebrated.</w:t>
      </w:r>
      <w:r w:rsidRPr="003B76D9">
        <w:rPr>
          <w:rFonts w:asciiTheme="majorHAnsi" w:hAnsiTheme="majorHAnsi" w:cstheme="majorHAnsi"/>
          <w:sz w:val="14"/>
        </w:rPr>
        <w:t xml:space="preserve"> In fact, </w:t>
      </w:r>
      <w:r w:rsidRPr="003B76D9">
        <w:rPr>
          <w:rStyle w:val="StyleUnderline"/>
          <w:rFonts w:asciiTheme="majorHAnsi" w:hAnsiTheme="majorHAnsi" w:cstheme="majorHAnsi"/>
        </w:rPr>
        <w:t xml:space="preserve">the opening of the session came just one day after President Abdul Fattah Al-Sisi had successfully pushed through a series of constitutional amendments in a rushed referendum. These reforms mean Sisi can stay in power until at least 2030. Moreover, they effectively place the military above the law and undermine the independence of the judiciary, according to a piece on African Arguments. There was no opportunity to oppose Sisi’s proposed amendments, which officially passed with nearly 89% of the vote. One activist who held up a sign saying “no to amending the constitution” in a public square was immediately arrested. He joined Egypt’s other political prisoners of which Human Rights Watch estimates there to be around 60,000. </w:t>
      </w:r>
      <w:r w:rsidRPr="003B76D9">
        <w:rPr>
          <w:rFonts w:asciiTheme="majorHAnsi" w:hAnsiTheme="majorHAnsi" w:cstheme="majorHAnsi"/>
          <w:sz w:val="14"/>
        </w:rPr>
        <w:t xml:space="preserve">Egypt’s government has shown itself to be highly repressive, but its violations go beyond just preventing dissent. </w:t>
      </w:r>
      <w:r w:rsidRPr="003B76D9">
        <w:rPr>
          <w:rStyle w:val="StyleUnderline"/>
          <w:rFonts w:asciiTheme="majorHAnsi" w:hAnsiTheme="majorHAnsi" w:cstheme="majorHAnsi"/>
        </w:rPr>
        <w:t>They are also part of an attempt by the regime to redefine notions of citizenship.</w:t>
      </w:r>
      <w:r w:rsidRPr="003B76D9">
        <w:rPr>
          <w:rFonts w:asciiTheme="majorHAnsi" w:hAnsiTheme="majorHAnsi" w:cstheme="majorHAnsi"/>
          <w:sz w:val="14"/>
        </w:rPr>
        <w:t xml:space="preserve"> Since the coup d’état of July 2013 that brought al-</w:t>
      </w:r>
      <w:r w:rsidRPr="003B76D9">
        <w:rPr>
          <w:rStyle w:val="StyleUnderline"/>
          <w:rFonts w:asciiTheme="majorHAnsi" w:hAnsiTheme="majorHAnsi" w:cstheme="majorHAnsi"/>
        </w:rPr>
        <w:t>Sisi</w:t>
      </w:r>
      <w:r w:rsidRPr="003B76D9">
        <w:rPr>
          <w:rFonts w:asciiTheme="majorHAnsi" w:hAnsiTheme="majorHAnsi" w:cstheme="majorHAnsi"/>
          <w:sz w:val="14"/>
        </w:rPr>
        <w:t xml:space="preserve"> to power, he </w:t>
      </w:r>
      <w:r w:rsidRPr="003B76D9">
        <w:rPr>
          <w:rStyle w:val="StyleUnderline"/>
          <w:rFonts w:asciiTheme="majorHAnsi" w:hAnsiTheme="majorHAnsi" w:cstheme="majorHAnsi"/>
        </w:rPr>
        <w:t xml:space="preserve">has adopted a discourse that treats any opponents as “evil” people who want to harm Egypt. He describes the regime’s abuses as part of the fight against terrorism. </w:t>
      </w:r>
      <w:r w:rsidRPr="003B76D9">
        <w:rPr>
          <w:rStyle w:val="Emphasis"/>
          <w:rFonts w:asciiTheme="majorHAnsi" w:hAnsiTheme="majorHAnsi" w:cstheme="majorHAnsi"/>
        </w:rPr>
        <w:t>The regime’s persecution of critics does not stop at Egypt’s borders</w:t>
      </w:r>
      <w:r w:rsidRPr="003B76D9">
        <w:rPr>
          <w:rFonts w:asciiTheme="majorHAnsi" w:hAnsiTheme="majorHAnsi" w:cstheme="majorHAnsi"/>
          <w:sz w:val="14"/>
        </w:rPr>
        <w:t xml:space="preserve">. Last month, for example, </w:t>
      </w:r>
      <w:r w:rsidRPr="003B76D9">
        <w:rPr>
          <w:rStyle w:val="StyleUnderline"/>
          <w:rFonts w:asciiTheme="majorHAnsi" w:hAnsiTheme="majorHAnsi" w:cstheme="majorHAnsi"/>
        </w:rPr>
        <w:t>the Egyptian Actors’ Syndicate expelled award-winning actors Amr Waked and Khaled Abol Naga after they spoke out against human rights abuses at a US Congressional hearing. The regime claimed the two committed had “treason” and were drawing “on foreign powers to conspire against Egypt’s security and stability”. The government is also making life difficult for dissidents living abroad when they try to renew their passports</w:t>
      </w:r>
      <w:r w:rsidRPr="003B76D9">
        <w:rPr>
          <w:rFonts w:asciiTheme="majorHAnsi" w:hAnsiTheme="majorHAnsi" w:cstheme="majorHAnsi"/>
          <w:sz w:val="14"/>
        </w:rPr>
        <w:t xml:space="preserve">. Actor Amr Waked, who has been critical of Egypt’s abuses, for example, claims the Egyptian Embassy in Spain told him he would have to return to Egypt personally to renew his documents. If he did so, he would likely be arrested given that the embassy also reportedly told him that military courts had convicted him in absentia to eight years in prison for “spreading fake news” and “slandering state institutions”. Several others, from Turkey to Norway, have reported similar treatment when trying to renew their passports. This seemingly deliberate intransigence on the part of Egyptian consulates has affected prominent figures like journalist Asmaa Shokr to lesser-known individuals who have been critical of the government in one way or another. The policy does not only affect citizens’ ability to travel, but can create all kinds of other legal difficulties for expatriates, such as when they want to renew their residence permits in their host countries. For some, the threat of deportation is more immediate. In March, for instance, Malaysian authorities repatriated six Egyptian citizens accused of having links to banned Islamist groups. In February, an Egyptian man was deported from Turkey back to Egypt where he faces the death sentence for allegedly being part of a plot to kill the former attorney-general. And last year, the former minister Mohammad Mahsoub reportedly almost faced extradition after he was held by Italian police for several hours at the request of Egyptian authorities before being released. </w:t>
      </w:r>
      <w:r w:rsidRPr="003B76D9">
        <w:rPr>
          <w:rStyle w:val="StyleUnderline"/>
          <w:rFonts w:asciiTheme="majorHAnsi" w:hAnsiTheme="majorHAnsi" w:cstheme="majorHAnsi"/>
        </w:rPr>
        <w:t xml:space="preserve">Leaving Egypt no longer means safety. Some prominent opposition figures have had to try to abandon their Egyptian citizenship altogether and acquire another nationality simply in order to escape persecution and avoid the threat of being returned to Egypt where they will face torture and possibly death at the hands of the regime. </w:t>
      </w:r>
      <w:r w:rsidRPr="003B76D9">
        <w:rPr>
          <w:rFonts w:asciiTheme="majorHAnsi" w:hAnsiTheme="majorHAnsi" w:cstheme="majorHAnsi"/>
          <w:sz w:val="14"/>
        </w:rPr>
        <w:t xml:space="preserve">Even escaping this fate, however, is not necessary the end of the distress. </w:t>
      </w:r>
      <w:r w:rsidRPr="003B76D9">
        <w:rPr>
          <w:rStyle w:val="StyleUnderline"/>
          <w:rFonts w:asciiTheme="majorHAnsi" w:hAnsiTheme="majorHAnsi" w:cstheme="majorHAnsi"/>
        </w:rPr>
        <w:t>Sometimes when the regime cannot harass its perceived opponents abroad, it turns to their families at home</w:t>
      </w:r>
      <w:r w:rsidRPr="003B76D9">
        <w:rPr>
          <w:rFonts w:asciiTheme="majorHAnsi" w:hAnsiTheme="majorHAnsi" w:cstheme="majorHAnsi"/>
          <w:sz w:val="14"/>
        </w:rPr>
        <w:t xml:space="preserve">. Moataz Matar is a well-known television presenter based in Istanbul who had been part of the “You Are Not Alone” campaign that opposed the constitutional amendments. Last month, Egyptian authorities arrested his two brothers, their wives and children and raided his mother’s home. </w:t>
      </w:r>
      <w:r w:rsidRPr="003B76D9">
        <w:rPr>
          <w:rStyle w:val="StyleUnderline"/>
          <w:rFonts w:asciiTheme="majorHAnsi" w:hAnsiTheme="majorHAnsi" w:cstheme="majorHAnsi"/>
        </w:rPr>
        <w:t>The actions of President Sisi’s regime suggest that it is not just basic human rights and freedoms that are under threat, but the entire social contract between citizens and the state in Egypt. This strategy has been used to silence dissent, harass critics and torture opponents not just in Egypt but across the world. These relentless attempts to redefine citizenship along lines of political allegiance require a unified response from all factions of the Egyptian political spectrum.</w:t>
      </w:r>
    </w:p>
    <w:p w14:paraId="7F532330" w14:textId="77777777" w:rsidR="008817BD" w:rsidRPr="003B76D9" w:rsidRDefault="008817BD" w:rsidP="008817BD">
      <w:pPr>
        <w:rPr>
          <w:rStyle w:val="StyleUnderline"/>
          <w:rFonts w:asciiTheme="majorHAnsi" w:hAnsiTheme="majorHAnsi" w:cstheme="majorHAnsi"/>
        </w:rPr>
      </w:pPr>
    </w:p>
    <w:p w14:paraId="3379E618" w14:textId="77777777" w:rsidR="008817BD" w:rsidRPr="003B76D9" w:rsidRDefault="008817BD" w:rsidP="008817BD">
      <w:pPr>
        <w:rPr>
          <w:rStyle w:val="Emphasis"/>
          <w:rFonts w:asciiTheme="majorHAnsi" w:hAnsiTheme="majorHAnsi" w:cstheme="majorHAnsi"/>
          <w:b w:val="0"/>
          <w:bCs/>
        </w:rPr>
      </w:pPr>
      <w:r w:rsidRPr="003B76D9">
        <w:rPr>
          <w:rStyle w:val="StyleUnderline"/>
          <w:rFonts w:asciiTheme="majorHAnsi" w:hAnsiTheme="majorHAnsi" w:cstheme="majorHAnsi"/>
        </w:rPr>
        <w:br w:type="page"/>
      </w:r>
    </w:p>
    <w:p w14:paraId="667CF1B8" w14:textId="77777777" w:rsidR="008817BD" w:rsidRPr="003B76D9" w:rsidRDefault="008817BD" w:rsidP="008817BD">
      <w:pPr>
        <w:pStyle w:val="Heading4"/>
        <w:rPr>
          <w:rStyle w:val="Emphasis"/>
          <w:rFonts w:asciiTheme="majorHAnsi" w:hAnsiTheme="majorHAnsi" w:cstheme="majorHAnsi"/>
          <w:b/>
          <w:iCs/>
        </w:rPr>
      </w:pPr>
      <w:r w:rsidRPr="003B76D9">
        <w:rPr>
          <w:rStyle w:val="Emphasis"/>
          <w:rFonts w:asciiTheme="majorHAnsi" w:hAnsiTheme="majorHAnsi" w:cstheme="majorHAnsi"/>
          <w:b/>
        </w:rPr>
        <w:t>U.S. military support of Egypt is democratic hypocrisies and causes regional instability</w:t>
      </w:r>
    </w:p>
    <w:p w14:paraId="6252193A" w14:textId="77777777" w:rsidR="008817BD" w:rsidRPr="003B76D9" w:rsidRDefault="008817BD" w:rsidP="008817BD">
      <w:pPr>
        <w:ind w:left="720" w:hanging="720"/>
        <w:rPr>
          <w:rStyle w:val="Style13ptBold"/>
          <w:rFonts w:asciiTheme="majorHAnsi" w:hAnsiTheme="majorHAnsi" w:cstheme="majorHAnsi"/>
        </w:rPr>
      </w:pPr>
      <w:r w:rsidRPr="003B76D9">
        <w:rPr>
          <w:rStyle w:val="Style13ptBold"/>
          <w:rFonts w:asciiTheme="majorHAnsi" w:hAnsiTheme="majorHAnsi" w:cstheme="majorHAnsi"/>
          <w:szCs w:val="26"/>
        </w:rPr>
        <w:t>Tharoor 18</w:t>
      </w:r>
      <w:r w:rsidRPr="003B76D9">
        <w:rPr>
          <w:rStyle w:val="Style13ptBold"/>
          <w:rFonts w:asciiTheme="majorHAnsi" w:hAnsiTheme="majorHAnsi" w:cstheme="majorHAnsi"/>
        </w:rPr>
        <w:t xml:space="preserve"> </w:t>
      </w:r>
      <w:r w:rsidRPr="003B76D9">
        <w:rPr>
          <w:rStyle w:val="Style13ptBold"/>
          <w:rFonts w:asciiTheme="majorHAnsi" w:hAnsiTheme="majorHAnsi" w:cstheme="majorHAnsi"/>
          <w:b w:val="0"/>
        </w:rPr>
        <w:t xml:space="preserve">(Ishaan Tharoor, B.A. from Yale University, foreign affairs writer for the Washington Post, 7-30-18, “Trump Carries On U.S. Tradition by Coddling Egypt’s Strongman”, </w:t>
      </w:r>
      <w:hyperlink r:id="rId223" w:history="1">
        <w:r w:rsidRPr="003B76D9">
          <w:rPr>
            <w:rStyle w:val="Style13ptBold"/>
            <w:rFonts w:asciiTheme="majorHAnsi" w:hAnsiTheme="majorHAnsi" w:cstheme="majorHAnsi"/>
            <w:b w:val="0"/>
          </w:rPr>
          <w:t>https://www.washingtonpost.com/news/worldviews/wp/2018/07/30/trump-carries-on-u-s-tradition-by-coddling-egypts-strongman/</w:t>
        </w:r>
      </w:hyperlink>
      <w:r w:rsidRPr="003B76D9">
        <w:rPr>
          <w:rStyle w:val="Style13ptBold"/>
          <w:rFonts w:asciiTheme="majorHAnsi" w:hAnsiTheme="majorHAnsi" w:cstheme="majorHAnsi"/>
          <w:b w:val="0"/>
        </w:rPr>
        <w:t>) jbarber</w:t>
      </w:r>
    </w:p>
    <w:p w14:paraId="029EA9CE" w14:textId="77777777" w:rsidR="008817BD" w:rsidRPr="003B76D9" w:rsidRDefault="008817BD" w:rsidP="008817BD">
      <w:pPr>
        <w:rPr>
          <w:rStyle w:val="Emphasis"/>
          <w:rFonts w:asciiTheme="majorHAnsi" w:hAnsiTheme="majorHAnsi" w:cstheme="majorHAnsi"/>
        </w:rPr>
      </w:pPr>
      <w:r w:rsidRPr="003B76D9">
        <w:rPr>
          <w:rStyle w:val="Emphasis"/>
          <w:rFonts w:asciiTheme="majorHAnsi" w:hAnsiTheme="majorHAnsi" w:cstheme="majorHAnsi"/>
          <w:b w:val="0"/>
          <w:bCs/>
          <w:sz w:val="16"/>
        </w:rPr>
        <w:t xml:space="preserve">Over the weekend, </w:t>
      </w:r>
      <w:r w:rsidRPr="003B76D9">
        <w:rPr>
          <w:rStyle w:val="StyleUnderline"/>
          <w:rFonts w:asciiTheme="majorHAnsi" w:hAnsiTheme="majorHAnsi" w:cstheme="majorHAnsi"/>
        </w:rPr>
        <w:t>a court in Egypt sentenced 75 people to death</w:t>
      </w:r>
      <w:r w:rsidRPr="003B76D9">
        <w:rPr>
          <w:rStyle w:val="Emphasis"/>
          <w:rFonts w:asciiTheme="majorHAnsi" w:hAnsiTheme="majorHAnsi" w:cstheme="majorHAnsi"/>
          <w:b w:val="0"/>
          <w:bCs/>
          <w:sz w:val="16"/>
        </w:rPr>
        <w:t>. The defendants are among more than 700 people accused of or already convicted of playing roles in a 2013 protest against the ouster of then-President Mohamed Morsi. They include senior members of Morsi's Muslim Brotherhood, the now-outlawed Islamist party that won power after Egypt's 2011 pro-democracy uprising before being deposed following protests and a military coup two years later. Morsi's place was seized by his defense minister, Abdel Fatah al-</w:t>
      </w:r>
      <w:r w:rsidRPr="003B76D9">
        <w:rPr>
          <w:rStyle w:val="StyleUnderline"/>
          <w:rFonts w:asciiTheme="majorHAnsi" w:hAnsiTheme="majorHAnsi" w:cstheme="majorHAnsi"/>
        </w:rPr>
        <w:t>Sissi</w:t>
      </w:r>
      <w:r w:rsidRPr="003B76D9">
        <w:rPr>
          <w:rStyle w:val="Emphasis"/>
          <w:rFonts w:asciiTheme="majorHAnsi" w:hAnsiTheme="majorHAnsi" w:cstheme="majorHAnsi"/>
          <w:b w:val="0"/>
          <w:bCs/>
          <w:sz w:val="16"/>
        </w:rPr>
        <w:t xml:space="preserve">, the general-turned-president who has </w:t>
      </w:r>
      <w:r w:rsidRPr="003B76D9">
        <w:rPr>
          <w:rStyle w:val="StyleUnderline"/>
          <w:rFonts w:asciiTheme="majorHAnsi" w:hAnsiTheme="majorHAnsi" w:cstheme="majorHAnsi"/>
        </w:rPr>
        <w:t xml:space="preserve">spearheaded a far-reaching counterrevolution in the years since — largely with the blessing of the West and wealthy Arab allies. </w:t>
      </w:r>
      <w:r w:rsidRPr="003B76D9">
        <w:rPr>
          <w:rStyle w:val="Emphasis"/>
          <w:rFonts w:asciiTheme="majorHAnsi" w:hAnsiTheme="majorHAnsi" w:cstheme="majorHAnsi"/>
          <w:b w:val="0"/>
          <w:bCs/>
          <w:sz w:val="16"/>
        </w:rPr>
        <w:t xml:space="preserve">Sissi's regime has </w:t>
      </w:r>
      <w:r w:rsidRPr="003B76D9">
        <w:rPr>
          <w:rStyle w:val="StyleUnderline"/>
          <w:rFonts w:asciiTheme="majorHAnsi" w:hAnsiTheme="majorHAnsi" w:cstheme="majorHAnsi"/>
        </w:rPr>
        <w:t>cracked down not just on Islamists but also on a broad section of Egyptian civil society, including journalists, opposition politicians, aid agencies and nongovernmental organizations. The mass trial, rights groups say, is yet another grim illustration of how far Sissi is willing to go</w:t>
      </w:r>
      <w:r w:rsidRPr="003B76D9">
        <w:rPr>
          <w:rStyle w:val="Emphasis"/>
          <w:rFonts w:asciiTheme="majorHAnsi" w:hAnsiTheme="majorHAnsi" w:cstheme="majorHAnsi"/>
          <w:b w:val="0"/>
          <w:bCs/>
          <w:sz w:val="16"/>
        </w:rPr>
        <w:t xml:space="preserve">. "This can only be described as a </w:t>
      </w:r>
      <w:r w:rsidRPr="003B76D9">
        <w:rPr>
          <w:rStyle w:val="StyleUnderline"/>
          <w:rFonts w:asciiTheme="majorHAnsi" w:hAnsiTheme="majorHAnsi" w:cstheme="majorHAnsi"/>
        </w:rPr>
        <w:t>parody of justice</w:t>
      </w:r>
      <w:r w:rsidRPr="003B76D9">
        <w:rPr>
          <w:rStyle w:val="Emphasis"/>
          <w:rFonts w:asciiTheme="majorHAnsi" w:hAnsiTheme="majorHAnsi" w:cstheme="majorHAnsi"/>
          <w:b w:val="0"/>
          <w:bCs/>
          <w:sz w:val="16"/>
        </w:rPr>
        <w:t xml:space="preserve">," Naija Bounaim of Amnesty International said in a statement. "It casts a dark shadow over the integrity of Egypt’s entire system of justice and makes a mockery of due process." </w:t>
      </w:r>
      <w:r w:rsidRPr="003B76D9">
        <w:rPr>
          <w:rStyle w:val="Emphasis"/>
          <w:rFonts w:asciiTheme="majorHAnsi" w:hAnsiTheme="majorHAnsi" w:cstheme="majorHAnsi"/>
        </w:rPr>
        <w:t>The Trump administration seems less bothered</w:t>
      </w:r>
      <w:r w:rsidRPr="003B76D9">
        <w:rPr>
          <w:rStyle w:val="Emphasis"/>
          <w:rFonts w:asciiTheme="majorHAnsi" w:hAnsiTheme="majorHAnsi" w:cstheme="majorHAnsi"/>
          <w:b w:val="0"/>
          <w:bCs/>
          <w:sz w:val="16"/>
        </w:rPr>
        <w:t xml:space="preserve">. Last week, it </w:t>
      </w:r>
      <w:r w:rsidRPr="003B76D9">
        <w:rPr>
          <w:rStyle w:val="StyleUnderline"/>
          <w:rFonts w:asciiTheme="majorHAnsi" w:hAnsiTheme="majorHAnsi" w:cstheme="majorHAnsi"/>
        </w:rPr>
        <w:t>released $195 million in military aid to Egypt, money that had been withheld by the State Department over specific concerns about Egypt's human rights record under Sissi. Cairo continues to detain thousands of people on dubious grounds, demolish the homes of innocent villagers in Sinai as part of a heavy-handed counterinsurgency, and silence even moderate critics. But its efforts to address American objections apparently satisfied current Secretary of State Mike Pompeo. The United States has given Egypt more than $47 billion in military aid and $24 billion in economic assistance over the last four decades</w:t>
      </w:r>
      <w:r w:rsidRPr="003B76D9">
        <w:rPr>
          <w:rStyle w:val="Emphasis"/>
          <w:rFonts w:asciiTheme="majorHAnsi" w:hAnsiTheme="majorHAnsi" w:cstheme="majorHAnsi"/>
          <w:b w:val="0"/>
          <w:bCs/>
          <w:sz w:val="16"/>
        </w:rPr>
        <w:t xml:space="preserve"> — an era largely defined by the authoritarian presidency of Hosni Mubarak. </w:t>
      </w:r>
      <w:r w:rsidRPr="003B76D9">
        <w:rPr>
          <w:rStyle w:val="StyleUnderline"/>
          <w:rFonts w:asciiTheme="majorHAnsi" w:hAnsiTheme="majorHAnsi" w:cstheme="majorHAnsi"/>
        </w:rPr>
        <w:t xml:space="preserve">Its latest move only reinforces the message that Washington values Sissi's stifling of Islamist politics and growing cooperation with Israel over the democratic ideals championed by generations of American presidents. </w:t>
      </w:r>
      <w:r w:rsidRPr="003B76D9">
        <w:rPr>
          <w:rStyle w:val="Emphasis"/>
          <w:rFonts w:asciiTheme="majorHAnsi" w:hAnsiTheme="majorHAnsi" w:cstheme="majorHAnsi"/>
          <w:b w:val="0"/>
          <w:bCs/>
          <w:sz w:val="16"/>
        </w:rPr>
        <w:t>“</w:t>
      </w:r>
      <w:r w:rsidRPr="003B76D9">
        <w:rPr>
          <w:rStyle w:val="Emphasis"/>
          <w:rFonts w:asciiTheme="majorHAnsi" w:hAnsiTheme="majorHAnsi" w:cstheme="majorHAnsi"/>
        </w:rPr>
        <w:t>It’s a signal: Don’t pay attention to anything we say in the future</w:t>
      </w:r>
      <w:r w:rsidRPr="003B76D9">
        <w:rPr>
          <w:rStyle w:val="Emphasis"/>
          <w:rFonts w:asciiTheme="majorHAnsi" w:hAnsiTheme="majorHAnsi" w:cstheme="majorHAnsi"/>
          <w:b w:val="0"/>
          <w:bCs/>
          <w:sz w:val="16"/>
        </w:rPr>
        <w:t xml:space="preserve">,” Michele Dunne, a former State Department official now at the Carnegie Endowment for International Peace in Washington, said to the Wall Street Journal. It was an honor to welcome President Al Sisi of Egypt to the @WhiteHouse as we renew the historic partnership between the U.S. and Egypt. pic.twitter.com/HE0ryjEFb6 — Donald J. Trump (@realDonaldTrump) April 3, 2017 It's true that the pretense has ended under President Trump, who has made no secret of his admiration for iron-fisted strongmen who keep Islamists and dissenters brutally in check. But he is hardly alone. A bipartisan array of Washington officials and politicians looked on skeptically at Egypt's fitful democratic progress, viewing the popularly elected Muslim Brotherhood as a lurking menace. Their fears were echoed and amplified by allies in the Persian Gulf states, who see in political Islam not just the seed of jihadist extremism, but also a threat to their own monarchic power. A forthcoming book by David Kirkpatrick, former Cairo bureau chief for the New York Times, spotlights the role of the Obama administration in tacitly enabling Sissi's takeover and reassertion of authoritarian rule. "That coup was a watershed moment for the region, snuffing out dreams of democracy while emboldening both autocrats and jihadists," Kirkpatrick wrote in an excerpted piece for the Times. "And American policy pivoted, too, empowering those inside the administration 'who say you just have to crush these guys,' said Andrew Miller, who oversaw Egypt for the National Security Council under Mr. Obama ... Some of the coup’s most vocal American advocates went on to top roles in the Trump administration, including Secretary of Defense James Mattis and Michael Flynn, Mr. Trump’s first national security adviser." Kirkpatrick points to internal disagreements between the Obama White House — brimming with liberal idealists inclined to embrace the pro-democracy upheavals of the Arab Spring — and the senior leadership of the State Department and Pentagon, who were more wary. According to his and other recent accounts, former secretary of state John F. Kerry and former defense secretary Chuck Hagel worked to normalize the new status quo under Sissi. Even the slaughter of hundreds of supporters of Morsi and the elected government at a protest camp in August 2013 couldn't derail those efforts for long. The Rabaa Massacre, as the killings are known, is seen as the single bloodiest crackdown since Tiananmen Square in 1989. It led to a halt in sales of certain American military hardware to Egypt and a brief suspension of aid. "We can’t return to business as usual,” Obama told his advisers after Rabaa, according to a 2016 piece by Politico's Michael Crowley. “We have to be very careful about being seen as aiding and abetting actions that we think run contrary to our values and ideals.” Will be calling the President of Egypt in a short while to discuss the tragic terrorist attack, with so much loss of life. We have to get TOUGHER AND SMARTER than ever before, and we will. Need the WALL, need the BAN! God bless the people of Egypt. — Donald J. Trump (@realDonaldTrump) November 24, 2017 But </w:t>
      </w:r>
      <w:r w:rsidRPr="003B76D9">
        <w:rPr>
          <w:rStyle w:val="StyleUnderline"/>
          <w:rFonts w:asciiTheme="majorHAnsi" w:hAnsiTheme="majorHAnsi" w:cstheme="majorHAnsi"/>
        </w:rPr>
        <w:t>Washington did eventually return to business as usual</w:t>
      </w:r>
      <w:r w:rsidRPr="003B76D9">
        <w:rPr>
          <w:rStyle w:val="Emphasis"/>
          <w:rFonts w:asciiTheme="majorHAnsi" w:hAnsiTheme="majorHAnsi" w:cstheme="majorHAnsi"/>
          <w:b w:val="0"/>
          <w:bCs/>
          <w:sz w:val="16"/>
        </w:rPr>
        <w:t xml:space="preserve">. “In Egypt, what was the alternative? It wasn’t Jeffersonian democracy,” Kerry, who personally disliked Morsi, later told Kirkpatrick. “Over whatever number of years we have put about $80 billion into Egypt. </w:t>
      </w:r>
      <w:r w:rsidRPr="003B76D9">
        <w:rPr>
          <w:rStyle w:val="StyleUnderline"/>
          <w:rFonts w:asciiTheme="majorHAnsi" w:hAnsiTheme="majorHAnsi" w:cstheme="majorHAnsi"/>
        </w:rPr>
        <w:t xml:space="preserve">Most of the time, this is the kind of government they had — almost all of the time. And the reality is, no matter how much I wish it was different, it ain’t going to be different tomorrow.” </w:t>
      </w:r>
      <w:r w:rsidRPr="003B76D9">
        <w:rPr>
          <w:rStyle w:val="Emphasis"/>
          <w:rFonts w:asciiTheme="majorHAnsi" w:hAnsiTheme="majorHAnsi" w:cstheme="majorHAnsi"/>
          <w:b w:val="0"/>
          <w:bCs/>
          <w:sz w:val="16"/>
        </w:rPr>
        <w:t xml:space="preserve">The White House wasn't going to stick up for a Muslim Brotherhood that, no matter its democratic bona fides, made Washington analysts uneasy and infuriated traditional allies in the region. “The people who wanted to have a different kind of relationship with the Egyptian people, including the president, were on an island in our own government,” Ben Rhodes, Obama’s deputy national security adviser, said to Kirkpatrick. “There was a sense of inevitability about the military resuming control.” </w:t>
      </w:r>
      <w:r w:rsidRPr="003B76D9">
        <w:rPr>
          <w:rStyle w:val="Emphasis"/>
          <w:rFonts w:asciiTheme="majorHAnsi" w:hAnsiTheme="majorHAnsi" w:cstheme="majorHAnsi"/>
        </w:rPr>
        <w:t>That sense of resignation has shifted to relief under Trump, who has described Sissi as a "fantastic guy." But there's a risk that the current course will create new chaos</w:t>
      </w:r>
      <w:r w:rsidRPr="003B76D9">
        <w:rPr>
          <w:rStyle w:val="Emphasis"/>
          <w:rFonts w:asciiTheme="majorHAnsi" w:hAnsiTheme="majorHAnsi" w:cstheme="majorHAnsi"/>
          <w:b w:val="0"/>
          <w:bCs/>
          <w:sz w:val="16"/>
        </w:rPr>
        <w:t>. “</w:t>
      </w:r>
      <w:r w:rsidRPr="003B76D9">
        <w:rPr>
          <w:rStyle w:val="StyleUnderline"/>
          <w:rFonts w:asciiTheme="majorHAnsi" w:hAnsiTheme="majorHAnsi" w:cstheme="majorHAnsi"/>
        </w:rPr>
        <w:t>Repression is breeding resentment, and in some cases radicalization</w:t>
      </w:r>
      <w:r w:rsidRPr="003B76D9">
        <w:rPr>
          <w:rStyle w:val="Emphasis"/>
          <w:rFonts w:asciiTheme="majorHAnsi" w:hAnsiTheme="majorHAnsi" w:cstheme="majorHAnsi"/>
          <w:b w:val="0"/>
          <w:bCs/>
          <w:sz w:val="16"/>
        </w:rPr>
        <w:t>,” Brian Dooley of Human Rights First, an American advocacy group, said to the Times. “</w:t>
      </w:r>
      <w:r w:rsidRPr="003B76D9">
        <w:rPr>
          <w:rStyle w:val="Emphasis"/>
          <w:rFonts w:asciiTheme="majorHAnsi" w:hAnsiTheme="majorHAnsi" w:cstheme="majorHAnsi"/>
        </w:rPr>
        <w:t>That will ultimately further destabilize Egypt and undermine American interests.”</w:t>
      </w:r>
    </w:p>
    <w:p w14:paraId="1BE4EE3F" w14:textId="77777777" w:rsidR="008817BD" w:rsidRPr="003B76D9" w:rsidRDefault="008817BD" w:rsidP="008817BD">
      <w:pPr>
        <w:spacing w:after="0" w:line="240" w:lineRule="auto"/>
        <w:rPr>
          <w:rStyle w:val="StyleUnderline"/>
          <w:rFonts w:asciiTheme="majorHAnsi" w:hAnsiTheme="majorHAnsi" w:cstheme="majorHAnsi"/>
        </w:rPr>
      </w:pPr>
    </w:p>
    <w:p w14:paraId="3894B963" w14:textId="77777777" w:rsidR="008817BD" w:rsidRPr="003B76D9" w:rsidRDefault="008817BD" w:rsidP="008817BD">
      <w:pPr>
        <w:rPr>
          <w:rFonts w:asciiTheme="majorHAnsi" w:hAnsiTheme="majorHAnsi" w:cstheme="majorHAnsi"/>
        </w:rPr>
      </w:pPr>
    </w:p>
    <w:p w14:paraId="3C98D4EB" w14:textId="77777777" w:rsidR="008817BD" w:rsidRPr="003B76D9" w:rsidRDefault="008817BD" w:rsidP="008817BD">
      <w:pPr>
        <w:pStyle w:val="Heading3"/>
        <w:rPr>
          <w:rFonts w:asciiTheme="majorHAnsi" w:hAnsiTheme="majorHAnsi" w:cstheme="majorHAnsi"/>
        </w:rPr>
      </w:pPr>
      <w:r w:rsidRPr="003B76D9">
        <w:rPr>
          <w:rFonts w:asciiTheme="majorHAnsi" w:hAnsiTheme="majorHAnsi" w:cstheme="majorHAnsi"/>
        </w:rPr>
        <w:t>AT: Egypt Isn’t Key to US Cred</w:t>
      </w:r>
    </w:p>
    <w:p w14:paraId="4E2D1FED" w14:textId="77777777" w:rsidR="008817BD" w:rsidRPr="003B76D9" w:rsidRDefault="008817BD" w:rsidP="008817BD">
      <w:pPr>
        <w:pStyle w:val="Heading4"/>
        <w:rPr>
          <w:rFonts w:asciiTheme="majorHAnsi" w:hAnsiTheme="majorHAnsi" w:cstheme="majorHAnsi"/>
        </w:rPr>
      </w:pPr>
      <w:r w:rsidRPr="003B76D9">
        <w:rPr>
          <w:rFonts w:asciiTheme="majorHAnsi" w:hAnsiTheme="majorHAnsi" w:cstheme="majorHAnsi"/>
        </w:rPr>
        <w:t xml:space="preserve">Arms sales by the United States </w:t>
      </w:r>
      <w:r w:rsidRPr="003B76D9">
        <w:rPr>
          <w:rFonts w:asciiTheme="majorHAnsi" w:hAnsiTheme="majorHAnsi" w:cstheme="majorHAnsi"/>
          <w:u w:val="single"/>
        </w:rPr>
        <w:t>shred</w:t>
      </w:r>
      <w:r w:rsidRPr="003B76D9">
        <w:rPr>
          <w:rFonts w:asciiTheme="majorHAnsi" w:hAnsiTheme="majorHAnsi" w:cstheme="majorHAnsi"/>
        </w:rPr>
        <w:t xml:space="preserve"> a signal of human rights leadership or democratic promotion </w:t>
      </w:r>
    </w:p>
    <w:p w14:paraId="342E97CC" w14:textId="77777777" w:rsidR="008817BD" w:rsidRPr="003B76D9" w:rsidRDefault="008817BD" w:rsidP="008817BD">
      <w:pPr>
        <w:rPr>
          <w:rStyle w:val="Style13ptBold"/>
          <w:rFonts w:asciiTheme="majorHAnsi" w:hAnsiTheme="majorHAnsi" w:cstheme="majorHAnsi"/>
          <w:b w:val="0"/>
          <w:bCs w:val="0"/>
        </w:rPr>
      </w:pPr>
      <w:r w:rsidRPr="003B76D9">
        <w:rPr>
          <w:rStyle w:val="Style13ptBold"/>
          <w:rFonts w:asciiTheme="majorHAnsi" w:hAnsiTheme="majorHAnsi" w:cstheme="majorHAnsi"/>
        </w:rPr>
        <w:t xml:space="preserve">Khorshid 19 </w:t>
      </w:r>
      <w:r w:rsidRPr="003B76D9">
        <w:rPr>
          <w:rStyle w:val="Style13ptBold"/>
          <w:rFonts w:asciiTheme="majorHAnsi" w:hAnsiTheme="majorHAnsi" w:cstheme="majorHAnsi"/>
          <w:b w:val="0"/>
        </w:rPr>
        <w:t>(Sara Khorshid, freelance Egyptian journalist and columnist whose work has appeared in the New York Times and The Guardian, 2-14-2019, "Western Leaders Are Promoting Dictatorship, Not Democracy, in Egypt", Foreign Policy, https://foreignpolicy.com/2019/02/14/western-leaders-are-promoting-dictatorship-not-democracy-in-egypt-sisi-amendments-trump-macron/) jbarber</w:t>
      </w:r>
    </w:p>
    <w:p w14:paraId="7A8238A2" w14:textId="77777777" w:rsidR="008817BD" w:rsidRPr="003B76D9" w:rsidRDefault="008817BD" w:rsidP="008817BD">
      <w:pPr>
        <w:rPr>
          <w:rStyle w:val="Emphasis"/>
          <w:rFonts w:asciiTheme="majorHAnsi" w:hAnsiTheme="majorHAnsi" w:cstheme="majorHAnsi"/>
        </w:rPr>
      </w:pPr>
      <w:r w:rsidRPr="003B76D9">
        <w:rPr>
          <w:rStyle w:val="StyleUnderline"/>
          <w:rFonts w:asciiTheme="majorHAnsi" w:hAnsiTheme="majorHAnsi" w:cstheme="majorHAnsi"/>
        </w:rPr>
        <w:t>The severity of the Egyptian authorities’ crackdown on dissidents in recent years has left many activists unwilling to defy the regime of President Abdel Fattah al-Sisi</w:t>
      </w:r>
      <w:r w:rsidRPr="003B76D9">
        <w:rPr>
          <w:rFonts w:asciiTheme="majorHAnsi" w:hAnsiTheme="majorHAnsi" w:cstheme="majorHAnsi"/>
          <w:sz w:val="14"/>
        </w:rPr>
        <w:t xml:space="preserve">. The waves of political activism that preceded the 2011 revolution and peaked in the wake of that uprising have been fading since the military coup of July 2013. </w:t>
      </w:r>
      <w:r w:rsidRPr="003B76D9">
        <w:rPr>
          <w:rStyle w:val="StyleUnderline"/>
          <w:rFonts w:asciiTheme="majorHAnsi" w:hAnsiTheme="majorHAnsi" w:cstheme="majorHAnsi"/>
        </w:rPr>
        <w:t>Fewer and fewer democrats and human rights activists are willing to subject themselves to the regime’s wrath, which can include military trials as well as “torture, arbitrary arrests, and enforced disappearances</w:t>
      </w:r>
      <w:r w:rsidRPr="003B76D9">
        <w:rPr>
          <w:rFonts w:asciiTheme="majorHAnsi" w:hAnsiTheme="majorHAnsi" w:cstheme="majorHAnsi"/>
          <w:sz w:val="14"/>
        </w:rPr>
        <w:t xml:space="preserve">,” according to Human Rights Watch. Given this environment, it was a surprise when a series of short, straightforward videos started to flood Egyptian social media networks on Feb. 6, featuring citizens from various backgrounds making a unified statement: “I am an Egyptian citizen, and I say no to the constitutional amendments.” If adopted, the government’s proposed amendments could pave the way for Sisi to stay in office until 2034. (When he was the country’s defense minister, Sisi led the 2013 coup that ousted then-President Mohamed Morsi before becoming president himself a year later.) As it stands, Egypt’s Constitution, drafted and adopted in January 2014 in the wake of the coup, stipulates that no amendments may be made to the article that limits the presidency to two four-year terms. This is exactly what pro-Sisi forces are trying to change. Egypt’s Constitution, drafted and adopted in January 2014 in the wake of the coup, stipulates that no amendments may be made to the article that limits the presidency to two four-year terms. This is exactly what pro-Sisi forces are trying to change. After the idea was first floated in the media by pundits known for their ties to the country’s rulers, the amendments were proposed in Parliament, which provisionally approved them on Thursday. The amendments will now be reviewed in a parliamentary committee before they are put to another vote. If passed in Parliament, a national referendum will be held. Unfortunately, </w:t>
      </w:r>
      <w:r w:rsidRPr="003B76D9">
        <w:rPr>
          <w:rStyle w:val="Emphasis"/>
          <w:rFonts w:asciiTheme="majorHAnsi" w:hAnsiTheme="majorHAnsi" w:cstheme="majorHAnsi"/>
        </w:rPr>
        <w:t xml:space="preserve">Sisi’s latest power grab has been met with nearly universal silence from Western leaders who profess to care about human rights and democracy. </w:t>
      </w:r>
      <w:r w:rsidRPr="003B76D9">
        <w:rPr>
          <w:rFonts w:asciiTheme="majorHAnsi" w:hAnsiTheme="majorHAnsi" w:cstheme="majorHAnsi"/>
          <w:sz w:val="14"/>
        </w:rPr>
        <w:t xml:space="preserve">Many Egyptians have already announced their opposition to the amendments online. The majority of the videos have been posted by ordinary people rather than high-profile activists. Many among the latter group are in political detention or in exile anyway, or they are trying to keep a low profile to avoid the fate of those who are already under the security forces’ grip. Instead, anger is being expressed in hundreds of videos that are posted on an anonymous Facebook page that defines its mission as helping Egyptians seek “change for the better” and “organize” to make that change happen. Ordinary people have been filming themselves expressing their opposition to the amendments and posting their videos online, in rapidly increasing numbers, via this page. The videos feature random faces of women and men, young and old, and bourgeois and working-class citizens as they make short statements against the backgrounds of simple Egyptian homes. Some have no faces at all; they recorded only their voices to avoid being identified and harmed by the government’s security agencies. Commenters cheer for those who have had the courage to express their rejection of the amendments. The commenters also express their fear: “May God protect you” and “Stay safe” appear alongside “Bravo” and “We will prevail.” None of those who posted the videos are reported to have been arrested or harmed, but fear for their safety is growing and justified. </w:t>
      </w:r>
      <w:r w:rsidRPr="003B76D9">
        <w:rPr>
          <w:rStyle w:val="StyleUnderline"/>
          <w:rFonts w:asciiTheme="majorHAnsi" w:hAnsiTheme="majorHAnsi" w:cstheme="majorHAnsi"/>
        </w:rPr>
        <w:t>The Sisi regime has not taken action against every single dissenter, but it typically takes action at random, and when it does, it can be vicious and merciless</w:t>
      </w:r>
      <w:r w:rsidRPr="003B76D9">
        <w:rPr>
          <w:rFonts w:asciiTheme="majorHAnsi" w:hAnsiTheme="majorHAnsi" w:cstheme="majorHAnsi"/>
          <w:sz w:val="14"/>
        </w:rPr>
        <w:t xml:space="preserve">. The Sisi regime has not taken action against every single dissenter, but it typically takes action at random, and when it does, it can be vicious and merciless. </w:t>
      </w:r>
      <w:r w:rsidRPr="003B76D9">
        <w:rPr>
          <w:rStyle w:val="StyleUnderline"/>
          <w:rFonts w:asciiTheme="majorHAnsi" w:hAnsiTheme="majorHAnsi" w:cstheme="majorHAnsi"/>
        </w:rPr>
        <w:t xml:space="preserve">An estimated 60,000 people have been arrested “on political grounds” since the coup. </w:t>
      </w:r>
      <w:r w:rsidRPr="003B76D9">
        <w:rPr>
          <w:rFonts w:asciiTheme="majorHAnsi" w:hAnsiTheme="majorHAnsi" w:cstheme="majorHAnsi"/>
          <w:sz w:val="14"/>
        </w:rPr>
        <w:t xml:space="preserve">The regime’s response has already started—not toward those in the videos but toward a prominent public figure: Khaled Youssef, a film director and member of Parliament who had expressed support for Sisi amid the 2013 coup and who was a member of the committee that drafted the constitution in 2014. Youssef announced on Feb. 3 that he was against the amendments, adding on his Facebook and Twitter accounts that he realized this stance might result in imprisonment on “fake charges.” His prediction has partially come true. Two actresses were arrested on Feb. 7 for committing “debauchery” over a leaked video in which they appear dancing in their underwear. The actresses reportedly told investigators that the video was filmed by Youssef in his apartment, according to Egyptian media outlets. While Youssef himself has not been arrested, he is being subjected to what he described to BBC Arabic as a “moral assassination.” In the context of a conservative Egyptian society, extramarital sexual relationships can seriously damage a public figure’s reputation. The two actresses’ arrest also constitutes an indirect threat against Youssef: If they were arrested, then he might soon be detained, too. In a similar episode, a pro-government lawyer filed a lawsuit against yet another lawmaker, Haitham al-Hariri, who voiced his criticism of the amendments. The lawyer accuses Hariri of “harassment over the phone” in relation to a leaked call between him and his female office manager. The issue is not whether the leaked recordings are real or whether Youssef and Hariri engaged in behavior that requires prosecution—it is rather about the timing at which their purported mistakes have surfaced. The current security agencies and judicial system are by no means known for supporting women against harassment and abuse. Less than five months ago, an Egyptian court sentenced a harassment victim to two years in prison for a Facebook video in which she condemned sexual harassment and expressed resentment of the authorities’ failure to protect women. So when a pro-government lawyer, who is known to have acted on the regime’s behalf for years, accuses Hariri of phone harassment, this means that the regime is simply being opportunistic. After all, the same lawyer also filed a lawsuit in December against an actress, accusing her of “incitement to debauchery” after she wore a dress that was allegedly revealing and inappropriate. He is clearly no supporter of women’s rights and freedoms. The silver lining is that the anti-amendment videos have continued to flood social media despite the attacks on Youssef and Hariri and in defiance of the fear that Sisi and the state’s security apparatus have been cultivating since 2013. This is not a sign of imminent regime change or radical progress toward more democratic rule in the country. It is nonetheless significant that Egyptians are undertaking collective action and becoming conscious of their ability to challenge a ruling elite that has created what Amnesty International calls an “open-air prison for critics.”Egyptians are undertaking collective action and becoming conscious of their ability to challenge a ruling elite that has created what Amnesty International calls an “open-air prison for critics.” </w:t>
      </w:r>
      <w:r w:rsidRPr="003B76D9">
        <w:rPr>
          <w:rStyle w:val="StyleUnderline"/>
          <w:rFonts w:asciiTheme="majorHAnsi" w:hAnsiTheme="majorHAnsi" w:cstheme="majorHAnsi"/>
        </w:rPr>
        <w:t>Popular anger has been growing, slowly. Sisi no longer enjoys the popularity he had when he first seized power in 2013 and 2014.</w:t>
      </w:r>
      <w:r w:rsidRPr="003B76D9">
        <w:rPr>
          <w:rFonts w:asciiTheme="majorHAnsi" w:hAnsiTheme="majorHAnsi" w:cstheme="majorHAnsi"/>
          <w:sz w:val="14"/>
        </w:rPr>
        <w:t xml:space="preserve"> The Egyptian polling center Baseera found that the president’s popularity fell from 54 percent in 2014 to 27 percent in 2016. In addition to </w:t>
      </w:r>
      <w:r w:rsidRPr="003B76D9">
        <w:rPr>
          <w:rStyle w:val="Emphasis"/>
          <w:rFonts w:asciiTheme="majorHAnsi" w:hAnsiTheme="majorHAnsi" w:cstheme="majorHAnsi"/>
        </w:rPr>
        <w:t>resentment of human rights violations</w:t>
      </w:r>
      <w:r w:rsidRPr="003B76D9">
        <w:rPr>
          <w:rFonts w:asciiTheme="majorHAnsi" w:hAnsiTheme="majorHAnsi" w:cstheme="majorHAnsi"/>
          <w:sz w:val="14"/>
        </w:rPr>
        <w:t xml:space="preserve"> </w:t>
      </w:r>
      <w:r w:rsidRPr="003B76D9">
        <w:rPr>
          <w:rStyle w:val="Emphasis"/>
          <w:rFonts w:asciiTheme="majorHAnsi" w:hAnsiTheme="majorHAnsi" w:cstheme="majorHAnsi"/>
        </w:rPr>
        <w:t>under his rule,</w:t>
      </w:r>
      <w:r w:rsidRPr="003B76D9">
        <w:rPr>
          <w:rFonts w:asciiTheme="majorHAnsi" w:hAnsiTheme="majorHAnsi" w:cstheme="majorHAnsi"/>
          <w:sz w:val="14"/>
        </w:rPr>
        <w:t xml:space="preserve"> anger against Sisi’s policies escalated after he devalued the Egyptian currency and lifted fuel subsidies that had been in place for decades. Both steps were implemented in 2016, leading to a hike in the prices of basic goods. This has in turn affected Egyptians’ standard of living and made it harder for many of them to make ends meet. In the same year, there were rare and massive protests against Sisi’s decision to cede Egypt’s sovereignty over the two Red Sea islands of Tiran and Sanafir to Saudi Arabia, whose rulers have supported Sisi and supplied him with aid and loans since the coup. The protests were suppressed, and dozens of protesters were arrested but only after they had signaled that Sisi’s actions would not always go unchallenged. </w:t>
      </w:r>
      <w:r w:rsidRPr="003B76D9">
        <w:rPr>
          <w:rStyle w:val="Emphasis"/>
          <w:rFonts w:asciiTheme="majorHAnsi" w:hAnsiTheme="majorHAnsi" w:cstheme="majorHAnsi"/>
        </w:rPr>
        <w:t>Unfortunately, the international community, by siding with Sisi, is defying the Egyptian people’s will</w:t>
      </w:r>
      <w:r w:rsidRPr="003B76D9">
        <w:rPr>
          <w:rFonts w:asciiTheme="majorHAnsi" w:hAnsiTheme="majorHAnsi" w:cstheme="majorHAnsi"/>
          <w:sz w:val="14"/>
        </w:rPr>
        <w:t xml:space="preserve">. This is true </w:t>
      </w:r>
      <w:r w:rsidRPr="003B76D9">
        <w:rPr>
          <w:rStyle w:val="Emphasis"/>
          <w:rFonts w:asciiTheme="majorHAnsi" w:hAnsiTheme="majorHAnsi" w:cstheme="majorHAnsi"/>
        </w:rPr>
        <w:t>of French President Emmanuel Macron, whose visit to Egypt in late January was an unmistakable show of support for Sisi and the ruling elite</w:t>
      </w:r>
      <w:r w:rsidRPr="003B76D9">
        <w:rPr>
          <w:rFonts w:asciiTheme="majorHAnsi" w:hAnsiTheme="majorHAnsi" w:cstheme="majorHAnsi"/>
          <w:sz w:val="14"/>
        </w:rPr>
        <w:t xml:space="preserve">. </w:t>
      </w:r>
      <w:r w:rsidRPr="003B76D9">
        <w:rPr>
          <w:rStyle w:val="StyleUnderline"/>
          <w:rFonts w:asciiTheme="majorHAnsi" w:hAnsiTheme="majorHAnsi" w:cstheme="majorHAnsi"/>
        </w:rPr>
        <w:t>Macron’s criticism of the human rights situation in the country boils down to empty rhetoric when assessed alongside the fact that France has become the top supplier of arms to Egypt in recent years.</w:t>
      </w:r>
      <w:r w:rsidRPr="003B76D9">
        <w:rPr>
          <w:rFonts w:asciiTheme="majorHAnsi" w:hAnsiTheme="majorHAnsi" w:cstheme="majorHAnsi"/>
          <w:sz w:val="14"/>
        </w:rPr>
        <w:t xml:space="preserve"> In addition to Rafale fighter jets, warships, and a military satellite, France also provided armored vehicles that have been “used to violently crush dissent in Cairo and Alexandria,” according to an Amnesty International report. It is no wonder that the heads of Rafale producer Dassault accompanied Macron on his visit to Cairo, the very visit in which he said in a joint press conference with his Egyptian counterpart that “stability cannot be dissociated from the question of human rights.” Sisi responded by saying that “Egypt does not advance through bloggers.” </w:t>
      </w:r>
      <w:r w:rsidRPr="003B76D9">
        <w:rPr>
          <w:rStyle w:val="Emphasis"/>
          <w:rFonts w:asciiTheme="majorHAnsi" w:hAnsiTheme="majorHAnsi" w:cstheme="majorHAnsi"/>
        </w:rPr>
        <w:t xml:space="preserve">Macron’s policies are only part of a larger pattern across an international community that has recently engaged in unprecedented complicity with Sisi’s authoritarianism. </w:t>
      </w:r>
      <w:r w:rsidRPr="003B76D9">
        <w:rPr>
          <w:rFonts w:asciiTheme="majorHAnsi" w:hAnsiTheme="majorHAnsi" w:cstheme="majorHAnsi"/>
          <w:sz w:val="14"/>
        </w:rPr>
        <w:t xml:space="preserve">Macron’s policies are only part of a larger pattern across an international community that has recently engaged in unprecedented complicity with Sisi’s authoritarianism. </w:t>
      </w:r>
      <w:r w:rsidRPr="003B76D9">
        <w:rPr>
          <w:rStyle w:val="Emphasis"/>
          <w:rFonts w:asciiTheme="majorHAnsi" w:hAnsiTheme="majorHAnsi" w:cstheme="majorHAnsi"/>
        </w:rPr>
        <w:t>U.S. President Donald Trump told the Egyptian president during a meeting in September 2018 that the U.S.-Egyptian “relationship has never been stronger</w:t>
      </w:r>
      <w:r w:rsidRPr="003B76D9">
        <w:rPr>
          <w:rFonts w:asciiTheme="majorHAnsi" w:hAnsiTheme="majorHAnsi" w:cstheme="majorHAnsi"/>
          <w:sz w:val="14"/>
        </w:rPr>
        <w:t xml:space="preserve">. </w:t>
      </w:r>
      <w:r w:rsidRPr="003B76D9">
        <w:rPr>
          <w:rStyle w:val="StyleUnderline"/>
          <w:rFonts w:asciiTheme="majorHAnsi" w:hAnsiTheme="majorHAnsi" w:cstheme="majorHAnsi"/>
        </w:rPr>
        <w:t xml:space="preserve">And we’re working with Egypt on many different fronts, including military and trade. </w:t>
      </w:r>
      <w:r w:rsidRPr="003B76D9">
        <w:rPr>
          <w:rFonts w:asciiTheme="majorHAnsi" w:hAnsiTheme="majorHAnsi" w:cstheme="majorHAnsi"/>
          <w:sz w:val="14"/>
        </w:rPr>
        <w:t xml:space="preserve">… It’s an honor to be with you again.” Trump is also a strong supporter of the Saudi regime, which has backed Sisi economically and politically since the coup. And most recently, on Feb. 10, the Egyptian president assumed the chairmanship of the African Union—a first for Egypt since the regional organization’s establishment in 2002. After being appointed the AU’s chairman, Sisi said in a speech to the AU assembly that the continent is facing the threat of terrorism. In doing so, he played a card that has served him well in international forums. Despite his tough talk on terrorism, Sisi has failed to defeat the Islamic State’s affiliate in Egypt’s Sinai Peninsula nearly five years after he became president. And he has repeatedly misled his international audience by arguing that all his opponents are Islamist terrorists and that this justified their detention. This is not true. Many of the regime’s critics are secularists and liberals. And those who do come from the Islamist-leaning Muslim Brotherhood cannot be described as terrorists, either. The group has repeatedly stressed its adherence to peaceful means of opposition. Its ability to pose a threat to Sisi’s power in any way has been dramatically weakened because thousands of its members were jailed or fled the country after 2013. Only a small minority of its younger members have reportedly become radicalized and disillusioned with the group’s leadership in recent years. If a small minority of younger Islamists have become extremists, it only proves that flagrant injustice breeds grievances and raises the chances of radicalization.If a small minority of younger Islamists have become extremists, it only proves that flagrant injustice breeds grievances and raises the chances of radicalization. Egypt’s post-2011 political spectrum, which saw a stark division between Islamists and non-Islamists, does not represent the country’s scene any longer. Resentment and bitterness are now rising among Egyptians from various backgrounds, and many of Sisi’s critics are ordinary people with no political experience or interest in ideology. </w:t>
      </w:r>
      <w:r w:rsidRPr="003B76D9">
        <w:rPr>
          <w:rStyle w:val="Emphasis"/>
          <w:rFonts w:asciiTheme="majorHAnsi" w:hAnsiTheme="majorHAnsi" w:cstheme="majorHAnsi"/>
        </w:rPr>
        <w:t>It is up to European and U.S. leaders to side with the Egyptian people or with a regime that has trampled its citizens’ human rights. It is up to Western powers to live up to their claims that they value and champion justice, rights, and freedoms—or to turn a blind eye as their ally violates these values.</w:t>
      </w:r>
    </w:p>
    <w:p w14:paraId="70C3A2A6" w14:textId="77777777" w:rsidR="008817BD" w:rsidRPr="003B76D9" w:rsidRDefault="008817BD" w:rsidP="008817BD">
      <w:pPr>
        <w:rPr>
          <w:rFonts w:asciiTheme="majorHAnsi" w:hAnsiTheme="majorHAnsi" w:cstheme="majorHAnsi"/>
          <w:sz w:val="16"/>
        </w:rPr>
      </w:pPr>
    </w:p>
    <w:p w14:paraId="1C43A7A1" w14:textId="77777777" w:rsidR="008817BD" w:rsidRPr="003B76D9" w:rsidRDefault="008817BD" w:rsidP="008817BD">
      <w:pPr>
        <w:rPr>
          <w:rFonts w:asciiTheme="majorHAnsi" w:hAnsiTheme="majorHAnsi" w:cstheme="majorHAnsi"/>
        </w:rPr>
      </w:pPr>
    </w:p>
    <w:p w14:paraId="6A827F90" w14:textId="77777777" w:rsidR="008817BD" w:rsidRPr="003B76D9" w:rsidRDefault="008817BD" w:rsidP="008817BD">
      <w:pPr>
        <w:pStyle w:val="Heading4"/>
        <w:rPr>
          <w:rFonts w:asciiTheme="majorHAnsi" w:hAnsiTheme="majorHAnsi" w:cstheme="majorHAnsi"/>
        </w:rPr>
      </w:pPr>
      <w:r w:rsidRPr="003B76D9">
        <w:rPr>
          <w:rFonts w:asciiTheme="majorHAnsi" w:hAnsiTheme="majorHAnsi" w:cstheme="majorHAnsi"/>
        </w:rPr>
        <w:t>Arms sales to Egypt collapses American HR leadership – squo doesn’t solve – Egypt is circumventing regulations and misusing weapons</w:t>
      </w:r>
    </w:p>
    <w:p w14:paraId="2B649A5F" w14:textId="77777777" w:rsidR="008817BD" w:rsidRPr="003B76D9" w:rsidRDefault="008817BD" w:rsidP="008817BD">
      <w:pPr>
        <w:rPr>
          <w:rStyle w:val="Style13ptBold"/>
          <w:rFonts w:asciiTheme="majorHAnsi" w:hAnsiTheme="majorHAnsi" w:cstheme="majorHAnsi"/>
        </w:rPr>
      </w:pPr>
      <w:r w:rsidRPr="003B76D9">
        <w:rPr>
          <w:rStyle w:val="Style13ptBold"/>
          <w:rFonts w:asciiTheme="majorHAnsi" w:hAnsiTheme="majorHAnsi" w:cstheme="majorHAnsi"/>
        </w:rPr>
        <w:t xml:space="preserve">Walsh 18 </w:t>
      </w:r>
      <w:r w:rsidRPr="003B76D9">
        <w:rPr>
          <w:rStyle w:val="Style13ptBold"/>
          <w:rFonts w:asciiTheme="majorHAnsi" w:hAnsiTheme="majorHAnsi" w:cstheme="majorHAnsi"/>
          <w:b w:val="0"/>
        </w:rPr>
        <w:t>(Declan Walsh, New York Times Cairo Bureau chief, primarily focuses on human rights abuses in Egypt and the Middle East, 7-26-2018, "Despite Egypt’s Dismal Human Rights Record, U.S. Restores Military Aid", https://www.nytimes.com/2018/07/26/world/middleeast/egypt-human-rights-us-aid.html) jbarber</w:t>
      </w:r>
    </w:p>
    <w:p w14:paraId="4D82E6EF" w14:textId="77777777" w:rsidR="008817BD" w:rsidRPr="003B76D9" w:rsidRDefault="008817BD" w:rsidP="008817BD">
      <w:pPr>
        <w:rPr>
          <w:rStyle w:val="StyleUnderline"/>
          <w:rFonts w:asciiTheme="majorHAnsi" w:hAnsiTheme="majorHAnsi" w:cstheme="majorHAnsi"/>
        </w:rPr>
      </w:pPr>
      <w:r w:rsidRPr="003B76D9">
        <w:rPr>
          <w:rFonts w:asciiTheme="majorHAnsi" w:hAnsiTheme="majorHAnsi" w:cstheme="majorHAnsi"/>
          <w:sz w:val="16"/>
        </w:rPr>
        <w:t xml:space="preserve">CAIRO — Egypt’s jail population has swelled. New prisoners include a Lebanese tourist who complained about Egypt on Facebook; a democracy activist who spoke out about sexual harassment; and a visiting grad student from an American university who was arrested as he researched the judiciary. </w:t>
      </w:r>
      <w:r w:rsidRPr="003B76D9">
        <w:rPr>
          <w:rStyle w:val="StyleUnderline"/>
          <w:rFonts w:asciiTheme="majorHAnsi" w:hAnsiTheme="majorHAnsi" w:cstheme="majorHAnsi"/>
        </w:rPr>
        <w:t xml:space="preserve">In Sinai, human rights activists say the army has demolished the houses of 3,000 families as part of operations against the Islamic State. </w:t>
      </w:r>
      <w:r w:rsidRPr="003B76D9">
        <w:rPr>
          <w:rStyle w:val="Emphasis"/>
          <w:rFonts w:asciiTheme="majorHAnsi" w:hAnsiTheme="majorHAnsi" w:cstheme="majorHAnsi"/>
        </w:rPr>
        <w:t xml:space="preserve">The State Department’s take on Egypt’s human rights progress? A thumbs up. </w:t>
      </w:r>
      <w:r w:rsidRPr="003B76D9">
        <w:rPr>
          <w:rFonts w:asciiTheme="majorHAnsi" w:hAnsiTheme="majorHAnsi" w:cstheme="majorHAnsi"/>
          <w:sz w:val="16"/>
        </w:rPr>
        <w:t xml:space="preserve">This week, Secretary of State </w:t>
      </w:r>
      <w:r w:rsidRPr="003B76D9">
        <w:rPr>
          <w:rStyle w:val="StyleUnderline"/>
          <w:rFonts w:asciiTheme="majorHAnsi" w:hAnsiTheme="majorHAnsi" w:cstheme="majorHAnsi"/>
        </w:rPr>
        <w:t>Mike Pompeo lifted restrictions on $195 million in military aid that was frozen last year to protest Egypt’s dire human rights record and its relationship with North Korea</w:t>
      </w:r>
      <w:r w:rsidRPr="003B76D9">
        <w:rPr>
          <w:rFonts w:asciiTheme="majorHAnsi" w:hAnsiTheme="majorHAnsi" w:cstheme="majorHAnsi"/>
          <w:sz w:val="16"/>
        </w:rPr>
        <w:t xml:space="preserve">, a State Department official said. </w:t>
      </w:r>
      <w:r w:rsidRPr="003B76D9">
        <w:rPr>
          <w:rStyle w:val="StyleUnderline"/>
          <w:rFonts w:asciiTheme="majorHAnsi" w:hAnsiTheme="majorHAnsi" w:cstheme="majorHAnsi"/>
        </w:rPr>
        <w:t xml:space="preserve">The aid had been reinstated in response to steps taken by Egypt on specific U.S. concerns, the official said, without specifying what they were. </w:t>
      </w:r>
      <w:r w:rsidRPr="003B76D9">
        <w:rPr>
          <w:rStyle w:val="Emphasis"/>
          <w:rFonts w:asciiTheme="majorHAnsi" w:hAnsiTheme="majorHAnsi" w:cstheme="majorHAnsi"/>
        </w:rPr>
        <w:t>Human rights groups slammed Mr. Pompeo’s decision</w:t>
      </w:r>
      <w:r w:rsidRPr="003B76D9">
        <w:rPr>
          <w:rFonts w:asciiTheme="majorHAnsi" w:hAnsiTheme="majorHAnsi" w:cstheme="majorHAnsi"/>
          <w:sz w:val="16"/>
        </w:rPr>
        <w:t xml:space="preserve">, saying </w:t>
      </w:r>
      <w:r w:rsidRPr="003B76D9">
        <w:rPr>
          <w:rStyle w:val="Emphasis"/>
          <w:rFonts w:asciiTheme="majorHAnsi" w:hAnsiTheme="majorHAnsi" w:cstheme="majorHAnsi"/>
        </w:rPr>
        <w:t xml:space="preserve">he had squandered valuable leverage over President Abdel Fattah el-Sisi at a time when his human rights record seems to be only getting worse. </w:t>
      </w:r>
      <w:r w:rsidRPr="003B76D9">
        <w:rPr>
          <w:rFonts w:asciiTheme="majorHAnsi" w:hAnsiTheme="majorHAnsi" w:cstheme="majorHAnsi"/>
          <w:sz w:val="16"/>
        </w:rPr>
        <w:t xml:space="preserve">“Repression is breeding resentment, and in some cases radicalization,” said Brian Dooley of Human Rights First, an American advocacy group. “That will ultimately </w:t>
      </w:r>
      <w:r w:rsidRPr="003B76D9">
        <w:rPr>
          <w:rStyle w:val="Emphasis"/>
          <w:rFonts w:asciiTheme="majorHAnsi" w:hAnsiTheme="majorHAnsi" w:cstheme="majorHAnsi"/>
        </w:rPr>
        <w:t xml:space="preserve">further destabilize Egypt and undermine American interests.” </w:t>
      </w:r>
      <w:r w:rsidRPr="003B76D9">
        <w:rPr>
          <w:rFonts w:asciiTheme="majorHAnsi" w:hAnsiTheme="majorHAnsi" w:cstheme="majorHAnsi"/>
          <w:sz w:val="16"/>
        </w:rPr>
        <w:t xml:space="preserve">American officials say they withheld the $195 million in aid to press Egypt over a narrow set of issues. The Trump administration wants Mr. Sisi to overturn the 2013 conviction of 43 employees of international groups that promote democracy, including 17 American citizens. And it wants Mr. Sisi to rescind a draconian law regulating aid agencies that he signed last year, which could make it virtually impossible for many international aid groups to work in Egypt. But those demands were made in private, and experts said it was unclear how much the Egyptians had conceded. It seems probable that Mr. Sisi will seize on the resumption of aid as a validation of his actions so far, and perhaps will feel emboldened to step up his repression. “It’s </w:t>
      </w:r>
      <w:r w:rsidRPr="003B76D9">
        <w:rPr>
          <w:rStyle w:val="Emphasis"/>
          <w:rFonts w:asciiTheme="majorHAnsi" w:hAnsiTheme="majorHAnsi" w:cstheme="majorHAnsi"/>
        </w:rPr>
        <w:t>highly debatable whether Egypt has fully met any one of those conditions</w:t>
      </w:r>
      <w:r w:rsidRPr="003B76D9">
        <w:rPr>
          <w:rFonts w:asciiTheme="majorHAnsi" w:hAnsiTheme="majorHAnsi" w:cstheme="majorHAnsi"/>
          <w:sz w:val="16"/>
        </w:rPr>
        <w:t>,” said Andrew Miller of the Project on Middle East Democracy. “</w:t>
      </w:r>
      <w:r w:rsidRPr="003B76D9">
        <w:rPr>
          <w:rStyle w:val="StyleUnderline"/>
          <w:rFonts w:asciiTheme="majorHAnsi" w:hAnsiTheme="majorHAnsi" w:cstheme="majorHAnsi"/>
        </w:rPr>
        <w:t xml:space="preserve">But the Egyptians will present this decision as an American blessing of their policies.” </w:t>
      </w:r>
      <w:r w:rsidRPr="003B76D9">
        <w:rPr>
          <w:rFonts w:asciiTheme="majorHAnsi" w:hAnsiTheme="majorHAnsi" w:cstheme="majorHAnsi"/>
          <w:sz w:val="16"/>
        </w:rPr>
        <w:t xml:space="preserve">The aid decision reflects the new tenor of American foreign policy under Mr. </w:t>
      </w:r>
      <w:r w:rsidRPr="003B76D9">
        <w:rPr>
          <w:rStyle w:val="StyleUnderline"/>
          <w:rFonts w:asciiTheme="majorHAnsi" w:hAnsiTheme="majorHAnsi" w:cstheme="majorHAnsi"/>
        </w:rPr>
        <w:t>Pompeo</w:t>
      </w:r>
      <w:r w:rsidRPr="003B76D9">
        <w:rPr>
          <w:rFonts w:asciiTheme="majorHAnsi" w:hAnsiTheme="majorHAnsi" w:cstheme="majorHAnsi"/>
          <w:sz w:val="16"/>
        </w:rPr>
        <w:t xml:space="preserve"> and the national security adviser, John R. Bolton, who have </w:t>
      </w:r>
      <w:r w:rsidRPr="003B76D9">
        <w:rPr>
          <w:rStyle w:val="Emphasis"/>
          <w:rFonts w:asciiTheme="majorHAnsi" w:hAnsiTheme="majorHAnsi" w:cstheme="majorHAnsi"/>
        </w:rPr>
        <w:t>shown a willingness to trade American leadership on human rights for an embrace of friendly autocrats like Mr. Sisi who share their hostility toward political Islam</w:t>
      </w:r>
      <w:r w:rsidRPr="003B76D9">
        <w:rPr>
          <w:rFonts w:asciiTheme="majorHAnsi" w:hAnsiTheme="majorHAnsi" w:cstheme="majorHAnsi"/>
          <w:sz w:val="16"/>
        </w:rPr>
        <w:t xml:space="preserve">. Mr. </w:t>
      </w:r>
      <w:r w:rsidRPr="003B76D9">
        <w:rPr>
          <w:rStyle w:val="StyleUnderline"/>
          <w:rFonts w:asciiTheme="majorHAnsi" w:hAnsiTheme="majorHAnsi" w:cstheme="majorHAnsi"/>
        </w:rPr>
        <w:t xml:space="preserve">Sisi has long enjoyed a warm relationship with President Trump, who hailed the Egyptian leader as a “fantastic guy” and even publicly </w:t>
      </w:r>
      <w:r w:rsidRPr="003B76D9">
        <w:rPr>
          <w:rStyle w:val="StyleUnderline"/>
          <w:rFonts w:asciiTheme="majorHAnsi" w:hAnsiTheme="majorHAnsi" w:cstheme="majorHAnsi"/>
          <w:sz w:val="28"/>
          <w:szCs w:val="28"/>
        </w:rPr>
        <w:t>complimented his taste in shoes</w:t>
      </w:r>
      <w:r w:rsidRPr="003B76D9">
        <w:rPr>
          <w:rFonts w:asciiTheme="majorHAnsi" w:hAnsiTheme="majorHAnsi" w:cstheme="majorHAnsi"/>
          <w:sz w:val="16"/>
        </w:rPr>
        <w:t xml:space="preserve">. But the Egyptian leader had a tougher time from the previous secretary of state, Rex W. Tillerson, who last August denied Egypt $96 million in aid and suspended $195 million. </w:t>
      </w:r>
      <w:r w:rsidRPr="003B76D9">
        <w:rPr>
          <w:rStyle w:val="Emphasis"/>
          <w:rFonts w:asciiTheme="majorHAnsi" w:hAnsiTheme="majorHAnsi" w:cstheme="majorHAnsi"/>
        </w:rPr>
        <w:t>Egyptian officials were shocked at the rebuke from the United States</w:t>
      </w:r>
      <w:r w:rsidRPr="003B76D9">
        <w:rPr>
          <w:rFonts w:asciiTheme="majorHAnsi" w:hAnsiTheme="majorHAnsi" w:cstheme="majorHAnsi"/>
          <w:sz w:val="16"/>
        </w:rPr>
        <w:t xml:space="preserve">, which over the past 40 years has given Egypt $47 billion in military aid and $24 billion in economic assistance. </w:t>
      </w:r>
      <w:r w:rsidRPr="003B76D9">
        <w:rPr>
          <w:rStyle w:val="StyleUnderline"/>
          <w:rFonts w:asciiTheme="majorHAnsi" w:hAnsiTheme="majorHAnsi" w:cstheme="majorHAnsi"/>
        </w:rPr>
        <w:t>Mr. Tillerson was said to be angry that Mr. Sisi had broken a private promise, made in Washington, that he would not sign the harsh law on aid agency regulations.</w:t>
      </w:r>
      <w:r w:rsidRPr="003B76D9">
        <w:rPr>
          <w:rFonts w:asciiTheme="majorHAnsi" w:hAnsiTheme="majorHAnsi" w:cstheme="majorHAnsi"/>
          <w:sz w:val="16"/>
        </w:rPr>
        <w:t xml:space="preserve"> In May 2017, Mr. </w:t>
      </w:r>
      <w:r w:rsidRPr="003B76D9">
        <w:rPr>
          <w:rStyle w:val="StyleUnderline"/>
          <w:rFonts w:asciiTheme="majorHAnsi" w:hAnsiTheme="majorHAnsi" w:cstheme="majorHAnsi"/>
        </w:rPr>
        <w:t xml:space="preserve">Sisi went ahead and enacted the law anyway. </w:t>
      </w:r>
      <w:r w:rsidRPr="003B76D9">
        <w:rPr>
          <w:rFonts w:asciiTheme="majorHAnsi" w:hAnsiTheme="majorHAnsi" w:cstheme="majorHAnsi"/>
          <w:sz w:val="16"/>
        </w:rPr>
        <w:t xml:space="preserve">Mr. Tillerson also sought to press Egypt over its relationship with North Korea, which operates a large embassy in Cairo that it uses to carry out illicit arms sales across the Middle East, according to United Nations inspectors. Mr. Sisi’s government has </w:t>
      </w:r>
      <w:r w:rsidRPr="003B76D9">
        <w:rPr>
          <w:rStyle w:val="StyleUnderline"/>
          <w:rFonts w:asciiTheme="majorHAnsi" w:hAnsiTheme="majorHAnsi" w:cstheme="majorHAnsi"/>
        </w:rPr>
        <w:t>partly addressed some American concerns</w:t>
      </w:r>
      <w:r w:rsidRPr="003B76D9">
        <w:rPr>
          <w:rFonts w:asciiTheme="majorHAnsi" w:hAnsiTheme="majorHAnsi" w:cstheme="majorHAnsi"/>
          <w:sz w:val="16"/>
        </w:rPr>
        <w:t xml:space="preserve">. A retrial of the case involving the 43 foreign aid workers, many of whom were convicted in absentia, is scheduled to start this year. Egyptian media reports say that Mr. Sisi has </w:t>
      </w:r>
      <w:r w:rsidRPr="003B76D9">
        <w:rPr>
          <w:rStyle w:val="StyleUnderline"/>
          <w:rFonts w:asciiTheme="majorHAnsi" w:hAnsiTheme="majorHAnsi" w:cstheme="majorHAnsi"/>
        </w:rPr>
        <w:t xml:space="preserve">forced North Korea to cut the number of diplomats stationed at its embassy in Cairo. </w:t>
      </w:r>
      <w:r w:rsidRPr="003B76D9">
        <w:rPr>
          <w:rStyle w:val="Emphasis"/>
          <w:rFonts w:asciiTheme="majorHAnsi" w:hAnsiTheme="majorHAnsi" w:cstheme="majorHAnsi"/>
        </w:rPr>
        <w:t>But such restrictions can be easily circumvented through the use of accounting measures, like counting diplomats as spouses</w:t>
      </w:r>
      <w:r w:rsidRPr="003B76D9">
        <w:rPr>
          <w:rFonts w:asciiTheme="majorHAnsi" w:hAnsiTheme="majorHAnsi" w:cstheme="majorHAnsi"/>
          <w:sz w:val="16"/>
        </w:rPr>
        <w:t xml:space="preserve">, said Mr. Miller, the analyst, who worked on Egypt at the State Department until last year. “If past is prologue, </w:t>
      </w:r>
      <w:r w:rsidRPr="003B76D9">
        <w:rPr>
          <w:rStyle w:val="Emphasis"/>
          <w:rFonts w:asciiTheme="majorHAnsi" w:hAnsiTheme="majorHAnsi" w:cstheme="majorHAnsi"/>
        </w:rPr>
        <w:t>we will see that as soon as the U.S. looks the other way, the Egyptians will start up their relationship with North Korea again</w:t>
      </w:r>
      <w:r w:rsidRPr="003B76D9">
        <w:rPr>
          <w:rFonts w:asciiTheme="majorHAnsi" w:hAnsiTheme="majorHAnsi" w:cstheme="majorHAnsi"/>
          <w:sz w:val="16"/>
        </w:rPr>
        <w:t xml:space="preserve">,” he said. On most other fronts, </w:t>
      </w:r>
      <w:r w:rsidRPr="003B76D9">
        <w:rPr>
          <w:rStyle w:val="StyleUnderline"/>
          <w:rFonts w:asciiTheme="majorHAnsi" w:hAnsiTheme="majorHAnsi" w:cstheme="majorHAnsi"/>
        </w:rPr>
        <w:t>things have gotten markedly worse in Egypt</w:t>
      </w:r>
      <w:r w:rsidRPr="003B76D9">
        <w:rPr>
          <w:rFonts w:asciiTheme="majorHAnsi" w:hAnsiTheme="majorHAnsi" w:cstheme="majorHAnsi"/>
          <w:sz w:val="16"/>
        </w:rPr>
        <w:t xml:space="preserve">. Since Mr. Sisi’s re-election in May, after a carefully managed vote, the president has redoubled his efforts to lock up even relatively mild critics. Sami Anan, a former army chief who was thrown in jail when he dared to stand against Mr. Sisi for election in April, recently suffered a stroke that has incapacitated him, a close relative said in an interview. His military captors denied requests for emergency surgery abroad, the relative said. Shady el-Ghazaly Harb, a surgeon and activist who was imprisoned in May for critical comments he made against Mr. Sisi on social media, is being held in solitary confinement, his wife, Fatma Mourad, said in an interview. “Shady thinks that Sisi wants to punish him,” she said. Even tourists are not safe. This month a Lebanese woman, Mona el-Mazbouh, was arrested after releasing a 10-minute video in which she complained, in lurid terms, about being sexually harassed on the streets of Cairo. A court convicted her of spreading rumors and sentenced her to eight years in prison. An appeal is scheduled to be heard on July 29. </w:t>
      </w:r>
      <w:r w:rsidRPr="003B76D9">
        <w:rPr>
          <w:rStyle w:val="StyleUnderline"/>
          <w:rFonts w:asciiTheme="majorHAnsi" w:hAnsiTheme="majorHAnsi" w:cstheme="majorHAnsi"/>
        </w:rPr>
        <w:t xml:space="preserve">Critics say Egypt squanders much of the military aid it receives, splurging on expensive tanks and warplanes rather than on less glamorous, but more useful, counterinsurgency training for its army. </w:t>
      </w:r>
    </w:p>
    <w:p w14:paraId="31E2300C" w14:textId="77777777" w:rsidR="008817BD" w:rsidRPr="003B76D9" w:rsidRDefault="008817BD" w:rsidP="008817BD">
      <w:pPr>
        <w:rPr>
          <w:rStyle w:val="StyleUnderline"/>
          <w:rFonts w:asciiTheme="majorHAnsi" w:hAnsiTheme="majorHAnsi" w:cstheme="majorHAnsi"/>
        </w:rPr>
      </w:pPr>
    </w:p>
    <w:p w14:paraId="4D5A124D" w14:textId="77777777" w:rsidR="008817BD" w:rsidRPr="003B76D9" w:rsidRDefault="008817BD" w:rsidP="008817BD">
      <w:pPr>
        <w:pStyle w:val="Heading4"/>
        <w:rPr>
          <w:rFonts w:asciiTheme="majorHAnsi" w:hAnsiTheme="majorHAnsi" w:cstheme="majorHAnsi"/>
        </w:rPr>
      </w:pPr>
      <w:r w:rsidRPr="003B76D9">
        <w:rPr>
          <w:rFonts w:asciiTheme="majorHAnsi" w:hAnsiTheme="majorHAnsi" w:cstheme="majorHAnsi"/>
        </w:rPr>
        <w:t xml:space="preserve">U.S. military support </w:t>
      </w:r>
      <w:r w:rsidRPr="003B76D9">
        <w:rPr>
          <w:rFonts w:asciiTheme="majorHAnsi" w:hAnsiTheme="majorHAnsi" w:cstheme="majorHAnsi"/>
          <w:u w:val="single"/>
        </w:rPr>
        <w:t>shatters</w:t>
      </w:r>
      <w:r w:rsidRPr="003B76D9">
        <w:rPr>
          <w:rFonts w:asciiTheme="majorHAnsi" w:hAnsiTheme="majorHAnsi" w:cstheme="majorHAnsi"/>
        </w:rPr>
        <w:t xml:space="preserve"> our commitment to human rights – Egypt is abusive – removal of weapons didn’t have enough time to work – AND no terror turn – Egypt’s methods don’t work</w:t>
      </w:r>
    </w:p>
    <w:p w14:paraId="137CFAED" w14:textId="77777777" w:rsidR="008817BD" w:rsidRPr="003B76D9" w:rsidRDefault="008817BD" w:rsidP="008817BD">
      <w:pPr>
        <w:rPr>
          <w:rStyle w:val="Style13ptBold"/>
          <w:rFonts w:asciiTheme="majorHAnsi" w:hAnsiTheme="majorHAnsi" w:cstheme="majorHAnsi"/>
        </w:rPr>
      </w:pPr>
      <w:r w:rsidRPr="003B76D9">
        <w:rPr>
          <w:rStyle w:val="Style13ptBold"/>
          <w:rFonts w:asciiTheme="majorHAnsi" w:hAnsiTheme="majorHAnsi" w:cstheme="majorHAnsi"/>
        </w:rPr>
        <w:t xml:space="preserve">Al-Arian 18 </w:t>
      </w:r>
      <w:r w:rsidRPr="003B76D9">
        <w:rPr>
          <w:rStyle w:val="Style13ptBold"/>
          <w:rFonts w:asciiTheme="majorHAnsi" w:hAnsiTheme="majorHAnsi" w:cstheme="majorHAnsi"/>
          <w:b w:val="0"/>
        </w:rPr>
        <w:t>(Lama Al-Arian, international reporter for NPR based in Lebanon, B.A. from American University, 8-8-2018, "U.S. Military Aid To Egypt Gives A 'Green Light' To Repression, Say Rights Advocates”, https://www.npr.org/2018/08/08/635381440/u-s-military-aid-to-egypt-gives-a-green-light-to-repression-say-rights-advocates) jbarber</w:t>
      </w:r>
    </w:p>
    <w:p w14:paraId="3CB31F9A" w14:textId="77777777" w:rsidR="008817BD" w:rsidRPr="003B76D9" w:rsidRDefault="008817BD" w:rsidP="008817BD">
      <w:pPr>
        <w:rPr>
          <w:rStyle w:val="StyleUnderline"/>
          <w:rFonts w:asciiTheme="majorHAnsi" w:hAnsiTheme="majorHAnsi" w:cstheme="majorHAnsi"/>
        </w:rPr>
      </w:pPr>
      <w:r w:rsidRPr="003B76D9">
        <w:rPr>
          <w:rStyle w:val="Emphasis"/>
          <w:rFonts w:asciiTheme="majorHAnsi" w:hAnsiTheme="majorHAnsi" w:cstheme="majorHAnsi"/>
        </w:rPr>
        <w:t xml:space="preserve">The Trump administration's recent decision to release $195 million in military aid to Egypt has left rights experts stunned and deeply worried. </w:t>
      </w:r>
      <w:r w:rsidRPr="003B76D9">
        <w:rPr>
          <w:rFonts w:asciiTheme="majorHAnsi" w:hAnsiTheme="majorHAnsi" w:cstheme="majorHAnsi"/>
          <w:sz w:val="16"/>
        </w:rPr>
        <w:t xml:space="preserve">A year ago, then-Secretary of State Rex </w:t>
      </w:r>
      <w:r w:rsidRPr="003B76D9">
        <w:rPr>
          <w:rStyle w:val="StyleUnderline"/>
          <w:rFonts w:asciiTheme="majorHAnsi" w:hAnsiTheme="majorHAnsi" w:cstheme="majorHAnsi"/>
        </w:rPr>
        <w:t>Tillerson suspended that sum because Egypt's human rights record didn't meet the standards imposed by Congress</w:t>
      </w:r>
      <w:r w:rsidRPr="003B76D9">
        <w:rPr>
          <w:rFonts w:asciiTheme="majorHAnsi" w:hAnsiTheme="majorHAnsi" w:cstheme="majorHAnsi"/>
          <w:sz w:val="16"/>
        </w:rPr>
        <w:t xml:space="preserve">. </w:t>
      </w:r>
      <w:r w:rsidRPr="003B76D9">
        <w:rPr>
          <w:rStyle w:val="Emphasis"/>
          <w:rFonts w:asciiTheme="majorHAnsi" w:hAnsiTheme="majorHAnsi" w:cstheme="majorHAnsi"/>
        </w:rPr>
        <w:t>Since that time, the space for civic freedoms in Egypt has shrunk</w:t>
      </w:r>
      <w:r w:rsidRPr="003B76D9">
        <w:rPr>
          <w:rFonts w:asciiTheme="majorHAnsi" w:hAnsiTheme="majorHAnsi" w:cstheme="majorHAnsi"/>
          <w:sz w:val="16"/>
        </w:rPr>
        <w:t xml:space="preserve">, researchers say. </w:t>
      </w:r>
      <w:r w:rsidRPr="003B76D9">
        <w:rPr>
          <w:rStyle w:val="StyleUnderline"/>
          <w:rFonts w:asciiTheme="majorHAnsi" w:hAnsiTheme="majorHAnsi" w:cstheme="majorHAnsi"/>
        </w:rPr>
        <w:t xml:space="preserve">Egypt's security forces have continued to lock up groups labeled dissidents or terrorists, and courts have handed down mass death sentences in cases widely criticized as politically motivated. The U.S. aid reversal comes in support of a regime that researchers say is even more authoritarian than ousted ruler Hosni Mubarak. </w:t>
      </w:r>
      <w:r w:rsidRPr="003B76D9">
        <w:rPr>
          <w:rStyle w:val="Emphasis"/>
          <w:rFonts w:asciiTheme="majorHAnsi" w:hAnsiTheme="majorHAnsi" w:cstheme="majorHAnsi"/>
        </w:rPr>
        <w:t>"This sends all of the wrong signals to the Egyptian generals that the rhetoric about human rights is merely lip service</w:t>
      </w:r>
      <w:r w:rsidRPr="003B76D9">
        <w:rPr>
          <w:rFonts w:asciiTheme="majorHAnsi" w:hAnsiTheme="majorHAnsi" w:cstheme="majorHAnsi"/>
          <w:sz w:val="16"/>
        </w:rPr>
        <w:t xml:space="preserve">," says Mohamed Soltan, a U.S. citizen who spent almost two years as a political prisoner in Egypt until he was released in 2015. "It is a </w:t>
      </w:r>
      <w:r w:rsidRPr="003B76D9">
        <w:rPr>
          <w:rStyle w:val="Emphasis"/>
          <w:rFonts w:asciiTheme="majorHAnsi" w:hAnsiTheme="majorHAnsi" w:cstheme="majorHAnsi"/>
        </w:rPr>
        <w:t xml:space="preserve">green light to carry on with the repressive policies." </w:t>
      </w:r>
      <w:r w:rsidRPr="003B76D9">
        <w:rPr>
          <w:rFonts w:asciiTheme="majorHAnsi" w:hAnsiTheme="majorHAnsi" w:cstheme="majorHAnsi"/>
          <w:sz w:val="16"/>
        </w:rPr>
        <w:t xml:space="preserve">On July 25, </w:t>
      </w:r>
      <w:r w:rsidRPr="003B76D9">
        <w:rPr>
          <w:rStyle w:val="StyleUnderline"/>
          <w:rFonts w:asciiTheme="majorHAnsi" w:hAnsiTheme="majorHAnsi" w:cstheme="majorHAnsi"/>
        </w:rPr>
        <w:t xml:space="preserve">the State Department said it decided to release the money because the Middle Eastern country has taken steps in response to U.S. concerns, but didn't specify what progress has been made. </w:t>
      </w:r>
      <w:r w:rsidRPr="003B76D9">
        <w:rPr>
          <w:rFonts w:asciiTheme="majorHAnsi" w:hAnsiTheme="majorHAnsi" w:cstheme="majorHAnsi"/>
          <w:sz w:val="16"/>
        </w:rPr>
        <w:t>The funds are a fraction of the annual $1.4 billion U.S. foreign assistance to Egypt, one of the largest recipients, according to the Congressional Research Service. The military aid is for Egypt to procure defense equipment and training from the United States. "The military assistance is appreciated and is fundamental and crucial to enable us to continue to eradicate terrorism and radical ideologies from the region as a whole," Shoukry told reporters after meeting Secretary of State Mike Pompeo and other senior administration officials. But the Egyptian government casts a sprawling net as part of its purge. "</w:t>
      </w:r>
      <w:r w:rsidRPr="003B76D9">
        <w:rPr>
          <w:rStyle w:val="StyleUnderline"/>
          <w:rFonts w:asciiTheme="majorHAnsi" w:hAnsiTheme="majorHAnsi" w:cstheme="majorHAnsi"/>
        </w:rPr>
        <w:t>The Egyptian government has civil society by the throat, choking all criticism; we're close to the death of dissent</w:t>
      </w:r>
      <w:r w:rsidRPr="003B76D9">
        <w:rPr>
          <w:rFonts w:asciiTheme="majorHAnsi" w:hAnsiTheme="majorHAnsi" w:cstheme="majorHAnsi"/>
          <w:sz w:val="16"/>
        </w:rPr>
        <w:t>," says Brian Dooley, a senior researcher at the Washington, D.C.-based advocacy group Human Rights First. Government repression in Egypt has grown since the military overthrew the country's first elected leader in 2013 and Gen. Abdel-Fattah el-Sissi later became president. "</w:t>
      </w:r>
      <w:r w:rsidRPr="003B76D9">
        <w:rPr>
          <w:rStyle w:val="StyleUnderline"/>
          <w:rFonts w:asciiTheme="majorHAnsi" w:hAnsiTheme="majorHAnsi" w:cstheme="majorHAnsi"/>
        </w:rPr>
        <w:t>Under Sissi's reign, thousands of political dissidents have been killed, tens of thousands imprisoned and hundreds of thousands exiled</w:t>
      </w:r>
      <w:r w:rsidRPr="003B76D9">
        <w:rPr>
          <w:rFonts w:asciiTheme="majorHAnsi" w:hAnsiTheme="majorHAnsi" w:cstheme="majorHAnsi"/>
          <w:sz w:val="16"/>
        </w:rPr>
        <w:t xml:space="preserve">," Soltan says. "Lately, we have seen a </w:t>
      </w:r>
      <w:r w:rsidRPr="003B76D9">
        <w:rPr>
          <w:rStyle w:val="StyleUnderline"/>
          <w:rFonts w:asciiTheme="majorHAnsi" w:hAnsiTheme="majorHAnsi" w:cstheme="majorHAnsi"/>
        </w:rPr>
        <w:t xml:space="preserve">spike in death sentences being handed down in internationally condemned mass trials." </w:t>
      </w:r>
      <w:r w:rsidRPr="003B76D9">
        <w:rPr>
          <w:rFonts w:asciiTheme="majorHAnsi" w:hAnsiTheme="majorHAnsi" w:cstheme="majorHAnsi"/>
          <w:sz w:val="16"/>
        </w:rPr>
        <w:t xml:space="preserve">The latest mass trial, at the end of July, included 739 defendants. The court handed 75 people death sentences for their involvement in a 2013 sit-in. The more than 600 remaining defendants reportedly will be sentenced in September. They include U.S. citizen Mustafa Kassem and Egyptian photographer Mahmoud Abou Zeid. Both deny the charges against them, which include Muslim Brotherhood membership, illegal assembly at a political protest in 2013, possession of weapons and murder. Soltan says, </w:t>
      </w:r>
      <w:r w:rsidRPr="003B76D9">
        <w:rPr>
          <w:rStyle w:val="Emphasis"/>
          <w:rFonts w:asciiTheme="majorHAnsi" w:hAnsiTheme="majorHAnsi" w:cstheme="majorHAnsi"/>
        </w:rPr>
        <w:t xml:space="preserve">by resuming military aid, the U.S. is relinquishing leverage it once had to influence policy and possibly the fate of prisoners in Egypt. </w:t>
      </w:r>
      <w:r w:rsidRPr="003B76D9">
        <w:rPr>
          <w:rFonts w:asciiTheme="majorHAnsi" w:hAnsiTheme="majorHAnsi" w:cstheme="majorHAnsi"/>
          <w:sz w:val="16"/>
        </w:rPr>
        <w:t xml:space="preserve">Soltan himself was shot, arrested and sentenced to life in prison for tweeting at a demonstration in Cairo in 2013. His imprisonment was condemned by human rights groups and eventually — after a 489-day hunger strike — the Obama administration intervened to demand his release. Egypt ultimately succumbed to U.S. pressure: Soltan was freed in May 2015 after 22 months in prison and deported to the United States. "My release, among a few others, is proof the U.S. has leverage over Egypt with regards to human rights policies. The </w:t>
      </w:r>
      <w:r w:rsidRPr="003B76D9">
        <w:rPr>
          <w:rStyle w:val="StyleUnderline"/>
          <w:rFonts w:asciiTheme="majorHAnsi" w:hAnsiTheme="majorHAnsi" w:cstheme="majorHAnsi"/>
        </w:rPr>
        <w:t>recent decision to release the withheld aid is a devastating blow to that influence,</w:t>
      </w:r>
      <w:r w:rsidRPr="003B76D9">
        <w:rPr>
          <w:rFonts w:asciiTheme="majorHAnsi" w:hAnsiTheme="majorHAnsi" w:cstheme="majorHAnsi"/>
          <w:sz w:val="16"/>
        </w:rPr>
        <w:t xml:space="preserve">" Soltan says, speaking to NPR from Washington, D.C. </w:t>
      </w:r>
      <w:r w:rsidRPr="003B76D9">
        <w:rPr>
          <w:rStyle w:val="StyleUnderline"/>
          <w:rFonts w:asciiTheme="majorHAnsi" w:hAnsiTheme="majorHAnsi" w:cstheme="majorHAnsi"/>
        </w:rPr>
        <w:t>President Sissi has expanded the government crackdown beyond so-called Islamist opponents</w:t>
      </w:r>
      <w:r w:rsidRPr="003B76D9">
        <w:rPr>
          <w:rFonts w:asciiTheme="majorHAnsi" w:hAnsiTheme="majorHAnsi" w:cstheme="majorHAnsi"/>
          <w:sz w:val="16"/>
        </w:rPr>
        <w:t xml:space="preserve">. In April, </w:t>
      </w:r>
      <w:r w:rsidRPr="003B76D9">
        <w:rPr>
          <w:rStyle w:val="Emphasis"/>
          <w:rFonts w:asciiTheme="majorHAnsi" w:hAnsiTheme="majorHAnsi" w:cstheme="majorHAnsi"/>
        </w:rPr>
        <w:t>he won re-election in a landslide, but had no real opponent. Most candidates had been either arrested or pressured to drop out of the race. The situation in Egypt is "dreadful, far worse than it has ever been</w:t>
      </w:r>
      <w:r w:rsidRPr="003B76D9">
        <w:rPr>
          <w:rFonts w:asciiTheme="majorHAnsi" w:hAnsiTheme="majorHAnsi" w:cstheme="majorHAnsi"/>
          <w:sz w:val="16"/>
        </w:rPr>
        <w:t>," says Andrew Miller, who researches Egypt for the Washington-based Project on Middle East Democracy. Civil society and the media are also gasping for air, according to Dooley of Human Rights First, who visited Cairo last week. Dooley met with activists there who have been targeted by the Egyptian government. He says</w:t>
      </w:r>
      <w:r w:rsidRPr="003B76D9">
        <w:rPr>
          <w:rStyle w:val="StyleUnderline"/>
          <w:rFonts w:asciiTheme="majorHAnsi" w:hAnsiTheme="majorHAnsi" w:cstheme="majorHAnsi"/>
        </w:rPr>
        <w:t xml:space="preserve"> Sissi has passed laws criminalizing any form of free media and advocacy for human rights. Egypt has maintained that these laws are necessary to maintain stability and security. The Egyptian military has been fighting an insurgency in the Sinai region for the past few years, where groups allied to al-Qaida and ISIS have entrenched themselves. </w:t>
      </w:r>
      <w:r w:rsidRPr="003B76D9">
        <w:rPr>
          <w:rFonts w:asciiTheme="majorHAnsi" w:hAnsiTheme="majorHAnsi" w:cstheme="majorHAnsi"/>
          <w:sz w:val="16"/>
        </w:rPr>
        <w:t xml:space="preserve">But as NPR has reported, </w:t>
      </w:r>
      <w:r w:rsidRPr="003B76D9">
        <w:rPr>
          <w:rStyle w:val="Emphasis"/>
          <w:rFonts w:asciiTheme="majorHAnsi" w:hAnsiTheme="majorHAnsi" w:cstheme="majorHAnsi"/>
        </w:rPr>
        <w:t xml:space="preserve">extremist groups have used Egypt's prisons to recruit members. Former political prisoners have recounted how ISIS recruiters roam around the prison freely. </w:t>
      </w:r>
      <w:r w:rsidRPr="003B76D9">
        <w:rPr>
          <w:rFonts w:asciiTheme="majorHAnsi" w:hAnsiTheme="majorHAnsi" w:cstheme="majorHAnsi"/>
          <w:sz w:val="16"/>
        </w:rPr>
        <w:t>"</w:t>
      </w:r>
      <w:r w:rsidRPr="003B76D9">
        <w:rPr>
          <w:rStyle w:val="Emphasis"/>
          <w:rFonts w:asciiTheme="majorHAnsi" w:hAnsiTheme="majorHAnsi" w:cstheme="majorHAnsi"/>
        </w:rPr>
        <w:t>This level of repression expedites the process of radicalization</w:t>
      </w:r>
      <w:r w:rsidRPr="003B76D9">
        <w:rPr>
          <w:rFonts w:asciiTheme="majorHAnsi" w:hAnsiTheme="majorHAnsi" w:cstheme="majorHAnsi"/>
          <w:sz w:val="16"/>
        </w:rPr>
        <w:t xml:space="preserve">," Miller says. </w:t>
      </w:r>
      <w:r w:rsidRPr="003B76D9">
        <w:rPr>
          <w:rStyle w:val="StyleUnderline"/>
          <w:rFonts w:asciiTheme="majorHAnsi" w:hAnsiTheme="majorHAnsi" w:cstheme="majorHAnsi"/>
        </w:rPr>
        <w:t xml:space="preserve">The U.S. government has long faced criticism, including from Congress members, for providing aid to Egypt even at times when it clearly failed to make progress on human rights and democracy. </w:t>
      </w:r>
      <w:r w:rsidRPr="003B76D9">
        <w:rPr>
          <w:rFonts w:asciiTheme="majorHAnsi" w:hAnsiTheme="majorHAnsi" w:cstheme="majorHAnsi"/>
          <w:sz w:val="16"/>
        </w:rPr>
        <w:t xml:space="preserve">Since 1946, the U.S. has provided Egypt with more than $78 billion in foreign aid. But the current era of financial support goes back to a 1979 peace treaty between Egypt and Israel that came out of the Camp David Accords. These days, the </w:t>
      </w:r>
      <w:r w:rsidRPr="003B76D9">
        <w:rPr>
          <w:rStyle w:val="StyleUnderline"/>
          <w:rFonts w:asciiTheme="majorHAnsi" w:hAnsiTheme="majorHAnsi" w:cstheme="majorHAnsi"/>
        </w:rPr>
        <w:t>U.S. government says it is assisting Egypt in part to help fight radicalization.</w:t>
      </w:r>
      <w:r w:rsidRPr="003B76D9">
        <w:rPr>
          <w:rFonts w:asciiTheme="majorHAnsi" w:hAnsiTheme="majorHAnsi" w:cstheme="majorHAnsi"/>
          <w:sz w:val="16"/>
        </w:rPr>
        <w:t xml:space="preserve"> But Miller says </w:t>
      </w:r>
      <w:r w:rsidRPr="003B76D9">
        <w:rPr>
          <w:rStyle w:val="StyleUnderline"/>
          <w:rFonts w:asciiTheme="majorHAnsi" w:hAnsiTheme="majorHAnsi" w:cstheme="majorHAnsi"/>
        </w:rPr>
        <w:t>the Egyptian government's strategy is problematic</w:t>
      </w:r>
      <w:r w:rsidRPr="003B76D9">
        <w:rPr>
          <w:rFonts w:asciiTheme="majorHAnsi" w:hAnsiTheme="majorHAnsi" w:cstheme="majorHAnsi"/>
          <w:sz w:val="16"/>
        </w:rPr>
        <w:t xml:space="preserve">. "They are </w:t>
      </w:r>
      <w:r w:rsidRPr="003B76D9">
        <w:rPr>
          <w:rStyle w:val="StyleUnderline"/>
          <w:rFonts w:asciiTheme="majorHAnsi" w:hAnsiTheme="majorHAnsi" w:cstheme="majorHAnsi"/>
        </w:rPr>
        <w:t>using conventional military tactics and blowing up entire areas without engaging the local population, and this is making a lot of people angry,</w:t>
      </w:r>
      <w:r w:rsidRPr="003B76D9">
        <w:rPr>
          <w:rFonts w:asciiTheme="majorHAnsi" w:hAnsiTheme="majorHAnsi" w:cstheme="majorHAnsi"/>
          <w:sz w:val="16"/>
        </w:rPr>
        <w:t xml:space="preserve">" he says. </w:t>
      </w:r>
      <w:r w:rsidRPr="003B76D9">
        <w:rPr>
          <w:rStyle w:val="Emphasis"/>
          <w:rFonts w:asciiTheme="majorHAnsi" w:hAnsiTheme="majorHAnsi" w:cstheme="majorHAnsi"/>
        </w:rPr>
        <w:t>Activists in Egypt have implored the U.S. to use its influence in positive ways and condition its military aid to Egypt on better human rights for Egyptians</w:t>
      </w:r>
      <w:r w:rsidRPr="003B76D9">
        <w:rPr>
          <w:rFonts w:asciiTheme="majorHAnsi" w:hAnsiTheme="majorHAnsi" w:cstheme="majorHAnsi"/>
          <w:sz w:val="16"/>
        </w:rPr>
        <w:t>, according to Dooley. "</w:t>
      </w:r>
      <w:r w:rsidRPr="003B76D9">
        <w:rPr>
          <w:rStyle w:val="Emphasis"/>
          <w:rFonts w:asciiTheme="majorHAnsi" w:hAnsiTheme="majorHAnsi" w:cstheme="majorHAnsi"/>
        </w:rPr>
        <w:t>Withholding aid was starting to have impact</w:t>
      </w:r>
      <w:r w:rsidRPr="003B76D9">
        <w:rPr>
          <w:rFonts w:asciiTheme="majorHAnsi" w:hAnsiTheme="majorHAnsi" w:cstheme="majorHAnsi"/>
          <w:sz w:val="16"/>
        </w:rPr>
        <w:t>," Dooley says, "</w:t>
      </w:r>
      <w:r w:rsidRPr="003B76D9">
        <w:rPr>
          <w:rStyle w:val="StyleUnderline"/>
          <w:rFonts w:asciiTheme="majorHAnsi" w:hAnsiTheme="majorHAnsi" w:cstheme="majorHAnsi"/>
        </w:rPr>
        <w:t>but now the U.S. administration has shown Egypt it just doesn't really care."</w:t>
      </w:r>
    </w:p>
    <w:p w14:paraId="3ED0380E" w14:textId="77777777" w:rsidR="008817BD" w:rsidRPr="003B76D9" w:rsidRDefault="008817BD" w:rsidP="008817BD">
      <w:pPr>
        <w:rPr>
          <w:rFonts w:asciiTheme="majorHAnsi" w:hAnsiTheme="majorHAnsi" w:cstheme="majorHAnsi"/>
        </w:rPr>
      </w:pPr>
    </w:p>
    <w:p w14:paraId="55033425" w14:textId="77777777" w:rsidR="008817BD" w:rsidRPr="003B76D9" w:rsidRDefault="008817BD" w:rsidP="008817BD">
      <w:pPr>
        <w:pStyle w:val="Heading4"/>
        <w:rPr>
          <w:rFonts w:asciiTheme="majorHAnsi" w:hAnsiTheme="majorHAnsi" w:cstheme="majorHAnsi"/>
        </w:rPr>
      </w:pPr>
      <w:r w:rsidRPr="003B76D9">
        <w:rPr>
          <w:rFonts w:asciiTheme="majorHAnsi" w:hAnsiTheme="majorHAnsi" w:cstheme="majorHAnsi"/>
        </w:rPr>
        <w:t>U.S. support of Egypt disrupts our commitments to human rights</w:t>
      </w:r>
    </w:p>
    <w:p w14:paraId="76F45F15" w14:textId="77777777" w:rsidR="008817BD" w:rsidRPr="003B76D9" w:rsidRDefault="008817BD" w:rsidP="008817BD">
      <w:pPr>
        <w:rPr>
          <w:rStyle w:val="Style13ptBold"/>
          <w:rFonts w:asciiTheme="majorHAnsi" w:hAnsiTheme="majorHAnsi" w:cstheme="majorHAnsi"/>
          <w:b w:val="0"/>
          <w:bCs w:val="0"/>
        </w:rPr>
      </w:pPr>
      <w:r w:rsidRPr="003B76D9">
        <w:rPr>
          <w:rStyle w:val="Style13ptBold"/>
          <w:rFonts w:asciiTheme="majorHAnsi" w:hAnsiTheme="majorHAnsi" w:cstheme="majorHAnsi"/>
        </w:rPr>
        <w:t xml:space="preserve">Etehad 18 </w:t>
      </w:r>
      <w:r w:rsidRPr="003B76D9">
        <w:rPr>
          <w:rStyle w:val="Style13ptBold"/>
          <w:rFonts w:asciiTheme="majorHAnsi" w:hAnsiTheme="majorHAnsi" w:cstheme="majorHAnsi"/>
          <w:b w:val="0"/>
        </w:rPr>
        <w:t>(Melissa Etehad, Iranian-American reporter for the LA Times, M.A. in journalism from Columbia University, B.A. in International affairs from UC San Diefo, enjoys petting dogs, 8-15-2018, "The human rights situation in Egypt is getting worse. Could withholding American military aid help?", https://www.latimes.com/world/middleeast/la-fg-military-aid-egypt-20180815-story.html) jbarber</w:t>
      </w:r>
    </w:p>
    <w:p w14:paraId="17F09B32" w14:textId="77777777" w:rsidR="008817BD" w:rsidRPr="003B76D9" w:rsidRDefault="008817BD" w:rsidP="008817BD">
      <w:pPr>
        <w:rPr>
          <w:rStyle w:val="StyleUnderline"/>
          <w:rFonts w:asciiTheme="majorHAnsi" w:hAnsiTheme="majorHAnsi" w:cstheme="majorHAnsi"/>
        </w:rPr>
      </w:pPr>
      <w:r w:rsidRPr="003B76D9">
        <w:rPr>
          <w:rStyle w:val="Emphasis"/>
          <w:rFonts w:asciiTheme="majorHAnsi" w:hAnsiTheme="majorHAnsi" w:cstheme="majorHAnsi"/>
        </w:rPr>
        <w:t xml:space="preserve">The pattern over the last five years has been consistent: The U.S. withholds military aid from Egypt, citing human rights concerns, only to eventually release the funds before any substantial improvement. </w:t>
      </w:r>
      <w:r w:rsidRPr="003B76D9">
        <w:rPr>
          <w:rFonts w:asciiTheme="majorHAnsi" w:hAnsiTheme="majorHAnsi" w:cstheme="majorHAnsi"/>
          <w:sz w:val="16"/>
        </w:rPr>
        <w:t xml:space="preserve">The first time was under President Obama’s administration in 2013. The United States suspended aid after Egypt’s first elected president, Mohamed Morsi, was ousted. Two years later, Obama restored the annual $1.3 billion in military financing, citing the need to help Egypt defeat Islamic State militants in the Sinai province. It </w:t>
      </w:r>
      <w:r w:rsidRPr="003B76D9">
        <w:rPr>
          <w:rStyle w:val="StyleUnderline"/>
          <w:rFonts w:asciiTheme="majorHAnsi" w:hAnsiTheme="majorHAnsi" w:cstheme="majorHAnsi"/>
        </w:rPr>
        <w:t xml:space="preserve">happened again most recently under President Trump. After growing concern of repression under Egyptian President Abdel Fattah Sisi’s government, the Trump administration froze $195 million in military assistance to Cairo, only to release it at the end of July — 11 months later — despite the Egyptian government not meeting U.S. conditions. </w:t>
      </w:r>
      <w:r w:rsidRPr="003B76D9">
        <w:rPr>
          <w:rStyle w:val="Emphasis"/>
          <w:rFonts w:asciiTheme="majorHAnsi" w:hAnsiTheme="majorHAnsi" w:cstheme="majorHAnsi"/>
        </w:rPr>
        <w:t xml:space="preserve">The failure of two administrations to sustain pressure on Sisi’s government despite worsening repression on civil society suggests that American national security interests supersede human rights concerns, </w:t>
      </w:r>
      <w:r w:rsidRPr="003B76D9">
        <w:rPr>
          <w:rFonts w:asciiTheme="majorHAnsi" w:hAnsiTheme="majorHAnsi" w:cstheme="majorHAnsi"/>
          <w:sz w:val="16"/>
        </w:rPr>
        <w:t>experts said.</w:t>
      </w:r>
      <w:r w:rsidRPr="003B76D9">
        <w:rPr>
          <w:rStyle w:val="Emphasis"/>
          <w:rFonts w:asciiTheme="majorHAnsi" w:hAnsiTheme="majorHAnsi" w:cstheme="majorHAnsi"/>
        </w:rPr>
        <w:t xml:space="preserve"> </w:t>
      </w:r>
      <w:r w:rsidRPr="003B76D9">
        <w:rPr>
          <w:rFonts w:asciiTheme="majorHAnsi" w:hAnsiTheme="majorHAnsi" w:cstheme="majorHAnsi"/>
          <w:sz w:val="16"/>
        </w:rPr>
        <w:t>“</w:t>
      </w:r>
      <w:r w:rsidRPr="003B76D9">
        <w:rPr>
          <w:rStyle w:val="StyleUnderline"/>
          <w:rFonts w:asciiTheme="majorHAnsi" w:hAnsiTheme="majorHAnsi" w:cstheme="majorHAnsi"/>
        </w:rPr>
        <w:t>The U.S. cares more about security than human rights</w:t>
      </w:r>
      <w:r w:rsidRPr="003B76D9">
        <w:rPr>
          <w:rFonts w:asciiTheme="majorHAnsi" w:hAnsiTheme="majorHAnsi" w:cstheme="majorHAnsi"/>
          <w:sz w:val="16"/>
        </w:rPr>
        <w:t xml:space="preserve">,” said Steven Cook, a senior fellow for the Middle East at the Council on Foreign Relations. “It also </w:t>
      </w:r>
      <w:r w:rsidRPr="003B76D9">
        <w:rPr>
          <w:rStyle w:val="StyleUnderline"/>
          <w:rFonts w:asciiTheme="majorHAnsi" w:hAnsiTheme="majorHAnsi" w:cstheme="majorHAnsi"/>
        </w:rPr>
        <w:t xml:space="preserve">implies that suspending aid hasn’t really done anything to improve Egypt’s human rights situation.” </w:t>
      </w:r>
      <w:r w:rsidRPr="003B76D9">
        <w:rPr>
          <w:rFonts w:asciiTheme="majorHAnsi" w:hAnsiTheme="majorHAnsi" w:cstheme="majorHAnsi"/>
          <w:sz w:val="16"/>
        </w:rPr>
        <w:t xml:space="preserve">Since the late 1970s, the </w:t>
      </w:r>
      <w:r w:rsidRPr="003B76D9">
        <w:rPr>
          <w:rStyle w:val="StyleUnderline"/>
          <w:rFonts w:asciiTheme="majorHAnsi" w:hAnsiTheme="majorHAnsi" w:cstheme="majorHAnsi"/>
        </w:rPr>
        <w:t>U.S. has viewed Egypt as an important and powerful ally in the Middle East</w:t>
      </w:r>
      <w:r w:rsidRPr="003B76D9">
        <w:rPr>
          <w:rFonts w:asciiTheme="majorHAnsi" w:hAnsiTheme="majorHAnsi" w:cstheme="majorHAnsi"/>
          <w:sz w:val="16"/>
        </w:rPr>
        <w:t xml:space="preserve">. Part of maintaining that good-faith relationship has been to provide Egypt with military aid. Egypt is the second-largest recipient of foreign military funding after Israel. Every year the U.S. provides Egypt with $1.3 billion in military assistance that it uses to buy equipment and conduct training. </w:t>
      </w:r>
      <w:r w:rsidRPr="003B76D9">
        <w:rPr>
          <w:rStyle w:val="StyleUnderline"/>
          <w:rFonts w:asciiTheme="majorHAnsi" w:hAnsiTheme="majorHAnsi" w:cstheme="majorHAnsi"/>
        </w:rPr>
        <w:t xml:space="preserve">A year ago, then-Secretary of State Rex Tillerson froze 15%, or $195 million, of the total annual military aid and conditioned its release on three points: Egypt must downgrade relations with North Korea, repeal a law that restricts the work of nongovernmental organizations and resolve the case of 43 NGO workers who were convicted in 2013 of working illegally. Egypt and North Korea have had friendly diplomatic and military relations for some time, including weapons purchases from each other. </w:t>
      </w:r>
      <w:r w:rsidRPr="003B76D9">
        <w:rPr>
          <w:rFonts w:asciiTheme="majorHAnsi" w:hAnsiTheme="majorHAnsi" w:cstheme="majorHAnsi"/>
          <w:sz w:val="16"/>
        </w:rPr>
        <w:t xml:space="preserve">A small number of the NGO workers left the country after they were convicted but still face jail sentences if they return to Egypt. Egypt’s top appeal court ordered retrials for 16 people in April, but the outcome remains to be seen. The workers were employed by various unregistered NGOs, including U.S. and German organizations. Less than a year after freezing the military aid, on July 25, Secretary of State Michael R. Pompeo lifted the restrictions without specifying what progress, if any, has been made. </w:t>
      </w:r>
      <w:r w:rsidRPr="003B76D9">
        <w:rPr>
          <w:rStyle w:val="Emphasis"/>
          <w:rFonts w:asciiTheme="majorHAnsi" w:hAnsiTheme="majorHAnsi" w:cstheme="majorHAnsi"/>
        </w:rPr>
        <w:t>Releasing military assistance to Egypt without seeing improvements in human rights taints the perception that the U.S. is serious in holding Egypt accountable</w:t>
      </w:r>
      <w:r w:rsidRPr="003B76D9">
        <w:rPr>
          <w:rFonts w:asciiTheme="majorHAnsi" w:hAnsiTheme="majorHAnsi" w:cstheme="majorHAnsi"/>
          <w:sz w:val="16"/>
        </w:rPr>
        <w:t>, said Andrew Miller, deputy director for policy at the Project on Middle East Democracy. “Releasing the money removes pressure on the Egyptian government to meet conditions that were originally attached to that funding,” Miller said. “</w:t>
      </w:r>
      <w:r w:rsidRPr="003B76D9">
        <w:rPr>
          <w:rStyle w:val="Emphasis"/>
          <w:rFonts w:asciiTheme="majorHAnsi" w:hAnsiTheme="majorHAnsi" w:cstheme="majorHAnsi"/>
        </w:rPr>
        <w:t>Egyptians will look back and see that this is further evidence Americans aren’t serious about human rights concerns</w:t>
      </w:r>
      <w:r w:rsidRPr="003B76D9">
        <w:rPr>
          <w:rStyle w:val="StyleUnderline"/>
          <w:rFonts w:asciiTheme="majorHAnsi" w:hAnsiTheme="majorHAnsi" w:cstheme="majorHAnsi"/>
        </w:rPr>
        <w:t xml:space="preserve">. It hurts the idea of using assistance to leverage influence.” </w:t>
      </w:r>
      <w:r w:rsidRPr="003B76D9">
        <w:rPr>
          <w:rFonts w:asciiTheme="majorHAnsi" w:hAnsiTheme="majorHAnsi" w:cstheme="majorHAnsi"/>
          <w:sz w:val="16"/>
        </w:rPr>
        <w:t xml:space="preserve">The other time the U.S. froze military aid to Egypt was in 2013 over the bloody crackdown and repression of supporters of Morsi, who was affiliated with the Muslim Brotherhood. He was ousted by the military after massive demonstrations by Egyptians concerned that Morsi was taking the country in an Islamist direction and failing to solve its many problems. The Obama administration released that military aid in 2015 to help Egypt fight Islamic State militants who had established a toehold in the Sinai. Since then </w:t>
      </w:r>
      <w:r w:rsidRPr="003B76D9">
        <w:rPr>
          <w:rStyle w:val="Emphasis"/>
          <w:rFonts w:asciiTheme="majorHAnsi" w:hAnsiTheme="majorHAnsi" w:cstheme="majorHAnsi"/>
        </w:rPr>
        <w:t>the human rights situation in Egypt has worsened</w:t>
      </w:r>
      <w:r w:rsidRPr="003B76D9">
        <w:rPr>
          <w:rFonts w:asciiTheme="majorHAnsi" w:hAnsiTheme="majorHAnsi" w:cstheme="majorHAnsi"/>
          <w:sz w:val="16"/>
        </w:rPr>
        <w:t xml:space="preserve">. </w:t>
      </w:r>
      <w:r w:rsidRPr="003B76D9">
        <w:rPr>
          <w:rStyle w:val="StyleUnderline"/>
          <w:rFonts w:asciiTheme="majorHAnsi" w:hAnsiTheme="majorHAnsi" w:cstheme="majorHAnsi"/>
        </w:rPr>
        <w:t>Egyptian officials continue to lock up young activists who speak out against the government as tens of thousands of political prisoners sit in jail.</w:t>
      </w:r>
    </w:p>
    <w:p w14:paraId="047E9CAB" w14:textId="77777777" w:rsidR="008817BD" w:rsidRPr="003B76D9" w:rsidRDefault="008817BD" w:rsidP="008817BD">
      <w:pPr>
        <w:rPr>
          <w:rFonts w:asciiTheme="majorHAnsi" w:hAnsiTheme="majorHAnsi" w:cstheme="majorHAnsi"/>
        </w:rPr>
      </w:pPr>
    </w:p>
    <w:p w14:paraId="084CF4E3" w14:textId="77777777" w:rsidR="008817BD" w:rsidRPr="003B76D9" w:rsidRDefault="008817BD" w:rsidP="008817BD">
      <w:pPr>
        <w:rPr>
          <w:rFonts w:asciiTheme="majorHAnsi" w:hAnsiTheme="majorHAnsi" w:cstheme="majorHAnsi"/>
        </w:rPr>
      </w:pPr>
    </w:p>
    <w:p w14:paraId="0B5B54C0" w14:textId="77777777" w:rsidR="008817BD" w:rsidRPr="003B76D9" w:rsidRDefault="008817BD" w:rsidP="008817BD">
      <w:pPr>
        <w:pStyle w:val="Heading3"/>
        <w:rPr>
          <w:rFonts w:asciiTheme="majorHAnsi" w:hAnsiTheme="majorHAnsi" w:cstheme="majorHAnsi"/>
        </w:rPr>
      </w:pPr>
      <w:r w:rsidRPr="003B76D9">
        <w:rPr>
          <w:rFonts w:asciiTheme="majorHAnsi" w:hAnsiTheme="majorHAnsi" w:cstheme="majorHAnsi"/>
        </w:rPr>
        <w:t>AT: US Not Key</w:t>
      </w:r>
    </w:p>
    <w:p w14:paraId="49CF0AA3" w14:textId="77777777" w:rsidR="008817BD" w:rsidRPr="003B76D9" w:rsidRDefault="008817BD" w:rsidP="008817BD">
      <w:pPr>
        <w:pStyle w:val="Heading4"/>
        <w:rPr>
          <w:rFonts w:asciiTheme="majorHAnsi" w:hAnsiTheme="majorHAnsi" w:cstheme="majorHAnsi"/>
        </w:rPr>
      </w:pPr>
      <w:r w:rsidRPr="003B76D9">
        <w:rPr>
          <w:rFonts w:asciiTheme="majorHAnsi" w:hAnsiTheme="majorHAnsi" w:cstheme="majorHAnsi"/>
        </w:rPr>
        <w:t>U.S. weapons fuel human rights abuses and the growth of terror</w:t>
      </w:r>
    </w:p>
    <w:p w14:paraId="26D7F498" w14:textId="77777777" w:rsidR="008817BD" w:rsidRPr="003B76D9" w:rsidRDefault="008817BD" w:rsidP="008817BD">
      <w:pPr>
        <w:rPr>
          <w:rStyle w:val="Style13ptBold"/>
          <w:rFonts w:asciiTheme="majorHAnsi" w:hAnsiTheme="majorHAnsi" w:cstheme="majorHAnsi"/>
          <w:b w:val="0"/>
          <w:bCs w:val="0"/>
        </w:rPr>
      </w:pPr>
      <w:r w:rsidRPr="003B76D9">
        <w:rPr>
          <w:rStyle w:val="Style13ptBold"/>
          <w:rFonts w:asciiTheme="majorHAnsi" w:hAnsiTheme="majorHAnsi" w:cstheme="majorHAnsi"/>
        </w:rPr>
        <w:t xml:space="preserve">Hartung and Binder 18 </w:t>
      </w:r>
      <w:r w:rsidRPr="003B76D9">
        <w:rPr>
          <w:rStyle w:val="Style13ptBold"/>
          <w:rFonts w:asciiTheme="majorHAnsi" w:hAnsiTheme="majorHAnsi" w:cstheme="majorHAnsi"/>
          <w:b w:val="0"/>
        </w:rPr>
        <w:t>(William Hartung, director of the Arms and Security Project at the </w:t>
      </w:r>
      <w:hyperlink r:id="rId224" w:tooltip="Center for International Policy" w:history="1">
        <w:r w:rsidRPr="003B76D9">
          <w:rPr>
            <w:rStyle w:val="Style13ptBold"/>
            <w:rFonts w:asciiTheme="majorHAnsi" w:hAnsiTheme="majorHAnsi" w:cstheme="majorHAnsi"/>
            <w:b w:val="0"/>
          </w:rPr>
          <w:t>Center for International Policy</w:t>
        </w:r>
      </w:hyperlink>
      <w:r w:rsidRPr="003B76D9">
        <w:rPr>
          <w:rStyle w:val="Style13ptBold"/>
          <w:rFonts w:asciiTheme="majorHAnsi" w:hAnsiTheme="majorHAnsi" w:cstheme="majorHAnsi"/>
          <w:b w:val="0"/>
        </w:rPr>
        <w:t>, Seth Binder, advocacy officer at the Project on Middle East Democracy and previous program manager and research associate at the Center for International Policy’s Security Assistance Monitor program, 3-28-2018, "Time to Rethink U.S. Military Aid to Egypt”, https://lobelog.com/time-to-rethink-u-s-military-aid-to-egypt/) jbarber</w:t>
      </w:r>
    </w:p>
    <w:p w14:paraId="45CF3BD7" w14:textId="77777777" w:rsidR="008817BD" w:rsidRPr="003B76D9" w:rsidRDefault="008817BD" w:rsidP="008817BD">
      <w:pPr>
        <w:rPr>
          <w:rStyle w:val="StyleUnderline"/>
          <w:rFonts w:asciiTheme="majorHAnsi" w:hAnsiTheme="majorHAnsi" w:cstheme="majorHAnsi"/>
        </w:rPr>
      </w:pPr>
      <w:r w:rsidRPr="003B76D9">
        <w:rPr>
          <w:rFonts w:asciiTheme="majorHAnsi" w:hAnsiTheme="majorHAnsi" w:cstheme="majorHAnsi"/>
          <w:sz w:val="16"/>
        </w:rPr>
        <w:t>This week’s presidential election in Egypt offers an opportunity to rethink the amount and purpose of U.S. military aid to that nation, which has totaled over $40 billion since the signing of the Camp David peace accords in 1979</w:t>
      </w:r>
      <w:r w:rsidRPr="003B76D9">
        <w:rPr>
          <w:rStyle w:val="StyleUnderline"/>
          <w:rFonts w:asciiTheme="majorHAnsi" w:hAnsiTheme="majorHAnsi" w:cstheme="majorHAnsi"/>
        </w:rPr>
        <w:t>. Is U.S. aid helping Egypt to effectively combat a growing terrorist threat while maintaining good relations with Israel</w:t>
      </w:r>
      <w:r w:rsidRPr="003B76D9">
        <w:rPr>
          <w:rFonts w:asciiTheme="majorHAnsi" w:hAnsiTheme="majorHAnsi" w:cstheme="majorHAnsi"/>
          <w:sz w:val="16"/>
        </w:rPr>
        <w:t xml:space="preserve">? </w:t>
      </w:r>
      <w:r w:rsidRPr="003B76D9">
        <w:rPr>
          <w:rStyle w:val="Emphasis"/>
          <w:rFonts w:asciiTheme="majorHAnsi" w:hAnsiTheme="majorHAnsi" w:cstheme="majorHAnsi"/>
        </w:rPr>
        <w:t xml:space="preserve">Or is it bolstering a corrupt, undemocratic regime whose human-rights abuses have undermined its ability to unify the nation in the fight against terror? </w:t>
      </w:r>
      <w:r w:rsidRPr="003B76D9">
        <w:rPr>
          <w:rFonts w:asciiTheme="majorHAnsi" w:hAnsiTheme="majorHAnsi" w:cstheme="majorHAnsi"/>
          <w:sz w:val="16"/>
        </w:rPr>
        <w:t xml:space="preserve">At this point the government of Abdel Fattah al-Sisi is </w:t>
      </w:r>
      <w:r w:rsidRPr="003B76D9">
        <w:rPr>
          <w:rStyle w:val="StyleUnderline"/>
          <w:rFonts w:asciiTheme="majorHAnsi" w:hAnsiTheme="majorHAnsi" w:cstheme="majorHAnsi"/>
        </w:rPr>
        <w:t>a democracy in name only</w:t>
      </w:r>
      <w:r w:rsidRPr="003B76D9">
        <w:rPr>
          <w:rFonts w:asciiTheme="majorHAnsi" w:hAnsiTheme="majorHAnsi" w:cstheme="majorHAnsi"/>
          <w:sz w:val="16"/>
        </w:rPr>
        <w:t xml:space="preserve">. </w:t>
      </w:r>
      <w:r w:rsidRPr="003B76D9">
        <w:rPr>
          <w:rStyle w:val="StyleUnderline"/>
          <w:rFonts w:asciiTheme="majorHAnsi" w:hAnsiTheme="majorHAnsi" w:cstheme="majorHAnsi"/>
        </w:rPr>
        <w:t>The only genuine candidates against al-Sisi in next week’s elections have withdrawn due to intimidation from the regime</w:t>
      </w:r>
      <w:r w:rsidRPr="003B76D9">
        <w:rPr>
          <w:rFonts w:asciiTheme="majorHAnsi" w:hAnsiTheme="majorHAnsi" w:cstheme="majorHAnsi"/>
          <w:sz w:val="16"/>
        </w:rPr>
        <w:t xml:space="preserve">, </w:t>
      </w:r>
      <w:r w:rsidRPr="003B76D9">
        <w:rPr>
          <w:rStyle w:val="StyleUnderline"/>
          <w:rFonts w:asciiTheme="majorHAnsi" w:hAnsiTheme="majorHAnsi" w:cstheme="majorHAnsi"/>
        </w:rPr>
        <w:t>including one who was jailed upon announcing his intention to run for president.</w:t>
      </w:r>
      <w:r w:rsidRPr="003B76D9">
        <w:rPr>
          <w:rFonts w:asciiTheme="majorHAnsi" w:hAnsiTheme="majorHAnsi" w:cstheme="majorHAnsi"/>
          <w:sz w:val="16"/>
        </w:rPr>
        <w:t xml:space="preserve"> And the remaining contender, who comes from a party that initially backed al-Sisi, has said that he’s not even interested in a pre-election debate because he’s “not here to challenge the president.” Free and fair elections may not be happening, but Egypt does have legitimate threats to its security that must be taken into account in gauging the terms and amounts for U.S. aid. Terror attacks by groups like the Islamic State’s Wilayat Sinai have occurred frequently in recent years, resulting in hundreds of deaths to security forces and civilians. These have included the Palm Sunday bombings that killed 49 and Egypt’s deadliest terror attack in modern history, which killed 305 people in an attack on a Sufi mosque. Certainly helping Egypt address these threats is in the U.S. interest. However</w:t>
      </w:r>
      <w:r w:rsidRPr="003B76D9">
        <w:rPr>
          <w:rStyle w:val="Emphasis"/>
          <w:rFonts w:asciiTheme="majorHAnsi" w:hAnsiTheme="majorHAnsi" w:cstheme="majorHAnsi"/>
        </w:rPr>
        <w:t>, the Egyptian government has continuously and vigorously cracked down on freedom of speech, assembly, and the press, while targeting marginalized groups and any person or organization perceived to be a threat to the state</w:t>
      </w:r>
      <w:r w:rsidRPr="003B76D9">
        <w:rPr>
          <w:rFonts w:asciiTheme="majorHAnsi" w:hAnsiTheme="majorHAnsi" w:cstheme="majorHAnsi"/>
          <w:sz w:val="16"/>
        </w:rPr>
        <w:t xml:space="preserve">. </w:t>
      </w:r>
      <w:r w:rsidRPr="003B76D9">
        <w:rPr>
          <w:rStyle w:val="StyleUnderline"/>
          <w:rFonts w:asciiTheme="majorHAnsi" w:hAnsiTheme="majorHAnsi" w:cstheme="majorHAnsi"/>
        </w:rPr>
        <w:t>These harsh measures have in turn sowed the seeds for an increase in terrorism throughout Egypt. Security forces have committed gross human-rights violations, including forcibly displacing thousands to create a buffer zone along the Gaza border, using U.S.-made cluster bombs, and engaging in documented cases of arbitrary arrests, forced disappearances, torture, and extrajudicial killings.</w:t>
      </w:r>
    </w:p>
    <w:p w14:paraId="3A379207" w14:textId="77777777" w:rsidR="008817BD" w:rsidRPr="003B76D9" w:rsidRDefault="008817BD" w:rsidP="008817BD">
      <w:pPr>
        <w:pStyle w:val="Heading4"/>
        <w:rPr>
          <w:rFonts w:asciiTheme="majorHAnsi" w:hAnsiTheme="majorHAnsi" w:cstheme="majorHAnsi"/>
        </w:rPr>
      </w:pPr>
      <w:r w:rsidRPr="003B76D9">
        <w:rPr>
          <w:rFonts w:asciiTheme="majorHAnsi" w:hAnsiTheme="majorHAnsi" w:cstheme="majorHAnsi"/>
        </w:rPr>
        <w:t xml:space="preserve">The U.S. is greenlighting HR abuses in Egypt – the aff solves </w:t>
      </w:r>
    </w:p>
    <w:p w14:paraId="00E9F81B" w14:textId="77777777" w:rsidR="008817BD" w:rsidRPr="003B76D9" w:rsidRDefault="008817BD" w:rsidP="008817BD">
      <w:pPr>
        <w:rPr>
          <w:rFonts w:asciiTheme="majorHAnsi" w:hAnsiTheme="majorHAnsi" w:cstheme="majorHAnsi"/>
        </w:rPr>
      </w:pPr>
      <w:r w:rsidRPr="003B76D9">
        <w:rPr>
          <w:rFonts w:asciiTheme="majorHAnsi" w:hAnsiTheme="majorHAnsi" w:cstheme="majorHAnsi"/>
        </w:rPr>
        <w:t>-also an AT XO CP</w:t>
      </w:r>
    </w:p>
    <w:p w14:paraId="2ADFC3F4" w14:textId="77777777" w:rsidR="008817BD" w:rsidRPr="003B76D9" w:rsidRDefault="008817BD" w:rsidP="008817BD">
      <w:pPr>
        <w:rPr>
          <w:rStyle w:val="Style13ptBold"/>
          <w:rFonts w:asciiTheme="majorHAnsi" w:hAnsiTheme="majorHAnsi" w:cstheme="majorHAnsi"/>
          <w:b w:val="0"/>
          <w:bCs w:val="0"/>
        </w:rPr>
      </w:pPr>
      <w:r w:rsidRPr="003B76D9">
        <w:rPr>
          <w:rStyle w:val="Style13ptBold"/>
          <w:rFonts w:asciiTheme="majorHAnsi" w:hAnsiTheme="majorHAnsi" w:cstheme="majorHAnsi"/>
        </w:rPr>
        <w:t xml:space="preserve">HRW 4/9 </w:t>
      </w:r>
      <w:r w:rsidRPr="003B76D9">
        <w:rPr>
          <w:rStyle w:val="Style13ptBold"/>
          <w:rFonts w:asciiTheme="majorHAnsi" w:hAnsiTheme="majorHAnsi" w:cstheme="majorHAnsi"/>
          <w:b w:val="0"/>
        </w:rPr>
        <w:t>(Human Rights Watch, international non-governmental organization, headquartered in New York City, that conducts research and advocacy on human rights, 4-9-2019, "US: Don’t Green Light Egypt’s Repression", https://www.hrw.org/news/2019/04/09/us-dont-green-light-egypts-repression) jbarber</w:t>
      </w:r>
    </w:p>
    <w:p w14:paraId="656D3E8F" w14:textId="77777777" w:rsidR="008817BD" w:rsidRPr="003B76D9" w:rsidRDefault="008817BD" w:rsidP="008817BD">
      <w:pPr>
        <w:rPr>
          <w:rFonts w:asciiTheme="majorHAnsi" w:hAnsiTheme="majorHAnsi" w:cstheme="majorHAnsi"/>
          <w:sz w:val="16"/>
        </w:rPr>
      </w:pPr>
      <w:r w:rsidRPr="003B76D9">
        <w:rPr>
          <w:rStyle w:val="Emphasis"/>
          <w:rFonts w:asciiTheme="majorHAnsi" w:hAnsiTheme="majorHAnsi" w:cstheme="majorHAnsi"/>
        </w:rPr>
        <w:t xml:space="preserve">United States President Donald Trump has repeatedly avoided raising human rights concerns in Egypt and instead praised al-Sisi for doing “an outstanding job” in fighting terrorism. Instead of allowing al-Sisi to return from Washington without any condemnation of his policies, members of Congress should make clear that Egypt’s ongoing repression and abuse will be met with serious restrictions on military aid that are dependent on substantial reforms and human rights improvements. </w:t>
      </w:r>
      <w:r w:rsidRPr="003B76D9">
        <w:rPr>
          <w:rFonts w:asciiTheme="majorHAnsi" w:hAnsiTheme="majorHAnsi" w:cstheme="majorHAnsi"/>
          <w:sz w:val="16"/>
        </w:rPr>
        <w:t>“</w:t>
      </w:r>
      <w:r w:rsidRPr="003B76D9">
        <w:rPr>
          <w:rStyle w:val="StyleUnderline"/>
          <w:rFonts w:asciiTheme="majorHAnsi" w:hAnsiTheme="majorHAnsi" w:cstheme="majorHAnsi"/>
        </w:rPr>
        <w:t>President al-Sisi is in Washington to obtain a green light for proposed constitutional amendments that grant the military highly abusive powers and further institutionalize authoritarianism</w:t>
      </w:r>
      <w:r w:rsidRPr="003B76D9">
        <w:rPr>
          <w:rFonts w:asciiTheme="majorHAnsi" w:hAnsiTheme="majorHAnsi" w:cstheme="majorHAnsi"/>
          <w:sz w:val="16"/>
        </w:rPr>
        <w:t>,” said Michael Page, deputy Middle East and Northern Africa director at Human Rights Watch. “</w:t>
      </w:r>
      <w:r w:rsidRPr="003B76D9">
        <w:rPr>
          <w:rStyle w:val="StyleUnderline"/>
          <w:rFonts w:asciiTheme="majorHAnsi" w:hAnsiTheme="majorHAnsi" w:cstheme="majorHAnsi"/>
        </w:rPr>
        <w:t>Given President Trump’s silence on abuses, Congress should step up and condemn this initiative</w:t>
      </w:r>
      <w:r w:rsidRPr="003B76D9">
        <w:rPr>
          <w:rFonts w:asciiTheme="majorHAnsi" w:hAnsiTheme="majorHAnsi" w:cstheme="majorHAnsi"/>
          <w:sz w:val="16"/>
        </w:rPr>
        <w:t>.” Al-Sisi’s meeting with Trump will be the sixth in the past 30 months. But it is al-Sisi’s first visit to the White House since his reelection for a second term in the March 2018 presidential vote, which was held in an environment that was largely neither free nor fair. The proposed constitutional amendments, which are expected to be put for a public vote the last week in April, include articles that would constitutionally undermine an already-weak judicial independence and increase the military control of the public and political spheres. Al-</w:t>
      </w:r>
      <w:r w:rsidRPr="003B76D9">
        <w:rPr>
          <w:rStyle w:val="StyleUnderline"/>
          <w:rFonts w:asciiTheme="majorHAnsi" w:hAnsiTheme="majorHAnsi" w:cstheme="majorHAnsi"/>
        </w:rPr>
        <w:t>Sisi</w:t>
      </w:r>
      <w:r w:rsidRPr="003B76D9">
        <w:rPr>
          <w:rFonts w:asciiTheme="majorHAnsi" w:hAnsiTheme="majorHAnsi" w:cstheme="majorHAnsi"/>
          <w:sz w:val="16"/>
        </w:rPr>
        <w:t xml:space="preserve">, who was officially elected in May 2014, </w:t>
      </w:r>
      <w:r w:rsidRPr="003B76D9">
        <w:rPr>
          <w:rStyle w:val="StyleUnderline"/>
          <w:rFonts w:asciiTheme="majorHAnsi" w:hAnsiTheme="majorHAnsi" w:cstheme="majorHAnsi"/>
        </w:rPr>
        <w:t>has presided over the worst human rights crisis in Egypt in recent decades, including near-total impunity for abuses by the military and security forces and severe restrictions on civil and political right</w:t>
      </w:r>
      <w:r w:rsidRPr="003B76D9">
        <w:rPr>
          <w:rFonts w:asciiTheme="majorHAnsi" w:hAnsiTheme="majorHAnsi" w:cstheme="majorHAnsi"/>
          <w:sz w:val="16"/>
        </w:rPr>
        <w:t xml:space="preserve">s. His administration has effectively erased the gains of the 2011 uprising that ousted the longtime authoritarian ruler Hosni Mubarak. Al-Sisi rose to power in July 2013 when, as the defense minister, he led the army to unseat Egypt’s first-freely elected president, Mohamed Morsy. Between Morsy’s overthrow and May 2014, the independent Egyptian group Wikithawra documented the arrest or prosecution of 41,000 people. In addition, 26,000 more may have been arrested in 2015 and 2016, lawyers and human rights researchers have said. </w:t>
      </w:r>
      <w:r w:rsidRPr="003B76D9">
        <w:rPr>
          <w:rStyle w:val="StyleUnderline"/>
          <w:rFonts w:asciiTheme="majorHAnsi" w:hAnsiTheme="majorHAnsi" w:cstheme="majorHAnsi"/>
        </w:rPr>
        <w:t xml:space="preserve">The nationwide crackdown quickly widened to include scores of writers, journalists, artists, and political and human rights defenders for their peaceful criticism. </w:t>
      </w:r>
      <w:r w:rsidRPr="003B76D9">
        <w:rPr>
          <w:rFonts w:asciiTheme="majorHAnsi" w:hAnsiTheme="majorHAnsi" w:cstheme="majorHAnsi"/>
          <w:sz w:val="16"/>
        </w:rPr>
        <w:t xml:space="preserve">Unfair mass trials, whether before military or civilian judges, have been held for thousands of dissidents. According to the Committee for Justice, a Geneva-based human rights organization, Egyptian courts have handed down at least 2,500 initial death sentences in criminal and political cases in the last few years. Although many of these verdicts have been overturned, Egyptian authorities have executed at least 180 people since 2013. Military operations in Sinai against Islamic militants have escalated and have been fraught with gross abuses. Egyptian military and Interior Ministry forces have committed torture, enforced disappearances, and likely extrajudicial killings. In 2018 alone, the Egyptian army has destroyed hundreds of hectares of farmland and at least 3,000 homes and commercial buildings. Almost all the buildings in Rafah, a city on the borders with Gaza and Israel that used to host roughly 70,000 residents, have been razed. For almost four decades, </w:t>
      </w:r>
      <w:r w:rsidRPr="003B76D9">
        <w:rPr>
          <w:rStyle w:val="Emphasis"/>
          <w:rFonts w:asciiTheme="majorHAnsi" w:hAnsiTheme="majorHAnsi" w:cstheme="majorHAnsi"/>
        </w:rPr>
        <w:t xml:space="preserve">Egypt has received substantial assistance from the US, including US$1.3 billion in annual military aid. </w:t>
      </w:r>
      <w:r w:rsidRPr="003B76D9">
        <w:rPr>
          <w:rFonts w:asciiTheme="majorHAnsi" w:hAnsiTheme="majorHAnsi" w:cstheme="majorHAnsi"/>
          <w:sz w:val="16"/>
        </w:rPr>
        <w:t xml:space="preserve">The US administration did not designate the forcible removal of Morsy by the army in 2013 as a military coup. It was not until after security forces killed more than 817 people while dispersing a sit-in opposing Morsy’s removal in Cairo’s Rab’a Square on August 14, 2013, </w:t>
      </w:r>
      <w:r w:rsidRPr="003B76D9">
        <w:rPr>
          <w:rStyle w:val="StyleUnderline"/>
          <w:rFonts w:asciiTheme="majorHAnsi" w:hAnsiTheme="majorHAnsi" w:cstheme="majorHAnsi"/>
        </w:rPr>
        <w:t xml:space="preserve">that the administration undertook a review of military aid to Cairo and temporarily suspended the delivery of major weapons systems. The delivery of weapons resumed as normal shortly after even though no government official or member of the security forces has been held accountable for the mass killings. </w:t>
      </w:r>
      <w:r w:rsidRPr="003B76D9">
        <w:rPr>
          <w:rFonts w:asciiTheme="majorHAnsi" w:hAnsiTheme="majorHAnsi" w:cstheme="majorHAnsi"/>
          <w:sz w:val="16"/>
        </w:rPr>
        <w:t xml:space="preserve">Since at least 2012, </w:t>
      </w:r>
      <w:r w:rsidRPr="003B76D9">
        <w:rPr>
          <w:rStyle w:val="StyleUnderline"/>
          <w:rFonts w:asciiTheme="majorHAnsi" w:hAnsiTheme="majorHAnsi" w:cstheme="majorHAnsi"/>
        </w:rPr>
        <w:t xml:space="preserve">Congress has conditioned military aid to Egypt on taking various steps toward supporting human rights and a democratic transition to civilian government. But in every year but one, Congress has allowed the secretary of state to waive those restrictions based on US national security interests. </w:t>
      </w:r>
      <w:r w:rsidRPr="003B76D9">
        <w:rPr>
          <w:rFonts w:asciiTheme="majorHAnsi" w:hAnsiTheme="majorHAnsi" w:cstheme="majorHAnsi"/>
          <w:sz w:val="16"/>
        </w:rPr>
        <w:t>The al-Sisi government’s long arm of repression has targeted American citizens too. In November 2018, Human Rights Watch documented the case of Khaled Hassan, an American Egyptian who was severely tortured, including with electric shocks, and raped while in one of the secret detention centers of the Interior Ministry. “I’ve been paying taxes for years as a US citizen,” Hassan told Human Rights Watch in an interview last year. “I feel like I’ve been sponsoring my own torture this whole time.” “</w:t>
      </w:r>
      <w:r w:rsidRPr="003B76D9">
        <w:rPr>
          <w:rStyle w:val="Emphasis"/>
          <w:rFonts w:asciiTheme="majorHAnsi" w:hAnsiTheme="majorHAnsi" w:cstheme="majorHAnsi"/>
        </w:rPr>
        <w:t>In the absence of a US executive willing to address Egypt’s serious downward trajectory, Congress needs to use its levers to pressure the Egyptian president to reverse course, starting with withdrawing these constitutional amendments set to consolidate authoritarian rule,”</w:t>
      </w:r>
      <w:r w:rsidRPr="003B76D9">
        <w:rPr>
          <w:rFonts w:asciiTheme="majorHAnsi" w:hAnsiTheme="majorHAnsi" w:cstheme="majorHAnsi"/>
          <w:sz w:val="16"/>
        </w:rPr>
        <w:t xml:space="preserve"> Page said.</w:t>
      </w:r>
    </w:p>
    <w:p w14:paraId="2B05CDE7" w14:textId="77777777" w:rsidR="008817BD" w:rsidRPr="003B76D9" w:rsidRDefault="008817BD" w:rsidP="008817BD">
      <w:pPr>
        <w:rPr>
          <w:rFonts w:asciiTheme="majorHAnsi" w:hAnsiTheme="majorHAnsi" w:cstheme="majorHAnsi"/>
        </w:rPr>
      </w:pPr>
    </w:p>
    <w:p w14:paraId="18B8DFE7" w14:textId="77777777" w:rsidR="008817BD" w:rsidRPr="003B76D9" w:rsidRDefault="008817BD" w:rsidP="008817BD">
      <w:pPr>
        <w:pStyle w:val="Heading4"/>
        <w:rPr>
          <w:rFonts w:asciiTheme="majorHAnsi" w:hAnsiTheme="majorHAnsi" w:cstheme="majorHAnsi"/>
        </w:rPr>
      </w:pPr>
      <w:r w:rsidRPr="003B76D9">
        <w:rPr>
          <w:rFonts w:asciiTheme="majorHAnsi" w:hAnsiTheme="majorHAnsi" w:cstheme="majorHAnsi"/>
        </w:rPr>
        <w:t>US aid does empower Egyptian war crimes, surpasses our need to counter terror and a strategic partnership, we must not remain complicit in violation to human rights.</w:t>
      </w:r>
    </w:p>
    <w:p w14:paraId="07725140" w14:textId="77777777" w:rsidR="008817BD" w:rsidRPr="003B76D9" w:rsidRDefault="008817BD" w:rsidP="008817BD">
      <w:pPr>
        <w:rPr>
          <w:rFonts w:asciiTheme="majorHAnsi" w:hAnsiTheme="majorHAnsi" w:cstheme="majorHAnsi"/>
          <w:color w:val="000000"/>
          <w:sz w:val="20"/>
          <w:szCs w:val="20"/>
          <w:shd w:val="clear" w:color="auto" w:fill="FFFFFF"/>
        </w:rPr>
      </w:pPr>
      <w:r w:rsidRPr="003B76D9">
        <w:rPr>
          <w:rStyle w:val="Style13ptBold"/>
          <w:rFonts w:asciiTheme="majorHAnsi" w:hAnsiTheme="majorHAnsi" w:cstheme="majorHAnsi"/>
        </w:rPr>
        <w:t>Rempfer 19</w:t>
      </w:r>
      <w:r w:rsidRPr="003B76D9">
        <w:rPr>
          <w:rFonts w:asciiTheme="majorHAnsi" w:hAnsiTheme="majorHAnsi" w:cstheme="majorHAnsi"/>
          <w:sz w:val="20"/>
          <w:szCs w:val="20"/>
        </w:rPr>
        <w:t>—</w:t>
      </w:r>
      <w:r w:rsidRPr="003B76D9">
        <w:rPr>
          <w:rFonts w:asciiTheme="majorHAnsi" w:hAnsiTheme="majorHAnsi" w:cstheme="majorHAnsi"/>
          <w:color w:val="000000"/>
          <w:sz w:val="20"/>
          <w:szCs w:val="20"/>
          <w:shd w:val="clear" w:color="auto" w:fill="FFFFFF"/>
        </w:rPr>
        <w:t xml:space="preserve">Kyle Rempfer is a senior reporter for Military Times. He previously served as an Air Force combat controller. Kyle's reporting focuses on U.S. Army leadership, recruiting, operations, training, personnel and funding. (May 28, 2019, “US training and security assistance may be empowering Egyptian war crimes , says human rights group”, </w:t>
      </w:r>
      <w:hyperlink r:id="rId225" w:history="1">
        <w:r w:rsidRPr="003B76D9">
          <w:rPr>
            <w:rStyle w:val="Hyperlink"/>
            <w:rFonts w:asciiTheme="majorHAnsi" w:hAnsiTheme="majorHAnsi" w:cstheme="majorHAnsi"/>
            <w:sz w:val="20"/>
            <w:szCs w:val="20"/>
            <w:shd w:val="clear" w:color="auto" w:fill="FFFFFF"/>
          </w:rPr>
          <w:t>https://www.militarytimes.com/news/your-military/2019/05/28/us-training-and-security-assistance-may-be-empowering-egyptian-war-crimes-says-human-rights-group/</w:t>
        </w:r>
      </w:hyperlink>
      <w:r w:rsidRPr="003B76D9">
        <w:rPr>
          <w:rFonts w:asciiTheme="majorHAnsi" w:hAnsiTheme="majorHAnsi" w:cstheme="majorHAnsi"/>
          <w:color w:val="000000"/>
          <w:sz w:val="20"/>
          <w:szCs w:val="20"/>
          <w:shd w:val="clear" w:color="auto" w:fill="FFFFFF"/>
        </w:rPr>
        <w:t>) RC</w:t>
      </w:r>
    </w:p>
    <w:p w14:paraId="47A3BDCB" w14:textId="77777777" w:rsidR="008817BD" w:rsidRPr="003B76D9" w:rsidRDefault="008817BD" w:rsidP="008817BD">
      <w:pPr>
        <w:pStyle w:val="element"/>
        <w:spacing w:before="0" w:beforeAutospacing="0" w:after="150" w:afterAutospacing="0"/>
        <w:rPr>
          <w:rFonts w:asciiTheme="majorHAnsi" w:hAnsiTheme="majorHAnsi" w:cstheme="majorHAnsi"/>
          <w:color w:val="000000"/>
          <w:sz w:val="16"/>
        </w:rPr>
      </w:pPr>
      <w:r w:rsidRPr="003B76D9">
        <w:rPr>
          <w:rFonts w:asciiTheme="majorHAnsi" w:hAnsiTheme="majorHAnsi" w:cstheme="majorHAnsi"/>
          <w:color w:val="000000"/>
          <w:sz w:val="16"/>
        </w:rPr>
        <w:t xml:space="preserve">A </w:t>
      </w:r>
      <w:r w:rsidRPr="003B76D9">
        <w:rPr>
          <w:rFonts w:asciiTheme="majorHAnsi" w:hAnsiTheme="majorHAnsi" w:cstheme="majorHAnsi"/>
          <w:color w:val="000000"/>
          <w:u w:val="single"/>
        </w:rPr>
        <w:t>major human rights group has</w:t>
      </w:r>
      <w:r w:rsidRPr="003B76D9">
        <w:rPr>
          <w:rFonts w:asciiTheme="majorHAnsi" w:hAnsiTheme="majorHAnsi" w:cstheme="majorHAnsi"/>
          <w:color w:val="000000"/>
          <w:sz w:val="16"/>
        </w:rPr>
        <w:t xml:space="preserve"> </w:t>
      </w:r>
      <w:r w:rsidRPr="003B76D9">
        <w:rPr>
          <w:rFonts w:asciiTheme="majorHAnsi" w:hAnsiTheme="majorHAnsi" w:cstheme="majorHAnsi"/>
          <w:color w:val="000000"/>
          <w:u w:val="single"/>
        </w:rPr>
        <w:t>accused the Egyptian military of</w:t>
      </w:r>
      <w:r w:rsidRPr="003B76D9">
        <w:rPr>
          <w:rStyle w:val="apple-converted-space"/>
          <w:rFonts w:asciiTheme="majorHAnsi" w:eastAsiaTheme="majorEastAsia" w:hAnsiTheme="majorHAnsi" w:cstheme="majorHAnsi"/>
          <w:color w:val="000000"/>
          <w:u w:val="single"/>
        </w:rPr>
        <w:t> </w:t>
      </w:r>
      <w:r w:rsidRPr="003B76D9">
        <w:rPr>
          <w:rFonts w:asciiTheme="majorHAnsi" w:eastAsiaTheme="majorEastAsia" w:hAnsiTheme="majorHAnsi" w:cstheme="majorHAnsi"/>
          <w:color w:val="000000"/>
          <w:u w:val="single"/>
        </w:rPr>
        <w:t>human rights violations on the Sinai Peninsula</w:t>
      </w:r>
      <w:r w:rsidRPr="003B76D9">
        <w:rPr>
          <w:rStyle w:val="apple-converted-space"/>
          <w:rFonts w:asciiTheme="majorHAnsi" w:eastAsiaTheme="majorEastAsia" w:hAnsiTheme="majorHAnsi" w:cstheme="majorHAnsi"/>
          <w:color w:val="000000"/>
          <w:u w:val="single"/>
        </w:rPr>
        <w:t> </w:t>
      </w:r>
      <w:r w:rsidRPr="003B76D9">
        <w:rPr>
          <w:rFonts w:asciiTheme="majorHAnsi" w:hAnsiTheme="majorHAnsi" w:cstheme="majorHAnsi"/>
          <w:b/>
          <w:bCs/>
          <w:color w:val="000000"/>
          <w:u w:val="single"/>
        </w:rPr>
        <w:t>and is calling for the U.S. government to halt security assistance to the country</w:t>
      </w:r>
      <w:r w:rsidRPr="003B76D9">
        <w:rPr>
          <w:rFonts w:asciiTheme="majorHAnsi" w:hAnsiTheme="majorHAnsi" w:cstheme="majorHAnsi"/>
          <w:color w:val="000000"/>
          <w:sz w:val="16"/>
        </w:rPr>
        <w:t xml:space="preserve">, which </w:t>
      </w:r>
      <w:r w:rsidRPr="003B76D9">
        <w:rPr>
          <w:rFonts w:asciiTheme="majorHAnsi" w:hAnsiTheme="majorHAnsi" w:cstheme="majorHAnsi"/>
          <w:b/>
          <w:bCs/>
          <w:color w:val="000000"/>
          <w:u w:val="single"/>
          <w:bdr w:val="single" w:sz="4" w:space="0" w:color="auto"/>
        </w:rPr>
        <w:t>includes arms exports and joint training between the</w:t>
      </w:r>
      <w:r w:rsidRPr="003B76D9">
        <w:rPr>
          <w:rStyle w:val="apple-converted-space"/>
          <w:rFonts w:asciiTheme="majorHAnsi" w:eastAsiaTheme="majorEastAsia" w:hAnsiTheme="majorHAnsi" w:cstheme="majorHAnsi"/>
          <w:b/>
          <w:bCs/>
          <w:color w:val="000000"/>
          <w:u w:val="single"/>
          <w:bdr w:val="single" w:sz="4" w:space="0" w:color="auto"/>
        </w:rPr>
        <w:t> </w:t>
      </w:r>
      <w:r w:rsidRPr="003B76D9">
        <w:rPr>
          <w:rFonts w:asciiTheme="majorHAnsi" w:eastAsiaTheme="majorEastAsia" w:hAnsiTheme="majorHAnsi" w:cstheme="majorHAnsi"/>
          <w:b/>
          <w:bCs/>
          <w:color w:val="000000"/>
          <w:u w:val="single"/>
          <w:bdr w:val="single" w:sz="4" w:space="0" w:color="auto"/>
        </w:rPr>
        <w:t>Egyptian military and U.S. forces</w:t>
      </w:r>
      <w:r w:rsidRPr="003B76D9">
        <w:rPr>
          <w:rFonts w:asciiTheme="majorHAnsi" w:hAnsiTheme="majorHAnsi" w:cstheme="majorHAnsi"/>
          <w:b/>
          <w:bCs/>
          <w:color w:val="000000"/>
          <w:u w:val="single"/>
          <w:bdr w:val="single" w:sz="4" w:space="0" w:color="auto"/>
        </w:rPr>
        <w:t>.</w:t>
      </w:r>
      <w:r w:rsidRPr="003B76D9">
        <w:rPr>
          <w:rFonts w:asciiTheme="majorHAnsi" w:hAnsiTheme="majorHAnsi" w:cstheme="majorHAnsi"/>
          <w:color w:val="000000"/>
          <w:sz w:val="16"/>
        </w:rPr>
        <w:t xml:space="preserve"> Egypt stepped up its operations in the north of the Sinai Peninsula after the rise of</w:t>
      </w:r>
      <w:r w:rsidRPr="003B76D9">
        <w:rPr>
          <w:rStyle w:val="apple-converted-space"/>
          <w:rFonts w:asciiTheme="majorHAnsi" w:eastAsiaTheme="majorEastAsia" w:hAnsiTheme="majorHAnsi" w:cstheme="majorHAnsi"/>
          <w:color w:val="000000"/>
          <w:sz w:val="16"/>
        </w:rPr>
        <w:t> </w:t>
      </w:r>
      <w:r w:rsidRPr="003B76D9">
        <w:rPr>
          <w:rFonts w:asciiTheme="majorHAnsi" w:eastAsiaTheme="majorEastAsia" w:hAnsiTheme="majorHAnsi" w:cstheme="majorHAnsi"/>
          <w:color w:val="000000"/>
          <w:sz w:val="16"/>
        </w:rPr>
        <w:t>Egyptian President Abdel Fattah el Sissi</w:t>
      </w:r>
      <w:r w:rsidRPr="003B76D9">
        <w:rPr>
          <w:rFonts w:asciiTheme="majorHAnsi" w:hAnsiTheme="majorHAnsi" w:cstheme="majorHAnsi"/>
          <w:color w:val="000000"/>
          <w:sz w:val="16"/>
        </w:rPr>
        <w:t xml:space="preserve">, who led a 2013 coup and was elected president in mid-2014. The </w:t>
      </w:r>
      <w:r w:rsidRPr="003B76D9">
        <w:rPr>
          <w:rFonts w:asciiTheme="majorHAnsi" w:hAnsiTheme="majorHAnsi" w:cstheme="majorHAnsi"/>
          <w:color w:val="000000"/>
          <w:u w:val="single"/>
        </w:rPr>
        <w:t xml:space="preserve">peninsula is home to various </w:t>
      </w:r>
      <w:r w:rsidRPr="003B76D9">
        <w:rPr>
          <w:rFonts w:asciiTheme="majorHAnsi" w:hAnsiTheme="majorHAnsi" w:cstheme="majorHAnsi"/>
          <w:b/>
          <w:bCs/>
          <w:color w:val="000000"/>
          <w:u w:val="single"/>
        </w:rPr>
        <w:t xml:space="preserve">terror groups, </w:t>
      </w:r>
      <w:r w:rsidRPr="003B76D9">
        <w:rPr>
          <w:rFonts w:asciiTheme="majorHAnsi" w:hAnsiTheme="majorHAnsi" w:cstheme="majorHAnsi"/>
          <w:color w:val="000000"/>
          <w:u w:val="single"/>
        </w:rPr>
        <w:t>but the Islamic State’s Sinai affiliate is the most prominent.</w:t>
      </w:r>
      <w:r w:rsidRPr="003B76D9">
        <w:rPr>
          <w:rFonts w:asciiTheme="majorHAnsi" w:hAnsiTheme="majorHAnsi" w:cstheme="majorHAnsi"/>
          <w:color w:val="000000"/>
          <w:sz w:val="16"/>
        </w:rPr>
        <w:t xml:space="preserve"> </w:t>
      </w:r>
      <w:r w:rsidRPr="003B76D9">
        <w:rPr>
          <w:rFonts w:asciiTheme="majorHAnsi" w:hAnsiTheme="majorHAnsi" w:cstheme="majorHAnsi"/>
          <w:color w:val="000000"/>
          <w:u w:val="single"/>
        </w:rPr>
        <w:t>Egypt has used U.S. military aid to purchase major U.S. defense systems, such as the F-16 fighter aircraft, the M1A1 Abrams battle tank, the AH-64 Apache attack helicopter and Humvees</w:t>
      </w:r>
      <w:r w:rsidRPr="003B76D9">
        <w:rPr>
          <w:rFonts w:asciiTheme="majorHAnsi" w:hAnsiTheme="majorHAnsi" w:cstheme="majorHAnsi"/>
          <w:color w:val="000000"/>
          <w:sz w:val="16"/>
        </w:rPr>
        <w:t>, some of which have</w:t>
      </w:r>
      <w:r w:rsidRPr="003B76D9">
        <w:rPr>
          <w:rFonts w:asciiTheme="majorHAnsi" w:hAnsiTheme="majorHAnsi" w:cstheme="majorHAnsi"/>
          <w:color w:val="000000"/>
          <w:u w:val="single"/>
        </w:rPr>
        <w:t xml:space="preserve"> seen combat on the Sinai Peninsula</w:t>
      </w:r>
      <w:r w:rsidRPr="003B76D9">
        <w:rPr>
          <w:rFonts w:asciiTheme="majorHAnsi" w:hAnsiTheme="majorHAnsi" w:cstheme="majorHAnsi"/>
          <w:color w:val="000000"/>
          <w:sz w:val="16"/>
        </w:rPr>
        <w:t>. U.S. Central Command also recently restarted</w:t>
      </w:r>
      <w:r w:rsidRPr="003B76D9">
        <w:rPr>
          <w:rStyle w:val="apple-converted-space"/>
          <w:rFonts w:asciiTheme="majorHAnsi" w:eastAsiaTheme="majorEastAsia" w:hAnsiTheme="majorHAnsi" w:cstheme="majorHAnsi"/>
          <w:color w:val="000000"/>
          <w:sz w:val="16"/>
        </w:rPr>
        <w:t> </w:t>
      </w:r>
      <w:r w:rsidRPr="003B76D9">
        <w:rPr>
          <w:rFonts w:asciiTheme="majorHAnsi" w:eastAsiaTheme="majorEastAsia" w:hAnsiTheme="majorHAnsi" w:cstheme="majorHAnsi"/>
          <w:color w:val="000000"/>
          <w:sz w:val="16"/>
        </w:rPr>
        <w:t>Operation Bright Star</w:t>
      </w:r>
      <w:r w:rsidRPr="003B76D9">
        <w:rPr>
          <w:rFonts w:asciiTheme="majorHAnsi" w:hAnsiTheme="majorHAnsi" w:cstheme="majorHAnsi"/>
          <w:color w:val="000000"/>
          <w:sz w:val="16"/>
        </w:rPr>
        <w:t xml:space="preserve">, a major military exercise dating back to the 1980s that went through a hiatus period after the Arab Spring and a series of coups in Egypt. </w:t>
      </w:r>
      <w:r w:rsidRPr="003B76D9">
        <w:rPr>
          <w:rFonts w:asciiTheme="majorHAnsi" w:hAnsiTheme="majorHAnsi" w:cstheme="majorHAnsi"/>
          <w:color w:val="000000"/>
          <w:u w:val="single"/>
        </w:rPr>
        <w:t>The exercise was revived in 2017 and held again in 2018</w:t>
      </w:r>
      <w:r w:rsidRPr="003B76D9">
        <w:rPr>
          <w:rFonts w:asciiTheme="majorHAnsi" w:hAnsiTheme="majorHAnsi" w:cstheme="majorHAnsi"/>
          <w:color w:val="000000"/>
          <w:sz w:val="16"/>
        </w:rPr>
        <w:t xml:space="preserve">, focusing on irregular warfare and regional security cooperation. These connections are designed to strengthen U.S.-Egyptian relations and increase regional stability in an area that borders another major U.S. ally, Israel. However, </w:t>
      </w:r>
      <w:r w:rsidRPr="003B76D9">
        <w:rPr>
          <w:rFonts w:asciiTheme="majorHAnsi" w:hAnsiTheme="majorHAnsi" w:cstheme="majorHAnsi"/>
          <w:color w:val="000000"/>
          <w:u w:val="single"/>
        </w:rPr>
        <w:t>Human Rights Watch</w:t>
      </w:r>
      <w:r w:rsidRPr="003B76D9">
        <w:rPr>
          <w:rStyle w:val="apple-converted-space"/>
          <w:rFonts w:asciiTheme="majorHAnsi" w:eastAsiaTheme="majorEastAsia" w:hAnsiTheme="majorHAnsi" w:cstheme="majorHAnsi"/>
          <w:color w:val="000000"/>
          <w:u w:val="single"/>
        </w:rPr>
        <w:t> </w:t>
      </w:r>
      <w:r w:rsidRPr="003B76D9">
        <w:rPr>
          <w:rFonts w:asciiTheme="majorHAnsi" w:eastAsiaTheme="majorEastAsia" w:hAnsiTheme="majorHAnsi" w:cstheme="majorHAnsi"/>
          <w:color w:val="000000"/>
          <w:u w:val="single"/>
        </w:rPr>
        <w:t>released a report Monday</w:t>
      </w:r>
      <w:r w:rsidRPr="003B76D9">
        <w:rPr>
          <w:rStyle w:val="apple-converted-space"/>
          <w:rFonts w:asciiTheme="majorHAnsi" w:eastAsiaTheme="majorEastAsia" w:hAnsiTheme="majorHAnsi" w:cstheme="majorHAnsi"/>
          <w:color w:val="2E6D9D"/>
          <w:u w:val="single"/>
        </w:rPr>
        <w:t> </w:t>
      </w:r>
      <w:r w:rsidRPr="003B76D9">
        <w:rPr>
          <w:rFonts w:asciiTheme="majorHAnsi" w:hAnsiTheme="majorHAnsi" w:cstheme="majorHAnsi"/>
          <w:color w:val="000000"/>
          <w:u w:val="single"/>
        </w:rPr>
        <w:t>condemning Egyptian forces for a series of arbitrary arrests — allegedly including children — forced disappearances, torture, extrajudicial killings, collective punishment and forced evictions</w:t>
      </w:r>
      <w:r w:rsidRPr="003B76D9">
        <w:rPr>
          <w:rFonts w:asciiTheme="majorHAnsi" w:hAnsiTheme="majorHAnsi" w:cstheme="majorHAnsi"/>
          <w:color w:val="000000"/>
          <w:sz w:val="16"/>
        </w:rPr>
        <w:t xml:space="preserve">. </w:t>
      </w:r>
      <w:r w:rsidRPr="003B76D9">
        <w:rPr>
          <w:rFonts w:asciiTheme="majorHAnsi" w:hAnsiTheme="majorHAnsi" w:cstheme="majorHAnsi"/>
          <w:color w:val="000000"/>
          <w:u w:val="single"/>
        </w:rPr>
        <w:t>HRW said that thousands of people have been arrested and hundreds disappeared since 2013.</w:t>
      </w:r>
      <w:r w:rsidRPr="003B76D9">
        <w:rPr>
          <w:rFonts w:asciiTheme="majorHAnsi" w:hAnsiTheme="majorHAnsi" w:cstheme="majorHAnsi"/>
          <w:color w:val="000000"/>
          <w:sz w:val="16"/>
        </w:rPr>
        <w:t xml:space="preserve"> A U.S. State Department official said that their offices are aware of the report’s call to halt </w:t>
      </w:r>
      <w:r w:rsidRPr="003B76D9">
        <w:rPr>
          <w:rFonts w:asciiTheme="majorHAnsi" w:hAnsiTheme="majorHAnsi" w:cstheme="majorHAnsi"/>
          <w:color w:val="000000"/>
          <w:u w:val="single"/>
        </w:rPr>
        <w:t>U.S. security assistance to Egypt</w:t>
      </w:r>
      <w:r w:rsidRPr="003B76D9">
        <w:rPr>
          <w:rFonts w:asciiTheme="majorHAnsi" w:hAnsiTheme="majorHAnsi" w:cstheme="majorHAnsi"/>
          <w:color w:val="000000"/>
          <w:sz w:val="16"/>
        </w:rPr>
        <w:t>. However, they added that the aid “</w:t>
      </w:r>
      <w:r w:rsidRPr="003B76D9">
        <w:rPr>
          <w:rFonts w:asciiTheme="majorHAnsi" w:hAnsiTheme="majorHAnsi" w:cstheme="majorHAnsi"/>
          <w:color w:val="000000"/>
          <w:u w:val="single"/>
        </w:rPr>
        <w:t>has long played a central role in Egypt’s economic and military development, and in furthering regional stability,</w:t>
      </w:r>
      <w:r w:rsidRPr="003B76D9">
        <w:rPr>
          <w:rFonts w:asciiTheme="majorHAnsi" w:hAnsiTheme="majorHAnsi" w:cstheme="majorHAnsi"/>
          <w:color w:val="000000"/>
          <w:sz w:val="16"/>
        </w:rPr>
        <w:t xml:space="preserve">” as </w:t>
      </w:r>
      <w:r w:rsidRPr="003B76D9">
        <w:rPr>
          <w:rFonts w:asciiTheme="majorHAnsi" w:hAnsiTheme="majorHAnsi" w:cstheme="majorHAnsi"/>
          <w:color w:val="000000"/>
          <w:u w:val="single"/>
        </w:rPr>
        <w:t>well as “</w:t>
      </w:r>
      <w:r w:rsidRPr="003B76D9">
        <w:rPr>
          <w:rFonts w:asciiTheme="majorHAnsi" w:hAnsiTheme="majorHAnsi" w:cstheme="majorHAnsi"/>
          <w:b/>
          <w:bCs/>
          <w:color w:val="000000"/>
          <w:u w:val="single"/>
        </w:rPr>
        <w:t>countering</w:t>
      </w:r>
      <w:r w:rsidRPr="003B76D9">
        <w:rPr>
          <w:rFonts w:asciiTheme="majorHAnsi" w:hAnsiTheme="majorHAnsi" w:cstheme="majorHAnsi"/>
          <w:color w:val="000000"/>
          <w:u w:val="single"/>
        </w:rPr>
        <w:t xml:space="preserve"> the Iranian regime’s dangerous activities” and </w:t>
      </w:r>
      <w:r w:rsidRPr="003B76D9">
        <w:rPr>
          <w:rFonts w:asciiTheme="majorHAnsi" w:hAnsiTheme="majorHAnsi" w:cstheme="majorHAnsi"/>
          <w:b/>
          <w:bCs/>
          <w:color w:val="000000"/>
          <w:u w:val="single"/>
        </w:rPr>
        <w:t>regional terror groups</w:t>
      </w:r>
      <w:r w:rsidRPr="003B76D9">
        <w:rPr>
          <w:rFonts w:asciiTheme="majorHAnsi" w:hAnsiTheme="majorHAnsi" w:cstheme="majorHAnsi"/>
          <w:color w:val="000000"/>
          <w:u w:val="single"/>
        </w:rPr>
        <w:t>.</w:t>
      </w:r>
      <w:r w:rsidRPr="003B76D9">
        <w:rPr>
          <w:rFonts w:asciiTheme="majorHAnsi" w:hAnsiTheme="majorHAnsi" w:cstheme="majorHAnsi"/>
          <w:color w:val="000000"/>
          <w:sz w:val="16"/>
        </w:rPr>
        <w:t xml:space="preserve"> </w:t>
      </w:r>
      <w:r w:rsidRPr="003B76D9">
        <w:rPr>
          <w:rFonts w:asciiTheme="majorHAnsi" w:hAnsiTheme="majorHAnsi" w:cstheme="majorHAnsi"/>
          <w:color w:val="000000" w:themeColor="text1"/>
          <w:sz w:val="16"/>
        </w:rPr>
        <w:t xml:space="preserve">“We </w:t>
      </w:r>
      <w:r w:rsidRPr="003B76D9">
        <w:rPr>
          <w:rFonts w:asciiTheme="majorHAnsi" w:hAnsiTheme="majorHAnsi" w:cstheme="majorHAnsi"/>
          <w:color w:val="000000" w:themeColor="text1"/>
          <w:u w:val="single"/>
        </w:rPr>
        <w:t>continue to work with Egypt to advance our strategic partnership and address our common challenges, which includes encouraging respect for and protection of basic rights and freedoms,”</w:t>
      </w:r>
      <w:r w:rsidRPr="003B76D9">
        <w:rPr>
          <w:rFonts w:asciiTheme="majorHAnsi" w:hAnsiTheme="majorHAnsi" w:cstheme="majorHAnsi"/>
          <w:color w:val="000000" w:themeColor="text1"/>
          <w:sz w:val="16"/>
        </w:rPr>
        <w:t xml:space="preserve"> the official said on background. “We have raised — and will continue to stress at senior levels — the fundamental importance of respect for human rights, fundamental freedoms, and the need for a robust civil society.” Pentagon officials said they were reviewing the </w:t>
      </w:r>
      <w:r w:rsidRPr="003B76D9">
        <w:rPr>
          <w:rFonts w:asciiTheme="majorHAnsi" w:hAnsiTheme="majorHAnsi" w:cstheme="majorHAnsi"/>
          <w:color w:val="000000" w:themeColor="text1"/>
          <w:u w:val="single"/>
        </w:rPr>
        <w:t>report</w:t>
      </w:r>
      <w:r w:rsidRPr="003B76D9">
        <w:rPr>
          <w:rFonts w:asciiTheme="majorHAnsi" w:hAnsiTheme="majorHAnsi" w:cstheme="majorHAnsi"/>
          <w:color w:val="000000" w:themeColor="text1"/>
          <w:sz w:val="16"/>
        </w:rPr>
        <w:t xml:space="preserve">, which </w:t>
      </w:r>
      <w:r w:rsidRPr="003B76D9">
        <w:rPr>
          <w:rFonts w:asciiTheme="majorHAnsi" w:hAnsiTheme="majorHAnsi" w:cstheme="majorHAnsi"/>
          <w:color w:val="000000" w:themeColor="text1"/>
          <w:u w:val="single"/>
        </w:rPr>
        <w:t>recommended</w:t>
      </w:r>
      <w:r w:rsidRPr="003B76D9">
        <w:rPr>
          <w:rFonts w:asciiTheme="majorHAnsi" w:hAnsiTheme="majorHAnsi" w:cstheme="majorHAnsi"/>
          <w:color w:val="000000" w:themeColor="text1"/>
          <w:sz w:val="16"/>
        </w:rPr>
        <w:t xml:space="preserve"> that the </w:t>
      </w:r>
      <w:r w:rsidRPr="003B76D9">
        <w:rPr>
          <w:rFonts w:asciiTheme="majorHAnsi" w:hAnsiTheme="majorHAnsi" w:cstheme="majorHAnsi"/>
          <w:color w:val="000000" w:themeColor="text1"/>
          <w:u w:val="single"/>
        </w:rPr>
        <w:t>U.S. reevaluate its joint training exercises with the Egyptian military</w:t>
      </w:r>
      <w:r w:rsidRPr="003B76D9">
        <w:rPr>
          <w:rFonts w:asciiTheme="majorHAnsi" w:hAnsiTheme="majorHAnsi" w:cstheme="majorHAnsi"/>
          <w:color w:val="000000" w:themeColor="text1"/>
          <w:sz w:val="16"/>
        </w:rPr>
        <w:t xml:space="preserve">. </w:t>
      </w:r>
      <w:r w:rsidRPr="003B76D9">
        <w:rPr>
          <w:rFonts w:asciiTheme="majorHAnsi" w:hAnsiTheme="majorHAnsi" w:cstheme="majorHAnsi"/>
          <w:b/>
          <w:bCs/>
          <w:color w:val="000000" w:themeColor="text1"/>
          <w:u w:val="single"/>
        </w:rPr>
        <w:t>But for now, nothing will change.</w:t>
      </w:r>
      <w:r w:rsidRPr="003B76D9">
        <w:rPr>
          <w:rStyle w:val="apple-converted-space"/>
          <w:rFonts w:asciiTheme="majorHAnsi" w:eastAsiaTheme="majorEastAsia" w:hAnsiTheme="majorHAnsi" w:cstheme="majorHAnsi"/>
          <w:b/>
          <w:bCs/>
          <w:color w:val="000000" w:themeColor="text1"/>
          <w:u w:val="single"/>
        </w:rPr>
        <w:t> </w:t>
      </w:r>
      <w:r w:rsidRPr="003B76D9">
        <w:rPr>
          <w:rFonts w:asciiTheme="majorHAnsi" w:hAnsiTheme="majorHAnsi" w:cstheme="majorHAnsi"/>
          <w:b/>
          <w:bCs/>
          <w:color w:val="000000" w:themeColor="text1"/>
          <w:u w:val="single"/>
        </w:rPr>
        <w:t>“Egypt remains an important security partner</w:t>
      </w:r>
      <w:r w:rsidRPr="003B76D9">
        <w:rPr>
          <w:rFonts w:asciiTheme="majorHAnsi" w:hAnsiTheme="majorHAnsi" w:cstheme="majorHAnsi"/>
          <w:color w:val="000000" w:themeColor="text1"/>
          <w:sz w:val="16"/>
        </w:rPr>
        <w:t xml:space="preserve">,” Pentagon spokesman Navy Cmdr. Sean Robertson said. “The U.S. strategic military-to-military relationship with Egypt remains unchanged.” The </w:t>
      </w:r>
      <w:r w:rsidRPr="003B76D9">
        <w:rPr>
          <w:rFonts w:asciiTheme="majorHAnsi" w:hAnsiTheme="majorHAnsi" w:cstheme="majorHAnsi"/>
          <w:color w:val="000000" w:themeColor="text1"/>
          <w:u w:val="single"/>
        </w:rPr>
        <w:t>U.S. government is responsible for vetting recipients of military aid</w:t>
      </w:r>
      <w:r w:rsidRPr="003B76D9">
        <w:rPr>
          <w:rFonts w:asciiTheme="majorHAnsi" w:hAnsiTheme="majorHAnsi" w:cstheme="majorHAnsi"/>
          <w:color w:val="000000" w:themeColor="text1"/>
          <w:sz w:val="16"/>
        </w:rPr>
        <w:t xml:space="preserve">. However, a U.S. Government Accountability Office </w:t>
      </w:r>
      <w:r w:rsidRPr="003B76D9">
        <w:rPr>
          <w:rFonts w:asciiTheme="majorHAnsi" w:eastAsiaTheme="majorEastAsia" w:hAnsiTheme="majorHAnsi" w:cstheme="majorHAnsi"/>
          <w:color w:val="000000" w:themeColor="text1"/>
          <w:sz w:val="16"/>
        </w:rPr>
        <w:t>report in 2016</w:t>
      </w:r>
      <w:r w:rsidRPr="003B76D9">
        <w:rPr>
          <w:rStyle w:val="apple-converted-space"/>
          <w:rFonts w:asciiTheme="majorHAnsi" w:eastAsiaTheme="majorEastAsia" w:hAnsiTheme="majorHAnsi" w:cstheme="majorHAnsi"/>
          <w:color w:val="000000" w:themeColor="text1"/>
          <w:sz w:val="16"/>
        </w:rPr>
        <w:t> </w:t>
      </w:r>
      <w:r w:rsidRPr="003B76D9">
        <w:rPr>
          <w:rFonts w:asciiTheme="majorHAnsi" w:hAnsiTheme="majorHAnsi" w:cstheme="majorHAnsi"/>
          <w:color w:val="000000" w:themeColor="text1"/>
          <w:sz w:val="16"/>
        </w:rPr>
        <w:t xml:space="preserve">found that </w:t>
      </w:r>
      <w:r w:rsidRPr="003B76D9">
        <w:rPr>
          <w:rFonts w:asciiTheme="majorHAnsi" w:hAnsiTheme="majorHAnsi" w:cstheme="majorHAnsi"/>
          <w:b/>
          <w:bCs/>
          <w:color w:val="000000" w:themeColor="text1"/>
          <w:u w:val="single"/>
        </w:rPr>
        <w:t xml:space="preserve">Egyptian recipients were not being adequately vetted for end-use monitoring of U.S. equipment and human rights violations. </w:t>
      </w:r>
      <w:r w:rsidRPr="003B76D9">
        <w:rPr>
          <w:rFonts w:asciiTheme="majorHAnsi" w:hAnsiTheme="majorHAnsi" w:cstheme="majorHAnsi"/>
          <w:color w:val="000000" w:themeColor="text1"/>
          <w:sz w:val="16"/>
        </w:rPr>
        <w:t xml:space="preserve">The </w:t>
      </w:r>
      <w:r w:rsidRPr="003B76D9">
        <w:rPr>
          <w:rFonts w:asciiTheme="majorHAnsi" w:hAnsiTheme="majorHAnsi" w:cstheme="majorHAnsi"/>
          <w:color w:val="000000" w:themeColor="text1"/>
          <w:u w:val="single"/>
        </w:rPr>
        <w:t>Leahy Laws</w:t>
      </w:r>
      <w:r w:rsidRPr="003B76D9">
        <w:rPr>
          <w:rFonts w:asciiTheme="majorHAnsi" w:hAnsiTheme="majorHAnsi" w:cstheme="majorHAnsi"/>
          <w:color w:val="000000" w:themeColor="text1"/>
          <w:sz w:val="16"/>
        </w:rPr>
        <w:t xml:space="preserve"> prohibit the State Department and Defense Department from providing military assistance to foreign security forces found to </w:t>
      </w:r>
      <w:r w:rsidRPr="003B76D9">
        <w:rPr>
          <w:rFonts w:asciiTheme="majorHAnsi" w:hAnsiTheme="majorHAnsi" w:cstheme="majorHAnsi"/>
          <w:color w:val="000000" w:themeColor="text1"/>
          <w:u w:val="single"/>
        </w:rPr>
        <w:t>violate human rights</w:t>
      </w:r>
      <w:r w:rsidRPr="003B76D9">
        <w:rPr>
          <w:rFonts w:asciiTheme="majorHAnsi" w:hAnsiTheme="majorHAnsi" w:cstheme="majorHAnsi"/>
          <w:color w:val="000000" w:themeColor="text1"/>
          <w:sz w:val="16"/>
        </w:rPr>
        <w:t xml:space="preserve">. The </w:t>
      </w:r>
      <w:r w:rsidRPr="003B76D9">
        <w:rPr>
          <w:rFonts w:asciiTheme="majorHAnsi" w:hAnsiTheme="majorHAnsi" w:cstheme="majorHAnsi"/>
          <w:color w:val="000000" w:themeColor="text1"/>
          <w:u w:val="single"/>
        </w:rPr>
        <w:t xml:space="preserve">Egyptian military may also have conducted unlawful air and ground attacks that killed numerous civilians, including children, according the HRW report. </w:t>
      </w:r>
      <w:r w:rsidRPr="003B76D9">
        <w:rPr>
          <w:rFonts w:asciiTheme="majorHAnsi" w:hAnsiTheme="majorHAnsi" w:cstheme="majorHAnsi"/>
          <w:color w:val="000000" w:themeColor="text1"/>
          <w:sz w:val="16"/>
        </w:rPr>
        <w:t xml:space="preserve">The unlawful attacks include indiscriminate artillery shelling in places where there were no armed clashes occurring, according to victims cited by HRW. The report lists the names and circumstances behind some of these deaths. </w:t>
      </w:r>
      <w:r w:rsidRPr="003B76D9">
        <w:rPr>
          <w:rFonts w:asciiTheme="majorHAnsi" w:hAnsiTheme="majorHAnsi" w:cstheme="majorHAnsi"/>
          <w:color w:val="000000" w:themeColor="text1"/>
          <w:u w:val="single"/>
        </w:rPr>
        <w:t>HRW also noted the use of U.S.-made cluster bomb munitions in the Sinai Peninsula</w:t>
      </w:r>
      <w:r w:rsidRPr="003B76D9">
        <w:rPr>
          <w:rFonts w:asciiTheme="majorHAnsi" w:hAnsiTheme="majorHAnsi" w:cstheme="majorHAnsi"/>
          <w:color w:val="000000" w:themeColor="text1"/>
          <w:sz w:val="16"/>
        </w:rPr>
        <w:t xml:space="preserve">. </w:t>
      </w:r>
      <w:r w:rsidRPr="003B76D9">
        <w:rPr>
          <w:rFonts w:asciiTheme="majorHAnsi" w:hAnsiTheme="majorHAnsi" w:cstheme="majorHAnsi"/>
          <w:color w:val="000000" w:themeColor="text1"/>
          <w:u w:val="single"/>
        </w:rPr>
        <w:t xml:space="preserve">While other countries have outlawed the use of these weapons due to their propensity to kill civilians and leave behind unexploded ordnance, </w:t>
      </w:r>
      <w:r w:rsidRPr="003B76D9">
        <w:rPr>
          <w:rFonts w:asciiTheme="majorHAnsi" w:hAnsiTheme="majorHAnsi" w:cstheme="majorHAnsi"/>
          <w:b/>
          <w:bCs/>
          <w:color w:val="000000" w:themeColor="text1"/>
          <w:u w:val="single"/>
        </w:rPr>
        <w:t>Egypt and the U.S. have not</w:t>
      </w:r>
      <w:r w:rsidRPr="003B76D9">
        <w:rPr>
          <w:rFonts w:asciiTheme="majorHAnsi" w:hAnsiTheme="majorHAnsi" w:cstheme="majorHAnsi"/>
          <w:color w:val="000000" w:themeColor="text1"/>
          <w:sz w:val="16"/>
        </w:rPr>
        <w:t xml:space="preserve">. Although Sinai-based militant groups use rocket-propelled grenades, landmines and improvised explosive devices, they do not typically use artillery, residents told HRW. Egyptian and Israeli forces both possess the capacity to conduct airstrikes and artillery attacks in North Sinai. “Since 2013, Israel has not only allowed a build-up of Egyptian military presence in the area beyond the treaty stipulations, but also according to media reports and official statements, aided the </w:t>
      </w:r>
      <w:r w:rsidRPr="003B76D9">
        <w:rPr>
          <w:rFonts w:asciiTheme="majorHAnsi" w:hAnsiTheme="majorHAnsi" w:cstheme="majorHAnsi"/>
          <w:color w:val="000000" w:themeColor="text1"/>
          <w:u w:val="single"/>
        </w:rPr>
        <w:t>Egyptian government forces and probably participated in airstrikes against ISIS-affiliated militants</w:t>
      </w:r>
      <w:r w:rsidRPr="003B76D9">
        <w:rPr>
          <w:rFonts w:asciiTheme="majorHAnsi" w:hAnsiTheme="majorHAnsi" w:cstheme="majorHAnsi"/>
          <w:color w:val="000000" w:themeColor="text1"/>
          <w:sz w:val="16"/>
        </w:rPr>
        <w:t xml:space="preserve">,” HRW officials wrote in their report. </w:t>
      </w:r>
      <w:r w:rsidRPr="003B76D9">
        <w:rPr>
          <w:rFonts w:asciiTheme="majorHAnsi" w:hAnsiTheme="majorHAnsi" w:cstheme="majorHAnsi"/>
          <w:b/>
          <w:bCs/>
          <w:color w:val="000000" w:themeColor="text1"/>
          <w:u w:val="single"/>
          <w:bdr w:val="single" w:sz="4" w:space="0" w:color="auto"/>
        </w:rPr>
        <w:t>HRW recommended that the U.S. government “halt all military and security assistance to Egypt</w:t>
      </w:r>
      <w:r w:rsidRPr="003B76D9">
        <w:rPr>
          <w:rFonts w:asciiTheme="majorHAnsi" w:hAnsiTheme="majorHAnsi" w:cstheme="majorHAnsi"/>
          <w:color w:val="000000" w:themeColor="text1"/>
          <w:sz w:val="16"/>
        </w:rPr>
        <w:t xml:space="preserve">," </w:t>
      </w:r>
      <w:r w:rsidRPr="003B76D9">
        <w:rPr>
          <w:rFonts w:asciiTheme="majorHAnsi" w:hAnsiTheme="majorHAnsi" w:cstheme="majorHAnsi"/>
          <w:b/>
          <w:bCs/>
          <w:color w:val="000000" w:themeColor="text1"/>
          <w:u w:val="single"/>
        </w:rPr>
        <w:t xml:space="preserve">All Egyptian security officials found to be complicit in gross human rights violations in the Sinai should be subject to visa bans and asset freezes </w:t>
      </w:r>
      <w:r w:rsidRPr="003B76D9">
        <w:rPr>
          <w:rFonts w:asciiTheme="majorHAnsi" w:hAnsiTheme="majorHAnsi" w:cstheme="majorHAnsi"/>
          <w:color w:val="000000" w:themeColor="text1"/>
          <w:sz w:val="16"/>
        </w:rPr>
        <w:t>pursuant to the Magnitsky Act of 2016 and White House Executive Order 13818, HRW officials wrote.</w:t>
      </w:r>
    </w:p>
    <w:p w14:paraId="6FB501C4" w14:textId="77777777" w:rsidR="008817BD" w:rsidRPr="003B76D9" w:rsidRDefault="008817BD" w:rsidP="008817BD">
      <w:pPr>
        <w:rPr>
          <w:rFonts w:asciiTheme="majorHAnsi" w:hAnsiTheme="majorHAnsi" w:cstheme="majorHAnsi"/>
        </w:rPr>
      </w:pPr>
    </w:p>
    <w:p w14:paraId="0E11A10F" w14:textId="77777777" w:rsidR="008817BD" w:rsidRPr="003B76D9" w:rsidRDefault="008817BD" w:rsidP="008817BD">
      <w:pPr>
        <w:pStyle w:val="Heading4"/>
        <w:rPr>
          <w:rStyle w:val="Emphasis"/>
          <w:rFonts w:asciiTheme="majorHAnsi" w:hAnsiTheme="majorHAnsi" w:cstheme="majorHAnsi"/>
          <w:b/>
          <w:iCs/>
        </w:rPr>
      </w:pPr>
      <w:r w:rsidRPr="003B76D9">
        <w:rPr>
          <w:rStyle w:val="Emphasis"/>
          <w:rFonts w:asciiTheme="majorHAnsi" w:hAnsiTheme="majorHAnsi" w:cstheme="majorHAnsi"/>
          <w:b/>
        </w:rPr>
        <w:t>U.S. flip-flops greenlight Egyptian HR abuses</w:t>
      </w:r>
    </w:p>
    <w:p w14:paraId="555C82CE" w14:textId="77777777" w:rsidR="008817BD" w:rsidRPr="003B76D9" w:rsidRDefault="008817BD" w:rsidP="008817BD">
      <w:pPr>
        <w:rPr>
          <w:rStyle w:val="Style13ptBold"/>
          <w:rFonts w:asciiTheme="majorHAnsi" w:hAnsiTheme="majorHAnsi" w:cstheme="majorHAnsi"/>
        </w:rPr>
      </w:pPr>
      <w:r w:rsidRPr="003B76D9">
        <w:rPr>
          <w:rStyle w:val="Style13ptBold"/>
          <w:rFonts w:asciiTheme="majorHAnsi" w:hAnsiTheme="majorHAnsi" w:cstheme="majorHAnsi"/>
        </w:rPr>
        <w:t xml:space="preserve">Germanos, 18 </w:t>
      </w:r>
      <w:r w:rsidRPr="003B76D9">
        <w:rPr>
          <w:rStyle w:val="Style13ptBold"/>
          <w:rFonts w:asciiTheme="majorHAnsi" w:hAnsiTheme="majorHAnsi" w:cstheme="majorHAnsi"/>
          <w:b w:val="0"/>
        </w:rPr>
        <w:t>(Andrea Germanos, senior editor and a staff writer at Common Dreams, 7-30-2018, "Egypt Responds to Trump's Lifting of Military Aid Ban by Sentencing 75 Anti-Coup Protesters to Death", https://www.commondreams.org/news/2018/07/30/egypt-responds-trumps-lifting-military-aid-ban-sentencing-75-anti-coup-protesters) jbarber</w:t>
      </w:r>
    </w:p>
    <w:p w14:paraId="5913082E" w14:textId="77777777" w:rsidR="008817BD" w:rsidRPr="003B76D9" w:rsidRDefault="008817BD" w:rsidP="008817BD">
      <w:pPr>
        <w:rPr>
          <w:rStyle w:val="Emphasis"/>
          <w:rFonts w:asciiTheme="majorHAnsi" w:hAnsiTheme="majorHAnsi" w:cstheme="majorHAnsi"/>
          <w:b w:val="0"/>
          <w:bCs/>
          <w:sz w:val="16"/>
        </w:rPr>
      </w:pPr>
      <w:r w:rsidRPr="003B76D9">
        <w:rPr>
          <w:rStyle w:val="StyleUnderline"/>
          <w:rFonts w:asciiTheme="majorHAnsi" w:hAnsiTheme="majorHAnsi" w:cstheme="majorHAnsi"/>
        </w:rPr>
        <w:t>Egypt on Saturday sentenced 75 people to death for taking part in a 2013 sit-in protest against the military ouster of democratically elected president Mohammed Morsi</w:t>
      </w:r>
      <w:r w:rsidRPr="003B76D9">
        <w:rPr>
          <w:rStyle w:val="Emphasis"/>
          <w:rFonts w:asciiTheme="majorHAnsi" w:hAnsiTheme="majorHAnsi" w:cstheme="majorHAnsi"/>
          <w:b w:val="0"/>
          <w:bCs/>
          <w:sz w:val="16"/>
        </w:rPr>
        <w:t xml:space="preserve">—a court decision that </w:t>
      </w:r>
      <w:r w:rsidRPr="003B76D9">
        <w:rPr>
          <w:rStyle w:val="Emphasis"/>
          <w:rFonts w:asciiTheme="majorHAnsi" w:hAnsiTheme="majorHAnsi" w:cstheme="majorHAnsi"/>
        </w:rPr>
        <w:t xml:space="preserve">came days after the United States sent "the wrong message to one of the most abusive governments in Egypt's recent history" by restoring $195 million in military aid to the nation. </w:t>
      </w:r>
      <w:r w:rsidRPr="003B76D9">
        <w:rPr>
          <w:rStyle w:val="Emphasis"/>
          <w:rFonts w:asciiTheme="majorHAnsi" w:hAnsiTheme="majorHAnsi" w:cstheme="majorHAnsi"/>
          <w:b w:val="0"/>
          <w:bCs/>
          <w:sz w:val="16"/>
        </w:rPr>
        <w:t xml:space="preserve">The dozens sentenced in Saturday's ruling are among 739 defendants, including members of the now-banned Muslim Brotherhood and members of the press, the government is targeting over their participating in the protest. The day became known as </w:t>
      </w:r>
      <w:r w:rsidRPr="003B76D9">
        <w:rPr>
          <w:rFonts w:asciiTheme="majorHAnsi" w:hAnsiTheme="majorHAnsi" w:cstheme="majorHAnsi"/>
          <w:sz w:val="16"/>
        </w:rPr>
        <w:t>the</w:t>
      </w:r>
      <w:r w:rsidRPr="003B76D9">
        <w:rPr>
          <w:rStyle w:val="StyleUnderline"/>
          <w:rFonts w:asciiTheme="majorHAnsi" w:hAnsiTheme="majorHAnsi" w:cstheme="majorHAnsi"/>
        </w:rPr>
        <w:t xml:space="preserve"> al-Rabaa Massacre</w:t>
      </w:r>
      <w:r w:rsidRPr="003B76D9">
        <w:rPr>
          <w:rStyle w:val="Emphasis"/>
          <w:rFonts w:asciiTheme="majorHAnsi" w:hAnsiTheme="majorHAnsi" w:cstheme="majorHAnsi"/>
          <w:b w:val="0"/>
          <w:bCs/>
          <w:sz w:val="16"/>
        </w:rPr>
        <w:t>, as security forces under the command of now-President Abdul Fattah al-</w:t>
      </w:r>
      <w:r w:rsidRPr="003B76D9">
        <w:rPr>
          <w:rStyle w:val="Emphasis"/>
          <w:rFonts w:asciiTheme="majorHAnsi" w:hAnsiTheme="majorHAnsi" w:cstheme="majorHAnsi"/>
        </w:rPr>
        <w:t>Sisi killed hundreds of people in a matter of hours. The lifting of the blocked military aid was announced last week, with the Trump administration commending purported "steps Egypt has taken over the last year in response to specific U.S. concerns."</w:t>
      </w:r>
      <w:r w:rsidRPr="003B76D9">
        <w:rPr>
          <w:rStyle w:val="Emphasis"/>
          <w:rFonts w:asciiTheme="majorHAnsi" w:hAnsiTheme="majorHAnsi" w:cstheme="majorHAnsi"/>
          <w:b w:val="0"/>
          <w:bCs/>
          <w:sz w:val="16"/>
        </w:rPr>
        <w:t xml:space="preserve"> </w:t>
      </w:r>
      <w:r w:rsidRPr="003B76D9">
        <w:rPr>
          <w:rStyle w:val="StyleUnderline"/>
          <w:rFonts w:asciiTheme="majorHAnsi" w:hAnsiTheme="majorHAnsi" w:cstheme="majorHAnsi"/>
        </w:rPr>
        <w:t xml:space="preserve">The administration had withheld aid last year, citing "serious concerns regarding human rights and governance in Egypt." </w:t>
      </w:r>
      <w:r w:rsidRPr="003B76D9">
        <w:rPr>
          <w:rStyle w:val="Emphasis"/>
          <w:rFonts w:asciiTheme="majorHAnsi" w:hAnsiTheme="majorHAnsi" w:cstheme="majorHAnsi"/>
        </w:rPr>
        <w:t>Rather than making any gains</w:t>
      </w:r>
      <w:r w:rsidRPr="003B76D9">
        <w:rPr>
          <w:rStyle w:val="Emphasis"/>
          <w:rFonts w:asciiTheme="majorHAnsi" w:hAnsiTheme="majorHAnsi" w:cstheme="majorHAnsi"/>
          <w:b w:val="0"/>
          <w:bCs/>
          <w:sz w:val="16"/>
        </w:rPr>
        <w:t xml:space="preserve">, however, Amr Magdi, Middle East and North Africa researcher with Human Rights Watch, argues that </w:t>
      </w:r>
      <w:r w:rsidRPr="003B76D9">
        <w:rPr>
          <w:rStyle w:val="Emphasis"/>
          <w:rFonts w:asciiTheme="majorHAnsi" w:hAnsiTheme="majorHAnsi" w:cstheme="majorHAnsi"/>
        </w:rPr>
        <w:t>the county is actually in the midst of "intensifying crackdown on human rights by the Egyptian authorities.</w:t>
      </w:r>
      <w:r w:rsidRPr="003B76D9">
        <w:rPr>
          <w:rStyle w:val="Emphasis"/>
          <w:rFonts w:asciiTheme="majorHAnsi" w:hAnsiTheme="majorHAnsi" w:cstheme="majorHAnsi"/>
          <w:b w:val="0"/>
          <w:bCs/>
          <w:sz w:val="16"/>
        </w:rPr>
        <w:t>" As such, "</w:t>
      </w:r>
      <w:r w:rsidRPr="003B76D9">
        <w:rPr>
          <w:rStyle w:val="Emphasis"/>
          <w:rFonts w:asciiTheme="majorHAnsi" w:hAnsiTheme="majorHAnsi" w:cstheme="majorHAnsi"/>
        </w:rPr>
        <w:t xml:space="preserve">The decision to release the funds despite a significant deterioration in the rights situation in Egypt is both baffling and troubling." </w:t>
      </w:r>
      <w:r w:rsidRPr="003B76D9">
        <w:rPr>
          <w:rStyle w:val="Emphasis"/>
          <w:rFonts w:asciiTheme="majorHAnsi" w:hAnsiTheme="majorHAnsi" w:cstheme="majorHAnsi"/>
          <w:b w:val="0"/>
          <w:bCs/>
          <w:sz w:val="16"/>
        </w:rPr>
        <w:t xml:space="preserve">One Egyptian American who was held as a political prisoner there for three years called the release of aid a "step back for human rights." Speaking to Middle East Eye, Aya Hijazi said, "This gives the military a green light to continue the reign of suppression it is embarking on." Still, the development was not seen as suprising—Egypt is the second biggest recipient of U.S. foreign aid after Israel. Moreover, President Donald Trump has offered praise for Sisi on multiple occasions, including calling him "a fantastic guy" who's done "a fantastic job." Yet Trump is merely continuing "U.S. tradition by coddling Egypt's strongman," Washington Post reporter Ishaan Tharoor argues Monday. Tharoor points to a recent article in the New York Times by David D. Kirkpatrick, which argues that the Obama administration in fact paved the way for Trump's embrace of dictators like Sisi, and notes that "some of the coup's most vocal American advocates went on to top roles in the Trump administration, including Secretary of Defense James Mattis and Michael Flynn, Mr. Trump's first national security adviser." He continued: Mr. Obama and his closest advisers ... hoped to shift established American policy and forge a new relationship with the Arab world in order to undermine the appeals of anti-Western extremism. Even in the final days before the takeover, Mr. Obama was urging respect for Egypt's free elections. In an 11th--hour phone call he implored Mr. Morsi to make "bold gestures" to hold onto his office. Most of his government, though, took the other side, reflecting longstanding worries about the intrinsic danger of political Islam and about the obstacles to Egyptian democracy. In a White House meeting the day after Mr. Morsi's ouster—two days after that last phone call—Mr. Obama yielded to those views when he accepted the military takeover. In doing so, he had taken a first step toward the policies that have become the overriding principles of the Trump administration. Other observers say the way was paved far before Obama took office. </w:t>
      </w:r>
      <w:r w:rsidRPr="003B76D9">
        <w:rPr>
          <w:rStyle w:val="StyleUnderline"/>
          <w:rFonts w:asciiTheme="majorHAnsi" w:hAnsiTheme="majorHAnsi" w:cstheme="majorHAnsi"/>
        </w:rPr>
        <w:t>"The U.S. has looked forward to working with every single Egyptian regime to date</w:t>
      </w:r>
      <w:r w:rsidRPr="003B76D9">
        <w:rPr>
          <w:rStyle w:val="Emphasis"/>
          <w:rFonts w:asciiTheme="majorHAnsi" w:hAnsiTheme="majorHAnsi" w:cstheme="majorHAnsi"/>
          <w:b w:val="0"/>
          <w:bCs/>
          <w:sz w:val="16"/>
        </w:rPr>
        <w:t xml:space="preserve">," Sherif Gaber, member of the Mosireen Independent Media Collective in Cairo, previously told Common Dreams. "It's </w:t>
      </w:r>
      <w:r w:rsidRPr="003B76D9">
        <w:rPr>
          <w:rStyle w:val="StyleUnderline"/>
          <w:rFonts w:asciiTheme="majorHAnsi" w:hAnsiTheme="majorHAnsi" w:cstheme="majorHAnsi"/>
        </w:rPr>
        <w:t>no secret that America's greatest interest for Egypt is a stable partner to maintain status quo relations favoring U.S. policy in the region, regardless of whether that was Mubarak, Morsi, or now Sisi</w:t>
      </w:r>
      <w:r w:rsidRPr="003B76D9">
        <w:rPr>
          <w:rStyle w:val="Emphasis"/>
          <w:rFonts w:asciiTheme="majorHAnsi" w:hAnsiTheme="majorHAnsi" w:cstheme="majorHAnsi"/>
          <w:b w:val="0"/>
          <w:bCs/>
          <w:sz w:val="16"/>
        </w:rPr>
        <w:t>."</w:t>
      </w:r>
    </w:p>
    <w:p w14:paraId="4A2DA367" w14:textId="77777777" w:rsidR="008817BD" w:rsidRPr="003B76D9" w:rsidRDefault="008817BD" w:rsidP="008817BD">
      <w:pPr>
        <w:rPr>
          <w:rFonts w:asciiTheme="majorHAnsi" w:hAnsiTheme="majorHAnsi" w:cstheme="majorHAnsi"/>
          <w:b/>
          <w:iCs/>
          <w:u w:val="single"/>
        </w:rPr>
      </w:pPr>
    </w:p>
    <w:p w14:paraId="53E28653" w14:textId="77777777" w:rsidR="008817BD" w:rsidRPr="003B76D9" w:rsidRDefault="008817BD" w:rsidP="008817BD">
      <w:pPr>
        <w:rPr>
          <w:rFonts w:asciiTheme="majorHAnsi" w:hAnsiTheme="majorHAnsi" w:cstheme="majorHAnsi"/>
        </w:rPr>
      </w:pPr>
    </w:p>
    <w:p w14:paraId="34480B2D" w14:textId="77777777" w:rsidR="008817BD" w:rsidRPr="003B76D9" w:rsidRDefault="008817BD" w:rsidP="008817BD">
      <w:pPr>
        <w:pStyle w:val="Heading4"/>
        <w:rPr>
          <w:rFonts w:asciiTheme="majorHAnsi" w:hAnsiTheme="majorHAnsi" w:cstheme="majorHAnsi"/>
        </w:rPr>
      </w:pPr>
      <w:r w:rsidRPr="003B76D9">
        <w:rPr>
          <w:rStyle w:val="Emphasis"/>
          <w:rFonts w:asciiTheme="majorHAnsi" w:hAnsiTheme="majorHAnsi" w:cstheme="majorHAnsi"/>
          <w:b/>
        </w:rPr>
        <w:t>Egypt uses American weapons to kill</w:t>
      </w:r>
      <w:r w:rsidRPr="003B76D9">
        <w:rPr>
          <w:rFonts w:asciiTheme="majorHAnsi" w:hAnsiTheme="majorHAnsi" w:cstheme="majorHAnsi"/>
        </w:rPr>
        <w:t xml:space="preserve"> American tourists – the plan solves</w:t>
      </w:r>
    </w:p>
    <w:p w14:paraId="4AE17BD6" w14:textId="77777777" w:rsidR="008817BD" w:rsidRPr="003B76D9" w:rsidRDefault="008817BD" w:rsidP="008817BD">
      <w:pPr>
        <w:rPr>
          <w:rStyle w:val="Style13ptBold"/>
          <w:rFonts w:asciiTheme="majorHAnsi" w:hAnsiTheme="majorHAnsi" w:cstheme="majorHAnsi"/>
          <w:b w:val="0"/>
          <w:bCs w:val="0"/>
        </w:rPr>
      </w:pPr>
      <w:r w:rsidRPr="003B76D9">
        <w:rPr>
          <w:rStyle w:val="Style13ptBold"/>
          <w:rFonts w:asciiTheme="majorHAnsi" w:hAnsiTheme="majorHAnsi" w:cstheme="majorHAnsi"/>
        </w:rPr>
        <w:t xml:space="preserve">Michaelson 4/1 </w:t>
      </w:r>
      <w:r w:rsidRPr="003B76D9">
        <w:rPr>
          <w:rStyle w:val="Style13ptBold"/>
          <w:rFonts w:asciiTheme="majorHAnsi" w:hAnsiTheme="majorHAnsi" w:cstheme="majorHAnsi"/>
          <w:b w:val="0"/>
        </w:rPr>
        <w:t xml:space="preserve">(Ruth Michaelson, Cairo-based journalist for The Guardian, 4-1-2019, "Egypt killed tourists with US weapons. An American survivor wants justice", Guardian, https://www.theguardian.com/world/2019/apr/01/egypt-military-tourist-attack-white-desert) jbarber </w:t>
      </w:r>
    </w:p>
    <w:p w14:paraId="4758AD50" w14:textId="77777777" w:rsidR="008817BD" w:rsidRPr="003B76D9" w:rsidRDefault="008817BD" w:rsidP="008817BD">
      <w:pPr>
        <w:rPr>
          <w:rStyle w:val="Emphasis"/>
          <w:rFonts w:asciiTheme="majorHAnsi" w:hAnsiTheme="majorHAnsi" w:cstheme="majorHAnsi"/>
          <w:b w:val="0"/>
          <w:bCs/>
          <w:sz w:val="16"/>
        </w:rPr>
      </w:pPr>
      <w:r w:rsidRPr="003B76D9">
        <w:rPr>
          <w:rStyle w:val="Emphasis"/>
          <w:rFonts w:asciiTheme="majorHAnsi" w:hAnsiTheme="majorHAnsi" w:cstheme="majorHAnsi"/>
        </w:rPr>
        <w:t xml:space="preserve">A US woman who survived an attack by the Egyptian military on a group of tourists is now fighting to prevent the sale of the US-made weaponry that left her permanently scarred. </w:t>
      </w:r>
      <w:r w:rsidRPr="003B76D9">
        <w:rPr>
          <w:rStyle w:val="StyleUnderline"/>
          <w:rFonts w:asciiTheme="majorHAnsi" w:hAnsiTheme="majorHAnsi" w:cstheme="majorHAnsi"/>
        </w:rPr>
        <w:t>April Corley</w:t>
      </w:r>
      <w:r w:rsidRPr="003B76D9">
        <w:rPr>
          <w:rStyle w:val="Emphasis"/>
          <w:rFonts w:asciiTheme="majorHAnsi" w:hAnsiTheme="majorHAnsi" w:cstheme="majorHAnsi"/>
          <w:b w:val="0"/>
          <w:bCs/>
          <w:sz w:val="16"/>
        </w:rPr>
        <w:t xml:space="preserve"> from San Diego and her Mexican boyfriend Rafael Bejarano were traveling with a tour group in Egypt’s White Desert in September 2015 when they were </w:t>
      </w:r>
      <w:r w:rsidRPr="003B76D9">
        <w:rPr>
          <w:rStyle w:val="StyleUnderline"/>
          <w:rFonts w:asciiTheme="majorHAnsi" w:hAnsiTheme="majorHAnsi" w:cstheme="majorHAnsi"/>
        </w:rPr>
        <w:t xml:space="preserve">attacked by Egyptian military, who later claimed they mistook the group for jihadist militants. </w:t>
      </w:r>
      <w:r w:rsidRPr="003B76D9">
        <w:rPr>
          <w:rStyle w:val="Emphasis"/>
          <w:rFonts w:asciiTheme="majorHAnsi" w:hAnsiTheme="majorHAnsi" w:cstheme="majorHAnsi"/>
          <w:b w:val="0"/>
          <w:bCs/>
          <w:sz w:val="16"/>
        </w:rPr>
        <w:t xml:space="preserve">“I was doing cartwheels in the sand, Rafael was taking pictures of me. Then all of a sudden it felt like I was thrown to the ground, and Rafael wasn’t near me any more. There was just … black, black all over the sand,” she said. Corley described how the </w:t>
      </w:r>
      <w:r w:rsidRPr="003B76D9">
        <w:rPr>
          <w:rStyle w:val="StyleUnderline"/>
          <w:rFonts w:asciiTheme="majorHAnsi" w:hAnsiTheme="majorHAnsi" w:cstheme="majorHAnsi"/>
        </w:rPr>
        <w:t xml:space="preserve">tourists scrambled for shelter as an Apache attack helicopter circled overhead, firing at them with rockets and 30mm machine guns for several hours – even while their guides desperately waved a white flag. </w:t>
      </w:r>
      <w:r w:rsidRPr="003B76D9">
        <w:rPr>
          <w:rStyle w:val="Emphasis"/>
          <w:rFonts w:asciiTheme="majorHAnsi" w:hAnsiTheme="majorHAnsi" w:cstheme="majorHAnsi"/>
          <w:b w:val="0"/>
          <w:bCs/>
          <w:sz w:val="16"/>
        </w:rPr>
        <w:t xml:space="preserve">“I played dead,” she said, describing how </w:t>
      </w:r>
      <w:r w:rsidRPr="003B76D9">
        <w:rPr>
          <w:rStyle w:val="StyleUnderline"/>
          <w:rFonts w:asciiTheme="majorHAnsi" w:hAnsiTheme="majorHAnsi" w:cstheme="majorHAnsi"/>
        </w:rPr>
        <w:t xml:space="preserve">the helicopters returned to fire on the group for several hours, even though a member of the Egyptian tourist police was traveling with the tour vehicles which were marked with logos from the their travel company. </w:t>
      </w:r>
      <w:r w:rsidRPr="003B76D9">
        <w:rPr>
          <w:rStyle w:val="Emphasis"/>
          <w:rFonts w:asciiTheme="majorHAnsi" w:hAnsiTheme="majorHAnsi" w:cstheme="majorHAnsi"/>
          <w:b w:val="0"/>
          <w:bCs/>
          <w:sz w:val="16"/>
        </w:rPr>
        <w:t xml:space="preserve">“I thought if I get hit one more time, I’ll need to be taken out as I won’t survive these injuries,” said Corley. “They just kept coming back around, again and again, and shooting. </w:t>
      </w:r>
      <w:r w:rsidRPr="003B76D9">
        <w:rPr>
          <w:rStyle w:val="StyleUnderline"/>
          <w:rFonts w:asciiTheme="majorHAnsi" w:hAnsiTheme="majorHAnsi" w:cstheme="majorHAnsi"/>
        </w:rPr>
        <w:t xml:space="preserve">They wanted to wipe everything out.” </w:t>
      </w:r>
      <w:r w:rsidRPr="003B76D9">
        <w:rPr>
          <w:rStyle w:val="Emphasis"/>
          <w:rFonts w:asciiTheme="majorHAnsi" w:hAnsiTheme="majorHAnsi" w:cstheme="majorHAnsi"/>
          <w:b w:val="0"/>
          <w:bCs/>
          <w:sz w:val="16"/>
        </w:rPr>
        <w:t xml:space="preserve">When the attack finally ended, Bejarano, his mother and six other Mexican tourists were lying dead, along with four of their Egyptian guides. </w:t>
      </w:r>
      <w:r w:rsidRPr="003B76D9">
        <w:rPr>
          <w:rStyle w:val="Emphasis"/>
          <w:rFonts w:asciiTheme="majorHAnsi" w:hAnsiTheme="majorHAnsi" w:cstheme="majorHAnsi"/>
        </w:rPr>
        <w:t xml:space="preserve">Corley is now seeking to draw attention to the deadly consequences of American weaponry used on foreign soil. </w:t>
      </w:r>
      <w:r w:rsidRPr="003B76D9">
        <w:rPr>
          <w:rStyle w:val="StyleUnderline"/>
          <w:rFonts w:asciiTheme="majorHAnsi" w:hAnsiTheme="majorHAnsi" w:cstheme="majorHAnsi"/>
        </w:rPr>
        <w:t>The United States supplies Egypt with an average of $1.3bn in annual military aid, and Corley and her lawyers are pressuring Donald Trump to raise her case when the country’s president</w:t>
      </w:r>
      <w:r w:rsidRPr="003B76D9">
        <w:rPr>
          <w:rStyle w:val="Emphasis"/>
          <w:rFonts w:asciiTheme="majorHAnsi" w:hAnsiTheme="majorHAnsi" w:cstheme="majorHAnsi"/>
          <w:b w:val="0"/>
          <w:bCs/>
          <w:sz w:val="16"/>
        </w:rPr>
        <w:t xml:space="preserve">, Abdel Fatah al-Sisi, visits Washington next week. </w:t>
      </w:r>
      <w:r w:rsidRPr="003B76D9">
        <w:rPr>
          <w:rStyle w:val="Emphasis"/>
          <w:rFonts w:asciiTheme="majorHAnsi" w:hAnsiTheme="majorHAnsi" w:cstheme="majorHAnsi"/>
        </w:rPr>
        <w:t>Corley has called on the US to deny Egypt the $1bn sale of a further 10 Apache AH-64E helicopters, arguing that the attack is a stark example of misuse of weapons made by the US manufacturer Boeing. “</w:t>
      </w:r>
      <w:r w:rsidRPr="003B76D9">
        <w:rPr>
          <w:rStyle w:val="StyleUnderline"/>
          <w:rFonts w:asciiTheme="majorHAnsi" w:hAnsiTheme="majorHAnsi" w:cstheme="majorHAnsi"/>
        </w:rPr>
        <w:t xml:space="preserve">It’s not what their designs were intended for,” she said. </w:t>
      </w:r>
      <w:r w:rsidRPr="003B76D9">
        <w:rPr>
          <w:rStyle w:val="Emphasis"/>
          <w:rFonts w:asciiTheme="majorHAnsi" w:hAnsiTheme="majorHAnsi" w:cstheme="majorHAnsi"/>
          <w:b w:val="0"/>
          <w:bCs/>
          <w:sz w:val="16"/>
        </w:rPr>
        <w:t xml:space="preserve">The 40-year-old former pilates instructor and professional rollerblader sustained </w:t>
      </w:r>
      <w:r w:rsidRPr="003B76D9">
        <w:rPr>
          <w:rStyle w:val="StyleUnderline"/>
          <w:rFonts w:asciiTheme="majorHAnsi" w:hAnsiTheme="majorHAnsi" w:cstheme="majorHAnsi"/>
        </w:rPr>
        <w:t>injuries</w:t>
      </w:r>
      <w:r w:rsidRPr="003B76D9">
        <w:rPr>
          <w:rStyle w:val="Emphasis"/>
          <w:rFonts w:asciiTheme="majorHAnsi" w:hAnsiTheme="majorHAnsi" w:cstheme="majorHAnsi"/>
          <w:b w:val="0"/>
          <w:bCs/>
          <w:sz w:val="16"/>
        </w:rPr>
        <w:t xml:space="preserve"> that doctors say </w:t>
      </w:r>
      <w:r w:rsidRPr="003B76D9">
        <w:rPr>
          <w:rStyle w:val="StyleUnderline"/>
          <w:rFonts w:asciiTheme="majorHAnsi" w:hAnsiTheme="majorHAnsi" w:cstheme="majorHAnsi"/>
        </w:rPr>
        <w:t>she will never fully recover from. Ammunition broke her shoulder, collarbone, arm and ribs, tore off parts of her skin and ripped muscle from her bones; she still suffers from debilitating post-traumatic stress disorder</w:t>
      </w:r>
      <w:r w:rsidRPr="003B76D9">
        <w:rPr>
          <w:rStyle w:val="Emphasis"/>
          <w:rFonts w:asciiTheme="majorHAnsi" w:hAnsiTheme="majorHAnsi" w:cstheme="majorHAnsi"/>
          <w:b w:val="0"/>
          <w:bCs/>
          <w:sz w:val="16"/>
        </w:rPr>
        <w:t xml:space="preserve">. “I was not trained for war,” she said. The Egyptian government has offered her $150,000 in compensation, far short of the over $14m that Corley and her lawyers say would cover her ongoing medical bills and lifelong loss of earnings. On a visit to Cairo in January, the secretary of state, Mike Pompeo, asserted in a speech that the United States is a “force for good”, in the Middle East. </w:t>
      </w:r>
      <w:r w:rsidRPr="003B76D9">
        <w:rPr>
          <w:rStyle w:val="StyleUnderline"/>
          <w:rFonts w:asciiTheme="majorHAnsi" w:hAnsiTheme="majorHAnsi" w:cstheme="majorHAnsi"/>
        </w:rPr>
        <w:t>The United States released $195m in military aid to Egypt last July, which had previously been withheld due to human rights concerns. But in a leaked memo, Pompeo demanded the aid be released despite adding that “</w:t>
      </w:r>
      <w:r w:rsidRPr="003B76D9">
        <w:rPr>
          <w:rStyle w:val="Emphasis"/>
          <w:rFonts w:asciiTheme="majorHAnsi" w:hAnsiTheme="majorHAnsi" w:cstheme="majorHAnsi"/>
        </w:rPr>
        <w:t xml:space="preserve">the overall human rights climate in Egypt continues to deteriorate”, and that officials accused of abuse are not held accountable. </w:t>
      </w:r>
      <w:r w:rsidRPr="003B76D9">
        <w:rPr>
          <w:rStyle w:val="StyleUnderline"/>
          <w:rFonts w:asciiTheme="majorHAnsi" w:hAnsiTheme="majorHAnsi" w:cstheme="majorHAnsi"/>
        </w:rPr>
        <w:t xml:space="preserve">Lawmakers have increasingly taken up Corley’s case as an example of why the US should reassess military aid to Egypt. After 46 members of Congress wrote a letter to Pompeo expressing concern over Egypt’s use of American weapons, the 2019 fiscal appropriations bill demands that the United States reduce annual military aid to Egypt to $1bn, and withhold a further $300m until Egypt has improved its human rights record. </w:t>
      </w:r>
      <w:r w:rsidRPr="003B76D9">
        <w:rPr>
          <w:rStyle w:val="Emphasis"/>
          <w:rFonts w:asciiTheme="majorHAnsi" w:hAnsiTheme="majorHAnsi" w:cstheme="majorHAnsi"/>
          <w:b w:val="0"/>
          <w:bCs/>
          <w:sz w:val="16"/>
        </w:rPr>
        <w:t>Pompeo has until mid-April to report back on Corley’s bid for compensation. “April’s plight is proof that Egypt is unwilling or unable to meet its obligations to protect and prioritize human rights,” said Jared Genser, Corley’s legal counsel, in a white paper detailing her case. “</w:t>
      </w:r>
      <w:r w:rsidRPr="003B76D9">
        <w:rPr>
          <w:rStyle w:val="StyleUnderline"/>
          <w:rFonts w:asciiTheme="majorHAnsi" w:hAnsiTheme="majorHAnsi" w:cstheme="majorHAnsi"/>
        </w:rPr>
        <w:t>Sisi has failed to hold members of his security forces responsible</w:t>
      </w:r>
      <w:r w:rsidRPr="003B76D9">
        <w:rPr>
          <w:rStyle w:val="Emphasis"/>
          <w:rFonts w:asciiTheme="majorHAnsi" w:hAnsiTheme="majorHAnsi" w:cstheme="majorHAnsi"/>
          <w:b w:val="0"/>
          <w:bCs/>
          <w:sz w:val="16"/>
        </w:rPr>
        <w:t xml:space="preserve"> … to our knowledge, Egypt has failed even to credibly investigate the attack.” Ambulances carrying victims of </w:t>
      </w:r>
      <w:proofErr w:type="gramStart"/>
      <w:r w:rsidRPr="003B76D9">
        <w:rPr>
          <w:rStyle w:val="Emphasis"/>
          <w:rFonts w:asciiTheme="majorHAnsi" w:hAnsiTheme="majorHAnsi" w:cstheme="majorHAnsi"/>
          <w:b w:val="0"/>
          <w:bCs/>
          <w:sz w:val="16"/>
        </w:rPr>
        <w:t>an the</w:t>
      </w:r>
      <w:proofErr w:type="gramEnd"/>
      <w:r w:rsidRPr="003B76D9">
        <w:rPr>
          <w:rStyle w:val="Emphasis"/>
          <w:rFonts w:asciiTheme="majorHAnsi" w:hAnsiTheme="majorHAnsi" w:cstheme="majorHAnsi"/>
          <w:b w:val="0"/>
          <w:bCs/>
          <w:sz w:val="16"/>
        </w:rPr>
        <w:t xml:space="preserve"> attack in which Egyptian forces mistakenly opened fire on tourists in the western desert. The Egyptian foreign minister, Sameh Shoukry, initially described the attack as “regrettable”, and promised a full investigation, despite few public indications this took place. Reporting on the incident was quickly banned in the local media. Egypt later blamed the travel agency which oversaw the trip, claiming it took the group to a “restricted area”, although they were accompanied by a police escort, and carrying the required permits to pass through military checkpoints on a route regularly used by tourists. The Egyptian Travel Agents Association, a quasi-government body, agreed in 2016 to pay compensation to the relatives of at least three deceased victims of the attack, reportedly in exchange for their agreeing to drop any legal proceedings against Egypt. A spokesman for Egypt’s ministry of foreign affairs did not respond to repeated requests for comment when contacted by the Guardian. Tour groups now travel the same route that Corley took to the Bahariya Oasis, despite the lack of assurances from the Egyptian authorities that anything has changed. Corley, meanwhile, is unable to work and lives with constant trauma, and fear that she is under attack. “</w:t>
      </w:r>
      <w:r w:rsidRPr="003B76D9">
        <w:rPr>
          <w:rStyle w:val="Emphasis"/>
          <w:rFonts w:asciiTheme="majorHAnsi" w:hAnsiTheme="majorHAnsi" w:cstheme="majorHAnsi"/>
        </w:rPr>
        <w:t>After all of these mistakes and the misuse of weapons, there needs to be accountability</w:t>
      </w:r>
      <w:r w:rsidRPr="003B76D9">
        <w:rPr>
          <w:rStyle w:val="Emphasis"/>
          <w:rFonts w:asciiTheme="majorHAnsi" w:hAnsiTheme="majorHAnsi" w:cstheme="majorHAnsi"/>
          <w:b w:val="0"/>
          <w:bCs/>
          <w:sz w:val="16"/>
        </w:rPr>
        <w:t>. They need to show they have done they work to make it safe,” she said.</w:t>
      </w:r>
    </w:p>
    <w:p w14:paraId="2FFDB778" w14:textId="77777777" w:rsidR="008817BD" w:rsidRPr="003B76D9" w:rsidRDefault="008817BD" w:rsidP="008817BD">
      <w:pPr>
        <w:rPr>
          <w:rFonts w:asciiTheme="majorHAnsi" w:hAnsiTheme="majorHAnsi" w:cstheme="majorHAnsi"/>
        </w:rPr>
      </w:pPr>
    </w:p>
    <w:p w14:paraId="33745587" w14:textId="77777777" w:rsidR="008817BD" w:rsidRPr="003B76D9" w:rsidRDefault="008817BD" w:rsidP="008817BD">
      <w:pPr>
        <w:pStyle w:val="Heading3"/>
        <w:rPr>
          <w:rFonts w:asciiTheme="majorHAnsi" w:hAnsiTheme="majorHAnsi" w:cstheme="majorHAnsi"/>
        </w:rPr>
      </w:pPr>
      <w:r w:rsidRPr="003B76D9">
        <w:rPr>
          <w:rFonts w:asciiTheme="majorHAnsi" w:hAnsiTheme="majorHAnsi" w:cstheme="majorHAnsi"/>
        </w:rPr>
        <w:t>AT: ISIS Impact D</w:t>
      </w:r>
    </w:p>
    <w:p w14:paraId="1101FB35" w14:textId="77777777" w:rsidR="008817BD" w:rsidRPr="003B76D9" w:rsidRDefault="008817BD" w:rsidP="008817BD">
      <w:pPr>
        <w:pStyle w:val="Heading4"/>
        <w:rPr>
          <w:rFonts w:asciiTheme="majorHAnsi" w:hAnsiTheme="majorHAnsi" w:cstheme="majorHAnsi"/>
        </w:rPr>
      </w:pPr>
      <w:r w:rsidRPr="003B76D9">
        <w:rPr>
          <w:rFonts w:asciiTheme="majorHAnsi" w:hAnsiTheme="majorHAnsi" w:cstheme="majorHAnsi"/>
        </w:rPr>
        <w:t>ISIS may have lost land – but that only increases the chances they call on lone wolves to do their bidding instead.</w:t>
      </w:r>
    </w:p>
    <w:p w14:paraId="140EC798" w14:textId="77777777" w:rsidR="008817BD" w:rsidRPr="003B76D9" w:rsidRDefault="008817BD" w:rsidP="008817BD">
      <w:pPr>
        <w:rPr>
          <w:rFonts w:asciiTheme="majorHAnsi" w:hAnsiTheme="majorHAnsi" w:cstheme="majorHAnsi"/>
        </w:rPr>
      </w:pPr>
      <w:r w:rsidRPr="003B76D9">
        <w:rPr>
          <w:rStyle w:val="Style13ptBold"/>
          <w:rFonts w:asciiTheme="majorHAnsi" w:hAnsiTheme="majorHAnsi" w:cstheme="majorHAnsi"/>
        </w:rPr>
        <w:t>Warrick</w:t>
      </w:r>
      <w:r w:rsidRPr="003B76D9">
        <w:rPr>
          <w:rFonts w:asciiTheme="majorHAnsi" w:hAnsiTheme="majorHAnsi" w:cstheme="majorHAnsi"/>
        </w:rPr>
        <w:t xml:space="preserve">, Joby </w:t>
      </w:r>
      <w:r w:rsidRPr="003B76D9">
        <w:rPr>
          <w:rStyle w:val="Style13ptBold"/>
          <w:rFonts w:asciiTheme="majorHAnsi" w:hAnsiTheme="majorHAnsi" w:cstheme="majorHAnsi"/>
        </w:rPr>
        <w:t>and</w:t>
      </w:r>
      <w:r w:rsidRPr="003B76D9">
        <w:rPr>
          <w:rFonts w:asciiTheme="majorHAnsi" w:hAnsiTheme="majorHAnsi" w:cstheme="majorHAnsi"/>
        </w:rPr>
        <w:t xml:space="preserve"> </w:t>
      </w:r>
      <w:r w:rsidRPr="003B76D9">
        <w:rPr>
          <w:rStyle w:val="Style13ptBold"/>
          <w:rFonts w:asciiTheme="majorHAnsi" w:hAnsiTheme="majorHAnsi" w:cstheme="majorHAnsi"/>
        </w:rPr>
        <w:t>Mekhennet</w:t>
      </w:r>
      <w:r w:rsidRPr="003B76D9">
        <w:rPr>
          <w:rFonts w:asciiTheme="majorHAnsi" w:hAnsiTheme="majorHAnsi" w:cstheme="majorHAnsi"/>
        </w:rPr>
        <w:t>, Souad; 7/20/</w:t>
      </w:r>
      <w:r w:rsidRPr="003B76D9">
        <w:rPr>
          <w:rStyle w:val="Style13ptBold"/>
          <w:rFonts w:asciiTheme="majorHAnsi" w:hAnsiTheme="majorHAnsi" w:cstheme="majorHAnsi"/>
        </w:rPr>
        <w:t>17</w:t>
      </w:r>
      <w:r w:rsidRPr="003B76D9">
        <w:rPr>
          <w:rFonts w:asciiTheme="majorHAnsi" w:hAnsiTheme="majorHAnsi" w:cstheme="majorHAnsi"/>
        </w:rPr>
        <w:t xml:space="preserve"> [Washington Post, “A battered IS grows ever more dependent on lone wolves, simple plans: The Islamic State is leaning on "low-key losers" to do the killing, analysts say.”] [DS] [https://search-proquest-com.puffin.harker.org/docview/1920595596?pq-origsite=summon]</w:t>
      </w:r>
    </w:p>
    <w:p w14:paraId="160BD38F" w14:textId="77777777" w:rsidR="008817BD" w:rsidRPr="003B76D9" w:rsidRDefault="008817BD" w:rsidP="008817BD">
      <w:pPr>
        <w:rPr>
          <w:rStyle w:val="StyleUnderline"/>
          <w:rFonts w:asciiTheme="majorHAnsi" w:hAnsiTheme="majorHAnsi" w:cstheme="majorHAnsi"/>
        </w:rPr>
      </w:pPr>
      <w:r w:rsidRPr="003B76D9">
        <w:rPr>
          <w:rFonts w:asciiTheme="majorHAnsi" w:hAnsiTheme="majorHAnsi" w:cstheme="majorHAnsi"/>
          <w:sz w:val="14"/>
        </w:rPr>
        <w:t>The would-be terrorist who tried to blow up Brussels's main transit hub last month had plenty of ambition but no discernible talent. His homemade bomb, a suitcase stuffed with nails and camp-stove gas canisters, caught fire as he wheeled it into the station, sending passersby fleeing before the device could properly explode -- which it failed to do. The only casualty was the bomb-maker himself, an Islamic State sympathizer who was shot and killed as he lunged at police, armed only with his fists. As an act of terrorism, the June 20 attempt was a merciful failure. Yet it also bore hallmarks that are becoming increasingly familiar to Western officials who monitor attacks by the terrorist group in countries around the globe: simple plots, crude weapons and inexperienced perpetrators who act alone, without apparent direction or training</w:t>
      </w:r>
      <w:r w:rsidRPr="003B76D9">
        <w:rPr>
          <w:rStyle w:val="StyleUnderline"/>
          <w:rFonts w:asciiTheme="majorHAnsi" w:hAnsiTheme="majorHAnsi" w:cstheme="majorHAnsi"/>
        </w:rPr>
        <w:t>. A State Department report released Wednesday underscores the persistence of the terrorist threat posed by the Islamic State, which despite military setbacks posted a record number of attacks and fatalities in 2016, surpassing all other militant groups worldwide.</w:t>
      </w:r>
      <w:r w:rsidRPr="003B76D9">
        <w:rPr>
          <w:rFonts w:asciiTheme="majorHAnsi" w:hAnsiTheme="majorHAnsi" w:cstheme="majorHAnsi"/>
          <w:sz w:val="14"/>
        </w:rPr>
        <w:t xml:space="preserve"> But at the same time, the sophistication of the group's operations is slipping, suggesting that counterterrorism measures arrayed against the militants are taking a toll, U.S. and European counterterrorism officials say. </w:t>
      </w:r>
      <w:r w:rsidRPr="003B76D9">
        <w:rPr>
          <w:rStyle w:val="StyleUnderline"/>
          <w:rFonts w:asciiTheme="majorHAnsi" w:hAnsiTheme="majorHAnsi" w:cstheme="majorHAnsi"/>
        </w:rPr>
        <w:t>With its Iraqi and Syrian sanctuaries nearing collapse</w:t>
      </w:r>
      <w:r w:rsidRPr="003B76D9">
        <w:rPr>
          <w:rFonts w:asciiTheme="majorHAnsi" w:hAnsiTheme="majorHAnsi" w:cstheme="majorHAnsi"/>
          <w:sz w:val="14"/>
        </w:rPr>
        <w:t xml:space="preserve">, the Islamic State is facing new difficulties in dispatching operatives to targets, and its communications and financial networks are under unprecedented strain, analysts said in interviews. As a result, they say, </w:t>
      </w:r>
      <w:r w:rsidRPr="003B76D9">
        <w:rPr>
          <w:rStyle w:val="StyleUnderline"/>
          <w:rFonts w:asciiTheme="majorHAnsi" w:hAnsiTheme="majorHAnsi" w:cstheme="majorHAnsi"/>
        </w:rPr>
        <w:t>terrorist leaders are becoming ever more reliant on volunteers who lack training and act with little or no coordination or guidance. "We are talking really about low-key losers</w:t>
      </w:r>
      <w:r w:rsidRPr="003B76D9">
        <w:rPr>
          <w:rFonts w:asciiTheme="majorHAnsi" w:hAnsiTheme="majorHAnsi" w:cstheme="majorHAnsi"/>
          <w:sz w:val="14"/>
        </w:rPr>
        <w:t xml:space="preserve">," said a senior Belgian law enforcement official, describing what he called a shift in the predominant terrorist threat his country faces. The official, who spoke on the condition of anonymity to discuss intelligence assessments, said that Belgium's </w:t>
      </w:r>
      <w:r w:rsidRPr="003B76D9">
        <w:rPr>
          <w:rStyle w:val="Emphasis"/>
          <w:rFonts w:asciiTheme="majorHAnsi" w:hAnsiTheme="majorHAnsi" w:cstheme="majorHAnsi"/>
        </w:rPr>
        <w:t>biggest problem is no longer the foreign fighters or returnees, but the "homegrown, who never left for Iraq and Syria</w:t>
      </w:r>
      <w:r w:rsidRPr="003B76D9">
        <w:rPr>
          <w:rStyle w:val="StyleUnderline"/>
          <w:rFonts w:asciiTheme="majorHAnsi" w:hAnsiTheme="majorHAnsi" w:cstheme="majorHAnsi"/>
        </w:rPr>
        <w:t>." The implications are mixed. Some lone-wolf attacks can be extremely effective, as in the case of the May 22 suicide bombing in Manchester, England, that killed 23 concertgoers and wounded 250. Moreover, plots by solitary actors are more difficult to detect and disrupt, and the number of potential volunteers can be vastly larger, compared with trained terrorist cadres in sleeper cells.</w:t>
      </w:r>
      <w:r w:rsidRPr="003B76D9">
        <w:rPr>
          <w:rFonts w:asciiTheme="majorHAnsi" w:hAnsiTheme="majorHAnsi" w:cstheme="majorHAnsi"/>
          <w:sz w:val="14"/>
        </w:rPr>
        <w:t xml:space="preserve"> But the trend also is viewed as further evidence of disarray within the Islamic State, a terrorist organization that once seemed unstoppable. Nearly unnoticed among the recent military victories against the group are countless smaller successes, U.S. and European officials say, ranging from the targeting killings of the Islamic State operational commanders, to the shuttering of financial networks, to the disruption of dozens of plots by intelligence and law enforcement officials worldwide. The group's increasingly urgent appeals for lone-wolf attacks are proof that such efforts are working, said Justin Siberell, the State Department's acting coordinator for counterterrorism. "</w:t>
      </w:r>
      <w:r w:rsidRPr="003B76D9">
        <w:rPr>
          <w:rStyle w:val="StyleUnderline"/>
          <w:rFonts w:asciiTheme="majorHAnsi" w:hAnsiTheme="majorHAnsi" w:cstheme="majorHAnsi"/>
        </w:rPr>
        <w:t>ISIS directed its followers to attack in their home countries rather than attempt to travel to the conflict zone</w:t>
      </w:r>
      <w:r w:rsidRPr="003B76D9">
        <w:rPr>
          <w:rFonts w:asciiTheme="majorHAnsi" w:hAnsiTheme="majorHAnsi" w:cstheme="majorHAnsi"/>
          <w:sz w:val="14"/>
        </w:rPr>
        <w:t xml:space="preserve">," Siberell said. </w:t>
      </w:r>
      <w:r w:rsidRPr="003B76D9">
        <w:rPr>
          <w:rStyle w:val="StyleUnderline"/>
          <w:rFonts w:asciiTheme="majorHAnsi" w:hAnsiTheme="majorHAnsi" w:cstheme="majorHAnsi"/>
        </w:rPr>
        <w:t xml:space="preserve">He </w:t>
      </w:r>
      <w:r w:rsidRPr="003B76D9">
        <w:rPr>
          <w:rFonts w:asciiTheme="majorHAnsi" w:hAnsiTheme="majorHAnsi" w:cstheme="majorHAnsi"/>
          <w:sz w:val="14"/>
        </w:rPr>
        <w:t>described the pleas as an "acknowledgment of the more difficult environment" within the group's self-proclaimed caliphate. Most analysts predict that terrorist attacks will continue and perhaps increase in the near term. But the setbacks are making it harder for the militants to plan and execute the kind of sophisticated operation that could inflict widespread damage and large numbers of casualties, said Daniel Benjamin, who helped direct the State Department's counterterrorism efforts during the Obama administration. "</w:t>
      </w:r>
      <w:r w:rsidRPr="003B76D9">
        <w:rPr>
          <w:rStyle w:val="StyleUnderline"/>
          <w:rFonts w:asciiTheme="majorHAnsi" w:hAnsiTheme="majorHAnsi" w:cstheme="majorHAnsi"/>
        </w:rPr>
        <w:t>The improvements never seem like enough, especially in an era when you can have a motivated individual carrying out a truck attack or using semiautomatic weapons to spray gunfire</w:t>
      </w:r>
      <w:r w:rsidRPr="003B76D9">
        <w:rPr>
          <w:rFonts w:asciiTheme="majorHAnsi" w:hAnsiTheme="majorHAnsi" w:cstheme="majorHAnsi"/>
          <w:sz w:val="14"/>
        </w:rPr>
        <w:t xml:space="preserve">," said Benjamin, who heads the John Sloan Dickey Center for International Understanding at Dartmouth College. "Some of these things you won't be able to stop. But overall, the organized conspiracy has become much more difficult." The State Department's report, called "Country Reports on Terrorism 2016," is a global assessment of terrorism trends in 2016, a year in which the Islamic State retained control of much of northern Iraq and eastern Syria and helped guide numerous large-scale terrorist attacks abroad, including airport bombings in Brussels and Istanbul. Even as terrorist attacks overall fell by more than 9 percent that year, the Islamic State "remained the most potent terrorist threat to global security," the report said. The group's operatives carried out more than 1,100 attacks worldwide that claimed more than 9,000 lives, the bulk of them in Iraq. Yet by late last year, the international coalition battling the Islamic State had also achieved significant successes that would impede the group's ability to carry out attacks, State Department officials said. The most crucial step was the liberation of terrorist-held cities and towns along the Turkish border, which had long served as conduits for newly arriving recruits as well as experienced operatives heading north into Europe. Those exits are effectively sealed, U.S. officials say. "Foreign fighters are not coming into Syria anymore," Brett McGurk, the U.S. envoy to the coalition fighting the Islamic State, said in a briefing last week. "And those who are already in Iraq and Syria -- we've been working very hard to make sure that they can never get out." </w:t>
      </w:r>
      <w:r w:rsidRPr="003B76D9">
        <w:rPr>
          <w:rStyle w:val="StyleUnderline"/>
          <w:rFonts w:asciiTheme="majorHAnsi" w:hAnsiTheme="majorHAnsi" w:cstheme="majorHAnsi"/>
        </w:rPr>
        <w:t>By late 2016, hundreds of militants had returned to Europe, some of them blending in with the streams of Syrian and Iraqi refugees heading north</w:t>
      </w:r>
      <w:r w:rsidRPr="003B76D9">
        <w:rPr>
          <w:rFonts w:asciiTheme="majorHAnsi" w:hAnsiTheme="majorHAnsi" w:cstheme="majorHAnsi"/>
          <w:sz w:val="14"/>
        </w:rPr>
        <w:t xml:space="preserve">. But with each liberated Iraqi town and city, the U.S.-led coalition has seized troves of computer data, including personal details and photos of thousands of Islamic State recruits. In recent months the data has been shared with U.S. allies from northern Europe to Southeast Asia, leading to dozens of arrests, counterterrorism officials say. Other initiatives -- some of them secret -- have shut down communication networks used by the Islamic State to send instructions abroad. Even the number of social media channels used by the militants has plummeted, from 40 active sites in 2015 to just 19 at the beginning of 2017. Meanwhile, the Islamic State's cash supply has dwindled to the point that the group constantly struggles to meet its payroll, with little or nothing left over to send to regional affiliates or to finance terrorist operations abroad, said a senior U.S. counterterrorism official who tracks the group's finances. "We're seeing pay cuts for fighters and pay cuts for employees, missing payments, deferred payments, more criminal activity to supplement incomes," said the official, who spoke on the condition of anonymity to discuss intelligence assessments. "We see them trying to hide money, perhaps for personal gain or to make sure they have something after the caliphate falls. But it's very hard." </w:t>
      </w:r>
      <w:r w:rsidRPr="003B76D9">
        <w:rPr>
          <w:rStyle w:val="Emphasis"/>
          <w:rFonts w:asciiTheme="majorHAnsi" w:hAnsiTheme="majorHAnsi" w:cstheme="majorHAnsi"/>
        </w:rPr>
        <w:t>As the pressures increase, so do the pleas from Islamic State leaders for outside help</w:t>
      </w:r>
      <w:r w:rsidRPr="003B76D9">
        <w:rPr>
          <w:rStyle w:val="StyleUnderline"/>
          <w:rFonts w:asciiTheme="majorHAnsi" w:hAnsiTheme="majorHAnsi" w:cstheme="majorHAnsi"/>
        </w:rPr>
        <w:t>. Last week, as the last of Mosul's neighborhoods were being retaken by Iraqi forces, the terrorist group posted an appeal in its online magazine, Rumiyah, urging lone-wolf supporters to strike blows against the West using any means available. The message even called for the kidnapping of children to raise money for the terrorist group. "Invest your time in everything that enrages the kuffar [infidel], affects and weakens them, destroys their morale and inflicts the great damage upon them</w:t>
      </w:r>
      <w:r w:rsidRPr="003B76D9">
        <w:rPr>
          <w:rFonts w:asciiTheme="majorHAnsi" w:hAnsiTheme="majorHAnsi" w:cstheme="majorHAnsi"/>
          <w:sz w:val="14"/>
        </w:rPr>
        <w:t>," the article said. "</w:t>
      </w:r>
      <w:r w:rsidRPr="003B76D9">
        <w:rPr>
          <w:rStyle w:val="StyleUnderline"/>
          <w:rFonts w:asciiTheme="majorHAnsi" w:hAnsiTheme="majorHAnsi" w:cstheme="majorHAnsi"/>
        </w:rPr>
        <w:t>Make this your habit for yourself and your family</w:t>
      </w:r>
      <w:r w:rsidRPr="003B76D9">
        <w:rPr>
          <w:rFonts w:asciiTheme="majorHAnsi" w:hAnsiTheme="majorHAnsi" w:cstheme="majorHAnsi"/>
          <w:sz w:val="14"/>
        </w:rPr>
        <w:t xml:space="preserve">." </w:t>
      </w:r>
      <w:r w:rsidRPr="003B76D9">
        <w:rPr>
          <w:rStyle w:val="StyleUnderline"/>
          <w:rFonts w:asciiTheme="majorHAnsi" w:hAnsiTheme="majorHAnsi" w:cstheme="majorHAnsi"/>
        </w:rPr>
        <w:t>The same edition included an article lionizing perpetrators of failed attacks, including Oussama Zariouh, the 36-year-old man behind the unsuccessful bombing of the Brussels train station on June 20. Previous postings have suggested elaborate weapons and plots, from chemical toxins to coordinated train derailments. But more recent messages have emphasized simpler methods. One missive, posted in late June, included elaborately detailed instructions on how to obtain the right kind of truck for running over pedestrians. The tone of the message hinted at impatience and exasperation. "Cannot one of you stab a filthy Crusader," it asked, "or run him over with your car, or throw him from a high place, or put poison in his food?"</w:t>
      </w:r>
    </w:p>
    <w:p w14:paraId="5EBFD769" w14:textId="77777777" w:rsidR="008817BD" w:rsidRPr="003B76D9" w:rsidRDefault="008817BD" w:rsidP="008817BD">
      <w:pPr>
        <w:rPr>
          <w:rFonts w:asciiTheme="majorHAnsi" w:hAnsiTheme="majorHAnsi" w:cstheme="majorHAnsi"/>
          <w:sz w:val="16"/>
        </w:rPr>
      </w:pPr>
    </w:p>
    <w:p w14:paraId="00B7B569" w14:textId="77777777" w:rsidR="008817BD" w:rsidRPr="003B76D9" w:rsidRDefault="008817BD" w:rsidP="008817BD">
      <w:pPr>
        <w:pStyle w:val="Heading4"/>
        <w:rPr>
          <w:rFonts w:asciiTheme="majorHAnsi" w:hAnsiTheme="majorHAnsi" w:cstheme="majorHAnsi"/>
        </w:rPr>
      </w:pPr>
      <w:r w:rsidRPr="003B76D9">
        <w:rPr>
          <w:rFonts w:asciiTheme="majorHAnsi" w:hAnsiTheme="majorHAnsi" w:cstheme="majorHAnsi"/>
        </w:rPr>
        <w:t>ISIS has the ability to develop weapons – empirically proven and will become worse with time.</w:t>
      </w:r>
    </w:p>
    <w:p w14:paraId="22B71D97" w14:textId="77777777" w:rsidR="008817BD" w:rsidRPr="003B76D9" w:rsidRDefault="008817BD" w:rsidP="008817BD">
      <w:pPr>
        <w:rPr>
          <w:rFonts w:asciiTheme="majorHAnsi" w:hAnsiTheme="majorHAnsi" w:cstheme="majorHAnsi"/>
        </w:rPr>
      </w:pPr>
      <w:r w:rsidRPr="003B76D9">
        <w:rPr>
          <w:rFonts w:asciiTheme="majorHAnsi" w:hAnsiTheme="majorHAnsi" w:cstheme="majorHAnsi"/>
        </w:rPr>
        <w:t xml:space="preserve">Nada </w:t>
      </w:r>
      <w:r w:rsidRPr="003B76D9">
        <w:rPr>
          <w:rStyle w:val="Style13ptBold"/>
          <w:rFonts w:asciiTheme="majorHAnsi" w:hAnsiTheme="majorHAnsi" w:cstheme="majorHAnsi"/>
        </w:rPr>
        <w:t>Eweiss</w:t>
      </w:r>
      <w:r w:rsidRPr="003B76D9">
        <w:rPr>
          <w:rFonts w:asciiTheme="majorHAnsi" w:hAnsiTheme="majorHAnsi" w:cstheme="majorHAnsi"/>
        </w:rPr>
        <w:t xml:space="preserve"> 20</w:t>
      </w:r>
      <w:r w:rsidRPr="003B76D9">
        <w:rPr>
          <w:rStyle w:val="Style13ptBold"/>
          <w:rFonts w:asciiTheme="majorHAnsi" w:hAnsiTheme="majorHAnsi" w:cstheme="majorHAnsi"/>
        </w:rPr>
        <w:t>16</w:t>
      </w:r>
      <w:r w:rsidRPr="003B76D9">
        <w:rPr>
          <w:rFonts w:asciiTheme="majorHAnsi" w:hAnsiTheme="majorHAnsi" w:cstheme="majorHAnsi"/>
        </w:rPr>
        <w:t xml:space="preserve"> [March, Basic, “Non-state actors &amp; WMD: Does ISIS have a pathway to a nuclear weapon?”] [DS] [https://www.basicint.org/wp-content/uploads/2018/06/NonStateActors_WMD_Mar2016.pdf]</w:t>
      </w:r>
    </w:p>
    <w:p w14:paraId="65F6F648" w14:textId="77777777" w:rsidR="008817BD" w:rsidRPr="003B76D9" w:rsidRDefault="008817BD" w:rsidP="008817BD">
      <w:pPr>
        <w:rPr>
          <w:rFonts w:asciiTheme="majorHAnsi" w:hAnsiTheme="majorHAnsi" w:cstheme="majorHAnsi"/>
          <w:sz w:val="8"/>
        </w:rPr>
      </w:pPr>
      <w:r w:rsidRPr="003B76D9">
        <w:rPr>
          <w:rFonts w:asciiTheme="majorHAnsi" w:hAnsiTheme="majorHAnsi" w:cstheme="majorHAnsi"/>
          <w:sz w:val="8"/>
        </w:rPr>
        <w:t>WMD TECHNOLOGY &amp; COMPONENTS ALREADY ACQUIRED Biological weapons</w:t>
      </w:r>
      <w:r w:rsidRPr="003B76D9">
        <w:rPr>
          <w:rStyle w:val="StyleUnderline"/>
          <w:rFonts w:asciiTheme="majorHAnsi" w:hAnsiTheme="majorHAnsi" w:cstheme="majorHAnsi"/>
        </w:rPr>
        <w:t>: A laptop belonging to an ISIS supporter, was found in November 2014. It contained material on how to develop “bubonic plague from infected animals and turn it into a weapon”.</w:t>
      </w:r>
      <w:r w:rsidRPr="003B76D9">
        <w:rPr>
          <w:rFonts w:asciiTheme="majorHAnsi" w:hAnsiTheme="majorHAnsi" w:cstheme="majorHAnsi"/>
          <w:sz w:val="8"/>
        </w:rPr>
        <w:t xml:space="preserve">16 Chemical weapons: </w:t>
      </w:r>
      <w:r w:rsidRPr="003B76D9">
        <w:rPr>
          <w:rStyle w:val="StyleUnderline"/>
          <w:rFonts w:asciiTheme="majorHAnsi" w:hAnsiTheme="majorHAnsi" w:cstheme="majorHAnsi"/>
        </w:rPr>
        <w:t>ISIS seized a chemical weapons facility called Muthana in June 2014. This was a former Iraqi government facility believed to have approximately 2,500 rockets.</w:t>
      </w:r>
      <w:r w:rsidRPr="003B76D9">
        <w:rPr>
          <w:rFonts w:asciiTheme="majorHAnsi" w:hAnsiTheme="majorHAnsi" w:cstheme="majorHAnsi"/>
          <w:sz w:val="8"/>
        </w:rPr>
        <w:t xml:space="preserve">17 </w:t>
      </w:r>
      <w:r w:rsidRPr="003B76D9">
        <w:rPr>
          <w:rStyle w:val="StyleUnderline"/>
          <w:rFonts w:asciiTheme="majorHAnsi" w:hAnsiTheme="majorHAnsi" w:cstheme="majorHAnsi"/>
        </w:rPr>
        <w:t>Most were filled with sarin, a deadly nerve agent</w:t>
      </w:r>
      <w:r w:rsidRPr="003B76D9">
        <w:rPr>
          <w:rFonts w:asciiTheme="majorHAnsi" w:hAnsiTheme="majorHAnsi" w:cstheme="majorHAnsi"/>
          <w:sz w:val="8"/>
        </w:rPr>
        <w:t xml:space="preserve">, according to Mohamed Ali Alhakim, Iraq’s UN ambassador.18 Low-enriched uranium: </w:t>
      </w:r>
      <w:r w:rsidRPr="003B76D9">
        <w:rPr>
          <w:rStyle w:val="StyleUnderline"/>
          <w:rFonts w:asciiTheme="majorHAnsi" w:hAnsiTheme="majorHAnsi" w:cstheme="majorHAnsi"/>
        </w:rPr>
        <w:t>The IAEA reported that ISIS seized 40 kilograms of natural uranium from Mosul University in Northern Iraq in July 2014</w:t>
      </w:r>
      <w:r w:rsidRPr="003B76D9">
        <w:rPr>
          <w:rFonts w:asciiTheme="majorHAnsi" w:hAnsiTheme="majorHAnsi" w:cstheme="majorHAnsi"/>
          <w:sz w:val="8"/>
        </w:rPr>
        <w:t>.19 There are many obstacles that ISIS would be unlikely to overcome in turning this low-enriched uranium into a nuclear device, but</w:t>
      </w:r>
      <w:r w:rsidRPr="003B76D9">
        <w:rPr>
          <w:rStyle w:val="StyleUnderline"/>
          <w:rFonts w:asciiTheme="majorHAnsi" w:hAnsiTheme="majorHAnsi" w:cstheme="majorHAnsi"/>
        </w:rPr>
        <w:t xml:space="preserve"> it could be used to fashion a dirty bomb</w:t>
      </w:r>
      <w:r w:rsidRPr="003B76D9">
        <w:rPr>
          <w:rFonts w:asciiTheme="majorHAnsi" w:hAnsiTheme="majorHAnsi" w:cstheme="majorHAnsi"/>
          <w:sz w:val="8"/>
        </w:rPr>
        <w:t xml:space="preserve">. ESCALATION TO A NUCLEAR DEVICE </w:t>
      </w:r>
      <w:proofErr w:type="gramStart"/>
      <w:r w:rsidRPr="003B76D9">
        <w:rPr>
          <w:rStyle w:val="StyleUnderline"/>
          <w:rFonts w:asciiTheme="majorHAnsi" w:hAnsiTheme="majorHAnsi" w:cstheme="majorHAnsi"/>
        </w:rPr>
        <w:t>For</w:t>
      </w:r>
      <w:proofErr w:type="gramEnd"/>
      <w:r w:rsidRPr="003B76D9">
        <w:rPr>
          <w:rStyle w:val="StyleUnderline"/>
          <w:rFonts w:asciiTheme="majorHAnsi" w:hAnsiTheme="majorHAnsi" w:cstheme="majorHAnsi"/>
        </w:rPr>
        <w:t xml:space="preserve"> ISIS to acquire a nuclear weapon they would have to either build an improvised nuclear device (IND), or acquire an assembled nuclear weapon</w:t>
      </w:r>
      <w:r w:rsidRPr="003B76D9">
        <w:rPr>
          <w:rFonts w:asciiTheme="majorHAnsi" w:hAnsiTheme="majorHAnsi" w:cstheme="majorHAnsi"/>
          <w:sz w:val="8"/>
        </w:rPr>
        <w:t xml:space="preserve">. Both involve a series of significant obstacles, even for well qualified technicians. Dina Esfandiary, a MacArthur Fellow at the Centre for Science and Security Studies at King’s College London, points out the scale of industrial endeavour necessary to construct a nuclear weapon: It took the United States, with its vast resources and advanced knowhow, six years to develop a nuclear device. It took China roughly 10 years and Pakistan more than two decades. Needless to say, even for an established country, developing a nuclear weapon is not simple.20 </w:t>
      </w:r>
      <w:proofErr w:type="gramStart"/>
      <w:r w:rsidRPr="003B76D9">
        <w:rPr>
          <w:rFonts w:asciiTheme="majorHAnsi" w:hAnsiTheme="majorHAnsi" w:cstheme="majorHAnsi"/>
          <w:sz w:val="8"/>
        </w:rPr>
        <w:t>We</w:t>
      </w:r>
      <w:proofErr w:type="gramEnd"/>
      <w:r w:rsidRPr="003B76D9">
        <w:rPr>
          <w:rFonts w:asciiTheme="majorHAnsi" w:hAnsiTheme="majorHAnsi" w:cstheme="majorHAnsi"/>
          <w:sz w:val="8"/>
        </w:rPr>
        <w:t xml:space="preserve"> should be cautious about overstating the risk, but </w:t>
      </w:r>
      <w:r w:rsidRPr="003B76D9">
        <w:rPr>
          <w:rStyle w:val="StyleUnderline"/>
          <w:rFonts w:asciiTheme="majorHAnsi" w:hAnsiTheme="majorHAnsi" w:cstheme="majorHAnsi"/>
        </w:rPr>
        <w:t>the risk nevertheless exists. After all, hiding a programme from prying eyes in one of the many stateless zones is possible.</w:t>
      </w:r>
      <w:r w:rsidRPr="003B76D9">
        <w:rPr>
          <w:rFonts w:asciiTheme="majorHAnsi" w:hAnsiTheme="majorHAnsi" w:cstheme="majorHAnsi"/>
          <w:sz w:val="8"/>
        </w:rPr>
        <w:t xml:space="preserve"> </w:t>
      </w:r>
      <w:r w:rsidRPr="003B76D9">
        <w:rPr>
          <w:rStyle w:val="StyleUnderline"/>
          <w:rFonts w:asciiTheme="majorHAnsi" w:hAnsiTheme="majorHAnsi" w:cstheme="majorHAnsi"/>
        </w:rPr>
        <w:t>South Africa’s nuclear weapons programme was hidden in a building that was essentially a warehouse, with no indication of clandestine activity.</w:t>
      </w:r>
      <w:r w:rsidRPr="003B76D9">
        <w:rPr>
          <w:rFonts w:asciiTheme="majorHAnsi" w:hAnsiTheme="majorHAnsi" w:cstheme="majorHAnsi"/>
          <w:sz w:val="8"/>
        </w:rPr>
        <w:t xml:space="preserve"> 21 </w:t>
      </w:r>
      <w:r w:rsidRPr="003B76D9">
        <w:rPr>
          <w:rStyle w:val="StyleUnderline"/>
          <w:rFonts w:asciiTheme="majorHAnsi" w:hAnsiTheme="majorHAnsi" w:cstheme="majorHAnsi"/>
        </w:rPr>
        <w:t>It may not be difficult to find much of the necessary information to the make a crude nuclear weapon on the internet</w:t>
      </w:r>
      <w:r w:rsidRPr="003B76D9">
        <w:rPr>
          <w:rFonts w:asciiTheme="majorHAnsi" w:hAnsiTheme="majorHAnsi" w:cstheme="majorHAnsi"/>
          <w:sz w:val="8"/>
        </w:rPr>
        <w:t xml:space="preserve">, but accurate blueprints are a requirement for constructing an IND.22 </w:t>
      </w:r>
      <w:r w:rsidRPr="003B76D9">
        <w:rPr>
          <w:rStyle w:val="StyleUnderline"/>
          <w:rFonts w:asciiTheme="majorHAnsi" w:hAnsiTheme="majorHAnsi" w:cstheme="majorHAnsi"/>
        </w:rPr>
        <w:t>ISIS has attracted engineers and scientists as recruits which could form the backbone of a scientific team using stolen blueprints to construct crude INDs</w:t>
      </w:r>
      <w:r w:rsidRPr="003B76D9">
        <w:rPr>
          <w:rFonts w:asciiTheme="majorHAnsi" w:hAnsiTheme="majorHAnsi" w:cstheme="majorHAnsi"/>
          <w:sz w:val="8"/>
        </w:rPr>
        <w:t xml:space="preserve">. Though unlikely, it is not impossible. </w:t>
      </w:r>
      <w:r w:rsidRPr="003B76D9">
        <w:rPr>
          <w:rStyle w:val="StyleUnderline"/>
          <w:rFonts w:asciiTheme="majorHAnsi" w:hAnsiTheme="majorHAnsi" w:cstheme="majorHAnsi"/>
        </w:rPr>
        <w:t xml:space="preserve">Dr A.Q. Khan, using the resources of the Pakistani state, constructed </w:t>
      </w:r>
      <w:proofErr w:type="gramStart"/>
      <w:r w:rsidRPr="003B76D9">
        <w:rPr>
          <w:rStyle w:val="StyleUnderline"/>
          <w:rFonts w:asciiTheme="majorHAnsi" w:hAnsiTheme="majorHAnsi" w:cstheme="majorHAnsi"/>
        </w:rPr>
        <w:t>an</w:t>
      </w:r>
      <w:proofErr w:type="gramEnd"/>
      <w:r w:rsidRPr="003B76D9">
        <w:rPr>
          <w:rStyle w:val="StyleUnderline"/>
          <w:rFonts w:asciiTheme="majorHAnsi" w:hAnsiTheme="majorHAnsi" w:cstheme="majorHAnsi"/>
        </w:rPr>
        <w:t xml:space="preserve"> global underground nuclear smuggling network selling nuclear technologies and Chinese-designed warhead blueprints to Libya and Iran. He was caught trafficking centrifuge components for uranium enrichment to Libya’s Muammar Al Ghaddafi</w:t>
      </w:r>
      <w:r w:rsidRPr="003B76D9">
        <w:rPr>
          <w:rFonts w:asciiTheme="majorHAnsi" w:hAnsiTheme="majorHAnsi" w:cstheme="majorHAnsi"/>
          <w:sz w:val="8"/>
        </w:rPr>
        <w:t xml:space="preserve">. 23 It is not beyond the realms of possibility that ISIS could acquire blueprints, though the designs would be crude and inefficient.24 But the principle obstacle to a working device is the essential fissile material. ENRICHING URANIUM </w:t>
      </w:r>
      <w:r w:rsidRPr="003B76D9">
        <w:rPr>
          <w:rStyle w:val="StyleUnderline"/>
          <w:rFonts w:asciiTheme="majorHAnsi" w:hAnsiTheme="majorHAnsi" w:cstheme="majorHAnsi"/>
        </w:rPr>
        <w:t>Highly enriched uranium</w:t>
      </w:r>
      <w:r w:rsidRPr="003B76D9">
        <w:rPr>
          <w:rFonts w:asciiTheme="majorHAnsi" w:hAnsiTheme="majorHAnsi" w:cstheme="majorHAnsi"/>
          <w:sz w:val="8"/>
        </w:rPr>
        <w:t xml:space="preserve"> (HEU) (U235, U233), </w:t>
      </w:r>
      <w:r w:rsidRPr="003B76D9">
        <w:rPr>
          <w:rStyle w:val="StyleUnderline"/>
          <w:rFonts w:asciiTheme="majorHAnsi" w:hAnsiTheme="majorHAnsi" w:cstheme="majorHAnsi"/>
        </w:rPr>
        <w:t>and Plutonium</w:t>
      </w:r>
      <w:r w:rsidRPr="003B76D9">
        <w:rPr>
          <w:rFonts w:asciiTheme="majorHAnsi" w:hAnsiTheme="majorHAnsi" w:cstheme="majorHAnsi"/>
          <w:sz w:val="8"/>
        </w:rPr>
        <w:t xml:space="preserve"> (Pu239) </w:t>
      </w:r>
      <w:r w:rsidRPr="003B76D9">
        <w:rPr>
          <w:rStyle w:val="StyleUnderline"/>
          <w:rFonts w:asciiTheme="majorHAnsi" w:hAnsiTheme="majorHAnsi" w:cstheme="majorHAnsi"/>
        </w:rPr>
        <w:t>are the three main fissile materials used for all current types of nuclear bombs involving either implosion or gun-type bombs</w:t>
      </w:r>
      <w:r w:rsidRPr="003B76D9">
        <w:rPr>
          <w:rFonts w:asciiTheme="majorHAnsi" w:hAnsiTheme="majorHAnsi" w:cstheme="majorHAnsi"/>
          <w:sz w:val="8"/>
        </w:rPr>
        <w:t xml:space="preserve">. Uranium that occurs naturally needs to be converted into uranium hexafluoride gas and enriched from 0.7% U235 to approximately 90% weapons grade uranium before being converted into a metal and incorporated into a bomb core. HEU is dangerous to handle and challenging to prepare because it is far more unstable and radioactive than natural uranium, and ignites spontaneously in the air at 150-175° C. Enrichment can be achieved through gas centrifuge cascades, gaseous diffusion, laser separation or other less common techniques. These require specialist materials, precision, extensive testing and development. Plutonium does not occur in nature, and is a product of the chain reaction in a nuclear reactor core. It is extracted from the waste stream using reprocessing technologies, and presents just as many complications to non-state actors. </w:t>
      </w:r>
      <w:r w:rsidRPr="003B76D9">
        <w:rPr>
          <w:rStyle w:val="StyleUnderline"/>
          <w:rFonts w:asciiTheme="majorHAnsi" w:hAnsiTheme="majorHAnsi" w:cstheme="majorHAnsi"/>
        </w:rPr>
        <w:t>It is far more likely that fissile materials would be acquired by buying materials on the black market, or by stealing from orphaned sources or nuclear facilities</w:t>
      </w:r>
      <w:r w:rsidRPr="003B76D9">
        <w:rPr>
          <w:rFonts w:asciiTheme="majorHAnsi" w:hAnsiTheme="majorHAnsi" w:cstheme="majorHAnsi"/>
          <w:sz w:val="8"/>
        </w:rPr>
        <w:t xml:space="preserve">. However, for uranium to be useful in a nuclear weapon it needs to be highly enriched; most nuclear reactors use low enriched uranium that would require further specialised enrichment in order to be relevant. </w:t>
      </w:r>
      <w:r w:rsidRPr="003B76D9">
        <w:rPr>
          <w:rStyle w:val="StyleUnderline"/>
          <w:rFonts w:asciiTheme="majorHAnsi" w:hAnsiTheme="majorHAnsi" w:cstheme="majorHAnsi"/>
        </w:rPr>
        <w:t>There remain some civilian research and power reactors that do use HEU, as do some naval propulsion reactors</w:t>
      </w:r>
      <w:r w:rsidRPr="003B76D9">
        <w:rPr>
          <w:rFonts w:asciiTheme="majorHAnsi" w:hAnsiTheme="majorHAnsi" w:cstheme="majorHAnsi"/>
          <w:sz w:val="8"/>
        </w:rPr>
        <w:t xml:space="preserve">. 25 </w:t>
      </w:r>
      <w:r w:rsidRPr="003B76D9">
        <w:rPr>
          <w:rStyle w:val="StyleUnderline"/>
          <w:rFonts w:asciiTheme="majorHAnsi" w:hAnsiTheme="majorHAnsi" w:cstheme="majorHAnsi"/>
        </w:rPr>
        <w:t>If stolen in some forms it would require industrial processes to convert to a form useful for weapons</w:t>
      </w:r>
      <w:r w:rsidRPr="003B76D9">
        <w:rPr>
          <w:rFonts w:asciiTheme="majorHAnsi" w:hAnsiTheme="majorHAnsi" w:cstheme="majorHAnsi"/>
          <w:sz w:val="8"/>
        </w:rPr>
        <w:t xml:space="preserve">. For example, </w:t>
      </w:r>
      <w:r w:rsidRPr="003B76D9">
        <w:rPr>
          <w:rStyle w:val="StyleUnderline"/>
          <w:rFonts w:asciiTheme="majorHAnsi" w:hAnsiTheme="majorHAnsi" w:cstheme="majorHAnsi"/>
        </w:rPr>
        <w:t>research reactor fuel is “a mixture of uranium and aluminium, with aluminium cladding”, requiring a separation process that dissolves pieces of fuel in acid to separate the uranium.26 Theoretically, such processes are not beyond the capability of non-state actors. Al-Qaeda has been indirectly involved in extracting heroine from opium using similar procedures, “and because of the toxicity of airborne heroin, primitive glove boxes of the kind that might be used to handle nuclear material are sometimes used in the illegal narcotics industry as well”.</w:t>
      </w:r>
      <w:r w:rsidRPr="003B76D9">
        <w:rPr>
          <w:rFonts w:asciiTheme="majorHAnsi" w:hAnsiTheme="majorHAnsi" w:cstheme="majorHAnsi"/>
          <w:sz w:val="8"/>
        </w:rPr>
        <w:t xml:space="preserve"> 27 NUCLEAR SMUGGLING </w:t>
      </w:r>
      <w:r w:rsidRPr="003B76D9">
        <w:rPr>
          <w:rStyle w:val="StyleUnderline"/>
          <w:rFonts w:asciiTheme="majorHAnsi" w:hAnsiTheme="majorHAnsi" w:cstheme="majorHAnsi"/>
        </w:rPr>
        <w:t>The United Nations International Atomic Energy Agency’s Incident and Trafficking Database recorded 1,088 incidents of theft, loss or smuggling of nuclear material around the world between 1993 and 2013.</w:t>
      </w:r>
      <w:r w:rsidRPr="003B76D9">
        <w:rPr>
          <w:rFonts w:asciiTheme="majorHAnsi" w:hAnsiTheme="majorHAnsi" w:cstheme="majorHAnsi"/>
          <w:sz w:val="8"/>
        </w:rPr>
        <w:t xml:space="preserve"> </w:t>
      </w:r>
      <w:r w:rsidRPr="003B76D9">
        <w:rPr>
          <w:rStyle w:val="Emphasis"/>
          <w:rFonts w:asciiTheme="majorHAnsi" w:hAnsiTheme="majorHAnsi" w:cstheme="majorHAnsi"/>
        </w:rPr>
        <w:t>Nuclear smuggling</w:t>
      </w:r>
      <w:r w:rsidRPr="003B76D9">
        <w:rPr>
          <w:rFonts w:asciiTheme="majorHAnsi" w:hAnsiTheme="majorHAnsi" w:cstheme="majorHAnsi"/>
          <w:sz w:val="8"/>
        </w:rPr>
        <w:t xml:space="preserve">, involving organised criminal networks with lucrative operations often operating in underregulated and corrupt economies, </w:t>
      </w:r>
      <w:r w:rsidRPr="003B76D9">
        <w:rPr>
          <w:rStyle w:val="Emphasis"/>
          <w:rFonts w:asciiTheme="majorHAnsi" w:hAnsiTheme="majorHAnsi" w:cstheme="majorHAnsi"/>
        </w:rPr>
        <w:t>presents a prime threat to nuclear security</w:t>
      </w:r>
      <w:r w:rsidRPr="003B76D9">
        <w:rPr>
          <w:rFonts w:asciiTheme="majorHAnsi" w:hAnsiTheme="majorHAnsi" w:cstheme="majorHAnsi"/>
          <w:sz w:val="8"/>
        </w:rPr>
        <w:t xml:space="preserve">.28 </w:t>
      </w:r>
      <w:r w:rsidRPr="003B76D9">
        <w:rPr>
          <w:rStyle w:val="StyleUnderline"/>
          <w:rFonts w:asciiTheme="majorHAnsi" w:hAnsiTheme="majorHAnsi" w:cstheme="majorHAnsi"/>
        </w:rPr>
        <w:t>Soon after the dissolution of the Soviet Union, countries near the Black Sea were rife with profound unemployment, political dissent, porous and under policed borders, and an abundance in unregulated sources of nuclear material.</w:t>
      </w:r>
      <w:r w:rsidRPr="003B76D9">
        <w:rPr>
          <w:rFonts w:asciiTheme="majorHAnsi" w:hAnsiTheme="majorHAnsi" w:cstheme="majorHAnsi"/>
          <w:sz w:val="8"/>
        </w:rPr>
        <w:t xml:space="preserve"> 29 </w:t>
      </w:r>
      <w:r w:rsidRPr="003B76D9">
        <w:rPr>
          <w:rStyle w:val="StyleUnderline"/>
          <w:rFonts w:asciiTheme="majorHAnsi" w:hAnsiTheme="majorHAnsi" w:cstheme="majorHAnsi"/>
        </w:rPr>
        <w:t>A third of the world’s HEU-fuelled-research reactors are in this region</w:t>
      </w:r>
      <w:r w:rsidRPr="003B76D9">
        <w:rPr>
          <w:rFonts w:asciiTheme="majorHAnsi" w:hAnsiTheme="majorHAnsi" w:cstheme="majorHAnsi"/>
          <w:sz w:val="8"/>
        </w:rPr>
        <w:t xml:space="preserve">.30 </w:t>
      </w:r>
      <w:proofErr w:type="gramStart"/>
      <w:r w:rsidRPr="003B76D9">
        <w:rPr>
          <w:rStyle w:val="StyleUnderline"/>
          <w:rFonts w:asciiTheme="majorHAnsi" w:hAnsiTheme="majorHAnsi" w:cstheme="majorHAnsi"/>
        </w:rPr>
        <w:t>These</w:t>
      </w:r>
      <w:proofErr w:type="gramEnd"/>
      <w:r w:rsidRPr="003B76D9">
        <w:rPr>
          <w:rStyle w:val="StyleUnderline"/>
          <w:rFonts w:asciiTheme="majorHAnsi" w:hAnsiTheme="majorHAnsi" w:cstheme="majorHAnsi"/>
        </w:rPr>
        <w:t xml:space="preserve"> are often neglected and under-supervised, making it even more difficult for western countries to provide assistance and neutralise the threat. Those seeking to acquire WMD or fissile material would deem it an optimum environment. Especially since there is no figure to quantify how much material existed under the Soviet rule, and no way to determine how much has been lost. There have been a number of incidents of nuclear smuggling in the region, most small and largely ignored by the media. Vitalie Bricaeg, an official within Moldova’s Interior Ministry, referred in 2011 to Moldova’s breakaway region, Transnistria, as an uncontrollable black hole, </w:t>
      </w:r>
      <w:r w:rsidRPr="003B76D9">
        <w:rPr>
          <w:rStyle w:val="Emphasis"/>
          <w:rFonts w:asciiTheme="majorHAnsi" w:hAnsiTheme="majorHAnsi" w:cstheme="majorHAnsi"/>
        </w:rPr>
        <w:t>even with the involvement of Western Security services</w:t>
      </w:r>
      <w:r w:rsidRPr="003B76D9">
        <w:rPr>
          <w:rFonts w:asciiTheme="majorHAnsi" w:hAnsiTheme="majorHAnsi" w:cstheme="majorHAnsi"/>
          <w:sz w:val="8"/>
        </w:rPr>
        <w:t xml:space="preserve">.31 </w:t>
      </w:r>
      <w:r w:rsidRPr="003B76D9">
        <w:rPr>
          <w:rStyle w:val="StyleUnderline"/>
          <w:rFonts w:asciiTheme="majorHAnsi" w:hAnsiTheme="majorHAnsi" w:cstheme="majorHAnsi"/>
        </w:rPr>
        <w:t>Teodor Chetrus, a former KGB informant, was arrested that year for attempting to carry out the first of five shipments of HEU amounting to 22 pounds – “a fifth of what might be needed to fuel a Hiroshima-sized nuclear explosion — but enough to power a more technically-advanced “implosionstyle” nuclear bomb</w:t>
      </w:r>
      <w:r w:rsidRPr="003B76D9">
        <w:rPr>
          <w:rFonts w:asciiTheme="majorHAnsi" w:hAnsiTheme="majorHAnsi" w:cstheme="majorHAnsi"/>
          <w:sz w:val="8"/>
        </w:rPr>
        <w:t xml:space="preserve">”.32 He was sentenced to only five years in prison. A wiretapped conversations exposed him saying,” </w:t>
      </w:r>
      <w:r w:rsidRPr="003B76D9">
        <w:rPr>
          <w:rStyle w:val="StyleUnderline"/>
          <w:rFonts w:asciiTheme="majorHAnsi" w:hAnsiTheme="majorHAnsi" w:cstheme="majorHAnsi"/>
        </w:rPr>
        <w:t>I am seeking an Islamic buyer because they will bomb the Americans</w:t>
      </w:r>
      <w:r w:rsidRPr="003B76D9">
        <w:rPr>
          <w:rFonts w:asciiTheme="majorHAnsi" w:hAnsiTheme="majorHAnsi" w:cstheme="majorHAnsi"/>
          <w:sz w:val="8"/>
        </w:rPr>
        <w:t xml:space="preserve">”. 33 </w:t>
      </w:r>
      <w:r w:rsidRPr="003B76D9">
        <w:rPr>
          <w:rStyle w:val="StyleUnderline"/>
          <w:rFonts w:asciiTheme="majorHAnsi" w:hAnsiTheme="majorHAnsi" w:cstheme="majorHAnsi"/>
        </w:rPr>
        <w:t>Often black market ogranisations mix nuclear smuggling with other high-value goods, like drugs, and are involved in widespread corruption</w:t>
      </w:r>
      <w:r w:rsidRPr="003B76D9">
        <w:rPr>
          <w:rFonts w:asciiTheme="majorHAnsi" w:hAnsiTheme="majorHAnsi" w:cstheme="majorHAnsi"/>
          <w:sz w:val="8"/>
        </w:rPr>
        <w:t xml:space="preserve">. Georgia’s security service arrested </w:t>
      </w:r>
      <w:r w:rsidRPr="003B76D9">
        <w:rPr>
          <w:rStyle w:val="StyleUnderline"/>
          <w:rFonts w:asciiTheme="majorHAnsi" w:hAnsiTheme="majorHAnsi" w:cstheme="majorHAnsi"/>
        </w:rPr>
        <w:t>Oleg Khinstagov, a Russian native from North Ossetia, and three other Georgians, including a low-ranking Georgian interior ministry official, for attempting to sell HEU enriched to 89% U235 to “an Islamic buyer</w:t>
      </w:r>
      <w:r w:rsidRPr="003B76D9">
        <w:rPr>
          <w:rFonts w:asciiTheme="majorHAnsi" w:hAnsiTheme="majorHAnsi" w:cstheme="majorHAnsi"/>
          <w:sz w:val="8"/>
        </w:rPr>
        <w:t xml:space="preserve">”.34 PURCHASE OR THEFT OF A NUCLEAR WEAPON The challenges associated with construction of a nuclear device may lead a non-state group towards buying or stealing a fully assembled nuclear weapon. It is unlikely that a state would sell a nuclear device to a non-state actor, risking threat of nuclear attack against its own public. 35 However, some nuclear weapons are at risk of theft. </w:t>
      </w:r>
      <w:r w:rsidRPr="003B76D9">
        <w:rPr>
          <w:rStyle w:val="StyleUnderline"/>
          <w:rFonts w:asciiTheme="majorHAnsi" w:hAnsiTheme="majorHAnsi" w:cstheme="majorHAnsi"/>
        </w:rPr>
        <w:t>Most nuclear weapons have Permissive Action Links (PALs), codes privy to a few and extremely challenging to unlock, but some do not</w:t>
      </w:r>
      <w:r w:rsidRPr="003B76D9">
        <w:rPr>
          <w:rFonts w:asciiTheme="majorHAnsi" w:hAnsiTheme="majorHAnsi" w:cstheme="majorHAnsi"/>
          <w:sz w:val="8"/>
        </w:rPr>
        <w:t xml:space="preserve">.36 </w:t>
      </w:r>
      <w:r w:rsidRPr="003B76D9">
        <w:rPr>
          <w:rStyle w:val="StyleUnderline"/>
          <w:rFonts w:asciiTheme="majorHAnsi" w:hAnsiTheme="majorHAnsi" w:cstheme="majorHAnsi"/>
        </w:rPr>
        <w:t>Smaller tactical nuclear weapons are particularly vulnerable, not least as they are designed to be portable and have minimal safeguards. A combination of radicalised ideologies, minimal security, low pay, personnel shortages and secrecy could increase the risk of theft of weapons from any nuclear armed state, but some are more vulnerable than others</w:t>
      </w:r>
      <w:r w:rsidRPr="003B76D9">
        <w:rPr>
          <w:rFonts w:asciiTheme="majorHAnsi" w:hAnsiTheme="majorHAnsi" w:cstheme="majorHAnsi"/>
          <w:sz w:val="8"/>
        </w:rPr>
        <w:t>. DIRTY BOMBS Radiological Disperal Devices (RDD), also known as “</w:t>
      </w:r>
      <w:r w:rsidRPr="003B76D9">
        <w:rPr>
          <w:rStyle w:val="StyleUnderline"/>
          <w:rFonts w:asciiTheme="majorHAnsi" w:hAnsiTheme="majorHAnsi" w:cstheme="majorHAnsi"/>
        </w:rPr>
        <w:t xml:space="preserve">dirty bombs”, are far more accessible to terrorist groups, and could have the advantage of having a psychological effect </w:t>
      </w:r>
      <w:r w:rsidRPr="003B76D9">
        <w:rPr>
          <w:rFonts w:asciiTheme="majorHAnsi" w:hAnsiTheme="majorHAnsi" w:cstheme="majorHAnsi"/>
          <w:sz w:val="8"/>
        </w:rPr>
        <w:t xml:space="preserve">without necessarily being so devastating as to illicit a crushing response. </w:t>
      </w:r>
      <w:r w:rsidRPr="003B76D9">
        <w:rPr>
          <w:rStyle w:val="StyleUnderline"/>
          <w:rFonts w:asciiTheme="majorHAnsi" w:hAnsiTheme="majorHAnsi" w:cstheme="majorHAnsi"/>
        </w:rPr>
        <w:t>Radiological materials are used in a large number of civilian applications, and are therefore easier to steal without detection. The construction of a dirty bomb is also relatively simple; incorporating the easily acquired material with conventional explosives for the purpose of distributing that material widely. No enrichment processes are involved in the making of a dirty bomb, eliminating a huge obstacle necessary for nuclear weapons. Additionally, the radiological material is greatly accessible and can be used directly without the need for any adjustments. The material can even be strapped to conventional explosives and disguised in the form of a suitcase.</w:t>
      </w:r>
      <w:r w:rsidRPr="003B76D9">
        <w:rPr>
          <w:rFonts w:asciiTheme="majorHAnsi" w:hAnsiTheme="majorHAnsi" w:cstheme="majorHAnsi"/>
          <w:sz w:val="8"/>
        </w:rPr>
        <w:t xml:space="preserve"> </w:t>
      </w:r>
      <w:r w:rsidRPr="003B76D9">
        <w:rPr>
          <w:rStyle w:val="Emphasis"/>
          <w:rFonts w:asciiTheme="majorHAnsi" w:hAnsiTheme="majorHAnsi" w:cstheme="majorHAnsi"/>
        </w:rPr>
        <w:t>Dirty bombs have the potential to cause panic and massive economic costs</w:t>
      </w:r>
      <w:r w:rsidRPr="003B76D9">
        <w:rPr>
          <w:rFonts w:asciiTheme="majorHAnsi" w:hAnsiTheme="majorHAnsi" w:cstheme="majorHAnsi"/>
          <w:sz w:val="8"/>
        </w:rPr>
        <w:t xml:space="preserve">. Though a large dirty bomb is unlikely to cause many deaths beyond those caused by the conventional explosive, </w:t>
      </w:r>
      <w:r w:rsidRPr="003B76D9">
        <w:rPr>
          <w:rStyle w:val="StyleUnderline"/>
          <w:rFonts w:asciiTheme="majorHAnsi" w:hAnsiTheme="majorHAnsi" w:cstheme="majorHAnsi"/>
        </w:rPr>
        <w:t>the radiation would need to be cleaned up before anyone would be willing to return to the area to live and work - a hugely expensive and complex operation</w:t>
      </w:r>
      <w:r w:rsidRPr="003B76D9">
        <w:rPr>
          <w:rFonts w:asciiTheme="majorHAnsi" w:hAnsiTheme="majorHAnsi" w:cstheme="majorHAnsi"/>
          <w:sz w:val="8"/>
        </w:rPr>
        <w:t xml:space="preserve">.37 People would suffer health impacts, some fatal, in the longer term, depending on the radioactive material used and the proximity of the individual to the site of the attack. </w:t>
      </w:r>
    </w:p>
    <w:p w14:paraId="4E5317FC" w14:textId="77777777" w:rsidR="008817BD" w:rsidRPr="003B76D9" w:rsidRDefault="008817BD" w:rsidP="008817BD">
      <w:pPr>
        <w:rPr>
          <w:rFonts w:asciiTheme="majorHAnsi" w:hAnsiTheme="majorHAnsi" w:cstheme="majorHAnsi"/>
          <w:sz w:val="8"/>
        </w:rPr>
      </w:pPr>
    </w:p>
    <w:p w14:paraId="64CC0F63" w14:textId="77777777" w:rsidR="008817BD" w:rsidRPr="003B76D9" w:rsidRDefault="008817BD" w:rsidP="008817BD">
      <w:pPr>
        <w:pStyle w:val="Heading4"/>
        <w:rPr>
          <w:rFonts w:asciiTheme="majorHAnsi" w:hAnsiTheme="majorHAnsi" w:cstheme="majorHAnsi"/>
        </w:rPr>
      </w:pPr>
      <w:r w:rsidRPr="003B76D9">
        <w:rPr>
          <w:rFonts w:asciiTheme="majorHAnsi" w:hAnsiTheme="majorHAnsi" w:cstheme="majorHAnsi"/>
        </w:rPr>
        <w:t>Threat of CBRN’s high – ISIS uses unconventional means to get around traditional restraints.</w:t>
      </w:r>
    </w:p>
    <w:p w14:paraId="037737F0" w14:textId="77777777" w:rsidR="008817BD" w:rsidRPr="003B76D9" w:rsidRDefault="008817BD" w:rsidP="008817BD">
      <w:pPr>
        <w:rPr>
          <w:rFonts w:asciiTheme="majorHAnsi" w:hAnsiTheme="majorHAnsi" w:cstheme="majorHAnsi"/>
        </w:rPr>
      </w:pPr>
      <w:r w:rsidRPr="003B76D9">
        <w:rPr>
          <w:rFonts w:asciiTheme="majorHAnsi" w:hAnsiTheme="majorHAnsi" w:cstheme="majorHAnsi"/>
        </w:rPr>
        <w:t xml:space="preserve">Shahzeb Ali </w:t>
      </w:r>
      <w:r w:rsidRPr="003B76D9">
        <w:rPr>
          <w:rStyle w:val="Style13ptBold"/>
          <w:rFonts w:asciiTheme="majorHAnsi" w:hAnsiTheme="majorHAnsi" w:cstheme="majorHAnsi"/>
        </w:rPr>
        <w:t>Rathore 16</w:t>
      </w:r>
      <w:r w:rsidRPr="003B76D9">
        <w:rPr>
          <w:rFonts w:asciiTheme="majorHAnsi" w:hAnsiTheme="majorHAnsi" w:cstheme="majorHAnsi"/>
        </w:rPr>
        <w:t xml:space="preserve"> [February, Counter Terrorist Trends and Analyses, “Is the Threat of ISIS Using CBRN Real”] [DS] [https://www.jstor.org/stable/10.2307/26369585]</w:t>
      </w:r>
    </w:p>
    <w:p w14:paraId="0FA9A60B" w14:textId="77777777" w:rsidR="008817BD" w:rsidRPr="003B76D9" w:rsidRDefault="008817BD" w:rsidP="008817BD">
      <w:pPr>
        <w:rPr>
          <w:rFonts w:asciiTheme="majorHAnsi" w:hAnsiTheme="majorHAnsi" w:cstheme="majorHAnsi"/>
          <w:sz w:val="12"/>
        </w:rPr>
      </w:pPr>
      <w:r w:rsidRPr="003B76D9">
        <w:rPr>
          <w:rFonts w:asciiTheme="majorHAnsi" w:hAnsiTheme="majorHAnsi" w:cstheme="majorHAnsi"/>
          <w:sz w:val="12"/>
        </w:rPr>
        <w:t xml:space="preserve">ISIS’ Bioweapons and Chemical Weapons Interest ISIS’ ambitions of developing bioweapons first gained attention when </w:t>
      </w:r>
      <w:r w:rsidRPr="003B76D9">
        <w:rPr>
          <w:rStyle w:val="StyleUnderline"/>
          <w:rFonts w:asciiTheme="majorHAnsi" w:hAnsiTheme="majorHAnsi" w:cstheme="majorHAnsi"/>
        </w:rPr>
        <w:t xml:space="preserve">a laptop was seized in 2014 from one of the group’s hideouts in Syria. The laptop, owned by a Tunisian who had studied chemistry and physics at universities in Tunisia, revealed thousands of files pertaining to producing biological weaponry. There was one document that taught how to weaponise the bubonic plague from infected animals </w:t>
      </w:r>
      <w:r w:rsidRPr="003B76D9">
        <w:rPr>
          <w:rFonts w:asciiTheme="majorHAnsi" w:hAnsiTheme="majorHAnsi" w:cstheme="majorHAnsi"/>
          <w:sz w:val="12"/>
        </w:rPr>
        <w:t xml:space="preserve">(Doornbos and Moussa 2014). </w:t>
      </w:r>
      <w:r w:rsidRPr="003B76D9">
        <w:rPr>
          <w:rStyle w:val="StyleUnderline"/>
          <w:rFonts w:asciiTheme="majorHAnsi" w:hAnsiTheme="majorHAnsi" w:cstheme="majorHAnsi"/>
        </w:rPr>
        <w:t>Similarly, a report by European Parliament, compiled after the November 2015 Paris attacks, reaffirms the fact that ISIS plans to recruit scientists do develop a biological weapon. To that end, as per the report, ISIS has recruited an army of experts in chemistry, physics, and biology and computer science and smuggled chemical and biological weapons into Europe</w:t>
      </w:r>
      <w:r w:rsidRPr="003B76D9">
        <w:rPr>
          <w:rFonts w:asciiTheme="majorHAnsi" w:hAnsiTheme="majorHAnsi" w:cstheme="majorHAnsi"/>
          <w:sz w:val="12"/>
        </w:rPr>
        <w:t xml:space="preserve"> (Elvey 2015). “ In a study on the risks of dirty bomb attacks on the ports of Los Angeles and Long Beach, H. Rosoff and D. von Winterfeldt map out a high radioactivity scenario based on </w:t>
      </w:r>
      <w:r w:rsidRPr="003B76D9">
        <w:rPr>
          <w:rStyle w:val="StyleUnderline"/>
          <w:rFonts w:asciiTheme="majorHAnsi" w:hAnsiTheme="majorHAnsi" w:cstheme="majorHAnsi"/>
        </w:rPr>
        <w:t>the explosion of a dirty bomb</w:t>
      </w:r>
      <w:r w:rsidRPr="003B76D9">
        <w:rPr>
          <w:rFonts w:asciiTheme="majorHAnsi" w:hAnsiTheme="majorHAnsi" w:cstheme="majorHAnsi"/>
          <w:sz w:val="12"/>
        </w:rPr>
        <w:t xml:space="preserve">… their findings confirm, quite irrefutably, </w:t>
      </w:r>
      <w:r w:rsidRPr="003B76D9">
        <w:rPr>
          <w:rStyle w:val="StyleUnderline"/>
          <w:rFonts w:asciiTheme="majorHAnsi" w:hAnsiTheme="majorHAnsi" w:cstheme="majorHAnsi"/>
        </w:rPr>
        <w:t>the economic consequences of an attack, owing to a shutdown of the harbours and surrounding areas due to contamination</w:t>
      </w:r>
      <w:r w:rsidRPr="003B76D9">
        <w:rPr>
          <w:rFonts w:asciiTheme="majorHAnsi" w:hAnsiTheme="majorHAnsi" w:cstheme="majorHAnsi"/>
          <w:sz w:val="12"/>
        </w:rPr>
        <w:t xml:space="preserve">. ” The European Parliament Report also claims that </w:t>
      </w:r>
      <w:r w:rsidRPr="003B76D9">
        <w:rPr>
          <w:rStyle w:val="StyleUnderline"/>
          <w:rFonts w:asciiTheme="majorHAnsi" w:hAnsiTheme="majorHAnsi" w:cstheme="majorHAnsi"/>
        </w:rPr>
        <w:t>ISIS might also use CBRN materials for attacks in Europe</w:t>
      </w:r>
      <w:r w:rsidRPr="003B76D9">
        <w:rPr>
          <w:rFonts w:asciiTheme="majorHAnsi" w:hAnsiTheme="majorHAnsi" w:cstheme="majorHAnsi"/>
          <w:sz w:val="12"/>
        </w:rPr>
        <w:t xml:space="preserve"> (Boyle 2015). </w:t>
      </w:r>
      <w:r w:rsidRPr="003B76D9">
        <w:rPr>
          <w:rStyle w:val="StyleUnderline"/>
          <w:rFonts w:asciiTheme="majorHAnsi" w:hAnsiTheme="majorHAnsi" w:cstheme="majorHAnsi"/>
        </w:rPr>
        <w:t>Moreover, it is believed that the scientists of the Islamic University of Mosul in Iraq allegedly recruited by ISIS could be used to develop bioweapons</w:t>
      </w:r>
      <w:r w:rsidRPr="003B76D9">
        <w:rPr>
          <w:rFonts w:asciiTheme="majorHAnsi" w:hAnsiTheme="majorHAnsi" w:cstheme="majorHAnsi"/>
          <w:sz w:val="12"/>
        </w:rPr>
        <w:t xml:space="preserve"> (Doornbos and Moussa 2014). </w:t>
      </w:r>
      <w:r w:rsidRPr="003B76D9">
        <w:rPr>
          <w:rStyle w:val="Emphasis"/>
          <w:rFonts w:asciiTheme="majorHAnsi" w:hAnsiTheme="majorHAnsi" w:cstheme="majorHAnsi"/>
        </w:rPr>
        <w:t>ISIS’ execution of the president of the department of Physics at the said university, when he refused to cooperate with the organisation in the development of bioweapons against the Iraqi government forces seems to suggest that the group has taken an active interest in developing bioweapons</w:t>
      </w:r>
      <w:r w:rsidRPr="003B76D9">
        <w:rPr>
          <w:rFonts w:asciiTheme="majorHAnsi" w:hAnsiTheme="majorHAnsi" w:cstheme="majorHAnsi"/>
          <w:sz w:val="12"/>
        </w:rPr>
        <w:t xml:space="preserve"> (Mamoun 2015). However, it is very difficult to weaponise and contain biological agent, as evident by Al Qaeda failed anthrax project. Therefore, even a sophisticated bioweapon does not seem a plausible prospect. Nonetheless, </w:t>
      </w:r>
      <w:r w:rsidRPr="003B76D9">
        <w:rPr>
          <w:rStyle w:val="StyleUnderline"/>
          <w:rFonts w:asciiTheme="majorHAnsi" w:hAnsiTheme="majorHAnsi" w:cstheme="majorHAnsi"/>
        </w:rPr>
        <w:t>ISIS can resort to much simpler methods that can also have far reaching impact on the populace</w:t>
      </w:r>
      <w:r w:rsidRPr="003B76D9">
        <w:rPr>
          <w:rFonts w:asciiTheme="majorHAnsi" w:hAnsiTheme="majorHAnsi" w:cstheme="majorHAnsi"/>
          <w:sz w:val="12"/>
        </w:rPr>
        <w:t xml:space="preserve">. According to Danny Shoham, a specialist in unconventional weapons from the Begin Sadat Center of Strategic Studies, this includes </w:t>
      </w:r>
      <w:r w:rsidRPr="003B76D9">
        <w:rPr>
          <w:rStyle w:val="StyleUnderline"/>
          <w:rFonts w:asciiTheme="majorHAnsi" w:hAnsiTheme="majorHAnsi" w:cstheme="majorHAnsi"/>
        </w:rPr>
        <w:t>releasing a pathogen in the water system of a European city</w:t>
      </w:r>
      <w:r w:rsidRPr="003B76D9">
        <w:rPr>
          <w:rFonts w:asciiTheme="majorHAnsi" w:hAnsiTheme="majorHAnsi" w:cstheme="majorHAnsi"/>
          <w:sz w:val="12"/>
        </w:rPr>
        <w:t xml:space="preserve">. According to this report, in response to these concerns Paris has increased security of its water systems (Amiga and Schuster 2015). Chemical Weapons Attacks Carried out by </w:t>
      </w:r>
      <w:r w:rsidRPr="003B76D9">
        <w:rPr>
          <w:rStyle w:val="StyleUnderline"/>
          <w:rFonts w:asciiTheme="majorHAnsi" w:hAnsiTheme="majorHAnsi" w:cstheme="majorHAnsi"/>
        </w:rPr>
        <w:t>ISIS</w:t>
      </w:r>
      <w:r w:rsidRPr="003B76D9">
        <w:rPr>
          <w:rFonts w:asciiTheme="majorHAnsi" w:hAnsiTheme="majorHAnsi" w:cstheme="majorHAnsi"/>
          <w:sz w:val="12"/>
        </w:rPr>
        <w:t xml:space="preserve"> The group </w:t>
      </w:r>
      <w:r w:rsidRPr="003B76D9">
        <w:rPr>
          <w:rStyle w:val="StyleUnderline"/>
          <w:rFonts w:asciiTheme="majorHAnsi" w:hAnsiTheme="majorHAnsi" w:cstheme="majorHAnsi"/>
        </w:rPr>
        <w:t>has recruited chemical experts from around the world and has set up branches responsible for pursuing chemical weapons. ISIS has even recruited Iraqi experts who had previously worked for Saddam Hussein</w:t>
      </w:r>
      <w:r w:rsidRPr="003B76D9">
        <w:rPr>
          <w:rFonts w:asciiTheme="majorHAnsi" w:hAnsiTheme="majorHAnsi" w:cstheme="majorHAnsi"/>
          <w:sz w:val="12"/>
        </w:rPr>
        <w:t xml:space="preserve"> (Berger 2015). In June 2014, </w:t>
      </w:r>
      <w:r w:rsidRPr="003B76D9">
        <w:rPr>
          <w:rStyle w:val="StyleUnderline"/>
          <w:rFonts w:asciiTheme="majorHAnsi" w:hAnsiTheme="majorHAnsi" w:cstheme="majorHAnsi"/>
        </w:rPr>
        <w:t>ISIS captured Muthanna in Iraq, which was Saddam Hussein’s primary chemical weapons facility which, from a theoretical perspective, could have given the group plenty of resources to develop chemical weapons, both in terms of materials and expertise</w:t>
      </w:r>
      <w:r w:rsidRPr="003B76D9">
        <w:rPr>
          <w:rFonts w:asciiTheme="majorHAnsi" w:hAnsiTheme="majorHAnsi" w:cstheme="majorHAnsi"/>
          <w:sz w:val="12"/>
        </w:rPr>
        <w:t xml:space="preserve">. In fact, </w:t>
      </w:r>
      <w:r w:rsidRPr="003B76D9">
        <w:rPr>
          <w:rStyle w:val="StyleUnderline"/>
          <w:rFonts w:asciiTheme="majorHAnsi" w:hAnsiTheme="majorHAnsi" w:cstheme="majorHAnsi"/>
        </w:rPr>
        <w:t>ISIS has already used chemical weapons in Iraq and Syria. So far, two types of chemical weapons have been used by the group. This includes the chlorine and sulphur mustard gas</w:t>
      </w:r>
      <w:r w:rsidRPr="003B76D9">
        <w:rPr>
          <w:rFonts w:asciiTheme="majorHAnsi" w:hAnsiTheme="majorHAnsi" w:cstheme="majorHAnsi"/>
          <w:sz w:val="12"/>
        </w:rPr>
        <w:t xml:space="preserve"> (Chivers 2015). International investigators have confirmed only one mustard gas attack by ISIS in August 2015 on the Kurds in Kobani, Iraq (Berger 2015). Even more dangerous was the revelation by the Organisation for the Prohibition of Chemical Weapons (OPCW) chief who said that </w:t>
      </w:r>
      <w:r w:rsidRPr="003B76D9">
        <w:rPr>
          <w:rStyle w:val="StyleUnderline"/>
          <w:rFonts w:asciiTheme="majorHAnsi" w:hAnsiTheme="majorHAnsi" w:cstheme="majorHAnsi"/>
        </w:rPr>
        <w:t>blood samples of victims in the said attack on the Kurds showed the use of sarin-like gas by ISIS</w:t>
      </w:r>
      <w:r w:rsidRPr="003B76D9">
        <w:rPr>
          <w:rFonts w:asciiTheme="majorHAnsi" w:hAnsiTheme="majorHAnsi" w:cstheme="majorHAnsi"/>
          <w:sz w:val="12"/>
        </w:rPr>
        <w:t xml:space="preserve"> (Wyke 2016). Nevertheless, a chemical agent is not easy to weaponise. However, according to the European Parliament report, </w:t>
      </w:r>
      <w:r w:rsidRPr="003B76D9">
        <w:rPr>
          <w:rStyle w:val="StyleUnderline"/>
          <w:rFonts w:asciiTheme="majorHAnsi" w:hAnsiTheme="majorHAnsi" w:cstheme="majorHAnsi"/>
        </w:rPr>
        <w:t>ISIS can manufacture crude chemical weapons by placing chemical substances</w:t>
      </w:r>
      <w:r w:rsidRPr="003B76D9">
        <w:rPr>
          <w:rFonts w:asciiTheme="majorHAnsi" w:hAnsiTheme="majorHAnsi" w:cstheme="majorHAnsi"/>
          <w:sz w:val="12"/>
        </w:rPr>
        <w:t xml:space="preserve"> (which they already possess) </w:t>
      </w:r>
      <w:r w:rsidRPr="003B76D9">
        <w:rPr>
          <w:rStyle w:val="StyleUnderline"/>
          <w:rFonts w:asciiTheme="majorHAnsi" w:hAnsiTheme="majorHAnsi" w:cstheme="majorHAnsi"/>
        </w:rPr>
        <w:t>into shells and firing those shells</w:t>
      </w:r>
      <w:r w:rsidRPr="003B76D9">
        <w:rPr>
          <w:rFonts w:asciiTheme="majorHAnsi" w:hAnsiTheme="majorHAnsi" w:cstheme="majorHAnsi"/>
          <w:sz w:val="12"/>
        </w:rPr>
        <w:t xml:space="preserve">. Similarly, </w:t>
      </w:r>
      <w:r w:rsidRPr="003B76D9">
        <w:rPr>
          <w:rStyle w:val="StyleUnderline"/>
          <w:rFonts w:asciiTheme="majorHAnsi" w:hAnsiTheme="majorHAnsi" w:cstheme="majorHAnsi"/>
        </w:rPr>
        <w:t>the group may even carry out a bomb attack on a chemical factory to cause the same affects as using a chemical weapon. This will not be too hard considering the terrorist attack on June 2015 on a chemical factory in SaintQuentin-Fallavier, France</w:t>
      </w:r>
      <w:r w:rsidRPr="003B76D9">
        <w:rPr>
          <w:rFonts w:asciiTheme="majorHAnsi" w:hAnsiTheme="majorHAnsi" w:cstheme="majorHAnsi"/>
          <w:sz w:val="12"/>
        </w:rPr>
        <w:t xml:space="preserve"> (Al Jazeera 2015).</w:t>
      </w:r>
    </w:p>
    <w:p w14:paraId="7A539BC8" w14:textId="77777777" w:rsidR="008817BD" w:rsidRPr="003B76D9" w:rsidRDefault="008817BD" w:rsidP="008817BD">
      <w:pPr>
        <w:rPr>
          <w:rFonts w:asciiTheme="majorHAnsi" w:hAnsiTheme="majorHAnsi" w:cstheme="majorHAnsi"/>
          <w:sz w:val="16"/>
        </w:rPr>
      </w:pPr>
    </w:p>
    <w:p w14:paraId="53198BA5" w14:textId="77777777" w:rsidR="00966330" w:rsidRPr="003B76D9" w:rsidRDefault="00966330" w:rsidP="00966330">
      <w:pPr>
        <w:pStyle w:val="Heading2"/>
        <w:rPr>
          <w:rFonts w:asciiTheme="majorHAnsi" w:hAnsiTheme="majorHAnsi" w:cstheme="majorHAnsi"/>
        </w:rPr>
      </w:pPr>
      <w:r w:rsidRPr="003B76D9">
        <w:rPr>
          <w:rFonts w:asciiTheme="majorHAnsi" w:hAnsiTheme="majorHAnsi" w:cstheme="majorHAnsi"/>
        </w:rPr>
        <w:t>Solvency</w:t>
      </w:r>
    </w:p>
    <w:p w14:paraId="603D8772" w14:textId="338210BC" w:rsidR="00056464" w:rsidRPr="003B76D9" w:rsidRDefault="00056464" w:rsidP="00056464">
      <w:pPr>
        <w:pStyle w:val="Heading3"/>
        <w:rPr>
          <w:rFonts w:asciiTheme="majorHAnsi" w:hAnsiTheme="majorHAnsi" w:cstheme="majorHAnsi"/>
        </w:rPr>
      </w:pPr>
      <w:r w:rsidRPr="003B76D9">
        <w:rPr>
          <w:rFonts w:asciiTheme="majorHAnsi" w:hAnsiTheme="majorHAnsi" w:cstheme="majorHAnsi"/>
        </w:rPr>
        <w:t>AT: Leverage Fails</w:t>
      </w:r>
    </w:p>
    <w:p w14:paraId="1D32E55E" w14:textId="77777777" w:rsidR="002B7D8C" w:rsidRPr="003B76D9" w:rsidRDefault="002B7D8C" w:rsidP="002B7D8C">
      <w:pPr>
        <w:pStyle w:val="Heading4"/>
        <w:rPr>
          <w:rFonts w:asciiTheme="majorHAnsi" w:hAnsiTheme="majorHAnsi" w:cstheme="majorHAnsi"/>
        </w:rPr>
      </w:pPr>
      <w:r w:rsidRPr="003B76D9">
        <w:rPr>
          <w:rFonts w:asciiTheme="majorHAnsi" w:hAnsiTheme="majorHAnsi" w:cstheme="majorHAnsi"/>
        </w:rPr>
        <w:t>Arms embargoes work – 2013 doesn’t disprove leverage because sales never actually ended – AND – stopping exports doesn’t hurt the DIB or relations</w:t>
      </w:r>
    </w:p>
    <w:p w14:paraId="4495FD2C" w14:textId="77777777" w:rsidR="002B7D8C" w:rsidRPr="003B76D9" w:rsidRDefault="002B7D8C" w:rsidP="002B7D8C">
      <w:pPr>
        <w:rPr>
          <w:rFonts w:asciiTheme="majorHAnsi" w:hAnsiTheme="majorHAnsi" w:cstheme="majorHAnsi"/>
        </w:rPr>
      </w:pPr>
      <w:r w:rsidRPr="003B76D9">
        <w:rPr>
          <w:rStyle w:val="Style13ptBold"/>
          <w:rFonts w:asciiTheme="majorHAnsi" w:hAnsiTheme="majorHAnsi" w:cstheme="majorHAnsi"/>
        </w:rPr>
        <w:t>Miller &amp; Binder 19</w:t>
      </w:r>
      <w:r w:rsidRPr="003B76D9">
        <w:rPr>
          <w:rFonts w:asciiTheme="majorHAnsi" w:hAnsiTheme="majorHAnsi" w:cstheme="majorHAnsi"/>
        </w:rPr>
        <w:t xml:space="preserve"> – *previously served as director for Egypt and Israel military Issues at the National Security Council, deputy director for policy at the Project on Middle East Democracy, **Advocacy Officer </w:t>
      </w:r>
      <w:hyperlink r:id="rId226" w:history="1">
        <w:r w:rsidRPr="003B76D9">
          <w:rPr>
            <w:rFonts w:asciiTheme="majorHAnsi" w:hAnsiTheme="majorHAnsi" w:cstheme="majorHAnsi"/>
          </w:rPr>
          <w:t>at POMED</w:t>
        </w:r>
      </w:hyperlink>
      <w:r w:rsidRPr="003B76D9">
        <w:rPr>
          <w:rFonts w:asciiTheme="majorHAnsi" w:hAnsiTheme="majorHAnsi" w:cstheme="majorHAnsi"/>
        </w:rPr>
        <w:t xml:space="preserve"> focusing on US policy to MENA. (*Andrew Miller &amp; **Seth Binder, 05.10.19, “The Case For Arms Embargoes Against Uncooperative Partners,” </w:t>
      </w:r>
      <w:hyperlink r:id="rId227" w:history="1">
        <w:r w:rsidRPr="003B76D9">
          <w:rPr>
            <w:rStyle w:val="Hyperlink"/>
            <w:rFonts w:asciiTheme="majorHAnsi" w:hAnsiTheme="majorHAnsi" w:cstheme="majorHAnsi"/>
          </w:rPr>
          <w:t>https://warontherocks.com/2019/05/the-case-for-arms-embargoes-against-uncooperative-partners/)</w:t>
        </w:r>
      </w:hyperlink>
      <w:r w:rsidRPr="003B76D9">
        <w:rPr>
          <w:rFonts w:asciiTheme="majorHAnsi" w:hAnsiTheme="majorHAnsi" w:cstheme="majorHAnsi"/>
        </w:rPr>
        <w:t xml:space="preserve"> np</w:t>
      </w:r>
    </w:p>
    <w:p w14:paraId="491E5966" w14:textId="77777777" w:rsidR="002B7D8C" w:rsidRPr="003B76D9" w:rsidRDefault="002B7D8C" w:rsidP="002B7D8C">
      <w:pPr>
        <w:rPr>
          <w:rFonts w:asciiTheme="majorHAnsi" w:hAnsiTheme="majorHAnsi" w:cstheme="majorHAnsi"/>
          <w:sz w:val="16"/>
        </w:rPr>
      </w:pPr>
      <w:r w:rsidRPr="003B76D9">
        <w:rPr>
          <w:rFonts w:asciiTheme="majorHAnsi" w:hAnsiTheme="majorHAnsi" w:cstheme="majorHAnsi"/>
          <w:sz w:val="16"/>
        </w:rPr>
        <w:t xml:space="preserve">First, </w:t>
      </w:r>
      <w:r w:rsidRPr="003B76D9">
        <w:rPr>
          <w:rStyle w:val="StyleUnderline"/>
          <w:rFonts w:asciiTheme="majorHAnsi" w:hAnsiTheme="majorHAnsi" w:cstheme="majorHAnsi"/>
        </w:rPr>
        <w:t>the empirical record does not support Rounds’ contention that arms embargoes do not deliver.</w:t>
      </w:r>
      <w:r w:rsidRPr="003B76D9">
        <w:rPr>
          <w:rFonts w:asciiTheme="majorHAnsi" w:hAnsiTheme="majorHAnsi" w:cstheme="majorHAnsi"/>
          <w:sz w:val="16"/>
        </w:rPr>
        <w:t xml:space="preserve"> </w:t>
      </w:r>
      <w:r w:rsidRPr="003B76D9">
        <w:rPr>
          <w:rStyle w:val="StyleUnderline"/>
          <w:rFonts w:asciiTheme="majorHAnsi" w:hAnsiTheme="majorHAnsi" w:cstheme="majorHAnsi"/>
        </w:rPr>
        <w:t>While</w:t>
      </w:r>
      <w:r w:rsidRPr="003B76D9">
        <w:rPr>
          <w:rFonts w:asciiTheme="majorHAnsi" w:hAnsiTheme="majorHAnsi" w:cstheme="majorHAnsi"/>
          <w:sz w:val="16"/>
        </w:rPr>
        <w:t xml:space="preserve"> these </w:t>
      </w:r>
      <w:r w:rsidRPr="003B76D9">
        <w:rPr>
          <w:rStyle w:val="StyleUnderline"/>
          <w:rFonts w:asciiTheme="majorHAnsi" w:hAnsiTheme="majorHAnsi" w:cstheme="majorHAnsi"/>
        </w:rPr>
        <w:t>suspensions are not a silver bullet, there is</w:t>
      </w:r>
      <w:r w:rsidRPr="003B76D9">
        <w:rPr>
          <w:rFonts w:asciiTheme="majorHAnsi" w:hAnsiTheme="majorHAnsi" w:cstheme="majorHAnsi"/>
          <w:sz w:val="16"/>
        </w:rPr>
        <w:t xml:space="preserve"> ample </w:t>
      </w:r>
      <w:r w:rsidRPr="003B76D9">
        <w:rPr>
          <w:rStyle w:val="StyleUnderline"/>
          <w:rFonts w:asciiTheme="majorHAnsi" w:hAnsiTheme="majorHAnsi" w:cstheme="majorHAnsi"/>
        </w:rPr>
        <w:t>evidence</w:t>
      </w:r>
      <w:r w:rsidRPr="003B76D9">
        <w:rPr>
          <w:rFonts w:asciiTheme="majorHAnsi" w:hAnsiTheme="majorHAnsi" w:cstheme="majorHAnsi"/>
          <w:sz w:val="16"/>
        </w:rPr>
        <w:t xml:space="preserve"> to demonstrate </w:t>
      </w:r>
      <w:r w:rsidRPr="003B76D9">
        <w:rPr>
          <w:rStyle w:val="StyleUnderline"/>
          <w:rFonts w:asciiTheme="majorHAnsi" w:hAnsiTheme="majorHAnsi" w:cstheme="majorHAnsi"/>
        </w:rPr>
        <w:t>that they</w:t>
      </w:r>
      <w:r w:rsidRPr="003B76D9">
        <w:rPr>
          <w:rFonts w:asciiTheme="majorHAnsi" w:hAnsiTheme="majorHAnsi" w:cstheme="majorHAnsi"/>
          <w:sz w:val="16"/>
        </w:rPr>
        <w:t xml:space="preserve"> </w:t>
      </w:r>
      <w:r w:rsidRPr="003B76D9">
        <w:rPr>
          <w:rStyle w:val="StyleUnderline"/>
          <w:rFonts w:asciiTheme="majorHAnsi" w:hAnsiTheme="majorHAnsi" w:cstheme="majorHAnsi"/>
        </w:rPr>
        <w:t>can be effective in changing the policy of a target country</w:t>
      </w:r>
      <w:r w:rsidRPr="003B76D9">
        <w:rPr>
          <w:rFonts w:asciiTheme="majorHAnsi" w:hAnsiTheme="majorHAnsi" w:cstheme="majorHAnsi"/>
          <w:sz w:val="16"/>
        </w:rPr>
        <w:t xml:space="preserve">. For example, </w:t>
      </w:r>
      <w:r w:rsidRPr="003B76D9">
        <w:rPr>
          <w:rStyle w:val="StyleUnderline"/>
          <w:rFonts w:asciiTheme="majorHAnsi" w:hAnsiTheme="majorHAnsi" w:cstheme="majorHAnsi"/>
        </w:rPr>
        <w:t xml:space="preserve">in 2005, the United States successfully used the </w:t>
      </w:r>
      <w:hyperlink r:id="rId228" w:history="1">
        <w:r w:rsidRPr="003B76D9">
          <w:rPr>
            <w:rStyle w:val="StyleUnderline"/>
            <w:rFonts w:asciiTheme="majorHAnsi" w:hAnsiTheme="majorHAnsi" w:cstheme="majorHAnsi"/>
          </w:rPr>
          <w:t>suspension</w:t>
        </w:r>
      </w:hyperlink>
      <w:r w:rsidRPr="003B76D9">
        <w:rPr>
          <w:rStyle w:val="StyleUnderline"/>
          <w:rFonts w:asciiTheme="majorHAnsi" w:hAnsiTheme="majorHAnsi" w:cstheme="majorHAnsi"/>
        </w:rPr>
        <w:t xml:space="preserve"> of a joint weapons project to persuade Israel to cancel a proposed sale of drone equipment</w:t>
      </w:r>
      <w:r w:rsidRPr="003B76D9">
        <w:rPr>
          <w:rFonts w:asciiTheme="majorHAnsi" w:hAnsiTheme="majorHAnsi" w:cstheme="majorHAnsi"/>
          <w:sz w:val="16"/>
        </w:rPr>
        <w:t xml:space="preserve"> to China. In another example, then-Secretary of State Rex </w:t>
      </w:r>
      <w:r w:rsidRPr="003B76D9">
        <w:rPr>
          <w:rStyle w:val="StyleUnderline"/>
          <w:rFonts w:asciiTheme="majorHAnsi" w:hAnsiTheme="majorHAnsi" w:cstheme="majorHAnsi"/>
        </w:rPr>
        <w:t>Tillerson secured commitments from Egypt to resolve a longstanding criminal case against 41 foreign NGO workers,</w:t>
      </w:r>
      <w:r w:rsidRPr="003B76D9">
        <w:rPr>
          <w:rFonts w:asciiTheme="majorHAnsi" w:hAnsiTheme="majorHAnsi" w:cstheme="majorHAnsi"/>
          <w:sz w:val="16"/>
        </w:rPr>
        <w:t xml:space="preserve"> including Americans and Europeans, </w:t>
      </w:r>
      <w:r w:rsidRPr="003B76D9">
        <w:rPr>
          <w:rStyle w:val="StyleUnderline"/>
          <w:rFonts w:asciiTheme="majorHAnsi" w:hAnsiTheme="majorHAnsi" w:cstheme="majorHAnsi"/>
        </w:rPr>
        <w:t>and to suspend military cooperation with North Korea</w:t>
      </w:r>
      <w:r w:rsidRPr="003B76D9">
        <w:rPr>
          <w:rFonts w:asciiTheme="majorHAnsi" w:hAnsiTheme="majorHAnsi" w:cstheme="majorHAnsi"/>
          <w:sz w:val="16"/>
        </w:rPr>
        <w:t xml:space="preserve"> in exchange for releasing $195 million in suspended military aid. More recently, </w:t>
      </w:r>
      <w:r w:rsidRPr="003B76D9">
        <w:rPr>
          <w:rStyle w:val="StyleUnderline"/>
          <w:rFonts w:asciiTheme="majorHAnsi" w:hAnsiTheme="majorHAnsi" w:cstheme="majorHAnsi"/>
        </w:rPr>
        <w:t>the legislative hold</w:t>
      </w:r>
      <w:r w:rsidRPr="003B76D9">
        <w:rPr>
          <w:rFonts w:asciiTheme="majorHAnsi" w:hAnsiTheme="majorHAnsi" w:cstheme="majorHAnsi"/>
          <w:sz w:val="16"/>
        </w:rPr>
        <w:t xml:space="preserve"> Sen. Robert </w:t>
      </w:r>
      <w:r w:rsidRPr="003B76D9">
        <w:rPr>
          <w:rStyle w:val="StyleUnderline"/>
          <w:rFonts w:asciiTheme="majorHAnsi" w:hAnsiTheme="majorHAnsi" w:cstheme="majorHAnsi"/>
        </w:rPr>
        <w:t xml:space="preserve">Menendez </w:t>
      </w:r>
      <w:hyperlink r:id="rId229" w:history="1">
        <w:r w:rsidRPr="003B76D9">
          <w:rPr>
            <w:rStyle w:val="StyleUnderline"/>
            <w:rFonts w:asciiTheme="majorHAnsi" w:hAnsiTheme="majorHAnsi" w:cstheme="majorHAnsi"/>
          </w:rPr>
          <w:t>placed</w:t>
        </w:r>
      </w:hyperlink>
      <w:r w:rsidRPr="003B76D9">
        <w:rPr>
          <w:rStyle w:val="StyleUnderline"/>
          <w:rFonts w:asciiTheme="majorHAnsi" w:hAnsiTheme="majorHAnsi" w:cstheme="majorHAnsi"/>
        </w:rPr>
        <w:t xml:space="preserve"> on an arms sale to Saudi Arabia and the United Arab Emirates, when combined with threatened </w:t>
      </w:r>
      <w:hyperlink r:id="rId230" w:history="1">
        <w:r w:rsidRPr="003B76D9">
          <w:rPr>
            <w:rStyle w:val="StyleUnderline"/>
            <w:rFonts w:asciiTheme="majorHAnsi" w:hAnsiTheme="majorHAnsi" w:cstheme="majorHAnsi"/>
          </w:rPr>
          <w:t>legislation</w:t>
        </w:r>
      </w:hyperlink>
      <w:r w:rsidRPr="003B76D9">
        <w:rPr>
          <w:rStyle w:val="StyleUnderline"/>
          <w:rFonts w:asciiTheme="majorHAnsi" w:hAnsiTheme="majorHAnsi" w:cstheme="majorHAnsi"/>
        </w:rPr>
        <w:t xml:space="preserve"> to impose further restrictions on transfers to Saudi Arabia, helped pressure the Saudi-led coalition in Yemen to re-engage in negotiations with the Houthis,</w:t>
      </w:r>
      <w:r w:rsidRPr="003B76D9">
        <w:rPr>
          <w:rFonts w:asciiTheme="majorHAnsi" w:hAnsiTheme="majorHAnsi" w:cstheme="majorHAnsi"/>
          <w:sz w:val="16"/>
        </w:rPr>
        <w:t xml:space="preserve"> resulting in an imperfect but still important </w:t>
      </w:r>
      <w:hyperlink r:id="rId231" w:history="1">
        <w:r w:rsidRPr="003B76D9">
          <w:rPr>
            <w:rFonts w:asciiTheme="majorHAnsi" w:hAnsiTheme="majorHAnsi" w:cstheme="majorHAnsi"/>
            <w:sz w:val="16"/>
          </w:rPr>
          <w:t>deal</w:t>
        </w:r>
      </w:hyperlink>
      <w:r w:rsidRPr="003B76D9">
        <w:rPr>
          <w:rFonts w:asciiTheme="majorHAnsi" w:hAnsiTheme="majorHAnsi" w:cstheme="majorHAnsi"/>
          <w:sz w:val="16"/>
        </w:rPr>
        <w:t xml:space="preserve"> on the port of Hodeidah. The author’s </w:t>
      </w:r>
      <w:r w:rsidRPr="003B76D9">
        <w:rPr>
          <w:rStyle w:val="StyleUnderline"/>
          <w:rFonts w:asciiTheme="majorHAnsi" w:hAnsiTheme="majorHAnsi" w:cstheme="majorHAnsi"/>
        </w:rPr>
        <w:t>argument that arms embargoes do not work cites the 2013 suspension of U.S. military aid to Egypt following that country’s military coup</w:t>
      </w:r>
      <w:r w:rsidRPr="003B76D9">
        <w:rPr>
          <w:rFonts w:asciiTheme="majorHAnsi" w:hAnsiTheme="majorHAnsi" w:cstheme="majorHAnsi"/>
          <w:sz w:val="16"/>
        </w:rPr>
        <w:t xml:space="preserve">. </w:t>
      </w:r>
      <w:r w:rsidRPr="003B76D9">
        <w:rPr>
          <w:rStyle w:val="StyleUnderline"/>
          <w:rFonts w:asciiTheme="majorHAnsi" w:hAnsiTheme="majorHAnsi" w:cstheme="majorHAnsi"/>
        </w:rPr>
        <w:t>This</w:t>
      </w:r>
      <w:r w:rsidRPr="003B76D9">
        <w:rPr>
          <w:rFonts w:asciiTheme="majorHAnsi" w:hAnsiTheme="majorHAnsi" w:cstheme="majorHAnsi"/>
          <w:sz w:val="16"/>
        </w:rPr>
        <w:t xml:space="preserve"> </w:t>
      </w:r>
      <w:r w:rsidRPr="003B76D9">
        <w:rPr>
          <w:rStyle w:val="StyleUnderline"/>
          <w:rFonts w:asciiTheme="majorHAnsi" w:hAnsiTheme="majorHAnsi" w:cstheme="majorHAnsi"/>
        </w:rPr>
        <w:t>policy</w:t>
      </w:r>
      <w:r w:rsidRPr="003B76D9">
        <w:rPr>
          <w:rFonts w:asciiTheme="majorHAnsi" w:hAnsiTheme="majorHAnsi" w:cstheme="majorHAnsi"/>
          <w:sz w:val="16"/>
        </w:rPr>
        <w:t xml:space="preserve"> clearly </w:t>
      </w:r>
      <w:r w:rsidRPr="003B76D9">
        <w:rPr>
          <w:rStyle w:val="StyleUnderline"/>
          <w:rFonts w:asciiTheme="majorHAnsi" w:hAnsiTheme="majorHAnsi" w:cstheme="majorHAnsi"/>
        </w:rPr>
        <w:t>failed</w:t>
      </w:r>
      <w:r w:rsidRPr="003B76D9">
        <w:rPr>
          <w:rFonts w:asciiTheme="majorHAnsi" w:hAnsiTheme="majorHAnsi" w:cstheme="majorHAnsi"/>
          <w:sz w:val="16"/>
        </w:rPr>
        <w:t xml:space="preserve"> to reverse the military coup led by current President Abdel Fattah al-Sisi, </w:t>
      </w:r>
      <w:r w:rsidRPr="003B76D9">
        <w:rPr>
          <w:rStyle w:val="StyleUnderline"/>
          <w:rFonts w:asciiTheme="majorHAnsi" w:hAnsiTheme="majorHAnsi" w:cstheme="majorHAnsi"/>
        </w:rPr>
        <w:t>but there are good reasons to question the validity of the example</w:t>
      </w:r>
      <w:r w:rsidRPr="003B76D9">
        <w:rPr>
          <w:rFonts w:asciiTheme="majorHAnsi" w:hAnsiTheme="majorHAnsi" w:cstheme="majorHAnsi"/>
          <w:sz w:val="16"/>
        </w:rPr>
        <w:t xml:space="preserve">. Proponents of the suspension </w:t>
      </w:r>
      <w:hyperlink r:id="rId232" w:history="1">
        <w:r w:rsidRPr="003B76D9">
          <w:rPr>
            <w:rFonts w:asciiTheme="majorHAnsi" w:hAnsiTheme="majorHAnsi" w:cstheme="majorHAnsi"/>
            <w:sz w:val="16"/>
          </w:rPr>
          <w:t>argue</w:t>
        </w:r>
      </w:hyperlink>
      <w:r w:rsidRPr="003B76D9">
        <w:rPr>
          <w:rFonts w:asciiTheme="majorHAnsi" w:hAnsiTheme="majorHAnsi" w:cstheme="majorHAnsi"/>
          <w:sz w:val="16"/>
        </w:rPr>
        <w:t xml:space="preserve"> with good reason that </w:t>
      </w:r>
      <w:r w:rsidRPr="003B76D9">
        <w:rPr>
          <w:rStyle w:val="StyleUnderline"/>
          <w:rFonts w:asciiTheme="majorHAnsi" w:hAnsiTheme="majorHAnsi" w:cstheme="majorHAnsi"/>
        </w:rPr>
        <w:t xml:space="preserve">it was not given a fair chance to work. Shortly after the decision was announced, senior U.S. officials </w:t>
      </w:r>
      <w:hyperlink r:id="rId233" w:history="1">
        <w:r w:rsidRPr="003B76D9">
          <w:rPr>
            <w:rStyle w:val="StyleUnderline"/>
            <w:rFonts w:asciiTheme="majorHAnsi" w:hAnsiTheme="majorHAnsi" w:cstheme="majorHAnsi"/>
          </w:rPr>
          <w:t>told</w:t>
        </w:r>
      </w:hyperlink>
      <w:r w:rsidRPr="003B76D9">
        <w:rPr>
          <w:rStyle w:val="StyleUnderline"/>
          <w:rFonts w:asciiTheme="majorHAnsi" w:hAnsiTheme="majorHAnsi" w:cstheme="majorHAnsi"/>
        </w:rPr>
        <w:t xml:space="preserve"> the Egyptians the aid would soon be restored, undercutting the coercive value of the suspension. From the perspective of the Egyptian government, it would have been irrational to make serious concessions in response to what they believed was an idle threat</w:t>
      </w:r>
      <w:r w:rsidRPr="003B76D9">
        <w:rPr>
          <w:rFonts w:asciiTheme="majorHAnsi" w:hAnsiTheme="majorHAnsi" w:cstheme="majorHAnsi"/>
          <w:sz w:val="16"/>
        </w:rPr>
        <w:t xml:space="preserve">. Just as important, due to a plethora of exceptions and carve-outs, some </w:t>
      </w:r>
      <w:r w:rsidRPr="003B76D9">
        <w:rPr>
          <w:rStyle w:val="StyleUnderline"/>
          <w:rFonts w:asciiTheme="majorHAnsi" w:hAnsiTheme="majorHAnsi" w:cstheme="majorHAnsi"/>
        </w:rPr>
        <w:t xml:space="preserve">U.S. military assistance to Egypt continued throughout the suspension period, including maintenance and sustainment, sparing the Egyptian military from the full force of the hold. Despite undercutting its own suspension, the hold still produced some good. U.S. diplomats were able to leverage the policy to deter the Egyptian government from </w:t>
      </w:r>
      <w:hyperlink r:id="rId234" w:history="1">
        <w:r w:rsidRPr="003B76D9">
          <w:rPr>
            <w:rStyle w:val="StyleUnderline"/>
            <w:rFonts w:asciiTheme="majorHAnsi" w:hAnsiTheme="majorHAnsi" w:cstheme="majorHAnsi"/>
          </w:rPr>
          <w:t>enforcing</w:t>
        </w:r>
      </w:hyperlink>
      <w:r w:rsidRPr="003B76D9">
        <w:rPr>
          <w:rStyle w:val="StyleUnderline"/>
          <w:rFonts w:asciiTheme="majorHAnsi" w:hAnsiTheme="majorHAnsi" w:cstheme="majorHAnsi"/>
        </w:rPr>
        <w:t xml:space="preserve"> an arbitrary</w:t>
      </w:r>
      <w:r w:rsidRPr="003B76D9">
        <w:rPr>
          <w:rFonts w:asciiTheme="majorHAnsi" w:hAnsiTheme="majorHAnsi" w:cstheme="majorHAnsi"/>
          <w:sz w:val="16"/>
        </w:rPr>
        <w:t xml:space="preserve"> September 2014 </w:t>
      </w:r>
      <w:r w:rsidRPr="003B76D9">
        <w:rPr>
          <w:rStyle w:val="StyleUnderline"/>
          <w:rFonts w:asciiTheme="majorHAnsi" w:hAnsiTheme="majorHAnsi" w:cstheme="majorHAnsi"/>
        </w:rPr>
        <w:t>deadline for NGOs to register under Egypt’s</w:t>
      </w:r>
      <w:r w:rsidRPr="003B76D9">
        <w:rPr>
          <w:rFonts w:asciiTheme="majorHAnsi" w:hAnsiTheme="majorHAnsi" w:cstheme="majorHAnsi"/>
          <w:sz w:val="16"/>
        </w:rPr>
        <w:t xml:space="preserve"> draconian 2002 </w:t>
      </w:r>
      <w:r w:rsidRPr="003B76D9">
        <w:rPr>
          <w:rStyle w:val="StyleUnderline"/>
          <w:rFonts w:asciiTheme="majorHAnsi" w:hAnsiTheme="majorHAnsi" w:cstheme="majorHAnsi"/>
        </w:rPr>
        <w:t>NGO law</w:t>
      </w:r>
      <w:r w:rsidRPr="003B76D9">
        <w:rPr>
          <w:rFonts w:asciiTheme="majorHAnsi" w:hAnsiTheme="majorHAnsi" w:cstheme="majorHAnsi"/>
          <w:sz w:val="16"/>
        </w:rPr>
        <w:t xml:space="preserve">. And, although </w:t>
      </w:r>
      <w:r w:rsidRPr="003B76D9">
        <w:rPr>
          <w:rStyle w:val="StyleUnderline"/>
          <w:rFonts w:asciiTheme="majorHAnsi" w:hAnsiTheme="majorHAnsi" w:cstheme="majorHAnsi"/>
        </w:rPr>
        <w:t xml:space="preserve">Egypt </w:t>
      </w:r>
      <w:hyperlink r:id="rId235" w:history="1">
        <w:r w:rsidRPr="003B76D9">
          <w:rPr>
            <w:rStyle w:val="StyleUnderline"/>
            <w:rFonts w:asciiTheme="majorHAnsi" w:hAnsiTheme="majorHAnsi" w:cstheme="majorHAnsi"/>
          </w:rPr>
          <w:t>released</w:t>
        </w:r>
      </w:hyperlink>
      <w:r w:rsidRPr="003B76D9">
        <w:rPr>
          <w:rStyle w:val="StyleUnderline"/>
          <w:rFonts w:asciiTheme="majorHAnsi" w:hAnsiTheme="majorHAnsi" w:cstheme="majorHAnsi"/>
        </w:rPr>
        <w:t xml:space="preserve"> U.S. citizen Mohamed Soltan </w:t>
      </w:r>
      <w:r w:rsidRPr="003B76D9">
        <w:rPr>
          <w:rFonts w:asciiTheme="majorHAnsi" w:hAnsiTheme="majorHAnsi" w:cstheme="majorHAnsi"/>
          <w:sz w:val="16"/>
        </w:rPr>
        <w:t xml:space="preserve">from prison two months after aid was resumed, </w:t>
      </w:r>
      <w:r w:rsidRPr="003B76D9">
        <w:rPr>
          <w:rStyle w:val="StyleUnderline"/>
          <w:rFonts w:asciiTheme="majorHAnsi" w:hAnsiTheme="majorHAnsi" w:cstheme="majorHAnsi"/>
        </w:rPr>
        <w:t>Cairo was partly motivated by the concern that the Obama administration could reverse its decision to resume arms shipments</w:t>
      </w:r>
      <w:r w:rsidRPr="003B76D9">
        <w:rPr>
          <w:rFonts w:asciiTheme="majorHAnsi" w:hAnsiTheme="majorHAnsi" w:cstheme="majorHAnsi"/>
          <w:sz w:val="16"/>
        </w:rPr>
        <w:t xml:space="preserve">. To be sure, these accomplishments were relatively limited, and we should be careful not to overestimate the efficacy of arms holds. A foreign government is unlikely to fundamentally change its position on what it views as an existential issue. But </w:t>
      </w:r>
      <w:r w:rsidRPr="003B76D9">
        <w:rPr>
          <w:rStyle w:val="StyleUnderline"/>
          <w:rFonts w:asciiTheme="majorHAnsi" w:hAnsiTheme="majorHAnsi" w:cstheme="majorHAnsi"/>
        </w:rPr>
        <w:t xml:space="preserve">prior suspensions have yielded tangible gains, and they should remain part of the U.S. foreign policy toolkit. </w:t>
      </w:r>
      <w:r w:rsidRPr="003B76D9">
        <w:rPr>
          <w:rFonts w:asciiTheme="majorHAnsi" w:hAnsiTheme="majorHAnsi" w:cstheme="majorHAnsi"/>
          <w:sz w:val="16"/>
        </w:rPr>
        <w:t xml:space="preserve">Second, </w:t>
      </w:r>
      <w:r w:rsidRPr="003B76D9">
        <w:rPr>
          <w:rStyle w:val="StyleUnderline"/>
          <w:rFonts w:asciiTheme="majorHAnsi" w:hAnsiTheme="majorHAnsi" w:cstheme="majorHAnsi"/>
        </w:rPr>
        <w:t>Rounds</w:t>
      </w:r>
      <w:r w:rsidRPr="003B76D9">
        <w:rPr>
          <w:rFonts w:asciiTheme="majorHAnsi" w:hAnsiTheme="majorHAnsi" w:cstheme="majorHAnsi"/>
          <w:sz w:val="16"/>
        </w:rPr>
        <w:t xml:space="preserve"> also </w:t>
      </w:r>
      <w:r w:rsidRPr="003B76D9">
        <w:rPr>
          <w:rStyle w:val="StyleUnderline"/>
          <w:rFonts w:asciiTheme="majorHAnsi" w:hAnsiTheme="majorHAnsi" w:cstheme="majorHAnsi"/>
        </w:rPr>
        <w:t>overstates the costs of suspending arms transfers.</w:t>
      </w:r>
      <w:r w:rsidRPr="003B76D9">
        <w:rPr>
          <w:rFonts w:asciiTheme="majorHAnsi" w:hAnsiTheme="majorHAnsi" w:cstheme="majorHAnsi"/>
          <w:sz w:val="16"/>
        </w:rPr>
        <w:t xml:space="preserve"> </w:t>
      </w:r>
      <w:r w:rsidRPr="003B76D9">
        <w:rPr>
          <w:rStyle w:val="StyleUnderline"/>
          <w:rFonts w:asciiTheme="majorHAnsi" w:hAnsiTheme="majorHAnsi" w:cstheme="majorHAnsi"/>
        </w:rPr>
        <w:t>He</w:t>
      </w:r>
      <w:r w:rsidRPr="003B76D9">
        <w:rPr>
          <w:rFonts w:asciiTheme="majorHAnsi" w:hAnsiTheme="majorHAnsi" w:cstheme="majorHAnsi"/>
          <w:sz w:val="16"/>
        </w:rPr>
        <w:t xml:space="preserve"> </w:t>
      </w:r>
      <w:r w:rsidRPr="003B76D9">
        <w:rPr>
          <w:rStyle w:val="StyleUnderline"/>
          <w:rFonts w:asciiTheme="majorHAnsi" w:hAnsiTheme="majorHAnsi" w:cstheme="majorHAnsi"/>
        </w:rPr>
        <w:t>is</w:t>
      </w:r>
      <w:r w:rsidRPr="003B76D9">
        <w:rPr>
          <w:rFonts w:asciiTheme="majorHAnsi" w:hAnsiTheme="majorHAnsi" w:cstheme="majorHAnsi"/>
          <w:sz w:val="16"/>
        </w:rPr>
        <w:t xml:space="preserve"> particularly </w:t>
      </w:r>
      <w:r w:rsidRPr="003B76D9">
        <w:rPr>
          <w:rStyle w:val="StyleUnderline"/>
          <w:rFonts w:asciiTheme="majorHAnsi" w:hAnsiTheme="majorHAnsi" w:cstheme="majorHAnsi"/>
        </w:rPr>
        <w:t>focused on the potential for losing “access,”</w:t>
      </w:r>
      <w:r w:rsidRPr="003B76D9">
        <w:rPr>
          <w:rFonts w:asciiTheme="majorHAnsi" w:hAnsiTheme="majorHAnsi" w:cstheme="majorHAnsi"/>
          <w:sz w:val="16"/>
        </w:rPr>
        <w:t xml:space="preserve"> </w:t>
      </w:r>
      <w:r w:rsidRPr="003B76D9">
        <w:rPr>
          <w:rStyle w:val="StyleUnderline"/>
          <w:rFonts w:asciiTheme="majorHAnsi" w:hAnsiTheme="majorHAnsi" w:cstheme="majorHAnsi"/>
        </w:rPr>
        <w:t>a term that encompasses relationships with the recipient country’s military leadership;</w:t>
      </w:r>
      <w:r w:rsidRPr="003B76D9">
        <w:rPr>
          <w:rFonts w:asciiTheme="majorHAnsi" w:hAnsiTheme="majorHAnsi" w:cstheme="majorHAnsi"/>
          <w:sz w:val="16"/>
        </w:rPr>
        <w:t xml:space="preserve"> insight into their views, organization, and doctrine; and permission for the U.S. military to use that country’s bases and airspace. These are legitimate concerns, but </w:t>
      </w:r>
      <w:r w:rsidRPr="003B76D9">
        <w:rPr>
          <w:rStyle w:val="StyleUnderline"/>
          <w:rFonts w:asciiTheme="majorHAnsi" w:hAnsiTheme="majorHAnsi" w:cstheme="majorHAnsi"/>
        </w:rPr>
        <w:t>suspensions do not automatically compromise access. Egypt,</w:t>
      </w:r>
      <w:r w:rsidRPr="003B76D9">
        <w:rPr>
          <w:rFonts w:asciiTheme="majorHAnsi" w:hAnsiTheme="majorHAnsi" w:cstheme="majorHAnsi"/>
          <w:sz w:val="16"/>
        </w:rPr>
        <w:t xml:space="preserve"> for instance, </w:t>
      </w:r>
      <w:r w:rsidRPr="003B76D9">
        <w:rPr>
          <w:rStyle w:val="StyleUnderline"/>
          <w:rFonts w:asciiTheme="majorHAnsi" w:hAnsiTheme="majorHAnsi" w:cstheme="majorHAnsi"/>
        </w:rPr>
        <w:t>never curtailed the U.S. military ability to use the Suez Canal or Egyptian airspace while arms transfers were on hold.</w:t>
      </w:r>
      <w:r w:rsidRPr="003B76D9">
        <w:rPr>
          <w:rFonts w:asciiTheme="majorHAnsi" w:hAnsiTheme="majorHAnsi" w:cstheme="majorHAnsi"/>
          <w:sz w:val="16"/>
        </w:rPr>
        <w:t xml:space="preserve"> And, </w:t>
      </w:r>
      <w:r w:rsidRPr="003B76D9">
        <w:rPr>
          <w:rStyle w:val="StyleUnderline"/>
          <w:rFonts w:asciiTheme="majorHAnsi" w:hAnsiTheme="majorHAnsi" w:cstheme="majorHAnsi"/>
        </w:rPr>
        <w:t>while intelligence about a foreign military is valuable, we often have other, clandestine ways to acquire such information</w:t>
      </w:r>
      <w:r w:rsidRPr="003B76D9">
        <w:rPr>
          <w:rFonts w:asciiTheme="majorHAnsi" w:hAnsiTheme="majorHAnsi" w:cstheme="majorHAnsi"/>
          <w:sz w:val="16"/>
        </w:rPr>
        <w:t xml:space="preserve">. Moreover, </w:t>
      </w:r>
      <w:r w:rsidRPr="003B76D9">
        <w:rPr>
          <w:rStyle w:val="StyleUnderline"/>
          <w:rFonts w:asciiTheme="majorHAnsi" w:hAnsiTheme="majorHAnsi" w:cstheme="majorHAnsi"/>
        </w:rPr>
        <w:t xml:space="preserve">we should not conflate access with influence. U.S. military officials had </w:t>
      </w:r>
      <w:hyperlink r:id="rId236" w:history="1">
        <w:r w:rsidRPr="003B76D9">
          <w:rPr>
            <w:rStyle w:val="StyleUnderline"/>
            <w:rFonts w:asciiTheme="majorHAnsi" w:hAnsiTheme="majorHAnsi" w:cstheme="majorHAnsi"/>
          </w:rPr>
          <w:t>access</w:t>
        </w:r>
      </w:hyperlink>
      <w:r w:rsidRPr="003B76D9">
        <w:rPr>
          <w:rStyle w:val="StyleUnderline"/>
          <w:rFonts w:asciiTheme="majorHAnsi" w:hAnsiTheme="majorHAnsi" w:cstheme="majorHAnsi"/>
        </w:rPr>
        <w:t xml:space="preserve"> to their Egyptian counterparts during the events of 2013, but those channels were of no use in deterring Egypt’s military from removing the country’s democratically elected president</w:t>
      </w:r>
      <w:r w:rsidRPr="003B76D9">
        <w:rPr>
          <w:rFonts w:asciiTheme="majorHAnsi" w:hAnsiTheme="majorHAnsi" w:cstheme="majorHAnsi"/>
          <w:sz w:val="16"/>
        </w:rPr>
        <w:t xml:space="preserve">. Nor has U.S access </w:t>
      </w:r>
      <w:hyperlink r:id="rId237" w:history="1">
        <w:r w:rsidRPr="003B76D9">
          <w:rPr>
            <w:rFonts w:asciiTheme="majorHAnsi" w:hAnsiTheme="majorHAnsi" w:cstheme="majorHAnsi"/>
            <w:sz w:val="16"/>
          </w:rPr>
          <w:t>reduced</w:t>
        </w:r>
      </w:hyperlink>
      <w:r w:rsidRPr="003B76D9">
        <w:rPr>
          <w:rFonts w:asciiTheme="majorHAnsi" w:hAnsiTheme="majorHAnsi" w:cstheme="majorHAnsi"/>
          <w:sz w:val="16"/>
        </w:rPr>
        <w:t xml:space="preserve"> civilian casualties from Saudi-coalition bombing in Yemen. In these cases, access without influence does not absolve the United States of complicity. The author’s </w:t>
      </w:r>
      <w:r w:rsidRPr="003B76D9">
        <w:rPr>
          <w:rStyle w:val="StyleUnderline"/>
          <w:rFonts w:asciiTheme="majorHAnsi" w:hAnsiTheme="majorHAnsi" w:cstheme="majorHAnsi"/>
        </w:rPr>
        <w:t xml:space="preserve">other </w:t>
      </w:r>
      <w:r w:rsidRPr="003B76D9">
        <w:rPr>
          <w:rFonts w:asciiTheme="majorHAnsi" w:hAnsiTheme="majorHAnsi" w:cstheme="majorHAnsi"/>
          <w:sz w:val="16"/>
        </w:rPr>
        <w:t xml:space="preserve">major </w:t>
      </w:r>
      <w:r w:rsidRPr="003B76D9">
        <w:rPr>
          <w:rStyle w:val="StyleUnderline"/>
          <w:rFonts w:asciiTheme="majorHAnsi" w:hAnsiTheme="majorHAnsi" w:cstheme="majorHAnsi"/>
        </w:rPr>
        <w:t xml:space="preserve">concern is that arms suspensions could result in the loss of arms sales to strategic competitors like Russia or China. </w:t>
      </w:r>
      <w:r w:rsidRPr="003B76D9">
        <w:rPr>
          <w:rFonts w:asciiTheme="majorHAnsi" w:hAnsiTheme="majorHAnsi" w:cstheme="majorHAnsi"/>
          <w:sz w:val="16"/>
        </w:rPr>
        <w:t xml:space="preserve">The </w:t>
      </w:r>
      <w:r w:rsidRPr="003B76D9">
        <w:rPr>
          <w:rStyle w:val="StyleUnderline"/>
          <w:rFonts w:asciiTheme="majorHAnsi" w:hAnsiTheme="majorHAnsi" w:cstheme="majorHAnsi"/>
        </w:rPr>
        <w:t xml:space="preserve">jobs created by such sales are not trivial matters, but studies have </w:t>
      </w:r>
      <w:hyperlink r:id="rId238" w:history="1">
        <w:r w:rsidRPr="003B76D9">
          <w:rPr>
            <w:rStyle w:val="StyleUnderline"/>
            <w:rFonts w:asciiTheme="majorHAnsi" w:hAnsiTheme="majorHAnsi" w:cstheme="majorHAnsi"/>
          </w:rPr>
          <w:t>found</w:t>
        </w:r>
      </w:hyperlink>
      <w:r w:rsidRPr="003B76D9">
        <w:rPr>
          <w:rStyle w:val="StyleUnderline"/>
          <w:rFonts w:asciiTheme="majorHAnsi" w:hAnsiTheme="majorHAnsi" w:cstheme="majorHAnsi"/>
        </w:rPr>
        <w:t xml:space="preserve"> that they do not provide the economic benefits or jobs that are often touted</w:t>
      </w:r>
      <w:r w:rsidRPr="003B76D9">
        <w:rPr>
          <w:rFonts w:asciiTheme="majorHAnsi" w:hAnsiTheme="majorHAnsi" w:cstheme="majorHAnsi"/>
          <w:sz w:val="16"/>
        </w:rPr>
        <w:t xml:space="preserve">. </w:t>
      </w:r>
      <w:r w:rsidRPr="003B76D9">
        <w:rPr>
          <w:rStyle w:val="StyleUnderline"/>
          <w:rFonts w:asciiTheme="majorHAnsi" w:hAnsiTheme="majorHAnsi" w:cstheme="majorHAnsi"/>
        </w:rPr>
        <w:t xml:space="preserve">Nor are </w:t>
      </w:r>
      <w:r w:rsidRPr="003B76D9">
        <w:rPr>
          <w:rFonts w:asciiTheme="majorHAnsi" w:hAnsiTheme="majorHAnsi" w:cstheme="majorHAnsi"/>
          <w:sz w:val="16"/>
        </w:rPr>
        <w:t xml:space="preserve">these </w:t>
      </w:r>
      <w:r w:rsidRPr="003B76D9">
        <w:rPr>
          <w:rStyle w:val="StyleUnderline"/>
          <w:rFonts w:asciiTheme="majorHAnsi" w:hAnsiTheme="majorHAnsi" w:cstheme="majorHAnsi"/>
        </w:rPr>
        <w:t>sales necessary to maintain the military industrial base, which is powered by billions of dollars each year from domestic purchases</w:t>
      </w:r>
      <w:r w:rsidRPr="003B76D9">
        <w:rPr>
          <w:rFonts w:asciiTheme="majorHAnsi" w:hAnsiTheme="majorHAnsi" w:cstheme="majorHAnsi"/>
          <w:sz w:val="16"/>
        </w:rPr>
        <w:t xml:space="preserve">, except in rare cases. Fundamentally, the author’s implicit argument — that if the United States reliably supplies weapons to strategically important countries, they won’t seek them elsewhere — is suspect. </w:t>
      </w:r>
      <w:r w:rsidRPr="003B76D9">
        <w:rPr>
          <w:rStyle w:val="StyleUnderline"/>
          <w:rFonts w:asciiTheme="majorHAnsi" w:hAnsiTheme="majorHAnsi" w:cstheme="majorHAnsi"/>
        </w:rPr>
        <w:t>Countries</w:t>
      </w:r>
      <w:r w:rsidRPr="003B76D9">
        <w:rPr>
          <w:rFonts w:asciiTheme="majorHAnsi" w:hAnsiTheme="majorHAnsi" w:cstheme="majorHAnsi"/>
          <w:sz w:val="16"/>
        </w:rPr>
        <w:t xml:space="preserve">, </w:t>
      </w:r>
      <w:r w:rsidRPr="003B76D9">
        <w:rPr>
          <w:rStyle w:val="StyleUnderline"/>
          <w:rFonts w:asciiTheme="majorHAnsi" w:hAnsiTheme="majorHAnsi" w:cstheme="majorHAnsi"/>
        </w:rPr>
        <w:t>including</w:t>
      </w:r>
      <w:r w:rsidRPr="003B76D9">
        <w:rPr>
          <w:rFonts w:asciiTheme="majorHAnsi" w:hAnsiTheme="majorHAnsi" w:cstheme="majorHAnsi"/>
          <w:sz w:val="16"/>
        </w:rPr>
        <w:t xml:space="preserve"> close partners like </w:t>
      </w:r>
      <w:r w:rsidRPr="003B76D9">
        <w:rPr>
          <w:rStyle w:val="StyleUnderline"/>
          <w:rFonts w:asciiTheme="majorHAnsi" w:hAnsiTheme="majorHAnsi" w:cstheme="majorHAnsi"/>
        </w:rPr>
        <w:t>Egypt</w:t>
      </w:r>
      <w:r w:rsidRPr="003B76D9">
        <w:rPr>
          <w:rFonts w:asciiTheme="majorHAnsi" w:hAnsiTheme="majorHAnsi" w:cstheme="majorHAnsi"/>
          <w:sz w:val="16"/>
        </w:rPr>
        <w:t xml:space="preserve"> and the United Arab Emirates, </w:t>
      </w:r>
      <w:r w:rsidRPr="003B76D9">
        <w:rPr>
          <w:rStyle w:val="StyleUnderline"/>
          <w:rFonts w:asciiTheme="majorHAnsi" w:hAnsiTheme="majorHAnsi" w:cstheme="majorHAnsi"/>
        </w:rPr>
        <w:t xml:space="preserve">have long </w:t>
      </w:r>
      <w:hyperlink r:id="rId239" w:history="1">
        <w:r w:rsidRPr="003B76D9">
          <w:rPr>
            <w:rStyle w:val="StyleUnderline"/>
            <w:rFonts w:asciiTheme="majorHAnsi" w:hAnsiTheme="majorHAnsi" w:cstheme="majorHAnsi"/>
          </w:rPr>
          <w:t>sought</w:t>
        </w:r>
      </w:hyperlink>
      <w:r w:rsidRPr="003B76D9">
        <w:rPr>
          <w:rStyle w:val="StyleUnderline"/>
          <w:rFonts w:asciiTheme="majorHAnsi" w:hAnsiTheme="majorHAnsi" w:cstheme="majorHAnsi"/>
        </w:rPr>
        <w:t xml:space="preserve"> to diversify their weapons stockpiles, and in an increasingly multipolar world, more countries are seeking to diversify their arms suppliers to maintain their own independence. While U.S. arms will continue to compete with Russian or Chinese counterparts on a sale-by-sale basis, it will become increasingly unrealistic to be the exclusive supplier of any partner country, irrespective of how reliable the United States is. </w:t>
      </w:r>
      <w:r w:rsidRPr="003B76D9">
        <w:rPr>
          <w:rFonts w:asciiTheme="majorHAnsi" w:hAnsiTheme="majorHAnsi" w:cstheme="majorHAnsi"/>
          <w:sz w:val="16"/>
        </w:rPr>
        <w:t xml:space="preserve">The </w:t>
      </w:r>
      <w:r w:rsidRPr="003B76D9">
        <w:rPr>
          <w:rStyle w:val="StyleUnderline"/>
          <w:rFonts w:asciiTheme="majorHAnsi" w:hAnsiTheme="majorHAnsi" w:cstheme="majorHAnsi"/>
        </w:rPr>
        <w:t>reluctance to use the leverage afforded by arms transfers is symptomatic of a broader pathology in U.S. foreign policy:</w:t>
      </w:r>
      <w:r w:rsidRPr="003B76D9">
        <w:rPr>
          <w:rFonts w:asciiTheme="majorHAnsi" w:hAnsiTheme="majorHAnsi" w:cstheme="majorHAnsi"/>
          <w:sz w:val="16"/>
        </w:rPr>
        <w:t xml:space="preserve"> </w:t>
      </w:r>
      <w:r w:rsidRPr="003B76D9">
        <w:rPr>
          <w:rStyle w:val="StyleUnderline"/>
          <w:rFonts w:asciiTheme="majorHAnsi" w:hAnsiTheme="majorHAnsi" w:cstheme="majorHAnsi"/>
        </w:rPr>
        <w:t>a fixation on maintaining relationships without regard to the value they provide</w:t>
      </w:r>
      <w:r w:rsidRPr="003B76D9">
        <w:rPr>
          <w:rFonts w:asciiTheme="majorHAnsi" w:hAnsiTheme="majorHAnsi" w:cstheme="majorHAnsi"/>
          <w:sz w:val="16"/>
        </w:rPr>
        <w:t xml:space="preserve">. Relationships are important, but the United States should receive a commensurate return on its investments. When this is not the case, </w:t>
      </w:r>
      <w:r w:rsidRPr="003B76D9">
        <w:rPr>
          <w:rStyle w:val="StyleUnderline"/>
          <w:rFonts w:asciiTheme="majorHAnsi" w:hAnsiTheme="majorHAnsi" w:cstheme="majorHAnsi"/>
        </w:rPr>
        <w:t>the United States should not hesitate to adjust the status and intimacy of a bilateral relationship, including through the suspension of arms transfers.</w:t>
      </w:r>
      <w:r w:rsidRPr="003B76D9">
        <w:rPr>
          <w:rFonts w:asciiTheme="majorHAnsi" w:hAnsiTheme="majorHAnsi" w:cstheme="majorHAnsi"/>
          <w:sz w:val="16"/>
        </w:rPr>
        <w:t xml:space="preserve"> Contrary to Rounds’ argument, such steps can yield important policy gains. Even if they do not, we can at least avoid some of the blowback of enabling reckless and rights-abusing actions. Distance does not have the allure of access, but it may ultimately put the United States in a stronger strategic position.</w:t>
      </w:r>
    </w:p>
    <w:p w14:paraId="1D8F4ABD" w14:textId="77777777" w:rsidR="002B7D8C" w:rsidRPr="003B76D9" w:rsidRDefault="002B7D8C" w:rsidP="002B7D8C">
      <w:pPr>
        <w:rPr>
          <w:rFonts w:asciiTheme="majorHAnsi" w:hAnsiTheme="majorHAnsi" w:cstheme="majorHAnsi"/>
        </w:rPr>
      </w:pPr>
    </w:p>
    <w:p w14:paraId="50A284D3" w14:textId="77777777" w:rsidR="002B7D8C" w:rsidRPr="003B76D9" w:rsidRDefault="002B7D8C" w:rsidP="002B7D8C">
      <w:pPr>
        <w:pStyle w:val="Heading4"/>
        <w:rPr>
          <w:rFonts w:asciiTheme="majorHAnsi" w:hAnsiTheme="majorHAnsi" w:cstheme="majorHAnsi"/>
        </w:rPr>
      </w:pPr>
      <w:r w:rsidRPr="003B76D9">
        <w:rPr>
          <w:rFonts w:asciiTheme="majorHAnsi" w:hAnsiTheme="majorHAnsi" w:cstheme="majorHAnsi"/>
        </w:rPr>
        <w:t xml:space="preserve">Reducing sales solves – past embargoes have </w:t>
      </w:r>
      <w:r w:rsidRPr="003B76D9">
        <w:rPr>
          <w:rFonts w:asciiTheme="majorHAnsi" w:hAnsiTheme="majorHAnsi" w:cstheme="majorHAnsi"/>
          <w:u w:val="single"/>
        </w:rPr>
        <w:t>failed</w:t>
      </w:r>
      <w:r w:rsidRPr="003B76D9">
        <w:rPr>
          <w:rFonts w:asciiTheme="majorHAnsi" w:hAnsiTheme="majorHAnsi" w:cstheme="majorHAnsi"/>
        </w:rPr>
        <w:t xml:space="preserve"> because of lack of </w:t>
      </w:r>
      <w:r w:rsidRPr="003B76D9">
        <w:rPr>
          <w:rFonts w:asciiTheme="majorHAnsi" w:hAnsiTheme="majorHAnsi" w:cstheme="majorHAnsi"/>
          <w:u w:val="single"/>
        </w:rPr>
        <w:t>continued commitment</w:t>
      </w:r>
      <w:r w:rsidRPr="003B76D9">
        <w:rPr>
          <w:rFonts w:asciiTheme="majorHAnsi" w:hAnsiTheme="majorHAnsi" w:cstheme="majorHAnsi"/>
        </w:rPr>
        <w:t xml:space="preserve"> to reductions </w:t>
      </w:r>
    </w:p>
    <w:p w14:paraId="05CE6EE5" w14:textId="77777777" w:rsidR="002B7D8C" w:rsidRPr="003B76D9" w:rsidRDefault="002B7D8C" w:rsidP="002B7D8C">
      <w:pPr>
        <w:rPr>
          <w:rFonts w:asciiTheme="majorHAnsi" w:hAnsiTheme="majorHAnsi" w:cstheme="majorHAnsi"/>
        </w:rPr>
      </w:pPr>
      <w:r w:rsidRPr="003B76D9">
        <w:rPr>
          <w:rStyle w:val="Style13ptBold"/>
          <w:rFonts w:asciiTheme="majorHAnsi" w:hAnsiTheme="majorHAnsi" w:cstheme="majorHAnsi"/>
        </w:rPr>
        <w:t>Amnesty International 15</w:t>
      </w:r>
      <w:r w:rsidRPr="003B76D9">
        <w:rPr>
          <w:rFonts w:asciiTheme="majorHAnsi" w:hAnsiTheme="majorHAnsi" w:cstheme="majorHAnsi"/>
        </w:rPr>
        <w:t xml:space="preserve"> – London-based non-governmental organization focused on human rights (“EGYPT’S HUMAN RIGHTS ABUSES: MADE IN USA?”; the most recent date referenced in the article was talking to Obama on ‘Oct. 9’; </w:t>
      </w:r>
      <w:hyperlink r:id="rId240" w:history="1">
        <w:r w:rsidRPr="003B76D9">
          <w:rPr>
            <w:rStyle w:val="Hyperlink"/>
            <w:rFonts w:asciiTheme="majorHAnsi" w:hAnsiTheme="majorHAnsi" w:cstheme="majorHAnsi"/>
          </w:rPr>
          <w:t>https://www.amnestyusa.org/egypts-human-rights-abuses-made-in-usa/</w:t>
        </w:r>
      </w:hyperlink>
      <w:r w:rsidRPr="003B76D9">
        <w:rPr>
          <w:rFonts w:asciiTheme="majorHAnsi" w:hAnsiTheme="majorHAnsi" w:cstheme="majorHAnsi"/>
        </w:rPr>
        <w:t xml:space="preserve">; accessed 7/14/19) dc </w:t>
      </w:r>
    </w:p>
    <w:p w14:paraId="5B80EB4E" w14:textId="77777777" w:rsidR="002B7D8C" w:rsidRPr="003B76D9" w:rsidRDefault="002B7D8C" w:rsidP="002B7D8C">
      <w:pPr>
        <w:rPr>
          <w:rFonts w:asciiTheme="majorHAnsi" w:hAnsiTheme="majorHAnsi" w:cstheme="majorHAnsi"/>
        </w:rPr>
      </w:pPr>
      <w:r w:rsidRPr="003B76D9">
        <w:rPr>
          <w:rStyle w:val="StyleUnderline"/>
          <w:rFonts w:asciiTheme="majorHAnsi" w:hAnsiTheme="majorHAnsi" w:cstheme="majorHAnsi"/>
        </w:rPr>
        <w:t>It’s time to ensure</w:t>
      </w:r>
      <w:r w:rsidRPr="003B76D9">
        <w:rPr>
          <w:rFonts w:asciiTheme="majorHAnsi" w:hAnsiTheme="majorHAnsi" w:cstheme="majorHAnsi"/>
          <w:sz w:val="16"/>
        </w:rPr>
        <w:t xml:space="preserve"> that </w:t>
      </w:r>
      <w:r w:rsidRPr="003B76D9">
        <w:rPr>
          <w:rStyle w:val="StyleUnderline"/>
          <w:rFonts w:asciiTheme="majorHAnsi" w:hAnsiTheme="majorHAnsi" w:cstheme="majorHAnsi"/>
        </w:rPr>
        <w:t xml:space="preserve">Egyptian human rights violations don’t come labeled “Made in the USA.” </w:t>
      </w:r>
      <w:r w:rsidRPr="003B76D9">
        <w:rPr>
          <w:rFonts w:asciiTheme="majorHAnsi" w:hAnsiTheme="majorHAnsi" w:cstheme="majorHAnsi"/>
          <w:sz w:val="16"/>
        </w:rPr>
        <w:t xml:space="preserve">On Oct. 9, </w:t>
      </w:r>
      <w:r w:rsidRPr="003B76D9">
        <w:rPr>
          <w:rStyle w:val="StyleUnderline"/>
          <w:rFonts w:asciiTheme="majorHAnsi" w:hAnsiTheme="majorHAnsi" w:cstheme="majorHAnsi"/>
        </w:rPr>
        <w:t>the U.S. government announced</w:t>
      </w:r>
      <w:r w:rsidRPr="003B76D9">
        <w:rPr>
          <w:rFonts w:asciiTheme="majorHAnsi" w:hAnsiTheme="majorHAnsi" w:cstheme="majorHAnsi"/>
          <w:sz w:val="16"/>
        </w:rPr>
        <w:t xml:space="preserve"> that </w:t>
      </w:r>
      <w:r w:rsidRPr="003B76D9">
        <w:rPr>
          <w:rStyle w:val="StyleUnderline"/>
          <w:rFonts w:asciiTheme="majorHAnsi" w:hAnsiTheme="majorHAnsi" w:cstheme="majorHAnsi"/>
        </w:rPr>
        <w:t>the U.S. was suspending millions of dollars in military aid to the Egypt. That was</w:t>
      </w:r>
      <w:r w:rsidRPr="003B76D9">
        <w:rPr>
          <w:rFonts w:asciiTheme="majorHAnsi" w:hAnsiTheme="majorHAnsi" w:cstheme="majorHAnsi"/>
          <w:sz w:val="16"/>
        </w:rPr>
        <w:t xml:space="preserve"> good news, but it’s </w:t>
      </w:r>
      <w:r w:rsidRPr="003B76D9">
        <w:rPr>
          <w:rStyle w:val="Emphasis"/>
          <w:rFonts w:asciiTheme="majorHAnsi" w:hAnsiTheme="majorHAnsi" w:cstheme="majorHAnsi"/>
        </w:rPr>
        <w:t>not enough.</w:t>
      </w:r>
      <w:r w:rsidRPr="003B76D9">
        <w:rPr>
          <w:rFonts w:asciiTheme="majorHAnsi" w:hAnsiTheme="majorHAnsi" w:cstheme="majorHAnsi"/>
          <w:sz w:val="16"/>
        </w:rPr>
        <w:t xml:space="preserve"> </w:t>
      </w:r>
      <w:r w:rsidRPr="003B76D9">
        <w:rPr>
          <w:rStyle w:val="StyleUnderline"/>
          <w:rFonts w:asciiTheme="majorHAnsi" w:hAnsiTheme="majorHAnsi" w:cstheme="majorHAnsi"/>
        </w:rPr>
        <w:t>The White House decision fell short of the</w:t>
      </w:r>
      <w:r w:rsidRPr="003B76D9">
        <w:rPr>
          <w:rFonts w:asciiTheme="majorHAnsi" w:hAnsiTheme="majorHAnsi" w:cstheme="majorHAnsi"/>
          <w:sz w:val="16"/>
        </w:rPr>
        <w:t xml:space="preserve"> kind of systematic </w:t>
      </w:r>
      <w:r w:rsidRPr="003B76D9">
        <w:rPr>
          <w:rStyle w:val="StyleUnderline"/>
          <w:rFonts w:asciiTheme="majorHAnsi" w:hAnsiTheme="majorHAnsi" w:cstheme="majorHAnsi"/>
        </w:rPr>
        <w:t xml:space="preserve">review necessary to bring public transparency to U.S. arms sales to Egypt and </w:t>
      </w:r>
      <w:r w:rsidRPr="003B76D9">
        <w:rPr>
          <w:rStyle w:val="Emphasis"/>
          <w:rFonts w:asciiTheme="majorHAnsi" w:hAnsiTheme="majorHAnsi" w:cstheme="majorHAnsi"/>
        </w:rPr>
        <w:t xml:space="preserve">stronger protections against U.S. weapons </w:t>
      </w:r>
      <w:r w:rsidRPr="003B76D9">
        <w:rPr>
          <w:rFonts w:asciiTheme="majorHAnsi" w:hAnsiTheme="majorHAnsi" w:cstheme="majorHAnsi"/>
          <w:sz w:val="16"/>
        </w:rPr>
        <w:t xml:space="preserve">being </w:t>
      </w:r>
      <w:r w:rsidRPr="003B76D9">
        <w:rPr>
          <w:rStyle w:val="StyleUnderline"/>
          <w:rFonts w:asciiTheme="majorHAnsi" w:hAnsiTheme="majorHAnsi" w:cstheme="majorHAnsi"/>
        </w:rPr>
        <w:t xml:space="preserve">used in human rights violations. </w:t>
      </w:r>
      <w:r w:rsidRPr="003B76D9">
        <w:rPr>
          <w:rFonts w:asciiTheme="majorHAnsi" w:hAnsiTheme="majorHAnsi" w:cstheme="majorHAnsi"/>
          <w:sz w:val="16"/>
        </w:rPr>
        <w:t xml:space="preserve">On October 8, </w:t>
      </w:r>
      <w:r w:rsidRPr="003B76D9">
        <w:rPr>
          <w:rStyle w:val="StyleUnderline"/>
          <w:rFonts w:asciiTheme="majorHAnsi" w:hAnsiTheme="majorHAnsi" w:cstheme="majorHAnsi"/>
        </w:rPr>
        <w:t xml:space="preserve">Amnesty International sent a letter </w:t>
      </w:r>
      <w:r w:rsidRPr="003B76D9">
        <w:rPr>
          <w:rFonts w:asciiTheme="majorHAnsi" w:hAnsiTheme="majorHAnsi" w:cstheme="majorHAnsi"/>
          <w:sz w:val="16"/>
        </w:rPr>
        <w:t xml:space="preserve">to President Obama </w:t>
      </w:r>
      <w:r w:rsidRPr="003B76D9">
        <w:rPr>
          <w:rStyle w:val="StyleUnderline"/>
          <w:rFonts w:asciiTheme="majorHAnsi" w:hAnsiTheme="majorHAnsi" w:cstheme="majorHAnsi"/>
        </w:rPr>
        <w:t>calling for</w:t>
      </w:r>
      <w:r w:rsidRPr="003B76D9">
        <w:rPr>
          <w:rFonts w:asciiTheme="majorHAnsi" w:hAnsiTheme="majorHAnsi" w:cstheme="majorHAnsi"/>
          <w:sz w:val="16"/>
        </w:rPr>
        <w:t xml:space="preserve"> three </w:t>
      </w:r>
      <w:r w:rsidRPr="003B76D9">
        <w:rPr>
          <w:rStyle w:val="StyleUnderline"/>
          <w:rFonts w:asciiTheme="majorHAnsi" w:hAnsiTheme="majorHAnsi" w:cstheme="majorHAnsi"/>
        </w:rPr>
        <w:t>steps to protect Egyptians against the risk of human rights violations</w:t>
      </w:r>
      <w:r w:rsidRPr="003B76D9">
        <w:rPr>
          <w:rFonts w:asciiTheme="majorHAnsi" w:hAnsiTheme="majorHAnsi" w:cstheme="majorHAnsi"/>
          <w:sz w:val="16"/>
        </w:rPr>
        <w:t xml:space="preserve"> involving U.S. arms exports. The letter made three requests: </w:t>
      </w:r>
      <w:r w:rsidRPr="003B76D9">
        <w:rPr>
          <w:rStyle w:val="Emphasis"/>
          <w:rFonts w:asciiTheme="majorHAnsi" w:hAnsiTheme="majorHAnsi" w:cstheme="majorHAnsi"/>
        </w:rPr>
        <w:t>Stop putting lives at risk</w:t>
      </w:r>
      <w:r w:rsidRPr="003B76D9">
        <w:rPr>
          <w:rFonts w:asciiTheme="majorHAnsi" w:hAnsiTheme="majorHAnsi" w:cstheme="majorHAnsi"/>
          <w:sz w:val="16"/>
        </w:rPr>
        <w:t xml:space="preserve">: </w:t>
      </w:r>
      <w:r w:rsidRPr="003B76D9">
        <w:rPr>
          <w:rStyle w:val="StyleUnderline"/>
          <w:rFonts w:asciiTheme="majorHAnsi" w:hAnsiTheme="majorHAnsi" w:cstheme="majorHAnsi"/>
        </w:rPr>
        <w:t>The U.S. government should publicly halt the transfer of all small arms, light weapons, related ammunition, equipment and vehicles that bear a substantial risk of being used by Egypt’s security forces to commit human rights violations</w:t>
      </w:r>
      <w:r w:rsidRPr="003B76D9">
        <w:rPr>
          <w:rFonts w:asciiTheme="majorHAnsi" w:hAnsiTheme="majorHAnsi" w:cstheme="majorHAnsi"/>
          <w:sz w:val="16"/>
        </w:rPr>
        <w:t>. These</w:t>
      </w:r>
      <w:r w:rsidRPr="003B76D9">
        <w:rPr>
          <w:rStyle w:val="StyleUnderline"/>
          <w:rFonts w:asciiTheme="majorHAnsi" w:hAnsiTheme="majorHAnsi" w:cstheme="majorHAnsi"/>
        </w:rPr>
        <w:t xml:space="preserve"> human rights violations include the violent dispersals of crowds and unwarranted lethal force against protesters.</w:t>
      </w:r>
      <w:r w:rsidRPr="003B76D9">
        <w:rPr>
          <w:rStyle w:val="Emphasis"/>
          <w:rFonts w:asciiTheme="majorHAnsi" w:hAnsiTheme="majorHAnsi" w:cstheme="majorHAnsi"/>
        </w:rPr>
        <w:t xml:space="preserve"> </w:t>
      </w:r>
      <w:r w:rsidRPr="003B76D9">
        <w:rPr>
          <w:rFonts w:asciiTheme="majorHAnsi" w:hAnsiTheme="majorHAnsi" w:cstheme="majorHAnsi"/>
          <w:sz w:val="16"/>
        </w:rPr>
        <w:t xml:space="preserve">Make U.S. arms exports public: The U.S. should publicly disclose its arms exports and transfers to Egypt. The arms sales of greatest concern are often of low dollar value and seldom subject to public scrutiny or Congressional reporting requirements. The U.S. public needs to know what weapons its government is sending to Egypt, and why. Don’t train violators: The U.S. should prioritize training and assistance arrangements that include rigorous practical exercises and operating standards designed to advance full respect for international human rights law. Egyptian participants – both trainees and trainers – should be vetted to make sure they are not themselves implicated in serious human rights abuses. Our letter followed several Amnesty International reports finding that </w:t>
      </w:r>
      <w:r w:rsidRPr="003B76D9">
        <w:rPr>
          <w:rStyle w:val="Emphasis"/>
          <w:rFonts w:asciiTheme="majorHAnsi" w:hAnsiTheme="majorHAnsi" w:cstheme="majorHAnsi"/>
        </w:rPr>
        <w:t>Egyptian military and security forces used excessive and lethal force used against Egyptians.</w:t>
      </w:r>
      <w:r w:rsidRPr="003B76D9">
        <w:rPr>
          <w:rFonts w:asciiTheme="majorHAnsi" w:hAnsiTheme="majorHAnsi" w:cstheme="majorHAnsi"/>
          <w:sz w:val="16"/>
        </w:rPr>
        <w:t xml:space="preserve"> Time and time again, Amnesty International found that </w:t>
      </w:r>
      <w:r w:rsidRPr="003B76D9">
        <w:rPr>
          <w:rStyle w:val="StyleUnderline"/>
          <w:rFonts w:asciiTheme="majorHAnsi" w:hAnsiTheme="majorHAnsi" w:cstheme="majorHAnsi"/>
        </w:rPr>
        <w:t xml:space="preserve">Egyptian forces targeted and used live ammunition against bystanders and unarmed protesters. </w:t>
      </w:r>
      <w:r w:rsidRPr="003B76D9">
        <w:rPr>
          <w:rFonts w:asciiTheme="majorHAnsi" w:hAnsiTheme="majorHAnsi" w:cstheme="majorHAnsi"/>
          <w:sz w:val="16"/>
        </w:rPr>
        <w:t xml:space="preserve">Not only that, </w:t>
      </w:r>
      <w:r w:rsidRPr="003B76D9">
        <w:rPr>
          <w:rStyle w:val="StyleUnderline"/>
          <w:rFonts w:asciiTheme="majorHAnsi" w:hAnsiTheme="majorHAnsi" w:cstheme="majorHAnsi"/>
        </w:rPr>
        <w:t xml:space="preserve">but Egyptian security forces failed to meet international standards that require that lethal force be used only in situations where lives are in danger. </w:t>
      </w:r>
      <w:r w:rsidRPr="003B76D9">
        <w:rPr>
          <w:rFonts w:asciiTheme="majorHAnsi" w:hAnsiTheme="majorHAnsi" w:cstheme="majorHAnsi"/>
          <w:sz w:val="16"/>
        </w:rPr>
        <w:t>[pullquote text=”The White House decision fell short of the kind of systematic review necessary to bring public transparency to U.S. arms sales to Egypt.”]</w:t>
      </w:r>
      <w:r w:rsidRPr="003B76D9">
        <w:rPr>
          <w:rStyle w:val="StyleUnderline"/>
          <w:rFonts w:asciiTheme="majorHAnsi" w:hAnsiTheme="majorHAnsi" w:cstheme="majorHAnsi"/>
        </w:rPr>
        <w:t xml:space="preserve">Amnesty International’s researchers also found multiple human rights abuses committed by some supporters of former President Morsi, but these in no way excuse the violations and excessive force of the Egyptian government forces. </w:t>
      </w:r>
      <w:r w:rsidRPr="003B76D9">
        <w:rPr>
          <w:rFonts w:asciiTheme="majorHAnsi" w:hAnsiTheme="majorHAnsi" w:cstheme="majorHAnsi"/>
          <w:sz w:val="16"/>
        </w:rPr>
        <w:t xml:space="preserve">In fact, Amnesty International’s documentation makes clear that </w:t>
      </w:r>
      <w:r w:rsidRPr="003B76D9">
        <w:rPr>
          <w:rStyle w:val="StyleUnderline"/>
          <w:rFonts w:asciiTheme="majorHAnsi" w:hAnsiTheme="majorHAnsi" w:cstheme="majorHAnsi"/>
        </w:rPr>
        <w:t>this was not the only period of human rights violations by security forces. It was</w:t>
      </w:r>
      <w:r w:rsidRPr="003B76D9">
        <w:rPr>
          <w:rFonts w:asciiTheme="majorHAnsi" w:hAnsiTheme="majorHAnsi" w:cstheme="majorHAnsi"/>
          <w:sz w:val="16"/>
        </w:rPr>
        <w:t xml:space="preserve"> part of </w:t>
      </w:r>
      <w:r w:rsidRPr="003B76D9">
        <w:rPr>
          <w:rStyle w:val="StyleUnderline"/>
          <w:rFonts w:asciiTheme="majorHAnsi" w:hAnsiTheme="majorHAnsi" w:cstheme="majorHAnsi"/>
        </w:rPr>
        <w:t>a pattern of behavior</w:t>
      </w:r>
      <w:r w:rsidRPr="003B76D9">
        <w:rPr>
          <w:rFonts w:asciiTheme="majorHAnsi" w:hAnsiTheme="majorHAnsi" w:cstheme="majorHAnsi"/>
          <w:sz w:val="16"/>
        </w:rPr>
        <w:t xml:space="preserve"> by the Egyptian forces dating back to the Mubarak regime. Our researchers visited morgues and hospitals and found repeated evidence of gun violence by security forces intended to kill and maim peaceful people. Our own documentation was backed up by video recordings of the incidents. </w:t>
      </w:r>
      <w:r w:rsidRPr="003B76D9">
        <w:rPr>
          <w:rStyle w:val="Emphasis"/>
          <w:rFonts w:asciiTheme="majorHAnsi" w:hAnsiTheme="majorHAnsi" w:cstheme="majorHAnsi"/>
        </w:rPr>
        <w:t>Despite this undeniable record of misconduct</w:t>
      </w:r>
      <w:r w:rsidRPr="003B76D9">
        <w:rPr>
          <w:rFonts w:asciiTheme="majorHAnsi" w:hAnsiTheme="majorHAnsi" w:cstheme="majorHAnsi"/>
          <w:sz w:val="16"/>
        </w:rPr>
        <w:t xml:space="preserve"> by Egypt’s security forces</w:t>
      </w:r>
      <w:r w:rsidRPr="003B76D9">
        <w:rPr>
          <w:rStyle w:val="StyleUnderline"/>
          <w:rFonts w:asciiTheme="majorHAnsi" w:hAnsiTheme="majorHAnsi" w:cstheme="majorHAnsi"/>
        </w:rPr>
        <w:t xml:space="preserve">, the U.S. government still authorized arms exports to Egypt that bore </w:t>
      </w:r>
      <w:r w:rsidRPr="003B76D9">
        <w:rPr>
          <w:rStyle w:val="Emphasis"/>
          <w:rFonts w:asciiTheme="majorHAnsi" w:hAnsiTheme="majorHAnsi" w:cstheme="majorHAnsi"/>
        </w:rPr>
        <w:t>a substantial risk</w:t>
      </w:r>
      <w:r w:rsidRPr="003B76D9">
        <w:rPr>
          <w:rStyle w:val="StyleUnderline"/>
          <w:rFonts w:asciiTheme="majorHAnsi" w:hAnsiTheme="majorHAnsi" w:cstheme="majorHAnsi"/>
        </w:rPr>
        <w:t xml:space="preserve"> of being used to commit or facilitate serious human rights violations. These arms </w:t>
      </w:r>
      <w:r w:rsidRPr="003B76D9">
        <w:rPr>
          <w:rFonts w:asciiTheme="majorHAnsi" w:hAnsiTheme="majorHAnsi" w:cstheme="majorHAnsi"/>
          <w:sz w:val="16"/>
        </w:rPr>
        <w:t xml:space="preserve">have </w:t>
      </w:r>
      <w:r w:rsidRPr="003B76D9">
        <w:rPr>
          <w:rStyle w:val="StyleUnderline"/>
          <w:rFonts w:asciiTheme="majorHAnsi" w:hAnsiTheme="majorHAnsi" w:cstheme="majorHAnsi"/>
        </w:rPr>
        <w:t>included</w:t>
      </w:r>
      <w:r w:rsidRPr="003B76D9">
        <w:rPr>
          <w:rFonts w:asciiTheme="majorHAnsi" w:hAnsiTheme="majorHAnsi" w:cstheme="majorHAnsi"/>
          <w:sz w:val="16"/>
        </w:rPr>
        <w:t xml:space="preserve"> pump-action </w:t>
      </w:r>
      <w:r w:rsidRPr="003B76D9">
        <w:rPr>
          <w:rStyle w:val="StyleUnderline"/>
          <w:rFonts w:asciiTheme="majorHAnsi" w:hAnsiTheme="majorHAnsi" w:cstheme="majorHAnsi"/>
        </w:rPr>
        <w:t>shotguns</w:t>
      </w:r>
      <w:r w:rsidRPr="003B76D9">
        <w:rPr>
          <w:rFonts w:asciiTheme="majorHAnsi" w:hAnsiTheme="majorHAnsi" w:cstheme="majorHAnsi"/>
          <w:sz w:val="16"/>
        </w:rPr>
        <w:t xml:space="preserve">, military </w:t>
      </w:r>
      <w:r w:rsidRPr="003B76D9">
        <w:rPr>
          <w:rStyle w:val="StyleUnderline"/>
          <w:rFonts w:asciiTheme="majorHAnsi" w:hAnsiTheme="majorHAnsi" w:cstheme="majorHAnsi"/>
        </w:rPr>
        <w:t>rifles, machine guns, ammunition, tear gas and other toxic agents</w:t>
      </w:r>
      <w:r w:rsidRPr="003B76D9">
        <w:rPr>
          <w:rFonts w:asciiTheme="majorHAnsi" w:hAnsiTheme="majorHAnsi" w:cstheme="majorHAnsi"/>
          <w:sz w:val="16"/>
        </w:rPr>
        <w:t xml:space="preserve">. </w:t>
      </w:r>
      <w:r w:rsidRPr="003B76D9">
        <w:rPr>
          <w:rStyle w:val="StyleUnderline"/>
          <w:rFonts w:asciiTheme="majorHAnsi" w:hAnsiTheme="majorHAnsi" w:cstheme="majorHAnsi"/>
        </w:rPr>
        <w:t>They have also included</w:t>
      </w:r>
      <w:r w:rsidRPr="003B76D9">
        <w:rPr>
          <w:rFonts w:asciiTheme="majorHAnsi" w:hAnsiTheme="majorHAnsi" w:cstheme="majorHAnsi"/>
          <w:sz w:val="16"/>
        </w:rPr>
        <w:t xml:space="preserve"> spare </w:t>
      </w:r>
      <w:r w:rsidRPr="003B76D9">
        <w:rPr>
          <w:rStyle w:val="StyleUnderline"/>
          <w:rFonts w:asciiTheme="majorHAnsi" w:hAnsiTheme="majorHAnsi" w:cstheme="majorHAnsi"/>
        </w:rPr>
        <w:t>parts for</w:t>
      </w:r>
      <w:r w:rsidRPr="003B76D9">
        <w:rPr>
          <w:rFonts w:asciiTheme="majorHAnsi" w:hAnsiTheme="majorHAnsi" w:cstheme="majorHAnsi"/>
          <w:sz w:val="16"/>
        </w:rPr>
        <w:t xml:space="preserve"> AH-64 Apache attack </w:t>
      </w:r>
      <w:r w:rsidRPr="003B76D9">
        <w:rPr>
          <w:rStyle w:val="StyleUnderline"/>
          <w:rFonts w:asciiTheme="majorHAnsi" w:hAnsiTheme="majorHAnsi" w:cstheme="majorHAnsi"/>
        </w:rPr>
        <w:t>helicopters</w:t>
      </w:r>
      <w:r w:rsidRPr="003B76D9">
        <w:rPr>
          <w:rFonts w:asciiTheme="majorHAnsi" w:hAnsiTheme="majorHAnsi" w:cstheme="majorHAnsi"/>
          <w:sz w:val="16"/>
        </w:rPr>
        <w:t xml:space="preserve"> used by Egyptian forces in surveillance of the Cairo protest camps, and armored Caterpillar D7R bulldozers to break up those camps. </w:t>
      </w:r>
      <w:r w:rsidRPr="003B76D9">
        <w:rPr>
          <w:rStyle w:val="Emphasis"/>
          <w:rFonts w:asciiTheme="majorHAnsi" w:hAnsiTheme="majorHAnsi" w:cstheme="majorHAnsi"/>
        </w:rPr>
        <w:t>If U.S. arms sales quietly resume months down the road with no real changes in the behavior</w:t>
      </w:r>
      <w:r w:rsidRPr="003B76D9">
        <w:rPr>
          <w:rFonts w:asciiTheme="majorHAnsi" w:hAnsiTheme="majorHAnsi" w:cstheme="majorHAnsi"/>
          <w:sz w:val="16"/>
        </w:rPr>
        <w:t xml:space="preserve"> and accountability of Egyptian security forces, </w:t>
      </w:r>
      <w:r w:rsidRPr="003B76D9">
        <w:rPr>
          <w:rStyle w:val="StyleUnderline"/>
          <w:rFonts w:asciiTheme="majorHAnsi" w:hAnsiTheme="majorHAnsi" w:cstheme="majorHAnsi"/>
        </w:rPr>
        <w:t>then an opportunity will have been lost</w:t>
      </w:r>
      <w:r w:rsidRPr="003B76D9">
        <w:rPr>
          <w:rFonts w:asciiTheme="majorHAnsi" w:hAnsiTheme="majorHAnsi" w:cstheme="majorHAnsi"/>
          <w:sz w:val="16"/>
        </w:rPr>
        <w:t>. But if President Obama follows through on Amnesty International’s public call, then his Oct. 9 decision will have been a first step toward putting U.S. foreign policy on the side of human rights in Egypt.</w:t>
      </w:r>
    </w:p>
    <w:p w14:paraId="566DE2CC" w14:textId="77777777" w:rsidR="002B7D8C" w:rsidRPr="003B76D9" w:rsidRDefault="002B7D8C" w:rsidP="002B7D8C">
      <w:pPr>
        <w:rPr>
          <w:rFonts w:asciiTheme="majorHAnsi" w:hAnsiTheme="majorHAnsi" w:cstheme="majorHAnsi"/>
        </w:rPr>
      </w:pPr>
    </w:p>
    <w:p w14:paraId="20D51BEA" w14:textId="77777777" w:rsidR="002B7D8C" w:rsidRPr="003B76D9" w:rsidRDefault="002B7D8C" w:rsidP="002B7D8C">
      <w:pPr>
        <w:pStyle w:val="Heading4"/>
        <w:rPr>
          <w:rFonts w:asciiTheme="majorHAnsi" w:hAnsiTheme="majorHAnsi" w:cstheme="majorHAnsi"/>
        </w:rPr>
      </w:pPr>
      <w:r w:rsidRPr="003B76D9">
        <w:rPr>
          <w:rFonts w:asciiTheme="majorHAnsi" w:hAnsiTheme="majorHAnsi" w:cstheme="majorHAnsi"/>
        </w:rPr>
        <w:t>Trump’s strategy at human rights diplomacy is failing, but the previous suspension of sales proves the US has leverage over Egypt – further action is key</w:t>
      </w:r>
    </w:p>
    <w:p w14:paraId="2A9C9DE6" w14:textId="77777777" w:rsidR="002B7D8C" w:rsidRPr="003B76D9" w:rsidRDefault="002B7D8C" w:rsidP="002B7D8C">
      <w:pPr>
        <w:rPr>
          <w:rFonts w:asciiTheme="majorHAnsi" w:hAnsiTheme="majorHAnsi" w:cstheme="majorHAnsi"/>
        </w:rPr>
      </w:pPr>
      <w:r w:rsidRPr="003B76D9">
        <w:rPr>
          <w:rStyle w:val="Style13ptBold"/>
          <w:rFonts w:asciiTheme="majorHAnsi" w:hAnsiTheme="majorHAnsi" w:cstheme="majorHAnsi"/>
        </w:rPr>
        <w:t>Epstein 18</w:t>
      </w:r>
      <w:r w:rsidRPr="003B76D9">
        <w:rPr>
          <w:rFonts w:asciiTheme="majorHAnsi" w:hAnsiTheme="majorHAnsi" w:cstheme="majorHAnsi"/>
        </w:rPr>
        <w:t xml:space="preserve"> – coordinator for the Washington Advocacy team at Human Rights Watch, previous Research Assistant at the Tahrir Institute for Middle East Policy and interned with the Pentagon’s Office of Middle East Policy and the American Refugee Committee. (Elisa, 06/21/18, “If Trump Won't Act on Egypt's Repression, Congress Needs to Keep Up the Pressure,” </w:t>
      </w:r>
      <w:hyperlink r:id="rId241" w:history="1">
        <w:r w:rsidRPr="003B76D9">
          <w:rPr>
            <w:rFonts w:asciiTheme="majorHAnsi" w:hAnsiTheme="majorHAnsi" w:cstheme="majorHAnsi"/>
          </w:rPr>
          <w:t>https://www.hrw.org/news/2018/06/21/trump-needs-more-quiet-diplomacy-egypt)</w:t>
        </w:r>
      </w:hyperlink>
      <w:r w:rsidRPr="003B76D9">
        <w:rPr>
          <w:rFonts w:asciiTheme="majorHAnsi" w:hAnsiTheme="majorHAnsi" w:cstheme="majorHAnsi"/>
        </w:rPr>
        <w:t xml:space="preserve"> np</w:t>
      </w:r>
    </w:p>
    <w:p w14:paraId="55625BBE" w14:textId="77777777" w:rsidR="002B7D8C" w:rsidRPr="003B76D9" w:rsidRDefault="002B7D8C" w:rsidP="002B7D8C">
      <w:pPr>
        <w:rPr>
          <w:rFonts w:asciiTheme="majorHAnsi" w:hAnsiTheme="majorHAnsi" w:cstheme="majorHAnsi"/>
          <w:sz w:val="16"/>
        </w:rPr>
      </w:pPr>
      <w:r w:rsidRPr="003B76D9">
        <w:rPr>
          <w:rStyle w:val="StyleUnderline"/>
          <w:rFonts w:asciiTheme="majorHAnsi" w:hAnsiTheme="majorHAnsi" w:cstheme="majorHAnsi"/>
        </w:rPr>
        <w:t>The arrest</w:t>
      </w:r>
      <w:r w:rsidRPr="003B76D9">
        <w:rPr>
          <w:rFonts w:asciiTheme="majorHAnsi" w:hAnsiTheme="majorHAnsi" w:cstheme="majorHAnsi"/>
          <w:sz w:val="16"/>
        </w:rPr>
        <w:t xml:space="preserve"> </w:t>
      </w:r>
      <w:r w:rsidRPr="003B76D9">
        <w:rPr>
          <w:rStyle w:val="StyleUnderline"/>
          <w:rFonts w:asciiTheme="majorHAnsi" w:hAnsiTheme="majorHAnsi" w:cstheme="majorHAnsi"/>
        </w:rPr>
        <w:t xml:space="preserve">in Egypt of </w:t>
      </w:r>
      <w:r w:rsidRPr="003B76D9">
        <w:rPr>
          <w:rFonts w:asciiTheme="majorHAnsi" w:hAnsiTheme="majorHAnsi" w:cstheme="majorHAnsi"/>
          <w:sz w:val="16"/>
        </w:rPr>
        <w:t xml:space="preserve">American-Egyptian dual citizen Amir </w:t>
      </w:r>
      <w:r w:rsidRPr="003B76D9">
        <w:rPr>
          <w:rStyle w:val="StyleUnderline"/>
          <w:rFonts w:asciiTheme="majorHAnsi" w:hAnsiTheme="majorHAnsi" w:cstheme="majorHAnsi"/>
        </w:rPr>
        <w:t>Nagy</w:t>
      </w:r>
      <w:r w:rsidRPr="003B76D9">
        <w:rPr>
          <w:rFonts w:asciiTheme="majorHAnsi" w:hAnsiTheme="majorHAnsi" w:cstheme="majorHAnsi"/>
          <w:sz w:val="16"/>
        </w:rPr>
        <w:t xml:space="preserve">, </w:t>
      </w:r>
      <w:r w:rsidRPr="003B76D9">
        <w:rPr>
          <w:rStyle w:val="StyleUnderline"/>
          <w:rFonts w:asciiTheme="majorHAnsi" w:hAnsiTheme="majorHAnsi" w:cstheme="majorHAnsi"/>
        </w:rPr>
        <w:t>who founded an academy for children’s development</w:t>
      </w:r>
      <w:r w:rsidRPr="003B76D9">
        <w:rPr>
          <w:rFonts w:asciiTheme="majorHAnsi" w:hAnsiTheme="majorHAnsi" w:cstheme="majorHAnsi"/>
          <w:sz w:val="16"/>
        </w:rPr>
        <w:t xml:space="preserve"> in Nasr City, </w:t>
      </w:r>
      <w:r w:rsidRPr="003B76D9">
        <w:rPr>
          <w:rStyle w:val="StyleUnderline"/>
          <w:rFonts w:asciiTheme="majorHAnsi" w:hAnsiTheme="majorHAnsi" w:cstheme="majorHAnsi"/>
        </w:rPr>
        <w:t>should be a wake-up call to the Trump administration on the questionable effectiveness of its</w:t>
      </w:r>
      <w:r w:rsidRPr="003B76D9">
        <w:rPr>
          <w:rFonts w:asciiTheme="majorHAnsi" w:hAnsiTheme="majorHAnsi" w:cstheme="majorHAnsi"/>
          <w:sz w:val="16"/>
        </w:rPr>
        <w:t xml:space="preserve"> </w:t>
      </w:r>
      <w:hyperlink r:id="rId242" w:tgtFrame="_blank" w:history="1">
        <w:r w:rsidRPr="003B76D9">
          <w:rPr>
            <w:rFonts w:asciiTheme="majorHAnsi" w:hAnsiTheme="majorHAnsi" w:cstheme="majorHAnsi"/>
            <w:sz w:val="16"/>
          </w:rPr>
          <w:t xml:space="preserve">quiet, behind-the-scenes </w:t>
        </w:r>
        <w:r w:rsidRPr="003B76D9">
          <w:rPr>
            <w:rStyle w:val="StyleUnderline"/>
            <w:rFonts w:asciiTheme="majorHAnsi" w:hAnsiTheme="majorHAnsi" w:cstheme="majorHAnsi"/>
            <w:sz w:val="16"/>
          </w:rPr>
          <w:t>advocacy on human rights</w:t>
        </w:r>
      </w:hyperlink>
      <w:r w:rsidRPr="003B76D9">
        <w:rPr>
          <w:rFonts w:asciiTheme="majorHAnsi" w:hAnsiTheme="majorHAnsi" w:cstheme="majorHAnsi"/>
          <w:sz w:val="16"/>
        </w:rPr>
        <w:t xml:space="preserve"> </w:t>
      </w:r>
      <w:r w:rsidRPr="003B76D9">
        <w:rPr>
          <w:rStyle w:val="StyleUnderline"/>
          <w:rFonts w:asciiTheme="majorHAnsi" w:hAnsiTheme="majorHAnsi" w:cstheme="majorHAnsi"/>
        </w:rPr>
        <w:t>in Egypt.</w:t>
      </w:r>
      <w:r w:rsidRPr="003B76D9">
        <w:rPr>
          <w:rFonts w:asciiTheme="majorHAnsi" w:hAnsiTheme="majorHAnsi" w:cstheme="majorHAnsi"/>
          <w:sz w:val="16"/>
        </w:rPr>
        <w:t xml:space="preserve"> Authorities held Nagy incommunicado for two days before charging him with belonging to a banned political group, </w:t>
      </w:r>
      <w:hyperlink r:id="rId243" w:tgtFrame="_blank" w:history="1">
        <w:r w:rsidRPr="003B76D9">
          <w:rPr>
            <w:rFonts w:asciiTheme="majorHAnsi" w:hAnsiTheme="majorHAnsi" w:cstheme="majorHAnsi"/>
            <w:sz w:val="16"/>
          </w:rPr>
          <w:t>said Aya Hijazi</w:t>
        </w:r>
      </w:hyperlink>
      <w:r w:rsidRPr="003B76D9">
        <w:rPr>
          <w:rFonts w:asciiTheme="majorHAnsi" w:hAnsiTheme="majorHAnsi" w:cstheme="majorHAnsi"/>
          <w:sz w:val="16"/>
        </w:rPr>
        <w:t xml:space="preserve">, the founder of Belady Foundation, created to help Egypt’s street children, and a former political prisoner herself. </w:t>
      </w:r>
      <w:r w:rsidRPr="003B76D9">
        <w:rPr>
          <w:rStyle w:val="StyleUnderline"/>
          <w:rFonts w:asciiTheme="majorHAnsi" w:hAnsiTheme="majorHAnsi" w:cstheme="majorHAnsi"/>
        </w:rPr>
        <w:t>Even good news in Egypt, such as President</w:t>
      </w:r>
      <w:r w:rsidRPr="003B76D9">
        <w:rPr>
          <w:rFonts w:asciiTheme="majorHAnsi" w:hAnsiTheme="majorHAnsi" w:cstheme="majorHAnsi"/>
          <w:sz w:val="16"/>
        </w:rPr>
        <w:t xml:space="preserve"> Abdel Fattah </w:t>
      </w:r>
      <w:r w:rsidRPr="003B76D9">
        <w:rPr>
          <w:rStyle w:val="StyleUnderline"/>
          <w:rFonts w:asciiTheme="majorHAnsi" w:hAnsiTheme="majorHAnsi" w:cstheme="majorHAnsi"/>
        </w:rPr>
        <w:t>al-Sisi’s</w:t>
      </w:r>
      <w:r w:rsidRPr="003B76D9">
        <w:rPr>
          <w:rFonts w:asciiTheme="majorHAnsi" w:hAnsiTheme="majorHAnsi" w:cstheme="majorHAnsi"/>
          <w:sz w:val="16"/>
        </w:rPr>
        <w:t xml:space="preserve"> May </w:t>
      </w:r>
      <w:r w:rsidRPr="003B76D9">
        <w:rPr>
          <w:rStyle w:val="StyleUnderline"/>
          <w:rFonts w:asciiTheme="majorHAnsi" w:hAnsiTheme="majorHAnsi" w:cstheme="majorHAnsi"/>
        </w:rPr>
        <w:t>pardon of over 300 prisoners</w:t>
      </w:r>
      <w:r w:rsidRPr="003B76D9">
        <w:rPr>
          <w:rFonts w:asciiTheme="majorHAnsi" w:hAnsiTheme="majorHAnsi" w:cstheme="majorHAnsi"/>
          <w:sz w:val="16"/>
        </w:rPr>
        <w:t xml:space="preserve"> – including Ahmed Etiwy, a US citizen rounded up in a 2013 protest – </w:t>
      </w:r>
      <w:r w:rsidRPr="003B76D9">
        <w:rPr>
          <w:rStyle w:val="StyleUnderline"/>
          <w:rFonts w:asciiTheme="majorHAnsi" w:hAnsiTheme="majorHAnsi" w:cstheme="majorHAnsi"/>
        </w:rPr>
        <w:t>is coupled with repression</w:t>
      </w:r>
      <w:r w:rsidRPr="003B76D9">
        <w:rPr>
          <w:rFonts w:asciiTheme="majorHAnsi" w:hAnsiTheme="majorHAnsi" w:cstheme="majorHAnsi"/>
          <w:sz w:val="16"/>
        </w:rPr>
        <w:t xml:space="preserve">. That same month, </w:t>
      </w:r>
      <w:r w:rsidRPr="003B76D9">
        <w:rPr>
          <w:rStyle w:val="StyleUnderline"/>
          <w:rFonts w:asciiTheme="majorHAnsi" w:hAnsiTheme="majorHAnsi" w:cstheme="majorHAnsi"/>
        </w:rPr>
        <w:t xml:space="preserve">al-Sisi’s security agencies </w:t>
      </w:r>
      <w:hyperlink r:id="rId244" w:history="1">
        <w:r w:rsidRPr="003B76D9">
          <w:rPr>
            <w:rStyle w:val="StyleUnderline"/>
            <w:rFonts w:asciiTheme="majorHAnsi" w:hAnsiTheme="majorHAnsi" w:cstheme="majorHAnsi"/>
          </w:rPr>
          <w:t>arrested activists</w:t>
        </w:r>
      </w:hyperlink>
      <w:r w:rsidRPr="003B76D9">
        <w:rPr>
          <w:rStyle w:val="StyleUnderline"/>
          <w:rFonts w:asciiTheme="majorHAnsi" w:hAnsiTheme="majorHAnsi" w:cstheme="majorHAnsi"/>
        </w:rPr>
        <w:t xml:space="preserve"> </w:t>
      </w:r>
      <w:r w:rsidRPr="003B76D9">
        <w:rPr>
          <w:rFonts w:asciiTheme="majorHAnsi" w:hAnsiTheme="majorHAnsi" w:cstheme="majorHAnsi"/>
          <w:sz w:val="16"/>
        </w:rPr>
        <w:t xml:space="preserve">Wael Abbas, Hazem Abd al-Azim, and Amal Fathy </w:t>
      </w:r>
      <w:r w:rsidRPr="003B76D9">
        <w:rPr>
          <w:rStyle w:val="StyleUnderline"/>
          <w:rFonts w:asciiTheme="majorHAnsi" w:hAnsiTheme="majorHAnsi" w:cstheme="majorHAnsi"/>
        </w:rPr>
        <w:t>on</w:t>
      </w:r>
      <w:r w:rsidRPr="003B76D9">
        <w:rPr>
          <w:rFonts w:asciiTheme="majorHAnsi" w:hAnsiTheme="majorHAnsi" w:cstheme="majorHAnsi"/>
          <w:sz w:val="16"/>
        </w:rPr>
        <w:t xml:space="preserve"> </w:t>
      </w:r>
      <w:r w:rsidRPr="003B76D9">
        <w:rPr>
          <w:rStyle w:val="StyleUnderline"/>
          <w:rFonts w:asciiTheme="majorHAnsi" w:hAnsiTheme="majorHAnsi" w:cstheme="majorHAnsi"/>
        </w:rPr>
        <w:t xml:space="preserve">charges that seem to be solely based on their social media posts and peaceful activism. </w:t>
      </w:r>
      <w:r w:rsidRPr="003B76D9">
        <w:rPr>
          <w:rFonts w:asciiTheme="majorHAnsi" w:hAnsiTheme="majorHAnsi" w:cstheme="majorHAnsi"/>
          <w:sz w:val="16"/>
        </w:rPr>
        <w:t xml:space="preserve">US President Donald </w:t>
      </w:r>
      <w:r w:rsidRPr="003B76D9">
        <w:rPr>
          <w:rStyle w:val="StyleUnderline"/>
          <w:rFonts w:asciiTheme="majorHAnsi" w:hAnsiTheme="majorHAnsi" w:cstheme="majorHAnsi"/>
        </w:rPr>
        <w:t>Trump has made clear he is not interested in publicly discussing human rights with al-Sisi, favoring instead a quiet diplomatic approach</w:t>
      </w:r>
      <w:r w:rsidRPr="003B76D9">
        <w:rPr>
          <w:rFonts w:asciiTheme="majorHAnsi" w:hAnsiTheme="majorHAnsi" w:cstheme="majorHAnsi"/>
          <w:sz w:val="16"/>
        </w:rPr>
        <w:t xml:space="preserve">. Publicly, </w:t>
      </w:r>
      <w:r w:rsidRPr="003B76D9">
        <w:rPr>
          <w:rStyle w:val="StyleUnderline"/>
          <w:rFonts w:asciiTheme="majorHAnsi" w:hAnsiTheme="majorHAnsi" w:cstheme="majorHAnsi"/>
        </w:rPr>
        <w:t>Trump has called al-Sisi a “fantastic guy”</w:t>
      </w:r>
      <w:r w:rsidRPr="003B76D9">
        <w:rPr>
          <w:rFonts w:asciiTheme="majorHAnsi" w:hAnsiTheme="majorHAnsi" w:cstheme="majorHAnsi"/>
          <w:sz w:val="16"/>
        </w:rPr>
        <w:t xml:space="preserve"> and read-outs from their early phone calls and al-Sisi’s visit to Washington in April 2017 focused on rebuilding the partnership and security and trade concerns. Yet behind the scenes, </w:t>
      </w:r>
      <w:r w:rsidRPr="003B76D9">
        <w:rPr>
          <w:rStyle w:val="StyleUnderline"/>
          <w:rFonts w:asciiTheme="majorHAnsi" w:hAnsiTheme="majorHAnsi" w:cstheme="majorHAnsi"/>
        </w:rPr>
        <w:t>Trump</w:t>
      </w:r>
      <w:r w:rsidRPr="003B76D9">
        <w:rPr>
          <w:rFonts w:asciiTheme="majorHAnsi" w:hAnsiTheme="majorHAnsi" w:cstheme="majorHAnsi"/>
          <w:sz w:val="16"/>
        </w:rPr>
        <w:t xml:space="preserve"> urged al-Sisi to release Egyptian-American Aya Hijazi from prison and </w:t>
      </w:r>
      <w:r w:rsidRPr="003B76D9">
        <w:rPr>
          <w:rStyle w:val="StyleUnderline"/>
          <w:rFonts w:asciiTheme="majorHAnsi" w:hAnsiTheme="majorHAnsi" w:cstheme="majorHAnsi"/>
        </w:rPr>
        <w:t>cautioned al-Sisi against signing a</w:t>
      </w:r>
      <w:r w:rsidRPr="003B76D9">
        <w:rPr>
          <w:rFonts w:asciiTheme="majorHAnsi" w:hAnsiTheme="majorHAnsi" w:cstheme="majorHAnsi"/>
          <w:sz w:val="16"/>
        </w:rPr>
        <w:t xml:space="preserve"> draconian </w:t>
      </w:r>
      <w:r w:rsidRPr="003B76D9">
        <w:rPr>
          <w:rStyle w:val="StyleUnderline"/>
          <w:rFonts w:asciiTheme="majorHAnsi" w:hAnsiTheme="majorHAnsi" w:cstheme="majorHAnsi"/>
        </w:rPr>
        <w:t xml:space="preserve">law that would </w:t>
      </w:r>
      <w:hyperlink r:id="rId245" w:history="1">
        <w:r w:rsidRPr="003B76D9">
          <w:rPr>
            <w:rStyle w:val="StyleUnderline"/>
            <w:rFonts w:asciiTheme="majorHAnsi" w:hAnsiTheme="majorHAnsi" w:cstheme="majorHAnsi"/>
          </w:rPr>
          <w:t>criminalize the work of many nongovernmental organizations</w:t>
        </w:r>
      </w:hyperlink>
      <w:r w:rsidRPr="003B76D9">
        <w:rPr>
          <w:rFonts w:asciiTheme="majorHAnsi" w:hAnsiTheme="majorHAnsi" w:cstheme="majorHAnsi"/>
          <w:sz w:val="16"/>
        </w:rPr>
        <w:t xml:space="preserve">(NGOs). True, the Egyptian government did release Hijazi. But </w:t>
      </w:r>
      <w:r w:rsidRPr="003B76D9">
        <w:rPr>
          <w:rStyle w:val="StyleUnderline"/>
          <w:rFonts w:asciiTheme="majorHAnsi" w:hAnsiTheme="majorHAnsi" w:cstheme="majorHAnsi"/>
        </w:rPr>
        <w:t>the NGO bill was signed into law, in breach of al-Sisi’s assurances to Trump. For now, the bill remains frozen. That coincides with a US State Department decision,</w:t>
      </w:r>
      <w:r w:rsidRPr="003B76D9">
        <w:rPr>
          <w:rFonts w:asciiTheme="majorHAnsi" w:hAnsiTheme="majorHAnsi" w:cstheme="majorHAnsi"/>
          <w:sz w:val="16"/>
        </w:rPr>
        <w:t xml:space="preserve"> citing the NGO law, </w:t>
      </w:r>
      <w:r w:rsidRPr="003B76D9">
        <w:rPr>
          <w:rStyle w:val="StyleUnderline"/>
          <w:rFonts w:asciiTheme="majorHAnsi" w:hAnsiTheme="majorHAnsi" w:cstheme="majorHAnsi"/>
        </w:rPr>
        <w:t xml:space="preserve">to withhold some of Egypt’s aid pending progress on democracy and human rights. </w:t>
      </w:r>
      <w:r w:rsidRPr="003B76D9">
        <w:rPr>
          <w:rFonts w:asciiTheme="majorHAnsi" w:hAnsiTheme="majorHAnsi" w:cstheme="majorHAnsi"/>
          <w:sz w:val="16"/>
        </w:rPr>
        <w:t xml:space="preserve">However, </w:t>
      </w:r>
      <w:r w:rsidRPr="003B76D9">
        <w:rPr>
          <w:rStyle w:val="StyleUnderline"/>
          <w:rFonts w:asciiTheme="majorHAnsi" w:hAnsiTheme="majorHAnsi" w:cstheme="majorHAnsi"/>
        </w:rPr>
        <w:t>since the aid reduction, the Trump administration has issued little public response to Egypt’s worsening situation</w:t>
      </w:r>
      <w:r w:rsidRPr="003B76D9">
        <w:rPr>
          <w:rFonts w:asciiTheme="majorHAnsi" w:hAnsiTheme="majorHAnsi" w:cstheme="majorHAnsi"/>
          <w:sz w:val="16"/>
        </w:rPr>
        <w:t xml:space="preserve">. This </w:t>
      </w:r>
      <w:r w:rsidRPr="003B76D9">
        <w:rPr>
          <w:rStyle w:val="StyleUnderline"/>
          <w:rFonts w:asciiTheme="majorHAnsi" w:hAnsiTheme="majorHAnsi" w:cstheme="majorHAnsi"/>
        </w:rPr>
        <w:t xml:space="preserve">crackdown, aimed at silencing Egypt’s critical voices, begs a more proactive approach from the US, especially when Egyptian Americans are caught up in the process. </w:t>
      </w:r>
      <w:r w:rsidRPr="003B76D9">
        <w:rPr>
          <w:rFonts w:asciiTheme="majorHAnsi" w:hAnsiTheme="majorHAnsi" w:cstheme="majorHAnsi"/>
          <w:sz w:val="16"/>
        </w:rPr>
        <w:t>Private diplomacy can work, but smart politicians know when to change their strategy</w:t>
      </w:r>
      <w:r w:rsidRPr="003B76D9">
        <w:rPr>
          <w:rStyle w:val="StyleUnderline"/>
          <w:rFonts w:asciiTheme="majorHAnsi" w:hAnsiTheme="majorHAnsi" w:cstheme="majorHAnsi"/>
        </w:rPr>
        <w:t>. It’s time for the Trump administration to reassess its Egypt policy</w:t>
      </w:r>
      <w:r w:rsidRPr="003B76D9">
        <w:rPr>
          <w:rFonts w:asciiTheme="majorHAnsi" w:hAnsiTheme="majorHAnsi" w:cstheme="majorHAnsi"/>
          <w:sz w:val="16"/>
        </w:rPr>
        <w:t xml:space="preserve">. If they won’t take the initiative, </w:t>
      </w:r>
      <w:r w:rsidRPr="003B76D9">
        <w:rPr>
          <w:rStyle w:val="StyleUnderline"/>
          <w:rFonts w:asciiTheme="majorHAnsi" w:hAnsiTheme="majorHAnsi" w:cstheme="majorHAnsi"/>
        </w:rPr>
        <w:t>it’s up to Congress to step up to the plate.</w:t>
      </w:r>
      <w:r w:rsidRPr="003B76D9">
        <w:rPr>
          <w:rFonts w:asciiTheme="majorHAnsi" w:hAnsiTheme="majorHAnsi" w:cstheme="majorHAnsi"/>
          <w:sz w:val="16"/>
        </w:rPr>
        <w:t xml:space="preserve"> A prime time to do that is during this morning’s debate over the Fiscal Year 2019 Appropriations Bill, when the Senate Appropriations Committee decides which programs around the world – and in Egypt – to fund.</w:t>
      </w:r>
    </w:p>
    <w:p w14:paraId="62242CBC" w14:textId="77777777" w:rsidR="002B7D8C" w:rsidRPr="003B76D9" w:rsidRDefault="002B7D8C" w:rsidP="002B7D8C">
      <w:pPr>
        <w:rPr>
          <w:rFonts w:asciiTheme="majorHAnsi" w:hAnsiTheme="majorHAnsi" w:cstheme="majorHAnsi"/>
        </w:rPr>
      </w:pPr>
    </w:p>
    <w:p w14:paraId="160F2717" w14:textId="77777777" w:rsidR="00966330" w:rsidRPr="003B76D9" w:rsidRDefault="00966330" w:rsidP="00966330">
      <w:pPr>
        <w:pStyle w:val="Heading4"/>
        <w:rPr>
          <w:rStyle w:val="Emphasis"/>
          <w:rFonts w:asciiTheme="majorHAnsi" w:hAnsiTheme="majorHAnsi" w:cstheme="majorHAnsi"/>
          <w:b/>
          <w:iCs/>
        </w:rPr>
      </w:pPr>
      <w:r w:rsidRPr="003B76D9">
        <w:rPr>
          <w:rStyle w:val="Emphasis"/>
          <w:rFonts w:asciiTheme="majorHAnsi" w:hAnsiTheme="majorHAnsi" w:cstheme="majorHAnsi"/>
          <w:b/>
        </w:rPr>
        <w:t>Past attempts at suspension don’t disprove effectiveness – they were perceived as empty threats</w:t>
      </w:r>
    </w:p>
    <w:p w14:paraId="5E5B5147" w14:textId="77777777" w:rsidR="00966330" w:rsidRPr="003B76D9" w:rsidRDefault="00966330" w:rsidP="00966330">
      <w:pPr>
        <w:rPr>
          <w:rStyle w:val="Style13ptBold"/>
          <w:rFonts w:asciiTheme="majorHAnsi" w:hAnsiTheme="majorHAnsi" w:cstheme="majorHAnsi"/>
          <w:b w:val="0"/>
          <w:bCs w:val="0"/>
        </w:rPr>
      </w:pPr>
      <w:r w:rsidRPr="003B76D9">
        <w:rPr>
          <w:rStyle w:val="Style13ptBold"/>
          <w:rFonts w:asciiTheme="majorHAnsi" w:hAnsiTheme="majorHAnsi" w:cstheme="majorHAnsi"/>
        </w:rPr>
        <w:t xml:space="preserve">Miller and Binder 5/10 </w:t>
      </w:r>
      <w:r w:rsidRPr="003B76D9">
        <w:rPr>
          <w:rStyle w:val="Style13ptBold"/>
          <w:rFonts w:asciiTheme="majorHAnsi" w:hAnsiTheme="majorHAnsi" w:cstheme="majorHAnsi"/>
          <w:b w:val="0"/>
        </w:rPr>
        <w:t>(Andrew Miller, deputy director for policy at the Project on Middle East Democracy and served as the director for Egypt and Israel military issues at he U.S. National Security Council, Seth Binder, advocacy officer at the Project on Middle East Democracy and previous program manager and research associate at the Center for International Policy’s Security Assistance Monitor program 5-10-2019, "The Case for Arms Embargoes Against Uncooperative Partners", https://warontherocks.com/2019/05/the-case-for-arms-embargoes-against-uncooperative-partners/) jbarber</w:t>
      </w:r>
    </w:p>
    <w:p w14:paraId="704A0C46" w14:textId="77777777" w:rsidR="00966330" w:rsidRPr="003B76D9" w:rsidRDefault="00966330" w:rsidP="00966330">
      <w:pPr>
        <w:rPr>
          <w:rStyle w:val="StyleUnderline"/>
          <w:rFonts w:asciiTheme="majorHAnsi" w:hAnsiTheme="majorHAnsi" w:cstheme="majorHAnsi"/>
        </w:rPr>
      </w:pPr>
      <w:r w:rsidRPr="003B76D9">
        <w:rPr>
          <w:rStyle w:val="StyleUnderline"/>
          <w:rFonts w:asciiTheme="majorHAnsi" w:hAnsiTheme="majorHAnsi" w:cstheme="majorHAnsi"/>
        </w:rPr>
        <w:t>The efficacy of withholding military assistance, including grant aid and arms sales, to modify the behavior of recipient countries is a hotly debated topic in the U.S. foreign policy community</w:t>
      </w:r>
      <w:r w:rsidRPr="003B76D9">
        <w:rPr>
          <w:rStyle w:val="Emphasis"/>
          <w:rFonts w:asciiTheme="majorHAnsi" w:hAnsiTheme="majorHAnsi" w:cstheme="majorHAnsi"/>
          <w:b w:val="0"/>
          <w:bCs/>
          <w:sz w:val="16"/>
        </w:rPr>
        <w:t xml:space="preserve">. Last month, War on the Rocks published another contribution to this discussion. In “The Case Against Arms Embargos, Even for Saudi Arabia,” Raymond Rounds opposes what he calls an </w:t>
      </w:r>
      <w:r w:rsidRPr="003B76D9">
        <w:rPr>
          <w:rStyle w:val="StyleUnderline"/>
          <w:rFonts w:asciiTheme="majorHAnsi" w:hAnsiTheme="majorHAnsi" w:cstheme="majorHAnsi"/>
        </w:rPr>
        <w:t>“arms embargo”</w:t>
      </w:r>
      <w:r w:rsidRPr="003B76D9">
        <w:rPr>
          <w:rStyle w:val="Emphasis"/>
          <w:rFonts w:asciiTheme="majorHAnsi" w:hAnsiTheme="majorHAnsi" w:cstheme="majorHAnsi"/>
          <w:b w:val="0"/>
          <w:bCs/>
          <w:sz w:val="16"/>
        </w:rPr>
        <w:t xml:space="preserve"> on Saudi Arabia, arguing that </w:t>
      </w:r>
      <w:r w:rsidRPr="003B76D9">
        <w:rPr>
          <w:rStyle w:val="StyleUnderline"/>
          <w:rFonts w:asciiTheme="majorHAnsi" w:hAnsiTheme="majorHAnsi" w:cstheme="majorHAnsi"/>
        </w:rPr>
        <w:t>suspending U.S. arms sales as leverage over policy disagreements will only backfire by driving the kingdom to purchase arms from other countries</w:t>
      </w:r>
      <w:r w:rsidRPr="003B76D9">
        <w:rPr>
          <w:rStyle w:val="Emphasis"/>
          <w:rFonts w:asciiTheme="majorHAnsi" w:hAnsiTheme="majorHAnsi" w:cstheme="majorHAnsi"/>
          <w:b w:val="0"/>
          <w:bCs/>
          <w:sz w:val="16"/>
        </w:rPr>
        <w:t xml:space="preserve">. He contends that suspending sales to Saudi Arabia will fail to alter objectionable Saudi conduct, whether in Yemen or domestically, while “[damaging] ties with Saudi Arabia.” According to Rounds, this </w:t>
      </w:r>
      <w:r w:rsidRPr="003B76D9">
        <w:rPr>
          <w:rStyle w:val="StyleUnderline"/>
          <w:rFonts w:asciiTheme="majorHAnsi" w:hAnsiTheme="majorHAnsi" w:cstheme="majorHAnsi"/>
        </w:rPr>
        <w:t xml:space="preserve">dynamic is not unique to Saudi Arabia, but a general proposition that applies to all U.S. arms recipients. </w:t>
      </w:r>
      <w:r w:rsidRPr="003B76D9">
        <w:rPr>
          <w:rStyle w:val="Emphasis"/>
          <w:rFonts w:asciiTheme="majorHAnsi" w:hAnsiTheme="majorHAnsi" w:cstheme="majorHAnsi"/>
          <w:b w:val="0"/>
          <w:bCs/>
          <w:sz w:val="16"/>
        </w:rPr>
        <w:t>If he is correct</w:t>
      </w:r>
      <w:r w:rsidRPr="003B76D9">
        <w:rPr>
          <w:rStyle w:val="StyleUnderline"/>
          <w:rFonts w:asciiTheme="majorHAnsi" w:hAnsiTheme="majorHAnsi" w:cstheme="majorHAnsi"/>
        </w:rPr>
        <w:t>, arms embargoes — a regular tool of U.S. foreign policy — are quixotic attempts to shape the behavior of foreign governments and put the United States at a strategic disadvantage to global competitors.</w:t>
      </w:r>
      <w:r w:rsidRPr="003B76D9">
        <w:rPr>
          <w:rStyle w:val="Emphasis"/>
          <w:rFonts w:asciiTheme="majorHAnsi" w:hAnsiTheme="majorHAnsi" w:cstheme="majorHAnsi"/>
          <w:b w:val="0"/>
          <w:bCs/>
          <w:sz w:val="16"/>
        </w:rPr>
        <w:t xml:space="preserve"> While this argument seems reasonable, if depressing, it suffers from two principal and serious flaws. First, the empirical record does not support Rounds’ contention that </w:t>
      </w:r>
      <w:r w:rsidRPr="003B76D9">
        <w:rPr>
          <w:rStyle w:val="StyleUnderline"/>
          <w:rFonts w:asciiTheme="majorHAnsi" w:hAnsiTheme="majorHAnsi" w:cstheme="majorHAnsi"/>
        </w:rPr>
        <w:t>arms embargoes do not deliver.</w:t>
      </w:r>
      <w:r w:rsidRPr="003B76D9">
        <w:rPr>
          <w:rStyle w:val="Emphasis"/>
          <w:rFonts w:asciiTheme="majorHAnsi" w:hAnsiTheme="majorHAnsi" w:cstheme="majorHAnsi"/>
          <w:b w:val="0"/>
          <w:bCs/>
          <w:sz w:val="16"/>
        </w:rPr>
        <w:t xml:space="preserve"> While these suspensions are not a silver bullet, there is ample evidence to demonstrate that they can be effective in changing the policy of a target country. For example, in 2005, the United States successfully used the suspension of a joint weapons project to persuade Israel to cancel a proposed sale of drone equipment to China. In another example, then-Secretary of State Rex </w:t>
      </w:r>
      <w:r w:rsidRPr="003B76D9">
        <w:rPr>
          <w:rStyle w:val="StyleUnderline"/>
          <w:rFonts w:asciiTheme="majorHAnsi" w:hAnsiTheme="majorHAnsi" w:cstheme="majorHAnsi"/>
        </w:rPr>
        <w:t>Tillerson secured commitments from Egypt to resolve a longstanding criminal case against 41 foreign NGO workers, including Americans and Europeans, and to suspend military cooperation with North Korea in exchange for releasing $195 million in suspended military aid.</w:t>
      </w:r>
      <w:r w:rsidRPr="003B76D9">
        <w:rPr>
          <w:rStyle w:val="Emphasis"/>
          <w:rFonts w:asciiTheme="majorHAnsi" w:hAnsiTheme="majorHAnsi" w:cstheme="majorHAnsi"/>
          <w:b w:val="0"/>
          <w:bCs/>
          <w:sz w:val="16"/>
        </w:rPr>
        <w:t xml:space="preserve"> More recently, the legislative hold Sen. Robert Menendez placed on an arms sale to Saudi Arabia and the United Arab Emirates, when combined with threatened legislation to impose further restrictions on transfers to Saudi Arabia, helped pressure the Saudi-led coalition in Yemen to re-engage in negotiations with the Houthis, resulting in an imperfect but still important deal on the port of Hodeidah. </w:t>
      </w:r>
      <w:r w:rsidRPr="003B76D9">
        <w:rPr>
          <w:rStyle w:val="StyleUnderline"/>
          <w:rFonts w:asciiTheme="majorHAnsi" w:hAnsiTheme="majorHAnsi" w:cstheme="majorHAnsi"/>
        </w:rPr>
        <w:t xml:space="preserve">The author’s argument that arms embargoes do not work cites the 2013 suspension of U.S. military aid to Egypt following that country’s military coup. This policy clearly failed to reverse the military coup led by current President Abdel Fattah al-Sisi, but there are good </w:t>
      </w:r>
      <w:r w:rsidRPr="003B76D9">
        <w:rPr>
          <w:rStyle w:val="Emphasis"/>
          <w:rFonts w:asciiTheme="majorHAnsi" w:hAnsiTheme="majorHAnsi" w:cstheme="majorHAnsi"/>
        </w:rPr>
        <w:t>reasons to question the validity of the example</w:t>
      </w:r>
      <w:r w:rsidRPr="003B76D9">
        <w:rPr>
          <w:rStyle w:val="Emphasis"/>
          <w:rFonts w:asciiTheme="majorHAnsi" w:hAnsiTheme="majorHAnsi" w:cstheme="majorHAnsi"/>
          <w:b w:val="0"/>
          <w:bCs/>
          <w:sz w:val="16"/>
        </w:rPr>
        <w:t xml:space="preserve">. Proponents of the suspension argue with good reason that </w:t>
      </w:r>
      <w:r w:rsidRPr="003B76D9">
        <w:rPr>
          <w:rStyle w:val="Emphasis"/>
          <w:rFonts w:asciiTheme="majorHAnsi" w:hAnsiTheme="majorHAnsi" w:cstheme="majorHAnsi"/>
        </w:rPr>
        <w:t>it was not given a fair chance to work.</w:t>
      </w:r>
      <w:r w:rsidRPr="003B76D9">
        <w:rPr>
          <w:rStyle w:val="Emphasis"/>
          <w:rFonts w:asciiTheme="majorHAnsi" w:hAnsiTheme="majorHAnsi" w:cstheme="majorHAnsi"/>
          <w:b w:val="0"/>
          <w:bCs/>
          <w:sz w:val="16"/>
        </w:rPr>
        <w:t xml:space="preserve"> Shortly after the decision was announced, </w:t>
      </w:r>
      <w:r w:rsidRPr="003B76D9">
        <w:rPr>
          <w:rStyle w:val="Emphasis"/>
          <w:rFonts w:asciiTheme="majorHAnsi" w:hAnsiTheme="majorHAnsi" w:cstheme="majorHAnsi"/>
        </w:rPr>
        <w:t>senior U.S. officials told the Egyptians the aid would soon be restored, undercutting the coercive value of the suspension</w:t>
      </w:r>
      <w:r w:rsidRPr="003B76D9">
        <w:rPr>
          <w:rStyle w:val="StyleUnderline"/>
          <w:rFonts w:asciiTheme="majorHAnsi" w:hAnsiTheme="majorHAnsi" w:cstheme="majorHAnsi"/>
        </w:rPr>
        <w:t>. From the perspective of the Egyptian government, it would have been irrational to make serious concessions in response to what they believed was an idle threa</w:t>
      </w:r>
      <w:r w:rsidRPr="003B76D9">
        <w:rPr>
          <w:rStyle w:val="Emphasis"/>
          <w:rFonts w:asciiTheme="majorHAnsi" w:hAnsiTheme="majorHAnsi" w:cstheme="majorHAnsi"/>
          <w:b w:val="0"/>
          <w:bCs/>
          <w:sz w:val="16"/>
        </w:rPr>
        <w:t xml:space="preserve">t. Just as important, due to a plethora of exceptions and carve-outs, </w:t>
      </w:r>
      <w:r w:rsidRPr="003B76D9">
        <w:rPr>
          <w:rStyle w:val="Emphasis"/>
          <w:rFonts w:asciiTheme="majorHAnsi" w:hAnsiTheme="majorHAnsi" w:cstheme="majorHAnsi"/>
        </w:rPr>
        <w:t xml:space="preserve">some U.S. military assistance to Egypt continued throughout the suspension period, including maintenance and sustainment, sparing the Egyptian military from the full force of the hold. </w:t>
      </w:r>
      <w:r w:rsidRPr="003B76D9">
        <w:rPr>
          <w:rStyle w:val="Emphasis"/>
          <w:rFonts w:asciiTheme="majorHAnsi" w:hAnsiTheme="majorHAnsi" w:cstheme="majorHAnsi"/>
          <w:b w:val="0"/>
          <w:bCs/>
          <w:sz w:val="16"/>
        </w:rPr>
        <w:t>Despite undercutting its own suspension, the hold still produced some good. U.S. diplomats were able to leverage the policy to deter the Egyptian government from enforcing an arbitrary September 2014 deadline for NGOs to register under Egypt’s draconian 2002 NGO law. And, although Egypt released U.S. citizen Mohamed Soltan from prison two months after aid was resumed</w:t>
      </w:r>
      <w:r w:rsidRPr="003B76D9">
        <w:rPr>
          <w:rStyle w:val="StyleUnderline"/>
          <w:rFonts w:asciiTheme="majorHAnsi" w:hAnsiTheme="majorHAnsi" w:cstheme="majorHAnsi"/>
        </w:rPr>
        <w:t>, Cairo was partly motivated by the concern that the Obama administration could reverse its decision to resume arms shipments</w:t>
      </w:r>
      <w:r w:rsidRPr="003B76D9">
        <w:rPr>
          <w:rStyle w:val="Emphasis"/>
          <w:rFonts w:asciiTheme="majorHAnsi" w:hAnsiTheme="majorHAnsi" w:cstheme="majorHAnsi"/>
          <w:b w:val="0"/>
          <w:bCs/>
          <w:sz w:val="16"/>
        </w:rPr>
        <w:t xml:space="preserve">. To be sure, these accomplishments were relatively limited, and we should be careful not to overestimate the efficacy of arms holds. A foreign government is unlikely to fundamentally change its position on what it views as an existential issue. But </w:t>
      </w:r>
      <w:r w:rsidRPr="003B76D9">
        <w:rPr>
          <w:rStyle w:val="StyleUnderline"/>
          <w:rFonts w:asciiTheme="majorHAnsi" w:hAnsiTheme="majorHAnsi" w:cstheme="majorHAnsi"/>
        </w:rPr>
        <w:t>prior suspensions have yielded tangible gains, and they should remain part of the U.S. foreign policy toolkit.</w:t>
      </w:r>
    </w:p>
    <w:p w14:paraId="1FC8BA7D" w14:textId="77777777" w:rsidR="00056464" w:rsidRPr="003B76D9" w:rsidRDefault="00056464" w:rsidP="00966330">
      <w:pPr>
        <w:rPr>
          <w:rStyle w:val="StyleUnderline"/>
          <w:rFonts w:asciiTheme="majorHAnsi" w:hAnsiTheme="majorHAnsi" w:cstheme="majorHAnsi"/>
        </w:rPr>
      </w:pPr>
    </w:p>
    <w:p w14:paraId="4A5933A0" w14:textId="77777777" w:rsidR="002B7D8C" w:rsidRPr="003B76D9" w:rsidRDefault="002B7D8C" w:rsidP="002B7D8C">
      <w:pPr>
        <w:pStyle w:val="Heading4"/>
        <w:rPr>
          <w:rFonts w:asciiTheme="majorHAnsi" w:hAnsiTheme="majorHAnsi" w:cstheme="majorHAnsi"/>
        </w:rPr>
      </w:pPr>
      <w:r w:rsidRPr="003B76D9">
        <w:rPr>
          <w:rFonts w:asciiTheme="majorHAnsi" w:hAnsiTheme="majorHAnsi" w:cstheme="majorHAnsi"/>
        </w:rPr>
        <w:t>Ending sales would work – Egypt has no way to retaliate at the US</w:t>
      </w:r>
    </w:p>
    <w:p w14:paraId="5B1E5BB6" w14:textId="77777777" w:rsidR="002B7D8C" w:rsidRPr="003B76D9" w:rsidRDefault="002B7D8C" w:rsidP="002B7D8C">
      <w:pPr>
        <w:rPr>
          <w:rFonts w:asciiTheme="majorHAnsi" w:hAnsiTheme="majorHAnsi" w:cstheme="majorHAnsi"/>
        </w:rPr>
      </w:pPr>
      <w:r w:rsidRPr="003B76D9">
        <w:rPr>
          <w:rStyle w:val="Style13ptBold"/>
          <w:rFonts w:asciiTheme="majorHAnsi" w:hAnsiTheme="majorHAnsi" w:cstheme="majorHAnsi"/>
        </w:rPr>
        <w:t>Hamid 15</w:t>
      </w:r>
      <w:r w:rsidRPr="003B76D9">
        <w:rPr>
          <w:rFonts w:asciiTheme="majorHAnsi" w:hAnsiTheme="majorHAnsi" w:cstheme="majorHAnsi"/>
        </w:rPr>
        <w:t xml:space="preserve"> – senior fellow in Brookings' Center for Middle East Policy. (Shadi, 11.03.15, “Rethinking the U.S.-Egypt relationship: How repression is undermining Egyptian stability and what the United States can do,” </w:t>
      </w:r>
      <w:hyperlink r:id="rId246" w:history="1">
        <w:r w:rsidRPr="003B76D9">
          <w:rPr>
            <w:rFonts w:asciiTheme="majorHAnsi" w:hAnsiTheme="majorHAnsi" w:cstheme="majorHAnsi"/>
          </w:rPr>
          <w:t>https://www.brookings.edu/testimonies/rethinking-the-u-s-egypt-relationship-how-repression-is-undermining-egyptian-stability-and-what-the-united-states-can-do/)</w:t>
        </w:r>
      </w:hyperlink>
      <w:r w:rsidRPr="003B76D9">
        <w:rPr>
          <w:rFonts w:asciiTheme="majorHAnsi" w:hAnsiTheme="majorHAnsi" w:cstheme="majorHAnsi"/>
        </w:rPr>
        <w:t xml:space="preserve"> np</w:t>
      </w:r>
    </w:p>
    <w:p w14:paraId="36B1461C" w14:textId="77777777" w:rsidR="002B7D8C" w:rsidRPr="003B76D9" w:rsidRDefault="002B7D8C" w:rsidP="002B7D8C">
      <w:pPr>
        <w:rPr>
          <w:rFonts w:asciiTheme="majorHAnsi" w:hAnsiTheme="majorHAnsi" w:cstheme="majorHAnsi"/>
          <w:sz w:val="16"/>
        </w:rPr>
      </w:pPr>
      <w:r w:rsidRPr="003B76D9">
        <w:rPr>
          <w:rStyle w:val="StyleUnderline"/>
          <w:rFonts w:asciiTheme="majorHAnsi" w:hAnsiTheme="majorHAnsi" w:cstheme="majorHAnsi"/>
        </w:rPr>
        <w:t>Some</w:t>
      </w:r>
      <w:r w:rsidRPr="003B76D9">
        <w:rPr>
          <w:rFonts w:asciiTheme="majorHAnsi" w:hAnsiTheme="majorHAnsi" w:cstheme="majorHAnsi"/>
          <w:sz w:val="16"/>
        </w:rPr>
        <w:t xml:space="preserve">, </w:t>
      </w:r>
      <w:r w:rsidRPr="003B76D9">
        <w:rPr>
          <w:rStyle w:val="StyleUnderline"/>
          <w:rFonts w:asciiTheme="majorHAnsi" w:hAnsiTheme="majorHAnsi" w:cstheme="majorHAnsi"/>
        </w:rPr>
        <w:t xml:space="preserve">including </w:t>
      </w:r>
      <w:r w:rsidRPr="003B76D9">
        <w:rPr>
          <w:rFonts w:asciiTheme="majorHAnsi" w:hAnsiTheme="majorHAnsi" w:cstheme="majorHAnsi"/>
          <w:sz w:val="16"/>
        </w:rPr>
        <w:t xml:space="preserve">in </w:t>
      </w:r>
      <w:r w:rsidRPr="003B76D9">
        <w:rPr>
          <w:rStyle w:val="StyleUnderline"/>
          <w:rFonts w:asciiTheme="majorHAnsi" w:hAnsiTheme="majorHAnsi" w:cstheme="majorHAnsi"/>
        </w:rPr>
        <w:t>the Obama administration</w:t>
      </w:r>
      <w:r w:rsidRPr="003B76D9">
        <w:rPr>
          <w:rFonts w:asciiTheme="majorHAnsi" w:hAnsiTheme="majorHAnsi" w:cstheme="majorHAnsi"/>
          <w:sz w:val="16"/>
        </w:rPr>
        <w:t xml:space="preserve">, have </w:t>
      </w:r>
      <w:r w:rsidRPr="003B76D9">
        <w:rPr>
          <w:rStyle w:val="StyleUnderline"/>
          <w:rFonts w:asciiTheme="majorHAnsi" w:hAnsiTheme="majorHAnsi" w:cstheme="majorHAnsi"/>
        </w:rPr>
        <w:t xml:space="preserve">argued that we already tried to suspend military aid for a significant period of time </w:t>
      </w:r>
      <w:r w:rsidRPr="003B76D9">
        <w:rPr>
          <w:rFonts w:asciiTheme="majorHAnsi" w:hAnsiTheme="majorHAnsi" w:cstheme="majorHAnsi"/>
          <w:sz w:val="16"/>
        </w:rPr>
        <w:t xml:space="preserve">(from October 13 to April 2015) </w:t>
      </w:r>
      <w:r w:rsidRPr="003B76D9">
        <w:rPr>
          <w:rStyle w:val="StyleUnderline"/>
          <w:rFonts w:asciiTheme="majorHAnsi" w:hAnsiTheme="majorHAnsi" w:cstheme="majorHAnsi"/>
        </w:rPr>
        <w:t>yet Egyptian behavior didn’t actually change in response. In reality</w:t>
      </w:r>
      <w:r w:rsidRPr="003B76D9">
        <w:rPr>
          <w:rFonts w:asciiTheme="majorHAnsi" w:hAnsiTheme="majorHAnsi" w:cstheme="majorHAnsi"/>
          <w:sz w:val="16"/>
        </w:rPr>
        <w:t xml:space="preserve">, though, </w:t>
      </w:r>
      <w:r w:rsidRPr="003B76D9">
        <w:rPr>
          <w:rStyle w:val="StyleUnderline"/>
          <w:rFonts w:asciiTheme="majorHAnsi" w:hAnsiTheme="majorHAnsi" w:cstheme="majorHAnsi"/>
        </w:rPr>
        <w:t xml:space="preserve">aid that was deemed vital for counterterrorism was exempted, and the vast majority of military assistance continued to flow, despite the “suspension.” </w:t>
      </w:r>
      <w:r w:rsidRPr="003B76D9">
        <w:rPr>
          <w:rFonts w:asciiTheme="majorHAnsi" w:hAnsiTheme="majorHAnsi" w:cstheme="majorHAnsi"/>
          <w:sz w:val="16"/>
        </w:rPr>
        <w:t xml:space="preserve">During the 18-month suspension period, </w:t>
      </w:r>
      <w:r w:rsidRPr="003B76D9">
        <w:rPr>
          <w:rStyle w:val="StyleUnderline"/>
          <w:rFonts w:asciiTheme="majorHAnsi" w:hAnsiTheme="majorHAnsi" w:cstheme="majorHAnsi"/>
        </w:rPr>
        <w:t xml:space="preserve">Egypt still received 1.8 billion in assistance, “representing 92 percent of the $1.3 billion per year annual rate during that period,” </w:t>
      </w:r>
      <w:r w:rsidRPr="003B76D9">
        <w:rPr>
          <w:rFonts w:asciiTheme="majorHAnsi" w:hAnsiTheme="majorHAnsi" w:cstheme="majorHAnsi"/>
          <w:sz w:val="16"/>
        </w:rPr>
        <w:t>as Stephen McInerney and Cole Bockenfeld document in their annual POMED budget assistance report.</w:t>
      </w:r>
      <w:bookmarkStart w:id="6" w:name="_ftnref16"/>
      <w:r w:rsidRPr="003B76D9">
        <w:rPr>
          <w:rFonts w:asciiTheme="majorHAnsi" w:hAnsiTheme="majorHAnsi" w:cstheme="majorHAnsi"/>
          <w:sz w:val="16"/>
        </w:rPr>
        <w:fldChar w:fldCharType="begin"/>
      </w:r>
      <w:r w:rsidRPr="003B76D9">
        <w:rPr>
          <w:rFonts w:asciiTheme="majorHAnsi" w:hAnsiTheme="majorHAnsi" w:cstheme="majorHAnsi"/>
          <w:sz w:val="16"/>
        </w:rPr>
        <w:instrText xml:space="preserve"> HYPERLINK "https://www.brookings.edu/testimonies/rethinking-the-u-s-egypt-relationship-how-repression-is-undermining-egyptian-stability-and-what-the-united-states-can-do/" \l "_ftn16" </w:instrText>
      </w:r>
      <w:r w:rsidRPr="003B76D9">
        <w:rPr>
          <w:rFonts w:asciiTheme="majorHAnsi" w:hAnsiTheme="majorHAnsi" w:cstheme="majorHAnsi"/>
          <w:sz w:val="16"/>
        </w:rPr>
        <w:fldChar w:fldCharType="separate"/>
      </w:r>
      <w:r w:rsidRPr="003B76D9">
        <w:rPr>
          <w:rFonts w:asciiTheme="majorHAnsi" w:hAnsiTheme="majorHAnsi" w:cstheme="majorHAnsi"/>
          <w:sz w:val="16"/>
        </w:rPr>
        <w:t>[16]</w:t>
      </w:r>
      <w:r w:rsidRPr="003B76D9">
        <w:rPr>
          <w:rFonts w:asciiTheme="majorHAnsi" w:hAnsiTheme="majorHAnsi" w:cstheme="majorHAnsi"/>
          <w:sz w:val="16"/>
        </w:rPr>
        <w:fldChar w:fldCharType="end"/>
      </w:r>
      <w:bookmarkEnd w:id="6"/>
      <w:r w:rsidRPr="003B76D9">
        <w:rPr>
          <w:rFonts w:asciiTheme="majorHAnsi" w:hAnsiTheme="majorHAnsi" w:cstheme="majorHAnsi"/>
          <w:sz w:val="16"/>
        </w:rPr>
        <w:t xml:space="preserve"> Moreover, </w:t>
      </w:r>
      <w:r w:rsidRPr="003B76D9">
        <w:rPr>
          <w:rStyle w:val="StyleUnderline"/>
          <w:rFonts w:asciiTheme="majorHAnsi" w:hAnsiTheme="majorHAnsi" w:cstheme="majorHAnsi"/>
        </w:rPr>
        <w:t>immediately after the announced suspension in October 2013, senior officials went out of their way in the policy rollout to belittle the importance of the announcement, emphasizing that business would continue as usual</w:t>
      </w:r>
      <w:r w:rsidRPr="003B76D9">
        <w:rPr>
          <w:rFonts w:asciiTheme="majorHAnsi" w:hAnsiTheme="majorHAnsi" w:cstheme="majorHAnsi"/>
          <w:sz w:val="16"/>
        </w:rPr>
        <w:t xml:space="preserve">. During a visit to Egypt on November 3, 2013, </w:t>
      </w:r>
      <w:r w:rsidRPr="003B76D9">
        <w:rPr>
          <w:rStyle w:val="StyleUnderline"/>
          <w:rFonts w:asciiTheme="majorHAnsi" w:hAnsiTheme="majorHAnsi" w:cstheme="majorHAnsi"/>
        </w:rPr>
        <w:t>Secretary of State John Kerry reiterated that message in more direct fashion, saying that the “aid issue is a very small issue.”</w:t>
      </w:r>
      <w:bookmarkStart w:id="7" w:name="_ftnref17"/>
      <w:r w:rsidRPr="003B76D9">
        <w:rPr>
          <w:rFonts w:asciiTheme="majorHAnsi" w:hAnsiTheme="majorHAnsi" w:cstheme="majorHAnsi"/>
          <w:sz w:val="16"/>
        </w:rPr>
        <w:fldChar w:fldCharType="begin"/>
      </w:r>
      <w:r w:rsidRPr="003B76D9">
        <w:rPr>
          <w:rFonts w:asciiTheme="majorHAnsi" w:hAnsiTheme="majorHAnsi" w:cstheme="majorHAnsi"/>
          <w:sz w:val="16"/>
        </w:rPr>
        <w:instrText xml:space="preserve"> HYPERLINK "https://www.brookings.edu/testimonies/rethinking-the-u-s-egypt-relationship-how-repression-is-undermining-egyptian-stability-and-what-the-united-states-can-do/" \l "_ftn17" </w:instrText>
      </w:r>
      <w:r w:rsidRPr="003B76D9">
        <w:rPr>
          <w:rFonts w:asciiTheme="majorHAnsi" w:hAnsiTheme="majorHAnsi" w:cstheme="majorHAnsi"/>
          <w:sz w:val="16"/>
        </w:rPr>
        <w:fldChar w:fldCharType="separate"/>
      </w:r>
      <w:r w:rsidRPr="003B76D9">
        <w:rPr>
          <w:rFonts w:asciiTheme="majorHAnsi" w:hAnsiTheme="majorHAnsi" w:cstheme="majorHAnsi"/>
          <w:sz w:val="16"/>
        </w:rPr>
        <w:t>[17]</w:t>
      </w:r>
      <w:r w:rsidRPr="003B76D9">
        <w:rPr>
          <w:rFonts w:asciiTheme="majorHAnsi" w:hAnsiTheme="majorHAnsi" w:cstheme="majorHAnsi"/>
          <w:sz w:val="16"/>
        </w:rPr>
        <w:fldChar w:fldCharType="end"/>
      </w:r>
      <w:bookmarkEnd w:id="7"/>
      <w:r w:rsidRPr="003B76D9">
        <w:rPr>
          <w:rFonts w:asciiTheme="majorHAnsi" w:hAnsiTheme="majorHAnsi" w:cstheme="majorHAnsi"/>
          <w:sz w:val="16"/>
        </w:rPr>
        <w:t xml:space="preserve"> In short, </w:t>
      </w:r>
      <w:r w:rsidRPr="003B76D9">
        <w:rPr>
          <w:rStyle w:val="StyleUnderline"/>
          <w:rFonts w:asciiTheme="majorHAnsi" w:hAnsiTheme="majorHAnsi" w:cstheme="majorHAnsi"/>
        </w:rPr>
        <w:t>the partial suspension of aid was doomed to have little impact on Egyptian behavior from the very beginning.</w:t>
      </w:r>
      <w:r w:rsidRPr="003B76D9">
        <w:rPr>
          <w:rFonts w:asciiTheme="majorHAnsi" w:hAnsiTheme="majorHAnsi" w:cstheme="majorHAnsi"/>
          <w:sz w:val="16"/>
        </w:rPr>
        <w:t xml:space="preserve"> In short, a meaningful aid suspension was never actually attempted, so it is simply incorrect to say that the attempt to tie aid to at least minimal progress on human rights failed. </w:t>
      </w:r>
      <w:r w:rsidRPr="003B76D9">
        <w:rPr>
          <w:rStyle w:val="StyleUnderline"/>
          <w:rFonts w:asciiTheme="majorHAnsi" w:hAnsiTheme="majorHAnsi" w:cstheme="majorHAnsi"/>
        </w:rPr>
        <w:t>A related argument is that any move to seriously pressure Egypt will lead to “retaliatory” responses. There is little evidence to suggest this is the case. Egyptian officials made similar threat in the 2000s</w:t>
      </w:r>
      <w:r w:rsidRPr="003B76D9">
        <w:rPr>
          <w:rFonts w:asciiTheme="majorHAnsi" w:hAnsiTheme="majorHAnsi" w:cstheme="majorHAnsi"/>
          <w:sz w:val="16"/>
        </w:rPr>
        <w:t xml:space="preserve">, </w:t>
      </w:r>
      <w:r w:rsidRPr="003B76D9">
        <w:rPr>
          <w:rStyle w:val="StyleUnderline"/>
          <w:rFonts w:asciiTheme="majorHAnsi" w:hAnsiTheme="majorHAnsi" w:cstheme="majorHAnsi"/>
        </w:rPr>
        <w:t xml:space="preserve">as </w:t>
      </w:r>
      <w:r w:rsidRPr="003B76D9">
        <w:rPr>
          <w:rFonts w:asciiTheme="majorHAnsi" w:hAnsiTheme="majorHAnsi" w:cstheme="majorHAnsi"/>
          <w:sz w:val="16"/>
        </w:rPr>
        <w:t xml:space="preserve">President George W. </w:t>
      </w:r>
      <w:r w:rsidRPr="003B76D9">
        <w:rPr>
          <w:rStyle w:val="StyleUnderline"/>
          <w:rFonts w:asciiTheme="majorHAnsi" w:hAnsiTheme="majorHAnsi" w:cstheme="majorHAnsi"/>
        </w:rPr>
        <w:t xml:space="preserve">Bush began putting more pressure on </w:t>
      </w:r>
      <w:r w:rsidRPr="003B76D9">
        <w:rPr>
          <w:rFonts w:asciiTheme="majorHAnsi" w:hAnsiTheme="majorHAnsi" w:cstheme="majorHAnsi"/>
          <w:sz w:val="16"/>
        </w:rPr>
        <w:t xml:space="preserve">Hosni </w:t>
      </w:r>
      <w:r w:rsidRPr="003B76D9">
        <w:rPr>
          <w:rStyle w:val="StyleUnderline"/>
          <w:rFonts w:asciiTheme="majorHAnsi" w:hAnsiTheme="majorHAnsi" w:cstheme="majorHAnsi"/>
        </w:rPr>
        <w:t>Mubarak</w:t>
      </w:r>
      <w:r w:rsidRPr="003B76D9">
        <w:rPr>
          <w:rFonts w:asciiTheme="majorHAnsi" w:hAnsiTheme="majorHAnsi" w:cstheme="majorHAnsi"/>
          <w:sz w:val="16"/>
        </w:rPr>
        <w:t xml:space="preserve">, </w:t>
      </w:r>
      <w:r w:rsidRPr="003B76D9">
        <w:rPr>
          <w:rStyle w:val="StyleUnderline"/>
          <w:rFonts w:asciiTheme="majorHAnsi" w:hAnsiTheme="majorHAnsi" w:cstheme="majorHAnsi"/>
        </w:rPr>
        <w:t>yet Egypt did nothing to challenge U.S. overflight rights or priority access to the Suez Can</w:t>
      </w:r>
      <w:r w:rsidRPr="003B76D9">
        <w:rPr>
          <w:rFonts w:asciiTheme="majorHAnsi" w:hAnsiTheme="majorHAnsi" w:cstheme="majorHAnsi"/>
          <w:sz w:val="16"/>
        </w:rPr>
        <w:t xml:space="preserve">al. As the Carnegie Endowment’s Michele Dunne wrote in January 2009: What can the next administration learn from the bumpy course of U.S.-Egyptian relations since the inception of Bush’s freedom agenda? First, </w:t>
      </w:r>
      <w:r w:rsidRPr="003B76D9">
        <w:rPr>
          <w:rStyle w:val="StyleUnderline"/>
          <w:rFonts w:asciiTheme="majorHAnsi" w:hAnsiTheme="majorHAnsi" w:cstheme="majorHAnsi"/>
        </w:rPr>
        <w:t>Egypt at no time withheld or even seriously threatened to withhold cooperation on military, counterterrorism, or regional diplomacy due to the freedom agenda. If anything, Cairo tried harder to please Washington in these areas in 2002-2006 in the hope of relieving pressure for political reform.</w:t>
      </w:r>
      <w:bookmarkStart w:id="8" w:name="_ftnref18"/>
      <w:r w:rsidRPr="003B76D9">
        <w:rPr>
          <w:rFonts w:asciiTheme="majorHAnsi" w:hAnsiTheme="majorHAnsi" w:cstheme="majorHAnsi"/>
          <w:sz w:val="16"/>
        </w:rPr>
        <w:fldChar w:fldCharType="begin"/>
      </w:r>
      <w:r w:rsidRPr="003B76D9">
        <w:rPr>
          <w:rFonts w:asciiTheme="majorHAnsi" w:hAnsiTheme="majorHAnsi" w:cstheme="majorHAnsi"/>
          <w:sz w:val="16"/>
        </w:rPr>
        <w:instrText xml:space="preserve"> HYPERLINK "https://www.brookings.edu/testimonies/rethinking-the-u-s-egypt-relationship-how-repression-is-undermining-egyptian-stability-and-what-the-united-states-can-do/" \l "_ftn18" </w:instrText>
      </w:r>
      <w:r w:rsidRPr="003B76D9">
        <w:rPr>
          <w:rFonts w:asciiTheme="majorHAnsi" w:hAnsiTheme="majorHAnsi" w:cstheme="majorHAnsi"/>
          <w:sz w:val="16"/>
        </w:rPr>
        <w:fldChar w:fldCharType="separate"/>
      </w:r>
      <w:r w:rsidRPr="003B76D9">
        <w:rPr>
          <w:rFonts w:asciiTheme="majorHAnsi" w:hAnsiTheme="majorHAnsi" w:cstheme="majorHAnsi"/>
          <w:sz w:val="16"/>
        </w:rPr>
        <w:t>[18]</w:t>
      </w:r>
      <w:r w:rsidRPr="003B76D9">
        <w:rPr>
          <w:rFonts w:asciiTheme="majorHAnsi" w:hAnsiTheme="majorHAnsi" w:cstheme="majorHAnsi"/>
          <w:sz w:val="16"/>
        </w:rPr>
        <w:fldChar w:fldCharType="end"/>
      </w:r>
      <w:bookmarkEnd w:id="8"/>
      <w:r w:rsidRPr="003B76D9">
        <w:rPr>
          <w:rFonts w:asciiTheme="majorHAnsi" w:hAnsiTheme="majorHAnsi" w:cstheme="majorHAnsi"/>
          <w:sz w:val="16"/>
        </w:rPr>
        <w:t xml:space="preserve"> That said, the United States must always prepare itself for worst-case scenarios. In the very unlikely event that President Sissi would retaliate, there are, as my colleague Michael O’Hanlon argues, workarounds in the event that the Egyptian government limited access to the Suez Canal, for example.</w:t>
      </w:r>
      <w:bookmarkStart w:id="9" w:name="_ftnref19"/>
      <w:r w:rsidRPr="003B76D9">
        <w:rPr>
          <w:rFonts w:asciiTheme="majorHAnsi" w:hAnsiTheme="majorHAnsi" w:cstheme="majorHAnsi"/>
          <w:sz w:val="16"/>
        </w:rPr>
        <w:fldChar w:fldCharType="begin"/>
      </w:r>
      <w:r w:rsidRPr="003B76D9">
        <w:rPr>
          <w:rFonts w:asciiTheme="majorHAnsi" w:hAnsiTheme="majorHAnsi" w:cstheme="majorHAnsi"/>
          <w:sz w:val="16"/>
        </w:rPr>
        <w:instrText xml:space="preserve"> HYPERLINK "https://www.brookings.edu/testimonies/rethinking-the-u-s-egypt-relationship-how-repression-is-undermining-egyptian-stability-and-what-the-united-states-can-do/" \l "_ftn19" </w:instrText>
      </w:r>
      <w:r w:rsidRPr="003B76D9">
        <w:rPr>
          <w:rFonts w:asciiTheme="majorHAnsi" w:hAnsiTheme="majorHAnsi" w:cstheme="majorHAnsi"/>
          <w:sz w:val="16"/>
        </w:rPr>
        <w:fldChar w:fldCharType="separate"/>
      </w:r>
      <w:r w:rsidRPr="003B76D9">
        <w:rPr>
          <w:rFonts w:asciiTheme="majorHAnsi" w:hAnsiTheme="majorHAnsi" w:cstheme="majorHAnsi"/>
          <w:sz w:val="16"/>
        </w:rPr>
        <w:t>[19]</w:t>
      </w:r>
      <w:r w:rsidRPr="003B76D9">
        <w:rPr>
          <w:rFonts w:asciiTheme="majorHAnsi" w:hAnsiTheme="majorHAnsi" w:cstheme="majorHAnsi"/>
          <w:sz w:val="16"/>
        </w:rPr>
        <w:fldChar w:fldCharType="end"/>
      </w:r>
      <w:bookmarkEnd w:id="9"/>
      <w:r w:rsidRPr="003B76D9">
        <w:rPr>
          <w:rFonts w:asciiTheme="majorHAnsi" w:hAnsiTheme="majorHAnsi" w:cstheme="majorHAnsi"/>
          <w:sz w:val="16"/>
        </w:rPr>
        <w:t xml:space="preserve"> The larger issue here, however, is the overall frame of reference in understanding the nature of the bilateral relationship. </w:t>
      </w:r>
      <w:r w:rsidRPr="003B76D9">
        <w:rPr>
          <w:rStyle w:val="StyleUnderline"/>
          <w:rFonts w:asciiTheme="majorHAnsi" w:hAnsiTheme="majorHAnsi" w:cstheme="majorHAnsi"/>
        </w:rPr>
        <w:t>The United States, with the world’s most powerful military and being the senior partner in the relationship, can withstand such tensions much more than a regime which is struggling economically, politically, and militarily and which is ultimately dependent on U.S. military provisions.</w:t>
      </w:r>
      <w:bookmarkStart w:id="10" w:name="_ftnref20"/>
      <w:r w:rsidRPr="003B76D9">
        <w:rPr>
          <w:rFonts w:asciiTheme="majorHAnsi" w:hAnsiTheme="majorHAnsi" w:cstheme="majorHAnsi"/>
          <w:sz w:val="16"/>
        </w:rPr>
        <w:fldChar w:fldCharType="begin"/>
      </w:r>
      <w:r w:rsidRPr="003B76D9">
        <w:rPr>
          <w:rFonts w:asciiTheme="majorHAnsi" w:hAnsiTheme="majorHAnsi" w:cstheme="majorHAnsi"/>
          <w:sz w:val="16"/>
        </w:rPr>
        <w:instrText xml:space="preserve"> HYPERLINK "https://www.brookings.edu/testimonies/rethinking-the-u-s-egypt-relationship-how-repression-is-undermining-egyptian-stability-and-what-the-united-states-can-do/" \l "_ftn20" </w:instrText>
      </w:r>
      <w:r w:rsidRPr="003B76D9">
        <w:rPr>
          <w:rFonts w:asciiTheme="majorHAnsi" w:hAnsiTheme="majorHAnsi" w:cstheme="majorHAnsi"/>
          <w:sz w:val="16"/>
        </w:rPr>
        <w:fldChar w:fldCharType="separate"/>
      </w:r>
      <w:r w:rsidRPr="003B76D9">
        <w:rPr>
          <w:rFonts w:asciiTheme="majorHAnsi" w:hAnsiTheme="majorHAnsi" w:cstheme="majorHAnsi"/>
          <w:sz w:val="16"/>
        </w:rPr>
        <w:t>[20]</w:t>
      </w:r>
      <w:r w:rsidRPr="003B76D9">
        <w:rPr>
          <w:rFonts w:asciiTheme="majorHAnsi" w:hAnsiTheme="majorHAnsi" w:cstheme="majorHAnsi"/>
          <w:sz w:val="16"/>
        </w:rPr>
        <w:fldChar w:fldCharType="end"/>
      </w:r>
      <w:bookmarkEnd w:id="10"/>
      <w:r w:rsidRPr="003B76D9">
        <w:rPr>
          <w:rFonts w:asciiTheme="majorHAnsi" w:hAnsiTheme="majorHAnsi" w:cstheme="majorHAnsi"/>
          <w:sz w:val="16"/>
        </w:rPr>
        <w:t xml:space="preserve"> </w:t>
      </w:r>
    </w:p>
    <w:p w14:paraId="77928084" w14:textId="77777777" w:rsidR="002B7D8C" w:rsidRPr="003B76D9" w:rsidRDefault="002B7D8C" w:rsidP="00966330">
      <w:pPr>
        <w:rPr>
          <w:rStyle w:val="StyleUnderline"/>
          <w:rFonts w:asciiTheme="majorHAnsi" w:hAnsiTheme="majorHAnsi" w:cstheme="majorHAnsi"/>
        </w:rPr>
      </w:pPr>
    </w:p>
    <w:p w14:paraId="63C5C074" w14:textId="717CC71C" w:rsidR="00966330" w:rsidRPr="003B76D9" w:rsidRDefault="00056464" w:rsidP="00966330">
      <w:pPr>
        <w:pStyle w:val="Heading4"/>
        <w:rPr>
          <w:rFonts w:asciiTheme="majorHAnsi" w:hAnsiTheme="majorHAnsi" w:cstheme="majorHAnsi"/>
        </w:rPr>
      </w:pPr>
      <w:r w:rsidRPr="003B76D9">
        <w:rPr>
          <w:rFonts w:asciiTheme="majorHAnsi" w:hAnsiTheme="majorHAnsi" w:cstheme="majorHAnsi"/>
        </w:rPr>
        <w:t xml:space="preserve">The </w:t>
      </w:r>
      <w:r w:rsidR="00966330" w:rsidRPr="003B76D9">
        <w:rPr>
          <w:rFonts w:asciiTheme="majorHAnsi" w:hAnsiTheme="majorHAnsi" w:cstheme="majorHAnsi"/>
        </w:rPr>
        <w:t>plan solves – conditioning arms is key to changing Cairo’s behavior – past suspensions prove</w:t>
      </w:r>
    </w:p>
    <w:p w14:paraId="3475190E" w14:textId="77777777" w:rsidR="00966330" w:rsidRPr="003B76D9" w:rsidRDefault="00966330" w:rsidP="00966330">
      <w:pPr>
        <w:rPr>
          <w:rFonts w:asciiTheme="majorHAnsi" w:hAnsiTheme="majorHAnsi" w:cstheme="majorHAnsi"/>
        </w:rPr>
      </w:pPr>
      <w:r w:rsidRPr="003B76D9">
        <w:rPr>
          <w:rStyle w:val="Heading4Char"/>
          <w:rFonts w:asciiTheme="majorHAnsi" w:hAnsiTheme="majorHAnsi" w:cstheme="majorHAnsi"/>
        </w:rPr>
        <w:t>Miller 17</w:t>
      </w:r>
      <w:r w:rsidRPr="003B76D9">
        <w:rPr>
          <w:rFonts w:asciiTheme="majorHAnsi" w:hAnsiTheme="majorHAnsi" w:cstheme="majorHAnsi"/>
        </w:rPr>
        <w:t xml:space="preserve"> (Andrew is the deputy director for policy at the Project on Middle East Democracy and served as a director in the National Security Council’s Middle East directorate under President Barack Obama, 4-3-2017, "Trump Blinks, and Egypt’s Sisi Wins," Foreign Policy, </w:t>
      </w:r>
      <w:hyperlink r:id="rId247" w:history="1">
        <w:r w:rsidRPr="003B76D9">
          <w:rPr>
            <w:rStyle w:val="Hyperlink"/>
            <w:rFonts w:asciiTheme="majorHAnsi" w:hAnsiTheme="majorHAnsi" w:cstheme="majorHAnsi"/>
          </w:rPr>
          <w:t>https://foreignpolicy.com/2018/08/10/trump-blinks-and-egypts-sisi-wins/</w:t>
        </w:r>
      </w:hyperlink>
      <w:r w:rsidRPr="003B76D9">
        <w:rPr>
          <w:rFonts w:asciiTheme="majorHAnsi" w:hAnsiTheme="majorHAnsi" w:cstheme="majorHAnsi"/>
        </w:rPr>
        <w:t>, brt)</w:t>
      </w:r>
    </w:p>
    <w:p w14:paraId="0B4EEBAE" w14:textId="11B6E1F3" w:rsidR="00966330" w:rsidRPr="003B76D9" w:rsidRDefault="00966330" w:rsidP="00966330">
      <w:pPr>
        <w:rPr>
          <w:rFonts w:asciiTheme="majorHAnsi" w:hAnsiTheme="majorHAnsi" w:cstheme="majorHAnsi"/>
          <w:b/>
          <w:iCs/>
          <w:u w:val="single"/>
        </w:rPr>
      </w:pPr>
      <w:r w:rsidRPr="003B76D9">
        <w:rPr>
          <w:rFonts w:asciiTheme="majorHAnsi" w:hAnsiTheme="majorHAnsi" w:cstheme="majorHAnsi"/>
          <w:sz w:val="8"/>
        </w:rPr>
        <w:t>Such pressures surely weighed down on the State Department this time as well. But there’s one major difference: </w:t>
      </w:r>
      <w:r w:rsidRPr="003B76D9">
        <w:rPr>
          <w:rStyle w:val="StyleUnderline"/>
          <w:rFonts w:asciiTheme="majorHAnsi" w:hAnsiTheme="majorHAnsi" w:cstheme="majorHAnsi"/>
        </w:rPr>
        <w:t>Whereas the Obama administration’s hold on weapons systems had not produced changes</w:t>
      </w:r>
      <w:r w:rsidRPr="003B76D9">
        <w:rPr>
          <w:rFonts w:asciiTheme="majorHAnsi" w:hAnsiTheme="majorHAnsi" w:cstheme="majorHAnsi"/>
          <w:sz w:val="8"/>
        </w:rPr>
        <w:t xml:space="preserve"> in Egyptian policy, </w:t>
      </w:r>
      <w:r w:rsidRPr="003B76D9">
        <w:rPr>
          <w:rStyle w:val="Emphasis"/>
          <w:rFonts w:asciiTheme="majorHAnsi" w:hAnsiTheme="majorHAnsi" w:cstheme="majorHAnsi"/>
        </w:rPr>
        <w:t>the Trump administration’s pressure appears to be working</w:t>
      </w:r>
      <w:r w:rsidRPr="003B76D9">
        <w:rPr>
          <w:rStyle w:val="StyleUnderline"/>
          <w:rFonts w:asciiTheme="majorHAnsi" w:hAnsiTheme="majorHAnsi" w:cstheme="majorHAnsi"/>
        </w:rPr>
        <w:t>. After stalling for five years</w:t>
      </w:r>
      <w:r w:rsidRPr="003B76D9">
        <w:rPr>
          <w:rFonts w:asciiTheme="majorHAnsi" w:hAnsiTheme="majorHAnsi" w:cstheme="majorHAnsi"/>
          <w:sz w:val="8"/>
        </w:rPr>
        <w:t xml:space="preserve">, in April, </w:t>
      </w:r>
      <w:r w:rsidRPr="003B76D9">
        <w:rPr>
          <w:rStyle w:val="StyleUnderline"/>
          <w:rFonts w:asciiTheme="majorHAnsi" w:hAnsiTheme="majorHAnsi" w:cstheme="majorHAnsi"/>
        </w:rPr>
        <w:t>Egypt’s highest appeals court finally </w:t>
      </w:r>
      <w:hyperlink r:id="rId248" w:history="1">
        <w:r w:rsidRPr="003B76D9">
          <w:rPr>
            <w:rStyle w:val="StyleUnderline"/>
            <w:rFonts w:asciiTheme="majorHAnsi" w:hAnsiTheme="majorHAnsi" w:cstheme="majorHAnsi"/>
          </w:rPr>
          <w:t>ordered</w:t>
        </w:r>
      </w:hyperlink>
      <w:r w:rsidRPr="003B76D9">
        <w:rPr>
          <w:rStyle w:val="StyleUnderline"/>
          <w:rFonts w:asciiTheme="majorHAnsi" w:hAnsiTheme="majorHAnsi" w:cstheme="majorHAnsi"/>
        </w:rPr>
        <w:t> a retrial in the 2013 NGO case</w:t>
      </w:r>
      <w:r w:rsidRPr="003B76D9">
        <w:rPr>
          <w:rFonts w:asciiTheme="majorHAnsi" w:hAnsiTheme="majorHAnsi" w:cstheme="majorHAnsi"/>
          <w:sz w:val="8"/>
        </w:rPr>
        <w:t xml:space="preserve">. Meanwhile, the government has demurred on implementing some provisions of the 2017 law regulating NGOs in Egypt, such as the imposition of a tax on foreign grants. </w:t>
      </w:r>
      <w:r w:rsidRPr="003B76D9">
        <w:rPr>
          <w:rStyle w:val="StyleUnderline"/>
          <w:rFonts w:asciiTheme="majorHAnsi" w:hAnsiTheme="majorHAnsi" w:cstheme="majorHAnsi"/>
        </w:rPr>
        <w:t>Administration officials likewise assure</w:t>
      </w:r>
      <w:r w:rsidRPr="003B76D9">
        <w:rPr>
          <w:rFonts w:asciiTheme="majorHAnsi" w:hAnsiTheme="majorHAnsi" w:cstheme="majorHAnsi"/>
          <w:sz w:val="8"/>
        </w:rPr>
        <w:t xml:space="preserve"> me t</w:t>
      </w:r>
      <w:r w:rsidRPr="003B76D9">
        <w:rPr>
          <w:rStyle w:val="StyleUnderline"/>
          <w:rFonts w:asciiTheme="majorHAnsi" w:hAnsiTheme="majorHAnsi" w:cstheme="majorHAnsi"/>
        </w:rPr>
        <w:t>hat Egypt has forced North Korea to reduce the size of its embassy in Cairo</w:t>
      </w:r>
      <w:r w:rsidRPr="003B76D9">
        <w:rPr>
          <w:rFonts w:asciiTheme="majorHAnsi" w:hAnsiTheme="majorHAnsi" w:cstheme="majorHAnsi"/>
          <w:sz w:val="8"/>
        </w:rPr>
        <w:t xml:space="preserve"> (which was previously the country’s largest in the Middle East) </w:t>
      </w:r>
      <w:r w:rsidRPr="003B76D9">
        <w:rPr>
          <w:rStyle w:val="StyleUnderline"/>
          <w:rFonts w:asciiTheme="majorHAnsi" w:hAnsiTheme="majorHAnsi" w:cstheme="majorHAnsi"/>
        </w:rPr>
        <w:t>and has apparently halted military transactions with Kim Jong Un</w:t>
      </w:r>
      <w:r w:rsidRPr="003B76D9">
        <w:rPr>
          <w:rFonts w:asciiTheme="majorHAnsi" w:hAnsiTheme="majorHAnsi" w:cstheme="majorHAnsi"/>
          <w:sz w:val="8"/>
        </w:rPr>
        <w:t xml:space="preserve">’s government. </w:t>
      </w:r>
      <w:r w:rsidRPr="003B76D9">
        <w:rPr>
          <w:rStyle w:val="StyleUnderline"/>
          <w:rFonts w:asciiTheme="majorHAnsi" w:hAnsiTheme="majorHAnsi" w:cstheme="majorHAnsi"/>
        </w:rPr>
        <w:t>By releasing military aid before Egypt fully meets the United States’ conditions</w:t>
      </w:r>
      <w:r w:rsidRPr="003B76D9">
        <w:rPr>
          <w:rFonts w:asciiTheme="majorHAnsi" w:hAnsiTheme="majorHAnsi" w:cstheme="majorHAnsi"/>
          <w:sz w:val="8"/>
        </w:rPr>
        <w:t xml:space="preserve">, however, the </w:t>
      </w:r>
      <w:r w:rsidRPr="003B76D9">
        <w:rPr>
          <w:rStyle w:val="StyleUnderline"/>
          <w:rFonts w:asciiTheme="majorHAnsi" w:hAnsiTheme="majorHAnsi" w:cstheme="majorHAnsi"/>
        </w:rPr>
        <w:t>Trump</w:t>
      </w:r>
      <w:r w:rsidRPr="003B76D9">
        <w:rPr>
          <w:rFonts w:asciiTheme="majorHAnsi" w:hAnsiTheme="majorHAnsi" w:cstheme="majorHAnsi"/>
          <w:sz w:val="8"/>
        </w:rPr>
        <w:t xml:space="preserve"> administration </w:t>
      </w:r>
      <w:r w:rsidRPr="003B76D9">
        <w:rPr>
          <w:rStyle w:val="StyleUnderline"/>
          <w:rFonts w:asciiTheme="majorHAnsi" w:hAnsiTheme="majorHAnsi" w:cstheme="majorHAnsi"/>
        </w:rPr>
        <w:t>is inviting the Egyptian government to backslide</w:t>
      </w:r>
      <w:r w:rsidRPr="003B76D9">
        <w:rPr>
          <w:rFonts w:asciiTheme="majorHAnsi" w:hAnsiTheme="majorHAnsi" w:cstheme="majorHAnsi"/>
          <w:sz w:val="8"/>
        </w:rPr>
        <w:t>. Not a single defendant in the NGO trial has been exonerated, and it is worth being skeptical that Egypt will feel compelled to do so now. As long as the 2017 NGO law remains on the books in its current form, meanwhile, the possibility that the Egyptian government will implement its worst provisions looms large. After all, Sisi broke his </w:t>
      </w:r>
      <w:hyperlink r:id="rId249" w:history="1">
        <w:r w:rsidRPr="003B76D9">
          <w:rPr>
            <w:rStyle w:val="Hyperlink"/>
            <w:rFonts w:asciiTheme="majorHAnsi" w:hAnsiTheme="majorHAnsi" w:cstheme="majorHAnsi"/>
            <w:sz w:val="8"/>
          </w:rPr>
          <w:t>commitment</w:t>
        </w:r>
      </w:hyperlink>
      <w:r w:rsidRPr="003B76D9">
        <w:rPr>
          <w:rFonts w:asciiTheme="majorHAnsi" w:hAnsiTheme="majorHAnsi" w:cstheme="majorHAnsi"/>
          <w:sz w:val="8"/>
        </w:rPr>
        <w:t xml:space="preserve"> to President Donald Trump not to pass the law during their Oval Office meeting last year. Finally, if past is prologue, </w:t>
      </w:r>
      <w:r w:rsidRPr="003B76D9">
        <w:rPr>
          <w:rStyle w:val="StyleUnderline"/>
          <w:rFonts w:asciiTheme="majorHAnsi" w:hAnsiTheme="majorHAnsi" w:cstheme="majorHAnsi"/>
        </w:rPr>
        <w:t>Cairo will resume </w:t>
      </w:r>
      <w:hyperlink r:id="rId250" w:history="1">
        <w:r w:rsidRPr="003B76D9">
          <w:rPr>
            <w:rStyle w:val="StyleUnderline"/>
            <w:rFonts w:asciiTheme="majorHAnsi" w:hAnsiTheme="majorHAnsi" w:cstheme="majorHAnsi"/>
          </w:rPr>
          <w:t>military cooperation</w:t>
        </w:r>
      </w:hyperlink>
      <w:r w:rsidRPr="003B76D9">
        <w:rPr>
          <w:rStyle w:val="StyleUnderline"/>
          <w:rFonts w:asciiTheme="majorHAnsi" w:hAnsiTheme="majorHAnsi" w:cstheme="majorHAnsi"/>
        </w:rPr>
        <w:t> with North Korea as soon as it is confident that Washington is looking the other way</w:t>
      </w:r>
      <w:r w:rsidRPr="003B76D9">
        <w:rPr>
          <w:rFonts w:asciiTheme="majorHAnsi" w:hAnsiTheme="majorHAnsi" w:cstheme="majorHAnsi"/>
          <w:sz w:val="8"/>
        </w:rPr>
        <w:t xml:space="preserve">. </w:t>
      </w:r>
      <w:r w:rsidRPr="003B76D9">
        <w:rPr>
          <w:rStyle w:val="StyleUnderline"/>
          <w:rFonts w:asciiTheme="majorHAnsi" w:hAnsiTheme="majorHAnsi" w:cstheme="majorHAnsi"/>
        </w:rPr>
        <w:t>This is a dangerous time for the United States to lose all influence in Egypt</w:t>
      </w:r>
      <w:r w:rsidRPr="003B76D9">
        <w:rPr>
          <w:rFonts w:asciiTheme="majorHAnsi" w:hAnsiTheme="majorHAnsi" w:cstheme="majorHAnsi"/>
          <w:sz w:val="8"/>
        </w:rPr>
        <w:t xml:space="preserve">. </w:t>
      </w:r>
      <w:r w:rsidRPr="003B76D9">
        <w:rPr>
          <w:rStyle w:val="StyleUnderline"/>
          <w:rFonts w:asciiTheme="majorHAnsi" w:hAnsiTheme="majorHAnsi" w:cstheme="majorHAnsi"/>
        </w:rPr>
        <w:t>For the 11 months that U.S. military aid was on hold, Egypt’s political situation deteriorated markedly</w:t>
      </w:r>
      <w:r w:rsidRPr="003B76D9">
        <w:rPr>
          <w:rFonts w:asciiTheme="majorHAnsi" w:hAnsiTheme="majorHAnsi" w:cstheme="majorHAnsi"/>
          <w:sz w:val="8"/>
        </w:rPr>
        <w:t>. In March, Sisi staged a </w:t>
      </w:r>
      <w:hyperlink r:id="rId251" w:history="1">
        <w:r w:rsidRPr="003B76D9">
          <w:rPr>
            <w:rStyle w:val="Hyperlink"/>
            <w:rFonts w:asciiTheme="majorHAnsi" w:hAnsiTheme="majorHAnsi" w:cstheme="majorHAnsi"/>
            <w:sz w:val="8"/>
          </w:rPr>
          <w:t>farcical election</w:t>
        </w:r>
      </w:hyperlink>
      <w:r w:rsidRPr="003B76D9">
        <w:rPr>
          <w:rFonts w:asciiTheme="majorHAnsi" w:hAnsiTheme="majorHAnsi" w:cstheme="majorHAnsi"/>
          <w:sz w:val="8"/>
        </w:rPr>
        <w:t> in which every credible challenger was arrested or intimidated out of the race. Over the last few months, Sisi has continued locking up activists, Islamist and secular, but has started to </w:t>
      </w:r>
      <w:hyperlink r:id="rId252" w:history="1">
        <w:r w:rsidRPr="003B76D9">
          <w:rPr>
            <w:rStyle w:val="Hyperlink"/>
            <w:rFonts w:asciiTheme="majorHAnsi" w:hAnsiTheme="majorHAnsi" w:cstheme="majorHAnsi"/>
            <w:sz w:val="8"/>
          </w:rPr>
          <w:t>target</w:t>
        </w:r>
      </w:hyperlink>
      <w:r w:rsidRPr="003B76D9">
        <w:rPr>
          <w:rFonts w:asciiTheme="majorHAnsi" w:hAnsiTheme="majorHAnsi" w:cstheme="majorHAnsi"/>
          <w:sz w:val="8"/>
        </w:rPr>
        <w:t xml:space="preserve"> bloggers and other political commentators as well. </w:t>
      </w:r>
      <w:r w:rsidRPr="003B76D9">
        <w:rPr>
          <w:rStyle w:val="StyleUnderline"/>
          <w:rFonts w:asciiTheme="majorHAnsi" w:hAnsiTheme="majorHAnsi" w:cstheme="majorHAnsi"/>
        </w:rPr>
        <w:t>Terrorist groups</w:t>
      </w:r>
      <w:r w:rsidRPr="003B76D9">
        <w:rPr>
          <w:rFonts w:asciiTheme="majorHAnsi" w:hAnsiTheme="majorHAnsi" w:cstheme="majorHAnsi"/>
          <w:sz w:val="8"/>
        </w:rPr>
        <w:t xml:space="preserve">, including the Islamic State, </w:t>
      </w:r>
      <w:r w:rsidRPr="003B76D9">
        <w:rPr>
          <w:rStyle w:val="StyleUnderline"/>
          <w:rFonts w:asciiTheme="majorHAnsi" w:hAnsiTheme="majorHAnsi" w:cstheme="majorHAnsi"/>
        </w:rPr>
        <w:t>have already exploited unprecedented repression to ramp up their recruiting efforts in Egyptian prisons</w:t>
      </w:r>
      <w:r w:rsidRPr="003B76D9">
        <w:rPr>
          <w:rFonts w:asciiTheme="majorHAnsi" w:hAnsiTheme="majorHAnsi" w:cstheme="majorHAnsi"/>
          <w:sz w:val="8"/>
        </w:rPr>
        <w:t xml:space="preserve">, which were the breeding ground for many al Qaeda members a generation ago. </w:t>
      </w:r>
      <w:r w:rsidRPr="003B76D9">
        <w:rPr>
          <w:rStyle w:val="StyleUnderline"/>
          <w:rFonts w:asciiTheme="majorHAnsi" w:hAnsiTheme="majorHAnsi" w:cstheme="majorHAnsi"/>
        </w:rPr>
        <w:t>Sisi’s polices could even lead to the very type of instability that has swelled refugee flows</w:t>
      </w:r>
      <w:r w:rsidRPr="003B76D9">
        <w:rPr>
          <w:rFonts w:asciiTheme="majorHAnsi" w:hAnsiTheme="majorHAnsi" w:cstheme="majorHAnsi"/>
          <w:sz w:val="8"/>
        </w:rPr>
        <w:t xml:space="preserve"> elsewhere in the Middle East and Africa. Although </w:t>
      </w:r>
      <w:r w:rsidRPr="003B76D9">
        <w:rPr>
          <w:rStyle w:val="StyleUnderline"/>
          <w:rFonts w:asciiTheme="majorHAnsi" w:hAnsiTheme="majorHAnsi" w:cstheme="majorHAnsi"/>
        </w:rPr>
        <w:t>withholding aid will not turn Egypt around overnight, sustained pressure could serve to protect and ultimately expand the space for Egyptian civil society</w:t>
      </w:r>
      <w:r w:rsidRPr="003B76D9">
        <w:rPr>
          <w:rFonts w:asciiTheme="majorHAnsi" w:hAnsiTheme="majorHAnsi" w:cstheme="majorHAnsi"/>
          <w:sz w:val="8"/>
        </w:rPr>
        <w:t xml:space="preserve">, the health of which is crucial for resilience in the face of security and economic challenges. </w:t>
      </w:r>
      <w:r w:rsidRPr="003B76D9">
        <w:rPr>
          <w:rStyle w:val="StyleUnderline"/>
          <w:rFonts w:asciiTheme="majorHAnsi" w:hAnsiTheme="majorHAnsi" w:cstheme="majorHAnsi"/>
        </w:rPr>
        <w:t>With</w:t>
      </w:r>
      <w:r w:rsidRPr="003B76D9">
        <w:rPr>
          <w:rFonts w:asciiTheme="majorHAnsi" w:hAnsiTheme="majorHAnsi" w:cstheme="majorHAnsi"/>
          <w:sz w:val="8"/>
        </w:rPr>
        <w:t xml:space="preserve"> the </w:t>
      </w:r>
      <w:r w:rsidRPr="003B76D9">
        <w:rPr>
          <w:rStyle w:val="StyleUnderline"/>
          <w:rFonts w:asciiTheme="majorHAnsi" w:hAnsiTheme="majorHAnsi" w:cstheme="majorHAnsi"/>
        </w:rPr>
        <w:t>Trump</w:t>
      </w:r>
      <w:r w:rsidRPr="003B76D9">
        <w:rPr>
          <w:rFonts w:asciiTheme="majorHAnsi" w:hAnsiTheme="majorHAnsi" w:cstheme="majorHAnsi"/>
          <w:sz w:val="8"/>
        </w:rPr>
        <w:t xml:space="preserve"> administration seemingly </w:t>
      </w:r>
      <w:r w:rsidRPr="003B76D9">
        <w:rPr>
          <w:rStyle w:val="StyleUnderline"/>
          <w:rFonts w:asciiTheme="majorHAnsi" w:hAnsiTheme="majorHAnsi" w:cstheme="majorHAnsi"/>
        </w:rPr>
        <w:t>unwilling to hold Sisi accountable, Congress should try to take the reins where it can</w:t>
      </w:r>
      <w:r w:rsidRPr="003B76D9">
        <w:rPr>
          <w:rFonts w:asciiTheme="majorHAnsi" w:hAnsiTheme="majorHAnsi" w:cstheme="majorHAnsi"/>
          <w:sz w:val="8"/>
        </w:rPr>
        <w:t xml:space="preserve">. It has shown some willingness to do so in recent years, </w:t>
      </w:r>
      <w:r w:rsidRPr="003B76D9">
        <w:rPr>
          <w:rStyle w:val="StyleUnderline"/>
          <w:rFonts w:asciiTheme="majorHAnsi" w:hAnsiTheme="majorHAnsi" w:cstheme="majorHAnsi"/>
        </w:rPr>
        <w:t>with Sens</w:t>
      </w:r>
      <w:r w:rsidRPr="003B76D9">
        <w:rPr>
          <w:rFonts w:asciiTheme="majorHAnsi" w:hAnsiTheme="majorHAnsi" w:cstheme="majorHAnsi"/>
          <w:sz w:val="8"/>
        </w:rPr>
        <w:t xml:space="preserve">. Lindsey </w:t>
      </w:r>
      <w:r w:rsidRPr="003B76D9">
        <w:rPr>
          <w:rStyle w:val="StyleUnderline"/>
          <w:rFonts w:asciiTheme="majorHAnsi" w:hAnsiTheme="majorHAnsi" w:cstheme="majorHAnsi"/>
        </w:rPr>
        <w:t>Graham</w:t>
      </w:r>
      <w:r w:rsidRPr="003B76D9">
        <w:rPr>
          <w:rFonts w:asciiTheme="majorHAnsi" w:hAnsiTheme="majorHAnsi" w:cstheme="majorHAnsi"/>
          <w:sz w:val="8"/>
        </w:rPr>
        <w:t xml:space="preserve"> (R-S.C.) </w:t>
      </w:r>
      <w:r w:rsidRPr="003B76D9">
        <w:rPr>
          <w:rStyle w:val="StyleUnderline"/>
          <w:rFonts w:asciiTheme="majorHAnsi" w:hAnsiTheme="majorHAnsi" w:cstheme="majorHAnsi"/>
        </w:rPr>
        <w:t>and</w:t>
      </w:r>
      <w:r w:rsidRPr="003B76D9">
        <w:rPr>
          <w:rFonts w:asciiTheme="majorHAnsi" w:hAnsiTheme="majorHAnsi" w:cstheme="majorHAnsi"/>
          <w:sz w:val="8"/>
        </w:rPr>
        <w:t xml:space="preserve"> Patrick </w:t>
      </w:r>
      <w:r w:rsidRPr="003B76D9">
        <w:rPr>
          <w:rStyle w:val="StyleUnderline"/>
          <w:rFonts w:asciiTheme="majorHAnsi" w:hAnsiTheme="majorHAnsi" w:cstheme="majorHAnsi"/>
        </w:rPr>
        <w:t>Leahy</w:t>
      </w:r>
      <w:r w:rsidRPr="003B76D9">
        <w:rPr>
          <w:rFonts w:asciiTheme="majorHAnsi" w:hAnsiTheme="majorHAnsi" w:cstheme="majorHAnsi"/>
          <w:sz w:val="8"/>
        </w:rPr>
        <w:t xml:space="preserve"> (D-Vt.) of the Senate Appropriations Subcommittee on State and Foreign Operations </w:t>
      </w:r>
      <w:r w:rsidRPr="003B76D9">
        <w:rPr>
          <w:rStyle w:val="StyleUnderline"/>
          <w:rFonts w:asciiTheme="majorHAnsi" w:hAnsiTheme="majorHAnsi" w:cstheme="majorHAnsi"/>
        </w:rPr>
        <w:t>leading the charge for </w:t>
      </w:r>
      <w:hyperlink r:id="rId253" w:history="1">
        <w:r w:rsidRPr="003B76D9">
          <w:rPr>
            <w:rStyle w:val="StyleUnderline"/>
            <w:rFonts w:asciiTheme="majorHAnsi" w:hAnsiTheme="majorHAnsi" w:cstheme="majorHAnsi"/>
          </w:rPr>
          <w:t>conditioning</w:t>
        </w:r>
      </w:hyperlink>
      <w:r w:rsidRPr="003B76D9">
        <w:rPr>
          <w:rStyle w:val="StyleUnderline"/>
          <w:rFonts w:asciiTheme="majorHAnsi" w:hAnsiTheme="majorHAnsi" w:cstheme="majorHAnsi"/>
        </w:rPr>
        <w:t> a portion of Egypt’s annual military aid package</w:t>
      </w:r>
      <w:r w:rsidRPr="003B76D9">
        <w:rPr>
          <w:rFonts w:asciiTheme="majorHAnsi" w:hAnsiTheme="majorHAnsi" w:cstheme="majorHAnsi"/>
          <w:sz w:val="8"/>
        </w:rPr>
        <w:t xml:space="preserve"> on human rights benchmarks. Unfortunately, </w:t>
      </w:r>
      <w:r w:rsidRPr="003B76D9">
        <w:rPr>
          <w:rStyle w:val="StyleUnderline"/>
          <w:rFonts w:asciiTheme="majorHAnsi" w:hAnsiTheme="majorHAnsi" w:cstheme="majorHAnsi"/>
        </w:rPr>
        <w:t>Congress has also allowed the administration to easily bypass these conditions with a national security waiver</w:t>
      </w:r>
      <w:r w:rsidRPr="003B76D9">
        <w:rPr>
          <w:rFonts w:asciiTheme="majorHAnsi" w:hAnsiTheme="majorHAnsi" w:cstheme="majorHAnsi"/>
          <w:sz w:val="8"/>
        </w:rPr>
        <w:t xml:space="preserve">. Such waivers might make sense in a national security emergency, but there was no emergency in Egypt. </w:t>
      </w:r>
      <w:r w:rsidRPr="003B76D9">
        <w:rPr>
          <w:rStyle w:val="Emphasis"/>
          <w:rFonts w:asciiTheme="majorHAnsi" w:hAnsiTheme="majorHAnsi" w:cstheme="majorHAnsi"/>
        </w:rPr>
        <w:t>The suspension of $195 million in military aid over the last 11 months had not wiped out Egypt’s ability to protect itself, or even had much effect at all on the country’s military capabilities</w:t>
      </w:r>
      <w:r w:rsidRPr="003B76D9">
        <w:rPr>
          <w:rStyle w:val="StyleUnderline"/>
          <w:rFonts w:asciiTheme="majorHAnsi" w:hAnsiTheme="majorHAnsi" w:cstheme="majorHAnsi"/>
        </w:rPr>
        <w:t>. The Israeli-Egyptian peace treaty was likewise holding firm, and Cairo had not blocked the United States from accessing the Suez Canal or Egyptian airspace</w:t>
      </w:r>
      <w:r w:rsidRPr="003B76D9">
        <w:rPr>
          <w:rFonts w:asciiTheme="majorHAnsi" w:hAnsiTheme="majorHAnsi" w:cstheme="majorHAnsi"/>
          <w:sz w:val="8"/>
        </w:rPr>
        <w:t xml:space="preserve">. </w:t>
      </w:r>
      <w:r w:rsidRPr="003B76D9">
        <w:rPr>
          <w:rStyle w:val="StyleUnderline"/>
          <w:rFonts w:asciiTheme="majorHAnsi" w:hAnsiTheme="majorHAnsi" w:cstheme="majorHAnsi"/>
        </w:rPr>
        <w:t>Withholding aid was</w:t>
      </w:r>
      <w:r w:rsidRPr="003B76D9">
        <w:rPr>
          <w:rFonts w:asciiTheme="majorHAnsi" w:hAnsiTheme="majorHAnsi" w:cstheme="majorHAnsi"/>
          <w:sz w:val="8"/>
        </w:rPr>
        <w:t xml:space="preserve"> nevertheless </w:t>
      </w:r>
      <w:r w:rsidRPr="003B76D9">
        <w:rPr>
          <w:rStyle w:val="StyleUnderline"/>
          <w:rFonts w:asciiTheme="majorHAnsi" w:hAnsiTheme="majorHAnsi" w:cstheme="majorHAnsi"/>
        </w:rPr>
        <w:t>working</w:t>
      </w:r>
      <w:r w:rsidRPr="003B76D9">
        <w:rPr>
          <w:rFonts w:asciiTheme="majorHAnsi" w:hAnsiTheme="majorHAnsi" w:cstheme="majorHAnsi"/>
          <w:sz w:val="8"/>
        </w:rPr>
        <w:t xml:space="preserve">, however, </w:t>
      </w:r>
      <w:r w:rsidRPr="003B76D9">
        <w:rPr>
          <w:rStyle w:val="StyleUnderline"/>
          <w:rFonts w:asciiTheme="majorHAnsi" w:hAnsiTheme="majorHAnsi" w:cstheme="majorHAnsi"/>
        </w:rPr>
        <w:t>because Sisi values the symbolism of being a recipient of U.S. military assistance and because such funding is important to sustaining the Egyptian military’s patronage networks</w:t>
      </w:r>
      <w:r w:rsidRPr="003B76D9">
        <w:rPr>
          <w:rFonts w:asciiTheme="majorHAnsi" w:hAnsiTheme="majorHAnsi" w:cstheme="majorHAnsi"/>
          <w:sz w:val="8"/>
        </w:rPr>
        <w:t xml:space="preserve">. The </w:t>
      </w:r>
      <w:r w:rsidRPr="003B76D9">
        <w:rPr>
          <w:rStyle w:val="StyleUnderline"/>
          <w:rFonts w:asciiTheme="majorHAnsi" w:hAnsiTheme="majorHAnsi" w:cstheme="majorHAnsi"/>
        </w:rPr>
        <w:t>Trump</w:t>
      </w:r>
      <w:r w:rsidRPr="003B76D9">
        <w:rPr>
          <w:rFonts w:asciiTheme="majorHAnsi" w:hAnsiTheme="majorHAnsi" w:cstheme="majorHAnsi"/>
          <w:sz w:val="8"/>
        </w:rPr>
        <w:t xml:space="preserve"> administration </w:t>
      </w:r>
      <w:r w:rsidRPr="003B76D9">
        <w:rPr>
          <w:rStyle w:val="StyleUnderline"/>
          <w:rFonts w:asciiTheme="majorHAnsi" w:hAnsiTheme="majorHAnsi" w:cstheme="majorHAnsi"/>
        </w:rPr>
        <w:t>will likely continue to abuse the national security waiver, issuing another in the coming weeks to free up $195 million more</w:t>
      </w:r>
      <w:r w:rsidRPr="003B76D9">
        <w:rPr>
          <w:rFonts w:asciiTheme="majorHAnsi" w:hAnsiTheme="majorHAnsi" w:cstheme="majorHAnsi"/>
          <w:sz w:val="8"/>
        </w:rPr>
        <w:t xml:space="preserve"> in military aid before the end of fiscal year 2018. </w:t>
      </w:r>
      <w:r w:rsidRPr="003B76D9">
        <w:rPr>
          <w:rStyle w:val="StyleUnderline"/>
          <w:rFonts w:asciiTheme="majorHAnsi" w:hAnsiTheme="majorHAnsi" w:cstheme="majorHAnsi"/>
        </w:rPr>
        <w:t>Trump</w:t>
      </w:r>
      <w:r w:rsidRPr="003B76D9">
        <w:rPr>
          <w:rFonts w:asciiTheme="majorHAnsi" w:hAnsiTheme="majorHAnsi" w:cstheme="majorHAnsi"/>
          <w:sz w:val="8"/>
        </w:rPr>
        <w:t xml:space="preserve"> </w:t>
      </w:r>
      <w:r w:rsidRPr="003B76D9">
        <w:rPr>
          <w:rStyle w:val="StyleUnderline"/>
          <w:rFonts w:asciiTheme="majorHAnsi" w:hAnsiTheme="majorHAnsi" w:cstheme="majorHAnsi"/>
        </w:rPr>
        <w:t>may</w:t>
      </w:r>
      <w:r w:rsidRPr="003B76D9">
        <w:rPr>
          <w:rFonts w:asciiTheme="majorHAnsi" w:hAnsiTheme="majorHAnsi" w:cstheme="majorHAnsi"/>
          <w:sz w:val="8"/>
        </w:rPr>
        <w:t xml:space="preserve"> well even </w:t>
      </w:r>
      <w:r w:rsidRPr="003B76D9">
        <w:rPr>
          <w:rStyle w:val="StyleUnderline"/>
          <w:rFonts w:asciiTheme="majorHAnsi" w:hAnsiTheme="majorHAnsi" w:cstheme="majorHAnsi"/>
        </w:rPr>
        <w:t>yield to ongoing Egyptian pressure</w:t>
      </w:r>
      <w:r w:rsidRPr="003B76D9">
        <w:rPr>
          <w:rFonts w:asciiTheme="majorHAnsi" w:hAnsiTheme="majorHAnsi" w:cstheme="majorHAnsi"/>
          <w:sz w:val="8"/>
        </w:rPr>
        <w:t xml:space="preserve"> to restore cash flow financing, </w:t>
      </w:r>
      <w:r w:rsidRPr="003B76D9">
        <w:rPr>
          <w:rStyle w:val="StyleUnderline"/>
          <w:rFonts w:asciiTheme="majorHAnsi" w:hAnsiTheme="majorHAnsi" w:cstheme="majorHAnsi"/>
        </w:rPr>
        <w:t>a unique arrangement that permitted Egypt to purchase military equipment on the promise payment at some point in the future</w:t>
      </w:r>
      <w:r w:rsidRPr="003B76D9">
        <w:rPr>
          <w:rFonts w:asciiTheme="majorHAnsi" w:hAnsiTheme="majorHAnsi" w:cstheme="majorHAnsi"/>
          <w:sz w:val="8"/>
        </w:rPr>
        <w:t>, which had been </w:t>
      </w:r>
      <w:hyperlink r:id="rId254" w:history="1">
        <w:r w:rsidRPr="003B76D9">
          <w:rPr>
            <w:rStyle w:val="Hyperlink"/>
            <w:rFonts w:asciiTheme="majorHAnsi" w:hAnsiTheme="majorHAnsi" w:cstheme="majorHAnsi"/>
            <w:sz w:val="8"/>
          </w:rPr>
          <w:t>phased out</w:t>
        </w:r>
      </w:hyperlink>
      <w:r w:rsidRPr="003B76D9">
        <w:rPr>
          <w:rFonts w:asciiTheme="majorHAnsi" w:hAnsiTheme="majorHAnsi" w:cstheme="majorHAnsi"/>
          <w:sz w:val="8"/>
        </w:rPr>
        <w:t xml:space="preserve"> under Obama. Egypt will gladly pocket both gains and give little in return. </w:t>
      </w:r>
      <w:r w:rsidRPr="003B76D9">
        <w:rPr>
          <w:rStyle w:val="Emphasis"/>
          <w:rFonts w:asciiTheme="majorHAnsi" w:hAnsiTheme="majorHAnsi" w:cstheme="majorHAnsi"/>
        </w:rPr>
        <w:t>For Congress, the appropriate response is clear: If it is truly concerned about Egypt’s current direction, harsh words won’t be enough. It should take Egypt aid decisions out of the president’s hands by denying his administration a national security waiver for human rights conditions on military aid to Egypt in future foreign assistance budget bills, beginning in fiscal year 2019. Unless Congress does so, conditions on aid to Egypt will be little more than noise and the country will continue to deteriorate—with all the harm that causes to its citizens, the region, and U.S. interests.</w:t>
      </w:r>
      <w:r w:rsidRPr="003B76D9">
        <w:rPr>
          <w:rFonts w:asciiTheme="majorHAnsi" w:hAnsiTheme="majorHAnsi" w:cstheme="majorHAnsi"/>
          <w:color w:val="373737"/>
          <w:sz w:val="2"/>
          <w:szCs w:val="2"/>
        </w:rPr>
        <w:br/>
      </w:r>
    </w:p>
    <w:p w14:paraId="6DB43186" w14:textId="77777777" w:rsidR="00966330" w:rsidRPr="003B76D9" w:rsidRDefault="00966330" w:rsidP="00966330">
      <w:pPr>
        <w:pStyle w:val="Heading4"/>
        <w:rPr>
          <w:rFonts w:asciiTheme="majorHAnsi" w:hAnsiTheme="majorHAnsi" w:cstheme="majorHAnsi"/>
        </w:rPr>
      </w:pPr>
      <w:r w:rsidRPr="003B76D9">
        <w:rPr>
          <w:rFonts w:asciiTheme="majorHAnsi" w:hAnsiTheme="majorHAnsi" w:cstheme="majorHAnsi"/>
        </w:rPr>
        <w:t xml:space="preserve">US arms sales to Egypt contribute to further radicalization and political instability – cutting sales is key to reestablish leverage </w:t>
      </w:r>
    </w:p>
    <w:p w14:paraId="34DCCE2D" w14:textId="77777777" w:rsidR="00966330" w:rsidRPr="003B76D9" w:rsidRDefault="00966330" w:rsidP="00966330">
      <w:pPr>
        <w:rPr>
          <w:rFonts w:asciiTheme="majorHAnsi" w:hAnsiTheme="majorHAnsi" w:cstheme="majorHAnsi"/>
        </w:rPr>
      </w:pPr>
      <w:r w:rsidRPr="003B76D9">
        <w:rPr>
          <w:rStyle w:val="Heading4Char"/>
          <w:rFonts w:asciiTheme="majorHAnsi" w:hAnsiTheme="majorHAnsi" w:cstheme="majorHAnsi"/>
        </w:rPr>
        <w:t>Walsh 18</w:t>
      </w:r>
      <w:r w:rsidRPr="003B76D9">
        <w:rPr>
          <w:rFonts w:asciiTheme="majorHAnsi" w:hAnsiTheme="majorHAnsi" w:cstheme="majorHAnsi"/>
        </w:rPr>
        <w:t xml:space="preserve"> (Declan is Cairo Bureau Chief — </w:t>
      </w:r>
      <w:hyperlink r:id="rId255" w:history="1">
        <w:r w:rsidRPr="003B76D9">
          <w:rPr>
            <w:rStyle w:val="Hyperlink"/>
            <w:rFonts w:asciiTheme="majorHAnsi" w:hAnsiTheme="majorHAnsi" w:cstheme="majorHAnsi"/>
          </w:rPr>
          <w:t>The New York Times</w:t>
        </w:r>
      </w:hyperlink>
      <w:r w:rsidRPr="003B76D9">
        <w:rPr>
          <w:rFonts w:asciiTheme="majorHAnsi" w:hAnsiTheme="majorHAnsi" w:cstheme="majorHAnsi"/>
        </w:rPr>
        <w:t xml:space="preserve">, 7-26-2018, "Despite Egypt’s Dismal Human Rights Record, U.S. Restores Military Aid," NYT, </w:t>
      </w:r>
      <w:hyperlink r:id="rId256" w:history="1">
        <w:r w:rsidRPr="003B76D9">
          <w:rPr>
            <w:rStyle w:val="Hyperlink"/>
            <w:rFonts w:asciiTheme="majorHAnsi" w:hAnsiTheme="majorHAnsi" w:cstheme="majorHAnsi"/>
          </w:rPr>
          <w:t>https://www.nytimes.com/2018/07/26/world/middleeast/egypt-human-rights-us-aid.html</w:t>
        </w:r>
      </w:hyperlink>
      <w:r w:rsidRPr="003B76D9">
        <w:rPr>
          <w:rFonts w:asciiTheme="majorHAnsi" w:hAnsiTheme="majorHAnsi" w:cstheme="majorHAnsi"/>
        </w:rPr>
        <w:t>, brt)</w:t>
      </w:r>
    </w:p>
    <w:p w14:paraId="6A692A85" w14:textId="41C47C9A" w:rsidR="00056464" w:rsidRPr="003B76D9" w:rsidRDefault="00966330" w:rsidP="00746692">
      <w:pPr>
        <w:rPr>
          <w:rFonts w:asciiTheme="majorHAnsi" w:hAnsiTheme="majorHAnsi" w:cstheme="majorHAnsi"/>
          <w:sz w:val="8"/>
        </w:rPr>
      </w:pPr>
      <w:r w:rsidRPr="003B76D9">
        <w:rPr>
          <w:rStyle w:val="StyleUnderline"/>
          <w:rFonts w:asciiTheme="majorHAnsi" w:hAnsiTheme="majorHAnsi" w:cstheme="majorHAnsi"/>
        </w:rPr>
        <w:t>The State Department’s take on Egypt’s human rights</w:t>
      </w:r>
      <w:r w:rsidRPr="003B76D9">
        <w:rPr>
          <w:rFonts w:asciiTheme="majorHAnsi" w:hAnsiTheme="majorHAnsi" w:cstheme="majorHAnsi"/>
          <w:sz w:val="8"/>
        </w:rPr>
        <w:t xml:space="preserve"> progress? A </w:t>
      </w:r>
      <w:r w:rsidRPr="003B76D9">
        <w:rPr>
          <w:rStyle w:val="StyleUnderline"/>
          <w:rFonts w:asciiTheme="majorHAnsi" w:hAnsiTheme="majorHAnsi" w:cstheme="majorHAnsi"/>
        </w:rPr>
        <w:t>thumbs up</w:t>
      </w:r>
      <w:r w:rsidRPr="003B76D9">
        <w:rPr>
          <w:rFonts w:asciiTheme="majorHAnsi" w:hAnsiTheme="majorHAnsi" w:cstheme="majorHAnsi"/>
          <w:sz w:val="8"/>
        </w:rPr>
        <w:t xml:space="preserve">. This week, Secretary of State Mike </w:t>
      </w:r>
      <w:r w:rsidRPr="003B76D9">
        <w:rPr>
          <w:rStyle w:val="StyleUnderline"/>
          <w:rFonts w:asciiTheme="majorHAnsi" w:hAnsiTheme="majorHAnsi" w:cstheme="majorHAnsi"/>
        </w:rPr>
        <w:t>Pompeo lifted restrictions on $195 million in military aid that was frozen last year to protest Egypt’s</w:t>
      </w:r>
      <w:r w:rsidRPr="003B76D9">
        <w:rPr>
          <w:rFonts w:asciiTheme="majorHAnsi" w:hAnsiTheme="majorHAnsi" w:cstheme="majorHAnsi"/>
          <w:sz w:val="8"/>
        </w:rPr>
        <w:t xml:space="preserve"> dire </w:t>
      </w:r>
      <w:r w:rsidRPr="003B76D9">
        <w:rPr>
          <w:rStyle w:val="StyleUnderline"/>
          <w:rFonts w:asciiTheme="majorHAnsi" w:hAnsiTheme="majorHAnsi" w:cstheme="majorHAnsi"/>
        </w:rPr>
        <w:t>h</w:t>
      </w:r>
      <w:r w:rsidRPr="003B76D9">
        <w:rPr>
          <w:rFonts w:asciiTheme="majorHAnsi" w:hAnsiTheme="majorHAnsi" w:cstheme="majorHAnsi"/>
          <w:sz w:val="8"/>
        </w:rPr>
        <w:t xml:space="preserve">uman </w:t>
      </w:r>
      <w:r w:rsidRPr="003B76D9">
        <w:rPr>
          <w:rStyle w:val="StyleUnderline"/>
          <w:rFonts w:asciiTheme="majorHAnsi" w:hAnsiTheme="majorHAnsi" w:cstheme="majorHAnsi"/>
        </w:rPr>
        <w:t>r</w:t>
      </w:r>
      <w:r w:rsidRPr="003B76D9">
        <w:rPr>
          <w:rFonts w:asciiTheme="majorHAnsi" w:hAnsiTheme="majorHAnsi" w:cstheme="majorHAnsi"/>
          <w:sz w:val="8"/>
        </w:rPr>
        <w:t xml:space="preserve">ights </w:t>
      </w:r>
      <w:r w:rsidRPr="003B76D9">
        <w:rPr>
          <w:rStyle w:val="StyleUnderline"/>
          <w:rFonts w:asciiTheme="majorHAnsi" w:hAnsiTheme="majorHAnsi" w:cstheme="majorHAnsi"/>
        </w:rPr>
        <w:t>record and its relationship with No</w:t>
      </w:r>
      <w:r w:rsidRPr="003B76D9">
        <w:rPr>
          <w:rFonts w:asciiTheme="majorHAnsi" w:hAnsiTheme="majorHAnsi" w:cstheme="majorHAnsi"/>
          <w:sz w:val="8"/>
        </w:rPr>
        <w:t xml:space="preserve">rth </w:t>
      </w:r>
      <w:r w:rsidRPr="003B76D9">
        <w:rPr>
          <w:rStyle w:val="StyleUnderline"/>
          <w:rFonts w:asciiTheme="majorHAnsi" w:hAnsiTheme="majorHAnsi" w:cstheme="majorHAnsi"/>
        </w:rPr>
        <w:t>Ko</w:t>
      </w:r>
      <w:r w:rsidRPr="003B76D9">
        <w:rPr>
          <w:rFonts w:asciiTheme="majorHAnsi" w:hAnsiTheme="majorHAnsi" w:cstheme="majorHAnsi"/>
          <w:sz w:val="8"/>
        </w:rPr>
        <w:t xml:space="preserve">rea, a State Department official said. The aid had been reinstated in response to steps taken by Egypt on specific U.S. concerns, the official said, without specifying what they were. </w:t>
      </w:r>
      <w:r w:rsidRPr="003B76D9">
        <w:rPr>
          <w:rStyle w:val="StyleUnderline"/>
          <w:rFonts w:asciiTheme="majorHAnsi" w:hAnsiTheme="majorHAnsi" w:cstheme="majorHAnsi"/>
        </w:rPr>
        <w:t>Human rights groups slammed</w:t>
      </w:r>
      <w:r w:rsidRPr="003B76D9">
        <w:rPr>
          <w:rFonts w:asciiTheme="majorHAnsi" w:hAnsiTheme="majorHAnsi" w:cstheme="majorHAnsi"/>
          <w:sz w:val="8"/>
        </w:rPr>
        <w:t xml:space="preserve"> Mr. </w:t>
      </w:r>
      <w:r w:rsidRPr="003B76D9">
        <w:rPr>
          <w:rStyle w:val="StyleUnderline"/>
          <w:rFonts w:asciiTheme="majorHAnsi" w:hAnsiTheme="majorHAnsi" w:cstheme="majorHAnsi"/>
        </w:rPr>
        <w:t>Pompeo’s decision, saying he had squandered valuable leverage over President Abdel Fattah el-Sisi</w:t>
      </w:r>
      <w:r w:rsidRPr="003B76D9">
        <w:rPr>
          <w:rFonts w:asciiTheme="majorHAnsi" w:hAnsiTheme="majorHAnsi" w:cstheme="majorHAnsi"/>
          <w:sz w:val="8"/>
        </w:rPr>
        <w:t xml:space="preserve"> at a time when his human rights record seems to be only getting worse. “</w:t>
      </w:r>
      <w:r w:rsidRPr="003B76D9">
        <w:rPr>
          <w:rStyle w:val="Emphasis"/>
          <w:rFonts w:asciiTheme="majorHAnsi" w:hAnsiTheme="majorHAnsi" w:cstheme="majorHAnsi"/>
        </w:rPr>
        <w:t>Repression is breeding resentment, and</w:t>
      </w:r>
      <w:r w:rsidRPr="003B76D9">
        <w:rPr>
          <w:rFonts w:asciiTheme="majorHAnsi" w:hAnsiTheme="majorHAnsi" w:cstheme="majorHAnsi"/>
          <w:sz w:val="8"/>
        </w:rPr>
        <w:t xml:space="preserve"> in some cases </w:t>
      </w:r>
      <w:r w:rsidRPr="003B76D9">
        <w:rPr>
          <w:rStyle w:val="Emphasis"/>
          <w:rFonts w:asciiTheme="majorHAnsi" w:hAnsiTheme="majorHAnsi" w:cstheme="majorHAnsi"/>
        </w:rPr>
        <w:t>radicalization</w:t>
      </w:r>
      <w:r w:rsidRPr="003B76D9">
        <w:rPr>
          <w:rFonts w:asciiTheme="majorHAnsi" w:hAnsiTheme="majorHAnsi" w:cstheme="majorHAnsi"/>
          <w:sz w:val="8"/>
        </w:rPr>
        <w:t>,” said Brian Dooley of Human Rights First, an American advocacy group. “</w:t>
      </w:r>
      <w:r w:rsidRPr="003B76D9">
        <w:rPr>
          <w:rStyle w:val="Emphasis"/>
          <w:rFonts w:asciiTheme="majorHAnsi" w:hAnsiTheme="majorHAnsi" w:cstheme="majorHAnsi"/>
        </w:rPr>
        <w:t>That will ultimately further destabilize Egypt and undermine American interests</w:t>
      </w:r>
      <w:r w:rsidRPr="003B76D9">
        <w:rPr>
          <w:rFonts w:asciiTheme="majorHAnsi" w:hAnsiTheme="majorHAnsi" w:cstheme="majorHAnsi"/>
          <w:sz w:val="8"/>
        </w:rPr>
        <w:t xml:space="preserve">.” American </w:t>
      </w:r>
      <w:r w:rsidRPr="003B76D9">
        <w:rPr>
          <w:rStyle w:val="StyleUnderline"/>
          <w:rFonts w:asciiTheme="majorHAnsi" w:hAnsiTheme="majorHAnsi" w:cstheme="majorHAnsi"/>
        </w:rPr>
        <w:t>officials say they withheld the</w:t>
      </w:r>
      <w:r w:rsidRPr="003B76D9">
        <w:rPr>
          <w:rFonts w:asciiTheme="majorHAnsi" w:hAnsiTheme="majorHAnsi" w:cstheme="majorHAnsi"/>
          <w:sz w:val="8"/>
        </w:rPr>
        <w:t xml:space="preserve"> $195 million in </w:t>
      </w:r>
      <w:r w:rsidRPr="003B76D9">
        <w:rPr>
          <w:rStyle w:val="StyleUnderline"/>
          <w:rFonts w:asciiTheme="majorHAnsi" w:hAnsiTheme="majorHAnsi" w:cstheme="majorHAnsi"/>
        </w:rPr>
        <w:t>aid to press Egypt over a narrow set of issues</w:t>
      </w:r>
      <w:r w:rsidRPr="003B76D9">
        <w:rPr>
          <w:rFonts w:asciiTheme="majorHAnsi" w:hAnsiTheme="majorHAnsi" w:cstheme="majorHAnsi"/>
          <w:sz w:val="8"/>
        </w:rPr>
        <w:t xml:space="preserve">. The </w:t>
      </w:r>
      <w:r w:rsidRPr="003B76D9">
        <w:rPr>
          <w:rStyle w:val="StyleUnderline"/>
          <w:rFonts w:asciiTheme="majorHAnsi" w:hAnsiTheme="majorHAnsi" w:cstheme="majorHAnsi"/>
        </w:rPr>
        <w:t>Trump</w:t>
      </w:r>
      <w:r w:rsidRPr="003B76D9">
        <w:rPr>
          <w:rFonts w:asciiTheme="majorHAnsi" w:hAnsiTheme="majorHAnsi" w:cstheme="majorHAnsi"/>
          <w:sz w:val="8"/>
        </w:rPr>
        <w:t xml:space="preserve"> administration </w:t>
      </w:r>
      <w:r w:rsidRPr="003B76D9">
        <w:rPr>
          <w:rStyle w:val="StyleUnderline"/>
          <w:rFonts w:asciiTheme="majorHAnsi" w:hAnsiTheme="majorHAnsi" w:cstheme="majorHAnsi"/>
        </w:rPr>
        <w:t>wants</w:t>
      </w:r>
      <w:r w:rsidRPr="003B76D9">
        <w:rPr>
          <w:rFonts w:asciiTheme="majorHAnsi" w:hAnsiTheme="majorHAnsi" w:cstheme="majorHAnsi"/>
          <w:sz w:val="8"/>
        </w:rPr>
        <w:t xml:space="preserve"> Mr. </w:t>
      </w:r>
      <w:r w:rsidRPr="003B76D9">
        <w:rPr>
          <w:rStyle w:val="StyleUnderline"/>
          <w:rFonts w:asciiTheme="majorHAnsi" w:hAnsiTheme="majorHAnsi" w:cstheme="majorHAnsi"/>
        </w:rPr>
        <w:t>Sisi to overturn the</w:t>
      </w:r>
      <w:r w:rsidRPr="003B76D9">
        <w:rPr>
          <w:rFonts w:asciiTheme="majorHAnsi" w:hAnsiTheme="majorHAnsi" w:cstheme="majorHAnsi"/>
          <w:sz w:val="8"/>
        </w:rPr>
        <w:t xml:space="preserve"> 2013 </w:t>
      </w:r>
      <w:r w:rsidRPr="003B76D9">
        <w:rPr>
          <w:rStyle w:val="StyleUnderline"/>
          <w:rFonts w:asciiTheme="majorHAnsi" w:hAnsiTheme="majorHAnsi" w:cstheme="majorHAnsi"/>
        </w:rPr>
        <w:t>conviction of 43 employees of international groups that promote democracy</w:t>
      </w:r>
      <w:r w:rsidRPr="003B76D9">
        <w:rPr>
          <w:rFonts w:asciiTheme="majorHAnsi" w:hAnsiTheme="majorHAnsi" w:cstheme="majorHAnsi"/>
          <w:sz w:val="8"/>
        </w:rPr>
        <w:t xml:space="preserve">, including 17 American citizens. </w:t>
      </w:r>
      <w:r w:rsidRPr="003B76D9">
        <w:rPr>
          <w:rStyle w:val="StyleUnderline"/>
          <w:rFonts w:asciiTheme="majorHAnsi" w:hAnsiTheme="majorHAnsi" w:cstheme="majorHAnsi"/>
        </w:rPr>
        <w:t>And</w:t>
      </w:r>
      <w:r w:rsidRPr="003B76D9">
        <w:rPr>
          <w:rFonts w:asciiTheme="majorHAnsi" w:hAnsiTheme="majorHAnsi" w:cstheme="majorHAnsi"/>
          <w:sz w:val="8"/>
        </w:rPr>
        <w:t xml:space="preserve"> it </w:t>
      </w:r>
      <w:r w:rsidRPr="003B76D9">
        <w:rPr>
          <w:rStyle w:val="StyleUnderline"/>
          <w:rFonts w:asciiTheme="majorHAnsi" w:hAnsiTheme="majorHAnsi" w:cstheme="majorHAnsi"/>
        </w:rPr>
        <w:t>wants</w:t>
      </w:r>
      <w:r w:rsidRPr="003B76D9">
        <w:rPr>
          <w:rFonts w:asciiTheme="majorHAnsi" w:hAnsiTheme="majorHAnsi" w:cstheme="majorHAnsi"/>
          <w:sz w:val="8"/>
        </w:rPr>
        <w:t xml:space="preserve"> Mr. </w:t>
      </w:r>
      <w:r w:rsidRPr="003B76D9">
        <w:rPr>
          <w:rStyle w:val="StyleUnderline"/>
          <w:rFonts w:asciiTheme="majorHAnsi" w:hAnsiTheme="majorHAnsi" w:cstheme="majorHAnsi"/>
        </w:rPr>
        <w:t>Sisi to rescind a</w:t>
      </w:r>
      <w:r w:rsidRPr="003B76D9">
        <w:rPr>
          <w:rFonts w:asciiTheme="majorHAnsi" w:hAnsiTheme="majorHAnsi" w:cstheme="majorHAnsi"/>
          <w:sz w:val="8"/>
        </w:rPr>
        <w:t xml:space="preserve"> draconian </w:t>
      </w:r>
      <w:r w:rsidRPr="003B76D9">
        <w:rPr>
          <w:rStyle w:val="StyleUnderline"/>
          <w:rFonts w:asciiTheme="majorHAnsi" w:hAnsiTheme="majorHAnsi" w:cstheme="majorHAnsi"/>
        </w:rPr>
        <w:t>law regulating aid agencies</w:t>
      </w:r>
      <w:r w:rsidRPr="003B76D9">
        <w:rPr>
          <w:rFonts w:asciiTheme="majorHAnsi" w:hAnsiTheme="majorHAnsi" w:cstheme="majorHAnsi"/>
          <w:sz w:val="8"/>
        </w:rPr>
        <w:t xml:space="preserve"> that he signed last year, </w:t>
      </w:r>
      <w:r w:rsidRPr="003B76D9">
        <w:rPr>
          <w:rStyle w:val="StyleUnderline"/>
          <w:rFonts w:asciiTheme="majorHAnsi" w:hAnsiTheme="majorHAnsi" w:cstheme="majorHAnsi"/>
        </w:rPr>
        <w:t>which could make it</w:t>
      </w:r>
      <w:r w:rsidRPr="003B76D9">
        <w:rPr>
          <w:rFonts w:asciiTheme="majorHAnsi" w:hAnsiTheme="majorHAnsi" w:cstheme="majorHAnsi"/>
          <w:sz w:val="8"/>
        </w:rPr>
        <w:t xml:space="preserve"> virtually </w:t>
      </w:r>
      <w:r w:rsidRPr="003B76D9">
        <w:rPr>
          <w:rStyle w:val="StyleUnderline"/>
          <w:rFonts w:asciiTheme="majorHAnsi" w:hAnsiTheme="majorHAnsi" w:cstheme="majorHAnsi"/>
        </w:rPr>
        <w:t>impossible for</w:t>
      </w:r>
      <w:r w:rsidRPr="003B76D9">
        <w:rPr>
          <w:rFonts w:asciiTheme="majorHAnsi" w:hAnsiTheme="majorHAnsi" w:cstheme="majorHAnsi"/>
          <w:sz w:val="8"/>
        </w:rPr>
        <w:t xml:space="preserve"> many </w:t>
      </w:r>
      <w:r w:rsidRPr="003B76D9">
        <w:rPr>
          <w:rStyle w:val="StyleUnderline"/>
          <w:rFonts w:asciiTheme="majorHAnsi" w:hAnsiTheme="majorHAnsi" w:cstheme="majorHAnsi"/>
        </w:rPr>
        <w:t>international aid groups to work in Egypt</w:t>
      </w:r>
      <w:r w:rsidRPr="003B76D9">
        <w:rPr>
          <w:rFonts w:asciiTheme="majorHAnsi" w:hAnsiTheme="majorHAnsi" w:cstheme="majorHAnsi"/>
          <w:sz w:val="8"/>
        </w:rPr>
        <w:t xml:space="preserve">. But those demands were made in private, and experts said </w:t>
      </w:r>
      <w:r w:rsidRPr="003B76D9">
        <w:rPr>
          <w:rStyle w:val="StyleUnderline"/>
          <w:rFonts w:asciiTheme="majorHAnsi" w:hAnsiTheme="majorHAnsi" w:cstheme="majorHAnsi"/>
        </w:rPr>
        <w:t>it was unclear how much the Egyptians had conceded</w:t>
      </w:r>
      <w:r w:rsidRPr="003B76D9">
        <w:rPr>
          <w:rFonts w:asciiTheme="majorHAnsi" w:hAnsiTheme="majorHAnsi" w:cstheme="majorHAnsi"/>
          <w:sz w:val="8"/>
        </w:rPr>
        <w:t xml:space="preserve">. It seems probable that Mr. </w:t>
      </w:r>
      <w:r w:rsidRPr="003B76D9">
        <w:rPr>
          <w:rStyle w:val="StyleUnderline"/>
          <w:rFonts w:asciiTheme="majorHAnsi" w:hAnsiTheme="majorHAnsi" w:cstheme="majorHAnsi"/>
        </w:rPr>
        <w:t>Sisi will seize on the resumption of aid as a validation of his actions so far, and</w:t>
      </w:r>
      <w:r w:rsidRPr="003B76D9">
        <w:rPr>
          <w:rFonts w:asciiTheme="majorHAnsi" w:hAnsiTheme="majorHAnsi" w:cstheme="majorHAnsi"/>
          <w:sz w:val="8"/>
        </w:rPr>
        <w:t xml:space="preserve"> perhaps will </w:t>
      </w:r>
      <w:r w:rsidRPr="003B76D9">
        <w:rPr>
          <w:rStyle w:val="StyleUnderline"/>
          <w:rFonts w:asciiTheme="majorHAnsi" w:hAnsiTheme="majorHAnsi" w:cstheme="majorHAnsi"/>
        </w:rPr>
        <w:t>feel emboldened to step up his repression</w:t>
      </w:r>
      <w:r w:rsidRPr="003B76D9">
        <w:rPr>
          <w:rFonts w:asciiTheme="majorHAnsi" w:hAnsiTheme="majorHAnsi" w:cstheme="majorHAnsi"/>
          <w:sz w:val="8"/>
        </w:rPr>
        <w:t xml:space="preserve">. “It’s highly debatable whether Egypt has fully met any one of those conditions,” said Andrew Miller of the Project on Middle East Democracy. “But the Egyptians will present this decision as an American blessing of their policies.” </w:t>
      </w:r>
      <w:r w:rsidRPr="003B76D9">
        <w:rPr>
          <w:rStyle w:val="StyleUnderline"/>
          <w:rFonts w:asciiTheme="majorHAnsi" w:hAnsiTheme="majorHAnsi" w:cstheme="majorHAnsi"/>
        </w:rPr>
        <w:t>The</w:t>
      </w:r>
      <w:r w:rsidRPr="003B76D9">
        <w:rPr>
          <w:rFonts w:asciiTheme="majorHAnsi" w:hAnsiTheme="majorHAnsi" w:cstheme="majorHAnsi"/>
          <w:sz w:val="8"/>
        </w:rPr>
        <w:t xml:space="preserve"> aid </w:t>
      </w:r>
      <w:r w:rsidRPr="003B76D9">
        <w:rPr>
          <w:rStyle w:val="StyleUnderline"/>
          <w:rFonts w:asciiTheme="majorHAnsi" w:hAnsiTheme="majorHAnsi" w:cstheme="majorHAnsi"/>
        </w:rPr>
        <w:t>decision reflects the new tenor of</w:t>
      </w:r>
      <w:r w:rsidRPr="003B76D9">
        <w:rPr>
          <w:rFonts w:asciiTheme="majorHAnsi" w:hAnsiTheme="majorHAnsi" w:cstheme="majorHAnsi"/>
          <w:sz w:val="8"/>
        </w:rPr>
        <w:t xml:space="preserve"> American </w:t>
      </w:r>
      <w:r w:rsidRPr="003B76D9">
        <w:rPr>
          <w:rStyle w:val="StyleUnderline"/>
          <w:rFonts w:asciiTheme="majorHAnsi" w:hAnsiTheme="majorHAnsi" w:cstheme="majorHAnsi"/>
        </w:rPr>
        <w:t>foreign policy under</w:t>
      </w:r>
      <w:r w:rsidRPr="003B76D9">
        <w:rPr>
          <w:rFonts w:asciiTheme="majorHAnsi" w:hAnsiTheme="majorHAnsi" w:cstheme="majorHAnsi"/>
          <w:sz w:val="8"/>
        </w:rPr>
        <w:t xml:space="preserve"> Mr. </w:t>
      </w:r>
      <w:r w:rsidRPr="003B76D9">
        <w:rPr>
          <w:rStyle w:val="StyleUnderline"/>
          <w:rFonts w:asciiTheme="majorHAnsi" w:hAnsiTheme="majorHAnsi" w:cstheme="majorHAnsi"/>
        </w:rPr>
        <w:t>Pompeo and</w:t>
      </w:r>
      <w:r w:rsidRPr="003B76D9">
        <w:rPr>
          <w:rFonts w:asciiTheme="majorHAnsi" w:hAnsiTheme="majorHAnsi" w:cstheme="majorHAnsi"/>
          <w:sz w:val="8"/>
        </w:rPr>
        <w:t xml:space="preserve"> the national security adviser, John R. </w:t>
      </w:r>
      <w:r w:rsidRPr="003B76D9">
        <w:rPr>
          <w:rStyle w:val="StyleUnderline"/>
          <w:rFonts w:asciiTheme="majorHAnsi" w:hAnsiTheme="majorHAnsi" w:cstheme="majorHAnsi"/>
        </w:rPr>
        <w:t>Bolton, who have shown</w:t>
      </w:r>
      <w:r w:rsidRPr="003B76D9">
        <w:rPr>
          <w:rFonts w:asciiTheme="majorHAnsi" w:hAnsiTheme="majorHAnsi" w:cstheme="majorHAnsi"/>
          <w:sz w:val="8"/>
        </w:rPr>
        <w:t xml:space="preserve"> a </w:t>
      </w:r>
      <w:r w:rsidRPr="003B76D9">
        <w:rPr>
          <w:rStyle w:val="StyleUnderline"/>
          <w:rFonts w:asciiTheme="majorHAnsi" w:hAnsiTheme="majorHAnsi" w:cstheme="majorHAnsi"/>
        </w:rPr>
        <w:t>willingness to trade</w:t>
      </w:r>
      <w:r w:rsidRPr="003B76D9">
        <w:rPr>
          <w:rFonts w:asciiTheme="majorHAnsi" w:hAnsiTheme="majorHAnsi" w:cstheme="majorHAnsi"/>
          <w:sz w:val="8"/>
        </w:rPr>
        <w:t xml:space="preserve"> American leadership on </w:t>
      </w:r>
      <w:r w:rsidRPr="003B76D9">
        <w:rPr>
          <w:rStyle w:val="StyleUnderline"/>
          <w:rFonts w:asciiTheme="majorHAnsi" w:hAnsiTheme="majorHAnsi" w:cstheme="majorHAnsi"/>
        </w:rPr>
        <w:t>human rights for</w:t>
      </w:r>
      <w:r w:rsidRPr="003B76D9">
        <w:rPr>
          <w:rFonts w:asciiTheme="majorHAnsi" w:hAnsiTheme="majorHAnsi" w:cstheme="majorHAnsi"/>
          <w:sz w:val="8"/>
        </w:rPr>
        <w:t xml:space="preserve"> an embrace of </w:t>
      </w:r>
      <w:r w:rsidRPr="003B76D9">
        <w:rPr>
          <w:rStyle w:val="StyleUnderline"/>
          <w:rFonts w:asciiTheme="majorHAnsi" w:hAnsiTheme="majorHAnsi" w:cstheme="majorHAnsi"/>
        </w:rPr>
        <w:t xml:space="preserve">friendly autocrats like </w:t>
      </w:r>
      <w:r w:rsidRPr="003B76D9">
        <w:rPr>
          <w:rFonts w:asciiTheme="majorHAnsi" w:hAnsiTheme="majorHAnsi" w:cstheme="majorHAnsi"/>
          <w:sz w:val="8"/>
        </w:rPr>
        <w:t xml:space="preserve">Mr. </w:t>
      </w:r>
      <w:r w:rsidRPr="003B76D9">
        <w:rPr>
          <w:rStyle w:val="StyleUnderline"/>
          <w:rFonts w:asciiTheme="majorHAnsi" w:hAnsiTheme="majorHAnsi" w:cstheme="majorHAnsi"/>
        </w:rPr>
        <w:t>Sisi who share their hostility toward</w:t>
      </w:r>
      <w:r w:rsidRPr="003B76D9">
        <w:rPr>
          <w:rFonts w:asciiTheme="majorHAnsi" w:hAnsiTheme="majorHAnsi" w:cstheme="majorHAnsi"/>
          <w:sz w:val="8"/>
        </w:rPr>
        <w:t xml:space="preserve"> political </w:t>
      </w:r>
      <w:r w:rsidRPr="003B76D9">
        <w:rPr>
          <w:rStyle w:val="StyleUnderline"/>
          <w:rFonts w:asciiTheme="majorHAnsi" w:hAnsiTheme="majorHAnsi" w:cstheme="majorHAnsi"/>
        </w:rPr>
        <w:t>Islam</w:t>
      </w:r>
      <w:r w:rsidRPr="003B76D9">
        <w:rPr>
          <w:rFonts w:asciiTheme="majorHAnsi" w:hAnsiTheme="majorHAnsi" w:cstheme="majorHAnsi"/>
          <w:sz w:val="8"/>
        </w:rPr>
        <w:t xml:space="preserve">. Mr. </w:t>
      </w:r>
      <w:r w:rsidRPr="003B76D9">
        <w:rPr>
          <w:rStyle w:val="StyleUnderline"/>
          <w:rFonts w:asciiTheme="majorHAnsi" w:hAnsiTheme="majorHAnsi" w:cstheme="majorHAnsi"/>
        </w:rPr>
        <w:t>Sisi</w:t>
      </w:r>
      <w:r w:rsidRPr="003B76D9">
        <w:rPr>
          <w:rFonts w:asciiTheme="majorHAnsi" w:hAnsiTheme="majorHAnsi" w:cstheme="majorHAnsi"/>
          <w:sz w:val="8"/>
        </w:rPr>
        <w:t xml:space="preserve"> has long enjoyed a warm relationship with President Trump, who hailed the Egyptian leader as a “fantastic guy” and even publicly complimented his taste in shoes. But the Egyptian leader </w:t>
      </w:r>
      <w:r w:rsidRPr="003B76D9">
        <w:rPr>
          <w:rStyle w:val="StyleUnderline"/>
          <w:rFonts w:asciiTheme="majorHAnsi" w:hAnsiTheme="majorHAnsi" w:cstheme="majorHAnsi"/>
        </w:rPr>
        <w:t>had a tougher time from</w:t>
      </w:r>
      <w:r w:rsidRPr="003B76D9">
        <w:rPr>
          <w:rFonts w:asciiTheme="majorHAnsi" w:hAnsiTheme="majorHAnsi" w:cstheme="majorHAnsi"/>
          <w:sz w:val="8"/>
        </w:rPr>
        <w:t xml:space="preserve"> the previous secretary of state, Rex W. </w:t>
      </w:r>
      <w:r w:rsidRPr="003B76D9">
        <w:rPr>
          <w:rStyle w:val="Emphasis"/>
          <w:rFonts w:asciiTheme="majorHAnsi" w:hAnsiTheme="majorHAnsi" w:cstheme="majorHAnsi"/>
        </w:rPr>
        <w:t>Tillerson</w:t>
      </w:r>
      <w:r w:rsidRPr="003B76D9">
        <w:rPr>
          <w:rStyle w:val="StyleUnderline"/>
          <w:rFonts w:asciiTheme="majorHAnsi" w:hAnsiTheme="majorHAnsi" w:cstheme="majorHAnsi"/>
        </w:rPr>
        <w:t>, who</w:t>
      </w:r>
      <w:r w:rsidRPr="003B76D9">
        <w:rPr>
          <w:rFonts w:asciiTheme="majorHAnsi" w:hAnsiTheme="majorHAnsi" w:cstheme="majorHAnsi"/>
          <w:sz w:val="8"/>
        </w:rPr>
        <w:t xml:space="preserve"> last August </w:t>
      </w:r>
      <w:r w:rsidRPr="003B76D9">
        <w:rPr>
          <w:rStyle w:val="Emphasis"/>
          <w:rFonts w:asciiTheme="majorHAnsi" w:hAnsiTheme="majorHAnsi" w:cstheme="majorHAnsi"/>
        </w:rPr>
        <w:t>denied Egypt $96 million in aid and suspended $195 million</w:t>
      </w:r>
      <w:r w:rsidRPr="003B76D9">
        <w:rPr>
          <w:rFonts w:asciiTheme="majorHAnsi" w:hAnsiTheme="majorHAnsi" w:cstheme="majorHAnsi"/>
          <w:sz w:val="8"/>
        </w:rPr>
        <w:t xml:space="preserve">. Egyptian </w:t>
      </w:r>
      <w:r w:rsidRPr="003B76D9">
        <w:rPr>
          <w:rStyle w:val="StyleUnderline"/>
          <w:rFonts w:asciiTheme="majorHAnsi" w:hAnsiTheme="majorHAnsi" w:cstheme="majorHAnsi"/>
        </w:rPr>
        <w:t>officials were shocked at the rebuke from the U</w:t>
      </w:r>
      <w:r w:rsidRPr="003B76D9">
        <w:rPr>
          <w:rFonts w:asciiTheme="majorHAnsi" w:hAnsiTheme="majorHAnsi" w:cstheme="majorHAnsi"/>
          <w:sz w:val="8"/>
        </w:rPr>
        <w:t xml:space="preserve">nited </w:t>
      </w:r>
      <w:r w:rsidRPr="003B76D9">
        <w:rPr>
          <w:rStyle w:val="StyleUnderline"/>
          <w:rFonts w:asciiTheme="majorHAnsi" w:hAnsiTheme="majorHAnsi" w:cstheme="majorHAnsi"/>
        </w:rPr>
        <w:t>S</w:t>
      </w:r>
      <w:r w:rsidRPr="003B76D9">
        <w:rPr>
          <w:rFonts w:asciiTheme="majorHAnsi" w:hAnsiTheme="majorHAnsi" w:cstheme="majorHAnsi"/>
          <w:sz w:val="8"/>
        </w:rPr>
        <w:t xml:space="preserve">tates, which over the past 40 years has given Egypt $47 billion in military aid and $24 billion in economic assistance. Mr. </w:t>
      </w:r>
      <w:r w:rsidRPr="003B76D9">
        <w:rPr>
          <w:rStyle w:val="StyleUnderline"/>
          <w:rFonts w:asciiTheme="majorHAnsi" w:hAnsiTheme="majorHAnsi" w:cstheme="majorHAnsi"/>
        </w:rPr>
        <w:t>Tillerson was said to be angry that</w:t>
      </w:r>
      <w:r w:rsidRPr="003B76D9">
        <w:rPr>
          <w:rFonts w:asciiTheme="majorHAnsi" w:hAnsiTheme="majorHAnsi" w:cstheme="majorHAnsi"/>
          <w:sz w:val="8"/>
        </w:rPr>
        <w:t xml:space="preserve"> Mr. </w:t>
      </w:r>
      <w:r w:rsidRPr="003B76D9">
        <w:rPr>
          <w:rStyle w:val="StyleUnderline"/>
          <w:rFonts w:asciiTheme="majorHAnsi" w:hAnsiTheme="majorHAnsi" w:cstheme="majorHAnsi"/>
        </w:rPr>
        <w:t>Sisi</w:t>
      </w:r>
      <w:r w:rsidRPr="003B76D9">
        <w:rPr>
          <w:rFonts w:asciiTheme="majorHAnsi" w:hAnsiTheme="majorHAnsi" w:cstheme="majorHAnsi"/>
          <w:sz w:val="8"/>
        </w:rPr>
        <w:t xml:space="preserve"> had broken a private promise, made in Washington, that he </w:t>
      </w:r>
      <w:r w:rsidRPr="003B76D9">
        <w:rPr>
          <w:rStyle w:val="StyleUnderline"/>
          <w:rFonts w:asciiTheme="majorHAnsi" w:hAnsiTheme="majorHAnsi" w:cstheme="majorHAnsi"/>
        </w:rPr>
        <w:t xml:space="preserve">would </w:t>
      </w:r>
      <w:r w:rsidRPr="003B76D9">
        <w:rPr>
          <w:rFonts w:asciiTheme="majorHAnsi" w:hAnsiTheme="majorHAnsi" w:cstheme="majorHAnsi"/>
          <w:sz w:val="8"/>
        </w:rPr>
        <w:t xml:space="preserve">not </w:t>
      </w:r>
      <w:r w:rsidRPr="003B76D9">
        <w:rPr>
          <w:rStyle w:val="StyleUnderline"/>
          <w:rFonts w:asciiTheme="majorHAnsi" w:hAnsiTheme="majorHAnsi" w:cstheme="majorHAnsi"/>
        </w:rPr>
        <w:t>sign the</w:t>
      </w:r>
      <w:r w:rsidRPr="003B76D9">
        <w:rPr>
          <w:rFonts w:asciiTheme="majorHAnsi" w:hAnsiTheme="majorHAnsi" w:cstheme="majorHAnsi"/>
          <w:sz w:val="8"/>
        </w:rPr>
        <w:t xml:space="preserve"> harsh </w:t>
      </w:r>
      <w:r w:rsidRPr="003B76D9">
        <w:rPr>
          <w:rStyle w:val="StyleUnderline"/>
          <w:rFonts w:asciiTheme="majorHAnsi" w:hAnsiTheme="majorHAnsi" w:cstheme="majorHAnsi"/>
        </w:rPr>
        <w:t>law on aid agency regulations</w:t>
      </w:r>
      <w:r w:rsidRPr="003B76D9">
        <w:rPr>
          <w:rFonts w:asciiTheme="majorHAnsi" w:hAnsiTheme="majorHAnsi" w:cstheme="majorHAnsi"/>
          <w:sz w:val="8"/>
        </w:rPr>
        <w:t xml:space="preserve">. In May 2017, Mr. Sisi went ahead and enacted the law anyway. Mr. </w:t>
      </w:r>
      <w:r w:rsidRPr="003B76D9">
        <w:rPr>
          <w:rStyle w:val="StyleUnderline"/>
          <w:rFonts w:asciiTheme="majorHAnsi" w:hAnsiTheme="majorHAnsi" w:cstheme="majorHAnsi"/>
        </w:rPr>
        <w:t>Tillerson also sought to press Egypt over its relationship with North Korea, which operates a large embassy in Cairo that it uses to </w:t>
      </w:r>
      <w:hyperlink r:id="rId257" w:history="1">
        <w:r w:rsidRPr="003B76D9">
          <w:rPr>
            <w:rStyle w:val="StyleUnderline"/>
            <w:rFonts w:asciiTheme="majorHAnsi" w:hAnsiTheme="majorHAnsi" w:cstheme="majorHAnsi"/>
          </w:rPr>
          <w:t>carry out illicit arms sales</w:t>
        </w:r>
      </w:hyperlink>
      <w:r w:rsidRPr="003B76D9">
        <w:rPr>
          <w:rStyle w:val="StyleUnderline"/>
          <w:rFonts w:asciiTheme="majorHAnsi" w:hAnsiTheme="majorHAnsi" w:cstheme="majorHAnsi"/>
        </w:rPr>
        <w:t xml:space="preserve"> across the Middle East</w:t>
      </w:r>
      <w:r w:rsidRPr="003B76D9">
        <w:rPr>
          <w:rFonts w:asciiTheme="majorHAnsi" w:hAnsiTheme="majorHAnsi" w:cstheme="majorHAnsi"/>
          <w:sz w:val="8"/>
        </w:rPr>
        <w:t xml:space="preserve">, according to United Nations inspectors. Mr. Sisi’s government has partly addressed some American concerns. A retrial of the case involving the 43 foreign aid workers, many of whom were convicted in absentia, is scheduled to start this year. Egyptian media reports say that Mr. </w:t>
      </w:r>
      <w:r w:rsidRPr="003B76D9">
        <w:rPr>
          <w:rStyle w:val="StyleUnderline"/>
          <w:rFonts w:asciiTheme="majorHAnsi" w:hAnsiTheme="majorHAnsi" w:cstheme="majorHAnsi"/>
        </w:rPr>
        <w:t>Sisi has forced North Korea to cut the number of diplomats stationed at</w:t>
      </w:r>
      <w:r w:rsidRPr="003B76D9">
        <w:rPr>
          <w:rFonts w:asciiTheme="majorHAnsi" w:hAnsiTheme="majorHAnsi" w:cstheme="majorHAnsi"/>
          <w:sz w:val="8"/>
        </w:rPr>
        <w:t xml:space="preserve"> its embassy in </w:t>
      </w:r>
      <w:r w:rsidRPr="003B76D9">
        <w:rPr>
          <w:rStyle w:val="StyleUnderline"/>
          <w:rFonts w:asciiTheme="majorHAnsi" w:hAnsiTheme="majorHAnsi" w:cstheme="majorHAnsi"/>
        </w:rPr>
        <w:t>Cairo</w:t>
      </w:r>
      <w:r w:rsidRPr="003B76D9">
        <w:rPr>
          <w:rFonts w:asciiTheme="majorHAnsi" w:hAnsiTheme="majorHAnsi" w:cstheme="majorHAnsi"/>
          <w:sz w:val="8"/>
        </w:rPr>
        <w:t xml:space="preserve">. But such restrictions can be easily circumvented through the use of accounting measures, like counting diplomats as spouses, said Mr. Miller, the analyst, who worked on Egypt at the State Department until last year. “If past is prologue, we will see that as soon as the U.S. looks the other way, the Egyptians will start up their relationship with North Korea again,” he said. On most other fronts, </w:t>
      </w:r>
      <w:r w:rsidRPr="003B76D9">
        <w:rPr>
          <w:rStyle w:val="StyleUnderline"/>
          <w:rFonts w:asciiTheme="majorHAnsi" w:hAnsiTheme="majorHAnsi" w:cstheme="majorHAnsi"/>
        </w:rPr>
        <w:t>things have gotten markedly worse in Egypt</w:t>
      </w:r>
      <w:r w:rsidRPr="003B76D9">
        <w:rPr>
          <w:rFonts w:asciiTheme="majorHAnsi" w:hAnsiTheme="majorHAnsi" w:cstheme="majorHAnsi"/>
          <w:sz w:val="8"/>
        </w:rPr>
        <w:t xml:space="preserve">. </w:t>
      </w:r>
      <w:r w:rsidRPr="003B76D9">
        <w:rPr>
          <w:rStyle w:val="StyleUnderline"/>
          <w:rFonts w:asciiTheme="majorHAnsi" w:hAnsiTheme="majorHAnsi" w:cstheme="majorHAnsi"/>
        </w:rPr>
        <w:t>Since</w:t>
      </w:r>
      <w:r w:rsidRPr="003B76D9">
        <w:rPr>
          <w:rFonts w:asciiTheme="majorHAnsi" w:hAnsiTheme="majorHAnsi" w:cstheme="majorHAnsi"/>
          <w:sz w:val="8"/>
        </w:rPr>
        <w:t xml:space="preserve"> Mr. </w:t>
      </w:r>
      <w:r w:rsidRPr="003B76D9">
        <w:rPr>
          <w:rStyle w:val="StyleUnderline"/>
          <w:rFonts w:asciiTheme="majorHAnsi" w:hAnsiTheme="majorHAnsi" w:cstheme="majorHAnsi"/>
        </w:rPr>
        <w:t>Sisi’s re-election</w:t>
      </w:r>
      <w:r w:rsidRPr="003B76D9">
        <w:rPr>
          <w:rFonts w:asciiTheme="majorHAnsi" w:hAnsiTheme="majorHAnsi" w:cstheme="majorHAnsi"/>
          <w:sz w:val="8"/>
        </w:rPr>
        <w:t xml:space="preserve"> in May, after a carefully managed vote, </w:t>
      </w:r>
      <w:r w:rsidRPr="003B76D9">
        <w:rPr>
          <w:rStyle w:val="StyleUnderline"/>
          <w:rFonts w:asciiTheme="majorHAnsi" w:hAnsiTheme="majorHAnsi" w:cstheme="majorHAnsi"/>
        </w:rPr>
        <w:t>the president has redoubled his efforts to lock up</w:t>
      </w:r>
      <w:r w:rsidRPr="003B76D9">
        <w:rPr>
          <w:rFonts w:asciiTheme="majorHAnsi" w:hAnsiTheme="majorHAnsi" w:cstheme="majorHAnsi"/>
          <w:sz w:val="8"/>
        </w:rPr>
        <w:t xml:space="preserve"> even relatively mild </w:t>
      </w:r>
      <w:r w:rsidRPr="003B76D9">
        <w:rPr>
          <w:rStyle w:val="StyleUnderline"/>
          <w:rFonts w:asciiTheme="majorHAnsi" w:hAnsiTheme="majorHAnsi" w:cstheme="majorHAnsi"/>
        </w:rPr>
        <w:t>critics</w:t>
      </w:r>
      <w:r w:rsidRPr="003B76D9">
        <w:rPr>
          <w:rFonts w:asciiTheme="majorHAnsi" w:hAnsiTheme="majorHAnsi" w:cstheme="majorHAnsi"/>
          <w:sz w:val="8"/>
        </w:rPr>
        <w:t xml:space="preserve">. Sami Anan, a former army chief who was thrown in jail when he dared to stand against Mr. Sisi for election in April, recently suffered a stroke that has incapacitated him, a close relative said in an interview. His military captors denied requests for emergency surgery abroad, the relative said. </w:t>
      </w:r>
      <w:r w:rsidRPr="003B76D9">
        <w:rPr>
          <w:rStyle w:val="StyleUnderline"/>
          <w:rFonts w:asciiTheme="majorHAnsi" w:hAnsiTheme="majorHAnsi" w:cstheme="majorHAnsi"/>
        </w:rPr>
        <w:t>Shady el-Ghazaly Harb</w:t>
      </w:r>
      <w:r w:rsidRPr="003B76D9">
        <w:rPr>
          <w:rFonts w:asciiTheme="majorHAnsi" w:hAnsiTheme="majorHAnsi" w:cstheme="majorHAnsi"/>
          <w:sz w:val="8"/>
        </w:rPr>
        <w:t xml:space="preserve">, a surgeon and activist </w:t>
      </w:r>
      <w:r w:rsidRPr="003B76D9">
        <w:rPr>
          <w:rStyle w:val="StyleUnderline"/>
          <w:rFonts w:asciiTheme="majorHAnsi" w:hAnsiTheme="majorHAnsi" w:cstheme="majorHAnsi"/>
        </w:rPr>
        <w:t>who was imprisoned</w:t>
      </w:r>
      <w:r w:rsidRPr="003B76D9">
        <w:rPr>
          <w:rFonts w:asciiTheme="majorHAnsi" w:hAnsiTheme="majorHAnsi" w:cstheme="majorHAnsi"/>
          <w:sz w:val="8"/>
        </w:rPr>
        <w:t xml:space="preserve"> in May </w:t>
      </w:r>
      <w:r w:rsidRPr="003B76D9">
        <w:rPr>
          <w:rStyle w:val="StyleUnderline"/>
          <w:rFonts w:asciiTheme="majorHAnsi" w:hAnsiTheme="majorHAnsi" w:cstheme="majorHAnsi"/>
        </w:rPr>
        <w:t xml:space="preserve">for critical comments he made against </w:t>
      </w:r>
      <w:r w:rsidRPr="003B76D9">
        <w:rPr>
          <w:rFonts w:asciiTheme="majorHAnsi" w:hAnsiTheme="majorHAnsi" w:cstheme="majorHAnsi"/>
          <w:sz w:val="8"/>
        </w:rPr>
        <w:t xml:space="preserve">Mr. </w:t>
      </w:r>
      <w:r w:rsidRPr="003B76D9">
        <w:rPr>
          <w:rStyle w:val="StyleUnderline"/>
          <w:rFonts w:asciiTheme="majorHAnsi" w:hAnsiTheme="majorHAnsi" w:cstheme="majorHAnsi"/>
        </w:rPr>
        <w:t>Sisi on social media</w:t>
      </w:r>
      <w:r w:rsidRPr="003B76D9">
        <w:rPr>
          <w:rFonts w:asciiTheme="majorHAnsi" w:hAnsiTheme="majorHAnsi" w:cstheme="majorHAnsi"/>
          <w:sz w:val="8"/>
        </w:rPr>
        <w:t xml:space="preserve">, is being held in solitary confinement, his wife, Fatma Mourad, said in an interview. “Shady thinks that Sisi wants to punish him,” she said. </w:t>
      </w:r>
      <w:r w:rsidRPr="003B76D9">
        <w:rPr>
          <w:rStyle w:val="StyleUnderline"/>
          <w:rFonts w:asciiTheme="majorHAnsi" w:hAnsiTheme="majorHAnsi" w:cstheme="majorHAnsi"/>
        </w:rPr>
        <w:t>Even tourists are not safe</w:t>
      </w:r>
      <w:r w:rsidRPr="003B76D9">
        <w:rPr>
          <w:rFonts w:asciiTheme="majorHAnsi" w:hAnsiTheme="majorHAnsi" w:cstheme="majorHAnsi"/>
          <w:sz w:val="8"/>
        </w:rPr>
        <w:t>. This month a Lebanese woman, Mona el-Mazbouh, was arrested after releasing a 10-minute video in which she complained, in lurid terms, about being sexually harassed on the streets of Cairo. A court convicted her of spreading rumors and </w:t>
      </w:r>
      <w:hyperlink r:id="rId258" w:history="1">
        <w:r w:rsidRPr="003B76D9">
          <w:rPr>
            <w:rStyle w:val="Hyperlink"/>
            <w:rFonts w:asciiTheme="majorHAnsi" w:hAnsiTheme="majorHAnsi" w:cstheme="majorHAnsi"/>
            <w:sz w:val="8"/>
          </w:rPr>
          <w:t>sentenced her to eight years</w:t>
        </w:r>
      </w:hyperlink>
      <w:r w:rsidRPr="003B76D9">
        <w:rPr>
          <w:rFonts w:asciiTheme="majorHAnsi" w:hAnsiTheme="majorHAnsi" w:cstheme="majorHAnsi"/>
          <w:sz w:val="8"/>
        </w:rPr>
        <w:t xml:space="preserve"> in prison. An appeal is scheduled to be heard on July 29. Critics say </w:t>
      </w:r>
      <w:r w:rsidRPr="003B76D9">
        <w:rPr>
          <w:rStyle w:val="Emphasis"/>
          <w:rFonts w:asciiTheme="majorHAnsi" w:hAnsiTheme="majorHAnsi" w:cstheme="majorHAnsi"/>
        </w:rPr>
        <w:t>Egypt squanders much of the</w:t>
      </w:r>
      <w:r w:rsidRPr="003B76D9">
        <w:rPr>
          <w:rFonts w:asciiTheme="majorHAnsi" w:hAnsiTheme="majorHAnsi" w:cstheme="majorHAnsi"/>
          <w:sz w:val="8"/>
        </w:rPr>
        <w:t xml:space="preserve"> military </w:t>
      </w:r>
      <w:r w:rsidRPr="003B76D9">
        <w:rPr>
          <w:rStyle w:val="Emphasis"/>
          <w:rFonts w:asciiTheme="majorHAnsi" w:hAnsiTheme="majorHAnsi" w:cstheme="majorHAnsi"/>
        </w:rPr>
        <w:t>aid it receives, splurging on expensive tanks and warplanes rather than</w:t>
      </w:r>
      <w:r w:rsidRPr="003B76D9">
        <w:rPr>
          <w:rFonts w:asciiTheme="majorHAnsi" w:hAnsiTheme="majorHAnsi" w:cstheme="majorHAnsi"/>
          <w:sz w:val="8"/>
        </w:rPr>
        <w:t xml:space="preserve"> on less glamorous, but more useful, </w:t>
      </w:r>
      <w:r w:rsidRPr="003B76D9">
        <w:rPr>
          <w:rStyle w:val="Emphasis"/>
          <w:rFonts w:asciiTheme="majorHAnsi" w:hAnsiTheme="majorHAnsi" w:cstheme="majorHAnsi"/>
        </w:rPr>
        <w:t>counterinsurgency training for its army</w:t>
      </w:r>
      <w:r w:rsidRPr="003B76D9">
        <w:rPr>
          <w:rFonts w:asciiTheme="majorHAnsi" w:hAnsiTheme="majorHAnsi" w:cstheme="majorHAnsi"/>
          <w:sz w:val="8"/>
        </w:rPr>
        <w:t>.</w:t>
      </w:r>
    </w:p>
    <w:p w14:paraId="29ED095F" w14:textId="77777777" w:rsidR="00746692" w:rsidRPr="003B76D9" w:rsidRDefault="00746692" w:rsidP="00746692">
      <w:pPr>
        <w:rPr>
          <w:rFonts w:asciiTheme="majorHAnsi" w:hAnsiTheme="majorHAnsi" w:cstheme="majorHAnsi"/>
          <w:sz w:val="8"/>
        </w:rPr>
      </w:pPr>
    </w:p>
    <w:p w14:paraId="114CF814" w14:textId="77777777" w:rsidR="00966330" w:rsidRPr="003B76D9" w:rsidRDefault="00966330" w:rsidP="00966330">
      <w:pPr>
        <w:pStyle w:val="Heading4"/>
        <w:rPr>
          <w:rFonts w:asciiTheme="majorHAnsi" w:hAnsiTheme="majorHAnsi" w:cstheme="majorHAnsi"/>
        </w:rPr>
      </w:pPr>
      <w:r w:rsidRPr="003B76D9">
        <w:rPr>
          <w:rFonts w:asciiTheme="majorHAnsi" w:hAnsiTheme="majorHAnsi" w:cstheme="majorHAnsi"/>
        </w:rPr>
        <w:t>Cutting arms sales is key to changing Egypt’s behavior</w:t>
      </w:r>
    </w:p>
    <w:p w14:paraId="50D5CFB0" w14:textId="77777777" w:rsidR="00966330" w:rsidRPr="003B76D9" w:rsidRDefault="00966330" w:rsidP="00966330">
      <w:pPr>
        <w:rPr>
          <w:rFonts w:asciiTheme="majorHAnsi" w:hAnsiTheme="majorHAnsi" w:cstheme="majorHAnsi"/>
        </w:rPr>
      </w:pPr>
      <w:r w:rsidRPr="003B76D9">
        <w:rPr>
          <w:rStyle w:val="Heading4Char"/>
          <w:rFonts w:asciiTheme="majorHAnsi" w:hAnsiTheme="majorHAnsi" w:cstheme="majorHAnsi"/>
        </w:rPr>
        <w:t>Al-Arian 18</w:t>
      </w:r>
      <w:r w:rsidRPr="003B76D9">
        <w:rPr>
          <w:rFonts w:asciiTheme="majorHAnsi" w:hAnsiTheme="majorHAnsi" w:cstheme="majorHAnsi"/>
        </w:rPr>
        <w:t xml:space="preserve"> (Lama, 8-8-2018, "U.S. Military Aid To Egypt Gives A 'Green Light' To Repression, Say Rights Advocates," NPR.org, </w:t>
      </w:r>
      <w:hyperlink r:id="rId259" w:history="1">
        <w:r w:rsidRPr="003B76D9">
          <w:rPr>
            <w:rStyle w:val="Hyperlink"/>
            <w:rFonts w:asciiTheme="majorHAnsi" w:hAnsiTheme="majorHAnsi" w:cstheme="majorHAnsi"/>
          </w:rPr>
          <w:t>https://www.npr.org/2018/08/08/635381440/u-s-military-aid-to-egypt-gives-a-green-light-to-repression-say-rights-advocates</w:t>
        </w:r>
      </w:hyperlink>
      <w:r w:rsidRPr="003B76D9">
        <w:rPr>
          <w:rFonts w:asciiTheme="majorHAnsi" w:hAnsiTheme="majorHAnsi" w:cstheme="majorHAnsi"/>
        </w:rPr>
        <w:t>, brt)</w:t>
      </w:r>
    </w:p>
    <w:p w14:paraId="358D6429" w14:textId="77777777" w:rsidR="00966330" w:rsidRPr="003B76D9" w:rsidRDefault="00966330" w:rsidP="00966330">
      <w:pPr>
        <w:rPr>
          <w:rFonts w:asciiTheme="majorHAnsi" w:hAnsiTheme="majorHAnsi" w:cstheme="majorHAnsi"/>
          <w:sz w:val="10"/>
        </w:rPr>
      </w:pPr>
      <w:r w:rsidRPr="003B76D9">
        <w:rPr>
          <w:rStyle w:val="StyleUnderline"/>
          <w:rFonts w:asciiTheme="majorHAnsi" w:hAnsiTheme="majorHAnsi" w:cstheme="majorHAnsi"/>
        </w:rPr>
        <w:t>The Trump administration's</w:t>
      </w:r>
      <w:r w:rsidRPr="003B76D9">
        <w:rPr>
          <w:rFonts w:asciiTheme="majorHAnsi" w:hAnsiTheme="majorHAnsi" w:cstheme="majorHAnsi"/>
          <w:sz w:val="10"/>
        </w:rPr>
        <w:t xml:space="preserve"> recent </w:t>
      </w:r>
      <w:r w:rsidRPr="003B76D9">
        <w:rPr>
          <w:rStyle w:val="StyleUnderline"/>
          <w:rFonts w:asciiTheme="majorHAnsi" w:hAnsiTheme="majorHAnsi" w:cstheme="majorHAnsi"/>
        </w:rPr>
        <w:t>decision to release $195 million in military aid to Egypt has left rights experts stunned and deeply worried</w:t>
      </w:r>
      <w:r w:rsidRPr="003B76D9">
        <w:rPr>
          <w:rFonts w:asciiTheme="majorHAnsi" w:hAnsiTheme="majorHAnsi" w:cstheme="majorHAnsi"/>
          <w:sz w:val="10"/>
        </w:rPr>
        <w:t xml:space="preserve">. A year ago, then-Secretary of State Rex </w:t>
      </w:r>
      <w:r w:rsidRPr="003B76D9">
        <w:rPr>
          <w:rStyle w:val="StyleUnderline"/>
          <w:rFonts w:asciiTheme="majorHAnsi" w:hAnsiTheme="majorHAnsi" w:cstheme="majorHAnsi"/>
        </w:rPr>
        <w:t>Tillerson suspended that sum because Egypt's human rights record didn't meet the standards imposed by Congress</w:t>
      </w:r>
      <w:r w:rsidRPr="003B76D9">
        <w:rPr>
          <w:rFonts w:asciiTheme="majorHAnsi" w:hAnsiTheme="majorHAnsi" w:cstheme="majorHAnsi"/>
          <w:sz w:val="10"/>
        </w:rPr>
        <w:t xml:space="preserve">. Since that time, the space for civic freedoms in Egypt has shrunk, researchers say. </w:t>
      </w:r>
      <w:r w:rsidRPr="003B76D9">
        <w:rPr>
          <w:rStyle w:val="StyleUnderline"/>
          <w:rFonts w:asciiTheme="majorHAnsi" w:hAnsiTheme="majorHAnsi" w:cstheme="majorHAnsi"/>
        </w:rPr>
        <w:t>Egypt's security forces have continued to lock up groups labeled</w:t>
      </w:r>
      <w:r w:rsidRPr="003B76D9">
        <w:rPr>
          <w:rFonts w:asciiTheme="majorHAnsi" w:hAnsiTheme="majorHAnsi" w:cstheme="majorHAnsi"/>
          <w:sz w:val="10"/>
        </w:rPr>
        <w:t xml:space="preserve"> dissidents or </w:t>
      </w:r>
      <w:r w:rsidRPr="003B76D9">
        <w:rPr>
          <w:rStyle w:val="StyleUnderline"/>
          <w:rFonts w:asciiTheme="majorHAnsi" w:hAnsiTheme="majorHAnsi" w:cstheme="majorHAnsi"/>
        </w:rPr>
        <w:t>terrorists, and courts have handed down mass death sentences in cases widely criticized as politically motivated</w:t>
      </w:r>
      <w:r w:rsidRPr="003B76D9">
        <w:rPr>
          <w:rFonts w:asciiTheme="majorHAnsi" w:hAnsiTheme="majorHAnsi" w:cstheme="majorHAnsi"/>
          <w:sz w:val="10"/>
        </w:rPr>
        <w:t xml:space="preserve">. The </w:t>
      </w:r>
      <w:r w:rsidRPr="003B76D9">
        <w:rPr>
          <w:rStyle w:val="StyleUnderline"/>
          <w:rFonts w:asciiTheme="majorHAnsi" w:hAnsiTheme="majorHAnsi" w:cstheme="majorHAnsi"/>
        </w:rPr>
        <w:t>U.S. aid reversal comes in support of a regime that researchers say is even more authoritarian than ousted ruler Hosni Mubarak</w:t>
      </w:r>
      <w:r w:rsidRPr="003B76D9">
        <w:rPr>
          <w:rFonts w:asciiTheme="majorHAnsi" w:hAnsiTheme="majorHAnsi" w:cstheme="majorHAnsi"/>
          <w:sz w:val="10"/>
        </w:rPr>
        <w:t>. "</w:t>
      </w:r>
      <w:r w:rsidRPr="003B76D9">
        <w:rPr>
          <w:rStyle w:val="StyleUnderline"/>
          <w:rFonts w:asciiTheme="majorHAnsi" w:hAnsiTheme="majorHAnsi" w:cstheme="majorHAnsi"/>
        </w:rPr>
        <w:t>This sends all of the wrong signals to the Egyptian generals that the rhetoric about human rights is merely lip service</w:t>
      </w:r>
      <w:r w:rsidRPr="003B76D9">
        <w:rPr>
          <w:rFonts w:asciiTheme="majorHAnsi" w:hAnsiTheme="majorHAnsi" w:cstheme="majorHAnsi"/>
          <w:sz w:val="10"/>
        </w:rPr>
        <w:t>," says Mohamed Soltan, a U.S. citizen who spent almost two years as a political prisoner in Egypt until he was released in 2015. "</w:t>
      </w:r>
      <w:r w:rsidRPr="003B76D9">
        <w:rPr>
          <w:rStyle w:val="StyleUnderline"/>
          <w:rFonts w:asciiTheme="majorHAnsi" w:hAnsiTheme="majorHAnsi" w:cstheme="majorHAnsi"/>
        </w:rPr>
        <w:t>It is a green light to carry on with the repressive policies</w:t>
      </w:r>
      <w:r w:rsidRPr="003B76D9">
        <w:rPr>
          <w:rFonts w:asciiTheme="majorHAnsi" w:hAnsiTheme="majorHAnsi" w:cstheme="majorHAnsi"/>
          <w:sz w:val="10"/>
        </w:rPr>
        <w:t xml:space="preserve">." On July 25, </w:t>
      </w:r>
      <w:r w:rsidRPr="003B76D9">
        <w:rPr>
          <w:rStyle w:val="StyleUnderline"/>
          <w:rFonts w:asciiTheme="majorHAnsi" w:hAnsiTheme="majorHAnsi" w:cstheme="majorHAnsi"/>
        </w:rPr>
        <w:t>the State Department said it decided to release the money because the</w:t>
      </w:r>
      <w:r w:rsidRPr="003B76D9">
        <w:rPr>
          <w:rFonts w:asciiTheme="majorHAnsi" w:hAnsiTheme="majorHAnsi" w:cstheme="majorHAnsi"/>
          <w:sz w:val="10"/>
        </w:rPr>
        <w:t xml:space="preserve"> Middle Eastern </w:t>
      </w:r>
      <w:r w:rsidRPr="003B76D9">
        <w:rPr>
          <w:rStyle w:val="StyleUnderline"/>
          <w:rFonts w:asciiTheme="majorHAnsi" w:hAnsiTheme="majorHAnsi" w:cstheme="majorHAnsi"/>
        </w:rPr>
        <w:t xml:space="preserve">country has taken steps in response to U.S. concerns, but didn't specify what progress has been made. </w:t>
      </w:r>
      <w:r w:rsidRPr="003B76D9">
        <w:rPr>
          <w:rFonts w:asciiTheme="majorHAnsi" w:hAnsiTheme="majorHAnsi" w:cstheme="majorHAnsi"/>
          <w:sz w:val="10"/>
        </w:rPr>
        <w:t>The funds are a fraction of the </w:t>
      </w:r>
      <w:hyperlink r:id="rId260" w:history="1">
        <w:r w:rsidRPr="003B76D9">
          <w:rPr>
            <w:rStyle w:val="Hyperlink"/>
            <w:rFonts w:asciiTheme="majorHAnsi" w:hAnsiTheme="majorHAnsi" w:cstheme="majorHAnsi"/>
            <w:sz w:val="10"/>
          </w:rPr>
          <w:t>annual $1.4 billion</w:t>
        </w:r>
      </w:hyperlink>
      <w:r w:rsidRPr="003B76D9">
        <w:rPr>
          <w:rFonts w:asciiTheme="majorHAnsi" w:hAnsiTheme="majorHAnsi" w:cstheme="majorHAnsi"/>
          <w:sz w:val="10"/>
        </w:rPr>
        <w:t> U.S. foreign assistance to Egypt, one of the largest recipients, according to the Congressional Research Service. The military aid is for Egypt to procure defense equipment and training from the United States. Visiting Washington this week, Egyptian Foreign Minister Sameh Shoukry said on Wednesday that "Egypt is at the forefront in the fight against terrorism" and it welcomes the renewed aid. "</w:t>
      </w:r>
      <w:r w:rsidRPr="003B76D9">
        <w:rPr>
          <w:rStyle w:val="StyleUnderline"/>
          <w:rFonts w:asciiTheme="majorHAnsi" w:hAnsiTheme="majorHAnsi" w:cstheme="majorHAnsi"/>
        </w:rPr>
        <w:t>The military assistance is appreciated and is fundamental and crucial to enable us to continue to eradicate terrorism and radical ideologies from the region as a whole</w:t>
      </w:r>
      <w:r w:rsidRPr="003B76D9">
        <w:rPr>
          <w:rFonts w:asciiTheme="majorHAnsi" w:hAnsiTheme="majorHAnsi" w:cstheme="majorHAnsi"/>
          <w:sz w:val="10"/>
        </w:rPr>
        <w:t xml:space="preserve">," Shoukry told reporters after meeting Secretary of State Mike Pompeo and other senior administration officials. But </w:t>
      </w:r>
      <w:r w:rsidRPr="003B76D9">
        <w:rPr>
          <w:rStyle w:val="StyleUnderline"/>
          <w:rFonts w:asciiTheme="majorHAnsi" w:hAnsiTheme="majorHAnsi" w:cstheme="majorHAnsi"/>
        </w:rPr>
        <w:t>the Egyptian government casts a sprawling net as part of its purge</w:t>
      </w:r>
      <w:r w:rsidRPr="003B76D9">
        <w:rPr>
          <w:rFonts w:asciiTheme="majorHAnsi" w:hAnsiTheme="majorHAnsi" w:cstheme="majorHAnsi"/>
          <w:sz w:val="10"/>
        </w:rPr>
        <w:t>. "</w:t>
      </w:r>
      <w:r w:rsidRPr="003B76D9">
        <w:rPr>
          <w:rStyle w:val="StyleUnderline"/>
          <w:rFonts w:asciiTheme="majorHAnsi" w:hAnsiTheme="majorHAnsi" w:cstheme="majorHAnsi"/>
        </w:rPr>
        <w:t>The Egyptian government has civil society by the throat, choking all criticism</w:t>
      </w:r>
      <w:r w:rsidRPr="003B76D9">
        <w:rPr>
          <w:rFonts w:asciiTheme="majorHAnsi" w:hAnsiTheme="majorHAnsi" w:cstheme="majorHAnsi"/>
          <w:sz w:val="10"/>
        </w:rPr>
        <w:t>; we're close to the death of dissent," says Brian Dooley, a senior researcher at the Washington, D.C.-based advocacy group Human Rights First. Gove</w:t>
      </w:r>
      <w:r w:rsidRPr="003B76D9">
        <w:rPr>
          <w:rStyle w:val="StyleUnderline"/>
          <w:rFonts w:asciiTheme="majorHAnsi" w:hAnsiTheme="majorHAnsi" w:cstheme="majorHAnsi"/>
        </w:rPr>
        <w:t xml:space="preserve">rnment repression in Egypt has grown since </w:t>
      </w:r>
      <w:r w:rsidRPr="003B76D9">
        <w:rPr>
          <w:rFonts w:asciiTheme="majorHAnsi" w:hAnsiTheme="majorHAnsi" w:cstheme="majorHAnsi"/>
          <w:sz w:val="10"/>
        </w:rPr>
        <w:t>the military overthrew the country's first elected leader in 2013 and Gen. Abdel-Fattah el-</w:t>
      </w:r>
      <w:r w:rsidRPr="003B76D9">
        <w:rPr>
          <w:rStyle w:val="StyleUnderline"/>
          <w:rFonts w:asciiTheme="majorHAnsi" w:hAnsiTheme="majorHAnsi" w:cstheme="majorHAnsi"/>
        </w:rPr>
        <w:t>Sissi</w:t>
      </w:r>
      <w:r w:rsidRPr="003B76D9">
        <w:rPr>
          <w:rFonts w:asciiTheme="majorHAnsi" w:hAnsiTheme="majorHAnsi" w:cstheme="majorHAnsi"/>
          <w:sz w:val="10"/>
        </w:rPr>
        <w:t xml:space="preserve"> later </w:t>
      </w:r>
      <w:r w:rsidRPr="003B76D9">
        <w:rPr>
          <w:rStyle w:val="StyleUnderline"/>
          <w:rFonts w:asciiTheme="majorHAnsi" w:hAnsiTheme="majorHAnsi" w:cstheme="majorHAnsi"/>
        </w:rPr>
        <w:t>became president</w:t>
      </w:r>
      <w:r w:rsidRPr="003B76D9">
        <w:rPr>
          <w:rFonts w:asciiTheme="majorHAnsi" w:hAnsiTheme="majorHAnsi" w:cstheme="majorHAnsi"/>
          <w:sz w:val="10"/>
        </w:rPr>
        <w:t>. "</w:t>
      </w:r>
      <w:r w:rsidRPr="003B76D9">
        <w:rPr>
          <w:rStyle w:val="StyleUnderline"/>
          <w:rFonts w:asciiTheme="majorHAnsi" w:hAnsiTheme="majorHAnsi" w:cstheme="majorHAnsi"/>
        </w:rPr>
        <w:t>Under Sissi</w:t>
      </w:r>
      <w:r w:rsidRPr="003B76D9">
        <w:rPr>
          <w:rFonts w:asciiTheme="majorHAnsi" w:hAnsiTheme="majorHAnsi" w:cstheme="majorHAnsi"/>
          <w:sz w:val="10"/>
        </w:rPr>
        <w:t xml:space="preserve">'s reign, </w:t>
      </w:r>
      <w:r w:rsidRPr="003B76D9">
        <w:rPr>
          <w:rStyle w:val="StyleUnderline"/>
          <w:rFonts w:asciiTheme="majorHAnsi" w:hAnsiTheme="majorHAnsi" w:cstheme="majorHAnsi"/>
        </w:rPr>
        <w:t>thousands of political dissidents have been killed, tens of thousands imprisoned and hundreds of thousands exiled</w:t>
      </w:r>
      <w:r w:rsidRPr="003B76D9">
        <w:rPr>
          <w:rFonts w:asciiTheme="majorHAnsi" w:hAnsiTheme="majorHAnsi" w:cstheme="majorHAnsi"/>
          <w:sz w:val="10"/>
        </w:rPr>
        <w:t xml:space="preserve">," Soltan says. "Lately, we have seen a spike in death sentences being handed down in internationally condemned mass trials." The latest mass trial, at the end of July, included 739 defendants. The court handed 75 people death sentences for their involvement in a 2013 sit-in. The more than 600 remaining defendants reportedly will be sentenced in September. They include U.S. citizen Mustafa Kassem and Egyptian photographer Mahmoud Abou Zeid. Both deny the charges against them, which include Muslim Brotherhood membership, illegal assembly at a political protest in 2013, possession of weapons and murder. Soltan says, </w:t>
      </w:r>
      <w:r w:rsidRPr="003B76D9">
        <w:rPr>
          <w:rStyle w:val="StyleUnderline"/>
          <w:rFonts w:asciiTheme="majorHAnsi" w:hAnsiTheme="majorHAnsi" w:cstheme="majorHAnsi"/>
        </w:rPr>
        <w:t>by resuming military aid, the U.S. is relinquishing leverage it once had to influence policy</w:t>
      </w:r>
      <w:r w:rsidRPr="003B76D9">
        <w:rPr>
          <w:rFonts w:asciiTheme="majorHAnsi" w:hAnsiTheme="majorHAnsi" w:cstheme="majorHAnsi"/>
          <w:sz w:val="10"/>
        </w:rPr>
        <w:t xml:space="preserve"> and possibly the fate of prisoners </w:t>
      </w:r>
      <w:r w:rsidRPr="003B76D9">
        <w:rPr>
          <w:rStyle w:val="StyleUnderline"/>
          <w:rFonts w:asciiTheme="majorHAnsi" w:hAnsiTheme="majorHAnsi" w:cstheme="majorHAnsi"/>
        </w:rPr>
        <w:t>in Egypt</w:t>
      </w:r>
      <w:r w:rsidRPr="003B76D9">
        <w:rPr>
          <w:rFonts w:asciiTheme="majorHAnsi" w:hAnsiTheme="majorHAnsi" w:cstheme="majorHAnsi"/>
          <w:sz w:val="10"/>
        </w:rPr>
        <w:t xml:space="preserve">. In this March 2015, photo, </w:t>
      </w:r>
      <w:r w:rsidRPr="003B76D9">
        <w:rPr>
          <w:rStyle w:val="StyleUnderline"/>
          <w:rFonts w:asciiTheme="majorHAnsi" w:hAnsiTheme="majorHAnsi" w:cstheme="majorHAnsi"/>
        </w:rPr>
        <w:t>Mohamed Soltan is pushed by his father Salah during a court appearance in Cairo. Egyptian officials freed Soltan</w:t>
      </w:r>
      <w:r w:rsidRPr="003B76D9">
        <w:rPr>
          <w:rFonts w:asciiTheme="majorHAnsi" w:hAnsiTheme="majorHAnsi" w:cstheme="majorHAnsi"/>
          <w:sz w:val="10"/>
        </w:rPr>
        <w:t xml:space="preserve"> May 30, 2015. </w:t>
      </w:r>
      <w:r w:rsidRPr="003B76D9">
        <w:rPr>
          <w:rStyle w:val="StyleUnderline"/>
          <w:rFonts w:asciiTheme="majorHAnsi" w:hAnsiTheme="majorHAnsi" w:cstheme="majorHAnsi"/>
        </w:rPr>
        <w:t>He had been sentenced to life in prison on charges of financing an anti-government sit-in and spreading "false news</w:t>
      </w:r>
      <w:r w:rsidRPr="003B76D9">
        <w:rPr>
          <w:rFonts w:asciiTheme="majorHAnsi" w:hAnsiTheme="majorHAnsi" w:cstheme="majorHAnsi"/>
          <w:sz w:val="10"/>
        </w:rPr>
        <w:t>." Soltan himself was shot, arrested and sentenced to life in prison for tweeting at a demonstration in Cairo in 2013. His imprisonment was condemned by human rights groups and eventually — after a 489-day hunger strike — the Obama administration intervened to demand his release. Egypt ultimately succumbed to U.S. pressure: </w:t>
      </w:r>
      <w:hyperlink r:id="rId261" w:history="1">
        <w:r w:rsidRPr="003B76D9">
          <w:rPr>
            <w:rStyle w:val="Hyperlink"/>
            <w:rFonts w:asciiTheme="majorHAnsi" w:hAnsiTheme="majorHAnsi" w:cstheme="majorHAnsi"/>
            <w:sz w:val="10"/>
          </w:rPr>
          <w:t>Soltan was freed</w:t>
        </w:r>
      </w:hyperlink>
      <w:r w:rsidRPr="003B76D9">
        <w:rPr>
          <w:rFonts w:asciiTheme="majorHAnsi" w:hAnsiTheme="majorHAnsi" w:cstheme="majorHAnsi"/>
          <w:sz w:val="10"/>
        </w:rPr>
        <w:t xml:space="preserve"> in May 2015 after 22 months in prison and deported to the United States. "My release, among a few others, is proof </w:t>
      </w:r>
      <w:r w:rsidRPr="003B76D9">
        <w:rPr>
          <w:rStyle w:val="StyleUnderline"/>
          <w:rFonts w:asciiTheme="majorHAnsi" w:hAnsiTheme="majorHAnsi" w:cstheme="majorHAnsi"/>
        </w:rPr>
        <w:t>the U.S. has leverage over Egypt with regards to human rights policies</w:t>
      </w:r>
      <w:r w:rsidRPr="003B76D9">
        <w:rPr>
          <w:rFonts w:asciiTheme="majorHAnsi" w:hAnsiTheme="majorHAnsi" w:cstheme="majorHAnsi"/>
          <w:sz w:val="10"/>
        </w:rPr>
        <w:t xml:space="preserve">. The recent decision to release the withheld aid is a devastating blow to that influence," Soltan says, speaking to NPR from Washington, D.C. President </w:t>
      </w:r>
      <w:r w:rsidRPr="003B76D9">
        <w:rPr>
          <w:rStyle w:val="StyleUnderline"/>
          <w:rFonts w:asciiTheme="majorHAnsi" w:hAnsiTheme="majorHAnsi" w:cstheme="majorHAnsi"/>
        </w:rPr>
        <w:t>Sissi has expanded the government crackdown beyond so-called Islamist opponents</w:t>
      </w:r>
      <w:r w:rsidRPr="003B76D9">
        <w:rPr>
          <w:rFonts w:asciiTheme="majorHAnsi" w:hAnsiTheme="majorHAnsi" w:cstheme="majorHAnsi"/>
          <w:sz w:val="10"/>
        </w:rPr>
        <w:t>. In April, he won re-election in a landslide, but </w:t>
      </w:r>
      <w:hyperlink r:id="rId262" w:history="1">
        <w:r w:rsidRPr="003B76D9">
          <w:rPr>
            <w:rStyle w:val="Hyperlink"/>
            <w:rFonts w:asciiTheme="majorHAnsi" w:hAnsiTheme="majorHAnsi" w:cstheme="majorHAnsi"/>
            <w:sz w:val="10"/>
          </w:rPr>
          <w:t>had no real opponent</w:t>
        </w:r>
      </w:hyperlink>
      <w:r w:rsidRPr="003B76D9">
        <w:rPr>
          <w:rFonts w:asciiTheme="majorHAnsi" w:hAnsiTheme="majorHAnsi" w:cstheme="majorHAnsi"/>
          <w:sz w:val="10"/>
        </w:rPr>
        <w:t xml:space="preserve">. </w:t>
      </w:r>
      <w:r w:rsidRPr="003B76D9">
        <w:rPr>
          <w:rStyle w:val="StyleUnderline"/>
          <w:rFonts w:asciiTheme="majorHAnsi" w:hAnsiTheme="majorHAnsi" w:cstheme="majorHAnsi"/>
        </w:rPr>
        <w:t>Most candidates had been either arrested or pressured to drop out of the race</w:t>
      </w:r>
      <w:r w:rsidRPr="003B76D9">
        <w:rPr>
          <w:rFonts w:asciiTheme="majorHAnsi" w:hAnsiTheme="majorHAnsi" w:cstheme="majorHAnsi"/>
          <w:sz w:val="10"/>
        </w:rPr>
        <w:t xml:space="preserve">. </w:t>
      </w:r>
      <w:r w:rsidRPr="003B76D9">
        <w:rPr>
          <w:rStyle w:val="StyleUnderline"/>
          <w:rFonts w:asciiTheme="majorHAnsi" w:hAnsiTheme="majorHAnsi" w:cstheme="majorHAnsi"/>
        </w:rPr>
        <w:t>The situation in Egypt is "dreadful, far worse than it has ever been</w:t>
      </w:r>
      <w:r w:rsidRPr="003B76D9">
        <w:rPr>
          <w:rFonts w:asciiTheme="majorHAnsi" w:hAnsiTheme="majorHAnsi" w:cstheme="majorHAnsi"/>
          <w:sz w:val="10"/>
        </w:rPr>
        <w:t xml:space="preserve">," says Andrew Miller, who researches Egypt for the Washington-based Project on Middle East Democracy. Civil society and the media are also gasping for air, according to Dooley of Human Rights First, who visited Cairo last week. Dooley met with activists there who have been targeted by the Egyptian government. He says </w:t>
      </w:r>
      <w:r w:rsidRPr="003B76D9">
        <w:rPr>
          <w:rStyle w:val="StyleUnderline"/>
          <w:rFonts w:asciiTheme="majorHAnsi" w:hAnsiTheme="majorHAnsi" w:cstheme="majorHAnsi"/>
        </w:rPr>
        <w:t>Sissi has passed laws criminalizing any form of free media and advocacy for human rights. Egypt has maintained that these laws are necessary to maintain stability and security. The Egyptian military has been fighting an insurgency in the Sinai</w:t>
      </w:r>
      <w:r w:rsidRPr="003B76D9">
        <w:rPr>
          <w:rFonts w:asciiTheme="majorHAnsi" w:hAnsiTheme="majorHAnsi" w:cstheme="majorHAnsi"/>
          <w:sz w:val="10"/>
        </w:rPr>
        <w:t xml:space="preserve"> region for the past few years, </w:t>
      </w:r>
      <w:r w:rsidRPr="003B76D9">
        <w:rPr>
          <w:rStyle w:val="StyleUnderline"/>
          <w:rFonts w:asciiTheme="majorHAnsi" w:hAnsiTheme="majorHAnsi" w:cstheme="majorHAnsi"/>
        </w:rPr>
        <w:t xml:space="preserve">where groups allied to al-Qaida and ISIS have entrenched themselves. </w:t>
      </w:r>
      <w:r w:rsidRPr="003B76D9">
        <w:rPr>
          <w:rFonts w:asciiTheme="majorHAnsi" w:hAnsiTheme="majorHAnsi" w:cstheme="majorHAnsi"/>
          <w:sz w:val="10"/>
        </w:rPr>
        <w:t>But as </w:t>
      </w:r>
      <w:hyperlink r:id="rId263" w:history="1">
        <w:r w:rsidRPr="003B76D9">
          <w:rPr>
            <w:rStyle w:val="Hyperlink"/>
            <w:rFonts w:asciiTheme="majorHAnsi" w:hAnsiTheme="majorHAnsi" w:cstheme="majorHAnsi"/>
            <w:sz w:val="10"/>
          </w:rPr>
          <w:t>NPR has reported</w:t>
        </w:r>
      </w:hyperlink>
      <w:r w:rsidRPr="003B76D9">
        <w:rPr>
          <w:rFonts w:asciiTheme="majorHAnsi" w:hAnsiTheme="majorHAnsi" w:cstheme="majorHAnsi"/>
          <w:sz w:val="10"/>
        </w:rPr>
        <w:t xml:space="preserve">, </w:t>
      </w:r>
      <w:r w:rsidRPr="003B76D9">
        <w:rPr>
          <w:rStyle w:val="StyleUnderline"/>
          <w:rFonts w:asciiTheme="majorHAnsi" w:hAnsiTheme="majorHAnsi" w:cstheme="majorHAnsi"/>
        </w:rPr>
        <w:t>extremist groups have used Egypt's prisons to recruit members. Former political prisoners have recounted how ISIS recruiters roam around the prison freely</w:t>
      </w:r>
      <w:r w:rsidRPr="003B76D9">
        <w:rPr>
          <w:rFonts w:asciiTheme="majorHAnsi" w:hAnsiTheme="majorHAnsi" w:cstheme="majorHAnsi"/>
          <w:sz w:val="10"/>
        </w:rPr>
        <w:t>. "</w:t>
      </w:r>
      <w:r w:rsidRPr="003B76D9">
        <w:rPr>
          <w:rStyle w:val="StyleUnderline"/>
          <w:rFonts w:asciiTheme="majorHAnsi" w:hAnsiTheme="majorHAnsi" w:cstheme="majorHAnsi"/>
        </w:rPr>
        <w:t>This level of repression expedites the process of radicalization</w:t>
      </w:r>
      <w:r w:rsidRPr="003B76D9">
        <w:rPr>
          <w:rFonts w:asciiTheme="majorHAnsi" w:hAnsiTheme="majorHAnsi" w:cstheme="majorHAnsi"/>
          <w:sz w:val="10"/>
        </w:rPr>
        <w:t xml:space="preserve">," Miller says. </w:t>
      </w:r>
      <w:r w:rsidRPr="003B76D9">
        <w:rPr>
          <w:rStyle w:val="StyleUnderline"/>
          <w:rFonts w:asciiTheme="majorHAnsi" w:hAnsiTheme="majorHAnsi" w:cstheme="majorHAnsi"/>
        </w:rPr>
        <w:t>The</w:t>
      </w:r>
      <w:r w:rsidRPr="003B76D9">
        <w:rPr>
          <w:rFonts w:asciiTheme="majorHAnsi" w:hAnsiTheme="majorHAnsi" w:cstheme="majorHAnsi"/>
          <w:sz w:val="10"/>
        </w:rPr>
        <w:t xml:space="preserve"> U.S. </w:t>
      </w:r>
      <w:r w:rsidRPr="003B76D9">
        <w:rPr>
          <w:rStyle w:val="StyleUnderline"/>
          <w:rFonts w:asciiTheme="majorHAnsi" w:hAnsiTheme="majorHAnsi" w:cstheme="majorHAnsi"/>
        </w:rPr>
        <w:t>government has long faced criticism</w:t>
      </w:r>
      <w:r w:rsidRPr="003B76D9">
        <w:rPr>
          <w:rFonts w:asciiTheme="majorHAnsi" w:hAnsiTheme="majorHAnsi" w:cstheme="majorHAnsi"/>
          <w:sz w:val="10"/>
        </w:rPr>
        <w:t xml:space="preserve">, including from Congress members, </w:t>
      </w:r>
      <w:r w:rsidRPr="003B76D9">
        <w:rPr>
          <w:rStyle w:val="StyleUnderline"/>
          <w:rFonts w:asciiTheme="majorHAnsi" w:hAnsiTheme="majorHAnsi" w:cstheme="majorHAnsi"/>
        </w:rPr>
        <w:t>for providing aid to Egypt even at times when it clearly failed to make progress on human rights and democracy</w:t>
      </w:r>
      <w:r w:rsidRPr="003B76D9">
        <w:rPr>
          <w:rFonts w:asciiTheme="majorHAnsi" w:hAnsiTheme="majorHAnsi" w:cstheme="majorHAnsi"/>
          <w:sz w:val="10"/>
        </w:rPr>
        <w:t>. Since 1946, the U.S. has provided Egypt with </w:t>
      </w:r>
      <w:hyperlink r:id="rId264" w:history="1">
        <w:r w:rsidRPr="003B76D9">
          <w:rPr>
            <w:rStyle w:val="Hyperlink"/>
            <w:rFonts w:asciiTheme="majorHAnsi" w:hAnsiTheme="majorHAnsi" w:cstheme="majorHAnsi"/>
            <w:sz w:val="10"/>
          </w:rPr>
          <w:t>more than $78 billion</w:t>
        </w:r>
      </w:hyperlink>
      <w:r w:rsidRPr="003B76D9">
        <w:rPr>
          <w:rFonts w:asciiTheme="majorHAnsi" w:hAnsiTheme="majorHAnsi" w:cstheme="majorHAnsi"/>
          <w:sz w:val="10"/>
        </w:rPr>
        <w:t xml:space="preserve"> in foreign aid. But the current era of financial support goes back to a 1979 peace treaty between Egypt and Israel that came out of the Camp David Accords. These days, </w:t>
      </w:r>
      <w:r w:rsidRPr="003B76D9">
        <w:rPr>
          <w:rStyle w:val="StyleUnderline"/>
          <w:rFonts w:asciiTheme="majorHAnsi" w:hAnsiTheme="majorHAnsi" w:cstheme="majorHAnsi"/>
        </w:rPr>
        <w:t>the</w:t>
      </w:r>
      <w:r w:rsidRPr="003B76D9">
        <w:rPr>
          <w:rFonts w:asciiTheme="majorHAnsi" w:hAnsiTheme="majorHAnsi" w:cstheme="majorHAnsi"/>
          <w:sz w:val="10"/>
        </w:rPr>
        <w:t xml:space="preserve"> U.S. </w:t>
      </w:r>
      <w:r w:rsidRPr="003B76D9">
        <w:rPr>
          <w:rStyle w:val="StyleUnderline"/>
          <w:rFonts w:asciiTheme="majorHAnsi" w:hAnsiTheme="majorHAnsi" w:cstheme="majorHAnsi"/>
        </w:rPr>
        <w:t>government </w:t>
      </w:r>
      <w:hyperlink r:id="rId265" w:history="1">
        <w:r w:rsidRPr="003B76D9">
          <w:rPr>
            <w:rStyle w:val="StyleUnderline"/>
            <w:rFonts w:asciiTheme="majorHAnsi" w:hAnsiTheme="majorHAnsi" w:cstheme="majorHAnsi"/>
          </w:rPr>
          <w:t>says it is assisting</w:t>
        </w:r>
      </w:hyperlink>
      <w:r w:rsidRPr="003B76D9">
        <w:rPr>
          <w:rStyle w:val="StyleUnderline"/>
          <w:rFonts w:asciiTheme="majorHAnsi" w:hAnsiTheme="majorHAnsi" w:cstheme="majorHAnsi"/>
        </w:rPr>
        <w:t> Egypt in part to help fight radicalization</w:t>
      </w:r>
      <w:r w:rsidRPr="003B76D9">
        <w:rPr>
          <w:rFonts w:asciiTheme="majorHAnsi" w:hAnsiTheme="majorHAnsi" w:cstheme="majorHAnsi"/>
          <w:sz w:val="10"/>
        </w:rPr>
        <w:t>. But Miller says the Egyptian government's strategy is problematic. "</w:t>
      </w:r>
      <w:r w:rsidRPr="003B76D9">
        <w:rPr>
          <w:rStyle w:val="StyleUnderline"/>
          <w:rFonts w:asciiTheme="majorHAnsi" w:hAnsiTheme="majorHAnsi" w:cstheme="majorHAnsi"/>
        </w:rPr>
        <w:t>They are using conventional military tactics and blowing up entire areas without engaging the local population, and this is making a lot of people angry</w:t>
      </w:r>
      <w:r w:rsidRPr="003B76D9">
        <w:rPr>
          <w:rFonts w:asciiTheme="majorHAnsi" w:hAnsiTheme="majorHAnsi" w:cstheme="majorHAnsi"/>
          <w:sz w:val="10"/>
        </w:rPr>
        <w:t xml:space="preserve">," he says. </w:t>
      </w:r>
      <w:r w:rsidRPr="003B76D9">
        <w:rPr>
          <w:rStyle w:val="StyleUnderline"/>
          <w:rFonts w:asciiTheme="majorHAnsi" w:hAnsiTheme="majorHAnsi" w:cstheme="majorHAnsi"/>
        </w:rPr>
        <w:t>Activists in Egypt have implored the U.S. to use its influence in positive ways and condition its military aid to Egypt on better human rights for Egyptians</w:t>
      </w:r>
      <w:r w:rsidRPr="003B76D9">
        <w:rPr>
          <w:rFonts w:asciiTheme="majorHAnsi" w:hAnsiTheme="majorHAnsi" w:cstheme="majorHAnsi"/>
          <w:sz w:val="10"/>
        </w:rPr>
        <w:t>, according to Dooley. "</w:t>
      </w:r>
      <w:r w:rsidRPr="003B76D9">
        <w:rPr>
          <w:rStyle w:val="StyleUnderline"/>
          <w:rFonts w:asciiTheme="majorHAnsi" w:hAnsiTheme="majorHAnsi" w:cstheme="majorHAnsi"/>
        </w:rPr>
        <w:t>Withholding aid was starting to have impact</w:t>
      </w:r>
      <w:r w:rsidRPr="003B76D9">
        <w:rPr>
          <w:rFonts w:asciiTheme="majorHAnsi" w:hAnsiTheme="majorHAnsi" w:cstheme="majorHAnsi"/>
          <w:sz w:val="10"/>
        </w:rPr>
        <w:t>," Dooley says, "</w:t>
      </w:r>
      <w:r w:rsidRPr="003B76D9">
        <w:rPr>
          <w:rStyle w:val="StyleUnderline"/>
          <w:rFonts w:asciiTheme="majorHAnsi" w:hAnsiTheme="majorHAnsi" w:cstheme="majorHAnsi"/>
        </w:rPr>
        <w:t>but now the U.S. administration has shown Egypt it just doesn't really care</w:t>
      </w:r>
      <w:r w:rsidRPr="003B76D9">
        <w:rPr>
          <w:rFonts w:asciiTheme="majorHAnsi" w:hAnsiTheme="majorHAnsi" w:cstheme="majorHAnsi"/>
          <w:sz w:val="10"/>
        </w:rPr>
        <w:t>."</w:t>
      </w:r>
    </w:p>
    <w:p w14:paraId="0C484ED7" w14:textId="77777777" w:rsidR="00966330" w:rsidRPr="003B76D9" w:rsidRDefault="00966330" w:rsidP="00966330">
      <w:pPr>
        <w:rPr>
          <w:rFonts w:asciiTheme="majorHAnsi" w:hAnsiTheme="majorHAnsi" w:cstheme="majorHAnsi"/>
          <w:color w:val="373737"/>
          <w:sz w:val="18"/>
          <w:szCs w:val="18"/>
        </w:rPr>
      </w:pPr>
      <w:r w:rsidRPr="003B76D9">
        <w:rPr>
          <w:rFonts w:asciiTheme="majorHAnsi" w:hAnsiTheme="majorHAnsi" w:cstheme="majorHAnsi"/>
          <w:color w:val="373737"/>
          <w:sz w:val="2"/>
          <w:szCs w:val="2"/>
        </w:rPr>
        <w:br/>
      </w:r>
    </w:p>
    <w:p w14:paraId="471BE1E7" w14:textId="77777777" w:rsidR="002B7D8C" w:rsidRPr="003B76D9" w:rsidRDefault="002B7D8C" w:rsidP="00966330">
      <w:pPr>
        <w:rPr>
          <w:rFonts w:asciiTheme="majorHAnsi" w:hAnsiTheme="majorHAnsi" w:cstheme="majorHAnsi"/>
          <w:color w:val="373737"/>
          <w:sz w:val="18"/>
          <w:szCs w:val="18"/>
        </w:rPr>
      </w:pPr>
    </w:p>
    <w:p w14:paraId="3561FC3F" w14:textId="77777777" w:rsidR="00056464" w:rsidRPr="003B76D9" w:rsidRDefault="00056464" w:rsidP="00056464">
      <w:pPr>
        <w:pStyle w:val="Heading3"/>
        <w:rPr>
          <w:rFonts w:asciiTheme="majorHAnsi" w:hAnsiTheme="majorHAnsi" w:cstheme="majorHAnsi"/>
        </w:rPr>
      </w:pPr>
      <w:r w:rsidRPr="003B76D9">
        <w:rPr>
          <w:rFonts w:asciiTheme="majorHAnsi" w:hAnsiTheme="majorHAnsi" w:cstheme="majorHAnsi"/>
        </w:rPr>
        <w:t>AT: Leverage Fails --- Noko</w:t>
      </w:r>
    </w:p>
    <w:p w14:paraId="03C53944" w14:textId="77777777" w:rsidR="002B7D8C" w:rsidRPr="003B76D9" w:rsidRDefault="002B7D8C" w:rsidP="002B7D8C">
      <w:pPr>
        <w:pStyle w:val="Heading4"/>
        <w:rPr>
          <w:rFonts w:asciiTheme="majorHAnsi" w:hAnsiTheme="majorHAnsi" w:cstheme="majorHAnsi"/>
        </w:rPr>
      </w:pPr>
      <w:r w:rsidRPr="003B76D9">
        <w:rPr>
          <w:rFonts w:asciiTheme="majorHAnsi" w:hAnsiTheme="majorHAnsi" w:cstheme="majorHAnsi"/>
        </w:rPr>
        <w:t>2017 proves Egypt will reduce ties with North Korea</w:t>
      </w:r>
    </w:p>
    <w:p w14:paraId="4032A3D2" w14:textId="77777777" w:rsidR="002B7D8C" w:rsidRPr="003B76D9" w:rsidRDefault="002B7D8C" w:rsidP="002B7D8C">
      <w:pPr>
        <w:rPr>
          <w:rFonts w:asciiTheme="majorHAnsi" w:hAnsiTheme="majorHAnsi" w:cstheme="majorHAnsi"/>
        </w:rPr>
      </w:pPr>
      <w:r w:rsidRPr="003B76D9">
        <w:rPr>
          <w:rStyle w:val="Style13ptBold"/>
          <w:rFonts w:asciiTheme="majorHAnsi" w:hAnsiTheme="majorHAnsi" w:cstheme="majorHAnsi"/>
        </w:rPr>
        <w:t>Soliman 17</w:t>
      </w:r>
      <w:r w:rsidRPr="003B76D9">
        <w:rPr>
          <w:rFonts w:asciiTheme="majorHAnsi" w:hAnsiTheme="majorHAnsi" w:cstheme="majorHAnsi"/>
        </w:rPr>
        <w:t xml:space="preserve"> – journalist.  (</w:t>
      </w:r>
      <w:hyperlink r:id="rId266" w:tgtFrame="_blank" w:history="1">
        <w:r w:rsidRPr="003B76D9">
          <w:rPr>
            <w:rFonts w:asciiTheme="majorHAnsi" w:hAnsiTheme="majorHAnsi" w:cstheme="majorHAnsi"/>
          </w:rPr>
          <w:t xml:space="preserve">Asmahan, </w:t>
        </w:r>
      </w:hyperlink>
      <w:r w:rsidRPr="003B76D9">
        <w:rPr>
          <w:rFonts w:asciiTheme="majorHAnsi" w:hAnsiTheme="majorHAnsi" w:cstheme="majorHAnsi"/>
        </w:rPr>
        <w:t>10.16.17, “How Egypt is fixing its North Korea ‘problem,’” https://madamasr.com/en/2017/10/26/feature/politics/how-egypt-is-fixing-its-north-korea-problem/) np</w:t>
      </w:r>
    </w:p>
    <w:p w14:paraId="71C37904" w14:textId="77777777" w:rsidR="002B7D8C" w:rsidRPr="003B76D9" w:rsidRDefault="002B7D8C" w:rsidP="002B7D8C">
      <w:pPr>
        <w:rPr>
          <w:rStyle w:val="StyleUnderline"/>
          <w:rFonts w:asciiTheme="majorHAnsi" w:hAnsiTheme="majorHAnsi" w:cstheme="majorHAnsi"/>
        </w:rPr>
      </w:pPr>
      <w:r w:rsidRPr="003B76D9">
        <w:rPr>
          <w:rFonts w:asciiTheme="majorHAnsi" w:hAnsiTheme="majorHAnsi" w:cstheme="majorHAnsi"/>
          <w:sz w:val="16"/>
        </w:rPr>
        <w:t xml:space="preserve">US President Donald </w:t>
      </w:r>
      <w:r w:rsidRPr="003B76D9">
        <w:rPr>
          <w:rStyle w:val="StyleUnderline"/>
          <w:rFonts w:asciiTheme="majorHAnsi" w:hAnsiTheme="majorHAnsi" w:cstheme="majorHAnsi"/>
        </w:rPr>
        <w:t>Trump</w:t>
      </w:r>
      <w:r w:rsidRPr="003B76D9">
        <w:rPr>
          <w:rFonts w:asciiTheme="majorHAnsi" w:hAnsiTheme="majorHAnsi" w:cstheme="majorHAnsi"/>
          <w:sz w:val="16"/>
        </w:rPr>
        <w:t xml:space="preserve"> </w:t>
      </w:r>
      <w:r w:rsidRPr="003B76D9">
        <w:rPr>
          <w:rStyle w:val="StyleUnderline"/>
          <w:rFonts w:asciiTheme="majorHAnsi" w:hAnsiTheme="majorHAnsi" w:cstheme="majorHAnsi"/>
        </w:rPr>
        <w:t>expressed his displeasure regarding Egypt’s relationship with North Korea to</w:t>
      </w:r>
      <w:r w:rsidRPr="003B76D9">
        <w:rPr>
          <w:rFonts w:asciiTheme="majorHAnsi" w:hAnsiTheme="majorHAnsi" w:cstheme="majorHAnsi"/>
          <w:sz w:val="16"/>
        </w:rPr>
        <w:t xml:space="preserve"> Egyptian President Abdel Fattah </w:t>
      </w:r>
      <w:r w:rsidRPr="003B76D9">
        <w:rPr>
          <w:rStyle w:val="StyleUnderline"/>
          <w:rFonts w:asciiTheme="majorHAnsi" w:hAnsiTheme="majorHAnsi" w:cstheme="majorHAnsi"/>
        </w:rPr>
        <w:t>al-Sisi</w:t>
      </w:r>
      <w:r w:rsidRPr="003B76D9">
        <w:rPr>
          <w:rFonts w:asciiTheme="majorHAnsi" w:hAnsiTheme="majorHAnsi" w:cstheme="majorHAnsi"/>
          <w:sz w:val="16"/>
        </w:rPr>
        <w:t xml:space="preserve"> in September, a government source told Mada Masr. In light of this discussion, which took place during a meeting between the presidents during the 72nd session of the UN General Assembly in New York, </w:t>
      </w:r>
      <w:r w:rsidRPr="003B76D9">
        <w:rPr>
          <w:rStyle w:val="StyleUnderline"/>
          <w:rFonts w:asciiTheme="majorHAnsi" w:hAnsiTheme="majorHAnsi" w:cstheme="majorHAnsi"/>
        </w:rPr>
        <w:t xml:space="preserve">Cairo has made several attempts in the past few weeks to diffuse rising tensions. According to official statements and interviewed diplomatic and government sources, Egypt has cut off military aid to North Korea, downsized the North Korean diplomatic mission, and suspended North Korean business in Cairo. </w:t>
      </w:r>
      <w:hyperlink r:id="rId267" w:tgtFrame="_blank" w:history="1">
        <w:r w:rsidRPr="003B76D9">
          <w:rPr>
            <w:rFonts w:asciiTheme="majorHAnsi" w:hAnsiTheme="majorHAnsi" w:cstheme="majorHAnsi"/>
            <w:sz w:val="16"/>
          </w:rPr>
          <w:t>The Washington Post</w:t>
        </w:r>
      </w:hyperlink>
      <w:r w:rsidRPr="003B76D9">
        <w:rPr>
          <w:rFonts w:asciiTheme="majorHAnsi" w:hAnsiTheme="majorHAnsi" w:cstheme="majorHAnsi"/>
          <w:sz w:val="16"/>
        </w:rPr>
        <w:t xml:space="preserve"> published an investigation in early October indicating that Egyptian </w:t>
      </w:r>
      <w:r w:rsidRPr="003B76D9">
        <w:rPr>
          <w:rStyle w:val="StyleUnderline"/>
          <w:rFonts w:asciiTheme="majorHAnsi" w:hAnsiTheme="majorHAnsi" w:cstheme="majorHAnsi"/>
        </w:rPr>
        <w:t xml:space="preserve">authorities had prevented a North Korean ship from entering the Suez Canal in August 2016 after Washington contacted them. </w:t>
      </w:r>
      <w:r w:rsidRPr="003B76D9">
        <w:rPr>
          <w:rFonts w:asciiTheme="majorHAnsi" w:hAnsiTheme="majorHAnsi" w:cstheme="majorHAnsi"/>
          <w:sz w:val="16"/>
        </w:rPr>
        <w:t xml:space="preserve">According to the investigation, Egyptian authorities found 24,000 rocket-propelled grenade launchers, and components for the production of another 6,000. The weapons were considered identical to RPG-7s, which were produced by the Soviet Union in the 1960s. The Washington Post cited an investigation conducted by the UN regarding the incident, the results of which were published in February 2017 and indicated that </w:t>
      </w:r>
      <w:r w:rsidRPr="003B76D9">
        <w:rPr>
          <w:rStyle w:val="StyleUnderline"/>
          <w:rFonts w:asciiTheme="majorHAnsi" w:hAnsiTheme="majorHAnsi" w:cstheme="majorHAnsi"/>
        </w:rPr>
        <w:t xml:space="preserve">the August 2016 confiscation is considered to be the largest arms shipment seizure since international sanctions were first imposed on North Korea. The investigation priced the confiscated cargo at US$23 million. </w:t>
      </w:r>
      <w:r w:rsidRPr="003B76D9">
        <w:rPr>
          <w:rFonts w:asciiTheme="majorHAnsi" w:hAnsiTheme="majorHAnsi" w:cstheme="majorHAnsi"/>
          <w:sz w:val="16"/>
        </w:rPr>
        <w:t xml:space="preserve">Despite the sanctions imposed on Pyongyang in 2006 as a result of its nuclear program, the country maintains a large base of buyers interested in spare parts for Russian weapons, which have been in circulation since the Cold War. According to the Washington Post, </w:t>
      </w:r>
      <w:r w:rsidRPr="003B76D9">
        <w:rPr>
          <w:rStyle w:val="StyleUnderline"/>
          <w:rFonts w:asciiTheme="majorHAnsi" w:hAnsiTheme="majorHAnsi" w:cstheme="majorHAnsi"/>
        </w:rPr>
        <w:t xml:space="preserve">the seized cargo was a factor in the US decision to reprogram and postpone the delivery of nearly </w:t>
      </w:r>
      <w:hyperlink r:id="rId268" w:tgtFrame="_blank" w:history="1">
        <w:r w:rsidRPr="003B76D9">
          <w:rPr>
            <w:rStyle w:val="StyleUnderline"/>
            <w:rFonts w:asciiTheme="majorHAnsi" w:hAnsiTheme="majorHAnsi" w:cstheme="majorHAnsi"/>
          </w:rPr>
          <w:t>$300 million in economic and military aid</w:t>
        </w:r>
      </w:hyperlink>
      <w:r w:rsidRPr="003B76D9">
        <w:rPr>
          <w:rStyle w:val="StyleUnderline"/>
          <w:rFonts w:asciiTheme="majorHAnsi" w:hAnsiTheme="majorHAnsi" w:cstheme="majorHAnsi"/>
        </w:rPr>
        <w:t xml:space="preserve"> to Egypt. </w:t>
      </w:r>
      <w:r w:rsidRPr="003B76D9">
        <w:rPr>
          <w:rFonts w:asciiTheme="majorHAnsi" w:hAnsiTheme="majorHAnsi" w:cstheme="majorHAnsi"/>
          <w:sz w:val="16"/>
        </w:rPr>
        <w:t xml:space="preserve">Other media reports indicated that the shipment was originally headed to Libya, using Cairo as a transit, and that the transfer was reportedly facilitated under the banner of combating terrorism in both countries, but this was never officially confirmed. Egyptian Foreign Ministry spokesperson Ahmed Abu Zeid confirmed to AFP that the Washington Post investigation was true insofar as the ship was intercepted with weapons on board, which were confiscated and destroyed. However, Abu Zeid denied that Egypt was the intended recipient. Michael Hanna, a research fellow at the New York-based Century Foundation, told Mada Masr that regardless of whether Egypt was intended as a transit or the recipient, the incident has caused tensions with the US. Egypt’s preliminary efforts Several measures were taken to contain the strain on Egypt-US relations before Sisi headed to New York in September, a government source told Mada Masr, the most prominent of which was the </w:t>
      </w:r>
      <w:hyperlink r:id="rId269" w:tgtFrame="_blank" w:history="1">
        <w:r w:rsidRPr="003B76D9">
          <w:rPr>
            <w:rFonts w:asciiTheme="majorHAnsi" w:hAnsiTheme="majorHAnsi" w:cstheme="majorHAnsi"/>
            <w:sz w:val="16"/>
          </w:rPr>
          <w:t>brief statement by Defense Minister Sedky Sobhy</w:t>
        </w:r>
      </w:hyperlink>
      <w:r w:rsidRPr="003B76D9">
        <w:rPr>
          <w:rFonts w:asciiTheme="majorHAnsi" w:hAnsiTheme="majorHAnsi" w:cstheme="majorHAnsi"/>
          <w:sz w:val="16"/>
        </w:rPr>
        <w:t xml:space="preserve"> during his visit to the South Korean capital of Seoul emphasizing that Egypt had cut off military ties with Pyongyang. </w:t>
      </w:r>
      <w:r w:rsidRPr="003B76D9">
        <w:rPr>
          <w:rStyle w:val="StyleUnderline"/>
          <w:rFonts w:asciiTheme="majorHAnsi" w:hAnsiTheme="majorHAnsi" w:cstheme="majorHAnsi"/>
        </w:rPr>
        <w:t>The government source</w:t>
      </w:r>
      <w:r w:rsidRPr="003B76D9">
        <w:rPr>
          <w:rFonts w:asciiTheme="majorHAnsi" w:hAnsiTheme="majorHAnsi" w:cstheme="majorHAnsi"/>
          <w:sz w:val="16"/>
        </w:rPr>
        <w:t xml:space="preserve">, who spoke on the condition of anonymity, </w:t>
      </w:r>
      <w:r w:rsidRPr="003B76D9">
        <w:rPr>
          <w:rStyle w:val="StyleUnderline"/>
          <w:rFonts w:asciiTheme="majorHAnsi" w:hAnsiTheme="majorHAnsi" w:cstheme="majorHAnsi"/>
        </w:rPr>
        <w:t xml:space="preserve">added that Egypt had reduced the number of staff at the North Korean embassy in Cairo days before Sisi’s visit to the UN summit. This followed a complaint by the US regarding the increase of staff members at the North Korean embassy over the past two years, during a high-profile meeting between and Egyptian security figure and several US officials in Washington. </w:t>
      </w:r>
    </w:p>
    <w:p w14:paraId="73068476" w14:textId="77777777" w:rsidR="002B7D8C" w:rsidRPr="003B76D9" w:rsidRDefault="002B7D8C" w:rsidP="002B7D8C">
      <w:pPr>
        <w:rPr>
          <w:rFonts w:asciiTheme="majorHAnsi" w:hAnsiTheme="majorHAnsi" w:cstheme="majorHAnsi"/>
        </w:rPr>
      </w:pPr>
    </w:p>
    <w:p w14:paraId="5C14A65D" w14:textId="77777777" w:rsidR="002B7D8C" w:rsidRPr="003B76D9" w:rsidRDefault="002B7D8C" w:rsidP="002B7D8C">
      <w:pPr>
        <w:rPr>
          <w:rFonts w:asciiTheme="majorHAnsi" w:hAnsiTheme="majorHAnsi" w:cstheme="majorHAnsi"/>
          <w:sz w:val="16"/>
        </w:rPr>
      </w:pPr>
    </w:p>
    <w:p w14:paraId="1F3F3599" w14:textId="77777777" w:rsidR="002B7D8C" w:rsidRPr="003B76D9" w:rsidRDefault="002B7D8C" w:rsidP="002B7D8C">
      <w:pPr>
        <w:pStyle w:val="Heading4"/>
        <w:rPr>
          <w:rFonts w:asciiTheme="majorHAnsi" w:hAnsiTheme="majorHAnsi" w:cstheme="majorHAnsi"/>
        </w:rPr>
      </w:pPr>
      <w:r w:rsidRPr="003B76D9">
        <w:rPr>
          <w:rFonts w:asciiTheme="majorHAnsi" w:hAnsiTheme="majorHAnsi" w:cstheme="majorHAnsi"/>
        </w:rPr>
        <w:t>Egypt uses its relationship with North Korea as a pressure card over the US – rebalancing is key.</w:t>
      </w:r>
    </w:p>
    <w:p w14:paraId="56F7F311" w14:textId="77777777" w:rsidR="002B7D8C" w:rsidRPr="003B76D9" w:rsidRDefault="002B7D8C" w:rsidP="002B7D8C">
      <w:pPr>
        <w:rPr>
          <w:rFonts w:asciiTheme="majorHAnsi" w:hAnsiTheme="majorHAnsi" w:cstheme="majorHAnsi"/>
          <w:sz w:val="14"/>
        </w:rPr>
      </w:pPr>
      <w:r w:rsidRPr="003B76D9">
        <w:rPr>
          <w:rStyle w:val="Style13ptBold"/>
          <w:rFonts w:asciiTheme="majorHAnsi" w:hAnsiTheme="majorHAnsi" w:cstheme="majorHAnsi"/>
        </w:rPr>
        <w:t xml:space="preserve">Eltohamy 15 </w:t>
      </w:r>
      <w:r w:rsidRPr="003B76D9">
        <w:rPr>
          <w:rFonts w:asciiTheme="majorHAnsi" w:hAnsiTheme="majorHAnsi" w:cstheme="majorHAnsi"/>
          <w:sz w:val="14"/>
        </w:rPr>
        <w:t>(Amr, an Egyptian journalist who writes for Al-Masry Al-Youm. Al-Monitor, "Egypt unwavering to US pressure over North Korea", xx-xx-xxxx, https://www.al-monitor.com/pulse/fa/originals/2017/09/egypt-north-korea-relations-us-pressure-cut-aid.html, 7-20-2019. *The date is in Persian and it says it’s from the year 1396…the article cites events in 2015 so the article was written in 2015 at the earliest.) //bc</w:t>
      </w:r>
    </w:p>
    <w:p w14:paraId="0134ADC5" w14:textId="77777777" w:rsidR="002B7D8C" w:rsidRPr="003B76D9" w:rsidRDefault="002B7D8C" w:rsidP="002B7D8C">
      <w:pPr>
        <w:rPr>
          <w:rFonts w:asciiTheme="majorHAnsi" w:hAnsiTheme="majorHAnsi" w:cstheme="majorHAnsi"/>
          <w:sz w:val="12"/>
        </w:rPr>
      </w:pPr>
      <w:r w:rsidRPr="003B76D9">
        <w:rPr>
          <w:rFonts w:asciiTheme="majorHAnsi" w:hAnsiTheme="majorHAnsi" w:cstheme="majorHAnsi"/>
          <w:sz w:val="12"/>
        </w:rPr>
        <w:t xml:space="preserve">CAIRO — The ongoing </w:t>
      </w:r>
      <w:r w:rsidRPr="003B76D9">
        <w:rPr>
          <w:rStyle w:val="StyleUnderline"/>
          <w:rFonts w:asciiTheme="majorHAnsi" w:hAnsiTheme="majorHAnsi" w:cstheme="majorHAnsi"/>
        </w:rPr>
        <w:t>cooperation between Egypt and North Korea</w:t>
      </w:r>
      <w:r w:rsidRPr="003B76D9">
        <w:rPr>
          <w:rFonts w:asciiTheme="majorHAnsi" w:hAnsiTheme="majorHAnsi" w:cstheme="majorHAnsi"/>
          <w:sz w:val="12"/>
        </w:rPr>
        <w:t xml:space="preserve"> under Egyptian President Abdel Fattah al-Sisi </w:t>
      </w:r>
      <w:r w:rsidRPr="003B76D9">
        <w:rPr>
          <w:rStyle w:val="StyleUnderline"/>
          <w:rFonts w:asciiTheme="majorHAnsi" w:hAnsiTheme="majorHAnsi" w:cstheme="majorHAnsi"/>
        </w:rPr>
        <w:t xml:space="preserve">has led Washington to reiterate calls on Egypt to freeze such ties. </w:t>
      </w:r>
      <w:r w:rsidRPr="003B76D9">
        <w:rPr>
          <w:rFonts w:asciiTheme="majorHAnsi" w:hAnsiTheme="majorHAnsi" w:cstheme="majorHAnsi"/>
          <w:sz w:val="12"/>
        </w:rPr>
        <w:t xml:space="preserve">This comes amid leaks that </w:t>
      </w:r>
      <w:r w:rsidRPr="003B76D9">
        <w:rPr>
          <w:rStyle w:val="StyleUnderline"/>
          <w:rFonts w:asciiTheme="majorHAnsi" w:hAnsiTheme="majorHAnsi" w:cstheme="majorHAnsi"/>
        </w:rPr>
        <w:t>the US State Department's</w:t>
      </w:r>
      <w:r w:rsidRPr="003B76D9">
        <w:rPr>
          <w:rFonts w:asciiTheme="majorHAnsi" w:hAnsiTheme="majorHAnsi" w:cstheme="majorHAnsi"/>
          <w:sz w:val="12"/>
        </w:rPr>
        <w:t xml:space="preserve"> </w:t>
      </w:r>
      <w:r w:rsidRPr="003B76D9">
        <w:rPr>
          <w:rStyle w:val="StyleUnderline"/>
          <w:rFonts w:asciiTheme="majorHAnsi" w:hAnsiTheme="majorHAnsi" w:cstheme="majorHAnsi"/>
        </w:rPr>
        <w:t>suspension of military aid</w:t>
      </w:r>
      <w:r w:rsidRPr="003B76D9">
        <w:rPr>
          <w:rFonts w:asciiTheme="majorHAnsi" w:hAnsiTheme="majorHAnsi" w:cstheme="majorHAnsi"/>
          <w:sz w:val="12"/>
        </w:rPr>
        <w:t xml:space="preserve"> to the Egyptian government </w:t>
      </w:r>
      <w:r w:rsidRPr="003B76D9">
        <w:rPr>
          <w:rStyle w:val="StyleUnderline"/>
          <w:rFonts w:asciiTheme="majorHAnsi" w:hAnsiTheme="majorHAnsi" w:cstheme="majorHAnsi"/>
        </w:rPr>
        <w:t>was not linked to Egypt’s human rights</w:t>
      </w:r>
      <w:r w:rsidRPr="003B76D9">
        <w:rPr>
          <w:rFonts w:asciiTheme="majorHAnsi" w:hAnsiTheme="majorHAnsi" w:cstheme="majorHAnsi"/>
          <w:sz w:val="12"/>
        </w:rPr>
        <w:t xml:space="preserve"> </w:t>
      </w:r>
      <w:r w:rsidRPr="003B76D9">
        <w:rPr>
          <w:rStyle w:val="StyleUnderline"/>
          <w:rFonts w:asciiTheme="majorHAnsi" w:hAnsiTheme="majorHAnsi" w:cstheme="majorHAnsi"/>
        </w:rPr>
        <w:t>record</w:t>
      </w:r>
      <w:r w:rsidRPr="003B76D9">
        <w:rPr>
          <w:rFonts w:asciiTheme="majorHAnsi" w:hAnsiTheme="majorHAnsi" w:cstheme="majorHAnsi"/>
          <w:sz w:val="12"/>
        </w:rPr>
        <w:t xml:space="preserve"> as stated, </w:t>
      </w:r>
      <w:r w:rsidRPr="003B76D9">
        <w:rPr>
          <w:rStyle w:val="StyleUnderline"/>
          <w:rFonts w:asciiTheme="majorHAnsi" w:hAnsiTheme="majorHAnsi" w:cstheme="majorHAnsi"/>
        </w:rPr>
        <w:t>but to these specific ties</w:t>
      </w:r>
      <w:r w:rsidRPr="003B76D9">
        <w:rPr>
          <w:rFonts w:asciiTheme="majorHAnsi" w:hAnsiTheme="majorHAnsi" w:cstheme="majorHAnsi"/>
          <w:sz w:val="12"/>
        </w:rPr>
        <w:t xml:space="preserve">, especially at the military level, </w:t>
      </w:r>
      <w:r w:rsidRPr="003B76D9">
        <w:rPr>
          <w:rStyle w:val="Emphasis"/>
          <w:rFonts w:asciiTheme="majorHAnsi" w:hAnsiTheme="majorHAnsi" w:cstheme="majorHAnsi"/>
        </w:rPr>
        <w:t xml:space="preserve">as Pyongyang failed to respond to US pressure not to conduct a long-range missile test. </w:t>
      </w:r>
      <w:r w:rsidRPr="003B76D9">
        <w:rPr>
          <w:rFonts w:asciiTheme="majorHAnsi" w:hAnsiTheme="majorHAnsi" w:cstheme="majorHAnsi"/>
          <w:sz w:val="12"/>
        </w:rPr>
        <w:t xml:space="preserve">On Aug. 23, the United States suspended $195 million in military aid to Cairo and delayed an additional $95.7 million. The White House said in a July 5 statement that US President Donald Trump called his Egyptian counterpart. According to the statement, </w:t>
      </w:r>
      <w:r w:rsidRPr="003B76D9">
        <w:rPr>
          <w:rStyle w:val="StyleUnderline"/>
          <w:rFonts w:asciiTheme="majorHAnsi" w:hAnsiTheme="majorHAnsi" w:cstheme="majorHAnsi"/>
        </w:rPr>
        <w:t>Trump stressed the threat from North Korea</w:t>
      </w:r>
      <w:r w:rsidRPr="003B76D9">
        <w:rPr>
          <w:rFonts w:asciiTheme="majorHAnsi" w:hAnsiTheme="majorHAnsi" w:cstheme="majorHAnsi"/>
          <w:sz w:val="12"/>
        </w:rPr>
        <w:t xml:space="preserve"> and the need for all countries to fully implement UN Security Council resolutions on North Korea, stop hosting North Korean guest workers and stop providing economic or military benefits to the country. </w:t>
      </w:r>
      <w:r w:rsidRPr="003B76D9">
        <w:rPr>
          <w:rStyle w:val="StyleUnderline"/>
          <w:rFonts w:asciiTheme="majorHAnsi" w:hAnsiTheme="majorHAnsi" w:cstheme="majorHAnsi"/>
        </w:rPr>
        <w:t>The relationship between North Korea and Egypt was confirmed in a report</w:t>
      </w:r>
      <w:r w:rsidRPr="003B76D9">
        <w:rPr>
          <w:rFonts w:asciiTheme="majorHAnsi" w:hAnsiTheme="majorHAnsi" w:cstheme="majorHAnsi"/>
          <w:sz w:val="12"/>
        </w:rPr>
        <w:t xml:space="preserve"> issued by the United Nations on Feb. 23, 2015, </w:t>
      </w:r>
      <w:r w:rsidRPr="003B76D9">
        <w:rPr>
          <w:rStyle w:val="StyleUnderline"/>
          <w:rFonts w:asciiTheme="majorHAnsi" w:hAnsiTheme="majorHAnsi" w:cstheme="majorHAnsi"/>
        </w:rPr>
        <w:t xml:space="preserve">whereby the North Korean Ocean Maritime Management Company </w:t>
      </w:r>
      <w:r w:rsidRPr="003B76D9">
        <w:rPr>
          <w:rFonts w:asciiTheme="majorHAnsi" w:hAnsiTheme="majorHAnsi" w:cstheme="majorHAnsi"/>
          <w:sz w:val="12"/>
        </w:rPr>
        <w:t xml:space="preserve">(OMM) </w:t>
      </w:r>
      <w:r w:rsidRPr="003B76D9">
        <w:rPr>
          <w:rStyle w:val="Emphasis"/>
          <w:rFonts w:asciiTheme="majorHAnsi" w:hAnsiTheme="majorHAnsi" w:cstheme="majorHAnsi"/>
        </w:rPr>
        <w:t>played a key role in arranging the illicit shipment of concealed arms</w:t>
      </w:r>
      <w:r w:rsidRPr="003B76D9">
        <w:rPr>
          <w:rFonts w:asciiTheme="majorHAnsi" w:hAnsiTheme="majorHAnsi" w:cstheme="majorHAnsi"/>
          <w:sz w:val="12"/>
        </w:rPr>
        <w:t xml:space="preserve"> </w:t>
      </w:r>
      <w:r w:rsidRPr="003B76D9">
        <w:rPr>
          <w:rStyle w:val="StyleUnderline"/>
          <w:rFonts w:asciiTheme="majorHAnsi" w:hAnsiTheme="majorHAnsi" w:cstheme="majorHAnsi"/>
        </w:rPr>
        <w:t>through individuals and entities based in Egypt and other countries.</w:t>
      </w:r>
      <w:r w:rsidRPr="003B76D9">
        <w:rPr>
          <w:rFonts w:asciiTheme="majorHAnsi" w:hAnsiTheme="majorHAnsi" w:cstheme="majorHAnsi"/>
          <w:sz w:val="12"/>
        </w:rPr>
        <w:t xml:space="preserve"> The UN report said that OMM representatives were embedded in a company (Sunlight Agency) in Port Said at least until 2011. </w:t>
      </w:r>
      <w:r w:rsidRPr="003B76D9">
        <w:rPr>
          <w:rStyle w:val="StyleUnderline"/>
          <w:rFonts w:asciiTheme="majorHAnsi" w:hAnsiTheme="majorHAnsi" w:cstheme="majorHAnsi"/>
        </w:rPr>
        <w:t>The State Information Service</w:t>
      </w:r>
      <w:r w:rsidRPr="003B76D9">
        <w:rPr>
          <w:rFonts w:asciiTheme="majorHAnsi" w:hAnsiTheme="majorHAnsi" w:cstheme="majorHAnsi"/>
          <w:sz w:val="12"/>
        </w:rPr>
        <w:t xml:space="preserve"> (SIS), an official government body affiliated with the presidency, </w:t>
      </w:r>
      <w:r w:rsidRPr="003B76D9">
        <w:rPr>
          <w:rStyle w:val="StyleUnderline"/>
          <w:rFonts w:asciiTheme="majorHAnsi" w:hAnsiTheme="majorHAnsi" w:cstheme="majorHAnsi"/>
        </w:rPr>
        <w:t>describes on its official website Egypt's relations with North Korea as “historic</w:t>
      </w:r>
      <w:r w:rsidRPr="003B76D9">
        <w:rPr>
          <w:rFonts w:asciiTheme="majorHAnsi" w:hAnsiTheme="majorHAnsi" w:cstheme="majorHAnsi"/>
          <w:sz w:val="12"/>
        </w:rPr>
        <w:t>,” and pointed out that the two countries are tied by around 20 economic, security, media, technology and cultural agreements, among others. The SIS website states, “</w:t>
      </w:r>
      <w:r w:rsidRPr="003B76D9">
        <w:rPr>
          <w:rStyle w:val="StyleUnderline"/>
          <w:rFonts w:asciiTheme="majorHAnsi" w:hAnsiTheme="majorHAnsi" w:cstheme="majorHAnsi"/>
        </w:rPr>
        <w:t xml:space="preserve">The volume of the Egyptian Orascom Group's direct investments </w:t>
      </w:r>
      <w:r w:rsidRPr="003B76D9">
        <w:rPr>
          <w:rFonts w:asciiTheme="majorHAnsi" w:hAnsiTheme="majorHAnsi" w:cstheme="majorHAnsi"/>
          <w:sz w:val="12"/>
        </w:rPr>
        <w:t xml:space="preserve">in the Democratic People's Republic of Korea has </w:t>
      </w:r>
      <w:r w:rsidRPr="003B76D9">
        <w:rPr>
          <w:rStyle w:val="StyleUnderline"/>
          <w:rFonts w:asciiTheme="majorHAnsi" w:hAnsiTheme="majorHAnsi" w:cstheme="majorHAnsi"/>
        </w:rPr>
        <w:t>exceeded half a billion dollars</w:t>
      </w:r>
      <w:r w:rsidRPr="003B76D9">
        <w:rPr>
          <w:rFonts w:asciiTheme="majorHAnsi" w:hAnsiTheme="majorHAnsi" w:cstheme="majorHAnsi"/>
          <w:sz w:val="12"/>
        </w:rPr>
        <w:t xml:space="preserve">, </w:t>
      </w:r>
      <w:r w:rsidRPr="003B76D9">
        <w:rPr>
          <w:rStyle w:val="StyleUnderline"/>
          <w:rFonts w:asciiTheme="majorHAnsi" w:hAnsiTheme="majorHAnsi" w:cstheme="majorHAnsi"/>
        </w:rPr>
        <w:t>which puts Egyptian investments at</w:t>
      </w:r>
      <w:r w:rsidRPr="003B76D9">
        <w:rPr>
          <w:rStyle w:val="Emphasis"/>
          <w:rFonts w:asciiTheme="majorHAnsi" w:hAnsiTheme="majorHAnsi" w:cstheme="majorHAnsi"/>
        </w:rPr>
        <w:t xml:space="preserve"> the top of the pyramid of foreign investments in Korea.” </w:t>
      </w:r>
      <w:r w:rsidRPr="003B76D9">
        <w:rPr>
          <w:rFonts w:asciiTheme="majorHAnsi" w:hAnsiTheme="majorHAnsi" w:cstheme="majorHAnsi"/>
          <w:sz w:val="12"/>
        </w:rPr>
        <w:t xml:space="preserve">Also, </w:t>
      </w:r>
      <w:r w:rsidRPr="003B76D9">
        <w:rPr>
          <w:rStyle w:val="StyleUnderline"/>
          <w:rFonts w:asciiTheme="majorHAnsi" w:hAnsiTheme="majorHAnsi" w:cstheme="majorHAnsi"/>
        </w:rPr>
        <w:t>Sisi</w:t>
      </w:r>
      <w:r w:rsidRPr="003B76D9">
        <w:rPr>
          <w:rFonts w:asciiTheme="majorHAnsi" w:hAnsiTheme="majorHAnsi" w:cstheme="majorHAnsi"/>
          <w:sz w:val="12"/>
        </w:rPr>
        <w:t xml:space="preserve"> had </w:t>
      </w:r>
      <w:r w:rsidRPr="003B76D9">
        <w:rPr>
          <w:rStyle w:val="StyleUnderline"/>
          <w:rFonts w:asciiTheme="majorHAnsi" w:hAnsiTheme="majorHAnsi" w:cstheme="majorHAnsi"/>
        </w:rPr>
        <w:t>invited</w:t>
      </w:r>
      <w:r w:rsidRPr="003B76D9">
        <w:rPr>
          <w:rFonts w:asciiTheme="majorHAnsi" w:hAnsiTheme="majorHAnsi" w:cstheme="majorHAnsi"/>
          <w:sz w:val="12"/>
        </w:rPr>
        <w:t xml:space="preserve"> North Korean leader </w:t>
      </w:r>
      <w:r w:rsidRPr="003B76D9">
        <w:rPr>
          <w:rStyle w:val="StyleUnderline"/>
          <w:rFonts w:asciiTheme="majorHAnsi" w:hAnsiTheme="majorHAnsi" w:cstheme="majorHAnsi"/>
        </w:rPr>
        <w:t xml:space="preserve">Kim Jong Un </w:t>
      </w:r>
      <w:r w:rsidRPr="003B76D9">
        <w:rPr>
          <w:rFonts w:asciiTheme="majorHAnsi" w:hAnsiTheme="majorHAnsi" w:cstheme="majorHAnsi"/>
          <w:sz w:val="12"/>
        </w:rPr>
        <w:t xml:space="preserve">in May 2015 </w:t>
      </w:r>
      <w:r w:rsidRPr="003B76D9">
        <w:rPr>
          <w:rStyle w:val="StyleUnderline"/>
          <w:rFonts w:asciiTheme="majorHAnsi" w:hAnsiTheme="majorHAnsi" w:cstheme="majorHAnsi"/>
        </w:rPr>
        <w:t>to attend the opening ceremony of the new Suez Canal.</w:t>
      </w:r>
      <w:r w:rsidRPr="003B76D9">
        <w:rPr>
          <w:rFonts w:asciiTheme="majorHAnsi" w:hAnsiTheme="majorHAnsi" w:cstheme="majorHAnsi"/>
          <w:sz w:val="12"/>
        </w:rPr>
        <w:t xml:space="preserve"> The invitation was welcomed by his Korean counterpart, who sent the president of the Presidium of the Supreme People's Assembly of North Korea, Kim Yong-nam, to attend the ceremony on Aug. 5, 2015. “</w:t>
      </w:r>
      <w:r w:rsidRPr="003B76D9">
        <w:rPr>
          <w:rStyle w:val="StyleUnderline"/>
          <w:rFonts w:asciiTheme="majorHAnsi" w:hAnsiTheme="majorHAnsi" w:cstheme="majorHAnsi"/>
        </w:rPr>
        <w:t>Relations with Egypt will develop under Sisi,”</w:t>
      </w:r>
      <w:r w:rsidRPr="003B76D9">
        <w:rPr>
          <w:rFonts w:asciiTheme="majorHAnsi" w:hAnsiTheme="majorHAnsi" w:cstheme="majorHAnsi"/>
          <w:sz w:val="12"/>
        </w:rPr>
        <w:t xml:space="preserve"> North Korea's military attache at the Korean Embassy in Cairo, Ju Haq Shul, said April 23 on the 85th anniversary of the founding of the North Korean army. He said that </w:t>
      </w:r>
      <w:r w:rsidRPr="003B76D9">
        <w:rPr>
          <w:rStyle w:val="Emphasis"/>
          <w:rFonts w:asciiTheme="majorHAnsi" w:hAnsiTheme="majorHAnsi" w:cstheme="majorHAnsi"/>
        </w:rPr>
        <w:t xml:space="preserve">he is “certain the development will also include the relationship between the Egyptian and North Korean armies.” </w:t>
      </w:r>
      <w:r w:rsidRPr="003B76D9">
        <w:rPr>
          <w:rFonts w:asciiTheme="majorHAnsi" w:hAnsiTheme="majorHAnsi" w:cstheme="majorHAnsi"/>
          <w:sz w:val="12"/>
        </w:rPr>
        <w:t xml:space="preserve">Egypt is one of three Arab countries (in addition to Syria and Palestine) that still have an operating embassy in Pyongyang. It is also one of only five Arab countries to host a North Korean Embassy on its territory, the other countries being Syria, Algeria, Kuwait and Libya. While a statement issued by the Egyptian Foreign Ministry in January 2016 condemned North Korea's missile test, a spokesman for the ministry described in a TV interview on Jan. 7, 2016, </w:t>
      </w:r>
      <w:r w:rsidRPr="003B76D9">
        <w:rPr>
          <w:rStyle w:val="StyleUnderline"/>
          <w:rFonts w:asciiTheme="majorHAnsi" w:hAnsiTheme="majorHAnsi" w:cstheme="majorHAnsi"/>
        </w:rPr>
        <w:t>the relationship between the two countries as strong and stable</w:t>
      </w:r>
      <w:r w:rsidRPr="003B76D9">
        <w:rPr>
          <w:rFonts w:asciiTheme="majorHAnsi" w:hAnsiTheme="majorHAnsi" w:cstheme="majorHAnsi"/>
          <w:sz w:val="12"/>
        </w:rPr>
        <w:t xml:space="preserve">. He said that </w:t>
      </w:r>
      <w:r w:rsidRPr="003B76D9">
        <w:rPr>
          <w:rStyle w:val="StyleUnderline"/>
          <w:rFonts w:asciiTheme="majorHAnsi" w:hAnsiTheme="majorHAnsi" w:cstheme="majorHAnsi"/>
        </w:rPr>
        <w:t>Egypt’s criticism of North Korea’s missile</w:t>
      </w:r>
      <w:r w:rsidRPr="003B76D9">
        <w:rPr>
          <w:rFonts w:asciiTheme="majorHAnsi" w:hAnsiTheme="majorHAnsi" w:cstheme="majorHAnsi"/>
          <w:sz w:val="12"/>
        </w:rPr>
        <w:t xml:space="preserve"> </w:t>
      </w:r>
      <w:r w:rsidRPr="003B76D9">
        <w:rPr>
          <w:rStyle w:val="StyleUnderline"/>
          <w:rFonts w:asciiTheme="majorHAnsi" w:hAnsiTheme="majorHAnsi" w:cstheme="majorHAnsi"/>
        </w:rPr>
        <w:t>test</w:t>
      </w:r>
      <w:r w:rsidRPr="003B76D9">
        <w:rPr>
          <w:rFonts w:asciiTheme="majorHAnsi" w:hAnsiTheme="majorHAnsi" w:cstheme="majorHAnsi"/>
          <w:sz w:val="12"/>
        </w:rPr>
        <w:t xml:space="preserve"> </w:t>
      </w:r>
      <w:r w:rsidRPr="003B76D9">
        <w:rPr>
          <w:rStyle w:val="StyleUnderline"/>
          <w:rFonts w:asciiTheme="majorHAnsi" w:hAnsiTheme="majorHAnsi" w:cstheme="majorHAnsi"/>
        </w:rPr>
        <w:t>stems from its membership in the Security Council and its role in limiting the proliferation of nuclear weapons. Egypt reiterated its condemnation of North Korea's nuclear test</w:t>
      </w:r>
      <w:r w:rsidRPr="003B76D9">
        <w:rPr>
          <w:rFonts w:asciiTheme="majorHAnsi" w:hAnsiTheme="majorHAnsi" w:cstheme="majorHAnsi"/>
          <w:sz w:val="12"/>
        </w:rPr>
        <w:t xml:space="preserve"> in a statement issued on Sept. 5 </w:t>
      </w:r>
      <w:r w:rsidRPr="003B76D9">
        <w:rPr>
          <w:rStyle w:val="StyleUnderline"/>
          <w:rFonts w:asciiTheme="majorHAnsi" w:hAnsiTheme="majorHAnsi" w:cstheme="majorHAnsi"/>
        </w:rPr>
        <w:t xml:space="preserve">and expressed its “deep concern over North Korea's noncompliance </w:t>
      </w:r>
      <w:r w:rsidRPr="003B76D9">
        <w:rPr>
          <w:rFonts w:asciiTheme="majorHAnsi" w:hAnsiTheme="majorHAnsi" w:cstheme="majorHAnsi"/>
          <w:sz w:val="12"/>
        </w:rPr>
        <w:t xml:space="preserve">with the relevant Security Council resolutions and its new nuclear test, which poses a threat to regional security in East Asia.” Former Assistant Foreign Minister Gamal Bayoumi told Al-Monitor that the </w:t>
      </w:r>
      <w:r w:rsidRPr="003B76D9">
        <w:rPr>
          <w:rStyle w:val="StyleUnderline"/>
          <w:rFonts w:asciiTheme="majorHAnsi" w:hAnsiTheme="majorHAnsi" w:cstheme="majorHAnsi"/>
        </w:rPr>
        <w:t>condemnation</w:t>
      </w:r>
      <w:r w:rsidRPr="003B76D9">
        <w:rPr>
          <w:rFonts w:asciiTheme="majorHAnsi" w:hAnsiTheme="majorHAnsi" w:cstheme="majorHAnsi"/>
          <w:sz w:val="12"/>
        </w:rPr>
        <w:t xml:space="preserve"> issued by the Egyptian Foreign Ministry is</w:t>
      </w:r>
      <w:r w:rsidRPr="003B76D9">
        <w:rPr>
          <w:rStyle w:val="StyleUnderline"/>
          <w:rFonts w:asciiTheme="majorHAnsi" w:hAnsiTheme="majorHAnsi" w:cstheme="majorHAnsi"/>
        </w:rPr>
        <w:t xml:space="preserve"> merely aimed at proving Egypt's position on the principle of nuclear proliferation as a member of the Security Council</w:t>
      </w:r>
      <w:r w:rsidRPr="003B76D9">
        <w:rPr>
          <w:rFonts w:asciiTheme="majorHAnsi" w:hAnsiTheme="majorHAnsi" w:cstheme="majorHAnsi"/>
          <w:sz w:val="12"/>
        </w:rPr>
        <w:t xml:space="preserve">. He stressed that </w:t>
      </w:r>
      <w:r w:rsidRPr="003B76D9">
        <w:rPr>
          <w:rStyle w:val="StyleUnderline"/>
          <w:rFonts w:asciiTheme="majorHAnsi" w:hAnsiTheme="majorHAnsi" w:cstheme="majorHAnsi"/>
        </w:rPr>
        <w:t xml:space="preserve">the strength of relations between Egypt and North Korea will not prompt Cairo to cut off relations with the Korean </w:t>
      </w:r>
      <w:r w:rsidRPr="003B76D9">
        <w:rPr>
          <w:rFonts w:asciiTheme="majorHAnsi" w:hAnsiTheme="majorHAnsi" w:cstheme="majorHAnsi"/>
          <w:sz w:val="12"/>
        </w:rPr>
        <w:t>side nor reduce its diplomatic missions despite US pressure, as cooperation exists between the two countries. Asked about the US calls on Cairo to freeze its relations with North Korea, Egyptian Foreign Ministry spokesman Ahmed Abu Zeid told Al-Monitor, “</w:t>
      </w:r>
      <w:r w:rsidRPr="003B76D9">
        <w:rPr>
          <w:rStyle w:val="Emphasis"/>
          <w:rFonts w:asciiTheme="majorHAnsi" w:hAnsiTheme="majorHAnsi" w:cstheme="majorHAnsi"/>
        </w:rPr>
        <w:t xml:space="preserve">Egypt is managing its relations with foreign countries based on its own interests and priorities without taking into account any pressures that may hinder the independence of its national decision.” </w:t>
      </w:r>
      <w:r w:rsidRPr="003B76D9">
        <w:rPr>
          <w:rFonts w:asciiTheme="majorHAnsi" w:hAnsiTheme="majorHAnsi" w:cstheme="majorHAnsi"/>
          <w:sz w:val="12"/>
        </w:rPr>
        <w:t>Abu Zeid declined to comment on reports establishing a link between the Washington aid freeze and Cairo's relationship with North Korea, and said, “I cannot comment on unreliable press reports that are neither confirmed nor official.” Asked about the future of the relations between the United States and Egypt, amid the current tensions and the recent volume of military and economic cooperation, Abu Zeid provided no answer. US expert Mohamed Elmenshawy, a former researcher at the Washington Institute for Near East Policy, told Al-Monitor from Washington, “In the event that Washington placed intense pressure on Cairo, the latter would not risk its military relations with the United States because of its ties with North Korea.” “</w:t>
      </w:r>
      <w:r w:rsidRPr="003B76D9">
        <w:rPr>
          <w:rStyle w:val="StyleUnderline"/>
          <w:rFonts w:asciiTheme="majorHAnsi" w:hAnsiTheme="majorHAnsi" w:cstheme="majorHAnsi"/>
        </w:rPr>
        <w:t>If Washington provided evidence of the depth of military cooperation between Egypt and North Korea</w:t>
      </w:r>
      <w:r w:rsidRPr="003B76D9">
        <w:rPr>
          <w:rFonts w:asciiTheme="majorHAnsi" w:hAnsiTheme="majorHAnsi" w:cstheme="majorHAnsi"/>
          <w:sz w:val="12"/>
        </w:rPr>
        <w:t xml:space="preserve"> — as some US sources said — </w:t>
      </w:r>
      <w:r w:rsidRPr="003B76D9">
        <w:rPr>
          <w:rStyle w:val="StyleUnderline"/>
          <w:rFonts w:asciiTheme="majorHAnsi" w:hAnsiTheme="majorHAnsi" w:cstheme="majorHAnsi"/>
        </w:rPr>
        <w:t>then Cairo would succumb</w:t>
      </w:r>
      <w:r w:rsidRPr="003B76D9">
        <w:rPr>
          <w:rFonts w:asciiTheme="majorHAnsi" w:hAnsiTheme="majorHAnsi" w:cstheme="majorHAnsi"/>
          <w:sz w:val="12"/>
        </w:rPr>
        <w:t xml:space="preserve">. </w:t>
      </w:r>
      <w:r w:rsidRPr="003B76D9">
        <w:rPr>
          <w:rStyle w:val="StyleUnderline"/>
          <w:rFonts w:asciiTheme="majorHAnsi" w:hAnsiTheme="majorHAnsi" w:cstheme="majorHAnsi"/>
        </w:rPr>
        <w:t>But if Washington followed light diplomatic routes</w:t>
      </w:r>
      <w:r w:rsidRPr="003B76D9">
        <w:rPr>
          <w:rFonts w:asciiTheme="majorHAnsi" w:hAnsiTheme="majorHAnsi" w:cstheme="majorHAnsi"/>
          <w:sz w:val="12"/>
        </w:rPr>
        <w:t xml:space="preserve">, </w:t>
      </w:r>
      <w:r w:rsidRPr="003B76D9">
        <w:rPr>
          <w:rStyle w:val="Emphasis"/>
          <w:rFonts w:asciiTheme="majorHAnsi" w:hAnsiTheme="majorHAnsi" w:cstheme="majorHAnsi"/>
        </w:rPr>
        <w:t xml:space="preserve">then Cairo would not defer to its will </w:t>
      </w:r>
      <w:r w:rsidRPr="003B76D9">
        <w:rPr>
          <w:rStyle w:val="StyleUnderline"/>
          <w:rFonts w:asciiTheme="majorHAnsi" w:hAnsiTheme="majorHAnsi" w:cstheme="majorHAnsi"/>
        </w:rPr>
        <w:t xml:space="preserve">and would try to maintain its military ties with the two adversaries, North Korea and the United States,” </w:t>
      </w:r>
      <w:r w:rsidRPr="003B76D9">
        <w:rPr>
          <w:rFonts w:asciiTheme="majorHAnsi" w:hAnsiTheme="majorHAnsi" w:cstheme="majorHAnsi"/>
          <w:sz w:val="12"/>
        </w:rPr>
        <w:t>he added.</w:t>
      </w:r>
      <w:r w:rsidRPr="003B76D9">
        <w:rPr>
          <w:rStyle w:val="StyleUnderline"/>
          <w:rFonts w:asciiTheme="majorHAnsi" w:hAnsiTheme="majorHAnsi" w:cstheme="majorHAnsi"/>
        </w:rPr>
        <w:t xml:space="preserve"> The Egyptian authorities are maintaining their relations with North Korea</w:t>
      </w:r>
      <w:r w:rsidRPr="003B76D9">
        <w:rPr>
          <w:rFonts w:asciiTheme="majorHAnsi" w:hAnsiTheme="majorHAnsi" w:cstheme="majorHAnsi"/>
          <w:sz w:val="12"/>
        </w:rPr>
        <w:t xml:space="preserve"> in order </w:t>
      </w:r>
      <w:r w:rsidRPr="003B76D9">
        <w:rPr>
          <w:rStyle w:val="Emphasis"/>
          <w:rFonts w:asciiTheme="majorHAnsi" w:hAnsiTheme="majorHAnsi" w:cstheme="majorHAnsi"/>
        </w:rPr>
        <w:t>to use them as a pressure card on the United States</w:t>
      </w:r>
      <w:r w:rsidRPr="003B76D9">
        <w:rPr>
          <w:rFonts w:asciiTheme="majorHAnsi" w:hAnsiTheme="majorHAnsi" w:cstheme="majorHAnsi"/>
          <w:sz w:val="12"/>
        </w:rPr>
        <w:t xml:space="preserve"> </w:t>
      </w:r>
      <w:r w:rsidRPr="003B76D9">
        <w:rPr>
          <w:rStyle w:val="StyleUnderline"/>
          <w:rFonts w:asciiTheme="majorHAnsi" w:hAnsiTheme="majorHAnsi" w:cstheme="majorHAnsi"/>
        </w:rPr>
        <w:t>in light of the tension between the United States and Egypt</w:t>
      </w:r>
      <w:r w:rsidRPr="003B76D9">
        <w:rPr>
          <w:rFonts w:asciiTheme="majorHAnsi" w:hAnsiTheme="majorHAnsi" w:cstheme="majorHAnsi"/>
          <w:sz w:val="12"/>
        </w:rPr>
        <w:t xml:space="preserve">. Cairo would also preserve its ties with </w:t>
      </w:r>
      <w:r w:rsidRPr="003B76D9">
        <w:rPr>
          <w:rStyle w:val="StyleUnderline"/>
          <w:rFonts w:asciiTheme="majorHAnsi" w:hAnsiTheme="majorHAnsi" w:cstheme="majorHAnsi"/>
        </w:rPr>
        <w:t>Pyongyang</w:t>
      </w:r>
      <w:r w:rsidRPr="003B76D9">
        <w:rPr>
          <w:rFonts w:asciiTheme="majorHAnsi" w:hAnsiTheme="majorHAnsi" w:cstheme="majorHAnsi"/>
          <w:sz w:val="12"/>
        </w:rPr>
        <w:t xml:space="preserve">, since they </w:t>
      </w:r>
      <w:r w:rsidRPr="003B76D9">
        <w:rPr>
          <w:rStyle w:val="StyleUnderline"/>
          <w:rFonts w:asciiTheme="majorHAnsi" w:hAnsiTheme="majorHAnsi" w:cstheme="majorHAnsi"/>
        </w:rPr>
        <w:t>constitute a key determinant of Egypt’s national security</w:t>
      </w:r>
      <w:r w:rsidRPr="003B76D9">
        <w:rPr>
          <w:rFonts w:asciiTheme="majorHAnsi" w:hAnsiTheme="majorHAnsi" w:cstheme="majorHAnsi"/>
          <w:sz w:val="12"/>
        </w:rPr>
        <w:t xml:space="preserve"> in light of the historical and military relations between Egypt and North Korea that are characterized by their secrecy.</w:t>
      </w:r>
    </w:p>
    <w:p w14:paraId="3EDEC8AC" w14:textId="77777777" w:rsidR="002B7D8C" w:rsidRPr="003B76D9" w:rsidRDefault="002B7D8C" w:rsidP="002B7D8C">
      <w:pPr>
        <w:rPr>
          <w:rFonts w:asciiTheme="majorHAnsi" w:hAnsiTheme="majorHAnsi" w:cstheme="majorHAnsi"/>
        </w:rPr>
      </w:pPr>
    </w:p>
    <w:p w14:paraId="5F9126ED" w14:textId="433DEB36" w:rsidR="00056464" w:rsidRPr="003B76D9" w:rsidRDefault="00056464" w:rsidP="00056464">
      <w:pPr>
        <w:pStyle w:val="Heading3"/>
        <w:rPr>
          <w:rFonts w:asciiTheme="majorHAnsi" w:hAnsiTheme="majorHAnsi" w:cstheme="majorHAnsi"/>
        </w:rPr>
      </w:pPr>
      <w:r w:rsidRPr="003B76D9">
        <w:rPr>
          <w:rFonts w:asciiTheme="majorHAnsi" w:hAnsiTheme="majorHAnsi" w:cstheme="majorHAnsi"/>
        </w:rPr>
        <w:t xml:space="preserve">AT: Leverage Fails --- HR </w:t>
      </w:r>
    </w:p>
    <w:p w14:paraId="384039E7" w14:textId="77777777" w:rsidR="0034121D" w:rsidRPr="003B76D9" w:rsidRDefault="0034121D" w:rsidP="0034121D">
      <w:pPr>
        <w:pStyle w:val="Heading4"/>
        <w:rPr>
          <w:rFonts w:asciiTheme="majorHAnsi" w:hAnsiTheme="majorHAnsi" w:cstheme="majorHAnsi"/>
        </w:rPr>
      </w:pPr>
      <w:r w:rsidRPr="003B76D9">
        <w:rPr>
          <w:rFonts w:asciiTheme="majorHAnsi" w:hAnsiTheme="majorHAnsi" w:cstheme="majorHAnsi"/>
        </w:rPr>
        <w:t>Conditioning arms sales solves human rights abuses in Egypt.</w:t>
      </w:r>
    </w:p>
    <w:p w14:paraId="12FA1502" w14:textId="77777777" w:rsidR="0034121D" w:rsidRPr="003B76D9" w:rsidRDefault="0034121D" w:rsidP="0034121D">
      <w:pPr>
        <w:rPr>
          <w:rFonts w:asciiTheme="majorHAnsi" w:hAnsiTheme="majorHAnsi" w:cstheme="majorHAnsi"/>
        </w:rPr>
      </w:pPr>
      <w:r w:rsidRPr="003B76D9">
        <w:rPr>
          <w:rFonts w:asciiTheme="majorHAnsi" w:hAnsiTheme="majorHAnsi" w:cstheme="majorHAnsi"/>
          <w:b/>
          <w:bCs/>
        </w:rPr>
        <w:t>Rempfer 18</w:t>
      </w:r>
      <w:r w:rsidRPr="003B76D9">
        <w:rPr>
          <w:rFonts w:asciiTheme="majorHAnsi" w:hAnsiTheme="majorHAnsi" w:cstheme="majorHAnsi"/>
        </w:rPr>
        <w:t xml:space="preserve"> – (Kyle Rempfer is a senior reporter for Military Times. He previously served as an Air Force combat controller. Kyle's reporting focuses on U.S. Army leadership, recruiting, operations, training, personnel and funding. “US training and security assistance may be empowering Egyptian war crimes, says human rights group” </w:t>
      </w:r>
      <w:hyperlink r:id="rId270" w:history="1">
        <w:r w:rsidRPr="003B76D9">
          <w:rPr>
            <w:rStyle w:val="Hyperlink"/>
            <w:rFonts w:asciiTheme="majorHAnsi" w:hAnsiTheme="majorHAnsi" w:cstheme="majorHAnsi"/>
          </w:rPr>
          <w:t>https://www.militarytimes.com/news/your-military/2019/05/28/us-training-and-security-assistance-may-be-empowering-egyptian-war-crimes-says-human-rights-group/</w:t>
        </w:r>
      </w:hyperlink>
      <w:r w:rsidRPr="003B76D9">
        <w:rPr>
          <w:rFonts w:asciiTheme="majorHAnsi" w:hAnsiTheme="majorHAnsi" w:cstheme="majorHAnsi"/>
        </w:rPr>
        <w:t>) Peter</w:t>
      </w:r>
    </w:p>
    <w:p w14:paraId="1F04A926" w14:textId="77777777" w:rsidR="0034121D" w:rsidRPr="003B76D9" w:rsidRDefault="0034121D" w:rsidP="0034121D">
      <w:pPr>
        <w:rPr>
          <w:rFonts w:asciiTheme="majorHAnsi" w:hAnsiTheme="majorHAnsi" w:cstheme="majorHAnsi"/>
          <w:sz w:val="16"/>
        </w:rPr>
      </w:pPr>
      <w:r w:rsidRPr="003B76D9">
        <w:rPr>
          <w:rStyle w:val="StyleUnderline"/>
          <w:rFonts w:asciiTheme="majorHAnsi" w:hAnsiTheme="majorHAnsi" w:cstheme="majorHAnsi"/>
        </w:rPr>
        <w:t xml:space="preserve">A major human rights group has accused the Egyptian military of human rights violations on the Sinai Peninsula and is calling for the U.S. government to halt security assistance to the country, which includes arms exports and joint training between the Egyptian military and U.S. forces. Egypt stepped up its operations in the north of the Sinai Peninsula after the rise of Egyptian President Abdel Fattah </w:t>
      </w:r>
      <w:r w:rsidRPr="003B76D9">
        <w:rPr>
          <w:rFonts w:asciiTheme="majorHAnsi" w:hAnsiTheme="majorHAnsi" w:cstheme="majorHAnsi"/>
          <w:sz w:val="16"/>
        </w:rPr>
        <w:t xml:space="preserve">el Sissi, who led a 2013 coup and was elected president in mid-2014. The peninsula is home to various terror groups, but the Islamic State’s Sinai affiliate is the most prominent. </w:t>
      </w:r>
      <w:r w:rsidRPr="003B76D9">
        <w:rPr>
          <w:rStyle w:val="StyleUnderline"/>
          <w:rFonts w:asciiTheme="majorHAnsi" w:hAnsiTheme="majorHAnsi" w:cstheme="majorHAnsi"/>
        </w:rPr>
        <w:t>Egypt has used U.S. military aid to purchase major U.S. defense systems, such as the F-16 fighter aircraft, the M1A1 Abrams battle tank, the AH-64 Apache attack helicopter and Humvees</w:t>
      </w:r>
      <w:r w:rsidRPr="003B76D9">
        <w:rPr>
          <w:rFonts w:asciiTheme="majorHAnsi" w:hAnsiTheme="majorHAnsi" w:cstheme="majorHAnsi"/>
          <w:sz w:val="16"/>
        </w:rPr>
        <w:t xml:space="preserve">, some of which have seen combat on the Sinai Peninsula. U.S. Central Command also recently restarted Operation Bright Star, a major military exercise dating back to the 1980s that went through a hiatus period after the Arab Spring and a series of coups in Egypt. The exercise was revived in 2017 and held again in 2018, focusing on irregular warfare and regional security cooperation. These connections are designed to strengthen U.S.-Egyptian relations and increase regional stability in an area that borders another major U.S. ally, Israel. However, </w:t>
      </w:r>
      <w:r w:rsidRPr="003B76D9">
        <w:rPr>
          <w:rStyle w:val="StyleUnderline"/>
          <w:rFonts w:asciiTheme="majorHAnsi" w:hAnsiTheme="majorHAnsi" w:cstheme="majorHAnsi"/>
        </w:rPr>
        <w:t>Human Rights Watch released a report Monday condemning Egyptian forces for a series of arbitrary arrests — allegedly including children — forced disappearances, torture, extrajudicial killings, collective punishment and forced evictions</w:t>
      </w:r>
      <w:r w:rsidRPr="003B76D9">
        <w:rPr>
          <w:rFonts w:asciiTheme="majorHAnsi" w:hAnsiTheme="majorHAnsi" w:cstheme="majorHAnsi"/>
          <w:sz w:val="16"/>
        </w:rPr>
        <w:t xml:space="preserve">. HRW said that thousands of people have been arrested and hundreds disappeared since 2013. A U.S. State Department official said that their offices are aware of the report’s call to halt U.S. security assistance to Egypt. However, they added that the aid “has long played a central role in Egypt’s economic and military development, and in furthering regional stability,” as well as “countering the Iranian regime’s dangerous activities” and regional terror groups. “We continue to work with Egypt to advance our strategic partnership and address our common challenges, which includes encouraging respect for and protection of basic rights and freedoms,” the official said on background. “We have raised — and will continue to stress at senior levels — </w:t>
      </w:r>
      <w:r w:rsidRPr="003B76D9">
        <w:rPr>
          <w:rStyle w:val="StyleUnderline"/>
          <w:rFonts w:asciiTheme="majorHAnsi" w:hAnsiTheme="majorHAnsi" w:cstheme="majorHAnsi"/>
        </w:rPr>
        <w:t>the fundamental importance of respect for human rights, fundamental freedoms, and the need for a robust civil society.” Pentagon officials said they were reviewing the report, which recommended that the U.S. reevaluate its joint training exercises with the Egyptian military. But for now, nothing will change. “Egypt remains an important security partner,” Pentagon spokesman Navy Cmdr. Sean Robertson said. “The U.S. strategic military-to-military relationship with Egypt remains unchanged.” The U.S. government is responsible for vetting recipients of military aid. However, a U.S. Government Accountability Office report in 2016 found that Egyptian recipients were not being adequately vetted for end-use monitoring of U.S. equipment and human rights violations.</w:t>
      </w:r>
      <w:r w:rsidRPr="003B76D9">
        <w:rPr>
          <w:rFonts w:asciiTheme="majorHAnsi" w:hAnsiTheme="majorHAnsi" w:cstheme="majorHAnsi"/>
          <w:sz w:val="16"/>
        </w:rPr>
        <w:t xml:space="preserve"> The Leahy Laws prohibit the State Department and Defense Department from providing military assistance to foreign security forces found to violate human rights. </w:t>
      </w:r>
      <w:r w:rsidRPr="003B76D9">
        <w:rPr>
          <w:rStyle w:val="StyleUnderline"/>
          <w:rFonts w:asciiTheme="majorHAnsi" w:hAnsiTheme="majorHAnsi" w:cstheme="majorHAnsi"/>
        </w:rPr>
        <w:t>The Egyptian military may also have conducted unlawful air and ground attacks that killed numerous civilians, including children, according the HRW report</w:t>
      </w:r>
      <w:r w:rsidRPr="003B76D9">
        <w:rPr>
          <w:rFonts w:asciiTheme="majorHAnsi" w:hAnsiTheme="majorHAnsi" w:cstheme="majorHAnsi"/>
          <w:sz w:val="16"/>
        </w:rPr>
        <w:t xml:space="preserve">. </w:t>
      </w:r>
      <w:r w:rsidRPr="003B76D9">
        <w:rPr>
          <w:rStyle w:val="StyleUnderline"/>
          <w:rFonts w:asciiTheme="majorHAnsi" w:hAnsiTheme="majorHAnsi" w:cstheme="majorHAnsi"/>
        </w:rPr>
        <w:t>The unlawful attacks include indiscriminate artillery shelling in places where there were no armed clashes occurring, according to victims cited by HRW.</w:t>
      </w:r>
      <w:r w:rsidRPr="003B76D9">
        <w:rPr>
          <w:rFonts w:asciiTheme="majorHAnsi" w:hAnsiTheme="majorHAnsi" w:cstheme="majorHAnsi"/>
          <w:sz w:val="16"/>
        </w:rPr>
        <w:t xml:space="preserve"> The report lists the names and circumstances behind some of these deaths. HRW also noted the use of U.S.-made cluster bomb munitions in the Sinai Peninsula. While other countries have outlawed the use of these weapons due to their propensity to kill civilians and leave behind unexploded ordnance, Egypt and the U.S. have not. Although Sinai-based militant groups use rocket-propelled grenades, landmines and improvised explosive devices, they do not typically use artillery, residents told HRW. Egyptian and Israeli forces both possess the capacity to conduct airstrikes and artillery attacks in North Sinai. “Since 2013, Israel has not only allowed a build-up of Egyptian military presence in the area beyond the treaty stipulations, but also according to media reports and official statements, aided the Egyptian government forces and probably participated in airstrikes against ISIS-affiliated militants,” HRW officials wrote in their report. HRW recommended that </w:t>
      </w:r>
      <w:r w:rsidRPr="003B76D9">
        <w:rPr>
          <w:rStyle w:val="StyleUnderline"/>
          <w:rFonts w:asciiTheme="majorHAnsi" w:hAnsiTheme="majorHAnsi" w:cstheme="majorHAnsi"/>
        </w:rPr>
        <w:t>the U.S. government “halt all military and security assistance to Egypt," conditioning the resumption of the aid on "concrete improvement of human rights, including an independent investigation into and prosecutions of perpetrators of serious violations, including war crimes, in North Sinai.”</w:t>
      </w:r>
      <w:r w:rsidRPr="003B76D9">
        <w:rPr>
          <w:rFonts w:asciiTheme="majorHAnsi" w:hAnsiTheme="majorHAnsi" w:cstheme="majorHAnsi"/>
          <w:sz w:val="16"/>
        </w:rPr>
        <w:t xml:space="preserve"> The report also recommended that a public report be produced on the extent to which U.S.-made equipment has been used in abuses in North Sinai. The report urged U.S. officials to conduct an official review of the effectiveness of joint military exercises, including Egypt’s participation in all multilateral military exercises to prepare its forces to combat the threat from the ISIS affiliate in the region, and ensure that civilian casualty minimization is incorporated into all efforts. All Egyptian security officials found to be complicit in gross human rights violations in the Sinai should be subject to visa bans and asset freezes pursuant to the Magnitsky Act of 2016 and White House Executive Order 13818, HRW officials wrote.</w:t>
      </w:r>
    </w:p>
    <w:p w14:paraId="10D9CBDB" w14:textId="77777777" w:rsidR="0034121D" w:rsidRPr="003B76D9" w:rsidRDefault="0034121D" w:rsidP="0034121D">
      <w:pPr>
        <w:rPr>
          <w:rFonts w:asciiTheme="majorHAnsi" w:hAnsiTheme="majorHAnsi" w:cstheme="majorHAnsi"/>
          <w:sz w:val="16"/>
        </w:rPr>
      </w:pPr>
    </w:p>
    <w:p w14:paraId="5814FD24" w14:textId="77777777" w:rsidR="0034121D" w:rsidRPr="003B76D9" w:rsidRDefault="0034121D" w:rsidP="0034121D">
      <w:pPr>
        <w:rPr>
          <w:rFonts w:asciiTheme="majorHAnsi" w:hAnsiTheme="majorHAnsi" w:cstheme="majorHAnsi"/>
        </w:rPr>
      </w:pPr>
    </w:p>
    <w:p w14:paraId="7FFFA494" w14:textId="77777777" w:rsidR="00601782" w:rsidRPr="003B76D9" w:rsidRDefault="00601782" w:rsidP="00601782">
      <w:pPr>
        <w:pStyle w:val="Heading4"/>
        <w:rPr>
          <w:rStyle w:val="Emphasis"/>
          <w:rFonts w:asciiTheme="majorHAnsi" w:hAnsiTheme="majorHAnsi" w:cstheme="majorHAnsi"/>
          <w:b/>
          <w:iCs/>
        </w:rPr>
      </w:pPr>
      <w:r w:rsidRPr="003B76D9">
        <w:rPr>
          <w:rStyle w:val="Emphasis"/>
          <w:rFonts w:asciiTheme="majorHAnsi" w:hAnsiTheme="majorHAnsi" w:cstheme="majorHAnsi"/>
          <w:b/>
        </w:rPr>
        <w:t>HR abuses are occurring now – conditioning arms sales on human rights solves</w:t>
      </w:r>
    </w:p>
    <w:p w14:paraId="0D59C4F8" w14:textId="77777777" w:rsidR="00601782" w:rsidRPr="003B76D9" w:rsidRDefault="00601782" w:rsidP="00601782">
      <w:pPr>
        <w:rPr>
          <w:rFonts w:asciiTheme="majorHAnsi" w:hAnsiTheme="majorHAnsi" w:cstheme="majorHAnsi"/>
          <w:sz w:val="26"/>
        </w:rPr>
      </w:pPr>
      <w:r w:rsidRPr="003B76D9">
        <w:rPr>
          <w:rStyle w:val="Style13ptBold"/>
          <w:rFonts w:asciiTheme="majorHAnsi" w:hAnsiTheme="majorHAnsi" w:cstheme="majorHAnsi"/>
        </w:rPr>
        <w:t xml:space="preserve">HRF and CIHRS 18 </w:t>
      </w:r>
      <w:r w:rsidRPr="003B76D9">
        <w:rPr>
          <w:rStyle w:val="Style13ptBold"/>
          <w:rFonts w:asciiTheme="majorHAnsi" w:hAnsiTheme="majorHAnsi" w:cstheme="majorHAnsi"/>
          <w:b w:val="0"/>
        </w:rPr>
        <w:t>(Human Rights First, n</w:t>
      </w:r>
      <w:r w:rsidRPr="003B76D9">
        <w:rPr>
          <w:rFonts w:asciiTheme="majorHAnsi" w:hAnsiTheme="majorHAnsi" w:cstheme="majorHAnsi"/>
          <w:color w:val="222222"/>
          <w:shd w:val="clear" w:color="auto" w:fill="FFFFFF"/>
        </w:rPr>
        <w:t xml:space="preserve">onpartisan, international human rights organization based in New York City and Washington, D.C, Cairo Institute for Human Rights Studies, </w:t>
      </w:r>
      <w:r w:rsidRPr="003B76D9">
        <w:rPr>
          <w:rFonts w:asciiTheme="majorHAnsi" w:hAnsiTheme="majorHAnsi" w:cstheme="majorHAnsi"/>
        </w:rPr>
        <w:t xml:space="preserve">independent regional nongovernmental organization which aims to promote respect for the principles of human rights and democracy in the Arab region, 9/7/18, </w:t>
      </w:r>
      <w:hyperlink r:id="rId271" w:history="1">
        <w:r w:rsidRPr="003B76D9">
          <w:rPr>
            <w:rStyle w:val="Hyperlink"/>
            <w:rFonts w:asciiTheme="majorHAnsi" w:hAnsiTheme="majorHAnsi" w:cstheme="majorHAnsi"/>
          </w:rPr>
          <w:t>https://cihrs.org/wp-content/uploads/2018/09/Aiding-Repression-in-Egypt.pdf</w:t>
        </w:r>
      </w:hyperlink>
      <w:r w:rsidRPr="003B76D9">
        <w:rPr>
          <w:rFonts w:asciiTheme="majorHAnsi" w:hAnsiTheme="majorHAnsi" w:cstheme="majorHAnsi"/>
        </w:rPr>
        <w:t>) jbarber</w:t>
      </w:r>
    </w:p>
    <w:p w14:paraId="47E613AB" w14:textId="77777777" w:rsidR="00601782" w:rsidRPr="003B76D9" w:rsidRDefault="00601782" w:rsidP="00601782">
      <w:pPr>
        <w:rPr>
          <w:rStyle w:val="Emphasis"/>
          <w:rFonts w:asciiTheme="majorHAnsi" w:hAnsiTheme="majorHAnsi" w:cstheme="majorHAnsi"/>
          <w:b w:val="0"/>
          <w:bCs/>
          <w:sz w:val="14"/>
        </w:rPr>
      </w:pPr>
      <w:r w:rsidRPr="003B76D9">
        <w:rPr>
          <w:rStyle w:val="Emphasis"/>
          <w:rFonts w:asciiTheme="majorHAnsi" w:hAnsiTheme="majorHAnsi" w:cstheme="majorHAnsi"/>
        </w:rPr>
        <w:t>Civil society leaders in Egypt are urging the U.S. government to continue to condition and withhold military aid to Egypt until the Egyptian government makes meaningful reforms to its human rights practices.</w:t>
      </w:r>
      <w:r w:rsidRPr="003B76D9">
        <w:rPr>
          <w:rStyle w:val="Emphasis"/>
          <w:rFonts w:asciiTheme="majorHAnsi" w:hAnsiTheme="majorHAnsi" w:cstheme="majorHAnsi"/>
          <w:b w:val="0"/>
          <w:bCs/>
          <w:sz w:val="14"/>
        </w:rPr>
        <w:t xml:space="preserve"> The </w:t>
      </w:r>
      <w:r w:rsidRPr="003B76D9">
        <w:rPr>
          <w:rStyle w:val="StyleUnderline"/>
          <w:rFonts w:asciiTheme="majorHAnsi" w:hAnsiTheme="majorHAnsi" w:cstheme="majorHAnsi"/>
        </w:rPr>
        <w:t>call from activists comes as the U.S. State Department reverses earlier decisions to limit military aid over human rights concerns, despite the Government of Egypt having made no meaningful progress in addressing rampant politically-motivated prosecutions, disappearances, torture, extra-judicial killings, and other human rights violations.</w:t>
      </w:r>
      <w:r w:rsidRPr="003B76D9">
        <w:rPr>
          <w:rStyle w:val="Emphasis"/>
          <w:rFonts w:asciiTheme="majorHAnsi" w:hAnsiTheme="majorHAnsi" w:cstheme="majorHAnsi"/>
          <w:b w:val="0"/>
          <w:bCs/>
          <w:sz w:val="14"/>
        </w:rPr>
        <w:t xml:space="preserve"> In August 2017, then-Secretary of State Rex Tillerson withheld $195 million in Foreign Military Financing (FMF)—military aid that enables foreign governments to purchase U.S.-made defense articles—from the Egyptian government. In explaining the decision, </w:t>
      </w:r>
      <w:r w:rsidRPr="003B76D9">
        <w:rPr>
          <w:rStyle w:val="StyleUnderline"/>
          <w:rFonts w:asciiTheme="majorHAnsi" w:hAnsiTheme="majorHAnsi" w:cstheme="majorHAnsi"/>
        </w:rPr>
        <w:t>Tillerson acknowledged that he could not certify to Congress that the Egyptian government had met the human rights conditions set by the Fiscal Year 2016 Consolidated Appropriations Act</w:t>
      </w:r>
      <w:r w:rsidRPr="003B76D9">
        <w:rPr>
          <w:rStyle w:val="Emphasis"/>
          <w:rFonts w:asciiTheme="majorHAnsi" w:hAnsiTheme="majorHAnsi" w:cstheme="majorHAnsi"/>
          <w:b w:val="0"/>
          <w:bCs/>
          <w:sz w:val="14"/>
        </w:rPr>
        <w:t xml:space="preserve"> (PL 114-113), which required that the $195 million (amounting to 15% of the $1.3 billion in FMF provided annually to Egypt) be withheld until the </w:t>
      </w:r>
      <w:r w:rsidRPr="003B76D9">
        <w:rPr>
          <w:rStyle w:val="StyleUnderline"/>
          <w:rFonts w:asciiTheme="majorHAnsi" w:hAnsiTheme="majorHAnsi" w:cstheme="majorHAnsi"/>
        </w:rPr>
        <w:t>Secretary of State reported to Congressional committees that the Government of Egypt was “taking effective steps” to</w:t>
      </w:r>
      <w:r w:rsidRPr="003B76D9">
        <w:rPr>
          <w:rStyle w:val="Emphasis"/>
          <w:rFonts w:asciiTheme="majorHAnsi" w:hAnsiTheme="majorHAnsi" w:cstheme="majorHAnsi"/>
          <w:b w:val="0"/>
          <w:bCs/>
          <w:sz w:val="14"/>
        </w:rPr>
        <w:t xml:space="preserve">: (i) </w:t>
      </w:r>
      <w:r w:rsidRPr="003B76D9">
        <w:rPr>
          <w:rStyle w:val="StyleUnderline"/>
          <w:rFonts w:asciiTheme="majorHAnsi" w:hAnsiTheme="majorHAnsi" w:cstheme="majorHAnsi"/>
        </w:rPr>
        <w:t>advance democracy and human rights in Egypt</w:t>
      </w:r>
      <w:r w:rsidRPr="003B76D9">
        <w:rPr>
          <w:rStyle w:val="Emphasis"/>
          <w:rFonts w:asciiTheme="majorHAnsi" w:hAnsiTheme="majorHAnsi" w:cstheme="majorHAnsi"/>
          <w:b w:val="0"/>
          <w:bCs/>
          <w:sz w:val="14"/>
        </w:rPr>
        <w:t xml:space="preserve">, including govern democratically and protect religious minorities and the rights of women which are in addition to taken during the previous calendar year for such purposes; (ii) </w:t>
      </w:r>
      <w:r w:rsidRPr="003B76D9">
        <w:rPr>
          <w:rStyle w:val="StyleUnderline"/>
          <w:rFonts w:asciiTheme="majorHAnsi" w:hAnsiTheme="majorHAnsi" w:cstheme="majorHAnsi"/>
        </w:rPr>
        <w:t>implement reforms that protect freedoms of expression</w:t>
      </w:r>
      <w:r w:rsidRPr="003B76D9">
        <w:rPr>
          <w:rStyle w:val="Emphasis"/>
          <w:rFonts w:asciiTheme="majorHAnsi" w:hAnsiTheme="majorHAnsi" w:cstheme="majorHAnsi"/>
          <w:b w:val="0"/>
          <w:bCs/>
          <w:sz w:val="14"/>
        </w:rPr>
        <w:t xml:space="preserve">, association, </w:t>
      </w:r>
      <w:r w:rsidRPr="003B76D9">
        <w:rPr>
          <w:rStyle w:val="StyleUnderline"/>
          <w:rFonts w:asciiTheme="majorHAnsi" w:hAnsiTheme="majorHAnsi" w:cstheme="majorHAnsi"/>
        </w:rPr>
        <w:t>and</w:t>
      </w:r>
      <w:r w:rsidRPr="003B76D9">
        <w:rPr>
          <w:rStyle w:val="Emphasis"/>
          <w:rFonts w:asciiTheme="majorHAnsi" w:hAnsiTheme="majorHAnsi" w:cstheme="majorHAnsi"/>
          <w:b w:val="0"/>
          <w:bCs/>
          <w:sz w:val="14"/>
        </w:rPr>
        <w:t xml:space="preserve"> peaceful </w:t>
      </w:r>
      <w:r w:rsidRPr="003B76D9">
        <w:rPr>
          <w:rStyle w:val="StyleUnderline"/>
          <w:rFonts w:asciiTheme="majorHAnsi" w:hAnsiTheme="majorHAnsi" w:cstheme="majorHAnsi"/>
        </w:rPr>
        <w:t>assembly</w:t>
      </w:r>
      <w:r w:rsidRPr="003B76D9">
        <w:rPr>
          <w:rStyle w:val="Emphasis"/>
          <w:rFonts w:asciiTheme="majorHAnsi" w:hAnsiTheme="majorHAnsi" w:cstheme="majorHAnsi"/>
          <w:b w:val="0"/>
          <w:bCs/>
          <w:sz w:val="14"/>
        </w:rPr>
        <w:t xml:space="preserve"> the ability of civil society organizations </w:t>
      </w:r>
      <w:r w:rsidRPr="003B76D9">
        <w:rPr>
          <w:rStyle w:val="StyleUnderline"/>
          <w:rFonts w:asciiTheme="majorHAnsi" w:hAnsiTheme="majorHAnsi" w:cstheme="majorHAnsi"/>
        </w:rPr>
        <w:t>and</w:t>
      </w:r>
      <w:r w:rsidRPr="003B76D9">
        <w:rPr>
          <w:rStyle w:val="Emphasis"/>
          <w:rFonts w:asciiTheme="majorHAnsi" w:hAnsiTheme="majorHAnsi" w:cstheme="majorHAnsi"/>
          <w:b w:val="0"/>
          <w:bCs/>
          <w:sz w:val="14"/>
        </w:rPr>
        <w:t xml:space="preserve"> the </w:t>
      </w:r>
      <w:r w:rsidRPr="003B76D9">
        <w:rPr>
          <w:rStyle w:val="StyleUnderline"/>
          <w:rFonts w:asciiTheme="majorHAnsi" w:hAnsiTheme="majorHAnsi" w:cstheme="majorHAnsi"/>
        </w:rPr>
        <w:t>media to function without interference</w:t>
      </w:r>
      <w:r w:rsidRPr="003B76D9">
        <w:rPr>
          <w:rStyle w:val="Emphasis"/>
          <w:rFonts w:asciiTheme="majorHAnsi" w:hAnsiTheme="majorHAnsi" w:cstheme="majorHAnsi"/>
          <w:b w:val="0"/>
          <w:bCs/>
          <w:sz w:val="14"/>
        </w:rPr>
        <w:t xml:space="preserve">; (iii) </w:t>
      </w:r>
      <w:r w:rsidRPr="003B76D9">
        <w:rPr>
          <w:rStyle w:val="StyleUnderline"/>
          <w:rFonts w:asciiTheme="majorHAnsi" w:hAnsiTheme="majorHAnsi" w:cstheme="majorHAnsi"/>
        </w:rPr>
        <w:t>release political prisoners</w:t>
      </w:r>
      <w:r w:rsidRPr="003B76D9">
        <w:rPr>
          <w:rStyle w:val="Emphasis"/>
          <w:rFonts w:asciiTheme="majorHAnsi" w:hAnsiTheme="majorHAnsi" w:cstheme="majorHAnsi"/>
          <w:b w:val="0"/>
          <w:bCs/>
          <w:sz w:val="14"/>
        </w:rPr>
        <w:t xml:space="preserve"> and provide detainees with due process of law; (iv) </w:t>
      </w:r>
      <w:r w:rsidRPr="003B76D9">
        <w:rPr>
          <w:rStyle w:val="StyleUnderline"/>
          <w:rFonts w:asciiTheme="majorHAnsi" w:hAnsiTheme="majorHAnsi" w:cstheme="majorHAnsi"/>
        </w:rPr>
        <w:t>hold Egyptian security forces accountable</w:t>
      </w:r>
      <w:r w:rsidRPr="003B76D9">
        <w:rPr>
          <w:rStyle w:val="Emphasis"/>
          <w:rFonts w:asciiTheme="majorHAnsi" w:hAnsiTheme="majorHAnsi" w:cstheme="majorHAnsi"/>
          <w:b w:val="0"/>
          <w:bCs/>
          <w:sz w:val="14"/>
        </w:rPr>
        <w:t xml:space="preserve">, including officers credibly alleged to have violated human rights; and (v) provide regular access for U.S. officials to monitor such assistance.1 In a legally-mandated report submitted to Congressional Appropriations Committees and obtained by the Associated Press, </w:t>
      </w:r>
      <w:r w:rsidRPr="003B76D9">
        <w:rPr>
          <w:rStyle w:val="Emphasis"/>
          <w:rFonts w:asciiTheme="majorHAnsi" w:hAnsiTheme="majorHAnsi" w:cstheme="majorHAnsi"/>
        </w:rPr>
        <w:t>Tillerson justified his decision on grounds that “There is a continuing problem with arbitrary arrests, detentions and disappearances…There are reports of extrajudicial killings</w:t>
      </w:r>
      <w:r w:rsidRPr="003B76D9">
        <w:rPr>
          <w:rStyle w:val="Emphasis"/>
          <w:rFonts w:asciiTheme="majorHAnsi" w:hAnsiTheme="majorHAnsi" w:cstheme="majorHAnsi"/>
          <w:b w:val="0"/>
          <w:bCs/>
          <w:sz w:val="14"/>
        </w:rPr>
        <w:t xml:space="preserve">. There are </w:t>
      </w:r>
      <w:r w:rsidRPr="003B76D9">
        <w:rPr>
          <w:rStyle w:val="StyleUnderline"/>
          <w:rFonts w:asciiTheme="majorHAnsi" w:hAnsiTheme="majorHAnsi" w:cstheme="majorHAnsi"/>
        </w:rPr>
        <w:t>numerous allegations of torture and deaths in detention</w:t>
      </w:r>
      <w:r w:rsidRPr="003B76D9">
        <w:rPr>
          <w:rStyle w:val="Emphasis"/>
          <w:rFonts w:asciiTheme="majorHAnsi" w:hAnsiTheme="majorHAnsi" w:cstheme="majorHAnsi"/>
          <w:b w:val="0"/>
          <w:bCs/>
          <w:sz w:val="14"/>
        </w:rPr>
        <w:t xml:space="preserve">."2 In keeping with recent practice by secretaries of state from both U.S. political parties, Tillerson invoked the appropriations law’s </w:t>
      </w:r>
      <w:r w:rsidRPr="003B76D9">
        <w:rPr>
          <w:rStyle w:val="StyleUnderline"/>
          <w:rFonts w:asciiTheme="majorHAnsi" w:hAnsiTheme="majorHAnsi" w:cstheme="majorHAnsi"/>
        </w:rPr>
        <w:t>national security waive</w:t>
      </w:r>
      <w:r w:rsidRPr="003B76D9">
        <w:rPr>
          <w:rStyle w:val="Emphasis"/>
          <w:rFonts w:asciiTheme="majorHAnsi" w:hAnsiTheme="majorHAnsi" w:cstheme="majorHAnsi"/>
          <w:b w:val="0"/>
          <w:bCs/>
          <w:sz w:val="14"/>
        </w:rPr>
        <w:t xml:space="preserve">r, which allowed him to “waive the certification requirement…if the Secretary determines and reports to the Committees on Appropriations that to do so is important to the national security interest of the United States.”3 Yet instead of releasing the FMF to Egypt under the waiver, </w:t>
      </w:r>
      <w:r w:rsidRPr="003B76D9">
        <w:rPr>
          <w:rStyle w:val="StyleUnderline"/>
          <w:rFonts w:asciiTheme="majorHAnsi" w:hAnsiTheme="majorHAnsi" w:cstheme="majorHAnsi"/>
        </w:rPr>
        <w:t>Tillerson announced that the U.S. government would establish certain conditions for the Egyptian government to meet before the funds would be transferred. These conditions have not been made public</w:t>
      </w:r>
      <w:r w:rsidRPr="003B76D9">
        <w:rPr>
          <w:rStyle w:val="Emphasis"/>
          <w:rFonts w:asciiTheme="majorHAnsi" w:hAnsiTheme="majorHAnsi" w:cstheme="majorHAnsi"/>
          <w:b w:val="0"/>
          <w:bCs/>
          <w:sz w:val="14"/>
        </w:rPr>
        <w:t xml:space="preserve">.4 Roughly one year later, </w:t>
      </w:r>
      <w:r w:rsidRPr="003B76D9">
        <w:rPr>
          <w:rStyle w:val="Emphasis"/>
          <w:rFonts w:asciiTheme="majorHAnsi" w:hAnsiTheme="majorHAnsi" w:cstheme="majorHAnsi"/>
        </w:rPr>
        <w:t>human rights conditions in Egypt have further deteriorated</w:t>
      </w:r>
      <w:r w:rsidRPr="003B76D9">
        <w:rPr>
          <w:rStyle w:val="Emphasis"/>
          <w:rFonts w:asciiTheme="majorHAnsi" w:hAnsiTheme="majorHAnsi" w:cstheme="majorHAnsi"/>
          <w:b w:val="0"/>
          <w:bCs/>
          <w:sz w:val="14"/>
        </w:rPr>
        <w:t xml:space="preserve">.5 Notwithstanding that fact, the State Department, under new Secretary of State Mike Pompeo, announced in July 2018 that it would reverse Tillerson’s decision and lift its hold on Fiscal Year 2016 FMF. In making this decision, the new secretary once again chose to invoke a national security waiver, thereby annulling the human rights conditions set by Congress. In defending the policy, an unnamed State Department official told the press that </w:t>
      </w:r>
      <w:r w:rsidRPr="003B76D9">
        <w:rPr>
          <w:rStyle w:val="StyleUnderline"/>
          <w:rFonts w:asciiTheme="majorHAnsi" w:hAnsiTheme="majorHAnsi" w:cstheme="majorHAnsi"/>
        </w:rPr>
        <w:t>although “serious concerns regarding human rights and governance in Egypt” remained, “strengthened security cooperation is important to U.S. national security</w:t>
      </w:r>
      <w:r w:rsidRPr="003B76D9">
        <w:rPr>
          <w:rStyle w:val="Emphasis"/>
          <w:rFonts w:asciiTheme="majorHAnsi" w:hAnsiTheme="majorHAnsi" w:cstheme="majorHAnsi"/>
          <w:b w:val="0"/>
          <w:bCs/>
          <w:sz w:val="14"/>
        </w:rPr>
        <w:t>. Secretary Pompeo determined that releasing these funds is important to supporting these needs and continuing to improve our partnership with Egypt.”6 In late August 2018, Pompeo doubled down on his strategy of providing Egypt no-strings-attached military aid. On September 7, the State Department announced that on August 21 Pompeo had signed a national security waiver permitting the release of an additional $195 million in Fiscal Year 2017 FMF</w:t>
      </w:r>
      <w:r w:rsidRPr="003B76D9">
        <w:rPr>
          <w:rStyle w:val="Emphasis"/>
          <w:rFonts w:asciiTheme="majorHAnsi" w:hAnsiTheme="majorHAnsi" w:cstheme="majorHAnsi"/>
        </w:rPr>
        <w:t>. In justifying the decision, the State Department recycled talking points nearly identical to those it had used two months prior, stating that “strengthening our security cooperation with Egypt” overrode human rights concerns</w:t>
      </w:r>
      <w:r w:rsidRPr="003B76D9">
        <w:rPr>
          <w:rStyle w:val="Emphasis"/>
          <w:rFonts w:asciiTheme="majorHAnsi" w:hAnsiTheme="majorHAnsi" w:cstheme="majorHAnsi"/>
          <w:b w:val="0"/>
          <w:bCs/>
          <w:sz w:val="14"/>
        </w:rPr>
        <w:t xml:space="preserve">.7 = As relayed by numerous Egyptian human rights activists who agreed to speak with Human Rights First during the summer of 2018, </w:t>
      </w:r>
      <w:r w:rsidRPr="003B76D9">
        <w:rPr>
          <w:rStyle w:val="Emphasis"/>
          <w:rFonts w:asciiTheme="majorHAnsi" w:hAnsiTheme="majorHAnsi" w:cstheme="majorHAnsi"/>
        </w:rPr>
        <w:t>the State Department’s decision to release FMF conditioned by Congress is viewed as squandering the U.S. government’s leverage on President Abdel Fattah Al Sisi</w:t>
      </w:r>
      <w:r w:rsidRPr="003B76D9">
        <w:rPr>
          <w:rStyle w:val="Emphasis"/>
          <w:rFonts w:asciiTheme="majorHAnsi" w:hAnsiTheme="majorHAnsi" w:cstheme="majorHAnsi"/>
          <w:b w:val="0"/>
          <w:bCs/>
          <w:sz w:val="14"/>
        </w:rPr>
        <w:t xml:space="preserve">. The decision, activists say, thereby </w:t>
      </w:r>
      <w:r w:rsidRPr="003B76D9">
        <w:rPr>
          <w:rStyle w:val="Emphasis"/>
          <w:rFonts w:asciiTheme="majorHAnsi" w:hAnsiTheme="majorHAnsi" w:cstheme="majorHAnsi"/>
        </w:rPr>
        <w:t>undermines those struggling for freedom in Egypt, while exacerbating the conditions that lead to instability in the long term</w:t>
      </w:r>
      <w:r w:rsidRPr="003B76D9">
        <w:rPr>
          <w:rStyle w:val="Emphasis"/>
          <w:rFonts w:asciiTheme="majorHAnsi" w:hAnsiTheme="majorHAnsi" w:cstheme="majorHAnsi"/>
          <w:b w:val="0"/>
          <w:bCs/>
          <w:sz w:val="14"/>
        </w:rPr>
        <w:t xml:space="preserve">. According to the State Department’s annual report on human rights conditions in Egypt, </w:t>
      </w:r>
      <w:r w:rsidRPr="003B76D9">
        <w:rPr>
          <w:rStyle w:val="StyleUnderline"/>
          <w:rFonts w:asciiTheme="majorHAnsi" w:hAnsiTheme="majorHAnsi" w:cstheme="majorHAnsi"/>
        </w:rPr>
        <w:t>Egypt’s government carries out human rights violations in “an environment of impunity</w:t>
      </w:r>
      <w:r w:rsidRPr="003B76D9">
        <w:rPr>
          <w:rStyle w:val="Emphasis"/>
          <w:rFonts w:asciiTheme="majorHAnsi" w:hAnsiTheme="majorHAnsi" w:cstheme="majorHAnsi"/>
          <w:b w:val="0"/>
          <w:bCs/>
          <w:sz w:val="14"/>
        </w:rPr>
        <w:t xml:space="preserve">.”8 Among other violations of Egyptian citizens’ rights, </w:t>
      </w:r>
      <w:r w:rsidRPr="003B76D9">
        <w:rPr>
          <w:rStyle w:val="StyleUnderline"/>
          <w:rFonts w:asciiTheme="majorHAnsi" w:hAnsiTheme="majorHAnsi" w:cstheme="majorHAnsi"/>
        </w:rPr>
        <w:t>authorities are thought to have incarcerated tens of thousands of men and women on political grounds. Police and security</w:t>
      </w:r>
      <w:r w:rsidRPr="003B76D9">
        <w:rPr>
          <w:rStyle w:val="Emphasis"/>
          <w:rFonts w:asciiTheme="majorHAnsi" w:hAnsiTheme="majorHAnsi" w:cstheme="majorHAnsi"/>
          <w:b w:val="0"/>
          <w:bCs/>
          <w:sz w:val="14"/>
        </w:rPr>
        <w:t xml:space="preserve"> </w:t>
      </w:r>
      <w:r w:rsidRPr="003B76D9">
        <w:rPr>
          <w:rStyle w:val="StyleUnderline"/>
          <w:rFonts w:asciiTheme="majorHAnsi" w:hAnsiTheme="majorHAnsi" w:cstheme="majorHAnsi"/>
        </w:rPr>
        <w:t>service officers routinely torture detainees—</w:t>
      </w:r>
      <w:r w:rsidRPr="003B76D9">
        <w:rPr>
          <w:rStyle w:val="Emphasis"/>
          <w:rFonts w:asciiTheme="majorHAnsi" w:hAnsiTheme="majorHAnsi" w:cstheme="majorHAnsi"/>
          <w:b w:val="0"/>
          <w:bCs/>
          <w:sz w:val="14"/>
        </w:rPr>
        <w:t xml:space="preserve">using techniques such as electric shocks, beatings, and sexual assault. In 2017, President Sisi ratified a draconian law restricting the work of nongovernmental organizations (NGOs), essentially </w:t>
      </w:r>
      <w:r w:rsidRPr="003B76D9">
        <w:rPr>
          <w:rStyle w:val="StyleUnderline"/>
          <w:rFonts w:asciiTheme="majorHAnsi" w:hAnsiTheme="majorHAnsi" w:cstheme="majorHAnsi"/>
        </w:rPr>
        <w:t>criminalizing the practice of advocating for human rights and development.</w:t>
      </w:r>
      <w:r w:rsidRPr="003B76D9">
        <w:rPr>
          <w:rStyle w:val="Emphasis"/>
          <w:rFonts w:asciiTheme="majorHAnsi" w:hAnsiTheme="majorHAnsi" w:cstheme="majorHAnsi"/>
          <w:b w:val="0"/>
          <w:bCs/>
          <w:sz w:val="14"/>
        </w:rPr>
        <w:t xml:space="preserve"> While there are no official, public statistics on the number of prisoners held in Egypt, local activists put the figure at roughly 60,000. Activists have long warned that one dangerous consequence of President Sisi’s repressive measures is the radicalization of prisoners by so-called Islamic State, or ISIS, operatives and representatives of other militant groups. Human Rights First’s highlighted this dynamic in an August 2017 report entitled How to Protect Civil Society and Promote Stability in Egypt.9 On July 16th, days before the State Department announced that it would lift its FMF hold, the Egyptian government announced that it would further restrict the country’s media. Under a new law passed by parliament, anyone with a Twitter or other personal social media account with more than five thousand followers is considered a media outlet subject to prosecution for violating a vaguely-worded prohibition on publishing “fake news.”10 In the same week, Egypt’s parliament passed a new law giving senior military commanders immunity from prosecution for the killing of protestors in 2013.11 Granting senior military commanders such immunity strengthens Sisi’s support-base within Egypt’s military leadership. By choosing which officials will get immunity, and which to leave theoretically vulnerable to prosecution, Sisi aims to further enhance his power over the military. Sisi came to power in a popularly supported 2013 coup that overthrew the democratically-elected Mohamed Morsi, who was backed by the Islamist Muslim Brotherhood. In April 2018, Sisi declared victory in a presidential election widely viewed by analysts as unfree and unfair.12 According to Egyptian government sources, 97 percent of Egyptian voters supported Sisi in his election to a second four-year term. The vote tally followed an election process marred by threats, intimidation, and a highly unfair electoral landscape. Sisi’s main challenger, Egypt's former military chief of staff Lieutenant General Sami Anan, was arrested and spent the election in prison.13 Other opposition figures pulled out of the race in the months leading up to the election, leaving Sisi to run against a self-described supporter. It is widely assumed that Sisi will soon move to abolish term limits through an amendment to Egypt’s constitution, enabling himself to run again.14 His systematic closure of public space, suppression of dissent, and elimination of options for the peaceful transfer of power has largely foreclosed Egyptians’ ability to advance change through peaceful political or civic channels. As Egypt’s economy and politics continue to deteriorate, civil society leaders want the U.S. government to maintain its holds on military aid, while expanding human rights conditionality. “The military aid is the only thing the authorities here care about,” said one veteran activist. “It’s the best card for the Americans to play.”15 Underscoring this point, </w:t>
      </w:r>
      <w:r w:rsidRPr="003B76D9">
        <w:rPr>
          <w:rStyle w:val="Emphasis"/>
          <w:rFonts w:asciiTheme="majorHAnsi" w:hAnsiTheme="majorHAnsi" w:cstheme="majorHAnsi"/>
        </w:rPr>
        <w:t>Secretary Pompeo’s reversal of Tillerson’s aid hold occurred just as it was beginning to show some limited effect</w:t>
      </w:r>
      <w:r w:rsidRPr="003B76D9">
        <w:rPr>
          <w:rStyle w:val="Emphasis"/>
          <w:rFonts w:asciiTheme="majorHAnsi" w:hAnsiTheme="majorHAnsi" w:cstheme="majorHAnsi"/>
          <w:b w:val="0"/>
          <w:bCs/>
          <w:sz w:val="14"/>
        </w:rPr>
        <w:t xml:space="preserve">. On April </w:t>
      </w:r>
      <w:proofErr w:type="gramStart"/>
      <w:r w:rsidRPr="003B76D9">
        <w:rPr>
          <w:rStyle w:val="Emphasis"/>
          <w:rFonts w:asciiTheme="majorHAnsi" w:hAnsiTheme="majorHAnsi" w:cstheme="majorHAnsi"/>
          <w:b w:val="0"/>
          <w:bCs/>
          <w:sz w:val="14"/>
        </w:rPr>
        <w:t>5th ,</w:t>
      </w:r>
      <w:proofErr w:type="gramEnd"/>
      <w:r w:rsidRPr="003B76D9">
        <w:rPr>
          <w:rStyle w:val="Emphasis"/>
          <w:rFonts w:asciiTheme="majorHAnsi" w:hAnsiTheme="majorHAnsi" w:cstheme="majorHAnsi"/>
          <w:b w:val="0"/>
          <w:bCs/>
          <w:sz w:val="14"/>
        </w:rPr>
        <w:t xml:space="preserve"> Egyptian authorities agreed to order a retrial in the notorious Case 173 on Foreign Funding,16 in which a criminal court sentenced 43 employees of foreign NGOs to up to five years in jail and ordered the closure of the International Republican Institute, the National Democratic Institute, Freedom House, the International Center for Journalists, and the Konrad Adenauer Foundation. When the Court of Cassation announced a retrial in April, civil society leaders greeted this as a welcome first step. The hearing, however, was later postponed until November 11, 2018.17 </w:t>
      </w:r>
      <w:r w:rsidRPr="003B76D9">
        <w:rPr>
          <w:rStyle w:val="StyleUnderline"/>
          <w:rFonts w:asciiTheme="majorHAnsi" w:hAnsiTheme="majorHAnsi" w:cstheme="majorHAnsi"/>
        </w:rPr>
        <w:t>Current U.S. policy aims to secure military-tomilitary cooperation on counterterrorism, stability in the Suez Canal zone, continued adherence to the Camp David Accords, and support for the U.S. manufacturing base that supplies Egypt with military hardware</w:t>
      </w:r>
      <w:r w:rsidRPr="003B76D9">
        <w:rPr>
          <w:rStyle w:val="Emphasis"/>
          <w:rFonts w:asciiTheme="majorHAnsi" w:hAnsiTheme="majorHAnsi" w:cstheme="majorHAnsi"/>
          <w:b w:val="0"/>
          <w:bCs/>
          <w:sz w:val="14"/>
        </w:rPr>
        <w:t xml:space="preserve">. </w:t>
      </w:r>
      <w:r w:rsidRPr="003B76D9">
        <w:rPr>
          <w:rStyle w:val="Emphasis"/>
          <w:rFonts w:asciiTheme="majorHAnsi" w:hAnsiTheme="majorHAnsi" w:cstheme="majorHAnsi"/>
        </w:rPr>
        <w:t>Yet these interests will be put at risk if instability—caused in large measure by government repression—continues to worsen.</w:t>
      </w:r>
      <w:r w:rsidRPr="003B76D9">
        <w:rPr>
          <w:rStyle w:val="Emphasis"/>
          <w:rFonts w:asciiTheme="majorHAnsi" w:hAnsiTheme="majorHAnsi" w:cstheme="majorHAnsi"/>
          <w:b w:val="0"/>
          <w:bCs/>
          <w:sz w:val="14"/>
        </w:rPr>
        <w:t xml:space="preserve"> </w:t>
      </w:r>
      <w:r w:rsidRPr="003B76D9">
        <w:rPr>
          <w:rStyle w:val="StyleUnderline"/>
          <w:rFonts w:asciiTheme="majorHAnsi" w:hAnsiTheme="majorHAnsi" w:cstheme="majorHAnsi"/>
        </w:rPr>
        <w:t>At the same time, official mismanagement, corruption, and the increasing weight of the military on the Egyptian economy are combining to undermine government promises of socioeconomic stabilization and inclusive growth</w:t>
      </w:r>
      <w:r w:rsidRPr="003B76D9">
        <w:rPr>
          <w:rStyle w:val="Emphasis"/>
          <w:rFonts w:asciiTheme="majorHAnsi" w:hAnsiTheme="majorHAnsi" w:cstheme="majorHAnsi"/>
          <w:b w:val="0"/>
          <w:bCs/>
          <w:sz w:val="14"/>
        </w:rPr>
        <w:t>—</w:t>
      </w:r>
      <w:r w:rsidRPr="003B76D9">
        <w:rPr>
          <w:rStyle w:val="Emphasis"/>
          <w:rFonts w:asciiTheme="majorHAnsi" w:hAnsiTheme="majorHAnsi" w:cstheme="majorHAnsi"/>
        </w:rPr>
        <w:t>a recipe for future destabilization</w:t>
      </w:r>
      <w:r w:rsidRPr="003B76D9">
        <w:rPr>
          <w:rStyle w:val="Emphasis"/>
          <w:rFonts w:asciiTheme="majorHAnsi" w:hAnsiTheme="majorHAnsi" w:cstheme="majorHAnsi"/>
          <w:b w:val="0"/>
          <w:bCs/>
          <w:sz w:val="14"/>
        </w:rPr>
        <w:t xml:space="preserve">.18 In the long run, Egypt sliding further into dictatorship will only exacerbate the tensions and instability that threaten U.S. interests in the Middle East. </w:t>
      </w:r>
      <w:r w:rsidRPr="003B76D9">
        <w:rPr>
          <w:rStyle w:val="Emphasis"/>
          <w:rFonts w:asciiTheme="majorHAnsi" w:hAnsiTheme="majorHAnsi" w:cstheme="majorHAnsi"/>
        </w:rPr>
        <w:t>Rather than ignoring Egypt’s worsening human rights situation, the U.S. government should revert to its recent policy of conditioning and withholding FMF until the Egyptian government achieves meaningful progress on human rights.</w:t>
      </w:r>
      <w:r w:rsidRPr="003B76D9">
        <w:rPr>
          <w:rStyle w:val="Emphasis"/>
          <w:rFonts w:asciiTheme="majorHAnsi" w:hAnsiTheme="majorHAnsi" w:cstheme="majorHAnsi"/>
          <w:b w:val="0"/>
          <w:bCs/>
          <w:sz w:val="14"/>
        </w:rPr>
        <w:t xml:space="preserve"> </w:t>
      </w:r>
      <w:r w:rsidRPr="003B76D9">
        <w:rPr>
          <w:rStyle w:val="StyleUnderline"/>
          <w:rFonts w:asciiTheme="majorHAnsi" w:hAnsiTheme="majorHAnsi" w:cstheme="majorHAnsi"/>
        </w:rPr>
        <w:t>The Trump Administration has leverage in the form of military aid, and it should use it</w:t>
      </w:r>
      <w:r w:rsidRPr="003B76D9">
        <w:rPr>
          <w:rStyle w:val="Emphasis"/>
          <w:rFonts w:asciiTheme="majorHAnsi" w:hAnsiTheme="majorHAnsi" w:cstheme="majorHAnsi"/>
          <w:b w:val="0"/>
          <w:bCs/>
          <w:sz w:val="14"/>
        </w:rPr>
        <w:t xml:space="preserve">.19 </w:t>
      </w:r>
      <w:r w:rsidRPr="003B76D9">
        <w:rPr>
          <w:rStyle w:val="StyleUnderline"/>
          <w:rFonts w:asciiTheme="majorHAnsi" w:hAnsiTheme="majorHAnsi" w:cstheme="majorHAnsi"/>
        </w:rPr>
        <w:t>Conditionality should include significant, positive movement on Case 173 and other human rights violations</w:t>
      </w:r>
      <w:r w:rsidRPr="003B76D9">
        <w:rPr>
          <w:rStyle w:val="Emphasis"/>
          <w:rFonts w:asciiTheme="majorHAnsi" w:hAnsiTheme="majorHAnsi" w:cstheme="majorHAnsi"/>
          <w:b w:val="0"/>
          <w:bCs/>
          <w:sz w:val="14"/>
        </w:rPr>
        <w:t xml:space="preserve">. If the administration remains unwilling to act, Congress should strengthen the human rights language passed in recent years through successive appropriations bills, including by limiting the administration’s ability to invoke a national security waiver to end run the law’s intent. Congress should make clear to both the </w:t>
      </w:r>
      <w:r w:rsidRPr="003B76D9">
        <w:rPr>
          <w:rStyle w:val="Emphasis"/>
          <w:rFonts w:asciiTheme="majorHAnsi" w:hAnsiTheme="majorHAnsi" w:cstheme="majorHAnsi"/>
        </w:rPr>
        <w:t>Trump Administration and the Egyptian government that the latter should either comply with human rights conditions or be prepared to forego a meaningful portion of future U.S. military aid.</w:t>
      </w:r>
      <w:r w:rsidRPr="003B76D9">
        <w:rPr>
          <w:rStyle w:val="Emphasis"/>
          <w:rFonts w:asciiTheme="majorHAnsi" w:hAnsiTheme="majorHAnsi" w:cstheme="majorHAnsi"/>
          <w:b w:val="0"/>
          <w:bCs/>
          <w:sz w:val="14"/>
        </w:rPr>
        <w:t xml:space="preserve"> </w:t>
      </w:r>
    </w:p>
    <w:p w14:paraId="77C948ED" w14:textId="77777777" w:rsidR="00601782" w:rsidRPr="003B76D9" w:rsidRDefault="00601782" w:rsidP="00601782">
      <w:pPr>
        <w:rPr>
          <w:rFonts w:asciiTheme="majorHAnsi" w:hAnsiTheme="majorHAnsi" w:cstheme="majorHAnsi"/>
        </w:rPr>
      </w:pPr>
    </w:p>
    <w:p w14:paraId="5E8F408A" w14:textId="77777777" w:rsidR="00056464" w:rsidRPr="003B76D9" w:rsidRDefault="00056464" w:rsidP="00966330">
      <w:pPr>
        <w:rPr>
          <w:rFonts w:asciiTheme="majorHAnsi" w:hAnsiTheme="majorHAnsi" w:cstheme="majorHAnsi"/>
          <w:color w:val="373737"/>
          <w:sz w:val="2"/>
          <w:szCs w:val="2"/>
        </w:rPr>
      </w:pPr>
    </w:p>
    <w:p w14:paraId="57E32CA0" w14:textId="77777777" w:rsidR="00746692" w:rsidRPr="003B76D9" w:rsidRDefault="00966330" w:rsidP="00746692">
      <w:pPr>
        <w:pStyle w:val="Heading4"/>
        <w:rPr>
          <w:rFonts w:asciiTheme="majorHAnsi" w:hAnsiTheme="majorHAnsi" w:cstheme="majorHAnsi"/>
        </w:rPr>
      </w:pPr>
      <w:r w:rsidRPr="003B76D9">
        <w:rPr>
          <w:rFonts w:asciiTheme="majorHAnsi" w:hAnsiTheme="majorHAnsi" w:cstheme="majorHAnsi"/>
          <w:color w:val="373737"/>
          <w:sz w:val="2"/>
          <w:szCs w:val="2"/>
        </w:rPr>
        <w:br/>
      </w:r>
      <w:r w:rsidR="00746692" w:rsidRPr="003B76D9">
        <w:rPr>
          <w:rFonts w:asciiTheme="majorHAnsi" w:hAnsiTheme="majorHAnsi" w:cstheme="majorHAnsi"/>
        </w:rPr>
        <w:t>Conditioning arms sales solves human rights abuses in Egypt.</w:t>
      </w:r>
    </w:p>
    <w:p w14:paraId="4133DD00" w14:textId="77777777" w:rsidR="00746692" w:rsidRPr="003B76D9" w:rsidRDefault="00746692" w:rsidP="00746692">
      <w:pPr>
        <w:rPr>
          <w:rFonts w:asciiTheme="majorHAnsi" w:hAnsiTheme="majorHAnsi" w:cstheme="majorHAnsi"/>
        </w:rPr>
      </w:pPr>
      <w:r w:rsidRPr="003B76D9">
        <w:rPr>
          <w:rFonts w:asciiTheme="majorHAnsi" w:hAnsiTheme="majorHAnsi" w:cstheme="majorHAnsi"/>
          <w:b/>
          <w:bCs/>
        </w:rPr>
        <w:t>Rempfer 18</w:t>
      </w:r>
      <w:r w:rsidRPr="003B76D9">
        <w:rPr>
          <w:rFonts w:asciiTheme="majorHAnsi" w:hAnsiTheme="majorHAnsi" w:cstheme="majorHAnsi"/>
        </w:rPr>
        <w:t xml:space="preserve"> – (Kyle Rempfer is a senior reporter for Military Times. He previously served as an Air Force combat controller. Kyle's reporting focuses on U.S. Army leadership, recruiting, operations, training, personnel and funding. “US training and security assistance may be empowering Egyptian war crimes, says human rights group” </w:t>
      </w:r>
      <w:hyperlink r:id="rId272" w:history="1">
        <w:r w:rsidRPr="003B76D9">
          <w:rPr>
            <w:rStyle w:val="Hyperlink"/>
            <w:rFonts w:asciiTheme="majorHAnsi" w:hAnsiTheme="majorHAnsi" w:cstheme="majorHAnsi"/>
          </w:rPr>
          <w:t>https://www.militarytimes.com/news/your-military/2019/05/28/us-training-and-security-assistance-may-be-empowering-egyptian-war-crimes-says-human-rights-group/</w:t>
        </w:r>
      </w:hyperlink>
      <w:r w:rsidRPr="003B76D9">
        <w:rPr>
          <w:rFonts w:asciiTheme="majorHAnsi" w:hAnsiTheme="majorHAnsi" w:cstheme="majorHAnsi"/>
        </w:rPr>
        <w:t>) Peter</w:t>
      </w:r>
    </w:p>
    <w:p w14:paraId="7DB231E5" w14:textId="77777777" w:rsidR="00746692" w:rsidRPr="003B76D9" w:rsidRDefault="00746692" w:rsidP="00746692">
      <w:pPr>
        <w:rPr>
          <w:rFonts w:asciiTheme="majorHAnsi" w:hAnsiTheme="majorHAnsi" w:cstheme="majorHAnsi"/>
          <w:sz w:val="16"/>
        </w:rPr>
      </w:pPr>
      <w:r w:rsidRPr="003B76D9">
        <w:rPr>
          <w:rStyle w:val="StyleUnderline"/>
          <w:rFonts w:asciiTheme="majorHAnsi" w:hAnsiTheme="majorHAnsi" w:cstheme="majorHAnsi"/>
        </w:rPr>
        <w:t xml:space="preserve">A major human rights group has accused the Egyptian military of human rights violations on the Sinai Peninsula and is calling for the U.S. government to halt security assistance to the country, which includes arms exports and joint training between the Egyptian military and U.S. forces. Egypt stepped up its operations in the north of the Sinai Peninsula after the rise of Egyptian President Abdel Fattah </w:t>
      </w:r>
      <w:r w:rsidRPr="003B76D9">
        <w:rPr>
          <w:rFonts w:asciiTheme="majorHAnsi" w:hAnsiTheme="majorHAnsi" w:cstheme="majorHAnsi"/>
          <w:sz w:val="16"/>
        </w:rPr>
        <w:t xml:space="preserve">el Sissi, who led a 2013 coup and was elected president in mid-2014. The peninsula is home to various terror groups, but the Islamic State’s Sinai affiliate is the most prominent. </w:t>
      </w:r>
      <w:r w:rsidRPr="003B76D9">
        <w:rPr>
          <w:rStyle w:val="StyleUnderline"/>
          <w:rFonts w:asciiTheme="majorHAnsi" w:hAnsiTheme="majorHAnsi" w:cstheme="majorHAnsi"/>
        </w:rPr>
        <w:t>Egypt has used U.S. military aid to purchase major U.S. defense systems, such as the F-16 fighter aircraft, the M1A1 Abrams battle tank, the AH-64 Apache attack helicopter and Humvees</w:t>
      </w:r>
      <w:r w:rsidRPr="003B76D9">
        <w:rPr>
          <w:rFonts w:asciiTheme="majorHAnsi" w:hAnsiTheme="majorHAnsi" w:cstheme="majorHAnsi"/>
          <w:sz w:val="16"/>
        </w:rPr>
        <w:t xml:space="preserve">, some of which have seen combat on the Sinai Peninsula. U.S. Central Command also recently restarted Operation Bright Star, a major military exercise dating back to the 1980s that went through a hiatus period after the Arab Spring and a series of coups in Egypt. The exercise was revived in 2017 and held again in 2018, focusing on irregular warfare and regional security cooperation. These connections are designed to strengthen U.S.-Egyptian relations and increase regional stability in an area that borders another major U.S. ally, Israel. However, </w:t>
      </w:r>
      <w:r w:rsidRPr="003B76D9">
        <w:rPr>
          <w:rStyle w:val="StyleUnderline"/>
          <w:rFonts w:asciiTheme="majorHAnsi" w:hAnsiTheme="majorHAnsi" w:cstheme="majorHAnsi"/>
        </w:rPr>
        <w:t>Human Rights Watch released a report Monday condemning Egyptian forces for a series of arbitrary arrests — allegedly including children — forced disappearances, torture, extrajudicial killings, collective punishment and forced evictions</w:t>
      </w:r>
      <w:r w:rsidRPr="003B76D9">
        <w:rPr>
          <w:rFonts w:asciiTheme="majorHAnsi" w:hAnsiTheme="majorHAnsi" w:cstheme="majorHAnsi"/>
          <w:sz w:val="16"/>
        </w:rPr>
        <w:t xml:space="preserve">. HRW said that thousands of people have been arrested and hundreds disappeared since 2013. A U.S. State Department official said that their offices are aware of the report’s call to halt U.S. security assistance to Egypt. However, they added that the aid “has long played a central role in Egypt’s economic and military development, and in furthering regional stability,” as well as “countering the Iranian regime’s dangerous activities” and regional terror groups. “We continue to work with Egypt to advance our strategic partnership and address our common challenges, which includes encouraging respect for and protection of basic rights and freedoms,” the official said on background. “We have raised — and will continue to stress at senior levels — </w:t>
      </w:r>
      <w:r w:rsidRPr="003B76D9">
        <w:rPr>
          <w:rStyle w:val="StyleUnderline"/>
          <w:rFonts w:asciiTheme="majorHAnsi" w:hAnsiTheme="majorHAnsi" w:cstheme="majorHAnsi"/>
        </w:rPr>
        <w:t>the fundamental importance of respect for human rights, fundamental freedoms, and the need for a robust civil society.” Pentagon officials said they were reviewing the report, which recommended that the U.S. reevaluate its joint training exercises with the Egyptian military. But for now, nothing will change. “Egypt remains an important security partner,” Pentagon spokesman Navy Cmdr. Sean Robertson said. “The U.S. strategic military-to-military relationship with Egypt remains unchanged.” The U.S. government is responsible for vetting recipients of military aid. However, a U.S. Government Accountability Office report in 2016 found that Egyptian recipients were not being adequately vetted for end-use monitoring of U.S. equipment and human rights violations.</w:t>
      </w:r>
      <w:r w:rsidRPr="003B76D9">
        <w:rPr>
          <w:rFonts w:asciiTheme="majorHAnsi" w:hAnsiTheme="majorHAnsi" w:cstheme="majorHAnsi"/>
          <w:sz w:val="16"/>
        </w:rPr>
        <w:t xml:space="preserve"> The Leahy Laws prohibit the State Department and Defense Department from providing military assistance to foreign security forces found to violate human rights. </w:t>
      </w:r>
      <w:r w:rsidRPr="003B76D9">
        <w:rPr>
          <w:rStyle w:val="StyleUnderline"/>
          <w:rFonts w:asciiTheme="majorHAnsi" w:hAnsiTheme="majorHAnsi" w:cstheme="majorHAnsi"/>
        </w:rPr>
        <w:t>The Egyptian military may also have conducted unlawful air and ground attacks that killed numerous civilians, including children, according the HRW report</w:t>
      </w:r>
      <w:r w:rsidRPr="003B76D9">
        <w:rPr>
          <w:rFonts w:asciiTheme="majorHAnsi" w:hAnsiTheme="majorHAnsi" w:cstheme="majorHAnsi"/>
          <w:sz w:val="16"/>
        </w:rPr>
        <w:t xml:space="preserve">. </w:t>
      </w:r>
      <w:r w:rsidRPr="003B76D9">
        <w:rPr>
          <w:rStyle w:val="StyleUnderline"/>
          <w:rFonts w:asciiTheme="majorHAnsi" w:hAnsiTheme="majorHAnsi" w:cstheme="majorHAnsi"/>
        </w:rPr>
        <w:t>The unlawful attacks include indiscriminate artillery shelling in places where there were no armed clashes occurring, according to victims cited by HRW.</w:t>
      </w:r>
      <w:r w:rsidRPr="003B76D9">
        <w:rPr>
          <w:rFonts w:asciiTheme="majorHAnsi" w:hAnsiTheme="majorHAnsi" w:cstheme="majorHAnsi"/>
          <w:sz w:val="16"/>
        </w:rPr>
        <w:t xml:space="preserve"> The report lists the names and circumstances behind some of these deaths. HRW also noted the use of U.S.-made cluster bomb munitions in the Sinai Peninsula. While other countries have outlawed the use of these weapons due to their propensity to kill civilians and leave behind unexploded ordnance, Egypt and the U.S. have not. Although Sinai-based militant groups use rocket-propelled grenades, landmines and improvised explosive devices, they do not typically use artillery, residents told HRW. Egyptian and Israeli forces both possess the capacity to conduct airstrikes and artillery attacks in North Sinai. “Since 2013, Israel has not only allowed a build-up of Egyptian military presence in the area beyond the treaty stipulations, but also according to media reports and official statements, aided the Egyptian government forces and probably participated in airstrikes against ISIS-affiliated militants,” HRW officials wrote in their report. HRW recommended that </w:t>
      </w:r>
      <w:r w:rsidRPr="003B76D9">
        <w:rPr>
          <w:rStyle w:val="StyleUnderline"/>
          <w:rFonts w:asciiTheme="majorHAnsi" w:hAnsiTheme="majorHAnsi" w:cstheme="majorHAnsi"/>
        </w:rPr>
        <w:t>the U.S. government “halt all military and security assistance to Egypt," conditioning the resumption of the aid on "concrete improvement of human rights, including an independent investigation into and prosecutions of perpetrators of serious violations, including war crimes, in North Sinai.”</w:t>
      </w:r>
      <w:r w:rsidRPr="003B76D9">
        <w:rPr>
          <w:rFonts w:asciiTheme="majorHAnsi" w:hAnsiTheme="majorHAnsi" w:cstheme="majorHAnsi"/>
          <w:sz w:val="16"/>
        </w:rPr>
        <w:t xml:space="preserve"> The report also recommended that a public report be produced on the extent to which U.S.-made equipment has been used in abuses in North Sinai. The report urged U.S. officials to conduct an official review of the effectiveness of joint military exercises, including Egypt’s participation in all multilateral military exercises to prepare its forces to combat the threat from the ISIS affiliate in the region, and ensure that civilian casualty minimization is incorporated into all efforts. All Egyptian security officials found to be complicit in gross human rights violations in the Sinai should be subject to visa bans and asset freezes pursuant to the Magnitsky Act of 2016 and White House Executive Order 13818, HRW officials wrote.</w:t>
      </w:r>
    </w:p>
    <w:p w14:paraId="4D054EB1" w14:textId="77777777" w:rsidR="00966330" w:rsidRPr="003B76D9" w:rsidRDefault="00966330" w:rsidP="00966330">
      <w:pPr>
        <w:rPr>
          <w:rFonts w:asciiTheme="majorHAnsi" w:hAnsiTheme="majorHAnsi" w:cstheme="majorHAnsi"/>
          <w:sz w:val="8"/>
        </w:rPr>
      </w:pPr>
    </w:p>
    <w:p w14:paraId="309D7807" w14:textId="77777777" w:rsidR="00966330" w:rsidRPr="003B76D9" w:rsidRDefault="00966330" w:rsidP="00966330">
      <w:pPr>
        <w:pStyle w:val="Heading4"/>
        <w:rPr>
          <w:rFonts w:asciiTheme="majorHAnsi" w:hAnsiTheme="majorHAnsi" w:cstheme="majorHAnsi"/>
        </w:rPr>
      </w:pPr>
      <w:r w:rsidRPr="003B76D9">
        <w:rPr>
          <w:rFonts w:asciiTheme="majorHAnsi" w:hAnsiTheme="majorHAnsi" w:cstheme="majorHAnsi"/>
        </w:rPr>
        <w:t>Military aid greenlights human rights abuses and ruins counterterror efforts – ending sales is key to strengthen US leverage over Egypt</w:t>
      </w:r>
    </w:p>
    <w:p w14:paraId="24126369" w14:textId="77777777" w:rsidR="00966330" w:rsidRPr="003B76D9" w:rsidRDefault="00966330" w:rsidP="00966330">
      <w:pPr>
        <w:rPr>
          <w:rFonts w:asciiTheme="majorHAnsi" w:hAnsiTheme="majorHAnsi" w:cstheme="majorHAnsi"/>
        </w:rPr>
      </w:pPr>
      <w:r w:rsidRPr="003B76D9">
        <w:rPr>
          <w:rStyle w:val="Style13ptBold"/>
          <w:rFonts w:asciiTheme="majorHAnsi" w:hAnsiTheme="majorHAnsi" w:cstheme="majorHAnsi"/>
        </w:rPr>
        <w:t>Al-Arian 18</w:t>
      </w:r>
      <w:r w:rsidRPr="003B76D9">
        <w:rPr>
          <w:rFonts w:asciiTheme="majorHAnsi" w:hAnsiTheme="majorHAnsi" w:cstheme="majorHAnsi"/>
        </w:rPr>
        <w:t xml:space="preserve"> – international reporter @ npr.  (Lama, 08/08/18, “U.S. Military Aid To Egypt Gives A 'Green Light' To Repression, Say Rights Advocates,” </w:t>
      </w:r>
      <w:hyperlink r:id="rId273" w:history="1">
        <w:r w:rsidRPr="003B76D9">
          <w:rPr>
            <w:rFonts w:asciiTheme="majorHAnsi" w:hAnsiTheme="majorHAnsi" w:cstheme="majorHAnsi"/>
          </w:rPr>
          <w:t>https://www.npr.org/2018/08/08/635381440/u-s-military-aid-to-egypt-gives-a-green-light-to-repression-say-rights-advocates)</w:t>
        </w:r>
      </w:hyperlink>
      <w:r w:rsidRPr="003B76D9">
        <w:rPr>
          <w:rFonts w:asciiTheme="majorHAnsi" w:hAnsiTheme="majorHAnsi" w:cstheme="majorHAnsi"/>
        </w:rPr>
        <w:t xml:space="preserve"> np</w:t>
      </w:r>
    </w:p>
    <w:p w14:paraId="707C75D4" w14:textId="77777777" w:rsidR="00966330" w:rsidRPr="003B76D9" w:rsidRDefault="00966330" w:rsidP="00966330">
      <w:pPr>
        <w:rPr>
          <w:rFonts w:asciiTheme="majorHAnsi" w:hAnsiTheme="majorHAnsi" w:cstheme="majorHAnsi"/>
          <w:sz w:val="16"/>
        </w:rPr>
      </w:pPr>
      <w:r w:rsidRPr="003B76D9">
        <w:rPr>
          <w:rFonts w:asciiTheme="majorHAnsi" w:hAnsiTheme="majorHAnsi" w:cstheme="majorHAnsi"/>
          <w:sz w:val="16"/>
        </w:rPr>
        <w:t xml:space="preserve">The </w:t>
      </w:r>
      <w:r w:rsidRPr="003B76D9">
        <w:rPr>
          <w:rStyle w:val="StyleUnderline"/>
          <w:rFonts w:asciiTheme="majorHAnsi" w:hAnsiTheme="majorHAnsi" w:cstheme="majorHAnsi"/>
        </w:rPr>
        <w:t>Trump</w:t>
      </w:r>
      <w:r w:rsidRPr="003B76D9">
        <w:rPr>
          <w:rFonts w:asciiTheme="majorHAnsi" w:hAnsiTheme="majorHAnsi" w:cstheme="majorHAnsi"/>
          <w:sz w:val="16"/>
        </w:rPr>
        <w:t xml:space="preserve"> </w:t>
      </w:r>
      <w:r w:rsidRPr="003B76D9">
        <w:rPr>
          <w:rStyle w:val="StyleUnderline"/>
          <w:rFonts w:asciiTheme="majorHAnsi" w:hAnsiTheme="majorHAnsi" w:cstheme="majorHAnsi"/>
        </w:rPr>
        <w:t>administration's</w:t>
      </w:r>
      <w:r w:rsidRPr="003B76D9">
        <w:rPr>
          <w:rFonts w:asciiTheme="majorHAnsi" w:hAnsiTheme="majorHAnsi" w:cstheme="majorHAnsi"/>
          <w:sz w:val="16"/>
        </w:rPr>
        <w:t xml:space="preserve"> recent </w:t>
      </w:r>
      <w:r w:rsidRPr="003B76D9">
        <w:rPr>
          <w:rStyle w:val="StyleUnderline"/>
          <w:rFonts w:asciiTheme="majorHAnsi" w:hAnsiTheme="majorHAnsi" w:cstheme="majorHAnsi"/>
        </w:rPr>
        <w:t>decision to release $195 million in military aid to Egypt has left</w:t>
      </w:r>
      <w:r w:rsidRPr="003B76D9">
        <w:rPr>
          <w:rFonts w:asciiTheme="majorHAnsi" w:hAnsiTheme="majorHAnsi" w:cstheme="majorHAnsi"/>
          <w:sz w:val="16"/>
        </w:rPr>
        <w:t xml:space="preserve"> rights </w:t>
      </w:r>
      <w:r w:rsidRPr="003B76D9">
        <w:rPr>
          <w:rStyle w:val="StyleUnderline"/>
          <w:rFonts w:asciiTheme="majorHAnsi" w:hAnsiTheme="majorHAnsi" w:cstheme="majorHAnsi"/>
        </w:rPr>
        <w:t>experts</w:t>
      </w:r>
      <w:r w:rsidRPr="003B76D9">
        <w:rPr>
          <w:rFonts w:asciiTheme="majorHAnsi" w:hAnsiTheme="majorHAnsi" w:cstheme="majorHAnsi"/>
          <w:sz w:val="16"/>
        </w:rPr>
        <w:t xml:space="preserve"> stunned and deeply </w:t>
      </w:r>
      <w:r w:rsidRPr="003B76D9">
        <w:rPr>
          <w:rStyle w:val="StyleUnderline"/>
          <w:rFonts w:asciiTheme="majorHAnsi" w:hAnsiTheme="majorHAnsi" w:cstheme="majorHAnsi"/>
        </w:rPr>
        <w:t>worried</w:t>
      </w:r>
      <w:r w:rsidRPr="003B76D9">
        <w:rPr>
          <w:rFonts w:asciiTheme="majorHAnsi" w:hAnsiTheme="majorHAnsi" w:cstheme="majorHAnsi"/>
          <w:sz w:val="16"/>
        </w:rPr>
        <w:t xml:space="preserve">. </w:t>
      </w:r>
      <w:r w:rsidRPr="003B76D9">
        <w:rPr>
          <w:rStyle w:val="StyleUnderline"/>
          <w:rFonts w:asciiTheme="majorHAnsi" w:hAnsiTheme="majorHAnsi" w:cstheme="majorHAnsi"/>
        </w:rPr>
        <w:t>A year ago</w:t>
      </w:r>
      <w:r w:rsidRPr="003B76D9">
        <w:rPr>
          <w:rFonts w:asciiTheme="majorHAnsi" w:hAnsiTheme="majorHAnsi" w:cstheme="majorHAnsi"/>
          <w:sz w:val="16"/>
        </w:rPr>
        <w:t xml:space="preserve">, then-Secretary of State Rex </w:t>
      </w:r>
      <w:r w:rsidRPr="003B76D9">
        <w:rPr>
          <w:rStyle w:val="StyleUnderline"/>
          <w:rFonts w:asciiTheme="majorHAnsi" w:hAnsiTheme="majorHAnsi" w:cstheme="majorHAnsi"/>
        </w:rPr>
        <w:t xml:space="preserve">Tillerson suspended that sum because Egypt's human rights record didn't meet the standards imposed by Congress. </w:t>
      </w:r>
      <w:r w:rsidRPr="003B76D9">
        <w:rPr>
          <w:rFonts w:asciiTheme="majorHAnsi" w:hAnsiTheme="majorHAnsi" w:cstheme="majorHAnsi"/>
          <w:sz w:val="16"/>
        </w:rPr>
        <w:t xml:space="preserve">Since that time, </w:t>
      </w:r>
      <w:r w:rsidRPr="003B76D9">
        <w:rPr>
          <w:rStyle w:val="StyleUnderline"/>
          <w:rFonts w:asciiTheme="majorHAnsi" w:hAnsiTheme="majorHAnsi" w:cstheme="majorHAnsi"/>
        </w:rPr>
        <w:t>the space for civic freedoms in Egypt has shrunk</w:t>
      </w:r>
      <w:r w:rsidRPr="003B76D9">
        <w:rPr>
          <w:rFonts w:asciiTheme="majorHAnsi" w:hAnsiTheme="majorHAnsi" w:cstheme="majorHAnsi"/>
          <w:sz w:val="16"/>
        </w:rPr>
        <w:t xml:space="preserve">, researchers say. </w:t>
      </w:r>
      <w:r w:rsidRPr="003B76D9">
        <w:rPr>
          <w:rStyle w:val="StyleUnderline"/>
          <w:rFonts w:asciiTheme="majorHAnsi" w:hAnsiTheme="majorHAnsi" w:cstheme="majorHAnsi"/>
        </w:rPr>
        <w:t>Egypt's security forces have continued to lock up groups labeled dissidents or terrorists, and courts have handed</w:t>
      </w:r>
      <w:r w:rsidRPr="003B76D9">
        <w:rPr>
          <w:rFonts w:asciiTheme="majorHAnsi" w:hAnsiTheme="majorHAnsi" w:cstheme="majorHAnsi"/>
          <w:sz w:val="16"/>
        </w:rPr>
        <w:t xml:space="preserve"> down </w:t>
      </w:r>
      <w:r w:rsidRPr="003B76D9">
        <w:rPr>
          <w:rStyle w:val="StyleUnderline"/>
          <w:rFonts w:asciiTheme="majorHAnsi" w:hAnsiTheme="majorHAnsi" w:cstheme="majorHAnsi"/>
        </w:rPr>
        <w:t>mass death sentences</w:t>
      </w:r>
      <w:r w:rsidRPr="003B76D9">
        <w:rPr>
          <w:rFonts w:asciiTheme="majorHAnsi" w:hAnsiTheme="majorHAnsi" w:cstheme="majorHAnsi"/>
          <w:sz w:val="16"/>
        </w:rPr>
        <w:t xml:space="preserve"> in cases widely criticized as politically motivated. The U.S. aid reversal comes in support of a regime that researchers say is even more authoritarian than ousted ruler Hosni Mubarak. "</w:t>
      </w:r>
      <w:r w:rsidRPr="003B76D9">
        <w:rPr>
          <w:rStyle w:val="StyleUnderline"/>
          <w:rFonts w:asciiTheme="majorHAnsi" w:hAnsiTheme="majorHAnsi" w:cstheme="majorHAnsi"/>
        </w:rPr>
        <w:t>This sends all of the wrong signals to the Egyptian generals that the rhetoric about human rights is merely lip service,"</w:t>
      </w:r>
      <w:r w:rsidRPr="003B76D9">
        <w:rPr>
          <w:rFonts w:asciiTheme="majorHAnsi" w:hAnsiTheme="majorHAnsi" w:cstheme="majorHAnsi"/>
          <w:sz w:val="16"/>
        </w:rPr>
        <w:t xml:space="preserve"> </w:t>
      </w:r>
      <w:r w:rsidRPr="003B76D9">
        <w:rPr>
          <w:rStyle w:val="StyleUnderline"/>
          <w:rFonts w:asciiTheme="majorHAnsi" w:hAnsiTheme="majorHAnsi" w:cstheme="majorHAnsi"/>
        </w:rPr>
        <w:t>says Mohamed Soltan, a U.S. citizen who spent almost two years as a political prisoner in Egypt</w:t>
      </w:r>
      <w:r w:rsidRPr="003B76D9">
        <w:rPr>
          <w:rFonts w:asciiTheme="majorHAnsi" w:hAnsiTheme="majorHAnsi" w:cstheme="majorHAnsi"/>
          <w:sz w:val="16"/>
        </w:rPr>
        <w:t xml:space="preserve"> until he was released in 2015. "</w:t>
      </w:r>
      <w:r w:rsidRPr="003B76D9">
        <w:rPr>
          <w:rStyle w:val="StyleUnderline"/>
          <w:rFonts w:asciiTheme="majorHAnsi" w:hAnsiTheme="majorHAnsi" w:cstheme="majorHAnsi"/>
        </w:rPr>
        <w:t>It is a green light to carry on with the repressive policies</w:t>
      </w:r>
      <w:r w:rsidRPr="003B76D9">
        <w:rPr>
          <w:rFonts w:asciiTheme="majorHAnsi" w:hAnsiTheme="majorHAnsi" w:cstheme="majorHAnsi"/>
          <w:sz w:val="16"/>
        </w:rPr>
        <w:t>." On July 25, the State Department said it decided to release the money because the Middle Eastern country has taken steps in response to U.S. concerns, but didn't specify what progress has been made.</w:t>
      </w:r>
      <w:r w:rsidRPr="003B76D9">
        <w:rPr>
          <w:rStyle w:val="StyleUnderline"/>
          <w:rFonts w:asciiTheme="majorHAnsi" w:hAnsiTheme="majorHAnsi" w:cstheme="majorHAnsi"/>
        </w:rPr>
        <w:t xml:space="preserve"> The funds are a fraction of the </w:t>
      </w:r>
      <w:hyperlink r:id="rId274" w:history="1">
        <w:r w:rsidRPr="003B76D9">
          <w:rPr>
            <w:rStyle w:val="StyleUnderline"/>
            <w:rFonts w:asciiTheme="majorHAnsi" w:hAnsiTheme="majorHAnsi" w:cstheme="majorHAnsi"/>
          </w:rPr>
          <w:t>annual $1.4 billion</w:t>
        </w:r>
      </w:hyperlink>
      <w:r w:rsidRPr="003B76D9">
        <w:rPr>
          <w:rStyle w:val="StyleUnderline"/>
          <w:rFonts w:asciiTheme="majorHAnsi" w:hAnsiTheme="majorHAnsi" w:cstheme="majorHAnsi"/>
        </w:rPr>
        <w:t xml:space="preserve"> U.S. foreign assistance to Egypt,</w:t>
      </w:r>
      <w:r w:rsidRPr="003B76D9">
        <w:rPr>
          <w:rFonts w:asciiTheme="majorHAnsi" w:hAnsiTheme="majorHAnsi" w:cstheme="majorHAnsi"/>
          <w:sz w:val="16"/>
        </w:rPr>
        <w:t xml:space="preserve"> one of the largest recipients, according to the Congressional Research Service. The </w:t>
      </w:r>
      <w:r w:rsidRPr="003B76D9">
        <w:rPr>
          <w:rStyle w:val="StyleUnderline"/>
          <w:rFonts w:asciiTheme="majorHAnsi" w:hAnsiTheme="majorHAnsi" w:cstheme="majorHAnsi"/>
        </w:rPr>
        <w:t xml:space="preserve">military aid is for Egypt to procure defense equipment and training from the United States. </w:t>
      </w:r>
      <w:r w:rsidRPr="003B76D9">
        <w:rPr>
          <w:rFonts w:asciiTheme="majorHAnsi" w:hAnsiTheme="majorHAnsi" w:cstheme="majorHAnsi"/>
          <w:sz w:val="16"/>
        </w:rPr>
        <w:t xml:space="preserve">Visiting Washington this week, Egyptian Foreign Minister Sameh Shoukry said on Wednesday that "Egypt is at the forefront in the fight against terrorism" and it welcomes the renewed aid. "The military assistance is appreciated and is fundamental and crucial to enable us to continue to eradicate terrorism and radical ideologies from the region as a whole," Shoukry told reporters after meeting Secretary of State Mike Pompeo and other senior administration officials. But the Egyptian government casts a sprawling net as part of its purge. "The Egyptian government has civil society by the throat, choking all criticism; we're close to the death of dissent," says Brian Dooley, a senior researcher at the Washington, D.C.-based advocacy group Human Rights First. </w:t>
      </w:r>
      <w:r w:rsidRPr="003B76D9">
        <w:rPr>
          <w:rStyle w:val="StyleUnderline"/>
          <w:rFonts w:asciiTheme="majorHAnsi" w:hAnsiTheme="majorHAnsi" w:cstheme="majorHAnsi"/>
        </w:rPr>
        <w:t>Government repression in Egypt has grown since the military overthrew the country's first elected leader in 2013</w:t>
      </w:r>
      <w:r w:rsidRPr="003B76D9">
        <w:rPr>
          <w:rFonts w:asciiTheme="majorHAnsi" w:hAnsiTheme="majorHAnsi" w:cstheme="majorHAnsi"/>
          <w:sz w:val="16"/>
        </w:rPr>
        <w:t xml:space="preserve"> and Gen. Abdel-Fattah el-Sissi later became president. "Under Sissi's reign, </w:t>
      </w:r>
      <w:r w:rsidRPr="003B76D9">
        <w:rPr>
          <w:rStyle w:val="StyleUnderline"/>
          <w:rFonts w:asciiTheme="majorHAnsi" w:hAnsiTheme="majorHAnsi" w:cstheme="majorHAnsi"/>
        </w:rPr>
        <w:t>thousands of political dissidents have been killed, tens of thousands imprisoned and hundreds of thousands exiled</w:t>
      </w:r>
      <w:r w:rsidRPr="003B76D9">
        <w:rPr>
          <w:rFonts w:asciiTheme="majorHAnsi" w:hAnsiTheme="majorHAnsi" w:cstheme="majorHAnsi"/>
          <w:sz w:val="16"/>
        </w:rPr>
        <w:t xml:space="preserve">," Soltan says. "Lately, we have seen a spike in death sentences being handed down in internationally condemned mass trials." </w:t>
      </w:r>
      <w:r w:rsidRPr="003B76D9">
        <w:rPr>
          <w:rStyle w:val="StyleUnderline"/>
          <w:rFonts w:asciiTheme="majorHAnsi" w:hAnsiTheme="majorHAnsi" w:cstheme="majorHAnsi"/>
        </w:rPr>
        <w:t>The latest mass trial,</w:t>
      </w:r>
      <w:r w:rsidRPr="003B76D9">
        <w:rPr>
          <w:rFonts w:asciiTheme="majorHAnsi" w:hAnsiTheme="majorHAnsi" w:cstheme="majorHAnsi"/>
          <w:sz w:val="16"/>
        </w:rPr>
        <w:t xml:space="preserve"> at the end of July, </w:t>
      </w:r>
      <w:r w:rsidRPr="003B76D9">
        <w:rPr>
          <w:rStyle w:val="StyleUnderline"/>
          <w:rFonts w:asciiTheme="majorHAnsi" w:hAnsiTheme="majorHAnsi" w:cstheme="majorHAnsi"/>
        </w:rPr>
        <w:t xml:space="preserve">included 739 defendants. The court handed 75 people death sentences for their involvement in a 2013 sit-in. </w:t>
      </w:r>
      <w:r w:rsidRPr="003B76D9">
        <w:rPr>
          <w:rFonts w:asciiTheme="majorHAnsi" w:hAnsiTheme="majorHAnsi" w:cstheme="majorHAnsi"/>
          <w:sz w:val="16"/>
        </w:rPr>
        <w:t xml:space="preserve">The more than 600 remaining defendants reportedly will be sentenced in September. They include U.S. citizen Mustafa Kassem and Egyptian photographer Mahmoud Abou Zeid. Both deny the charges against them, which include Muslim Brotherhood membership, illegal assembly at a political protest in 2013, possession of weapons and murder. Soltan says, </w:t>
      </w:r>
      <w:r w:rsidRPr="003B76D9">
        <w:rPr>
          <w:rStyle w:val="StyleUnderline"/>
          <w:rFonts w:asciiTheme="majorHAnsi" w:hAnsiTheme="majorHAnsi" w:cstheme="majorHAnsi"/>
        </w:rPr>
        <w:t>by resuming military aid, the U.S. is relinquishing leverage it once had to influence policy and possibly the fate of prisoners in Egypt. Soltan</w:t>
      </w:r>
      <w:r w:rsidRPr="003B76D9">
        <w:rPr>
          <w:rFonts w:asciiTheme="majorHAnsi" w:hAnsiTheme="majorHAnsi" w:cstheme="majorHAnsi"/>
          <w:sz w:val="16"/>
        </w:rPr>
        <w:t xml:space="preserve"> himself </w:t>
      </w:r>
      <w:r w:rsidRPr="003B76D9">
        <w:rPr>
          <w:rStyle w:val="StyleUnderline"/>
          <w:rFonts w:asciiTheme="majorHAnsi" w:hAnsiTheme="majorHAnsi" w:cstheme="majorHAnsi"/>
        </w:rPr>
        <w:t>was</w:t>
      </w:r>
      <w:r w:rsidRPr="003B76D9">
        <w:rPr>
          <w:rFonts w:asciiTheme="majorHAnsi" w:hAnsiTheme="majorHAnsi" w:cstheme="majorHAnsi"/>
          <w:sz w:val="16"/>
        </w:rPr>
        <w:t xml:space="preserve"> shot, </w:t>
      </w:r>
      <w:r w:rsidRPr="003B76D9">
        <w:rPr>
          <w:rStyle w:val="StyleUnderline"/>
          <w:rFonts w:asciiTheme="majorHAnsi" w:hAnsiTheme="majorHAnsi" w:cstheme="majorHAnsi"/>
        </w:rPr>
        <w:t>arrested and sentenced to life in prison for tweeting at a demonstration</w:t>
      </w:r>
      <w:r w:rsidRPr="003B76D9">
        <w:rPr>
          <w:rFonts w:asciiTheme="majorHAnsi" w:hAnsiTheme="majorHAnsi" w:cstheme="majorHAnsi"/>
          <w:sz w:val="16"/>
        </w:rPr>
        <w:t xml:space="preserve"> in Cairo in 2013. </w:t>
      </w:r>
      <w:r w:rsidRPr="003B76D9">
        <w:rPr>
          <w:rStyle w:val="StyleUnderline"/>
          <w:rFonts w:asciiTheme="majorHAnsi" w:hAnsiTheme="majorHAnsi" w:cstheme="majorHAnsi"/>
        </w:rPr>
        <w:t>His imprisonment was condemned by human rights groups and</w:t>
      </w:r>
      <w:r w:rsidRPr="003B76D9">
        <w:rPr>
          <w:rFonts w:asciiTheme="majorHAnsi" w:hAnsiTheme="majorHAnsi" w:cstheme="majorHAnsi"/>
          <w:sz w:val="16"/>
        </w:rPr>
        <w:t xml:space="preserve"> eventually — after a 489-day hunger strike — </w:t>
      </w:r>
      <w:r w:rsidRPr="003B76D9">
        <w:rPr>
          <w:rStyle w:val="StyleUnderline"/>
          <w:rFonts w:asciiTheme="majorHAnsi" w:hAnsiTheme="majorHAnsi" w:cstheme="majorHAnsi"/>
        </w:rPr>
        <w:t>the Obama administration intervened to demand his release</w:t>
      </w:r>
      <w:r w:rsidRPr="003B76D9">
        <w:rPr>
          <w:rFonts w:asciiTheme="majorHAnsi" w:hAnsiTheme="majorHAnsi" w:cstheme="majorHAnsi"/>
          <w:sz w:val="16"/>
        </w:rPr>
        <w:t xml:space="preserve">. </w:t>
      </w:r>
      <w:r w:rsidRPr="003B76D9">
        <w:rPr>
          <w:rStyle w:val="StyleUnderline"/>
          <w:rFonts w:asciiTheme="majorHAnsi" w:hAnsiTheme="majorHAnsi" w:cstheme="majorHAnsi"/>
        </w:rPr>
        <w:t xml:space="preserve">Egypt ultimately succumbed to U.S. pressure: </w:t>
      </w:r>
      <w:hyperlink r:id="rId275" w:history="1">
        <w:r w:rsidRPr="003B76D9">
          <w:rPr>
            <w:rStyle w:val="StyleUnderline"/>
            <w:rFonts w:asciiTheme="majorHAnsi" w:hAnsiTheme="majorHAnsi" w:cstheme="majorHAnsi"/>
          </w:rPr>
          <w:t>Soltan was freed</w:t>
        </w:r>
      </w:hyperlink>
      <w:r w:rsidRPr="003B76D9">
        <w:rPr>
          <w:rFonts w:asciiTheme="majorHAnsi" w:hAnsiTheme="majorHAnsi" w:cstheme="majorHAnsi"/>
          <w:sz w:val="16"/>
        </w:rPr>
        <w:t xml:space="preserve"> in May 2015 after 22 months in prison and deported to the United States. "My </w:t>
      </w:r>
      <w:r w:rsidRPr="003B76D9">
        <w:rPr>
          <w:rStyle w:val="StyleUnderline"/>
          <w:rFonts w:asciiTheme="majorHAnsi" w:hAnsiTheme="majorHAnsi" w:cstheme="majorHAnsi"/>
        </w:rPr>
        <w:t>release</w:t>
      </w:r>
      <w:r w:rsidRPr="003B76D9">
        <w:rPr>
          <w:rFonts w:asciiTheme="majorHAnsi" w:hAnsiTheme="majorHAnsi" w:cstheme="majorHAnsi"/>
          <w:sz w:val="16"/>
        </w:rPr>
        <w:t xml:space="preserve">, among a few others, </w:t>
      </w:r>
      <w:r w:rsidRPr="003B76D9">
        <w:rPr>
          <w:rStyle w:val="StyleUnderline"/>
          <w:rFonts w:asciiTheme="majorHAnsi" w:hAnsiTheme="majorHAnsi" w:cstheme="majorHAnsi"/>
        </w:rPr>
        <w:t>is proof the U.S. has leverage over Egypt with regards to human rights policies</w:t>
      </w:r>
      <w:r w:rsidRPr="003B76D9">
        <w:rPr>
          <w:rFonts w:asciiTheme="majorHAnsi" w:hAnsiTheme="majorHAnsi" w:cstheme="majorHAnsi"/>
          <w:sz w:val="16"/>
        </w:rPr>
        <w:t xml:space="preserve">. </w:t>
      </w:r>
      <w:r w:rsidRPr="003B76D9">
        <w:rPr>
          <w:rStyle w:val="StyleUnderline"/>
          <w:rFonts w:asciiTheme="majorHAnsi" w:hAnsiTheme="majorHAnsi" w:cstheme="majorHAnsi"/>
        </w:rPr>
        <w:t>The recent decision to release the withheld aid is a devastating blow to that influence,"</w:t>
      </w:r>
      <w:r w:rsidRPr="003B76D9">
        <w:rPr>
          <w:rFonts w:asciiTheme="majorHAnsi" w:hAnsiTheme="majorHAnsi" w:cstheme="majorHAnsi"/>
          <w:sz w:val="16"/>
        </w:rPr>
        <w:t xml:space="preserve"> Soltan says, speaking to NPR from Washington, D.C. President Sissi has expanded the government crackdown beyond so-called Islamist opponents. In April, he won re-election in a landslide, but </w:t>
      </w:r>
      <w:hyperlink r:id="rId276" w:history="1">
        <w:r w:rsidRPr="003B76D9">
          <w:rPr>
            <w:rFonts w:asciiTheme="majorHAnsi" w:hAnsiTheme="majorHAnsi" w:cstheme="majorHAnsi"/>
            <w:sz w:val="16"/>
          </w:rPr>
          <w:t>had no real opponent</w:t>
        </w:r>
      </w:hyperlink>
      <w:r w:rsidRPr="003B76D9">
        <w:rPr>
          <w:rFonts w:asciiTheme="majorHAnsi" w:hAnsiTheme="majorHAnsi" w:cstheme="majorHAnsi"/>
          <w:sz w:val="16"/>
        </w:rPr>
        <w:t xml:space="preserve">. Most candidates had been either arrested or pressured to drop out of the race. </w:t>
      </w:r>
      <w:r w:rsidRPr="003B76D9">
        <w:rPr>
          <w:rStyle w:val="StyleUnderline"/>
          <w:rFonts w:asciiTheme="majorHAnsi" w:hAnsiTheme="majorHAnsi" w:cstheme="majorHAnsi"/>
        </w:rPr>
        <w:t>The situation in Egypt is "</w:t>
      </w:r>
      <w:r w:rsidRPr="003B76D9">
        <w:rPr>
          <w:rFonts w:asciiTheme="majorHAnsi" w:hAnsiTheme="majorHAnsi" w:cstheme="majorHAnsi"/>
          <w:sz w:val="16"/>
        </w:rPr>
        <w:t xml:space="preserve">dreadful, </w:t>
      </w:r>
      <w:r w:rsidRPr="003B76D9">
        <w:rPr>
          <w:rStyle w:val="StyleUnderline"/>
          <w:rFonts w:asciiTheme="majorHAnsi" w:hAnsiTheme="majorHAnsi" w:cstheme="majorHAnsi"/>
        </w:rPr>
        <w:t>far worse than it has ever been," says</w:t>
      </w:r>
      <w:r w:rsidRPr="003B76D9">
        <w:rPr>
          <w:rFonts w:asciiTheme="majorHAnsi" w:hAnsiTheme="majorHAnsi" w:cstheme="majorHAnsi"/>
          <w:sz w:val="16"/>
        </w:rPr>
        <w:t xml:space="preserve"> Andrew </w:t>
      </w:r>
      <w:r w:rsidRPr="003B76D9">
        <w:rPr>
          <w:rStyle w:val="StyleUnderline"/>
          <w:rFonts w:asciiTheme="majorHAnsi" w:hAnsiTheme="majorHAnsi" w:cstheme="majorHAnsi"/>
        </w:rPr>
        <w:t>Miller, who researches Egypt for the Washington-based Project on Middle East Democracy</w:t>
      </w:r>
      <w:r w:rsidRPr="003B76D9">
        <w:rPr>
          <w:rFonts w:asciiTheme="majorHAnsi" w:hAnsiTheme="majorHAnsi" w:cstheme="majorHAnsi"/>
          <w:sz w:val="16"/>
        </w:rPr>
        <w:t xml:space="preserve">. Civil society and the media are also gasping for air, according to Dooley of Human Rights First, who visited Cairo last week. Dooley met with activists there who have been targeted by the Egyptian government. He says Sissi has passed laws criminalizing any form of free media and advocacy for human rights. </w:t>
      </w:r>
      <w:r w:rsidRPr="003B76D9">
        <w:rPr>
          <w:rStyle w:val="StyleUnderline"/>
          <w:rFonts w:asciiTheme="majorHAnsi" w:hAnsiTheme="majorHAnsi" w:cstheme="majorHAnsi"/>
        </w:rPr>
        <w:t>Egypt has maintained that these laws are necessary to maintain stability and security</w:t>
      </w:r>
      <w:r w:rsidRPr="003B76D9">
        <w:rPr>
          <w:rFonts w:asciiTheme="majorHAnsi" w:hAnsiTheme="majorHAnsi" w:cstheme="majorHAnsi"/>
          <w:sz w:val="16"/>
        </w:rPr>
        <w:t xml:space="preserve">. The </w:t>
      </w:r>
      <w:r w:rsidRPr="003B76D9">
        <w:rPr>
          <w:rStyle w:val="StyleUnderline"/>
          <w:rFonts w:asciiTheme="majorHAnsi" w:hAnsiTheme="majorHAnsi" w:cstheme="majorHAnsi"/>
        </w:rPr>
        <w:t xml:space="preserve">Egyptian military has been fighting an insurgency in the Sinai region for the past few years, where groups allied to al-Qaida and ISIS have entrenched themselves. </w:t>
      </w:r>
      <w:r w:rsidRPr="003B76D9">
        <w:rPr>
          <w:rFonts w:asciiTheme="majorHAnsi" w:hAnsiTheme="majorHAnsi" w:cstheme="majorHAnsi"/>
          <w:sz w:val="16"/>
        </w:rPr>
        <w:t xml:space="preserve">But as </w:t>
      </w:r>
      <w:hyperlink r:id="rId277" w:history="1">
        <w:r w:rsidRPr="003B76D9">
          <w:rPr>
            <w:rFonts w:asciiTheme="majorHAnsi" w:hAnsiTheme="majorHAnsi" w:cstheme="majorHAnsi"/>
            <w:sz w:val="16"/>
          </w:rPr>
          <w:t>NPR has reported</w:t>
        </w:r>
      </w:hyperlink>
      <w:r w:rsidRPr="003B76D9">
        <w:rPr>
          <w:rFonts w:asciiTheme="majorHAnsi" w:hAnsiTheme="majorHAnsi" w:cstheme="majorHAnsi"/>
          <w:sz w:val="16"/>
        </w:rPr>
        <w:t xml:space="preserve">, </w:t>
      </w:r>
      <w:r w:rsidRPr="003B76D9">
        <w:rPr>
          <w:rStyle w:val="StyleUnderline"/>
          <w:rFonts w:asciiTheme="majorHAnsi" w:hAnsiTheme="majorHAnsi" w:cstheme="majorHAnsi"/>
        </w:rPr>
        <w:t>extremist groups have used Egypt's prisons to recruit members. Former political prisoners have recounted how ISIS recruiters roam around the prison freely.</w:t>
      </w:r>
      <w:r w:rsidRPr="003B76D9">
        <w:rPr>
          <w:rFonts w:asciiTheme="majorHAnsi" w:hAnsiTheme="majorHAnsi" w:cstheme="majorHAnsi"/>
          <w:sz w:val="16"/>
        </w:rPr>
        <w:t xml:space="preserve"> "</w:t>
      </w:r>
      <w:r w:rsidRPr="003B76D9">
        <w:rPr>
          <w:rStyle w:val="StyleUnderline"/>
          <w:rFonts w:asciiTheme="majorHAnsi" w:hAnsiTheme="majorHAnsi" w:cstheme="majorHAnsi"/>
        </w:rPr>
        <w:t>This level of repression expedites the process of radicalization,"</w:t>
      </w:r>
      <w:r w:rsidRPr="003B76D9">
        <w:rPr>
          <w:rFonts w:asciiTheme="majorHAnsi" w:hAnsiTheme="majorHAnsi" w:cstheme="majorHAnsi"/>
          <w:sz w:val="16"/>
        </w:rPr>
        <w:t xml:space="preserve"> Miller says. </w:t>
      </w:r>
      <w:r w:rsidRPr="003B76D9">
        <w:rPr>
          <w:rStyle w:val="StyleUnderline"/>
          <w:rFonts w:asciiTheme="majorHAnsi" w:hAnsiTheme="majorHAnsi" w:cstheme="majorHAnsi"/>
        </w:rPr>
        <w:t>The U.S. government has long faced criticism</w:t>
      </w:r>
      <w:r w:rsidRPr="003B76D9">
        <w:rPr>
          <w:rFonts w:asciiTheme="majorHAnsi" w:hAnsiTheme="majorHAnsi" w:cstheme="majorHAnsi"/>
          <w:sz w:val="16"/>
        </w:rPr>
        <w:t xml:space="preserve">, including </w:t>
      </w:r>
      <w:r w:rsidRPr="003B76D9">
        <w:rPr>
          <w:rStyle w:val="StyleUnderline"/>
          <w:rFonts w:asciiTheme="majorHAnsi" w:hAnsiTheme="majorHAnsi" w:cstheme="majorHAnsi"/>
        </w:rPr>
        <w:t xml:space="preserve">from Congress members, for providing aid to Egypt </w:t>
      </w:r>
      <w:r w:rsidRPr="003B76D9">
        <w:rPr>
          <w:rFonts w:asciiTheme="majorHAnsi" w:hAnsiTheme="majorHAnsi" w:cstheme="majorHAnsi"/>
          <w:sz w:val="16"/>
        </w:rPr>
        <w:t xml:space="preserve">even at times when it clearly failed to make progress on human rights and democracy. Since 1946, the U.S. has provided Egypt with </w:t>
      </w:r>
      <w:hyperlink r:id="rId278" w:history="1">
        <w:r w:rsidRPr="003B76D9">
          <w:rPr>
            <w:rFonts w:asciiTheme="majorHAnsi" w:hAnsiTheme="majorHAnsi" w:cstheme="majorHAnsi"/>
            <w:sz w:val="16"/>
          </w:rPr>
          <w:t>more than $78 billion</w:t>
        </w:r>
      </w:hyperlink>
      <w:r w:rsidRPr="003B76D9">
        <w:rPr>
          <w:rFonts w:asciiTheme="majorHAnsi" w:hAnsiTheme="majorHAnsi" w:cstheme="majorHAnsi"/>
          <w:sz w:val="16"/>
        </w:rPr>
        <w:t xml:space="preserve"> in foreign aid. But the current era of financial support goes back to a 1979 peace treaty between Egypt and Israel that came out of the Camp David Accords. These days, </w:t>
      </w:r>
      <w:r w:rsidRPr="003B76D9">
        <w:rPr>
          <w:rStyle w:val="StyleUnderline"/>
          <w:rFonts w:asciiTheme="majorHAnsi" w:hAnsiTheme="majorHAnsi" w:cstheme="majorHAnsi"/>
        </w:rPr>
        <w:t xml:space="preserve">the U.S. government </w:t>
      </w:r>
      <w:hyperlink r:id="rId279" w:history="1">
        <w:r w:rsidRPr="003B76D9">
          <w:rPr>
            <w:rStyle w:val="StyleUnderline"/>
            <w:rFonts w:asciiTheme="majorHAnsi" w:hAnsiTheme="majorHAnsi" w:cstheme="majorHAnsi"/>
          </w:rPr>
          <w:t>says it is assisting</w:t>
        </w:r>
      </w:hyperlink>
      <w:r w:rsidRPr="003B76D9">
        <w:rPr>
          <w:rStyle w:val="StyleUnderline"/>
          <w:rFonts w:asciiTheme="majorHAnsi" w:hAnsiTheme="majorHAnsi" w:cstheme="majorHAnsi"/>
        </w:rPr>
        <w:t xml:space="preserve"> Egypt in part to help fight radicalization.</w:t>
      </w:r>
      <w:r w:rsidRPr="003B76D9">
        <w:rPr>
          <w:rFonts w:asciiTheme="majorHAnsi" w:hAnsiTheme="majorHAnsi" w:cstheme="majorHAnsi"/>
          <w:sz w:val="16"/>
        </w:rPr>
        <w:t xml:space="preserve"> But </w:t>
      </w:r>
      <w:r w:rsidRPr="003B76D9">
        <w:rPr>
          <w:rStyle w:val="StyleUnderline"/>
          <w:rFonts w:asciiTheme="majorHAnsi" w:hAnsiTheme="majorHAnsi" w:cstheme="majorHAnsi"/>
        </w:rPr>
        <w:t xml:space="preserve">Miller says the Egyptian government's strategy is problematic. "They are using conventional military tactics and blowing up entire areas without engaging the local population, and this is making a lot of people angry," he says. </w:t>
      </w:r>
      <w:r w:rsidRPr="003B76D9">
        <w:rPr>
          <w:rFonts w:asciiTheme="majorHAnsi" w:hAnsiTheme="majorHAnsi" w:cstheme="majorHAnsi"/>
          <w:sz w:val="16"/>
        </w:rPr>
        <w:t>Activists in Egypt have implored the U.S. to use its influence in positive ways and condition its military aid to Egypt on better human rights for Egyptians, according to Dooley. "Withholding aid was starting to have impact," Dooley says, "but now the U.S. administration has shown Egypt it just doesn't really care."</w:t>
      </w:r>
    </w:p>
    <w:p w14:paraId="71C1392D" w14:textId="77777777" w:rsidR="00966330" w:rsidRPr="003B76D9" w:rsidRDefault="00966330" w:rsidP="00966330">
      <w:pPr>
        <w:rPr>
          <w:rFonts w:asciiTheme="majorHAnsi" w:hAnsiTheme="majorHAnsi" w:cstheme="majorHAnsi"/>
          <w:sz w:val="16"/>
        </w:rPr>
      </w:pPr>
    </w:p>
    <w:p w14:paraId="559F824E" w14:textId="77777777" w:rsidR="00966330" w:rsidRPr="003B76D9" w:rsidRDefault="00966330" w:rsidP="00966330">
      <w:pPr>
        <w:rPr>
          <w:rFonts w:asciiTheme="majorHAnsi" w:hAnsiTheme="majorHAnsi" w:cstheme="majorHAnsi"/>
          <w:sz w:val="16"/>
        </w:rPr>
      </w:pPr>
    </w:p>
    <w:p w14:paraId="0FB742AC" w14:textId="77777777" w:rsidR="002B7D8C" w:rsidRPr="003B76D9" w:rsidRDefault="002B7D8C" w:rsidP="002B7D8C">
      <w:pPr>
        <w:rPr>
          <w:rFonts w:asciiTheme="majorHAnsi" w:hAnsiTheme="majorHAnsi" w:cstheme="majorHAnsi"/>
        </w:rPr>
      </w:pPr>
    </w:p>
    <w:p w14:paraId="0485808D" w14:textId="77777777" w:rsidR="002B7D8C" w:rsidRPr="003B76D9" w:rsidRDefault="002B7D8C" w:rsidP="002B7D8C">
      <w:pPr>
        <w:pStyle w:val="Heading4"/>
        <w:rPr>
          <w:rFonts w:asciiTheme="majorHAnsi" w:hAnsiTheme="majorHAnsi" w:cstheme="majorHAnsi"/>
        </w:rPr>
      </w:pPr>
      <w:r w:rsidRPr="003B76D9">
        <w:rPr>
          <w:rFonts w:asciiTheme="majorHAnsi" w:hAnsiTheme="majorHAnsi" w:cstheme="majorHAnsi"/>
        </w:rPr>
        <w:t xml:space="preserve">Withholding military aid creates leverage for human rights pressure- </w:t>
      </w:r>
      <w:r w:rsidRPr="003B76D9">
        <w:rPr>
          <w:rFonts w:asciiTheme="majorHAnsi" w:hAnsiTheme="majorHAnsi" w:cstheme="majorHAnsi"/>
          <w:u w:val="single"/>
        </w:rPr>
        <w:t>empirics prove</w:t>
      </w:r>
    </w:p>
    <w:p w14:paraId="10A16051" w14:textId="77777777" w:rsidR="002B7D8C" w:rsidRPr="003B76D9" w:rsidRDefault="002B7D8C" w:rsidP="002B7D8C">
      <w:pPr>
        <w:rPr>
          <w:rFonts w:asciiTheme="majorHAnsi" w:hAnsiTheme="majorHAnsi" w:cstheme="majorHAnsi"/>
        </w:rPr>
      </w:pPr>
      <w:r w:rsidRPr="003B76D9">
        <w:rPr>
          <w:rStyle w:val="Style13ptBold"/>
          <w:rFonts w:asciiTheme="majorHAnsi" w:hAnsiTheme="majorHAnsi" w:cstheme="majorHAnsi"/>
        </w:rPr>
        <w:t>Al-Arian, 18</w:t>
      </w:r>
      <w:r w:rsidRPr="003B76D9">
        <w:rPr>
          <w:rFonts w:asciiTheme="majorHAnsi" w:hAnsiTheme="majorHAnsi" w:cstheme="majorHAnsi"/>
        </w:rPr>
        <w:t xml:space="preserve"> [Lama "U.S. Military Aid To Egypt Gives A 'Green Light' To Repression, Say Rights Advocates,"] [DS] [https://www.npr.org/2018/08/08/635381440/u-s-military-aid-to-egypt-gives-a-green-light-to-repression-say-rights-advocates]</w:t>
      </w:r>
    </w:p>
    <w:p w14:paraId="19F8B4A8" w14:textId="77777777" w:rsidR="002B7D8C" w:rsidRPr="003B76D9" w:rsidRDefault="002B7D8C" w:rsidP="002B7D8C">
      <w:pPr>
        <w:rPr>
          <w:rFonts w:asciiTheme="majorHAnsi" w:hAnsiTheme="majorHAnsi" w:cstheme="majorHAnsi"/>
          <w:sz w:val="16"/>
        </w:rPr>
      </w:pPr>
      <w:r w:rsidRPr="003B76D9">
        <w:rPr>
          <w:rFonts w:asciiTheme="majorHAnsi" w:hAnsiTheme="majorHAnsi" w:cstheme="majorHAnsi"/>
          <w:sz w:val="16"/>
        </w:rPr>
        <w:t>Soltan says</w:t>
      </w:r>
      <w:r w:rsidRPr="003B76D9">
        <w:rPr>
          <w:rFonts w:asciiTheme="majorHAnsi" w:hAnsiTheme="majorHAnsi" w:cstheme="majorHAnsi"/>
          <w:u w:val="single"/>
        </w:rPr>
        <w:t xml:space="preserve">, by resuming military aid, the U.S. is </w:t>
      </w:r>
      <w:r w:rsidRPr="003B76D9">
        <w:rPr>
          <w:rStyle w:val="Emphasis"/>
          <w:rFonts w:asciiTheme="majorHAnsi" w:hAnsiTheme="majorHAnsi" w:cstheme="majorHAnsi"/>
        </w:rPr>
        <w:t>relinquishing leverage</w:t>
      </w:r>
      <w:r w:rsidRPr="003B76D9">
        <w:rPr>
          <w:rFonts w:asciiTheme="majorHAnsi" w:hAnsiTheme="majorHAnsi" w:cstheme="majorHAnsi"/>
          <w:u w:val="single"/>
        </w:rPr>
        <w:t xml:space="preserve"> it once had to </w:t>
      </w:r>
      <w:r w:rsidRPr="003B76D9">
        <w:rPr>
          <w:rStyle w:val="Emphasis"/>
          <w:rFonts w:asciiTheme="majorHAnsi" w:hAnsiTheme="majorHAnsi" w:cstheme="majorHAnsi"/>
        </w:rPr>
        <w:t>influence policy</w:t>
      </w:r>
      <w:r w:rsidRPr="003B76D9">
        <w:rPr>
          <w:rFonts w:asciiTheme="majorHAnsi" w:hAnsiTheme="majorHAnsi" w:cstheme="majorHAnsi"/>
          <w:u w:val="single"/>
        </w:rPr>
        <w:t xml:space="preserve"> and</w:t>
      </w:r>
      <w:r w:rsidRPr="003B76D9">
        <w:rPr>
          <w:rFonts w:asciiTheme="majorHAnsi" w:hAnsiTheme="majorHAnsi" w:cstheme="majorHAnsi"/>
          <w:sz w:val="16"/>
        </w:rPr>
        <w:t xml:space="preserve"> possibly </w:t>
      </w:r>
      <w:r w:rsidRPr="003B76D9">
        <w:rPr>
          <w:rStyle w:val="Emphasis"/>
          <w:rFonts w:asciiTheme="majorHAnsi" w:hAnsiTheme="majorHAnsi" w:cstheme="majorHAnsi"/>
        </w:rPr>
        <w:t>the fate of prisoners</w:t>
      </w:r>
      <w:r w:rsidRPr="003B76D9">
        <w:rPr>
          <w:rFonts w:asciiTheme="majorHAnsi" w:hAnsiTheme="majorHAnsi" w:cstheme="majorHAnsi"/>
          <w:u w:val="single"/>
        </w:rPr>
        <w:t xml:space="preserve"> in Egypt. Soltan</w:t>
      </w:r>
      <w:r w:rsidRPr="003B76D9">
        <w:rPr>
          <w:rFonts w:asciiTheme="majorHAnsi" w:hAnsiTheme="majorHAnsi" w:cstheme="majorHAnsi"/>
          <w:sz w:val="16"/>
        </w:rPr>
        <w:t xml:space="preserve"> himself </w:t>
      </w:r>
      <w:r w:rsidRPr="003B76D9">
        <w:rPr>
          <w:rFonts w:asciiTheme="majorHAnsi" w:hAnsiTheme="majorHAnsi" w:cstheme="majorHAnsi"/>
          <w:u w:val="single"/>
        </w:rPr>
        <w:t>was</w:t>
      </w:r>
      <w:r w:rsidRPr="003B76D9">
        <w:rPr>
          <w:rFonts w:asciiTheme="majorHAnsi" w:hAnsiTheme="majorHAnsi" w:cstheme="majorHAnsi"/>
          <w:sz w:val="16"/>
        </w:rPr>
        <w:t xml:space="preserve"> shot, </w:t>
      </w:r>
      <w:r w:rsidRPr="003B76D9">
        <w:rPr>
          <w:rFonts w:asciiTheme="majorHAnsi" w:hAnsiTheme="majorHAnsi" w:cstheme="majorHAnsi"/>
          <w:u w:val="single"/>
        </w:rPr>
        <w:t>arrested</w:t>
      </w:r>
      <w:r w:rsidRPr="003B76D9">
        <w:rPr>
          <w:rFonts w:asciiTheme="majorHAnsi" w:hAnsiTheme="majorHAnsi" w:cstheme="majorHAnsi"/>
          <w:sz w:val="16"/>
        </w:rPr>
        <w:t xml:space="preserve"> and sentenced to life in prison for tweeting at a demonstration in Cairo in 2013. His imprisonment was condemned by human rights groups and eventually — after a 489-day hunger strike — the Obama administration intervened to demand his release. </w:t>
      </w:r>
      <w:r w:rsidRPr="003B76D9">
        <w:rPr>
          <w:rFonts w:asciiTheme="majorHAnsi" w:hAnsiTheme="majorHAnsi" w:cstheme="majorHAnsi"/>
          <w:u w:val="single"/>
        </w:rPr>
        <w:t>Egypt</w:t>
      </w:r>
      <w:r w:rsidRPr="003B76D9">
        <w:rPr>
          <w:rFonts w:asciiTheme="majorHAnsi" w:hAnsiTheme="majorHAnsi" w:cstheme="majorHAnsi"/>
          <w:sz w:val="16"/>
        </w:rPr>
        <w:t xml:space="preserve"> ultimately </w:t>
      </w:r>
      <w:r w:rsidRPr="003B76D9">
        <w:rPr>
          <w:rFonts w:asciiTheme="majorHAnsi" w:hAnsiTheme="majorHAnsi" w:cstheme="majorHAnsi"/>
          <w:u w:val="single"/>
        </w:rPr>
        <w:t>succumbed to U.S. pressure: Soltan was</w:t>
      </w:r>
      <w:r w:rsidRPr="003B76D9">
        <w:rPr>
          <w:rFonts w:asciiTheme="majorHAnsi" w:hAnsiTheme="majorHAnsi" w:cstheme="majorHAnsi"/>
          <w:sz w:val="16"/>
        </w:rPr>
        <w:t xml:space="preserve"> </w:t>
      </w:r>
      <w:r w:rsidRPr="003B76D9">
        <w:rPr>
          <w:rFonts w:asciiTheme="majorHAnsi" w:hAnsiTheme="majorHAnsi" w:cstheme="majorHAnsi"/>
          <w:u w:val="single"/>
        </w:rPr>
        <w:t>freed</w:t>
      </w:r>
      <w:r w:rsidRPr="003B76D9">
        <w:rPr>
          <w:rFonts w:asciiTheme="majorHAnsi" w:hAnsiTheme="majorHAnsi" w:cstheme="majorHAnsi"/>
          <w:sz w:val="16"/>
        </w:rPr>
        <w:t xml:space="preserve"> in May 2015 after 22 months in prison and deported to the United States. "</w:t>
      </w:r>
      <w:r w:rsidRPr="003B76D9">
        <w:rPr>
          <w:rFonts w:asciiTheme="majorHAnsi" w:hAnsiTheme="majorHAnsi" w:cstheme="majorHAnsi"/>
          <w:u w:val="single"/>
        </w:rPr>
        <w:t>My release</w:t>
      </w:r>
      <w:r w:rsidRPr="003B76D9">
        <w:rPr>
          <w:rFonts w:asciiTheme="majorHAnsi" w:hAnsiTheme="majorHAnsi" w:cstheme="majorHAnsi"/>
          <w:sz w:val="16"/>
        </w:rPr>
        <w:t xml:space="preserve">, among a few others, </w:t>
      </w:r>
      <w:r w:rsidRPr="003B76D9">
        <w:rPr>
          <w:rFonts w:asciiTheme="majorHAnsi" w:hAnsiTheme="majorHAnsi" w:cstheme="majorHAnsi"/>
          <w:u w:val="single"/>
        </w:rPr>
        <w:t xml:space="preserve">is </w:t>
      </w:r>
      <w:r w:rsidRPr="003B76D9">
        <w:rPr>
          <w:rStyle w:val="Emphasis"/>
          <w:rFonts w:asciiTheme="majorHAnsi" w:hAnsiTheme="majorHAnsi" w:cstheme="majorHAnsi"/>
        </w:rPr>
        <w:t>proof the U.S. has leverage</w:t>
      </w:r>
      <w:r w:rsidRPr="003B76D9">
        <w:rPr>
          <w:rFonts w:asciiTheme="majorHAnsi" w:hAnsiTheme="majorHAnsi" w:cstheme="majorHAnsi"/>
          <w:u w:val="single"/>
        </w:rPr>
        <w:t xml:space="preserve"> over Egypt with regards to human rights policies.</w:t>
      </w:r>
      <w:r w:rsidRPr="003B76D9">
        <w:rPr>
          <w:rFonts w:asciiTheme="majorHAnsi" w:hAnsiTheme="majorHAnsi" w:cstheme="majorHAnsi"/>
          <w:sz w:val="16"/>
        </w:rPr>
        <w:t xml:space="preserve"> </w:t>
      </w:r>
      <w:r w:rsidRPr="003B76D9">
        <w:rPr>
          <w:rStyle w:val="Emphasis"/>
          <w:rFonts w:asciiTheme="majorHAnsi" w:hAnsiTheme="majorHAnsi" w:cstheme="majorHAnsi"/>
        </w:rPr>
        <w:t>The recent decision to release the withheld aid is a devastating blow to that influence</w:t>
      </w:r>
      <w:r w:rsidRPr="003B76D9">
        <w:rPr>
          <w:rFonts w:asciiTheme="majorHAnsi" w:hAnsiTheme="majorHAnsi" w:cstheme="majorHAnsi"/>
          <w:sz w:val="16"/>
        </w:rPr>
        <w:t>," Soltan says, speaking to NPR from Washington, D.C.</w:t>
      </w:r>
    </w:p>
    <w:p w14:paraId="50EA1CB7" w14:textId="77777777" w:rsidR="00966330" w:rsidRPr="003B76D9" w:rsidRDefault="00966330" w:rsidP="00966330">
      <w:pPr>
        <w:rPr>
          <w:rFonts w:asciiTheme="majorHAnsi" w:hAnsiTheme="majorHAnsi" w:cstheme="majorHAnsi"/>
        </w:rPr>
      </w:pPr>
    </w:p>
    <w:p w14:paraId="029C396B" w14:textId="77777777" w:rsidR="00966330" w:rsidRPr="003B76D9" w:rsidRDefault="00966330" w:rsidP="00966330">
      <w:pPr>
        <w:rPr>
          <w:rFonts w:asciiTheme="majorHAnsi" w:hAnsiTheme="majorHAnsi" w:cstheme="majorHAnsi"/>
        </w:rPr>
      </w:pPr>
    </w:p>
    <w:p w14:paraId="32F9F1E8" w14:textId="77777777" w:rsidR="00966330" w:rsidRPr="003B76D9" w:rsidRDefault="00966330" w:rsidP="00966330">
      <w:pPr>
        <w:rPr>
          <w:rFonts w:asciiTheme="majorHAnsi" w:hAnsiTheme="majorHAnsi" w:cstheme="majorHAnsi"/>
        </w:rPr>
      </w:pPr>
    </w:p>
    <w:p w14:paraId="0AF221DD" w14:textId="77777777" w:rsidR="00966330" w:rsidRPr="003B76D9" w:rsidRDefault="00966330" w:rsidP="00966330">
      <w:pPr>
        <w:rPr>
          <w:rFonts w:asciiTheme="majorHAnsi" w:hAnsiTheme="majorHAnsi" w:cstheme="majorHAnsi"/>
        </w:rPr>
      </w:pPr>
    </w:p>
    <w:p w14:paraId="0609D2F6" w14:textId="058D4ACC" w:rsidR="00966330" w:rsidRPr="003B76D9" w:rsidRDefault="00746692" w:rsidP="00746692">
      <w:pPr>
        <w:pStyle w:val="Heading3"/>
        <w:rPr>
          <w:rFonts w:asciiTheme="majorHAnsi" w:hAnsiTheme="majorHAnsi" w:cstheme="majorHAnsi"/>
        </w:rPr>
      </w:pPr>
      <w:r w:rsidRPr="003B76D9">
        <w:rPr>
          <w:rFonts w:asciiTheme="majorHAnsi" w:hAnsiTheme="majorHAnsi" w:cstheme="majorHAnsi"/>
        </w:rPr>
        <w:t>AT: Alt Causes</w:t>
      </w:r>
    </w:p>
    <w:p w14:paraId="41EED945" w14:textId="77777777" w:rsidR="00966330" w:rsidRPr="003B76D9" w:rsidRDefault="00966330" w:rsidP="00966330">
      <w:pPr>
        <w:pStyle w:val="Heading4"/>
        <w:rPr>
          <w:rFonts w:asciiTheme="majorHAnsi" w:hAnsiTheme="majorHAnsi" w:cstheme="majorHAnsi"/>
        </w:rPr>
      </w:pPr>
      <w:r w:rsidRPr="003B76D9">
        <w:rPr>
          <w:rFonts w:asciiTheme="majorHAnsi" w:hAnsiTheme="majorHAnsi" w:cstheme="majorHAnsi"/>
        </w:rPr>
        <w:t>No alt causes the US has announced a massive sale that will ensure interoperability with other countries weapons.</w:t>
      </w:r>
    </w:p>
    <w:p w14:paraId="031204DC" w14:textId="77777777" w:rsidR="00966330" w:rsidRPr="003B76D9" w:rsidRDefault="00966330" w:rsidP="00966330">
      <w:pPr>
        <w:rPr>
          <w:rFonts w:asciiTheme="majorHAnsi" w:hAnsiTheme="majorHAnsi" w:cstheme="majorHAnsi"/>
        </w:rPr>
      </w:pPr>
      <w:r w:rsidRPr="003B76D9">
        <w:rPr>
          <w:rFonts w:asciiTheme="majorHAnsi" w:hAnsiTheme="majorHAnsi" w:cstheme="majorHAnsi"/>
          <w:b/>
          <w:bCs/>
        </w:rPr>
        <w:t>Mehta 18</w:t>
      </w:r>
      <w:r w:rsidRPr="003B76D9">
        <w:rPr>
          <w:rFonts w:asciiTheme="majorHAnsi" w:hAnsiTheme="majorHAnsi" w:cstheme="majorHAnsi"/>
        </w:rPr>
        <w:t xml:space="preserve"> – (Aaron Mehta, Aaron Mehta is Deputy Editor and Senior Pentagon Correspondent for Defense News, covering policy, strategy and acquisition at the highest levels of the Department of Defense and its international partners. “US clears Apache sales for Egypt, missiles for Qatar” </w:t>
      </w:r>
      <w:hyperlink r:id="rId280" w:history="1">
        <w:r w:rsidRPr="003B76D9">
          <w:rPr>
            <w:rStyle w:val="Hyperlink"/>
            <w:rFonts w:asciiTheme="majorHAnsi" w:hAnsiTheme="majorHAnsi" w:cstheme="majorHAnsi"/>
          </w:rPr>
          <w:t>https://www.defensenews.com/global/mideast-africa/2018/11/27/us-clears-apache-sales-for-egypt-missiles-for-qatar/</w:t>
        </w:r>
      </w:hyperlink>
      <w:r w:rsidRPr="003B76D9">
        <w:rPr>
          <w:rFonts w:asciiTheme="majorHAnsi" w:hAnsiTheme="majorHAnsi" w:cstheme="majorHAnsi"/>
        </w:rPr>
        <w:t>) Peter</w:t>
      </w:r>
    </w:p>
    <w:p w14:paraId="369231E1" w14:textId="0E6E5B1E" w:rsidR="00966330" w:rsidRPr="003B76D9" w:rsidRDefault="00966330" w:rsidP="00966330">
      <w:pPr>
        <w:rPr>
          <w:rFonts w:asciiTheme="majorHAnsi" w:hAnsiTheme="majorHAnsi" w:cstheme="majorHAnsi"/>
          <w:sz w:val="16"/>
        </w:rPr>
      </w:pPr>
      <w:r w:rsidRPr="003B76D9">
        <w:rPr>
          <w:rFonts w:asciiTheme="majorHAnsi" w:hAnsiTheme="majorHAnsi" w:cstheme="majorHAnsi"/>
          <w:sz w:val="16"/>
        </w:rPr>
        <w:t xml:space="preserve">WASHINGTON — </w:t>
      </w:r>
      <w:r w:rsidRPr="003B76D9">
        <w:rPr>
          <w:rStyle w:val="StyleUnderline"/>
          <w:rFonts w:asciiTheme="majorHAnsi" w:hAnsiTheme="majorHAnsi" w:cstheme="majorHAnsi"/>
        </w:rPr>
        <w:t xml:space="preserve">The U.S. State Department announced Tuesday it has cleared the potential sale of 10 AH-64E Apache helicopters for Egypt, with an estimated price tag of $1 billion. </w:t>
      </w:r>
      <w:r w:rsidRPr="003B76D9">
        <w:rPr>
          <w:rFonts w:asciiTheme="majorHAnsi" w:hAnsiTheme="majorHAnsi" w:cstheme="majorHAnsi"/>
          <w:sz w:val="16"/>
        </w:rPr>
        <w:t xml:space="preserve">The Defense Security Cooperation Agency also announced it cleared $201 million in tank ammunition for Egypt and a package of Advanced Medium Range Air-to-Air Missiles (AMRAAM) for Qatar, with an estimated price tag of $215 million. The combined $1.416 billion in sales are not guaranteed; as with all DSCA announcements, the sales must pass through the Senate, at which negotiations can begin. Total quantities and dollar totals often change from the original DSCA announcement and final sale. The headliner of Tuesday’s announcements is the $1 billion estimate for the Apache buy. </w:t>
      </w:r>
      <w:r w:rsidRPr="003B76D9">
        <w:rPr>
          <w:rStyle w:val="StyleUnderline"/>
          <w:rFonts w:asciiTheme="majorHAnsi" w:hAnsiTheme="majorHAnsi" w:cstheme="majorHAnsi"/>
        </w:rPr>
        <w:t>In addition to the 10 helicopters, the package includes 24 1700-GE-701D engines, night vision sensors, 135 Hellfire missiles, M230 30mm automatic guns and other equipment. Boeing, Lockheed Martin, General Electric and Raytheon are the major contractors</w:t>
      </w:r>
      <w:r w:rsidRPr="003B76D9">
        <w:rPr>
          <w:rFonts w:asciiTheme="majorHAnsi" w:hAnsiTheme="majorHAnsi" w:cstheme="majorHAnsi"/>
          <w:sz w:val="16"/>
        </w:rPr>
        <w:t xml:space="preserve">. </w:t>
      </w:r>
      <w:r w:rsidRPr="003B76D9">
        <w:rPr>
          <w:rStyle w:val="StyleUnderline"/>
          <w:rFonts w:asciiTheme="majorHAnsi" w:hAnsiTheme="majorHAnsi" w:cstheme="majorHAnsi"/>
        </w:rPr>
        <w:t>“</w:t>
      </w:r>
      <w:r w:rsidRPr="003B76D9">
        <w:rPr>
          <w:rStyle w:val="Emphasis"/>
          <w:rFonts w:asciiTheme="majorHAnsi" w:hAnsiTheme="majorHAnsi" w:cstheme="majorHAnsi"/>
        </w:rPr>
        <w:t>Egypt intends to expand its</w:t>
      </w:r>
      <w:r w:rsidRPr="003B76D9">
        <w:rPr>
          <w:rStyle w:val="StyleUnderline"/>
          <w:rFonts w:asciiTheme="majorHAnsi" w:hAnsiTheme="majorHAnsi" w:cstheme="majorHAnsi"/>
        </w:rPr>
        <w:t xml:space="preserve"> existing </w:t>
      </w:r>
      <w:r w:rsidRPr="003B76D9">
        <w:rPr>
          <w:rStyle w:val="Emphasis"/>
          <w:rFonts w:asciiTheme="majorHAnsi" w:hAnsiTheme="majorHAnsi" w:cstheme="majorHAnsi"/>
        </w:rPr>
        <w:t>fleet</w:t>
      </w:r>
      <w:r w:rsidRPr="003B76D9">
        <w:rPr>
          <w:rStyle w:val="StyleUnderline"/>
          <w:rFonts w:asciiTheme="majorHAnsi" w:hAnsiTheme="majorHAnsi" w:cstheme="majorHAnsi"/>
        </w:rPr>
        <w:t xml:space="preserve"> of multi-mission heavy attack helicopters </w:t>
      </w:r>
      <w:r w:rsidRPr="003B76D9">
        <w:rPr>
          <w:rStyle w:val="Emphasis"/>
          <w:rFonts w:asciiTheme="majorHAnsi" w:hAnsiTheme="majorHAnsi" w:cstheme="majorHAnsi"/>
        </w:rPr>
        <w:t>to address U.S.-Egyptian interest</w:t>
      </w:r>
      <w:r w:rsidRPr="003B76D9">
        <w:rPr>
          <w:rStyle w:val="StyleUnderline"/>
          <w:rFonts w:asciiTheme="majorHAnsi" w:hAnsiTheme="majorHAnsi" w:cstheme="majorHAnsi"/>
        </w:rPr>
        <w:t xml:space="preserve"> in countering terrorist activities emanating from the Sinai Peninsula that undermine regional stability</w:t>
      </w:r>
      <w:r w:rsidRPr="003B76D9">
        <w:rPr>
          <w:rFonts w:asciiTheme="majorHAnsi" w:hAnsiTheme="majorHAnsi" w:cstheme="majorHAnsi"/>
          <w:sz w:val="16"/>
        </w:rPr>
        <w:t>,” the DSCA wrote in its announcement. “</w:t>
      </w:r>
      <w:r w:rsidRPr="003B76D9">
        <w:rPr>
          <w:rStyle w:val="Emphasis"/>
          <w:rFonts w:asciiTheme="majorHAnsi" w:hAnsiTheme="majorHAnsi" w:cstheme="majorHAnsi"/>
        </w:rPr>
        <w:t>This sale</w:t>
      </w:r>
      <w:r w:rsidRPr="003B76D9">
        <w:rPr>
          <w:rStyle w:val="StyleUnderline"/>
          <w:rFonts w:asciiTheme="majorHAnsi" w:hAnsiTheme="majorHAnsi" w:cstheme="majorHAnsi"/>
        </w:rPr>
        <w:t xml:space="preserve"> will contribute to Egypt’s military goal to update its capability while further </w:t>
      </w:r>
      <w:r w:rsidRPr="003B76D9">
        <w:rPr>
          <w:rStyle w:val="Emphasis"/>
          <w:rFonts w:asciiTheme="majorHAnsi" w:hAnsiTheme="majorHAnsi" w:cstheme="majorHAnsi"/>
        </w:rPr>
        <w:t>enhancing greater interoperability between Egypt, the U.S., and</w:t>
      </w:r>
      <w:r w:rsidRPr="003B76D9">
        <w:rPr>
          <w:rStyle w:val="StyleUnderline"/>
          <w:rFonts w:asciiTheme="majorHAnsi" w:hAnsiTheme="majorHAnsi" w:cstheme="majorHAnsi"/>
        </w:rPr>
        <w:t xml:space="preserve"> other </w:t>
      </w:r>
      <w:r w:rsidRPr="003B76D9">
        <w:rPr>
          <w:rStyle w:val="Emphasis"/>
          <w:rFonts w:asciiTheme="majorHAnsi" w:hAnsiTheme="majorHAnsi" w:cstheme="majorHAnsi"/>
        </w:rPr>
        <w:t>allies</w:t>
      </w:r>
      <w:r w:rsidRPr="003B76D9">
        <w:rPr>
          <w:rStyle w:val="StyleUnderline"/>
          <w:rFonts w:asciiTheme="majorHAnsi" w:hAnsiTheme="majorHAnsi" w:cstheme="majorHAnsi"/>
        </w:rPr>
        <w:t>.” Egypt has attempted to upgrade its helicopter fleet for some time, but lost ground in 2013 when the Obama administration froze military aid following a military coup. That aid, including weapon deliveries, resumed in late 2014. A</w:t>
      </w:r>
      <w:r w:rsidRPr="003B76D9">
        <w:rPr>
          <w:rFonts w:asciiTheme="majorHAnsi" w:hAnsiTheme="majorHAnsi" w:cstheme="majorHAnsi"/>
          <w:sz w:val="16"/>
        </w:rPr>
        <w:t xml:space="preserve">lso announced Tuesday was the potential sale of 46,000 M831A1 and M865 rounds as well as 10,000 APFSDS-T rounds, used by Egypt’s fleet of tanks, for an estimated cost of $201 million. In September, Egypt was cleared for $99 million worth of similar ammunition. Work primarily will be done by General Dynamics. “Egypt will use the 120MM IM HE-T cartridges to maintain a strategic munitions inventory for its M1A1 tank fleet and in support of operations against militants affiliated with the Islamic State of Iraq and Syria in the Sinai,” the DSCA announcement states. “They will use the target practice rounds to train M1A1 crews in proper crew procedures in a training environment using munitions that cost a fraction of tactical rounds and have nearly zero explosive or penetrating capability.” Qatar, meanwhile, was cleared to buy $215 million worth of air-to-air weapons, with Raytheon as the prime contractor. That package includes 40 AIM 120C-7 AMRAAM missiles, one spare each of the AIM 120C-7 AMRAAM guidance section and AIM-120C-7 control section, eight AMRAAM Captive Air Training Missile (CATM-120C), as well as associated software, cryptology and communication security, and navigation equipment. </w:t>
      </w:r>
    </w:p>
    <w:p w14:paraId="21906300" w14:textId="77777777" w:rsidR="00966330" w:rsidRPr="003B76D9" w:rsidRDefault="00966330" w:rsidP="00966330">
      <w:pPr>
        <w:rPr>
          <w:rFonts w:asciiTheme="majorHAnsi" w:hAnsiTheme="majorHAnsi" w:cstheme="majorHAnsi"/>
          <w:sz w:val="16"/>
        </w:rPr>
      </w:pPr>
    </w:p>
    <w:p w14:paraId="6E753074" w14:textId="77777777" w:rsidR="00966330" w:rsidRPr="003B76D9" w:rsidRDefault="00966330" w:rsidP="00966330">
      <w:pPr>
        <w:rPr>
          <w:rFonts w:asciiTheme="majorHAnsi" w:hAnsiTheme="majorHAnsi" w:cstheme="majorHAnsi"/>
        </w:rPr>
      </w:pPr>
    </w:p>
    <w:p w14:paraId="20D0B44D" w14:textId="77777777" w:rsidR="00966330" w:rsidRPr="003B76D9" w:rsidRDefault="00966330" w:rsidP="00966330">
      <w:pPr>
        <w:rPr>
          <w:rFonts w:asciiTheme="majorHAnsi" w:hAnsiTheme="majorHAnsi" w:cstheme="majorHAnsi"/>
        </w:rPr>
      </w:pPr>
    </w:p>
    <w:p w14:paraId="01A19FA7" w14:textId="77777777" w:rsidR="00966330" w:rsidRPr="003B76D9" w:rsidRDefault="00966330" w:rsidP="00966330">
      <w:pPr>
        <w:pStyle w:val="Heading2"/>
        <w:rPr>
          <w:rStyle w:val="StyleUnderline"/>
          <w:rFonts w:asciiTheme="majorHAnsi" w:hAnsiTheme="majorHAnsi" w:cstheme="majorHAnsi"/>
          <w:sz w:val="44"/>
          <w:u w:val="double"/>
        </w:rPr>
      </w:pPr>
      <w:r w:rsidRPr="003B76D9">
        <w:rPr>
          <w:rStyle w:val="StyleUnderline"/>
          <w:rFonts w:asciiTheme="majorHAnsi" w:hAnsiTheme="majorHAnsi" w:cstheme="majorHAnsi"/>
          <w:sz w:val="44"/>
          <w:u w:val="double"/>
        </w:rPr>
        <w:t>AT Politics</w:t>
      </w:r>
    </w:p>
    <w:p w14:paraId="30768D8E" w14:textId="77777777" w:rsidR="00966330" w:rsidRPr="003B76D9" w:rsidRDefault="00966330" w:rsidP="00966330">
      <w:pPr>
        <w:pStyle w:val="Heading3"/>
        <w:rPr>
          <w:rFonts w:asciiTheme="majorHAnsi" w:hAnsiTheme="majorHAnsi" w:cstheme="majorHAnsi"/>
        </w:rPr>
      </w:pPr>
      <w:r w:rsidRPr="003B76D9">
        <w:rPr>
          <w:rFonts w:asciiTheme="majorHAnsi" w:hAnsiTheme="majorHAnsi" w:cstheme="majorHAnsi"/>
        </w:rPr>
        <w:t>Plan Popular</w:t>
      </w:r>
    </w:p>
    <w:p w14:paraId="4F2149CB" w14:textId="77777777" w:rsidR="00966330" w:rsidRPr="003B76D9" w:rsidRDefault="00966330" w:rsidP="00966330">
      <w:pPr>
        <w:pStyle w:val="Heading4"/>
        <w:rPr>
          <w:rStyle w:val="Style13ptBold"/>
          <w:rFonts w:asciiTheme="majorHAnsi" w:hAnsiTheme="majorHAnsi" w:cstheme="majorHAnsi"/>
          <w:b/>
        </w:rPr>
      </w:pPr>
      <w:r w:rsidRPr="003B76D9">
        <w:rPr>
          <w:rStyle w:val="Style13ptBold"/>
          <w:rFonts w:asciiTheme="majorHAnsi" w:hAnsiTheme="majorHAnsi" w:cstheme="majorHAnsi"/>
          <w:b/>
        </w:rPr>
        <w:t xml:space="preserve">Plan’s popular – House and Senate are both critical of Egypt </w:t>
      </w:r>
    </w:p>
    <w:p w14:paraId="4B18C17B" w14:textId="77777777" w:rsidR="00966330" w:rsidRPr="003B76D9" w:rsidRDefault="00966330" w:rsidP="00966330">
      <w:pPr>
        <w:rPr>
          <w:rFonts w:asciiTheme="majorHAnsi" w:hAnsiTheme="majorHAnsi" w:cstheme="majorHAnsi"/>
        </w:rPr>
      </w:pPr>
      <w:r w:rsidRPr="003B76D9">
        <w:rPr>
          <w:rStyle w:val="Style13ptBold"/>
          <w:rFonts w:asciiTheme="majorHAnsi" w:hAnsiTheme="majorHAnsi" w:cstheme="majorHAnsi"/>
        </w:rPr>
        <w:t>Frank 19</w:t>
      </w:r>
      <w:r w:rsidRPr="003B76D9">
        <w:rPr>
          <w:rFonts w:asciiTheme="majorHAnsi" w:hAnsiTheme="majorHAnsi" w:cstheme="majorHAnsi"/>
        </w:rPr>
        <w:t xml:space="preserve"> – correspondent in Washington (Thomas; “US Congress moves to cut US aid to Egypt”; 1/26/19; </w:t>
      </w:r>
      <w:hyperlink r:id="rId281" w:history="1">
        <w:r w:rsidRPr="003B76D9">
          <w:rPr>
            <w:rStyle w:val="Hyperlink"/>
            <w:rFonts w:asciiTheme="majorHAnsi" w:hAnsiTheme="majorHAnsi" w:cstheme="majorHAnsi"/>
          </w:rPr>
          <w:t>https://thearabweekly.com/us-congress-moves-cut-us-aid-egypt</w:t>
        </w:r>
      </w:hyperlink>
      <w:r w:rsidRPr="003B76D9">
        <w:rPr>
          <w:rFonts w:asciiTheme="majorHAnsi" w:hAnsiTheme="majorHAnsi" w:cstheme="majorHAnsi"/>
        </w:rPr>
        <w:t xml:space="preserve">; accessed 7/7/19) dc </w:t>
      </w:r>
    </w:p>
    <w:p w14:paraId="0FC36DD8" w14:textId="77777777" w:rsidR="00966330" w:rsidRPr="003B76D9" w:rsidRDefault="00966330" w:rsidP="00966330">
      <w:pPr>
        <w:rPr>
          <w:rFonts w:asciiTheme="majorHAnsi" w:hAnsiTheme="majorHAnsi" w:cstheme="majorHAnsi"/>
          <w:sz w:val="16"/>
        </w:rPr>
      </w:pPr>
      <w:r w:rsidRPr="003B76D9">
        <w:rPr>
          <w:rFonts w:asciiTheme="majorHAnsi" w:hAnsiTheme="majorHAnsi" w:cstheme="majorHAnsi"/>
          <w:sz w:val="16"/>
        </w:rPr>
        <w:t xml:space="preserve">WASHINGTON - </w:t>
      </w:r>
      <w:r w:rsidRPr="003B76D9">
        <w:rPr>
          <w:rStyle w:val="StyleUnderline"/>
          <w:rFonts w:asciiTheme="majorHAnsi" w:hAnsiTheme="majorHAnsi" w:cstheme="majorHAnsi"/>
        </w:rPr>
        <w:t>The US House of Representatives took a major step towards sanctioning Egypt for its human rights record with preliminary approval of a measure that could withhold $300 million in military assistance</w:t>
      </w:r>
      <w:r w:rsidRPr="003B76D9">
        <w:rPr>
          <w:rFonts w:asciiTheme="majorHAnsi" w:hAnsiTheme="majorHAnsi" w:cstheme="majorHAnsi"/>
          <w:sz w:val="16"/>
        </w:rPr>
        <w:t xml:space="preserve"> to a long-time US ally. </w:t>
      </w:r>
      <w:r w:rsidRPr="003B76D9">
        <w:rPr>
          <w:rStyle w:val="StyleUnderline"/>
          <w:rFonts w:asciiTheme="majorHAnsi" w:hAnsiTheme="majorHAnsi" w:cstheme="majorHAnsi"/>
        </w:rPr>
        <w:t>The proposed cut is part of a massive budget bill that would fund much of the US government in 2019</w:t>
      </w:r>
      <w:r w:rsidRPr="003B76D9">
        <w:rPr>
          <w:rFonts w:asciiTheme="majorHAnsi" w:hAnsiTheme="majorHAnsi" w:cstheme="majorHAnsi"/>
          <w:sz w:val="16"/>
        </w:rPr>
        <w:t xml:space="preserve"> and end the partial government shutdown that began December 22. </w:t>
      </w:r>
      <w:r w:rsidRPr="003B76D9">
        <w:rPr>
          <w:rStyle w:val="StyleUnderline"/>
          <w:rFonts w:asciiTheme="majorHAnsi" w:hAnsiTheme="majorHAnsi" w:cstheme="majorHAnsi"/>
        </w:rPr>
        <w:t xml:space="preserve">It passed the House of Representatives </w:t>
      </w:r>
      <w:r w:rsidRPr="003B76D9">
        <w:rPr>
          <w:rStyle w:val="Emphasis"/>
          <w:rFonts w:asciiTheme="majorHAnsi" w:hAnsiTheme="majorHAnsi" w:cstheme="majorHAnsi"/>
        </w:rPr>
        <w:t>by a comfortable margin</w:t>
      </w:r>
      <w:r w:rsidRPr="003B76D9">
        <w:rPr>
          <w:rStyle w:val="StyleUnderline"/>
          <w:rFonts w:asciiTheme="majorHAnsi" w:hAnsiTheme="majorHAnsi" w:cstheme="majorHAnsi"/>
        </w:rPr>
        <w:t xml:space="preserve"> and now goes to the US Senate for consideration. </w:t>
      </w:r>
      <w:r w:rsidRPr="003B76D9">
        <w:rPr>
          <w:rFonts w:asciiTheme="majorHAnsi" w:hAnsiTheme="majorHAnsi" w:cstheme="majorHAnsi"/>
          <w:sz w:val="16"/>
        </w:rPr>
        <w:t xml:space="preserve">Egypt has received $70 billion in US military and economic aid since signing a peace treaty with Israel in 1979 and has come to expect an annual military aid package of $1.3 billion to buy weapons from US manufacturers. </w:t>
      </w:r>
      <w:r w:rsidRPr="003B76D9">
        <w:rPr>
          <w:rStyle w:val="StyleUnderline"/>
          <w:rFonts w:asciiTheme="majorHAnsi" w:hAnsiTheme="majorHAnsi" w:cstheme="majorHAnsi"/>
        </w:rPr>
        <w:t>The bill passed January 23 by the House would allocate $1 billion in military assistance in 2019.</w:t>
      </w:r>
      <w:r w:rsidRPr="003B76D9">
        <w:rPr>
          <w:rFonts w:asciiTheme="majorHAnsi" w:hAnsiTheme="majorHAnsi" w:cstheme="majorHAnsi"/>
          <w:sz w:val="16"/>
        </w:rPr>
        <w:t xml:space="preserve"> To receive the additional $300 million, Egypt would have to take steps to advance democracy and human rights, release political prisoners and protect government protesters. The proposed cut comes as the US State Department and NGOs criticised Egypt’s human rights record under President Abdel Fattah al-Sisi. US Secretary of State Mike Pompeo chose Cairo as the site to deliver a major address during his recent tour of the Middle East. While visiting a mosque January 11 in Cairo, Pompeo praised Egypt’s “freedoms here in these houses of worship, these big, beautiful, gorgeous buildings where the Lord is clearly at work.” At the same time, US President Donald Trump wrote on Twitter that Sisi “is moving his country to a more inclusive future.” </w:t>
      </w:r>
      <w:r w:rsidRPr="003B76D9">
        <w:rPr>
          <w:rStyle w:val="StyleUnderline"/>
          <w:rFonts w:asciiTheme="majorHAnsi" w:hAnsiTheme="majorHAnsi" w:cstheme="majorHAnsi"/>
        </w:rPr>
        <w:t>Members of Congress have been critical of Egypt and held a hearing in July during which witnesses accused Sisi of “verging on totalitarianism</w:t>
      </w:r>
      <w:r w:rsidRPr="003B76D9">
        <w:rPr>
          <w:rFonts w:asciiTheme="majorHAnsi" w:hAnsiTheme="majorHAnsi" w:cstheme="majorHAnsi"/>
          <w:sz w:val="16"/>
        </w:rPr>
        <w:t xml:space="preserve">.” In November, dozens of </w:t>
      </w:r>
      <w:r w:rsidRPr="003B76D9">
        <w:rPr>
          <w:rStyle w:val="StyleUnderline"/>
          <w:rFonts w:asciiTheme="majorHAnsi" w:hAnsiTheme="majorHAnsi" w:cstheme="majorHAnsi"/>
        </w:rPr>
        <w:t xml:space="preserve">House members signed a letter to Pompeo assailing Egypt for arresting US citizens and Egyptian journalists and protesters. </w:t>
      </w:r>
      <w:r w:rsidRPr="003B76D9">
        <w:rPr>
          <w:rFonts w:asciiTheme="majorHAnsi" w:hAnsiTheme="majorHAnsi" w:cstheme="majorHAnsi"/>
          <w:sz w:val="16"/>
        </w:rPr>
        <w:t xml:space="preserve">The funding bill withholds $300 million unless Pompeo certifies that Egypt is “taking sustained and effective steps” to advance democracy and human rights, protect freedom of speech, release political prisons and hold security forces accountable for human rights violations. </w:t>
      </w:r>
      <w:r w:rsidRPr="003B76D9">
        <w:rPr>
          <w:rStyle w:val="StyleUnderline"/>
          <w:rFonts w:asciiTheme="majorHAnsi" w:hAnsiTheme="majorHAnsi" w:cstheme="majorHAnsi"/>
        </w:rPr>
        <w:t xml:space="preserve">US Representative Nita Lowey, a Democrat from New York who sponsored the bill, said </w:t>
      </w:r>
      <w:r w:rsidRPr="003B76D9">
        <w:rPr>
          <w:rStyle w:val="Emphasis"/>
          <w:rFonts w:asciiTheme="majorHAnsi" w:hAnsiTheme="majorHAnsi" w:cstheme="majorHAnsi"/>
        </w:rPr>
        <w:t>it was a compromise between Democrats and Republicans.</w:t>
      </w:r>
      <w:r w:rsidRPr="003B76D9">
        <w:rPr>
          <w:rFonts w:asciiTheme="majorHAnsi" w:hAnsiTheme="majorHAnsi" w:cstheme="majorHAnsi"/>
          <w:sz w:val="16"/>
        </w:rPr>
        <w:t xml:space="preserve"> Lowey, a long-time Israel supporter, is chairwoman of the House Appropriations Committee, which must approve all spending measures. </w:t>
      </w:r>
    </w:p>
    <w:p w14:paraId="5759A8FF" w14:textId="77777777" w:rsidR="00966330" w:rsidRPr="003B76D9" w:rsidRDefault="00966330" w:rsidP="00966330">
      <w:pPr>
        <w:pStyle w:val="Heading4"/>
        <w:rPr>
          <w:rFonts w:asciiTheme="majorHAnsi" w:hAnsiTheme="majorHAnsi" w:cstheme="majorHAnsi"/>
        </w:rPr>
      </w:pPr>
      <w:r w:rsidRPr="003B76D9">
        <w:rPr>
          <w:rFonts w:asciiTheme="majorHAnsi" w:hAnsiTheme="majorHAnsi" w:cstheme="majorHAnsi"/>
        </w:rPr>
        <w:t xml:space="preserve">The plan is bipartisan </w:t>
      </w:r>
    </w:p>
    <w:p w14:paraId="25B51AF3" w14:textId="77777777" w:rsidR="00966330" w:rsidRPr="003B76D9" w:rsidRDefault="00966330" w:rsidP="00966330">
      <w:pPr>
        <w:rPr>
          <w:rStyle w:val="Style13ptBold"/>
          <w:rFonts w:asciiTheme="majorHAnsi" w:hAnsiTheme="majorHAnsi" w:cstheme="majorHAnsi"/>
        </w:rPr>
      </w:pPr>
      <w:r w:rsidRPr="003B76D9">
        <w:rPr>
          <w:rStyle w:val="Style13ptBold"/>
          <w:rFonts w:asciiTheme="majorHAnsi" w:hAnsiTheme="majorHAnsi" w:cstheme="majorHAnsi"/>
        </w:rPr>
        <w:t xml:space="preserve">Gramer 17 </w:t>
      </w:r>
      <w:r w:rsidRPr="003B76D9">
        <w:rPr>
          <w:rStyle w:val="Style13ptBold"/>
          <w:rFonts w:asciiTheme="majorHAnsi" w:hAnsiTheme="majorHAnsi" w:cstheme="majorHAnsi"/>
          <w:b w:val="0"/>
        </w:rPr>
        <w:t>(Robbie Gramer, studied IR at American University, is a diplomacy and national security reporter at Foreign Policy, covering the State Department, 6-12-2017, "Lawmakers Warn Egyptian Leader Over Human Rights Abuses", Foreign Policy, https://foreignpolicy.com/2019/04/09/lawmakers-warn-egyptian-leader-over-human-rights-abuses-abdel-fattah-el-sisi-middle-east-security-assistance-military-aid-trump-house-foreign-affairs/) jbarber</w:t>
      </w:r>
    </w:p>
    <w:p w14:paraId="2FD7ADBA" w14:textId="77777777" w:rsidR="00966330" w:rsidRPr="003B76D9" w:rsidRDefault="00966330" w:rsidP="00966330">
      <w:pPr>
        <w:rPr>
          <w:rStyle w:val="StyleUnderline"/>
          <w:rFonts w:asciiTheme="majorHAnsi" w:hAnsiTheme="majorHAnsi" w:cstheme="majorHAnsi"/>
        </w:rPr>
      </w:pPr>
      <w:r w:rsidRPr="003B76D9">
        <w:rPr>
          <w:rFonts w:asciiTheme="majorHAnsi" w:hAnsiTheme="majorHAnsi" w:cstheme="majorHAnsi"/>
          <w:sz w:val="16"/>
        </w:rPr>
        <w:t>Egyptian President Abdel Fattah al-</w:t>
      </w:r>
      <w:r w:rsidRPr="003B76D9">
        <w:rPr>
          <w:rStyle w:val="StyleUnderline"/>
          <w:rFonts w:asciiTheme="majorHAnsi" w:hAnsiTheme="majorHAnsi" w:cstheme="majorHAnsi"/>
        </w:rPr>
        <w:t xml:space="preserve">Sisi received a warm reception from U.S. President Donald Trump during his visit to Washington this week, </w:t>
      </w:r>
      <w:r w:rsidRPr="003B76D9">
        <w:rPr>
          <w:rStyle w:val="Emphasis"/>
          <w:rFonts w:asciiTheme="majorHAnsi" w:hAnsiTheme="majorHAnsi" w:cstheme="majorHAnsi"/>
        </w:rPr>
        <w:t>but a much colder one from Congress</w:t>
      </w:r>
      <w:r w:rsidRPr="003B76D9">
        <w:rPr>
          <w:rFonts w:asciiTheme="majorHAnsi" w:hAnsiTheme="majorHAnsi" w:cstheme="majorHAnsi"/>
          <w:sz w:val="16"/>
        </w:rPr>
        <w:t xml:space="preserve">. </w:t>
      </w:r>
      <w:r w:rsidRPr="003B76D9">
        <w:rPr>
          <w:rStyle w:val="StyleUnderline"/>
          <w:rFonts w:asciiTheme="majorHAnsi" w:hAnsiTheme="majorHAnsi" w:cstheme="majorHAnsi"/>
        </w:rPr>
        <w:t xml:space="preserve">Four top lawmakers, two Democrats and two Republicans, sent a letter directly to Sisi </w:t>
      </w:r>
      <w:r w:rsidRPr="003B76D9">
        <w:rPr>
          <w:rFonts w:asciiTheme="majorHAnsi" w:hAnsiTheme="majorHAnsi" w:cstheme="majorHAnsi"/>
          <w:sz w:val="16"/>
        </w:rPr>
        <w:t xml:space="preserve">on Monday ahead of his visit to the White House </w:t>
      </w:r>
      <w:r w:rsidRPr="003B76D9">
        <w:rPr>
          <w:rStyle w:val="StyleUnderline"/>
          <w:rFonts w:asciiTheme="majorHAnsi" w:hAnsiTheme="majorHAnsi" w:cstheme="majorHAnsi"/>
        </w:rPr>
        <w:t xml:space="preserve">highlighting concerns over human rights issues and Egypt’s failure to adhere to requirements for its U.S. security assistance. </w:t>
      </w:r>
      <w:r w:rsidRPr="003B76D9">
        <w:rPr>
          <w:rFonts w:asciiTheme="majorHAnsi" w:hAnsiTheme="majorHAnsi" w:cstheme="majorHAnsi"/>
          <w:sz w:val="16"/>
        </w:rPr>
        <w:t xml:space="preserve">The letter, obtained by Foreign Policy, criticizes Sisi’s crackdown against political dissent even as Trump embraces him as an ally on countering terrorism and facing down Iran. </w:t>
      </w:r>
      <w:r w:rsidRPr="003B76D9">
        <w:rPr>
          <w:rStyle w:val="StyleUnderline"/>
          <w:rFonts w:asciiTheme="majorHAnsi" w:hAnsiTheme="majorHAnsi" w:cstheme="majorHAnsi"/>
        </w:rPr>
        <w:t xml:space="preserve">Lawmakers often send letters on human rights and other foreign-policy issues to the U.S. president or administration officials, but it is unusual—though not unprecedented—for them to directly correspond with a foreign leader. </w:t>
      </w:r>
      <w:r w:rsidRPr="003B76D9">
        <w:rPr>
          <w:rFonts w:asciiTheme="majorHAnsi" w:hAnsiTheme="majorHAnsi" w:cstheme="majorHAnsi"/>
          <w:sz w:val="16"/>
        </w:rPr>
        <w:t xml:space="preserve">The letter, quoting a recent U.S. Government Accountability Office report, said Egypt “failed ‘to provide regular access for U.S. officials to monitor such assistance in areas where the assistance is used.’” The lawmakers urged Sisi to allow U.S. diplomats to visit the Sinai Peninsula and track how Egypt is using U.S. military aid. Though the letter struck a diplomatic and legalistic tone, one former U.S. official who worked on Middle East issues said it signaled that Egypt’s $1.3 billion in U.S. security assistance could be in jeopardy if it didn’t start complying with the requirements. It </w:t>
      </w:r>
      <w:r w:rsidRPr="003B76D9">
        <w:rPr>
          <w:rStyle w:val="StyleUnderline"/>
          <w:rFonts w:asciiTheme="majorHAnsi" w:hAnsiTheme="majorHAnsi" w:cstheme="majorHAnsi"/>
        </w:rPr>
        <w:t xml:space="preserve">did not explicitly mention cutting off any funding or support. </w:t>
      </w:r>
      <w:r w:rsidRPr="003B76D9">
        <w:rPr>
          <w:rFonts w:asciiTheme="majorHAnsi" w:hAnsiTheme="majorHAnsi" w:cstheme="majorHAnsi"/>
          <w:sz w:val="16"/>
        </w:rPr>
        <w:t xml:space="preserve">“This letter tells Sisi that there </w:t>
      </w:r>
      <w:r w:rsidRPr="003B76D9">
        <w:rPr>
          <w:rStyle w:val="StyleUnderline"/>
          <w:rFonts w:asciiTheme="majorHAnsi" w:hAnsiTheme="majorHAnsi" w:cstheme="majorHAnsi"/>
        </w:rPr>
        <w:t>are significant pockets of Washington that don’t think the [security assistance] deal is working,</w:t>
      </w:r>
      <w:r w:rsidRPr="003B76D9">
        <w:rPr>
          <w:rFonts w:asciiTheme="majorHAnsi" w:hAnsiTheme="majorHAnsi" w:cstheme="majorHAnsi"/>
          <w:sz w:val="16"/>
        </w:rPr>
        <w:t xml:space="preserve">” the former official said. It “strikes at the one issue that Sisi cares about: the [military] bilateral relationship,” the former official said. “Sisi doesn’t care if people think he’s a dictator. What he cares about is access to U.S. weapons and the stamp of approval from [the White House and] Congress.” The letter was signed by Reps. Eliot Engel (D-N.Y.) and Michael McCaul (R-Texas)—the chairman and ranking member, respectively, of the House Foreign Affairs Committee—and Reps. Ted Deutch (D-Fla.) and Joe Wilson (R-S.C.), the chairman and ranking member respectively of the subcommittee on the Middle East, North Africa, and International Terrorism. “We recognize that your country faces legitimate security threats, and we want to ensure that U.S. assistance is being used to address these threats,” the lawmakers wrote. </w:t>
      </w:r>
      <w:r w:rsidRPr="003B76D9">
        <w:rPr>
          <w:rStyle w:val="StyleUnderline"/>
          <w:rFonts w:asciiTheme="majorHAnsi" w:hAnsiTheme="majorHAnsi" w:cstheme="majorHAnsi"/>
        </w:rPr>
        <w:t xml:space="preserve">The four representatives called on Sisi to address reports of “arbitrary detention, torture, and enforced disappearances” and urged him to release U.S. citizens who were detained in Sisi’s sweeping crackdown on dissent. </w:t>
      </w:r>
      <w:r w:rsidRPr="003B76D9">
        <w:rPr>
          <w:rFonts w:asciiTheme="majorHAnsi" w:hAnsiTheme="majorHAnsi" w:cstheme="majorHAnsi"/>
          <w:sz w:val="16"/>
        </w:rPr>
        <w:t>The offices of the four lawmakers who wrote the letter did not respond to requests for comment for this story. Neither did the Egyptian Embassy. Egypt is the second-largest recipient of U.S. military aid after Israel. Together, the two countries receive about three-quarters of total U.S. military aid doled out around the world each year. In the six meetings between Trump and Sisi since 2016, the Egyptian president has lavished praise on Trump in an effort to curry favor and maintain the flow of aid. “I think Sisi understands that’s the way to cultivate Trump’s support,” said Michele Dunne, a former U.S. diplomat and expert on Egypt with the Carnegie Endowment for International Peace. In the eyes of critics, it’s working</w:t>
      </w:r>
      <w:r w:rsidRPr="003B76D9">
        <w:rPr>
          <w:rStyle w:val="StyleUnderline"/>
          <w:rFonts w:asciiTheme="majorHAnsi" w:hAnsiTheme="majorHAnsi" w:cstheme="majorHAnsi"/>
        </w:rPr>
        <w:t>. The Trump administration</w:t>
      </w:r>
      <w:r w:rsidRPr="003B76D9">
        <w:rPr>
          <w:rFonts w:asciiTheme="majorHAnsi" w:hAnsiTheme="majorHAnsi" w:cstheme="majorHAnsi"/>
          <w:sz w:val="16"/>
        </w:rPr>
        <w:t>, some rights groups say</w:t>
      </w:r>
      <w:r w:rsidRPr="003B76D9">
        <w:rPr>
          <w:rStyle w:val="StyleUnderline"/>
          <w:rFonts w:asciiTheme="majorHAnsi" w:hAnsiTheme="majorHAnsi" w:cstheme="majorHAnsi"/>
        </w:rPr>
        <w:t>, has swept Sisi’s human rights violations under the rug</w:t>
      </w:r>
      <w:r w:rsidRPr="003B76D9">
        <w:rPr>
          <w:rFonts w:asciiTheme="majorHAnsi" w:hAnsiTheme="majorHAnsi" w:cstheme="majorHAnsi"/>
          <w:sz w:val="16"/>
        </w:rPr>
        <w:t xml:space="preserve">. “We’ve never had a better relationship, Egypt and the United States, than we do right now,” Trump told reporters as he met Sisi in the Oval Office on Tuesday. </w:t>
      </w:r>
      <w:r w:rsidRPr="003B76D9">
        <w:rPr>
          <w:rStyle w:val="StyleUnderline"/>
          <w:rFonts w:asciiTheme="majorHAnsi" w:hAnsiTheme="majorHAnsi" w:cstheme="majorHAnsi"/>
        </w:rPr>
        <w:t xml:space="preserve">Human rights advocates say thousands of political opponents are being systematically detained without trial, some of whom face torture and the death penalty. </w:t>
      </w:r>
      <w:r w:rsidRPr="003B76D9">
        <w:rPr>
          <w:rFonts w:asciiTheme="majorHAnsi" w:hAnsiTheme="majorHAnsi" w:cstheme="majorHAnsi"/>
          <w:sz w:val="16"/>
        </w:rPr>
        <w:t xml:space="preserve">Egypt’s security forces, for example, have killed over 460 people they said were extremists or criminals in shootouts since 2015. But a new Reuters investigation indicates some of those men may have simply been supporters of political movements opposed to Sisi, including the Muslim Brotherhood. Since orchestrating a military coup in 2013 and formally taking office in 2014, Sisi has consolidated his grip on the country. He is ramming through constitutional reforms allowing him to stay in power through 2034. When asked about Sisi’s push to stay in power on Tuesday, Trump said: “I don’t know about the effort, I can just tell you he’s doing a great job.” He added that Sisi is a “great person.” It was a political gift for the Egyptian strongman in the run-up to a public referendum on the constitutional changes. “President Trump appears to be putting an American stamp of approval on these constitutional amendments,” Dunne said. “He’s doing Sisi an enormous favor by hosting him.” Secretary of State Mike Pompeo defended the cozy U.S. relationship with Egypt in a Senate hearing on Tuesday. He sidestepped opportunities to criticize Sisi in a line of questioning from Sen. Patrick Leahy (D-Vt.) asking for comparisons between human rights abuses in Venezuela, North Korea, and Egypt. “There’s no doubt that it’s a mean, nasty world out there, but not every one of these leaders is the same,” Pompeo said. “There’s no doubt the Egyptians have been an important security partner,” he added. “[Sisi] has also been remarkably good with respect to religious freedom … he has been a remarkable beacon in the Middle East for religious freedom.” Some $300 million of the $1.3 billion U.S. security assistance to Egypt is contingent on human rights issues. But in years past, the president has circumvented those restrictions under a “national security waiver,” citing Egypt’s crucial role in countering terrorist groups and other threats in the Middle East. In 2018, the Trump administration released $195 million to Egypt that it had held up over its human rights record, arguing it had made progress on some issues. </w:t>
      </w:r>
      <w:r w:rsidRPr="003B76D9">
        <w:rPr>
          <w:rStyle w:val="StyleUnderline"/>
          <w:rFonts w:asciiTheme="majorHAnsi" w:hAnsiTheme="majorHAnsi" w:cstheme="majorHAnsi"/>
        </w:rPr>
        <w:t>Congress, however, is gradually souring on the Egyptian regime and may push to pare back aid further</w:t>
      </w:r>
      <w:r w:rsidRPr="003B76D9">
        <w:rPr>
          <w:rFonts w:asciiTheme="majorHAnsi" w:hAnsiTheme="majorHAnsi" w:cstheme="majorHAnsi"/>
          <w:sz w:val="16"/>
        </w:rPr>
        <w:t xml:space="preserve">. On Monday, </w:t>
      </w:r>
      <w:r w:rsidRPr="003B76D9">
        <w:rPr>
          <w:rStyle w:val="StyleUnderline"/>
          <w:rFonts w:asciiTheme="majorHAnsi" w:hAnsiTheme="majorHAnsi" w:cstheme="majorHAnsi"/>
        </w:rPr>
        <w:t>17 U.S. senators</w:t>
      </w:r>
      <w:r w:rsidRPr="003B76D9">
        <w:rPr>
          <w:rFonts w:asciiTheme="majorHAnsi" w:hAnsiTheme="majorHAnsi" w:cstheme="majorHAnsi"/>
          <w:sz w:val="16"/>
        </w:rPr>
        <w:t xml:space="preserve">, including Sen. James Risch (R-Idaho), the chairman of the Senate Foreign Relations Committee, and Sen. Bob Menendez (D-N.J.), the top Democrat on the committee, </w:t>
      </w:r>
      <w:r w:rsidRPr="003B76D9">
        <w:rPr>
          <w:rStyle w:val="StyleUnderline"/>
          <w:rFonts w:asciiTheme="majorHAnsi" w:hAnsiTheme="majorHAnsi" w:cstheme="majorHAnsi"/>
        </w:rPr>
        <w:t xml:space="preserve">sent Pompeo a letter pressing the administration to discuss “the erosion of political and human rights” in Egypt when Sisi visited Washington. They also raised concerns over Cairo’s plan to buy 20 Russian fighter jets, which could open up Egypt to U.S. sanctions. </w:t>
      </w:r>
      <w:r w:rsidRPr="003B76D9">
        <w:rPr>
          <w:rFonts w:asciiTheme="majorHAnsi" w:hAnsiTheme="majorHAnsi" w:cstheme="majorHAnsi"/>
          <w:sz w:val="16"/>
        </w:rPr>
        <w:t xml:space="preserve">It’s part of a </w:t>
      </w:r>
      <w:r w:rsidRPr="003B76D9">
        <w:rPr>
          <w:rStyle w:val="Emphasis"/>
          <w:rFonts w:asciiTheme="majorHAnsi" w:hAnsiTheme="majorHAnsi" w:cstheme="majorHAnsi"/>
        </w:rPr>
        <w:t>broader trend of Capitol Hill stepping up to be Washington’s voice on human rights even as Trump retreats from the matter, according</w:t>
      </w:r>
      <w:r w:rsidRPr="003B76D9">
        <w:rPr>
          <w:rFonts w:asciiTheme="majorHAnsi" w:hAnsiTheme="majorHAnsi" w:cstheme="majorHAnsi"/>
          <w:sz w:val="16"/>
        </w:rPr>
        <w:t xml:space="preserve"> to Philippe Nassif, the advocacy director for the Middle East and North Africa at Amnesty International USA. “If </w:t>
      </w:r>
      <w:r w:rsidRPr="003B76D9">
        <w:rPr>
          <w:rStyle w:val="StyleUnderline"/>
          <w:rFonts w:asciiTheme="majorHAnsi" w:hAnsiTheme="majorHAnsi" w:cstheme="majorHAnsi"/>
        </w:rPr>
        <w:t>you are a Middle Eastern ruler, you know that Congress is always going to be around, and many of these lawmakers are around far longer than a U.S. president is</w:t>
      </w:r>
      <w:r w:rsidRPr="003B76D9">
        <w:rPr>
          <w:rFonts w:asciiTheme="majorHAnsi" w:hAnsiTheme="majorHAnsi" w:cstheme="majorHAnsi"/>
          <w:sz w:val="16"/>
        </w:rPr>
        <w:t>,” Nassif said. “</w:t>
      </w:r>
      <w:r w:rsidRPr="003B76D9">
        <w:rPr>
          <w:rStyle w:val="StyleUnderline"/>
          <w:rFonts w:asciiTheme="majorHAnsi" w:hAnsiTheme="majorHAnsi" w:cstheme="majorHAnsi"/>
        </w:rPr>
        <w:t>The U.S. Congress is signaling to the regime that if you don’t shape up, we’re going to escalate with bills that will hold you far more accountable than these letters you see today.”</w:t>
      </w:r>
    </w:p>
    <w:p w14:paraId="00307D0F" w14:textId="77777777" w:rsidR="00966330" w:rsidRPr="003B76D9" w:rsidRDefault="00966330" w:rsidP="00966330">
      <w:pPr>
        <w:rPr>
          <w:rFonts w:asciiTheme="majorHAnsi" w:hAnsiTheme="majorHAnsi" w:cstheme="majorHAnsi"/>
          <w:sz w:val="16"/>
        </w:rPr>
      </w:pPr>
    </w:p>
    <w:p w14:paraId="5F3A5CAC" w14:textId="77777777" w:rsidR="00966330" w:rsidRPr="003B76D9" w:rsidRDefault="00966330" w:rsidP="00966330">
      <w:pPr>
        <w:pStyle w:val="Heading2"/>
        <w:rPr>
          <w:rFonts w:asciiTheme="majorHAnsi" w:hAnsiTheme="majorHAnsi" w:cstheme="majorHAnsi"/>
        </w:rPr>
      </w:pPr>
      <w:r w:rsidRPr="003B76D9">
        <w:rPr>
          <w:rFonts w:asciiTheme="majorHAnsi" w:hAnsiTheme="majorHAnsi" w:cstheme="majorHAnsi"/>
        </w:rPr>
        <w:t>AT Heg Good</w:t>
      </w:r>
    </w:p>
    <w:p w14:paraId="5D02237A" w14:textId="77777777" w:rsidR="00966330" w:rsidRPr="003B76D9" w:rsidRDefault="00966330" w:rsidP="00966330">
      <w:pPr>
        <w:pStyle w:val="Heading3"/>
        <w:rPr>
          <w:rFonts w:asciiTheme="majorHAnsi" w:hAnsiTheme="majorHAnsi" w:cstheme="majorHAnsi"/>
        </w:rPr>
      </w:pPr>
      <w:r w:rsidRPr="003B76D9">
        <w:rPr>
          <w:rFonts w:asciiTheme="majorHAnsi" w:hAnsiTheme="majorHAnsi" w:cstheme="majorHAnsi"/>
        </w:rPr>
        <w:t>No Link</w:t>
      </w:r>
    </w:p>
    <w:p w14:paraId="3617E440" w14:textId="77777777" w:rsidR="00966330" w:rsidRPr="003B76D9" w:rsidRDefault="00966330" w:rsidP="00966330">
      <w:pPr>
        <w:pStyle w:val="Heading4"/>
        <w:rPr>
          <w:rFonts w:asciiTheme="majorHAnsi" w:hAnsiTheme="majorHAnsi" w:cstheme="majorHAnsi"/>
        </w:rPr>
      </w:pPr>
      <w:r w:rsidRPr="003B76D9">
        <w:rPr>
          <w:rFonts w:asciiTheme="majorHAnsi" w:hAnsiTheme="majorHAnsi" w:cstheme="majorHAnsi"/>
        </w:rPr>
        <w:t>No increase in US heg due to arms sales and end use monitoring fails – assumes their warrants</w:t>
      </w:r>
    </w:p>
    <w:p w14:paraId="4D9C386D" w14:textId="77777777" w:rsidR="00966330" w:rsidRPr="003B76D9" w:rsidRDefault="00966330" w:rsidP="00966330">
      <w:pPr>
        <w:rPr>
          <w:rFonts w:asciiTheme="majorHAnsi" w:hAnsiTheme="majorHAnsi" w:cstheme="majorHAnsi"/>
        </w:rPr>
      </w:pPr>
      <w:r w:rsidRPr="003B76D9">
        <w:rPr>
          <w:rFonts w:asciiTheme="majorHAnsi" w:hAnsiTheme="majorHAnsi" w:cstheme="majorHAnsi"/>
        </w:rPr>
        <w:t xml:space="preserve">Seth </w:t>
      </w:r>
      <w:r w:rsidRPr="003B76D9">
        <w:rPr>
          <w:rStyle w:val="Style13ptBold"/>
          <w:rFonts w:asciiTheme="majorHAnsi" w:hAnsiTheme="majorHAnsi" w:cstheme="majorHAnsi"/>
        </w:rPr>
        <w:t>Binder</w:t>
      </w:r>
      <w:r w:rsidRPr="003B76D9">
        <w:rPr>
          <w:rFonts w:asciiTheme="majorHAnsi" w:hAnsiTheme="majorHAnsi" w:cstheme="majorHAnsi"/>
        </w:rPr>
        <w:t xml:space="preserve"> 3/28/</w:t>
      </w:r>
      <w:r w:rsidRPr="003B76D9">
        <w:rPr>
          <w:rStyle w:val="Style13ptBold"/>
          <w:rFonts w:asciiTheme="majorHAnsi" w:hAnsiTheme="majorHAnsi" w:cstheme="majorHAnsi"/>
        </w:rPr>
        <w:t>18</w:t>
      </w:r>
      <w:r w:rsidRPr="003B76D9">
        <w:rPr>
          <w:rFonts w:asciiTheme="majorHAnsi" w:hAnsiTheme="majorHAnsi" w:cstheme="majorHAnsi"/>
        </w:rPr>
        <w:t xml:space="preserve"> [Lobe Log, “Time </w:t>
      </w:r>
      <w:proofErr w:type="gramStart"/>
      <w:r w:rsidRPr="003B76D9">
        <w:rPr>
          <w:rFonts w:asciiTheme="majorHAnsi" w:hAnsiTheme="majorHAnsi" w:cstheme="majorHAnsi"/>
        </w:rPr>
        <w:t>To Rethink U.S. Military Aid To</w:t>
      </w:r>
      <w:proofErr w:type="gramEnd"/>
      <w:r w:rsidRPr="003B76D9">
        <w:rPr>
          <w:rFonts w:asciiTheme="majorHAnsi" w:hAnsiTheme="majorHAnsi" w:cstheme="majorHAnsi"/>
        </w:rPr>
        <w:t xml:space="preserve"> Egypt”] [DS] [https://lobelog.com/time-to-rethink-u-s-military-aid-to-egypt/]</w:t>
      </w:r>
    </w:p>
    <w:p w14:paraId="7D2D8AE1" w14:textId="77777777" w:rsidR="00966330" w:rsidRPr="003B76D9" w:rsidRDefault="00966330" w:rsidP="00966330">
      <w:pPr>
        <w:rPr>
          <w:rFonts w:asciiTheme="majorHAnsi" w:hAnsiTheme="majorHAnsi" w:cstheme="majorHAnsi"/>
          <w:sz w:val="14"/>
        </w:rPr>
      </w:pPr>
      <w:r w:rsidRPr="003B76D9">
        <w:rPr>
          <w:rFonts w:asciiTheme="majorHAnsi" w:hAnsiTheme="majorHAnsi" w:cstheme="majorHAnsi"/>
          <w:sz w:val="14"/>
        </w:rPr>
        <w:t xml:space="preserve">What Egypt Gives the US </w:t>
      </w:r>
      <w:r w:rsidRPr="003B76D9">
        <w:rPr>
          <w:rStyle w:val="StyleUnderline"/>
          <w:rFonts w:asciiTheme="majorHAnsi" w:hAnsiTheme="majorHAnsi" w:cstheme="majorHAnsi"/>
        </w:rPr>
        <w:t xml:space="preserve">Washington expects Cairo to return the favor for U.S. aid by providing fly-over rights for U.S. aircraft, expedited access through the Suez </w:t>
      </w:r>
      <w:proofErr w:type="gramStart"/>
      <w:r w:rsidRPr="003B76D9">
        <w:rPr>
          <w:rStyle w:val="StyleUnderline"/>
          <w:rFonts w:asciiTheme="majorHAnsi" w:hAnsiTheme="majorHAnsi" w:cstheme="majorHAnsi"/>
        </w:rPr>
        <w:t>canal</w:t>
      </w:r>
      <w:proofErr w:type="gramEnd"/>
      <w:r w:rsidRPr="003B76D9">
        <w:rPr>
          <w:rStyle w:val="StyleUnderline"/>
          <w:rFonts w:asciiTheme="majorHAnsi" w:hAnsiTheme="majorHAnsi" w:cstheme="majorHAnsi"/>
        </w:rPr>
        <w:t xml:space="preserve"> for the U.S. Navy, counterterrorism cooperation, and maintenance of the peace treaty with Israel.</w:t>
      </w:r>
      <w:r w:rsidRPr="003B76D9">
        <w:rPr>
          <w:rFonts w:asciiTheme="majorHAnsi" w:hAnsiTheme="majorHAnsi" w:cstheme="majorHAnsi"/>
          <w:sz w:val="14"/>
        </w:rPr>
        <w:t xml:space="preserve"> Putting these purported security benefits aside, </w:t>
      </w:r>
      <w:r w:rsidRPr="003B76D9">
        <w:rPr>
          <w:rStyle w:val="Emphasis"/>
          <w:rFonts w:asciiTheme="majorHAnsi" w:hAnsiTheme="majorHAnsi" w:cstheme="majorHAnsi"/>
        </w:rPr>
        <w:t>the underlying issue is that Egypt is not playing the role of staunch ally worthy of over a billion dollars per year in military equipment and training.</w:t>
      </w:r>
      <w:r w:rsidRPr="003B76D9">
        <w:rPr>
          <w:rFonts w:asciiTheme="majorHAnsi" w:hAnsiTheme="majorHAnsi" w:cstheme="majorHAnsi"/>
          <w:b/>
          <w:iCs/>
          <w:u w:val="single"/>
        </w:rPr>
        <w:t xml:space="preserve"> </w:t>
      </w:r>
      <w:r w:rsidRPr="003B76D9">
        <w:rPr>
          <w:rStyle w:val="StyleUnderline"/>
          <w:rFonts w:asciiTheme="majorHAnsi" w:hAnsiTheme="majorHAnsi" w:cstheme="majorHAnsi"/>
        </w:rPr>
        <w:t>The Egyptians have restricted access to the Sinai</w:t>
      </w:r>
      <w:r w:rsidRPr="003B76D9">
        <w:rPr>
          <w:rFonts w:asciiTheme="majorHAnsi" w:hAnsiTheme="majorHAnsi" w:cstheme="majorHAnsi"/>
          <w:sz w:val="14"/>
        </w:rPr>
        <w:t xml:space="preserve">, not just for journalists, but </w:t>
      </w:r>
      <w:r w:rsidRPr="003B76D9">
        <w:rPr>
          <w:rStyle w:val="StyleUnderline"/>
          <w:rFonts w:asciiTheme="majorHAnsi" w:hAnsiTheme="majorHAnsi" w:cstheme="majorHAnsi"/>
        </w:rPr>
        <w:t>for U.S. officials, making it nearly impossible for the United States to ensure that U.S. law and policy are upheld</w:t>
      </w:r>
      <w:r w:rsidRPr="003B76D9">
        <w:rPr>
          <w:rFonts w:asciiTheme="majorHAnsi" w:hAnsiTheme="majorHAnsi" w:cstheme="majorHAnsi"/>
          <w:sz w:val="14"/>
        </w:rPr>
        <w:t xml:space="preserve">. And as the Government Accountability Office has discovered, </w:t>
      </w:r>
      <w:r w:rsidRPr="003B76D9">
        <w:rPr>
          <w:rStyle w:val="StyleUnderline"/>
          <w:rFonts w:asciiTheme="majorHAnsi" w:hAnsiTheme="majorHAnsi" w:cstheme="majorHAnsi"/>
        </w:rPr>
        <w:t>Egypt has even restricted access for U.S. officials trying to carry out standard end-use monitoring checks to ensure U.S.-supplied weaponry is used for its intended purposes</w:t>
      </w:r>
      <w:r w:rsidRPr="003B76D9">
        <w:rPr>
          <w:rStyle w:val="Emphasis"/>
          <w:rFonts w:asciiTheme="majorHAnsi" w:hAnsiTheme="majorHAnsi" w:cstheme="majorHAnsi"/>
        </w:rPr>
        <w:t xml:space="preserve">. The Egyptian government has also helped perpetuate anti-Americanism and conspiracy theories </w:t>
      </w:r>
      <w:r w:rsidRPr="003B76D9">
        <w:rPr>
          <w:rFonts w:asciiTheme="majorHAnsi" w:hAnsiTheme="majorHAnsi" w:cstheme="majorHAnsi"/>
          <w:sz w:val="14"/>
        </w:rPr>
        <w:t xml:space="preserve">despite receiving 20 percent of its defense budget from U.S. military aid. In addition, </w:t>
      </w:r>
      <w:r w:rsidRPr="003B76D9">
        <w:rPr>
          <w:rStyle w:val="StyleUnderline"/>
          <w:rFonts w:asciiTheme="majorHAnsi" w:hAnsiTheme="majorHAnsi" w:cstheme="majorHAnsi"/>
        </w:rPr>
        <w:t>Egypt’s foreign policy has increasingly acted counter to U.S. interests</w:t>
      </w:r>
      <w:r w:rsidRPr="003B76D9">
        <w:rPr>
          <w:rFonts w:asciiTheme="majorHAnsi" w:hAnsiTheme="majorHAnsi" w:cstheme="majorHAnsi"/>
          <w:sz w:val="14"/>
        </w:rPr>
        <w:t xml:space="preserve">. In Libya, in partnership with the United Arab Emirates, </w:t>
      </w:r>
      <w:r w:rsidRPr="003B76D9">
        <w:rPr>
          <w:rStyle w:val="StyleUnderline"/>
          <w:rFonts w:asciiTheme="majorHAnsi" w:hAnsiTheme="majorHAnsi" w:cstheme="majorHAnsi"/>
        </w:rPr>
        <w:t>Egypt has actively supported anti-Islamist strongman General Khalifa Hiftar in opposition to U.S. policy of neutrality and a United Nations arms embargo</w:t>
      </w:r>
      <w:r w:rsidRPr="003B76D9">
        <w:rPr>
          <w:rFonts w:asciiTheme="majorHAnsi" w:hAnsiTheme="majorHAnsi" w:cstheme="majorHAnsi"/>
          <w:sz w:val="14"/>
        </w:rPr>
        <w:t xml:space="preserve">. </w:t>
      </w:r>
      <w:r w:rsidRPr="003B76D9">
        <w:rPr>
          <w:rStyle w:val="StyleUnderline"/>
          <w:rFonts w:asciiTheme="majorHAnsi" w:hAnsiTheme="majorHAnsi" w:cstheme="majorHAnsi"/>
        </w:rPr>
        <w:t>President al-Sisi has all but come out in support of Syrian President Bashar al-Assad through a thinly veiled call to respect national sovereignty. Al-Sisi has also come to a preliminary agreement to allow the Russians to use Egypt’s airspace and military bases</w:t>
      </w:r>
      <w:r w:rsidRPr="003B76D9">
        <w:rPr>
          <w:rFonts w:asciiTheme="majorHAnsi" w:hAnsiTheme="majorHAnsi" w:cstheme="majorHAnsi"/>
          <w:sz w:val="14"/>
        </w:rPr>
        <w:t xml:space="preserve">. For this access, the Russians have sold nearly $10 billion in military equipment to Egypt since 2008, including a recent deal for 50 Russian MiG-29 fighter jets. </w:t>
      </w:r>
      <w:r w:rsidRPr="003B76D9">
        <w:rPr>
          <w:rStyle w:val="StyleUnderline"/>
          <w:rFonts w:asciiTheme="majorHAnsi" w:hAnsiTheme="majorHAnsi" w:cstheme="majorHAnsi"/>
        </w:rPr>
        <w:t>The Egyptians have also skirted sanctions, providing economic and military support to North Korea including, according to a New York Times report, the purchase of 30,000 North Korean rocket-propelled grenades by the Arab Organization for Industrialization, one of Egypt’s main military-run businesses. It is often suggested that U.S. aid ensures Egypt will honor the nearly 40-year-old peace treaty with Israel.</w:t>
      </w:r>
      <w:r w:rsidRPr="003B76D9">
        <w:rPr>
          <w:rFonts w:asciiTheme="majorHAnsi" w:hAnsiTheme="majorHAnsi" w:cstheme="majorHAnsi"/>
          <w:sz w:val="14"/>
        </w:rPr>
        <w:t xml:space="preserve"> Congress has even codified this as a condition for continuing to provide aid. Yet, </w:t>
      </w:r>
      <w:r w:rsidRPr="003B76D9">
        <w:rPr>
          <w:rStyle w:val="StyleUnderline"/>
          <w:rFonts w:asciiTheme="majorHAnsi" w:hAnsiTheme="majorHAnsi" w:cstheme="majorHAnsi"/>
        </w:rPr>
        <w:t>Egypt has its own reasons to maintain the treaty</w:t>
      </w:r>
      <w:r w:rsidRPr="003B76D9">
        <w:rPr>
          <w:rFonts w:asciiTheme="majorHAnsi" w:hAnsiTheme="majorHAnsi" w:cstheme="majorHAnsi"/>
          <w:sz w:val="14"/>
        </w:rPr>
        <w:t>. The two countries share similar security threats that have led to increased security cooperation, but they have also continued to develop economic ties, most recently signing a $15 billion gas deal.</w:t>
      </w:r>
    </w:p>
    <w:p w14:paraId="5735DF69" w14:textId="77777777" w:rsidR="00966330" w:rsidRPr="003B76D9" w:rsidRDefault="00966330" w:rsidP="00966330">
      <w:pPr>
        <w:pStyle w:val="Heading2"/>
        <w:rPr>
          <w:rFonts w:asciiTheme="majorHAnsi" w:hAnsiTheme="majorHAnsi" w:cstheme="majorHAnsi"/>
        </w:rPr>
      </w:pPr>
      <w:r w:rsidRPr="003B76D9">
        <w:rPr>
          <w:rFonts w:asciiTheme="majorHAnsi" w:hAnsiTheme="majorHAnsi" w:cstheme="majorHAnsi"/>
        </w:rPr>
        <w:t>AT Alliance DA</w:t>
      </w:r>
    </w:p>
    <w:p w14:paraId="48C89AC8" w14:textId="77777777" w:rsidR="00966330" w:rsidRPr="003B76D9" w:rsidRDefault="00966330" w:rsidP="00966330">
      <w:pPr>
        <w:pStyle w:val="Heading3"/>
        <w:rPr>
          <w:rFonts w:asciiTheme="majorHAnsi" w:hAnsiTheme="majorHAnsi" w:cstheme="majorHAnsi"/>
        </w:rPr>
      </w:pPr>
      <w:r w:rsidRPr="003B76D9">
        <w:rPr>
          <w:rFonts w:asciiTheme="majorHAnsi" w:hAnsiTheme="majorHAnsi" w:cstheme="majorHAnsi"/>
        </w:rPr>
        <w:t>Alliance Fails</w:t>
      </w:r>
    </w:p>
    <w:p w14:paraId="52E6CA1D" w14:textId="77777777" w:rsidR="00966330" w:rsidRPr="003B76D9" w:rsidRDefault="00966330" w:rsidP="00966330">
      <w:pPr>
        <w:pStyle w:val="Heading4"/>
        <w:rPr>
          <w:rFonts w:asciiTheme="majorHAnsi" w:hAnsiTheme="majorHAnsi" w:cstheme="majorHAnsi"/>
        </w:rPr>
      </w:pPr>
      <w:r w:rsidRPr="003B76D9">
        <w:rPr>
          <w:rFonts w:asciiTheme="majorHAnsi" w:hAnsiTheme="majorHAnsi" w:cstheme="majorHAnsi"/>
        </w:rPr>
        <w:t>No alliance DA – Egypt isn’t upholding their end of the alliance</w:t>
      </w:r>
    </w:p>
    <w:p w14:paraId="7AE4A41B" w14:textId="77777777" w:rsidR="00966330" w:rsidRPr="003B76D9" w:rsidRDefault="00966330" w:rsidP="00966330">
      <w:pPr>
        <w:rPr>
          <w:rFonts w:asciiTheme="majorHAnsi" w:hAnsiTheme="majorHAnsi" w:cstheme="majorHAnsi"/>
          <w:sz w:val="26"/>
        </w:rPr>
      </w:pPr>
      <w:r w:rsidRPr="003B76D9">
        <w:rPr>
          <w:rStyle w:val="Style13ptBold"/>
          <w:rFonts w:asciiTheme="majorHAnsi" w:hAnsiTheme="majorHAnsi" w:cstheme="majorHAnsi"/>
        </w:rPr>
        <w:t xml:space="preserve">Hartung and Binder 18 </w:t>
      </w:r>
      <w:r w:rsidRPr="003B76D9">
        <w:rPr>
          <w:rStyle w:val="Style13ptBold"/>
          <w:rFonts w:asciiTheme="majorHAnsi" w:hAnsiTheme="majorHAnsi" w:cstheme="majorHAnsi"/>
          <w:b w:val="0"/>
        </w:rPr>
        <w:t>(William Hartung, director of the Arms and Security Project at the </w:t>
      </w:r>
      <w:hyperlink r:id="rId282" w:tooltip="Center for International Policy" w:history="1">
        <w:r w:rsidRPr="003B76D9">
          <w:rPr>
            <w:rStyle w:val="Style13ptBold"/>
            <w:rFonts w:asciiTheme="majorHAnsi" w:hAnsiTheme="majorHAnsi" w:cstheme="majorHAnsi"/>
            <w:b w:val="0"/>
          </w:rPr>
          <w:t>Center for International Policy</w:t>
        </w:r>
      </w:hyperlink>
      <w:r w:rsidRPr="003B76D9">
        <w:rPr>
          <w:rStyle w:val="Style13ptBold"/>
          <w:rFonts w:asciiTheme="majorHAnsi" w:hAnsiTheme="majorHAnsi" w:cstheme="majorHAnsi"/>
          <w:b w:val="0"/>
        </w:rPr>
        <w:t>, Seth Binder, advocacy officer at the Project on Middle East Democracy and previous program manager and research associate at the Center for International Policy’s Security Assistance Monitor program, 3-28-2018, "Time to Rethink U.S. Military Aid to Egypt”, https://lobelog.com/time-to-rethink-u-s-military-aid-to-egypt/) jbarber</w:t>
      </w:r>
    </w:p>
    <w:p w14:paraId="30789D64" w14:textId="77777777" w:rsidR="00966330" w:rsidRPr="003B76D9" w:rsidRDefault="00966330" w:rsidP="00966330">
      <w:pPr>
        <w:rPr>
          <w:rFonts w:asciiTheme="majorHAnsi" w:hAnsiTheme="majorHAnsi" w:cstheme="majorHAnsi"/>
          <w:sz w:val="16"/>
        </w:rPr>
      </w:pPr>
      <w:r w:rsidRPr="003B76D9">
        <w:rPr>
          <w:rStyle w:val="StyleUnderline"/>
          <w:rFonts w:asciiTheme="majorHAnsi" w:hAnsiTheme="majorHAnsi" w:cstheme="majorHAnsi"/>
        </w:rPr>
        <w:t xml:space="preserve">Washington expects Cairo to return the favor for U.S. aid by providing fly-over rights for U.S. aircraft, expedited access through the Suez </w:t>
      </w:r>
      <w:proofErr w:type="gramStart"/>
      <w:r w:rsidRPr="003B76D9">
        <w:rPr>
          <w:rStyle w:val="StyleUnderline"/>
          <w:rFonts w:asciiTheme="majorHAnsi" w:hAnsiTheme="majorHAnsi" w:cstheme="majorHAnsi"/>
        </w:rPr>
        <w:t>canal</w:t>
      </w:r>
      <w:proofErr w:type="gramEnd"/>
      <w:r w:rsidRPr="003B76D9">
        <w:rPr>
          <w:rStyle w:val="StyleUnderline"/>
          <w:rFonts w:asciiTheme="majorHAnsi" w:hAnsiTheme="majorHAnsi" w:cstheme="majorHAnsi"/>
        </w:rPr>
        <w:t xml:space="preserve"> for the U.S. Navy, counterterrorism cooperation, and maintenance of the peace treaty with Israel.</w:t>
      </w:r>
      <w:r w:rsidRPr="003B76D9">
        <w:rPr>
          <w:rFonts w:asciiTheme="majorHAnsi" w:hAnsiTheme="majorHAnsi" w:cstheme="majorHAnsi"/>
          <w:sz w:val="16"/>
        </w:rPr>
        <w:t xml:space="preserve"> Putting these purported security benefits aside, the underlying issue is that </w:t>
      </w:r>
      <w:r w:rsidRPr="003B76D9">
        <w:rPr>
          <w:rStyle w:val="Emphasis"/>
          <w:rFonts w:asciiTheme="majorHAnsi" w:hAnsiTheme="majorHAnsi" w:cstheme="majorHAnsi"/>
        </w:rPr>
        <w:t xml:space="preserve">Egypt is not playing the role of staunch ally worthy of over a billion dollars per year in military equipment and training. The Egyptians have restricted access to the Sinai, not just for journalists, but for U.S. officials, making it nearly impossible for the United States to ensure that U.S. law and policy are upheld. </w:t>
      </w:r>
      <w:r w:rsidRPr="003B76D9">
        <w:rPr>
          <w:rStyle w:val="StyleUnderline"/>
          <w:rFonts w:asciiTheme="majorHAnsi" w:hAnsiTheme="majorHAnsi" w:cstheme="majorHAnsi"/>
        </w:rPr>
        <w:t>And as the Government Accountability Office has discovered, Egypt has even restricted access for U.S. officials trying to carry out standard end-use monitoring checks to ensure U.S.-supplied weaponry is used for its intended purposes.</w:t>
      </w:r>
      <w:r w:rsidRPr="003B76D9">
        <w:rPr>
          <w:rFonts w:asciiTheme="majorHAnsi" w:hAnsiTheme="majorHAnsi" w:cstheme="majorHAnsi"/>
          <w:sz w:val="16"/>
        </w:rPr>
        <w:t xml:space="preserve"> </w:t>
      </w:r>
      <w:r w:rsidRPr="003B76D9">
        <w:rPr>
          <w:rStyle w:val="Emphasis"/>
          <w:rFonts w:asciiTheme="majorHAnsi" w:hAnsiTheme="majorHAnsi" w:cstheme="majorHAnsi"/>
        </w:rPr>
        <w:t xml:space="preserve">The Egyptian government has also helped perpetuate anti-Americanism and conspiracy theories despite receiving 20 percent of its defense budget from U.S. military aid. </w:t>
      </w:r>
      <w:r w:rsidRPr="003B76D9">
        <w:rPr>
          <w:rFonts w:asciiTheme="majorHAnsi" w:hAnsiTheme="majorHAnsi" w:cstheme="majorHAnsi"/>
          <w:sz w:val="16"/>
        </w:rPr>
        <w:t xml:space="preserve">In addition, </w:t>
      </w:r>
      <w:r w:rsidRPr="003B76D9">
        <w:rPr>
          <w:rStyle w:val="Emphasis"/>
          <w:rFonts w:asciiTheme="majorHAnsi" w:hAnsiTheme="majorHAnsi" w:cstheme="majorHAnsi"/>
        </w:rPr>
        <w:t>Egypt’s foreign policy has increasingly acted counter to U.S. interests</w:t>
      </w:r>
      <w:r w:rsidRPr="003B76D9">
        <w:rPr>
          <w:rFonts w:asciiTheme="majorHAnsi" w:hAnsiTheme="majorHAnsi" w:cstheme="majorHAnsi"/>
          <w:sz w:val="16"/>
        </w:rPr>
        <w:t xml:space="preserve">. </w:t>
      </w:r>
      <w:r w:rsidRPr="003B76D9">
        <w:rPr>
          <w:rStyle w:val="StyleUnderline"/>
          <w:rFonts w:asciiTheme="majorHAnsi" w:hAnsiTheme="majorHAnsi" w:cstheme="majorHAnsi"/>
        </w:rPr>
        <w:t>In Libya, in partnership with the United Arab Emirates, Egypt has actively supported anti-Islamist strongman General Khalifa Hiftar in opposition to U.S. policy of neutrality and a United Nations arms embargo</w:t>
      </w:r>
      <w:r w:rsidRPr="003B76D9">
        <w:rPr>
          <w:rFonts w:asciiTheme="majorHAnsi" w:hAnsiTheme="majorHAnsi" w:cstheme="majorHAnsi"/>
          <w:sz w:val="16"/>
        </w:rPr>
        <w:t>. President al-Sisi has all but come out in</w:t>
      </w:r>
      <w:r w:rsidRPr="003B76D9">
        <w:rPr>
          <w:rStyle w:val="StyleUnderline"/>
          <w:rFonts w:asciiTheme="majorHAnsi" w:hAnsiTheme="majorHAnsi" w:cstheme="majorHAnsi"/>
        </w:rPr>
        <w:t xml:space="preserve"> support of Syrian President Bashar al-Assad through a thinly veiled call to respect national sovereignty</w:t>
      </w:r>
      <w:r w:rsidRPr="003B76D9">
        <w:rPr>
          <w:rFonts w:asciiTheme="majorHAnsi" w:hAnsiTheme="majorHAnsi" w:cstheme="majorHAnsi"/>
          <w:sz w:val="16"/>
        </w:rPr>
        <w:t xml:space="preserve">. Al-Sisi has also come to a preliminary agreement to allow the Russians to use Egypt’s airspace and military bases. For this access, the Russians have sold nearly $10 billion in military equipment to Egypt since 2008, including a recent deal for 50 Russian MiG-29 fighter jets. The Egyptians have also skirted sanctions, providing economic and military support to North Korea including, according to a New York Times report, the purchase of 30,000 North Korean rocket-propelled grenades by the Arab Organization for Industrialization, one of Egypt’s main military-run businesses. It is </w:t>
      </w:r>
      <w:r w:rsidRPr="003B76D9">
        <w:rPr>
          <w:rStyle w:val="StyleUnderline"/>
          <w:rFonts w:asciiTheme="majorHAnsi" w:hAnsiTheme="majorHAnsi" w:cstheme="majorHAnsi"/>
        </w:rPr>
        <w:t>often suggested that U.S. aid ensures Egypt will honor the nearly 40-year-old peace treaty with Israel</w:t>
      </w:r>
      <w:r w:rsidRPr="003B76D9">
        <w:rPr>
          <w:rFonts w:asciiTheme="majorHAnsi" w:hAnsiTheme="majorHAnsi" w:cstheme="majorHAnsi"/>
          <w:sz w:val="16"/>
        </w:rPr>
        <w:t>. Congress has even codified this as a condition for continuing to provide aid. Yet</w:t>
      </w:r>
      <w:r w:rsidRPr="003B76D9">
        <w:rPr>
          <w:rStyle w:val="StyleUnderline"/>
          <w:rFonts w:asciiTheme="majorHAnsi" w:hAnsiTheme="majorHAnsi" w:cstheme="majorHAnsi"/>
        </w:rPr>
        <w:t>, Egypt has its own reasons to maintain the treaty. The two countries share similar security threats that have led to increased security cooperation</w:t>
      </w:r>
      <w:r w:rsidRPr="003B76D9">
        <w:rPr>
          <w:rFonts w:asciiTheme="majorHAnsi" w:hAnsiTheme="majorHAnsi" w:cstheme="majorHAnsi"/>
          <w:sz w:val="16"/>
        </w:rPr>
        <w:t>, but they have also continued to develop economic ties, most recently signing a $15 billion gas deal.</w:t>
      </w:r>
    </w:p>
    <w:p w14:paraId="1E3AC94A" w14:textId="77777777" w:rsidR="00966330" w:rsidRPr="003B76D9" w:rsidRDefault="00966330" w:rsidP="00966330">
      <w:pPr>
        <w:pStyle w:val="Heading4"/>
        <w:rPr>
          <w:rStyle w:val="Style13ptBold"/>
          <w:rFonts w:asciiTheme="majorHAnsi" w:hAnsiTheme="majorHAnsi" w:cstheme="majorHAnsi"/>
          <w:b/>
          <w:bCs w:val="0"/>
        </w:rPr>
      </w:pPr>
      <w:r w:rsidRPr="003B76D9">
        <w:rPr>
          <w:rStyle w:val="Style13ptBold"/>
          <w:rFonts w:asciiTheme="majorHAnsi" w:hAnsiTheme="majorHAnsi" w:cstheme="majorHAnsi"/>
          <w:b/>
          <w:bCs w:val="0"/>
        </w:rPr>
        <w:t>Our alliances fail – Egypt doesn’t listen</w:t>
      </w:r>
    </w:p>
    <w:p w14:paraId="5048EC0E" w14:textId="77777777" w:rsidR="00966330" w:rsidRPr="003B76D9" w:rsidRDefault="00966330" w:rsidP="00966330">
      <w:pPr>
        <w:rPr>
          <w:rStyle w:val="Style13ptBold"/>
          <w:rFonts w:asciiTheme="majorHAnsi" w:hAnsiTheme="majorHAnsi" w:cstheme="majorHAnsi"/>
          <w:b w:val="0"/>
          <w:bCs w:val="0"/>
        </w:rPr>
      </w:pPr>
      <w:r w:rsidRPr="003B76D9">
        <w:rPr>
          <w:rStyle w:val="Style13ptBold"/>
          <w:rFonts w:asciiTheme="majorHAnsi" w:hAnsiTheme="majorHAnsi" w:cstheme="majorHAnsi"/>
        </w:rPr>
        <w:t xml:space="preserve">Shapiro 16 </w:t>
      </w:r>
      <w:r w:rsidRPr="003B76D9">
        <w:rPr>
          <w:rStyle w:val="Style13ptBold"/>
          <w:rFonts w:asciiTheme="majorHAnsi" w:hAnsiTheme="majorHAnsi" w:cstheme="majorHAnsi"/>
          <w:b w:val="0"/>
        </w:rPr>
        <w:t>(Jeremy Shapiro, nonresident senior fellow in the </w:t>
      </w:r>
      <w:hyperlink r:id="rId283" w:tgtFrame="_blank" w:history="1">
        <w:r w:rsidRPr="003B76D9">
          <w:rPr>
            <w:rStyle w:val="Style13ptBold"/>
            <w:rFonts w:asciiTheme="majorHAnsi" w:hAnsiTheme="majorHAnsi" w:cstheme="majorHAnsi"/>
            <w:b w:val="0"/>
          </w:rPr>
          <w:t>Project on International Order and Strategy</w:t>
        </w:r>
      </w:hyperlink>
      <w:r w:rsidRPr="003B76D9">
        <w:rPr>
          <w:rStyle w:val="Style13ptBold"/>
          <w:rFonts w:asciiTheme="majorHAnsi" w:hAnsiTheme="majorHAnsi" w:cstheme="majorHAnsi"/>
          <w:b w:val="0"/>
        </w:rPr>
        <w:t> and the </w:t>
      </w:r>
      <w:hyperlink r:id="rId284" w:tgtFrame="_blank" w:history="1">
        <w:r w:rsidRPr="003B76D9">
          <w:rPr>
            <w:rStyle w:val="Style13ptBold"/>
            <w:rFonts w:asciiTheme="majorHAnsi" w:hAnsiTheme="majorHAnsi" w:cstheme="majorHAnsi"/>
            <w:b w:val="0"/>
          </w:rPr>
          <w:t>Center on the United States and Europe</w:t>
        </w:r>
      </w:hyperlink>
      <w:r w:rsidRPr="003B76D9">
        <w:rPr>
          <w:rStyle w:val="Style13ptBold"/>
          <w:rFonts w:asciiTheme="majorHAnsi" w:hAnsiTheme="majorHAnsi" w:cstheme="majorHAnsi"/>
          <w:b w:val="0"/>
        </w:rPr>
        <w:t> at Brookings, as well as the research director for the European Council on Foreign Relations, 5-4-2016, "How America enables its allies’ bad behavior", Brookings, https://www.brookings.edu/blog/order-from-chaos/2016/05/04/how-america-enables-its-allies-bad-behavior/) jbarber</w:t>
      </w:r>
    </w:p>
    <w:p w14:paraId="1894BC91" w14:textId="77777777" w:rsidR="00966330" w:rsidRPr="003B76D9" w:rsidRDefault="00966330" w:rsidP="00966330">
      <w:pPr>
        <w:rPr>
          <w:rStyle w:val="StyleUnderline"/>
          <w:rFonts w:asciiTheme="majorHAnsi" w:hAnsiTheme="majorHAnsi" w:cstheme="majorHAnsi"/>
        </w:rPr>
      </w:pPr>
      <w:r w:rsidRPr="003B76D9">
        <w:rPr>
          <w:rFonts w:asciiTheme="majorHAnsi" w:hAnsiTheme="majorHAnsi" w:cstheme="majorHAnsi"/>
          <w:sz w:val="14"/>
        </w:rPr>
        <w:t xml:space="preserve">It is satisfying and certainly trendy to complain about </w:t>
      </w:r>
      <w:r w:rsidRPr="003B76D9">
        <w:rPr>
          <w:rStyle w:val="StyleUnderline"/>
          <w:rFonts w:asciiTheme="majorHAnsi" w:hAnsiTheme="majorHAnsi" w:cstheme="majorHAnsi"/>
        </w:rPr>
        <w:t>America’s allies.</w:t>
      </w:r>
      <w:r w:rsidRPr="003B76D9">
        <w:rPr>
          <w:rFonts w:asciiTheme="majorHAnsi" w:hAnsiTheme="majorHAnsi" w:cstheme="majorHAnsi"/>
          <w:sz w:val="14"/>
        </w:rPr>
        <w:t xml:space="preserve"> President Barack Obama unloaded on them recently in an interview with the Atlantic’s Jeffrey Goldberg, calling them “</w:t>
      </w:r>
      <w:r w:rsidRPr="003B76D9">
        <w:rPr>
          <w:rStyle w:val="StyleUnderline"/>
          <w:rFonts w:asciiTheme="majorHAnsi" w:hAnsiTheme="majorHAnsi" w:cstheme="majorHAnsi"/>
        </w:rPr>
        <w:t>free riders</w:t>
      </w:r>
      <w:r w:rsidRPr="003B76D9">
        <w:rPr>
          <w:rFonts w:asciiTheme="majorHAnsi" w:hAnsiTheme="majorHAnsi" w:cstheme="majorHAnsi"/>
          <w:sz w:val="14"/>
        </w:rPr>
        <w:t xml:space="preserve">” who rely on the Unites States for security but refuse to pay back. The commentariat has piled on, with a special focus on </w:t>
      </w:r>
      <w:r w:rsidRPr="003B76D9">
        <w:rPr>
          <w:rStyle w:val="StyleUnderline"/>
          <w:rFonts w:asciiTheme="majorHAnsi" w:hAnsiTheme="majorHAnsi" w:cstheme="majorHAnsi"/>
        </w:rPr>
        <w:t xml:space="preserve">deteriorating relations with such perennial malcontents as Saudi Arabia, </w:t>
      </w:r>
      <w:r w:rsidRPr="003B76D9">
        <w:rPr>
          <w:rStyle w:val="Emphasis"/>
          <w:rFonts w:asciiTheme="majorHAnsi" w:hAnsiTheme="majorHAnsi" w:cstheme="majorHAnsi"/>
        </w:rPr>
        <w:t>Egypt</w:t>
      </w:r>
      <w:r w:rsidRPr="003B76D9">
        <w:rPr>
          <w:rStyle w:val="StyleUnderline"/>
          <w:rFonts w:asciiTheme="majorHAnsi" w:hAnsiTheme="majorHAnsi" w:cstheme="majorHAnsi"/>
        </w:rPr>
        <w:t>, and Turkey.</w:t>
      </w:r>
      <w:r w:rsidRPr="003B76D9">
        <w:rPr>
          <w:rFonts w:asciiTheme="majorHAnsi" w:hAnsiTheme="majorHAnsi" w:cstheme="majorHAnsi"/>
          <w:sz w:val="14"/>
        </w:rPr>
        <w:t xml:space="preserve"> The </w:t>
      </w:r>
      <w:r w:rsidRPr="003B76D9">
        <w:rPr>
          <w:rStyle w:val="Emphasis"/>
          <w:rFonts w:asciiTheme="majorHAnsi" w:hAnsiTheme="majorHAnsi" w:cstheme="majorHAnsi"/>
        </w:rPr>
        <w:t>truth is that our allies behave the way they do because we let them</w:t>
      </w:r>
      <w:r w:rsidRPr="003B76D9">
        <w:rPr>
          <w:rFonts w:asciiTheme="majorHAnsi" w:hAnsiTheme="majorHAnsi" w:cstheme="majorHAnsi"/>
          <w:sz w:val="14"/>
        </w:rPr>
        <w:t xml:space="preserve">. </w:t>
      </w:r>
      <w:r w:rsidRPr="003B76D9">
        <w:rPr>
          <w:rStyle w:val="StyleUnderline"/>
          <w:rFonts w:asciiTheme="majorHAnsi" w:hAnsiTheme="majorHAnsi" w:cstheme="majorHAnsi"/>
        </w:rPr>
        <w:t>We provide billions of dollars in military and other aid to countries in order to protect and advance U.S. interests</w:t>
      </w:r>
      <w:r w:rsidRPr="003B76D9">
        <w:rPr>
          <w:rFonts w:asciiTheme="majorHAnsi" w:hAnsiTheme="majorHAnsi" w:cstheme="majorHAnsi"/>
          <w:sz w:val="14"/>
        </w:rPr>
        <w:t xml:space="preserve">, </w:t>
      </w:r>
      <w:r w:rsidRPr="003B76D9">
        <w:rPr>
          <w:rStyle w:val="Emphasis"/>
          <w:rFonts w:asciiTheme="majorHAnsi" w:hAnsiTheme="majorHAnsi" w:cstheme="majorHAnsi"/>
        </w:rPr>
        <w:t>yet we fail to use this leverage to induce the recipients of this aid to behave in a way that actually advances U.S. interests</w:t>
      </w:r>
      <w:r w:rsidRPr="003B76D9">
        <w:rPr>
          <w:rFonts w:asciiTheme="majorHAnsi" w:hAnsiTheme="majorHAnsi" w:cstheme="majorHAnsi"/>
          <w:sz w:val="14"/>
        </w:rPr>
        <w:t xml:space="preserve">. That’s because the </w:t>
      </w:r>
      <w:r w:rsidRPr="003B76D9">
        <w:rPr>
          <w:rStyle w:val="StyleUnderline"/>
          <w:rFonts w:asciiTheme="majorHAnsi" w:hAnsiTheme="majorHAnsi" w:cstheme="majorHAnsi"/>
        </w:rPr>
        <w:t xml:space="preserve">United States has become so focused on maintaining its relationships with its allies above all else that it’s forgotten what the relationships were for in the first place: securing U.S. interests. </w:t>
      </w:r>
      <w:r w:rsidRPr="003B76D9">
        <w:rPr>
          <w:rFonts w:asciiTheme="majorHAnsi" w:hAnsiTheme="majorHAnsi" w:cstheme="majorHAnsi"/>
          <w:sz w:val="14"/>
        </w:rPr>
        <w:t xml:space="preserve">In part, this is a holdover from the days of the Cold War, when what mattered was who was on “our side” and who was on the “their side” in the great ideological struggle with the Soviet Union. In other words, it was the </w:t>
      </w:r>
      <w:r w:rsidRPr="003B76D9">
        <w:rPr>
          <w:rStyle w:val="StyleUnderline"/>
          <w:rFonts w:asciiTheme="majorHAnsi" w:hAnsiTheme="majorHAnsi" w:cstheme="majorHAnsi"/>
        </w:rPr>
        <w:t>alliance relationship itself that mattered more than anything. What our friends did on their own time in their own countries and regions didn’t really matter, as long as they stayed our friends</w:t>
      </w:r>
      <w:r w:rsidRPr="003B76D9">
        <w:rPr>
          <w:rFonts w:asciiTheme="majorHAnsi" w:hAnsiTheme="majorHAnsi" w:cstheme="majorHAnsi"/>
          <w:sz w:val="14"/>
        </w:rPr>
        <w:t xml:space="preserve">. </w:t>
      </w:r>
      <w:r w:rsidRPr="003B76D9">
        <w:rPr>
          <w:rStyle w:val="StyleUnderline"/>
          <w:rFonts w:asciiTheme="majorHAnsi" w:hAnsiTheme="majorHAnsi" w:cstheme="majorHAnsi"/>
        </w:rPr>
        <w:t>But that’s not the world we live in today</w:t>
      </w:r>
      <w:r w:rsidRPr="003B76D9">
        <w:rPr>
          <w:rFonts w:asciiTheme="majorHAnsi" w:hAnsiTheme="majorHAnsi" w:cstheme="majorHAnsi"/>
          <w:sz w:val="14"/>
        </w:rPr>
        <w:t xml:space="preserve">. In today’s complex world, where most nations pursue cooperative and conflicting policies across different issues, the United States should focus less on making our allies happy and more on making them actually behave like allies. [T]he </w:t>
      </w:r>
      <w:r w:rsidRPr="003B76D9">
        <w:rPr>
          <w:rStyle w:val="Emphasis"/>
          <w:rFonts w:asciiTheme="majorHAnsi" w:hAnsiTheme="majorHAnsi" w:cstheme="majorHAnsi"/>
        </w:rPr>
        <w:t xml:space="preserve">United States should focus less on making our allies happy and more on making them actually behave like allies. </w:t>
      </w:r>
      <w:r w:rsidRPr="003B76D9">
        <w:rPr>
          <w:rFonts w:asciiTheme="majorHAnsi" w:hAnsiTheme="majorHAnsi" w:cstheme="majorHAnsi"/>
          <w:sz w:val="14"/>
        </w:rPr>
        <w:t>ALLIES BEHAVING BADLY President Obama is hardly the first president to complain about U.S. allies. Indeed, there is a long history of U.S. allies and client states accepting billions of dollars in American military and economic largesse only to pursue policies against US interests or carp about American unreliability. In 1996, then-President Bill Clinton had his first meeting with Israeli Prime Minister Benjamin Netanyahu. After the meeting, in which the leader of one of America’s most pampered allies had lectured Clinton at length, Clinton reportedly fumed, “Who the fuck does he think he is? Who’s the fucking superpower here?” Pakistan is perhaps the most egregious example of an ally behaving badly. As Lawrence Wright has documented, despite (and arguably because of) the billions of dollars the United States has invested in its relationship with Pakistan since 1954, its government (or, more precisely, its military) has diverted U.S. military assistance to build nuclear weapons; harbored Islamic militant groups that kill American soldiers in Afghanistan; sheltered the Taliban and al-Qaida sympathizers (and probably Osama bin Laden); and gave succor to the AQ Khan network, which became a WMD Walmart for countries like North Korea, Libya, and Iran that were shopping around for equipment and expertise on how to build nuclear weapons. Egypt is another case</w:t>
      </w:r>
      <w:r w:rsidRPr="003B76D9">
        <w:rPr>
          <w:rStyle w:val="Emphasis"/>
          <w:rFonts w:asciiTheme="majorHAnsi" w:hAnsiTheme="majorHAnsi" w:cstheme="majorHAnsi"/>
        </w:rPr>
        <w:t>: The United States has given Egypt billions of dollars in military assistance</w:t>
      </w:r>
      <w:r w:rsidRPr="003B76D9">
        <w:rPr>
          <w:rFonts w:asciiTheme="majorHAnsi" w:hAnsiTheme="majorHAnsi" w:cstheme="majorHAnsi"/>
          <w:sz w:val="14"/>
        </w:rPr>
        <w:t xml:space="preserve"> since 1979, avowedly </w:t>
      </w:r>
      <w:r w:rsidRPr="003B76D9">
        <w:rPr>
          <w:rStyle w:val="StyleUnderline"/>
          <w:rFonts w:asciiTheme="majorHAnsi" w:hAnsiTheme="majorHAnsi" w:cstheme="majorHAnsi"/>
        </w:rPr>
        <w:t>for the purposes of maintaining Israeli-Egyptian peace, which Egypt manifestly has no interest or intention in breaking.</w:t>
      </w:r>
      <w:r w:rsidRPr="003B76D9">
        <w:rPr>
          <w:rFonts w:asciiTheme="majorHAnsi" w:hAnsiTheme="majorHAnsi" w:cstheme="majorHAnsi"/>
          <w:sz w:val="14"/>
        </w:rPr>
        <w:t xml:space="preserve"> But beyond that, the theory is that by maintaining links with the Egyptian military elite, the United States would be in a position create in the Egyptian officer corps a pro-Western force for democratization. Alas, 35 years into that experiment, in July 2013, the Egyptian officer corps overthrew the democratically elected Egyptian government and has since brutally suppressed all opposition to their rule. A U.S.-trained former Army general is now </w:t>
      </w:r>
      <w:r w:rsidRPr="003B76D9">
        <w:rPr>
          <w:rStyle w:val="StyleUnderline"/>
          <w:rFonts w:asciiTheme="majorHAnsi" w:hAnsiTheme="majorHAnsi" w:cstheme="majorHAnsi"/>
        </w:rPr>
        <w:t>Egypt’s dictator</w:t>
      </w:r>
      <w:r w:rsidRPr="003B76D9">
        <w:rPr>
          <w:rFonts w:asciiTheme="majorHAnsi" w:hAnsiTheme="majorHAnsi" w:cstheme="majorHAnsi"/>
          <w:sz w:val="14"/>
        </w:rPr>
        <w:t xml:space="preserve">, but he </w:t>
      </w:r>
      <w:r w:rsidRPr="003B76D9">
        <w:rPr>
          <w:rStyle w:val="StyleUnderline"/>
          <w:rFonts w:asciiTheme="majorHAnsi" w:hAnsiTheme="majorHAnsi" w:cstheme="majorHAnsi"/>
        </w:rPr>
        <w:t xml:space="preserve">shows little special inclination toward democracy or Western interests. </w:t>
      </w:r>
      <w:r w:rsidRPr="003B76D9">
        <w:rPr>
          <w:rFonts w:asciiTheme="majorHAnsi" w:hAnsiTheme="majorHAnsi" w:cstheme="majorHAnsi"/>
          <w:sz w:val="14"/>
        </w:rPr>
        <w:t xml:space="preserve">Saudi Arabia is yet another example. The Saudi regime is totally dependent on US military, logistics, training, and intelligence support. The Kingdom has no strategic alternative to U.S. protection, and its leaders know it. Yet Saudi frequently acts against US interests in the region: trying to stop the Iran nuclear deal, funding Islamic extremist causes across the region, and undermining U.S. efforts to negotiate an end to the war in Syria. So why do successive administrations continue to provide massive handouts to America’s clients when we often get little—and sometimes worse—in return? Domestic lobbies and the influence of powerful constituents like the U.S. defense industry no doubt play a role in inhibiting the United States from holding allies and clients to account for behavior that is inimical to U.S. interests. This is especially the case with countries like Saudi Arabia and Egypt that procure billions of dollars worth of sophisticated U.S. weapons. But these defense industrial interests don’t explain why even American allies like Turkey that don’t buy much weaponry get away with these behaviors. And they don’t explain why even those U.S. agencies like the State Department that have little to do with the defense industry consistently advocate for allied interests. COLD WAR LEGACY: EITHER “WITH US” OR “AGAINST US” The better answer is that the Cold War created pathologies that have become deeply embedded in America’s foreign policymaking machinery, and particularly the priority it places on “alliance management.” During the Cold War, the United States conveniently divided the world into those countries who were “with us” or “against us” in the global contest for ideological, military, and geopolitical supremacy between the US and the Soviet Union. The United States had a diplomatic playbook for dealing with countries in both categories: reward and buy off your allies and clients in return for their solidarity and support in the fight against communism; contain, punish, isolate, and pressure your enemies for supporting the Soviet Union. When it came to relations with our allies, what really mattered was that they stood with us in the broader conflict—everything else was easily forgiven or not even noticed in the name of maintaining the alliance. Overall, this philosophy helped maintain an effective anti-Soviet front, even when U.S. allies committed all manner of sins. As was often said about U.S. support for brutal dictators during the Cold War, “he may be a son of a bitch, but he’s our son of a bitch.” Today, most countries in the world are neither enemies nor vassals of the United States. The United States works with Saudi Arabia to maintain stability in the oil market, for example, but winces at its role as “the chief ideological sponsor of Islamist culture.” Egypt supports US efforts to broker a peace deal between Israel and Palestine, but prosecutes U.S.-funded NGO workers, including the son of the U.S. secretary of transportation, for trying to promote democracy in Egypt. Qatar hosts an American air base that is critical in the fight against ISIS, but actively undermines U.S. policy in Libya and Syria, contributing to the chaos in those countries that allows ISIS to thrive. These relationships are rife with both cooperation and conflict for the simple reason that some U.S. and partner interests are compatible while others clash. Without the Cold War to provide discipline and context for allied deviations, such clashes come to define the relationship. Many of America’s most important foreign relationships fall into this category, but Washington still behaves as if the alliance relationship itself is the most important factor. HOW THIS ENABLES BAD BEHAVIOR BY OUR ALLIES Reverse Leverage: </w:t>
      </w:r>
      <w:r w:rsidRPr="003B76D9">
        <w:rPr>
          <w:rStyle w:val="StyleUnderline"/>
          <w:rFonts w:asciiTheme="majorHAnsi" w:hAnsiTheme="majorHAnsi" w:cstheme="majorHAnsi"/>
        </w:rPr>
        <w:t>Many U.S. allies are highly dependent on U.S. support—military, economic, diplomatic, and intelligence—and they should be bending over backward to maintain that support. Yet it is more often Washington that performs the awkward gymnastics, bending over backward to keep relations smooth and assistance flowing.</w:t>
      </w:r>
    </w:p>
    <w:p w14:paraId="1D12B43C" w14:textId="77777777" w:rsidR="00966330" w:rsidRPr="003B76D9" w:rsidRDefault="00966330" w:rsidP="00966330">
      <w:pPr>
        <w:rPr>
          <w:rFonts w:asciiTheme="majorHAnsi" w:hAnsiTheme="majorHAnsi" w:cstheme="majorHAnsi"/>
        </w:rPr>
      </w:pPr>
    </w:p>
    <w:p w14:paraId="7199260E" w14:textId="77777777" w:rsidR="00966330" w:rsidRPr="003B76D9" w:rsidRDefault="00966330" w:rsidP="00966330">
      <w:pPr>
        <w:pStyle w:val="Heading4"/>
        <w:rPr>
          <w:rFonts w:asciiTheme="majorHAnsi" w:hAnsiTheme="majorHAnsi" w:cstheme="majorHAnsi"/>
        </w:rPr>
      </w:pPr>
      <w:r w:rsidRPr="003B76D9">
        <w:rPr>
          <w:rFonts w:asciiTheme="majorHAnsi" w:hAnsiTheme="majorHAnsi" w:cstheme="majorHAnsi"/>
        </w:rPr>
        <w:t>Alliances aren’t worth it – Egypt doesn’t uphold their end of the bargain</w:t>
      </w:r>
    </w:p>
    <w:p w14:paraId="1B55D323" w14:textId="77777777" w:rsidR="00966330" w:rsidRPr="003B76D9" w:rsidRDefault="00966330" w:rsidP="00966330">
      <w:pPr>
        <w:rPr>
          <w:rStyle w:val="Style13ptBold"/>
          <w:rFonts w:asciiTheme="majorHAnsi" w:hAnsiTheme="majorHAnsi" w:cstheme="majorHAnsi"/>
        </w:rPr>
      </w:pPr>
      <w:r w:rsidRPr="003B76D9">
        <w:rPr>
          <w:rStyle w:val="Style13ptBold"/>
          <w:rFonts w:asciiTheme="majorHAnsi" w:hAnsiTheme="majorHAnsi" w:cstheme="majorHAnsi"/>
        </w:rPr>
        <w:t xml:space="preserve">Depetris 18 </w:t>
      </w:r>
      <w:r w:rsidRPr="003B76D9">
        <w:rPr>
          <w:rStyle w:val="Style13ptBold"/>
          <w:rFonts w:asciiTheme="majorHAnsi" w:hAnsiTheme="majorHAnsi" w:cstheme="majorHAnsi"/>
          <w:b w:val="0"/>
        </w:rPr>
        <w:t>(Daniel R., fellow at Defense Priorities, and a columnist for the Washington Examiner, 9-17-2018, "Time to reassess the US-Egypt relationship", TheHill, https://thehill.com/opinion/international/406996-time-to-reassess-the-us-egypt-relationship) jbarber</w:t>
      </w:r>
    </w:p>
    <w:p w14:paraId="4691967E" w14:textId="77777777" w:rsidR="00966330" w:rsidRPr="003B76D9" w:rsidRDefault="00966330" w:rsidP="00966330">
      <w:pPr>
        <w:rPr>
          <w:rFonts w:asciiTheme="majorHAnsi" w:hAnsiTheme="majorHAnsi" w:cstheme="majorHAnsi"/>
          <w:sz w:val="16"/>
        </w:rPr>
      </w:pPr>
      <w:r w:rsidRPr="003B76D9">
        <w:rPr>
          <w:rStyle w:val="StyleUnderline"/>
          <w:rFonts w:asciiTheme="majorHAnsi" w:hAnsiTheme="majorHAnsi" w:cstheme="majorHAnsi"/>
        </w:rPr>
        <w:t xml:space="preserve">The United States boasts a number of alliances and defense partnerships around the world, but very few have been as long-lasting as Washington’s relationship with Egypt. </w:t>
      </w:r>
      <w:r w:rsidRPr="003B76D9">
        <w:rPr>
          <w:rFonts w:asciiTheme="majorHAnsi" w:hAnsiTheme="majorHAnsi" w:cstheme="majorHAnsi"/>
          <w:sz w:val="16"/>
        </w:rPr>
        <w:t xml:space="preserve">Ever since Cairo’s turn away from Soviet patronage in the 1970s and its signing of a peace accord with Israel, Egypt has been squarely in America’s camp. Egyptian officers travel to U.S. military academies for training and education; </w:t>
      </w:r>
      <w:r w:rsidRPr="003B76D9">
        <w:rPr>
          <w:rStyle w:val="StyleUnderline"/>
          <w:rFonts w:asciiTheme="majorHAnsi" w:hAnsiTheme="majorHAnsi" w:cstheme="majorHAnsi"/>
        </w:rPr>
        <w:t xml:space="preserve">Washington is granted preferential access through the Suez Canal; and Egypt has been labeled a major non-NATO ally, a distinction that affords the Egyptian government with greater access to the best military technology and weapons platforms the United States has to offer. </w:t>
      </w:r>
      <w:r w:rsidRPr="003B76D9">
        <w:rPr>
          <w:rFonts w:asciiTheme="majorHAnsi" w:hAnsiTheme="majorHAnsi" w:cstheme="majorHAnsi"/>
          <w:sz w:val="16"/>
        </w:rPr>
        <w:t xml:space="preserve">However, a </w:t>
      </w:r>
      <w:r w:rsidRPr="003B76D9">
        <w:rPr>
          <w:rStyle w:val="StyleUnderline"/>
          <w:rFonts w:asciiTheme="majorHAnsi" w:hAnsiTheme="majorHAnsi" w:cstheme="majorHAnsi"/>
        </w:rPr>
        <w:t xml:space="preserve">partnership that </w:t>
      </w:r>
      <w:r w:rsidRPr="003B76D9">
        <w:rPr>
          <w:rStyle w:val="Emphasis"/>
          <w:rFonts w:asciiTheme="majorHAnsi" w:hAnsiTheme="majorHAnsi" w:cstheme="majorHAnsi"/>
        </w:rPr>
        <w:t>was once rooted in a few bedrock principles</w:t>
      </w:r>
      <w:r w:rsidRPr="003B76D9">
        <w:rPr>
          <w:rFonts w:asciiTheme="majorHAnsi" w:hAnsiTheme="majorHAnsi" w:cstheme="majorHAnsi"/>
          <w:sz w:val="16"/>
        </w:rPr>
        <w:t xml:space="preserve"> </w:t>
      </w:r>
      <w:r w:rsidRPr="003B76D9">
        <w:rPr>
          <w:rStyle w:val="StyleUnderline"/>
          <w:rFonts w:asciiTheme="majorHAnsi" w:hAnsiTheme="majorHAnsi" w:cstheme="majorHAnsi"/>
        </w:rPr>
        <w:t>— Cairo maintains peace with Israel and provides Washington with a strategic partner in the Middle East, and the U.S. provides the Egyptians with $1.3 billion a year in military assistance in return</w:t>
      </w:r>
      <w:r w:rsidRPr="003B76D9">
        <w:rPr>
          <w:rFonts w:asciiTheme="majorHAnsi" w:hAnsiTheme="majorHAnsi" w:cstheme="majorHAnsi"/>
          <w:sz w:val="16"/>
        </w:rPr>
        <w:t xml:space="preserve"> — is now an </w:t>
      </w:r>
      <w:r w:rsidRPr="003B76D9">
        <w:rPr>
          <w:rStyle w:val="Emphasis"/>
          <w:rFonts w:asciiTheme="majorHAnsi" w:hAnsiTheme="majorHAnsi" w:cstheme="majorHAnsi"/>
        </w:rPr>
        <w:t>increasingly complicated marriage.</w:t>
      </w:r>
      <w:r w:rsidRPr="003B76D9">
        <w:rPr>
          <w:rFonts w:asciiTheme="majorHAnsi" w:hAnsiTheme="majorHAnsi" w:cstheme="majorHAnsi"/>
          <w:sz w:val="16"/>
        </w:rPr>
        <w:t xml:space="preserve"> </w:t>
      </w:r>
      <w:r w:rsidRPr="003B76D9">
        <w:rPr>
          <w:rStyle w:val="StyleUnderline"/>
          <w:rFonts w:asciiTheme="majorHAnsi" w:hAnsiTheme="majorHAnsi" w:cstheme="majorHAnsi"/>
        </w:rPr>
        <w:t xml:space="preserve">Rather than continuing the relationship as if the strategic environment has not changed over the past 40 years, </w:t>
      </w:r>
      <w:r w:rsidRPr="003B76D9">
        <w:rPr>
          <w:rStyle w:val="Emphasis"/>
          <w:rFonts w:asciiTheme="majorHAnsi" w:hAnsiTheme="majorHAnsi" w:cstheme="majorHAnsi"/>
        </w:rPr>
        <w:t>the U.S. needs to get smarter with its national security strategy</w:t>
      </w:r>
      <w:r w:rsidRPr="003B76D9">
        <w:rPr>
          <w:rStyle w:val="StyleUnderline"/>
          <w:rFonts w:asciiTheme="majorHAnsi" w:hAnsiTheme="majorHAnsi" w:cstheme="majorHAnsi"/>
        </w:rPr>
        <w:t xml:space="preserve"> and more frugal with the American people’s taxpayer money</w:t>
      </w:r>
      <w:r w:rsidRPr="003B76D9">
        <w:rPr>
          <w:rFonts w:asciiTheme="majorHAnsi" w:hAnsiTheme="majorHAnsi" w:cstheme="majorHAnsi"/>
          <w:sz w:val="16"/>
        </w:rPr>
        <w:t xml:space="preserve">. According to the Congressional Research Service, the U.S. has given Egypt about $47 billion in security assistance since the Camp David peace agreement was signed in 1979. With the exception of Israel, no other country on the planet has been on the receiving end of so much generosity from the American people. </w:t>
      </w:r>
      <w:r w:rsidRPr="003B76D9">
        <w:rPr>
          <w:rStyle w:val="StyleUnderline"/>
          <w:rFonts w:asciiTheme="majorHAnsi" w:hAnsiTheme="majorHAnsi" w:cstheme="majorHAnsi"/>
        </w:rPr>
        <w:t>The U.S. foreign policy establishment’s justification for maintaining the current aid package to Egypt has become a tired cliché.</w:t>
      </w:r>
      <w:r w:rsidRPr="003B76D9">
        <w:rPr>
          <w:rFonts w:asciiTheme="majorHAnsi" w:hAnsiTheme="majorHAnsi" w:cstheme="majorHAnsi"/>
          <w:sz w:val="16"/>
        </w:rPr>
        <w:t xml:space="preserve"> </w:t>
      </w:r>
      <w:r w:rsidRPr="003B76D9">
        <w:rPr>
          <w:rStyle w:val="StyleUnderline"/>
          <w:rFonts w:asciiTheme="majorHAnsi" w:hAnsiTheme="majorHAnsi" w:cstheme="majorHAnsi"/>
        </w:rPr>
        <w:t xml:space="preserve">The American people are told that their taxpayer dollars buy valuable leverage with a critical partner in a turbulent region, from a solid counterterrorism relationship against Islamic extremists to overflight rights that shorten the amount of time the U.S. Air Force needs to travel. </w:t>
      </w:r>
      <w:r w:rsidRPr="003B76D9">
        <w:rPr>
          <w:rFonts w:asciiTheme="majorHAnsi" w:hAnsiTheme="majorHAnsi" w:cstheme="majorHAnsi"/>
          <w:sz w:val="16"/>
        </w:rPr>
        <w:t>But leaving the politics aside and evaluating the returns on investment</w:t>
      </w:r>
      <w:r w:rsidRPr="003B76D9">
        <w:rPr>
          <w:rStyle w:val="Emphasis"/>
          <w:rFonts w:asciiTheme="majorHAnsi" w:hAnsiTheme="majorHAnsi" w:cstheme="majorHAnsi"/>
        </w:rPr>
        <w:t>, are these benefits worth the cost of tens of billions of dollars</w:t>
      </w:r>
      <w:r w:rsidRPr="003B76D9">
        <w:rPr>
          <w:rFonts w:asciiTheme="majorHAnsi" w:hAnsiTheme="majorHAnsi" w:cstheme="majorHAnsi"/>
          <w:sz w:val="16"/>
        </w:rPr>
        <w:t xml:space="preserve"> over a span of decades? </w:t>
      </w:r>
      <w:r w:rsidRPr="003B76D9">
        <w:rPr>
          <w:rStyle w:val="StyleUnderline"/>
          <w:rFonts w:asciiTheme="majorHAnsi" w:hAnsiTheme="majorHAnsi" w:cstheme="majorHAnsi"/>
        </w:rPr>
        <w:t>Evidence strongly suggests that the answer is</w:t>
      </w:r>
      <w:r w:rsidRPr="003B76D9">
        <w:rPr>
          <w:rFonts w:asciiTheme="majorHAnsi" w:hAnsiTheme="majorHAnsi" w:cstheme="majorHAnsi"/>
          <w:sz w:val="16"/>
        </w:rPr>
        <w:t xml:space="preserve"> </w:t>
      </w:r>
      <w:r w:rsidRPr="003B76D9">
        <w:rPr>
          <w:rStyle w:val="Emphasis"/>
          <w:rFonts w:asciiTheme="majorHAnsi" w:hAnsiTheme="majorHAnsi" w:cstheme="majorHAnsi"/>
          <w:szCs w:val="26"/>
        </w:rPr>
        <w:t>no</w:t>
      </w:r>
      <w:r w:rsidRPr="003B76D9">
        <w:rPr>
          <w:rFonts w:asciiTheme="majorHAnsi" w:hAnsiTheme="majorHAnsi" w:cstheme="majorHAnsi"/>
          <w:sz w:val="16"/>
        </w:rPr>
        <w:t xml:space="preserve">. Inside the Beltway, the Egyptian defense establishment is often considered an effective partner for the U.S. against terrorist groups in the region. The Trump administration has pointed to stronger Egyptian cooperation on the terrorism problem as a major factor in its decision to release a combined $390 million in security aid in July and August, which was previously frozen over human rights concerns. What U.S. officials usually refuse to acknowledge, however, is that a counterterrorism partnership with the United States is just as vital to Egyptian security — likely more so. Indeed, Cairo relies on U.S. military hardware, from combat jets to tanks and artillery, in its ongoing operation to combat a years-old Islamic insurgency in the Sinai Peninsula (an insurgency that does not have the capability to attack the U.S. in any way). Were it not for this assistance, the Egyptian security forces would be taking even higher casualties than it currently suffers. And yet the Trump administration has treated Egypt as if U.S. national security would be at imminent risk without Cairo’s cooperation. This interpretation, of course, suits the Egyptian government just fine, which is more than happy to acquire F-16 fighters without spending a dime of their own financial resources while often disregarding American military advice. </w:t>
      </w:r>
      <w:r w:rsidRPr="003B76D9">
        <w:rPr>
          <w:rStyle w:val="StyleUnderline"/>
          <w:rFonts w:asciiTheme="majorHAnsi" w:hAnsiTheme="majorHAnsi" w:cstheme="majorHAnsi"/>
        </w:rPr>
        <w:t>Advocates of continued U.S. aid to Egypt use another argument that, while persuasive at first, is a red-herring</w:t>
      </w:r>
      <w:r w:rsidRPr="003B76D9">
        <w:rPr>
          <w:rFonts w:asciiTheme="majorHAnsi" w:hAnsiTheme="majorHAnsi" w:cstheme="majorHAnsi"/>
          <w:sz w:val="16"/>
        </w:rPr>
        <w:t xml:space="preserve">. The logic plays on the foreign policy establishment’s fear for all things Russian; </w:t>
      </w:r>
      <w:r w:rsidRPr="003B76D9">
        <w:rPr>
          <w:rStyle w:val="StyleUnderline"/>
          <w:rFonts w:asciiTheme="majorHAnsi" w:hAnsiTheme="majorHAnsi" w:cstheme="majorHAnsi"/>
        </w:rPr>
        <w:t>if Washington downgrades or reforms its relationship with Egypt in any way, President Abdel Fattah el-Sisi will have no choice but to retaliate by reaching out to the Kremlin and replace the U.S. with Russia as the foreign ally of first resort</w:t>
      </w:r>
      <w:r w:rsidRPr="003B76D9">
        <w:rPr>
          <w:rFonts w:asciiTheme="majorHAnsi" w:hAnsiTheme="majorHAnsi" w:cstheme="majorHAnsi"/>
          <w:sz w:val="16"/>
        </w:rPr>
        <w:t xml:space="preserve">. The signing of a preliminary deal in November 2017, which permits Russian aircraft to use Egyptian airfields, only solidified this concern about Cairo’s drifting into Russia’s orbit. </w:t>
      </w:r>
      <w:r w:rsidRPr="003B76D9">
        <w:rPr>
          <w:rStyle w:val="Emphasis"/>
          <w:rFonts w:asciiTheme="majorHAnsi" w:hAnsiTheme="majorHAnsi" w:cstheme="majorHAnsi"/>
        </w:rPr>
        <w:t>But this, too, is an argument based more in innuendo than evidence</w:t>
      </w:r>
      <w:r w:rsidRPr="003B76D9">
        <w:rPr>
          <w:rStyle w:val="StyleUnderline"/>
          <w:rFonts w:asciiTheme="majorHAnsi" w:hAnsiTheme="majorHAnsi" w:cstheme="majorHAnsi"/>
        </w:rPr>
        <w:t>. Egypt is no more likely to become a Russian vassal state in the Middle East as it was to be an American one</w:t>
      </w:r>
      <w:r w:rsidRPr="003B76D9">
        <w:rPr>
          <w:rFonts w:asciiTheme="majorHAnsi" w:hAnsiTheme="majorHAnsi" w:cstheme="majorHAnsi"/>
          <w:sz w:val="16"/>
        </w:rPr>
        <w:t xml:space="preserve">. </w:t>
      </w:r>
      <w:r w:rsidRPr="003B76D9">
        <w:rPr>
          <w:rStyle w:val="Emphasis"/>
          <w:rFonts w:asciiTheme="majorHAnsi" w:hAnsiTheme="majorHAnsi" w:cstheme="majorHAnsi"/>
        </w:rPr>
        <w:t>Although Egypt may be willing to take free money from foreign powers with no strings attached, Cairo is fiercely independent of its prerogatives and has its own set of national interests guiding its actions.</w:t>
      </w:r>
      <w:r w:rsidRPr="003B76D9">
        <w:rPr>
          <w:rFonts w:asciiTheme="majorHAnsi" w:hAnsiTheme="majorHAnsi" w:cstheme="majorHAnsi"/>
          <w:sz w:val="16"/>
        </w:rPr>
        <w:t xml:space="preserve"> </w:t>
      </w:r>
      <w:r w:rsidRPr="003B76D9">
        <w:rPr>
          <w:rStyle w:val="StyleUnderline"/>
          <w:rFonts w:asciiTheme="majorHAnsi" w:hAnsiTheme="majorHAnsi" w:cstheme="majorHAnsi"/>
        </w:rPr>
        <w:t>What Moscow views as important, Cairo may dismiss as marginal. Nor are the Russians likely to be as generous as the Americans have been over the past 40 years</w:t>
      </w:r>
      <w:r w:rsidRPr="003B76D9">
        <w:rPr>
          <w:rFonts w:asciiTheme="majorHAnsi" w:hAnsiTheme="majorHAnsi" w:cstheme="majorHAnsi"/>
          <w:sz w:val="16"/>
        </w:rPr>
        <w:t xml:space="preserve">. Unlike Washington, which has upheld an aid relationship that is lopsided to Cairo’s benefit to the misfortunate of the American taxpayer, the Kremlin is far more transactional in its dealmaking. </w:t>
      </w:r>
      <w:r w:rsidRPr="003B76D9">
        <w:rPr>
          <w:rStyle w:val="StyleUnderline"/>
          <w:rFonts w:asciiTheme="majorHAnsi" w:hAnsiTheme="majorHAnsi" w:cstheme="majorHAnsi"/>
        </w:rPr>
        <w:t>The worry that Egypt would totally jettison the United States in favor of Russia is both misguided and specious.</w:t>
      </w:r>
      <w:r w:rsidRPr="003B76D9">
        <w:rPr>
          <w:rFonts w:asciiTheme="majorHAnsi" w:hAnsiTheme="majorHAnsi" w:cstheme="majorHAnsi"/>
          <w:sz w:val="16"/>
        </w:rPr>
        <w:t xml:space="preserve"> Even worse, such a </w:t>
      </w:r>
      <w:r w:rsidRPr="003B76D9">
        <w:rPr>
          <w:rStyle w:val="StyleUnderline"/>
          <w:rFonts w:asciiTheme="majorHAnsi" w:hAnsiTheme="majorHAnsi" w:cstheme="majorHAnsi"/>
        </w:rPr>
        <w:t xml:space="preserve">belief will only provide fuel for those who believe that the U.S.-Egypt aid relationship should continue as is, perpetuating an unacceptable status-quo in which the </w:t>
      </w:r>
      <w:r w:rsidRPr="003B76D9">
        <w:rPr>
          <w:rStyle w:val="Emphasis"/>
          <w:rFonts w:asciiTheme="majorHAnsi" w:hAnsiTheme="majorHAnsi" w:cstheme="majorHAnsi"/>
        </w:rPr>
        <w:t>American people continue to be swindled</w:t>
      </w:r>
      <w:r w:rsidRPr="003B76D9">
        <w:rPr>
          <w:rStyle w:val="StyleUnderline"/>
          <w:rFonts w:asciiTheme="majorHAnsi" w:hAnsiTheme="majorHAnsi" w:cstheme="majorHAnsi"/>
        </w:rPr>
        <w:t xml:space="preserve"> with few tangible deliverables to show for it. </w:t>
      </w:r>
      <w:r w:rsidRPr="003B76D9">
        <w:rPr>
          <w:rFonts w:asciiTheme="majorHAnsi" w:hAnsiTheme="majorHAnsi" w:cstheme="majorHAnsi"/>
          <w:sz w:val="16"/>
        </w:rPr>
        <w:t xml:space="preserve">President Trump based much of his foreign policy platform on renegotiating deals for the United States. He likely won the presidency due to his message of standing up for the American people and ending agreements that do not enhance American security and prosperity. If he wants to live up one of his biggest campaign promises, President Trump should reassess U.S. military aid to Egypt and bring it down to a level that is appropriate to the benefits Cairo provides the United States. </w:t>
      </w:r>
      <w:r w:rsidRPr="003B76D9">
        <w:rPr>
          <w:rStyle w:val="Emphasis"/>
          <w:rFonts w:asciiTheme="majorHAnsi" w:hAnsiTheme="majorHAnsi" w:cstheme="majorHAnsi"/>
        </w:rPr>
        <w:t>The way Egypt is behaving, it is simply a bad deal for Washington to continue to ritualistically open its wallet without thinking about the return on investment</w:t>
      </w:r>
      <w:r w:rsidRPr="003B76D9">
        <w:rPr>
          <w:rFonts w:asciiTheme="majorHAnsi" w:hAnsiTheme="majorHAnsi" w:cstheme="majorHAnsi"/>
          <w:sz w:val="16"/>
        </w:rPr>
        <w:t xml:space="preserve">. </w:t>
      </w:r>
      <w:r w:rsidRPr="003B76D9">
        <w:rPr>
          <w:rStyle w:val="StyleUnderline"/>
          <w:rFonts w:asciiTheme="majorHAnsi" w:hAnsiTheme="majorHAnsi" w:cstheme="majorHAnsi"/>
        </w:rPr>
        <w:t xml:space="preserve">Foreign assistance should be earned, not treated as an unquestioned entitlement. </w:t>
      </w:r>
      <w:r w:rsidRPr="003B76D9">
        <w:rPr>
          <w:rFonts w:asciiTheme="majorHAnsi" w:hAnsiTheme="majorHAnsi" w:cstheme="majorHAnsi"/>
          <w:sz w:val="16"/>
        </w:rPr>
        <w:t xml:space="preserve">Above all, Washington’s generosity must serve the interests of the United States, and benefit the American people — especially the taxpayers who fund it. </w:t>
      </w:r>
    </w:p>
    <w:p w14:paraId="5A474321" w14:textId="77777777" w:rsidR="00966330" w:rsidRPr="003B76D9" w:rsidRDefault="00966330" w:rsidP="00966330">
      <w:pPr>
        <w:rPr>
          <w:rFonts w:asciiTheme="majorHAnsi" w:hAnsiTheme="majorHAnsi" w:cstheme="majorHAnsi"/>
          <w:sz w:val="16"/>
        </w:rPr>
      </w:pPr>
    </w:p>
    <w:p w14:paraId="7AE71D48" w14:textId="77777777" w:rsidR="00966330" w:rsidRPr="003B76D9" w:rsidRDefault="00966330" w:rsidP="00966330">
      <w:pPr>
        <w:pStyle w:val="Heading4"/>
        <w:rPr>
          <w:rFonts w:asciiTheme="majorHAnsi" w:hAnsiTheme="majorHAnsi" w:cstheme="majorHAnsi"/>
        </w:rPr>
      </w:pPr>
      <w:r w:rsidRPr="003B76D9">
        <w:rPr>
          <w:rFonts w:asciiTheme="majorHAnsi" w:hAnsiTheme="majorHAnsi" w:cstheme="majorHAnsi"/>
        </w:rPr>
        <w:t>Egypt is a terrible ally</w:t>
      </w:r>
    </w:p>
    <w:p w14:paraId="0F5B3A43" w14:textId="77777777" w:rsidR="00966330" w:rsidRPr="003B76D9" w:rsidRDefault="00966330" w:rsidP="00966330">
      <w:pPr>
        <w:pStyle w:val="ListParagraph"/>
        <w:numPr>
          <w:ilvl w:val="0"/>
          <w:numId w:val="17"/>
        </w:numPr>
        <w:rPr>
          <w:rFonts w:asciiTheme="majorHAnsi" w:hAnsiTheme="majorHAnsi" w:cstheme="majorHAnsi"/>
        </w:rPr>
      </w:pPr>
      <w:r w:rsidRPr="003B76D9">
        <w:rPr>
          <w:rFonts w:asciiTheme="majorHAnsi" w:hAnsiTheme="majorHAnsi" w:cstheme="majorHAnsi"/>
        </w:rPr>
        <w:t>the risk to ending aid is limited</w:t>
      </w:r>
    </w:p>
    <w:p w14:paraId="39D6CD6B" w14:textId="77777777" w:rsidR="00966330" w:rsidRPr="003B76D9" w:rsidRDefault="00966330" w:rsidP="00966330">
      <w:pPr>
        <w:pStyle w:val="ListParagraph"/>
        <w:numPr>
          <w:ilvl w:val="0"/>
          <w:numId w:val="17"/>
        </w:numPr>
        <w:rPr>
          <w:rFonts w:asciiTheme="majorHAnsi" w:hAnsiTheme="majorHAnsi" w:cstheme="majorHAnsi"/>
        </w:rPr>
      </w:pPr>
      <w:r w:rsidRPr="003B76D9">
        <w:rPr>
          <w:rFonts w:asciiTheme="majorHAnsi" w:hAnsiTheme="majorHAnsi" w:cstheme="majorHAnsi"/>
        </w:rPr>
        <w:t>Egypt doesn’t help in counter terror, we aren’t dependent on them anymore, and they make terror worse</w:t>
      </w:r>
      <w:r w:rsidRPr="003B76D9">
        <w:rPr>
          <w:rFonts w:asciiTheme="majorHAnsi" w:hAnsiTheme="majorHAnsi" w:cstheme="majorHAnsi"/>
        </w:rPr>
        <w:sym w:font="Wingdings" w:char="F0E0"/>
      </w:r>
      <w:r w:rsidRPr="003B76D9">
        <w:rPr>
          <w:rFonts w:asciiTheme="majorHAnsi" w:hAnsiTheme="majorHAnsi" w:cstheme="majorHAnsi"/>
        </w:rPr>
        <w:t xml:space="preserve"> even if we need them for it, ending or changing aid wont do anything to end their support in other areas like terror </w:t>
      </w:r>
    </w:p>
    <w:p w14:paraId="00935ABE" w14:textId="77777777" w:rsidR="00966330" w:rsidRPr="003B76D9" w:rsidRDefault="00966330" w:rsidP="00966330">
      <w:pPr>
        <w:pStyle w:val="ListParagraph"/>
        <w:numPr>
          <w:ilvl w:val="0"/>
          <w:numId w:val="17"/>
        </w:numPr>
        <w:rPr>
          <w:rFonts w:asciiTheme="majorHAnsi" w:hAnsiTheme="majorHAnsi" w:cstheme="majorHAnsi"/>
        </w:rPr>
      </w:pPr>
      <w:r w:rsidRPr="003B76D9">
        <w:rPr>
          <w:rFonts w:asciiTheme="majorHAnsi" w:hAnsiTheme="majorHAnsi" w:cstheme="majorHAnsi"/>
        </w:rPr>
        <w:t xml:space="preserve">Suez canal isn’t legit thing in this relationship </w:t>
      </w:r>
    </w:p>
    <w:p w14:paraId="300CC879" w14:textId="77777777" w:rsidR="00966330" w:rsidRPr="003B76D9" w:rsidRDefault="00966330" w:rsidP="00966330">
      <w:pPr>
        <w:pStyle w:val="ListParagraph"/>
        <w:numPr>
          <w:ilvl w:val="0"/>
          <w:numId w:val="17"/>
        </w:numPr>
        <w:rPr>
          <w:rFonts w:asciiTheme="majorHAnsi" w:hAnsiTheme="majorHAnsi" w:cstheme="majorHAnsi"/>
        </w:rPr>
      </w:pPr>
      <w:r w:rsidRPr="003B76D9">
        <w:rPr>
          <w:rFonts w:asciiTheme="majorHAnsi" w:hAnsiTheme="majorHAnsi" w:cstheme="majorHAnsi"/>
        </w:rPr>
        <w:t xml:space="preserve">They keep exploiting US relations </w:t>
      </w:r>
    </w:p>
    <w:p w14:paraId="75738C31" w14:textId="77777777" w:rsidR="00966330" w:rsidRPr="003B76D9" w:rsidRDefault="00966330" w:rsidP="00966330">
      <w:pPr>
        <w:pStyle w:val="ListParagraph"/>
        <w:numPr>
          <w:ilvl w:val="0"/>
          <w:numId w:val="17"/>
        </w:numPr>
        <w:rPr>
          <w:rFonts w:asciiTheme="majorHAnsi" w:hAnsiTheme="majorHAnsi" w:cstheme="majorHAnsi"/>
        </w:rPr>
      </w:pPr>
      <w:r w:rsidRPr="003B76D9">
        <w:rPr>
          <w:rFonts w:asciiTheme="majorHAnsi" w:hAnsiTheme="majorHAnsi" w:cstheme="majorHAnsi"/>
        </w:rPr>
        <w:t>Its hurting how allies see us</w:t>
      </w:r>
    </w:p>
    <w:p w14:paraId="6CD62F05" w14:textId="77777777" w:rsidR="00966330" w:rsidRPr="003B76D9" w:rsidRDefault="00966330" w:rsidP="00966330">
      <w:pPr>
        <w:rPr>
          <w:rFonts w:asciiTheme="majorHAnsi" w:hAnsiTheme="majorHAnsi" w:cstheme="majorHAnsi"/>
          <w:color w:val="000000" w:themeColor="text1"/>
          <w:sz w:val="20"/>
          <w:szCs w:val="20"/>
        </w:rPr>
      </w:pPr>
      <w:r w:rsidRPr="003B76D9">
        <w:rPr>
          <w:rStyle w:val="Style13ptBold"/>
          <w:rFonts w:asciiTheme="majorHAnsi" w:hAnsiTheme="majorHAnsi" w:cstheme="majorHAnsi"/>
        </w:rPr>
        <w:t>Miller and Sokolsky 17 --</w:t>
      </w:r>
      <w:r w:rsidRPr="003B76D9">
        <w:rPr>
          <w:rFonts w:asciiTheme="majorHAnsi" w:hAnsiTheme="majorHAnsi" w:cstheme="majorHAnsi"/>
          <w:color w:val="333333"/>
          <w:sz w:val="21"/>
          <w:szCs w:val="21"/>
          <w:shd w:val="clear" w:color="auto" w:fill="FFFFFF"/>
        </w:rPr>
        <w:t xml:space="preserve"> </w:t>
      </w:r>
      <w:r w:rsidRPr="003B76D9">
        <w:rPr>
          <w:rFonts w:asciiTheme="majorHAnsi" w:hAnsiTheme="majorHAnsi" w:cstheme="majorHAnsi"/>
          <w:color w:val="000000" w:themeColor="text1"/>
          <w:sz w:val="20"/>
          <w:szCs w:val="20"/>
          <w:shd w:val="clear" w:color="auto" w:fill="FFFFFF"/>
        </w:rPr>
        <w:t xml:space="preserve">Andrew Miller, the deputy director for policy at the Project on Middle East Democracy, was the National Security Council’s director for Egypt and an Egypt analyst in the State Department. Richard Sokolsky, a nonresident senior fellow at the Carnegie Endowment for International Peace, was a member of the Secretary of State’s Office of Policy Planning. (12/18/17, “Actually Egypt is a Terrible Ally”, </w:t>
      </w:r>
      <w:hyperlink r:id="rId285" w:history="1">
        <w:r w:rsidRPr="003B76D9">
          <w:rPr>
            <w:rStyle w:val="Hyperlink"/>
            <w:rFonts w:asciiTheme="majorHAnsi" w:hAnsiTheme="majorHAnsi" w:cstheme="majorHAnsi"/>
            <w:sz w:val="20"/>
            <w:szCs w:val="20"/>
            <w:shd w:val="clear" w:color="auto" w:fill="FFFFFF"/>
          </w:rPr>
          <w:t>https://www.nytimes.com/2017/12/18/opinion/united-states-egypt-pence.html</w:t>
        </w:r>
      </w:hyperlink>
      <w:r w:rsidRPr="003B76D9">
        <w:rPr>
          <w:rFonts w:asciiTheme="majorHAnsi" w:hAnsiTheme="majorHAnsi" w:cstheme="majorHAnsi"/>
          <w:color w:val="000000" w:themeColor="text1"/>
          <w:sz w:val="20"/>
          <w:szCs w:val="20"/>
          <w:shd w:val="clear" w:color="auto" w:fill="FFFFFF"/>
        </w:rPr>
        <w:t>”) RC</w:t>
      </w:r>
    </w:p>
    <w:p w14:paraId="6FD6B4BF" w14:textId="77777777" w:rsidR="00966330" w:rsidRPr="003B76D9" w:rsidRDefault="00966330" w:rsidP="00966330">
      <w:pPr>
        <w:pStyle w:val="css-exrw3m"/>
        <w:textAlignment w:val="baseline"/>
        <w:rPr>
          <w:rFonts w:asciiTheme="majorHAnsi" w:hAnsiTheme="majorHAnsi" w:cstheme="majorHAnsi"/>
          <w:color w:val="000000" w:themeColor="text1"/>
          <w:u w:val="single"/>
        </w:rPr>
      </w:pPr>
      <w:r w:rsidRPr="003B76D9">
        <w:rPr>
          <w:rFonts w:asciiTheme="majorHAnsi" w:hAnsiTheme="majorHAnsi" w:cstheme="majorHAnsi"/>
          <w:color w:val="000000" w:themeColor="text1"/>
          <w:sz w:val="16"/>
        </w:rPr>
        <w:t xml:space="preserve">When Vice President Mike Pence visits Egypt on Wednesday, he will </w:t>
      </w:r>
      <w:r w:rsidRPr="003B76D9">
        <w:rPr>
          <w:rFonts w:asciiTheme="majorHAnsi" w:hAnsiTheme="majorHAnsi" w:cstheme="majorHAnsi"/>
          <w:color w:val="000000" w:themeColor="text1"/>
          <w:u w:val="single"/>
        </w:rPr>
        <w:t>follow in the footsteps of countless American officials</w:t>
      </w:r>
      <w:r w:rsidRPr="003B76D9">
        <w:rPr>
          <w:rFonts w:asciiTheme="majorHAnsi" w:hAnsiTheme="majorHAnsi" w:cstheme="majorHAnsi"/>
          <w:color w:val="000000" w:themeColor="text1"/>
          <w:sz w:val="16"/>
        </w:rPr>
        <w:t xml:space="preserve"> who have stopped </w:t>
      </w:r>
      <w:r w:rsidRPr="003B76D9">
        <w:rPr>
          <w:rFonts w:asciiTheme="majorHAnsi" w:hAnsiTheme="majorHAnsi" w:cstheme="majorHAnsi"/>
          <w:color w:val="000000" w:themeColor="text1"/>
          <w:u w:val="single"/>
        </w:rPr>
        <w:t>in Cairo to laud the “strategic partnership” between the United States and Egypt</w:t>
      </w:r>
      <w:r w:rsidRPr="003B76D9">
        <w:rPr>
          <w:rFonts w:asciiTheme="majorHAnsi" w:hAnsiTheme="majorHAnsi" w:cstheme="majorHAnsi"/>
          <w:color w:val="000000" w:themeColor="text1"/>
          <w:sz w:val="16"/>
        </w:rPr>
        <w:t xml:space="preserve">. </w:t>
      </w:r>
      <w:r w:rsidRPr="003B76D9">
        <w:rPr>
          <w:rFonts w:asciiTheme="majorHAnsi" w:hAnsiTheme="majorHAnsi" w:cstheme="majorHAnsi"/>
          <w:b/>
          <w:bCs/>
          <w:color w:val="000000" w:themeColor="text1"/>
          <w:u w:val="single"/>
        </w:rPr>
        <w:t>This has become a vacuous and badly outdated talking point</w:t>
      </w:r>
      <w:r w:rsidRPr="003B76D9">
        <w:rPr>
          <w:rFonts w:asciiTheme="majorHAnsi" w:hAnsiTheme="majorHAnsi" w:cstheme="majorHAnsi"/>
          <w:color w:val="000000" w:themeColor="text1"/>
          <w:sz w:val="16"/>
        </w:rPr>
        <w:t xml:space="preserve"> — the kind we both drafted during our years in the government. Mr. Pence shouldn’t pay lip service to it. American and </w:t>
      </w:r>
      <w:r w:rsidRPr="003B76D9">
        <w:rPr>
          <w:rFonts w:asciiTheme="majorHAnsi" w:hAnsiTheme="majorHAnsi" w:cstheme="majorHAnsi"/>
          <w:b/>
          <w:bCs/>
          <w:color w:val="000000" w:themeColor="text1"/>
          <w:u w:val="single"/>
          <w:bdr w:val="single" w:sz="4" w:space="0" w:color="auto"/>
        </w:rPr>
        <w:t>Egyptian interests are increasingly divergent, and the relationship now has far less common purpose than it once did.</w:t>
      </w:r>
      <w:r w:rsidRPr="003B76D9">
        <w:rPr>
          <w:rFonts w:asciiTheme="majorHAnsi" w:hAnsiTheme="majorHAnsi" w:cstheme="majorHAnsi"/>
          <w:color w:val="000000" w:themeColor="text1"/>
          <w:sz w:val="16"/>
        </w:rPr>
        <w:t xml:space="preserve"> Mr. Pence should make clear to Abdel Fattah el-Sisi, Egypt’s president, that </w:t>
      </w:r>
      <w:r w:rsidRPr="003B76D9">
        <w:rPr>
          <w:rFonts w:asciiTheme="majorHAnsi" w:hAnsiTheme="majorHAnsi" w:cstheme="majorHAnsi"/>
          <w:color w:val="000000" w:themeColor="text1"/>
          <w:u w:val="single"/>
        </w:rPr>
        <w:t>the two countries need a reset</w:t>
      </w:r>
      <w:r w:rsidRPr="003B76D9">
        <w:rPr>
          <w:rFonts w:asciiTheme="majorHAnsi" w:hAnsiTheme="majorHAnsi" w:cstheme="majorHAnsi"/>
          <w:b/>
          <w:bCs/>
          <w:color w:val="000000" w:themeColor="text1"/>
          <w:sz w:val="26"/>
          <w:szCs w:val="26"/>
          <w:u w:val="single"/>
        </w:rPr>
        <w:t>, beginning with a major reduction in American military assistance</w:t>
      </w:r>
      <w:r w:rsidRPr="003B76D9">
        <w:rPr>
          <w:rFonts w:asciiTheme="majorHAnsi" w:hAnsiTheme="majorHAnsi" w:cstheme="majorHAnsi"/>
          <w:color w:val="000000" w:themeColor="text1"/>
          <w:u w:val="single"/>
        </w:rPr>
        <w:t xml:space="preserve">. In addition to saving American taxpayers’ money, </w:t>
      </w:r>
      <w:r w:rsidRPr="003B76D9">
        <w:rPr>
          <w:rFonts w:asciiTheme="majorHAnsi" w:hAnsiTheme="majorHAnsi" w:cstheme="majorHAnsi"/>
          <w:b/>
          <w:bCs/>
          <w:color w:val="000000" w:themeColor="text1"/>
          <w:sz w:val="28"/>
          <w:szCs w:val="28"/>
          <w:u w:val="single"/>
          <w:bdr w:val="single" w:sz="4" w:space="0" w:color="auto"/>
        </w:rPr>
        <w:t>this would send an important message</w:t>
      </w:r>
      <w:r w:rsidRPr="003B76D9">
        <w:rPr>
          <w:rFonts w:asciiTheme="majorHAnsi" w:hAnsiTheme="majorHAnsi" w:cstheme="majorHAnsi"/>
          <w:color w:val="000000" w:themeColor="text1"/>
          <w:sz w:val="28"/>
          <w:szCs w:val="28"/>
          <w:u w:val="single"/>
          <w:bdr w:val="single" w:sz="4" w:space="0" w:color="auto"/>
        </w:rPr>
        <w:t xml:space="preserve"> </w:t>
      </w:r>
      <w:r w:rsidRPr="003B76D9">
        <w:rPr>
          <w:rFonts w:asciiTheme="majorHAnsi" w:hAnsiTheme="majorHAnsi" w:cstheme="majorHAnsi"/>
          <w:b/>
          <w:bCs/>
          <w:color w:val="000000" w:themeColor="text1"/>
          <w:sz w:val="28"/>
          <w:szCs w:val="28"/>
          <w:u w:val="single"/>
          <w:bdr w:val="single" w:sz="4" w:space="0" w:color="auto"/>
        </w:rPr>
        <w:t>to other recipients of American aid</w:t>
      </w:r>
      <w:r w:rsidRPr="003B76D9">
        <w:rPr>
          <w:rFonts w:asciiTheme="majorHAnsi" w:hAnsiTheme="majorHAnsi" w:cstheme="majorHAnsi"/>
          <w:color w:val="000000" w:themeColor="text1"/>
          <w:sz w:val="28"/>
          <w:szCs w:val="28"/>
          <w:u w:val="single"/>
          <w:bdr w:val="single" w:sz="4" w:space="0" w:color="auto"/>
        </w:rPr>
        <w:t xml:space="preserve"> </w:t>
      </w:r>
      <w:r w:rsidRPr="003B76D9">
        <w:rPr>
          <w:rFonts w:asciiTheme="majorHAnsi" w:hAnsiTheme="majorHAnsi" w:cstheme="majorHAnsi"/>
          <w:b/>
          <w:bCs/>
          <w:color w:val="000000" w:themeColor="text1"/>
          <w:sz w:val="28"/>
          <w:szCs w:val="28"/>
          <w:u w:val="single"/>
          <w:bdr w:val="single" w:sz="4" w:space="0" w:color="auto"/>
        </w:rPr>
        <w:t>that our support is not unconditional</w:t>
      </w:r>
      <w:r w:rsidRPr="003B76D9">
        <w:rPr>
          <w:rFonts w:asciiTheme="majorHAnsi" w:hAnsiTheme="majorHAnsi" w:cstheme="majorHAnsi"/>
          <w:b/>
          <w:bCs/>
          <w:color w:val="000000" w:themeColor="text1"/>
          <w:u w:val="single"/>
        </w:rPr>
        <w:t>.</w:t>
      </w:r>
      <w:r w:rsidRPr="003B76D9">
        <w:rPr>
          <w:rFonts w:asciiTheme="majorHAnsi" w:hAnsiTheme="majorHAnsi" w:cstheme="majorHAnsi"/>
          <w:color w:val="000000" w:themeColor="text1"/>
          <w:sz w:val="16"/>
        </w:rPr>
        <w:t xml:space="preserve"> </w:t>
      </w:r>
      <w:r w:rsidRPr="003B76D9">
        <w:rPr>
          <w:rFonts w:asciiTheme="majorHAnsi" w:hAnsiTheme="majorHAnsi" w:cstheme="majorHAnsi"/>
          <w:color w:val="000000" w:themeColor="text1"/>
          <w:u w:val="single"/>
        </w:rPr>
        <w:t>It would also help to rein in an arrangement that has distorted Egyptian-American relations.</w:t>
      </w:r>
      <w:r w:rsidRPr="003B76D9">
        <w:rPr>
          <w:rFonts w:asciiTheme="majorHAnsi" w:hAnsiTheme="majorHAnsi" w:cstheme="majorHAnsi"/>
          <w:color w:val="000000" w:themeColor="text1"/>
          <w:sz w:val="16"/>
        </w:rPr>
        <w:t xml:space="preserve"> </w:t>
      </w:r>
      <w:r w:rsidRPr="003B76D9">
        <w:rPr>
          <w:rFonts w:asciiTheme="majorHAnsi" w:hAnsiTheme="majorHAnsi" w:cstheme="majorHAnsi"/>
          <w:color w:val="000000" w:themeColor="text1"/>
          <w:u w:val="single"/>
        </w:rPr>
        <w:t>Any doubts that Egypt has ceased to be a strategic partner to the United States were eliminated with the recent</w:t>
      </w:r>
      <w:r w:rsidRPr="003B76D9">
        <w:rPr>
          <w:rStyle w:val="apple-converted-space"/>
          <w:rFonts w:asciiTheme="majorHAnsi" w:eastAsiaTheme="majorEastAsia" w:hAnsiTheme="majorHAnsi" w:cstheme="majorHAnsi"/>
          <w:color w:val="000000" w:themeColor="text1"/>
          <w:u w:val="single"/>
        </w:rPr>
        <w:t> </w:t>
      </w:r>
      <w:hyperlink r:id="rId286" w:history="1">
        <w:r w:rsidRPr="003B76D9">
          <w:rPr>
            <w:rStyle w:val="Hyperlink"/>
            <w:rFonts w:asciiTheme="majorHAnsi" w:hAnsiTheme="majorHAnsi" w:cstheme="majorHAnsi"/>
            <w:color w:val="000000" w:themeColor="text1"/>
            <w:u w:val="single"/>
            <w:bdr w:val="none" w:sz="0" w:space="0" w:color="auto" w:frame="1"/>
          </w:rPr>
          <w:t>preliminary Egyptian-Russian agreement</w:t>
        </w:r>
      </w:hyperlink>
      <w:r w:rsidRPr="003B76D9">
        <w:rPr>
          <w:rStyle w:val="apple-converted-space"/>
          <w:rFonts w:asciiTheme="majorHAnsi" w:eastAsiaTheme="majorEastAsia" w:hAnsiTheme="majorHAnsi" w:cstheme="majorHAnsi"/>
          <w:color w:val="000000" w:themeColor="text1"/>
          <w:sz w:val="16"/>
        </w:rPr>
        <w:t> </w:t>
      </w:r>
      <w:r w:rsidRPr="003B76D9">
        <w:rPr>
          <w:rFonts w:asciiTheme="majorHAnsi" w:hAnsiTheme="majorHAnsi" w:cstheme="majorHAnsi"/>
          <w:color w:val="000000" w:themeColor="text1"/>
          <w:sz w:val="16"/>
        </w:rPr>
        <w:t xml:space="preserve">to grant reciprocal access to each other’s air bases. </w:t>
      </w:r>
      <w:r w:rsidRPr="003B76D9">
        <w:rPr>
          <w:rFonts w:asciiTheme="majorHAnsi" w:hAnsiTheme="majorHAnsi" w:cstheme="majorHAnsi"/>
          <w:color w:val="000000" w:themeColor="text1"/>
          <w:u w:val="single"/>
        </w:rPr>
        <w:t>But this is just the most recent example of profoundly unfriendly behavior by a purported friend</w:t>
      </w:r>
      <w:r w:rsidRPr="003B76D9">
        <w:rPr>
          <w:rFonts w:asciiTheme="majorHAnsi" w:hAnsiTheme="majorHAnsi" w:cstheme="majorHAnsi"/>
          <w:color w:val="000000" w:themeColor="text1"/>
          <w:sz w:val="16"/>
        </w:rPr>
        <w:t xml:space="preserve">. </w:t>
      </w:r>
      <w:r w:rsidRPr="003B76D9">
        <w:rPr>
          <w:rFonts w:asciiTheme="majorHAnsi" w:hAnsiTheme="majorHAnsi" w:cstheme="majorHAnsi"/>
          <w:color w:val="000000" w:themeColor="text1"/>
          <w:u w:val="single"/>
        </w:rPr>
        <w:t>In Libya, Egypt has consistently</w:t>
      </w:r>
      <w:r w:rsidRPr="003B76D9">
        <w:rPr>
          <w:rStyle w:val="apple-converted-space"/>
          <w:rFonts w:asciiTheme="majorHAnsi" w:eastAsiaTheme="majorEastAsia" w:hAnsiTheme="majorHAnsi" w:cstheme="majorHAnsi"/>
          <w:color w:val="000000" w:themeColor="text1"/>
          <w:u w:val="single"/>
        </w:rPr>
        <w:t> </w:t>
      </w:r>
      <w:hyperlink r:id="rId287" w:tgtFrame="_blank" w:history="1">
        <w:r w:rsidRPr="003B76D9">
          <w:rPr>
            <w:rStyle w:val="Hyperlink"/>
            <w:rFonts w:asciiTheme="majorHAnsi" w:hAnsiTheme="majorHAnsi" w:cstheme="majorHAnsi"/>
            <w:color w:val="000000" w:themeColor="text1"/>
            <w:u w:val="single"/>
            <w:bdr w:val="none" w:sz="0" w:space="0" w:color="auto" w:frame="1"/>
          </w:rPr>
          <w:t>provided military support</w:t>
        </w:r>
      </w:hyperlink>
      <w:r w:rsidRPr="003B76D9">
        <w:rPr>
          <w:rStyle w:val="apple-converted-space"/>
          <w:rFonts w:asciiTheme="majorHAnsi" w:eastAsiaTheme="majorEastAsia" w:hAnsiTheme="majorHAnsi" w:cstheme="majorHAnsi"/>
          <w:color w:val="000000" w:themeColor="text1"/>
          <w:sz w:val="16"/>
        </w:rPr>
        <w:t> </w:t>
      </w:r>
      <w:r w:rsidRPr="003B76D9">
        <w:rPr>
          <w:rFonts w:asciiTheme="majorHAnsi" w:hAnsiTheme="majorHAnsi" w:cstheme="majorHAnsi"/>
          <w:color w:val="000000" w:themeColor="text1"/>
          <w:u w:val="single"/>
        </w:rPr>
        <w:t>to</w:t>
      </w:r>
      <w:r w:rsidRPr="003B76D9">
        <w:rPr>
          <w:rFonts w:asciiTheme="majorHAnsi" w:hAnsiTheme="majorHAnsi" w:cstheme="majorHAnsi"/>
          <w:color w:val="000000" w:themeColor="text1"/>
          <w:sz w:val="16"/>
        </w:rPr>
        <w:t xml:space="preserve"> Gen. Khalifa </w:t>
      </w:r>
      <w:r w:rsidRPr="003B76D9">
        <w:rPr>
          <w:rFonts w:asciiTheme="majorHAnsi" w:hAnsiTheme="majorHAnsi" w:cstheme="majorHAnsi"/>
          <w:color w:val="000000" w:themeColor="text1"/>
          <w:u w:val="single"/>
        </w:rPr>
        <w:t>Hifter, who</w:t>
      </w:r>
      <w:r w:rsidRPr="003B76D9">
        <w:rPr>
          <w:rFonts w:asciiTheme="majorHAnsi" w:hAnsiTheme="majorHAnsi" w:cstheme="majorHAnsi"/>
          <w:color w:val="000000" w:themeColor="text1"/>
          <w:sz w:val="16"/>
        </w:rPr>
        <w:t xml:space="preserve">se Libyan National Army </w:t>
      </w:r>
      <w:r w:rsidRPr="003B76D9">
        <w:rPr>
          <w:rFonts w:asciiTheme="majorHAnsi" w:hAnsiTheme="majorHAnsi" w:cstheme="majorHAnsi"/>
          <w:color w:val="000000" w:themeColor="text1"/>
          <w:u w:val="single"/>
        </w:rPr>
        <w:t>has clashed with forces loyal to</w:t>
      </w:r>
      <w:r w:rsidRPr="003B76D9">
        <w:rPr>
          <w:rFonts w:asciiTheme="majorHAnsi" w:hAnsiTheme="majorHAnsi" w:cstheme="majorHAnsi"/>
          <w:color w:val="000000" w:themeColor="text1"/>
          <w:sz w:val="16"/>
        </w:rPr>
        <w:t xml:space="preserve"> the internationally recognized and </w:t>
      </w:r>
      <w:r w:rsidRPr="003B76D9">
        <w:rPr>
          <w:rFonts w:asciiTheme="majorHAnsi" w:hAnsiTheme="majorHAnsi" w:cstheme="majorHAnsi"/>
          <w:color w:val="000000" w:themeColor="text1"/>
          <w:u w:val="single"/>
        </w:rPr>
        <w:t>United States</w:t>
      </w:r>
      <w:r w:rsidRPr="003B76D9">
        <w:rPr>
          <w:rFonts w:asciiTheme="majorHAnsi" w:hAnsiTheme="majorHAnsi" w:cstheme="majorHAnsi"/>
          <w:color w:val="000000" w:themeColor="text1"/>
          <w:sz w:val="16"/>
        </w:rPr>
        <w:t xml:space="preserve">-backed government. At the United Nations Security Council, </w:t>
      </w:r>
      <w:r w:rsidRPr="003B76D9">
        <w:rPr>
          <w:rFonts w:asciiTheme="majorHAnsi" w:hAnsiTheme="majorHAnsi" w:cstheme="majorHAnsi"/>
          <w:b/>
          <w:bCs/>
          <w:color w:val="000000" w:themeColor="text1"/>
          <w:u w:val="single"/>
          <w:bdr w:val="single" w:sz="4" w:space="0" w:color="auto"/>
        </w:rPr>
        <w:t>Egypt has made common cause with Russia to oppose the United States on issues</w:t>
      </w:r>
      <w:r w:rsidRPr="003B76D9">
        <w:rPr>
          <w:rFonts w:asciiTheme="majorHAnsi" w:hAnsiTheme="majorHAnsi" w:cstheme="majorHAnsi"/>
          <w:color w:val="000000" w:themeColor="text1"/>
          <w:sz w:val="16"/>
        </w:rPr>
        <w:t xml:space="preserve"> from Syria to Israel/Palestine. And this year, </w:t>
      </w:r>
      <w:r w:rsidRPr="003B76D9">
        <w:rPr>
          <w:rFonts w:asciiTheme="majorHAnsi" w:hAnsiTheme="majorHAnsi" w:cstheme="majorHAnsi"/>
          <w:color w:val="000000" w:themeColor="text1"/>
          <w:u w:val="single"/>
        </w:rPr>
        <w:t>revelations emerged of Egyptian military and economic</w:t>
      </w:r>
      <w:r w:rsidRPr="003B76D9">
        <w:rPr>
          <w:rStyle w:val="apple-converted-space"/>
          <w:rFonts w:asciiTheme="majorHAnsi" w:eastAsiaTheme="majorEastAsia" w:hAnsiTheme="majorHAnsi" w:cstheme="majorHAnsi"/>
          <w:color w:val="000000" w:themeColor="text1"/>
          <w:u w:val="single"/>
        </w:rPr>
        <w:t> </w:t>
      </w:r>
      <w:hyperlink r:id="rId288" w:tgtFrame="_blank" w:history="1">
        <w:r w:rsidRPr="003B76D9">
          <w:rPr>
            <w:rStyle w:val="Hyperlink"/>
            <w:rFonts w:asciiTheme="majorHAnsi" w:hAnsiTheme="majorHAnsi" w:cstheme="majorHAnsi"/>
            <w:b/>
            <w:bCs/>
            <w:color w:val="000000" w:themeColor="text1"/>
            <w:u w:val="single"/>
            <w:bdr w:val="none" w:sz="0" w:space="0" w:color="auto" w:frame="1"/>
          </w:rPr>
          <w:t>cooperation with North Korea</w:t>
        </w:r>
      </w:hyperlink>
      <w:r w:rsidRPr="003B76D9">
        <w:rPr>
          <w:rFonts w:asciiTheme="majorHAnsi" w:hAnsiTheme="majorHAnsi" w:cstheme="majorHAnsi"/>
          <w:b/>
          <w:bCs/>
          <w:color w:val="000000" w:themeColor="text1"/>
          <w:u w:val="single"/>
        </w:rPr>
        <w:t>.</w:t>
      </w:r>
      <w:r w:rsidRPr="003B76D9">
        <w:rPr>
          <w:rFonts w:asciiTheme="majorHAnsi" w:hAnsiTheme="majorHAnsi" w:cstheme="majorHAnsi"/>
          <w:color w:val="000000" w:themeColor="text1"/>
          <w:sz w:val="16"/>
        </w:rPr>
        <w:t xml:space="preserve"> </w:t>
      </w:r>
      <w:r w:rsidRPr="003B76D9">
        <w:rPr>
          <w:rFonts w:asciiTheme="majorHAnsi" w:hAnsiTheme="majorHAnsi" w:cstheme="majorHAnsi"/>
          <w:color w:val="000000" w:themeColor="text1"/>
          <w:u w:val="single"/>
        </w:rPr>
        <w:t>Even where American</w:t>
      </w:r>
      <w:r w:rsidRPr="003B76D9">
        <w:rPr>
          <w:rFonts w:asciiTheme="majorHAnsi" w:hAnsiTheme="majorHAnsi" w:cstheme="majorHAnsi"/>
          <w:color w:val="000000" w:themeColor="text1"/>
          <w:sz w:val="16"/>
        </w:rPr>
        <w:t xml:space="preserve"> and Egyptian </w:t>
      </w:r>
      <w:r w:rsidRPr="003B76D9">
        <w:rPr>
          <w:rFonts w:asciiTheme="majorHAnsi" w:hAnsiTheme="majorHAnsi" w:cstheme="majorHAnsi"/>
          <w:color w:val="000000" w:themeColor="text1"/>
          <w:u w:val="single"/>
        </w:rPr>
        <w:t xml:space="preserve">goals remain aligned, </w:t>
      </w:r>
      <w:r w:rsidRPr="003B76D9">
        <w:rPr>
          <w:rFonts w:asciiTheme="majorHAnsi" w:hAnsiTheme="majorHAnsi" w:cstheme="majorHAnsi"/>
          <w:b/>
          <w:bCs/>
          <w:color w:val="000000" w:themeColor="text1"/>
          <w:u w:val="single"/>
        </w:rPr>
        <w:t>Egypt struggles</w:t>
      </w:r>
      <w:r w:rsidRPr="003B76D9">
        <w:rPr>
          <w:rFonts w:asciiTheme="majorHAnsi" w:hAnsiTheme="majorHAnsi" w:cstheme="majorHAnsi"/>
          <w:color w:val="000000" w:themeColor="text1"/>
          <w:u w:val="single"/>
        </w:rPr>
        <w:t xml:space="preserve"> to promote our mutual objectives effectively.</w:t>
      </w:r>
      <w:r w:rsidRPr="003B76D9">
        <w:rPr>
          <w:rFonts w:asciiTheme="majorHAnsi" w:hAnsiTheme="majorHAnsi" w:cstheme="majorHAnsi"/>
          <w:color w:val="000000" w:themeColor="text1"/>
          <w:sz w:val="16"/>
        </w:rPr>
        <w:t xml:space="preserve"> </w:t>
      </w:r>
      <w:r w:rsidRPr="003B76D9">
        <w:rPr>
          <w:rFonts w:asciiTheme="majorHAnsi" w:hAnsiTheme="majorHAnsi" w:cstheme="majorHAnsi"/>
          <w:b/>
          <w:bCs/>
          <w:color w:val="000000" w:themeColor="text1"/>
          <w:sz w:val="16"/>
          <w:szCs w:val="28"/>
          <w:bdr w:val="single" w:sz="4" w:space="0" w:color="auto"/>
        </w:rPr>
        <w:t>Washington has not grasped a new reality: Because of its internal decay, Egypt is no longer a regional heavyweight that can anchor America’s Middle East policy</w:t>
      </w:r>
      <w:r w:rsidRPr="003B76D9">
        <w:rPr>
          <w:rFonts w:asciiTheme="majorHAnsi" w:hAnsiTheme="majorHAnsi" w:cstheme="majorHAnsi"/>
          <w:color w:val="000000" w:themeColor="text1"/>
          <w:sz w:val="16"/>
        </w:rPr>
        <w:t xml:space="preserve">. </w:t>
      </w:r>
      <w:r w:rsidRPr="003B76D9">
        <w:rPr>
          <w:rFonts w:asciiTheme="majorHAnsi" w:hAnsiTheme="majorHAnsi" w:cstheme="majorHAnsi"/>
          <w:color w:val="000000" w:themeColor="text1"/>
          <w:u w:val="single"/>
        </w:rPr>
        <w:t>The Sisi government has contributed shockingly little to the campaign against the Islamic State</w:t>
      </w:r>
      <w:r w:rsidRPr="003B76D9">
        <w:rPr>
          <w:rFonts w:asciiTheme="majorHAnsi" w:hAnsiTheme="majorHAnsi" w:cstheme="majorHAnsi"/>
          <w:color w:val="000000" w:themeColor="text1"/>
          <w:sz w:val="16"/>
        </w:rPr>
        <w:t xml:space="preserve"> in Syria and Iraq. </w:t>
      </w:r>
      <w:r w:rsidRPr="003B76D9">
        <w:rPr>
          <w:rFonts w:asciiTheme="majorHAnsi" w:hAnsiTheme="majorHAnsi" w:cstheme="majorHAnsi"/>
          <w:color w:val="000000" w:themeColor="text1"/>
          <w:u w:val="single"/>
        </w:rPr>
        <w:t>Cairo consistently has</w:t>
      </w:r>
      <w:r w:rsidRPr="003B76D9">
        <w:rPr>
          <w:rStyle w:val="apple-converted-space"/>
          <w:rFonts w:asciiTheme="majorHAnsi" w:eastAsiaTheme="majorEastAsia" w:hAnsiTheme="majorHAnsi" w:cstheme="majorHAnsi"/>
          <w:color w:val="000000" w:themeColor="text1"/>
          <w:u w:val="single"/>
        </w:rPr>
        <w:t> </w:t>
      </w:r>
      <w:hyperlink r:id="rId289" w:history="1">
        <w:r w:rsidRPr="003B76D9">
          <w:rPr>
            <w:rStyle w:val="Hyperlink"/>
            <w:rFonts w:asciiTheme="majorHAnsi" w:hAnsiTheme="majorHAnsi" w:cstheme="majorHAnsi"/>
            <w:color w:val="000000" w:themeColor="text1"/>
            <w:u w:val="single"/>
            <w:bdr w:val="none" w:sz="0" w:space="0" w:color="auto" w:frame="1"/>
          </w:rPr>
          <w:t>ignored American offers</w:t>
        </w:r>
      </w:hyperlink>
      <w:r w:rsidRPr="003B76D9">
        <w:rPr>
          <w:rStyle w:val="apple-converted-space"/>
          <w:rFonts w:asciiTheme="majorHAnsi" w:eastAsiaTheme="majorEastAsia" w:hAnsiTheme="majorHAnsi" w:cstheme="majorHAnsi"/>
          <w:color w:val="000000" w:themeColor="text1"/>
          <w:u w:val="single"/>
        </w:rPr>
        <w:t> </w:t>
      </w:r>
      <w:r w:rsidRPr="003B76D9">
        <w:rPr>
          <w:rFonts w:asciiTheme="majorHAnsi" w:hAnsiTheme="majorHAnsi" w:cstheme="majorHAnsi"/>
          <w:color w:val="000000" w:themeColor="text1"/>
          <w:u w:val="single"/>
        </w:rPr>
        <w:t xml:space="preserve">to train Egyptian forces in the counterinsurgency doctrine </w:t>
      </w:r>
      <w:r w:rsidRPr="003B76D9">
        <w:rPr>
          <w:rFonts w:asciiTheme="majorHAnsi" w:hAnsiTheme="majorHAnsi" w:cstheme="majorHAnsi"/>
          <w:color w:val="000000" w:themeColor="text1"/>
          <w:sz w:val="16"/>
        </w:rPr>
        <w:t>and tactics that could help defeat the</w:t>
      </w:r>
      <w:r w:rsidRPr="003B76D9">
        <w:rPr>
          <w:rStyle w:val="apple-converted-space"/>
          <w:rFonts w:asciiTheme="majorHAnsi" w:eastAsiaTheme="majorEastAsia" w:hAnsiTheme="majorHAnsi" w:cstheme="majorHAnsi"/>
          <w:color w:val="000000" w:themeColor="text1"/>
          <w:sz w:val="16"/>
        </w:rPr>
        <w:t> </w:t>
      </w:r>
      <w:hyperlink r:id="rId290" w:history="1">
        <w:r w:rsidRPr="003B76D9">
          <w:rPr>
            <w:rStyle w:val="Hyperlink"/>
            <w:rFonts w:asciiTheme="majorHAnsi" w:hAnsiTheme="majorHAnsi" w:cstheme="majorHAnsi"/>
            <w:color w:val="000000" w:themeColor="text1"/>
            <w:sz w:val="16"/>
            <w:bdr w:val="none" w:sz="0" w:space="0" w:color="auto" w:frame="1"/>
          </w:rPr>
          <w:t>insurgency in Sinai</w:t>
        </w:r>
      </w:hyperlink>
      <w:r w:rsidRPr="003B76D9">
        <w:rPr>
          <w:rFonts w:asciiTheme="majorHAnsi" w:hAnsiTheme="majorHAnsi" w:cstheme="majorHAnsi"/>
          <w:color w:val="000000" w:themeColor="text1"/>
          <w:sz w:val="16"/>
        </w:rPr>
        <w:t xml:space="preserve">. The </w:t>
      </w:r>
      <w:r w:rsidRPr="003B76D9">
        <w:rPr>
          <w:rFonts w:asciiTheme="majorHAnsi" w:hAnsiTheme="majorHAnsi" w:cstheme="majorHAnsi"/>
          <w:color w:val="000000" w:themeColor="text1"/>
          <w:u w:val="single"/>
        </w:rPr>
        <w:t xml:space="preserve">importance of American access to Egyptian airspace has declined; and American </w:t>
      </w:r>
      <w:r w:rsidRPr="003B76D9">
        <w:rPr>
          <w:rFonts w:asciiTheme="majorHAnsi" w:hAnsiTheme="majorHAnsi" w:cstheme="majorHAnsi"/>
          <w:b/>
          <w:bCs/>
          <w:color w:val="000000" w:themeColor="text1"/>
          <w:u w:val="single"/>
        </w:rPr>
        <w:t>privileges at the Suez Canal are drastically exaggerated</w:t>
      </w:r>
      <w:r w:rsidRPr="003B76D9">
        <w:rPr>
          <w:rFonts w:asciiTheme="majorHAnsi" w:hAnsiTheme="majorHAnsi" w:cstheme="majorHAnsi"/>
          <w:color w:val="000000" w:themeColor="text1"/>
          <w:u w:val="single"/>
        </w:rPr>
        <w:t>.</w:t>
      </w:r>
      <w:r w:rsidRPr="003B76D9">
        <w:rPr>
          <w:rFonts w:asciiTheme="majorHAnsi" w:hAnsiTheme="majorHAnsi" w:cstheme="majorHAnsi"/>
          <w:color w:val="000000" w:themeColor="text1"/>
          <w:sz w:val="16"/>
        </w:rPr>
        <w:t xml:space="preserve"> Contrary to prevailing wisdom, the </w:t>
      </w:r>
      <w:r w:rsidRPr="003B76D9">
        <w:rPr>
          <w:rFonts w:asciiTheme="majorHAnsi" w:hAnsiTheme="majorHAnsi" w:cstheme="majorHAnsi"/>
          <w:color w:val="000000" w:themeColor="text1"/>
          <w:u w:val="single"/>
        </w:rPr>
        <w:t>U.S. Navy does not receive head-of-the-line privileges</w:t>
      </w:r>
      <w:r w:rsidRPr="003B76D9">
        <w:rPr>
          <w:rFonts w:asciiTheme="majorHAnsi" w:hAnsiTheme="majorHAnsi" w:cstheme="majorHAnsi"/>
          <w:color w:val="000000" w:themeColor="text1"/>
          <w:sz w:val="16"/>
        </w:rPr>
        <w:t>, whereby our ships can jump ahead of other vessels.</w:t>
      </w:r>
      <w:r w:rsidRPr="003B76D9">
        <w:rPr>
          <w:rFonts w:asciiTheme="majorHAnsi" w:hAnsiTheme="majorHAnsi" w:cstheme="majorHAnsi"/>
          <w:caps/>
          <w:color w:val="000000" w:themeColor="text1"/>
          <w:sz w:val="16"/>
        </w:rPr>
        <w:t xml:space="preserve"> </w:t>
      </w:r>
      <w:r w:rsidRPr="003B76D9">
        <w:rPr>
          <w:rFonts w:asciiTheme="majorHAnsi" w:hAnsiTheme="majorHAnsi" w:cstheme="majorHAnsi"/>
          <w:color w:val="000000" w:themeColor="text1"/>
          <w:sz w:val="16"/>
        </w:rPr>
        <w:t xml:space="preserve">There was a time when both countries derived important mutual benefits, including reliable Egyptian support for the United States’ interests in the Middle East. </w:t>
      </w:r>
      <w:r w:rsidRPr="003B76D9">
        <w:rPr>
          <w:rFonts w:asciiTheme="majorHAnsi" w:hAnsiTheme="majorHAnsi" w:cstheme="majorHAnsi"/>
          <w:b/>
          <w:bCs/>
          <w:color w:val="000000" w:themeColor="text1"/>
          <w:u w:val="single"/>
        </w:rPr>
        <w:t>But over the past decade, the United States has poured more than $13 billion in security assistance into Egypt with little to show for it</w:t>
      </w:r>
      <w:r w:rsidRPr="003B76D9">
        <w:rPr>
          <w:rFonts w:asciiTheme="majorHAnsi" w:hAnsiTheme="majorHAnsi" w:cstheme="majorHAnsi"/>
          <w:color w:val="000000" w:themeColor="text1"/>
          <w:sz w:val="16"/>
        </w:rPr>
        <w:t xml:space="preserve"> except more jobs for a defense industry exporting materiél that is ill-suited to Egypt’s defense needs and that allow the Egyptian military to sustain</w:t>
      </w:r>
      <w:r w:rsidRPr="003B76D9">
        <w:rPr>
          <w:rStyle w:val="apple-converted-space"/>
          <w:rFonts w:asciiTheme="majorHAnsi" w:eastAsiaTheme="majorEastAsia" w:hAnsiTheme="majorHAnsi" w:cstheme="majorHAnsi"/>
          <w:color w:val="000000" w:themeColor="text1"/>
          <w:sz w:val="16"/>
        </w:rPr>
        <w:t> </w:t>
      </w:r>
      <w:hyperlink r:id="rId291" w:tgtFrame="_blank" w:history="1">
        <w:r w:rsidRPr="003B76D9">
          <w:rPr>
            <w:rStyle w:val="Hyperlink"/>
            <w:rFonts w:asciiTheme="majorHAnsi" w:hAnsiTheme="majorHAnsi" w:cstheme="majorHAnsi"/>
            <w:color w:val="000000" w:themeColor="text1"/>
            <w:sz w:val="16"/>
            <w:bdr w:val="none" w:sz="0" w:space="0" w:color="auto" w:frame="1"/>
          </w:rPr>
          <w:t>a patronage system</w:t>
        </w:r>
      </w:hyperlink>
      <w:r w:rsidRPr="003B76D9">
        <w:rPr>
          <w:rStyle w:val="apple-converted-space"/>
          <w:rFonts w:asciiTheme="majorHAnsi" w:eastAsiaTheme="majorEastAsia" w:hAnsiTheme="majorHAnsi" w:cstheme="majorHAnsi"/>
          <w:color w:val="000000" w:themeColor="text1"/>
          <w:sz w:val="16"/>
        </w:rPr>
        <w:t> </w:t>
      </w:r>
      <w:r w:rsidRPr="003B76D9">
        <w:rPr>
          <w:rFonts w:asciiTheme="majorHAnsi" w:hAnsiTheme="majorHAnsi" w:cstheme="majorHAnsi"/>
          <w:color w:val="000000" w:themeColor="text1"/>
          <w:sz w:val="16"/>
        </w:rPr>
        <w:t xml:space="preserve">that distorts the economy and fuels corruption. </w:t>
      </w:r>
      <w:r w:rsidRPr="003B76D9">
        <w:rPr>
          <w:rFonts w:asciiTheme="majorHAnsi" w:hAnsiTheme="majorHAnsi" w:cstheme="majorHAnsi"/>
          <w:b/>
          <w:bCs/>
          <w:color w:val="000000" w:themeColor="text1"/>
          <w:u w:val="single"/>
          <w:bdr w:val="single" w:sz="4" w:space="0" w:color="auto"/>
        </w:rPr>
        <w:t>For too long, the United States has allowed the Egyptian government to treat security assistance as an entitlement</w:t>
      </w:r>
      <w:r w:rsidRPr="003B76D9">
        <w:rPr>
          <w:rFonts w:asciiTheme="majorHAnsi" w:hAnsiTheme="majorHAnsi" w:cstheme="majorHAnsi"/>
          <w:color w:val="000000" w:themeColor="text1"/>
          <w:sz w:val="16"/>
        </w:rPr>
        <w:t xml:space="preserve"> owed for making peace with Israel. The</w:t>
      </w:r>
      <w:r w:rsidRPr="003B76D9">
        <w:rPr>
          <w:rFonts w:asciiTheme="majorHAnsi" w:hAnsiTheme="majorHAnsi" w:cstheme="majorHAnsi"/>
          <w:color w:val="000000" w:themeColor="text1"/>
          <w:sz w:val="28"/>
          <w:szCs w:val="28"/>
          <w:u w:val="single"/>
        </w:rPr>
        <w:t xml:space="preserve"> United States has not held Egypt accountable for how this money is spent and whether it serves broader American objectives in the region, giving Egypt a free ride on American generosity.</w:t>
      </w:r>
      <w:r w:rsidRPr="003B76D9">
        <w:rPr>
          <w:rFonts w:asciiTheme="majorHAnsi" w:hAnsiTheme="majorHAnsi" w:cstheme="majorHAnsi"/>
          <w:color w:val="000000" w:themeColor="text1"/>
          <w:sz w:val="16"/>
        </w:rPr>
        <w:t xml:space="preserve"> The </w:t>
      </w:r>
      <w:r w:rsidRPr="003B76D9">
        <w:rPr>
          <w:rFonts w:asciiTheme="majorHAnsi" w:hAnsiTheme="majorHAnsi" w:cstheme="majorHAnsi"/>
          <w:color w:val="000000" w:themeColor="text1"/>
          <w:u w:val="single"/>
        </w:rPr>
        <w:t>Obama administration</w:t>
      </w:r>
      <w:r w:rsidRPr="003B76D9">
        <w:rPr>
          <w:rStyle w:val="apple-converted-space"/>
          <w:rFonts w:asciiTheme="majorHAnsi" w:eastAsiaTheme="majorEastAsia" w:hAnsiTheme="majorHAnsi" w:cstheme="majorHAnsi"/>
          <w:color w:val="000000" w:themeColor="text1"/>
          <w:u w:val="single"/>
        </w:rPr>
        <w:t> </w:t>
      </w:r>
      <w:hyperlink r:id="rId292" w:tgtFrame="_blank" w:history="1">
        <w:r w:rsidRPr="003B76D9">
          <w:rPr>
            <w:rStyle w:val="Hyperlink"/>
            <w:rFonts w:asciiTheme="majorHAnsi" w:hAnsiTheme="majorHAnsi" w:cstheme="majorHAnsi"/>
            <w:color w:val="000000" w:themeColor="text1"/>
            <w:u w:val="single"/>
            <w:bdr w:val="none" w:sz="0" w:space="0" w:color="auto" w:frame="1"/>
          </w:rPr>
          <w:t>took initial steps</w:t>
        </w:r>
      </w:hyperlink>
      <w:r w:rsidRPr="003B76D9">
        <w:rPr>
          <w:rStyle w:val="apple-converted-space"/>
          <w:rFonts w:asciiTheme="majorHAnsi" w:eastAsiaTheme="majorEastAsia" w:hAnsiTheme="majorHAnsi" w:cstheme="majorHAnsi"/>
          <w:color w:val="000000" w:themeColor="text1"/>
          <w:sz w:val="16"/>
        </w:rPr>
        <w:t> </w:t>
      </w:r>
      <w:r w:rsidRPr="003B76D9">
        <w:rPr>
          <w:rFonts w:asciiTheme="majorHAnsi" w:hAnsiTheme="majorHAnsi" w:cstheme="majorHAnsi"/>
          <w:color w:val="000000" w:themeColor="text1"/>
          <w:sz w:val="16"/>
        </w:rPr>
        <w:t xml:space="preserve">to make military assistance less generous and limit the weapons systems Egypt could buy with American funds. The </w:t>
      </w:r>
      <w:r w:rsidRPr="003B76D9">
        <w:rPr>
          <w:rFonts w:asciiTheme="majorHAnsi" w:hAnsiTheme="majorHAnsi" w:cstheme="majorHAnsi"/>
          <w:color w:val="000000" w:themeColor="text1"/>
          <w:u w:val="single"/>
        </w:rPr>
        <w:t>Trump</w:t>
      </w:r>
      <w:r w:rsidRPr="003B76D9">
        <w:rPr>
          <w:rFonts w:asciiTheme="majorHAnsi" w:hAnsiTheme="majorHAnsi" w:cstheme="majorHAnsi"/>
          <w:color w:val="000000" w:themeColor="text1"/>
          <w:sz w:val="16"/>
        </w:rPr>
        <w:t xml:space="preserve"> administration has</w:t>
      </w:r>
      <w:r w:rsidRPr="003B76D9">
        <w:rPr>
          <w:rStyle w:val="apple-converted-space"/>
          <w:rFonts w:asciiTheme="majorHAnsi" w:eastAsiaTheme="majorEastAsia" w:hAnsiTheme="majorHAnsi" w:cstheme="majorHAnsi"/>
          <w:color w:val="000000" w:themeColor="text1"/>
          <w:sz w:val="16"/>
        </w:rPr>
        <w:t> </w:t>
      </w:r>
      <w:hyperlink r:id="rId293" w:tgtFrame="_blank" w:history="1">
        <w:r w:rsidRPr="003B76D9">
          <w:rPr>
            <w:rStyle w:val="Hyperlink"/>
            <w:rFonts w:asciiTheme="majorHAnsi" w:hAnsiTheme="majorHAnsi" w:cstheme="majorHAnsi"/>
            <w:color w:val="000000" w:themeColor="text1"/>
            <w:sz w:val="16"/>
            <w:u w:val="single"/>
            <w:bdr w:val="none" w:sz="0" w:space="0" w:color="auto" w:frame="1"/>
          </w:rPr>
          <w:t xml:space="preserve">withheld </w:t>
        </w:r>
        <w:r w:rsidRPr="003B76D9">
          <w:rPr>
            <w:rStyle w:val="Hyperlink"/>
            <w:rFonts w:asciiTheme="majorHAnsi" w:hAnsiTheme="majorHAnsi" w:cstheme="majorHAnsi"/>
            <w:color w:val="000000" w:themeColor="text1"/>
            <w:sz w:val="16"/>
            <w:bdr w:val="none" w:sz="0" w:space="0" w:color="auto" w:frame="1"/>
          </w:rPr>
          <w:t>or reprogrammed</w:t>
        </w:r>
      </w:hyperlink>
      <w:r w:rsidRPr="003B76D9">
        <w:rPr>
          <w:rStyle w:val="apple-converted-space"/>
          <w:rFonts w:asciiTheme="majorHAnsi" w:eastAsiaTheme="majorEastAsia" w:hAnsiTheme="majorHAnsi" w:cstheme="majorHAnsi"/>
          <w:color w:val="000000" w:themeColor="text1"/>
          <w:sz w:val="16"/>
        </w:rPr>
        <w:t> </w:t>
      </w:r>
      <w:r w:rsidRPr="003B76D9">
        <w:rPr>
          <w:rFonts w:asciiTheme="majorHAnsi" w:hAnsiTheme="majorHAnsi" w:cstheme="majorHAnsi"/>
          <w:color w:val="000000" w:themeColor="text1"/>
          <w:sz w:val="16"/>
        </w:rPr>
        <w:t xml:space="preserve">more than </w:t>
      </w:r>
      <w:r w:rsidRPr="003B76D9">
        <w:rPr>
          <w:rFonts w:asciiTheme="majorHAnsi" w:hAnsiTheme="majorHAnsi" w:cstheme="majorHAnsi"/>
          <w:color w:val="000000" w:themeColor="text1"/>
          <w:u w:val="single"/>
        </w:rPr>
        <w:t>$200 million in military</w:t>
      </w:r>
      <w:r w:rsidRPr="003B76D9">
        <w:rPr>
          <w:rFonts w:asciiTheme="majorHAnsi" w:hAnsiTheme="majorHAnsi" w:cstheme="majorHAnsi"/>
          <w:color w:val="000000" w:themeColor="text1"/>
          <w:sz w:val="16"/>
        </w:rPr>
        <w:t xml:space="preserve"> assistance. </w:t>
      </w:r>
      <w:r w:rsidRPr="003B76D9">
        <w:rPr>
          <w:rFonts w:asciiTheme="majorHAnsi" w:hAnsiTheme="majorHAnsi" w:cstheme="majorHAnsi"/>
          <w:color w:val="000000" w:themeColor="text1"/>
          <w:u w:val="single"/>
        </w:rPr>
        <w:t>This is a start.</w:t>
      </w:r>
      <w:r w:rsidRPr="003B76D9">
        <w:rPr>
          <w:rFonts w:asciiTheme="majorHAnsi" w:hAnsiTheme="majorHAnsi" w:cstheme="majorHAnsi"/>
          <w:color w:val="000000" w:themeColor="text1"/>
          <w:sz w:val="16"/>
        </w:rPr>
        <w:t xml:space="preserve"> </w:t>
      </w:r>
      <w:r w:rsidRPr="003B76D9">
        <w:rPr>
          <w:rFonts w:asciiTheme="majorHAnsi" w:hAnsiTheme="majorHAnsi" w:cstheme="majorHAnsi"/>
          <w:b/>
          <w:bCs/>
          <w:color w:val="000000" w:themeColor="text1"/>
          <w:u w:val="single"/>
          <w:bdr w:val="single" w:sz="4" w:space="0" w:color="auto"/>
        </w:rPr>
        <w:t xml:space="preserve">More needs to be done. </w:t>
      </w:r>
      <w:r w:rsidRPr="003B76D9">
        <w:rPr>
          <w:rFonts w:asciiTheme="majorHAnsi" w:hAnsiTheme="majorHAnsi" w:cstheme="majorHAnsi"/>
          <w:color w:val="000000" w:themeColor="text1"/>
          <w:sz w:val="16"/>
        </w:rPr>
        <w:t xml:space="preserve">In light of </w:t>
      </w:r>
      <w:r w:rsidRPr="003B76D9">
        <w:rPr>
          <w:rFonts w:asciiTheme="majorHAnsi" w:hAnsiTheme="majorHAnsi" w:cstheme="majorHAnsi"/>
          <w:color w:val="000000" w:themeColor="text1"/>
          <w:u w:val="single"/>
        </w:rPr>
        <w:t>Egypt’s declining strategic importance and its problematic behavior, Washington should sharply reduce its annual military assistance by $500 million to $800 million to align our resources with our priorities.</w:t>
      </w:r>
      <w:r w:rsidRPr="003B76D9">
        <w:rPr>
          <w:rFonts w:asciiTheme="majorHAnsi" w:hAnsiTheme="majorHAnsi" w:cstheme="majorHAnsi"/>
          <w:color w:val="000000" w:themeColor="text1"/>
          <w:sz w:val="16"/>
        </w:rPr>
        <w:t xml:space="preserve"> </w:t>
      </w:r>
      <w:r w:rsidRPr="003B76D9">
        <w:rPr>
          <w:rFonts w:asciiTheme="majorHAnsi" w:hAnsiTheme="majorHAnsi" w:cstheme="majorHAnsi"/>
          <w:color w:val="000000" w:themeColor="text1"/>
          <w:u w:val="single"/>
        </w:rPr>
        <w:t xml:space="preserve">A cut in Egypt’s aid would free up badly needed funds. And a move to start </w:t>
      </w:r>
      <w:r w:rsidRPr="003B76D9">
        <w:rPr>
          <w:rFonts w:asciiTheme="majorHAnsi" w:hAnsiTheme="majorHAnsi" w:cstheme="majorHAnsi"/>
          <w:b/>
          <w:bCs/>
          <w:color w:val="000000" w:themeColor="text1"/>
          <w:u w:val="single"/>
        </w:rPr>
        <w:t>reducing security aid to Egypt</w:t>
      </w:r>
      <w:r w:rsidRPr="003B76D9">
        <w:rPr>
          <w:rFonts w:asciiTheme="majorHAnsi" w:hAnsiTheme="majorHAnsi" w:cstheme="majorHAnsi"/>
          <w:color w:val="000000" w:themeColor="text1"/>
          <w:u w:val="single"/>
        </w:rPr>
        <w:t xml:space="preserve"> to a level that is </w:t>
      </w:r>
      <w:r w:rsidRPr="003B76D9">
        <w:rPr>
          <w:rFonts w:asciiTheme="majorHAnsi" w:hAnsiTheme="majorHAnsi" w:cstheme="majorHAnsi"/>
          <w:b/>
          <w:bCs/>
          <w:color w:val="000000" w:themeColor="text1"/>
          <w:u w:val="single"/>
        </w:rPr>
        <w:t>more in line with the actual value the United States</w:t>
      </w:r>
      <w:r w:rsidRPr="003B76D9">
        <w:rPr>
          <w:rFonts w:asciiTheme="majorHAnsi" w:hAnsiTheme="majorHAnsi" w:cstheme="majorHAnsi"/>
          <w:color w:val="000000" w:themeColor="text1"/>
          <w:u w:val="single"/>
        </w:rPr>
        <w:t xml:space="preserve"> derives from the relationship would be broadly popular in Congress, which has grown frustrated with Cairo.</w:t>
      </w:r>
      <w:r w:rsidRPr="003B76D9">
        <w:rPr>
          <w:rFonts w:asciiTheme="majorHAnsi" w:hAnsiTheme="majorHAnsi" w:cstheme="majorHAnsi"/>
          <w:color w:val="000000" w:themeColor="text1"/>
          <w:sz w:val="16"/>
        </w:rPr>
        <w:t xml:space="preserve"> </w:t>
      </w:r>
      <w:r w:rsidRPr="003B76D9">
        <w:rPr>
          <w:rFonts w:asciiTheme="majorHAnsi" w:hAnsiTheme="majorHAnsi" w:cstheme="majorHAnsi"/>
          <w:b/>
          <w:bCs/>
          <w:color w:val="000000" w:themeColor="text1"/>
          <w:sz w:val="16"/>
          <w:szCs w:val="28"/>
          <w:bdr w:val="single" w:sz="4" w:space="0" w:color="auto"/>
        </w:rPr>
        <w:t>The risks are limited.</w:t>
      </w:r>
      <w:r w:rsidRPr="003B76D9">
        <w:rPr>
          <w:rFonts w:asciiTheme="majorHAnsi" w:hAnsiTheme="majorHAnsi" w:cstheme="majorHAnsi"/>
          <w:color w:val="000000" w:themeColor="text1"/>
          <w:sz w:val="16"/>
          <w:szCs w:val="28"/>
        </w:rPr>
        <w:t xml:space="preserve"> </w:t>
      </w:r>
      <w:r w:rsidRPr="003B76D9">
        <w:rPr>
          <w:rFonts w:asciiTheme="majorHAnsi" w:hAnsiTheme="majorHAnsi" w:cstheme="majorHAnsi"/>
          <w:color w:val="000000" w:themeColor="text1"/>
          <w:sz w:val="16"/>
        </w:rPr>
        <w:t xml:space="preserve">Egypt is unlikely to change its behavior in response to less aid. It won’t, for example, end its peace treaty with Israel or cease its counterterrorism cooperation with the United States. It will, of course, continue to fight local jihadists. Advocates of a closer relationship with Egypt argue that cutting aid would make Cairo less willing to accept American military training, but there is scant evidence that years of generous support have fostered a desire in Egypt for additional training opportunities in critical areas like counter-insurgency. Rather, disabusing Cairo of the notion that assistance is an entitlement might help to restore some leverage to extract concessions from Cairo. And, </w:t>
      </w:r>
      <w:r w:rsidRPr="003B76D9">
        <w:rPr>
          <w:rFonts w:asciiTheme="majorHAnsi" w:hAnsiTheme="majorHAnsi" w:cstheme="majorHAnsi"/>
          <w:color w:val="000000" w:themeColor="text1"/>
          <w:u w:val="single"/>
        </w:rPr>
        <w:t>while instability in Egypt is a legitimate concern, we are deluding ourselves to think that American assistance is the difference between order and chaos.</w:t>
      </w:r>
      <w:r w:rsidRPr="003B76D9">
        <w:rPr>
          <w:rFonts w:asciiTheme="majorHAnsi" w:hAnsiTheme="majorHAnsi" w:cstheme="majorHAnsi"/>
          <w:color w:val="000000" w:themeColor="text1"/>
          <w:sz w:val="16"/>
        </w:rPr>
        <w:t xml:space="preserve"> Instead of acknowledging that Egypt’s importance has diminished, President Trump has doubled down on the relationship,</w:t>
      </w:r>
      <w:r w:rsidRPr="003B76D9">
        <w:rPr>
          <w:rStyle w:val="apple-converted-space"/>
          <w:rFonts w:asciiTheme="majorHAnsi" w:eastAsiaTheme="majorEastAsia" w:hAnsiTheme="majorHAnsi" w:cstheme="majorHAnsi"/>
          <w:color w:val="000000" w:themeColor="text1"/>
          <w:sz w:val="16"/>
        </w:rPr>
        <w:t> </w:t>
      </w:r>
      <w:hyperlink r:id="rId294" w:tgtFrame="_blank" w:history="1">
        <w:r w:rsidRPr="003B76D9">
          <w:rPr>
            <w:rStyle w:val="Hyperlink"/>
            <w:rFonts w:asciiTheme="majorHAnsi" w:hAnsiTheme="majorHAnsi" w:cstheme="majorHAnsi"/>
            <w:color w:val="000000" w:themeColor="text1"/>
            <w:sz w:val="16"/>
            <w:bdr w:val="none" w:sz="0" w:space="0" w:color="auto" w:frame="1"/>
          </w:rPr>
          <w:t>promising to be</w:t>
        </w:r>
      </w:hyperlink>
      <w:r w:rsidRPr="003B76D9">
        <w:rPr>
          <w:rStyle w:val="apple-converted-space"/>
          <w:rFonts w:asciiTheme="majorHAnsi" w:eastAsiaTheme="majorEastAsia" w:hAnsiTheme="majorHAnsi" w:cstheme="majorHAnsi"/>
          <w:color w:val="000000" w:themeColor="text1"/>
          <w:sz w:val="16"/>
        </w:rPr>
        <w:t> </w:t>
      </w:r>
      <w:r w:rsidRPr="003B76D9">
        <w:rPr>
          <w:rFonts w:asciiTheme="majorHAnsi" w:hAnsiTheme="majorHAnsi" w:cstheme="majorHAnsi"/>
          <w:color w:val="000000" w:themeColor="text1"/>
          <w:sz w:val="16"/>
        </w:rPr>
        <w:t xml:space="preserve">a “loyal friend” to Egypt and lavishing Mr. Sisi with praise. </w:t>
      </w:r>
      <w:r w:rsidRPr="003B76D9">
        <w:rPr>
          <w:rFonts w:asciiTheme="majorHAnsi" w:hAnsiTheme="majorHAnsi" w:cstheme="majorHAnsi"/>
          <w:color w:val="000000" w:themeColor="text1"/>
          <w:u w:val="single"/>
        </w:rPr>
        <w:t>The White House has gone silent on the Egyptian government’s abhorrent human rights abuses</w:t>
      </w:r>
      <w:r w:rsidRPr="003B76D9">
        <w:rPr>
          <w:rFonts w:asciiTheme="majorHAnsi" w:hAnsiTheme="majorHAnsi" w:cstheme="majorHAnsi"/>
          <w:b/>
          <w:bCs/>
          <w:color w:val="000000" w:themeColor="text1"/>
          <w:u w:val="single"/>
        </w:rPr>
        <w:t>, which</w:t>
      </w:r>
      <w:r w:rsidRPr="003B76D9">
        <w:rPr>
          <w:rStyle w:val="apple-converted-space"/>
          <w:rFonts w:asciiTheme="majorHAnsi" w:eastAsiaTheme="majorEastAsia" w:hAnsiTheme="majorHAnsi" w:cstheme="majorHAnsi"/>
          <w:b/>
          <w:bCs/>
          <w:color w:val="000000" w:themeColor="text1"/>
          <w:u w:val="single"/>
        </w:rPr>
        <w:t> </w:t>
      </w:r>
      <w:hyperlink r:id="rId295" w:tgtFrame="_blank" w:history="1">
        <w:r w:rsidRPr="003B76D9">
          <w:rPr>
            <w:rStyle w:val="Hyperlink"/>
            <w:rFonts w:asciiTheme="majorHAnsi" w:hAnsiTheme="majorHAnsi" w:cstheme="majorHAnsi"/>
            <w:b/>
            <w:bCs/>
            <w:color w:val="000000" w:themeColor="text1"/>
            <w:u w:val="single"/>
            <w:bdr w:val="none" w:sz="0" w:space="0" w:color="auto" w:frame="1"/>
          </w:rPr>
          <w:t>fuel radicalization</w:t>
        </w:r>
      </w:hyperlink>
      <w:r w:rsidRPr="003B76D9">
        <w:rPr>
          <w:rFonts w:asciiTheme="majorHAnsi" w:hAnsiTheme="majorHAnsi" w:cstheme="majorHAnsi"/>
          <w:b/>
          <w:bCs/>
          <w:color w:val="000000" w:themeColor="text1"/>
          <w:u w:val="single"/>
        </w:rPr>
        <w:t xml:space="preserve">, </w:t>
      </w:r>
      <w:r w:rsidRPr="003B76D9">
        <w:rPr>
          <w:rFonts w:asciiTheme="majorHAnsi" w:hAnsiTheme="majorHAnsi" w:cstheme="majorHAnsi"/>
          <w:color w:val="000000" w:themeColor="text1"/>
          <w:u w:val="single"/>
        </w:rPr>
        <w:t xml:space="preserve">increasing the global threat from terrorism. In so closely tying the United States to the Sisi government and its repressive practices, the administration is all but </w:t>
      </w:r>
      <w:r w:rsidRPr="003B76D9">
        <w:rPr>
          <w:rFonts w:asciiTheme="majorHAnsi" w:hAnsiTheme="majorHAnsi" w:cstheme="majorHAnsi"/>
          <w:b/>
          <w:bCs/>
          <w:color w:val="000000" w:themeColor="text1"/>
          <w:u w:val="single"/>
        </w:rPr>
        <w:t>ensuring that millions of marginalized Egyptian youth will view the United States with hostility</w:t>
      </w:r>
      <w:r w:rsidRPr="003B76D9">
        <w:rPr>
          <w:rFonts w:asciiTheme="majorHAnsi" w:hAnsiTheme="majorHAnsi" w:cstheme="majorHAnsi"/>
          <w:color w:val="000000" w:themeColor="text1"/>
          <w:sz w:val="16"/>
        </w:rPr>
        <w:t xml:space="preserve">. </w:t>
      </w:r>
      <w:r w:rsidRPr="003B76D9">
        <w:rPr>
          <w:rFonts w:asciiTheme="majorHAnsi" w:hAnsiTheme="majorHAnsi" w:cstheme="majorHAnsi"/>
          <w:b/>
          <w:bCs/>
          <w:color w:val="000000" w:themeColor="text1"/>
          <w:sz w:val="28"/>
          <w:szCs w:val="28"/>
          <w:u w:val="single"/>
          <w:bdr w:val="single" w:sz="4" w:space="0" w:color="auto"/>
        </w:rPr>
        <w:t>America is getting a bad deal in Egypt.</w:t>
      </w:r>
      <w:r w:rsidRPr="003B76D9">
        <w:rPr>
          <w:rFonts w:asciiTheme="majorHAnsi" w:hAnsiTheme="majorHAnsi" w:cstheme="majorHAnsi"/>
          <w:color w:val="000000" w:themeColor="text1"/>
          <w:sz w:val="16"/>
          <w:szCs w:val="28"/>
        </w:rPr>
        <w:t xml:space="preserve"> </w:t>
      </w:r>
      <w:r w:rsidRPr="003B76D9">
        <w:rPr>
          <w:rFonts w:asciiTheme="majorHAnsi" w:hAnsiTheme="majorHAnsi" w:cstheme="majorHAnsi"/>
          <w:color w:val="000000" w:themeColor="text1"/>
          <w:sz w:val="16"/>
        </w:rPr>
        <w:t xml:space="preserve">That’s </w:t>
      </w:r>
      <w:r w:rsidRPr="003B76D9">
        <w:rPr>
          <w:rFonts w:asciiTheme="majorHAnsi" w:hAnsiTheme="majorHAnsi" w:cstheme="majorHAnsi"/>
          <w:color w:val="000000" w:themeColor="text1"/>
          <w:u w:val="single"/>
        </w:rPr>
        <w:t>ironic for a president who prides himself as a negotiator</w:t>
      </w:r>
      <w:r w:rsidRPr="003B76D9">
        <w:rPr>
          <w:rFonts w:asciiTheme="majorHAnsi" w:hAnsiTheme="majorHAnsi" w:cstheme="majorHAnsi"/>
          <w:color w:val="000000" w:themeColor="text1"/>
          <w:sz w:val="16"/>
        </w:rPr>
        <w:t>. Mr. Pence’s visit is an opportunity to turn a new page with Egypt and make the United States’ commitment to the country commensurate with what Washington receives in return. If the Trump administration does this</w:t>
      </w:r>
      <w:r w:rsidRPr="003B76D9">
        <w:rPr>
          <w:rFonts w:asciiTheme="majorHAnsi" w:hAnsiTheme="majorHAnsi" w:cstheme="majorHAnsi"/>
          <w:color w:val="000000" w:themeColor="text1"/>
          <w:u w:val="single"/>
        </w:rPr>
        <w:t>, it will take a small but important step toward restoring America’s tarnished credibility and reputation in the region.</w:t>
      </w:r>
    </w:p>
    <w:p w14:paraId="1AE0ECD0" w14:textId="77777777" w:rsidR="00966330" w:rsidRPr="003B76D9" w:rsidRDefault="00966330" w:rsidP="00966330">
      <w:pPr>
        <w:pStyle w:val="Heading3"/>
        <w:rPr>
          <w:rFonts w:asciiTheme="majorHAnsi" w:hAnsiTheme="majorHAnsi" w:cstheme="majorHAnsi"/>
        </w:rPr>
      </w:pPr>
      <w:r w:rsidRPr="003B76D9">
        <w:rPr>
          <w:rFonts w:asciiTheme="majorHAnsi" w:hAnsiTheme="majorHAnsi" w:cstheme="majorHAnsi"/>
        </w:rPr>
        <w:t>HR Turn</w:t>
      </w:r>
    </w:p>
    <w:p w14:paraId="41E9B0EB" w14:textId="77777777" w:rsidR="00966330" w:rsidRPr="003B76D9" w:rsidRDefault="00966330" w:rsidP="00966330">
      <w:pPr>
        <w:pStyle w:val="Heading4"/>
        <w:rPr>
          <w:rFonts w:asciiTheme="majorHAnsi" w:hAnsiTheme="majorHAnsi" w:cstheme="majorHAnsi"/>
        </w:rPr>
      </w:pPr>
      <w:r w:rsidRPr="003B76D9">
        <w:rPr>
          <w:rFonts w:asciiTheme="majorHAnsi" w:hAnsiTheme="majorHAnsi" w:cstheme="majorHAnsi"/>
        </w:rPr>
        <w:t>U.S.-Egypt alliance is bad – allows Sisi to abuse human rights</w:t>
      </w:r>
    </w:p>
    <w:p w14:paraId="3D34FA8B" w14:textId="77777777" w:rsidR="00966330" w:rsidRPr="003B76D9" w:rsidRDefault="00966330" w:rsidP="00966330">
      <w:pPr>
        <w:rPr>
          <w:rStyle w:val="Style13ptBold"/>
          <w:rFonts w:asciiTheme="majorHAnsi" w:hAnsiTheme="majorHAnsi" w:cstheme="majorHAnsi"/>
          <w:b w:val="0"/>
          <w:bCs w:val="0"/>
        </w:rPr>
      </w:pPr>
      <w:r w:rsidRPr="003B76D9">
        <w:rPr>
          <w:rStyle w:val="Style13ptBold"/>
          <w:rFonts w:asciiTheme="majorHAnsi" w:hAnsiTheme="majorHAnsi" w:cstheme="majorHAnsi"/>
        </w:rPr>
        <w:t xml:space="preserve">Harb 4/1 </w:t>
      </w:r>
      <w:r w:rsidRPr="003B76D9">
        <w:rPr>
          <w:rStyle w:val="Style13ptBold"/>
          <w:rFonts w:asciiTheme="majorHAnsi" w:hAnsiTheme="majorHAnsi" w:cstheme="majorHAnsi"/>
          <w:b w:val="0"/>
        </w:rPr>
        <w:t>(Ali Harb, writer based in Washington, DC. He reports on US foreign policy, Arab-American issues, civil rights and politics, 4-1-2019, "Egypt: How the Trump-Sisi alliance is fuelling repression", Middle East Eye, https://www.middleeasteye.net/news/egypt-how-trump-sisi-alliance-fuelling-repression) jbarber</w:t>
      </w:r>
    </w:p>
    <w:p w14:paraId="347C71CD" w14:textId="77777777" w:rsidR="00966330" w:rsidRPr="003B76D9" w:rsidRDefault="00966330" w:rsidP="00966330">
      <w:pPr>
        <w:rPr>
          <w:rFonts w:asciiTheme="majorHAnsi" w:hAnsiTheme="majorHAnsi" w:cstheme="majorHAnsi"/>
          <w:sz w:val="16"/>
        </w:rPr>
      </w:pPr>
      <w:r w:rsidRPr="003B76D9">
        <w:rPr>
          <w:rStyle w:val="Emphasis"/>
          <w:rFonts w:asciiTheme="majorHAnsi" w:hAnsiTheme="majorHAnsi" w:cstheme="majorHAnsi"/>
        </w:rPr>
        <w:t xml:space="preserve">Thousands of dissidents detained; executions and enforced disappearances; sham elections; tightly controlled media; and looming constitutional amendments that would codify military rule. </w:t>
      </w:r>
      <w:r w:rsidRPr="003B76D9">
        <w:rPr>
          <w:rStyle w:val="StyleUnderline"/>
          <w:rFonts w:asciiTheme="majorHAnsi" w:hAnsiTheme="majorHAnsi" w:cstheme="majorHAnsi"/>
        </w:rPr>
        <w:t xml:space="preserve">Under the leadership of Abdel Fattah el-Sisi, Egypt has reached an </w:t>
      </w:r>
      <w:r w:rsidRPr="003B76D9">
        <w:rPr>
          <w:rStyle w:val="Emphasis"/>
          <w:rFonts w:asciiTheme="majorHAnsi" w:hAnsiTheme="majorHAnsi" w:cstheme="majorHAnsi"/>
        </w:rPr>
        <w:t xml:space="preserve">unprecedented level of oppression, </w:t>
      </w:r>
      <w:r w:rsidRPr="003B76D9">
        <w:rPr>
          <w:rStyle w:val="StyleUnderline"/>
          <w:rFonts w:asciiTheme="majorHAnsi" w:hAnsiTheme="majorHAnsi" w:cstheme="majorHAnsi"/>
        </w:rPr>
        <w:t xml:space="preserve">widely documented by activists and human rights groups. </w:t>
      </w:r>
      <w:r w:rsidRPr="003B76D9">
        <w:rPr>
          <w:rFonts w:asciiTheme="majorHAnsi" w:hAnsiTheme="majorHAnsi" w:cstheme="majorHAnsi"/>
          <w:sz w:val="16"/>
        </w:rPr>
        <w:t xml:space="preserve">And </w:t>
      </w:r>
      <w:r w:rsidRPr="003B76D9">
        <w:rPr>
          <w:rStyle w:val="Emphasis"/>
          <w:rFonts w:asciiTheme="majorHAnsi" w:hAnsiTheme="majorHAnsi" w:cstheme="majorHAnsi"/>
        </w:rPr>
        <w:t>things are expected to get even worse</w:t>
      </w:r>
      <w:r w:rsidRPr="003B76D9">
        <w:rPr>
          <w:rFonts w:asciiTheme="majorHAnsi" w:hAnsiTheme="majorHAnsi" w:cstheme="majorHAnsi"/>
          <w:sz w:val="16"/>
        </w:rPr>
        <w:t xml:space="preserve">, experts say, as the </w:t>
      </w:r>
      <w:r w:rsidRPr="003B76D9">
        <w:rPr>
          <w:rStyle w:val="StyleUnderline"/>
          <w:rFonts w:asciiTheme="majorHAnsi" w:hAnsiTheme="majorHAnsi" w:cstheme="majorHAnsi"/>
        </w:rPr>
        <w:t>country's rapid transition into a brutal, police state</w:t>
      </w:r>
      <w:r w:rsidRPr="003B76D9">
        <w:rPr>
          <w:rFonts w:asciiTheme="majorHAnsi" w:hAnsiTheme="majorHAnsi" w:cstheme="majorHAnsi"/>
          <w:sz w:val="16"/>
        </w:rPr>
        <w:t xml:space="preserve"> - following its historic 2011 uprising </w:t>
      </w:r>
      <w:r w:rsidRPr="003B76D9">
        <w:rPr>
          <w:rStyle w:val="Emphasis"/>
          <w:rFonts w:asciiTheme="majorHAnsi" w:hAnsiTheme="majorHAnsi" w:cstheme="majorHAnsi"/>
        </w:rPr>
        <w:t>- continues to be fuelled by the administration of Donald Trump</w:t>
      </w:r>
      <w:r w:rsidRPr="003B76D9">
        <w:rPr>
          <w:rStyle w:val="StyleUnderline"/>
          <w:rFonts w:asciiTheme="majorHAnsi" w:hAnsiTheme="majorHAnsi" w:cstheme="majorHAnsi"/>
        </w:rPr>
        <w:t>, and the US president's fondness for strongmen like Sisi.</w:t>
      </w:r>
      <w:r w:rsidRPr="003B76D9">
        <w:rPr>
          <w:rFonts w:asciiTheme="majorHAnsi" w:hAnsiTheme="majorHAnsi" w:cstheme="majorHAnsi"/>
          <w:sz w:val="16"/>
        </w:rPr>
        <w:t xml:space="preserve"> "They were celebrated as 'generation protest'. That was 2011," Dalia Fahmy, a political science professor at Long Island University, said of the Arab Spring demonstrators in Egypt. 'We're looking at the </w:t>
      </w:r>
      <w:r w:rsidRPr="003B76D9">
        <w:rPr>
          <w:rStyle w:val="Emphasis"/>
          <w:rFonts w:asciiTheme="majorHAnsi" w:hAnsiTheme="majorHAnsi" w:cstheme="majorHAnsi"/>
        </w:rPr>
        <w:t>worst human rights crisis Egypt has seen in decades'</w:t>
      </w:r>
      <w:r w:rsidRPr="003B76D9">
        <w:rPr>
          <w:rFonts w:asciiTheme="majorHAnsi" w:hAnsiTheme="majorHAnsi" w:cstheme="majorHAnsi"/>
          <w:sz w:val="16"/>
        </w:rPr>
        <w:t xml:space="preserve"> - Sarah Margon, Human Rights Watch "Today, eight years later, what we have seen is that 'generation protest' is now being called 'generation jail' by Amnesty International." This transformation has happened with the silence, if not endorsement, of the man known as "the Leader of the Free World" - the US president. "I actually don't think Trump is turning a blind eye; I think what Trump is doing is actually supporting it," said Fahmy, of Cairo's crackdown on political freedoms. Sisi will meet Trump in Washington on Tuesday, as the Egyptian leader pushes for drastic legal changes that would enshrine military rule into the country's constitution. Egypt's proposed constitutional amendments If this upcoming meeting is anything like the previous encounters between the two presidents, human rights will not be a topic of discussion. The relationship between Sisi and Trump appears to be one of mutual admiration. When the two leaders met in New York last year, the US president congratulated Sisi for doing an "outstanding job". And at a summit in Riyadh in 2017, Trump complimented his Egyptian counterpart's shoes. Beyond that personal rapport, </w:t>
      </w:r>
      <w:r w:rsidRPr="003B76D9">
        <w:rPr>
          <w:rStyle w:val="StyleUnderline"/>
          <w:rFonts w:asciiTheme="majorHAnsi" w:hAnsiTheme="majorHAnsi" w:cstheme="majorHAnsi"/>
        </w:rPr>
        <w:t>Washington hasn't put any major pre-conditions on the $1.3bn in military aid it sends to Egypt every year</w:t>
      </w:r>
      <w:r w:rsidRPr="003B76D9">
        <w:rPr>
          <w:rFonts w:asciiTheme="majorHAnsi" w:hAnsiTheme="majorHAnsi" w:cstheme="majorHAnsi"/>
          <w:sz w:val="16"/>
        </w:rPr>
        <w:t xml:space="preserve">, Fahmy said - </w:t>
      </w:r>
      <w:r w:rsidRPr="003B76D9">
        <w:rPr>
          <w:rStyle w:val="Emphasis"/>
          <w:rFonts w:asciiTheme="majorHAnsi" w:hAnsiTheme="majorHAnsi" w:cstheme="majorHAnsi"/>
        </w:rPr>
        <w:t xml:space="preserve">least of all a pledge from Cairo to respect human rights or democratic principles. </w:t>
      </w:r>
      <w:r w:rsidRPr="003B76D9">
        <w:rPr>
          <w:rFonts w:asciiTheme="majorHAnsi" w:hAnsiTheme="majorHAnsi" w:cstheme="majorHAnsi"/>
          <w:sz w:val="16"/>
        </w:rPr>
        <w:t xml:space="preserve">Stability or democracy In short, the </w:t>
      </w:r>
      <w:r w:rsidRPr="003B76D9">
        <w:rPr>
          <w:rStyle w:val="Emphasis"/>
          <w:rFonts w:asciiTheme="majorHAnsi" w:hAnsiTheme="majorHAnsi" w:cstheme="majorHAnsi"/>
        </w:rPr>
        <w:t>US is sending a clear message to Egyptians</w:t>
      </w:r>
      <w:r w:rsidRPr="003B76D9">
        <w:rPr>
          <w:rFonts w:asciiTheme="majorHAnsi" w:hAnsiTheme="majorHAnsi" w:cstheme="majorHAnsi"/>
          <w:sz w:val="16"/>
        </w:rPr>
        <w:t>, Fahmy said: "</w:t>
      </w:r>
      <w:r w:rsidRPr="003B76D9">
        <w:rPr>
          <w:rStyle w:val="StyleUnderline"/>
          <w:rFonts w:asciiTheme="majorHAnsi" w:hAnsiTheme="majorHAnsi" w:cstheme="majorHAnsi"/>
        </w:rPr>
        <w:t>We're going to choose the so-called stability that comes with a repressive regime, rather than allow you or support you in this game of democracy, which is for us unstable and not in our best interests.</w:t>
      </w:r>
      <w:r w:rsidRPr="003B76D9">
        <w:rPr>
          <w:rFonts w:asciiTheme="majorHAnsi" w:hAnsiTheme="majorHAnsi" w:cstheme="majorHAnsi"/>
          <w:sz w:val="16"/>
        </w:rPr>
        <w:t xml:space="preserve">" As a result, </w:t>
      </w:r>
      <w:r w:rsidRPr="003B76D9">
        <w:rPr>
          <w:rStyle w:val="StyleUnderline"/>
          <w:rFonts w:asciiTheme="majorHAnsi" w:hAnsiTheme="majorHAnsi" w:cstheme="majorHAnsi"/>
        </w:rPr>
        <w:t>Egyptians who have struggled - and continue to fight - for freedom feel abandoned, while the government is emboldened</w:t>
      </w:r>
      <w:r w:rsidRPr="003B76D9">
        <w:rPr>
          <w:rFonts w:asciiTheme="majorHAnsi" w:hAnsiTheme="majorHAnsi" w:cstheme="majorHAnsi"/>
          <w:sz w:val="16"/>
        </w:rPr>
        <w:t xml:space="preserve">, she said. '[Sisi is] in a place now where he feels safer because of our current US administration' - Arnaud Kurze, professor at Montclair State University Arnaud Kurze, a justice studies professor at Montclair State University and global fellow at the Wilson Center think tank, echoed Fahmy's comments. "[Sisi is] in a place now where he feels safer because of our current US administration," said Kurze, whose academic work focuses on post-Arab Spring societies. He said Sisi, emboldened by Trump, is crushing all forms of opposition and strengthening his hold on the state, as evidenced by the proposed constitutional amendments, which would allow him to stay in power until 2034. Over the past two years, Trump has repeatedly lauded Sisi, particularly for the Egyptian army's efforts to combat Islamic State group (IS) militants in Sinai. He's also provided cover for the Egyptian leader at times when Sisi has been under pressure, either from rights groups or journalists, to account for his government's crackdown on activists and perceived dissidents. In early 2019, just hours before CBS News aired a damning 60 Minutes interview in which an unsuspecting Sisi was pressed on his government's widescale use of politically motivated arrests, Trump tweeted that Sisi was moving his country towards a "more inclusive future". @realDonaldTrump Excited to see our friends in Egypt opening the biggest Cathedral in the Middle East. President El-Sisi is moving his country to a more inclusive future! And Trump isn't the only US leader to show unequivocal support for Sisi and his government. Last year, Vice President Mike Pence visited Cairo, where he praised Sisi's "leadership", crediting the </w:t>
      </w:r>
      <w:r w:rsidRPr="003B76D9">
        <w:rPr>
          <w:rStyle w:val="StyleUnderline"/>
          <w:rFonts w:asciiTheme="majorHAnsi" w:hAnsiTheme="majorHAnsi" w:cstheme="majorHAnsi"/>
        </w:rPr>
        <w:t>Egyptian leader and Trump for improving relations between the two countries</w:t>
      </w:r>
      <w:r w:rsidRPr="003B76D9">
        <w:rPr>
          <w:rFonts w:asciiTheme="majorHAnsi" w:hAnsiTheme="majorHAnsi" w:cstheme="majorHAnsi"/>
          <w:sz w:val="16"/>
        </w:rPr>
        <w:t xml:space="preserve">. "We believe the ties between Egypt and the United States have </w:t>
      </w:r>
      <w:r w:rsidRPr="003B76D9">
        <w:rPr>
          <w:rStyle w:val="StyleUnderline"/>
          <w:rFonts w:asciiTheme="majorHAnsi" w:hAnsiTheme="majorHAnsi" w:cstheme="majorHAnsi"/>
        </w:rPr>
        <w:t>never been stronger," Pence said</w:t>
      </w:r>
      <w:r w:rsidRPr="003B76D9">
        <w:rPr>
          <w:rFonts w:asciiTheme="majorHAnsi" w:hAnsiTheme="majorHAnsi" w:cstheme="majorHAnsi"/>
          <w:sz w:val="16"/>
        </w:rPr>
        <w:t xml:space="preserve"> at the time. Then, when US Secretary of State Mike </w:t>
      </w:r>
      <w:r w:rsidRPr="003B76D9">
        <w:rPr>
          <w:rStyle w:val="StyleUnderline"/>
          <w:rFonts w:asciiTheme="majorHAnsi" w:hAnsiTheme="majorHAnsi" w:cstheme="majorHAnsi"/>
        </w:rPr>
        <w:t>Pompeo</w:t>
      </w:r>
      <w:r w:rsidRPr="003B76D9">
        <w:rPr>
          <w:rFonts w:asciiTheme="majorHAnsi" w:hAnsiTheme="majorHAnsi" w:cstheme="majorHAnsi"/>
          <w:sz w:val="16"/>
        </w:rPr>
        <w:t xml:space="preserve"> delivered a major speech on US policy in the region from the Egyptian capital in January, he </w:t>
      </w:r>
      <w:r w:rsidRPr="003B76D9">
        <w:rPr>
          <w:rStyle w:val="Emphasis"/>
          <w:rFonts w:asciiTheme="majorHAnsi" w:hAnsiTheme="majorHAnsi" w:cstheme="majorHAnsi"/>
        </w:rPr>
        <w:t>made no mention at all of human rights</w:t>
      </w:r>
      <w:r w:rsidRPr="003B76D9">
        <w:rPr>
          <w:rFonts w:asciiTheme="majorHAnsi" w:hAnsiTheme="majorHAnsi" w:cstheme="majorHAnsi"/>
          <w:sz w:val="16"/>
        </w:rPr>
        <w:t>.</w:t>
      </w:r>
    </w:p>
    <w:p w14:paraId="25268E01" w14:textId="77777777" w:rsidR="00966330" w:rsidRPr="003B76D9" w:rsidRDefault="00966330" w:rsidP="00966330">
      <w:pPr>
        <w:pStyle w:val="Heading3"/>
        <w:rPr>
          <w:rFonts w:asciiTheme="majorHAnsi" w:hAnsiTheme="majorHAnsi" w:cstheme="majorHAnsi"/>
        </w:rPr>
      </w:pPr>
      <w:r w:rsidRPr="003B76D9">
        <w:rPr>
          <w:rFonts w:asciiTheme="majorHAnsi" w:hAnsiTheme="majorHAnsi" w:cstheme="majorHAnsi"/>
        </w:rPr>
        <w:t>No I/L</w:t>
      </w:r>
    </w:p>
    <w:p w14:paraId="53228F9C" w14:textId="77777777" w:rsidR="00966330" w:rsidRPr="003B76D9" w:rsidRDefault="00966330" w:rsidP="00966330">
      <w:pPr>
        <w:pStyle w:val="Heading4"/>
        <w:rPr>
          <w:rFonts w:asciiTheme="majorHAnsi" w:hAnsiTheme="majorHAnsi" w:cstheme="majorHAnsi"/>
        </w:rPr>
      </w:pPr>
      <w:r w:rsidRPr="003B76D9">
        <w:rPr>
          <w:rFonts w:asciiTheme="majorHAnsi" w:hAnsiTheme="majorHAnsi" w:cstheme="majorHAnsi"/>
        </w:rPr>
        <w:t>Their ev is in the context of the Middle East Strategic Alliance which Egypt already quit</w:t>
      </w:r>
    </w:p>
    <w:p w14:paraId="6FEC25F1" w14:textId="77777777" w:rsidR="00966330" w:rsidRPr="003B76D9" w:rsidRDefault="00966330" w:rsidP="00966330">
      <w:pPr>
        <w:rPr>
          <w:rStyle w:val="Style13ptBold"/>
          <w:rFonts w:asciiTheme="majorHAnsi" w:hAnsiTheme="majorHAnsi" w:cstheme="majorHAnsi"/>
          <w:b w:val="0"/>
          <w:bCs w:val="0"/>
        </w:rPr>
      </w:pPr>
      <w:r w:rsidRPr="003B76D9">
        <w:rPr>
          <w:rStyle w:val="Style13ptBold"/>
          <w:rFonts w:asciiTheme="majorHAnsi" w:hAnsiTheme="majorHAnsi" w:cstheme="majorHAnsi"/>
        </w:rPr>
        <w:t xml:space="preserve">Karam 19 </w:t>
      </w:r>
      <w:r w:rsidRPr="003B76D9">
        <w:rPr>
          <w:rStyle w:val="Style13ptBold"/>
          <w:rFonts w:asciiTheme="majorHAnsi" w:hAnsiTheme="majorHAnsi" w:cstheme="majorHAnsi"/>
          <w:b w:val="0"/>
        </w:rPr>
        <w:t>(Joyce Karam, B.A. in Journalism and an M.A. in International Peace and Conflict Resolution, the Washington Bureau Chief for Al-Hayat Newspaper, 4-15-2019, "With Egypt’s withdrawal, hopes for Mesa alliance are diminished but not dead", National, https://www.thenational.ae/world/mena/with-egypt-s-withdrawal-hopes-for-mesa-alliance-are-diminished-but-not-dead-1.849401) jbarber</w:t>
      </w:r>
    </w:p>
    <w:p w14:paraId="51787953" w14:textId="77777777" w:rsidR="00966330" w:rsidRPr="003B76D9" w:rsidRDefault="00966330" w:rsidP="00966330">
      <w:pPr>
        <w:rPr>
          <w:rFonts w:asciiTheme="majorHAnsi" w:hAnsiTheme="majorHAnsi" w:cstheme="majorHAnsi"/>
          <w:sz w:val="16"/>
        </w:rPr>
      </w:pPr>
      <w:r w:rsidRPr="003B76D9">
        <w:rPr>
          <w:rStyle w:val="StyleUnderline"/>
          <w:rFonts w:asciiTheme="majorHAnsi" w:hAnsiTheme="majorHAnsi" w:cstheme="majorHAnsi"/>
        </w:rPr>
        <w:t xml:space="preserve">Even before Egypt’s withdrawal from the Middle East Strategic Alliance last week, the Trump administration was struggling to launch the bloc as disagreements over its goals, threats and structure marred consultations. </w:t>
      </w:r>
      <w:r w:rsidRPr="003B76D9">
        <w:rPr>
          <w:rFonts w:asciiTheme="majorHAnsi" w:hAnsiTheme="majorHAnsi" w:cstheme="majorHAnsi"/>
          <w:sz w:val="16"/>
        </w:rPr>
        <w:t xml:space="preserve">Cairo told Washington and other Mesa participants of its decision to withdraw before a meeting of the group in Riyadh on April 7, Reuters reported. Two official sources from the proposed alliance confirmed to The National that </w:t>
      </w:r>
      <w:r w:rsidRPr="003B76D9">
        <w:rPr>
          <w:rStyle w:val="Emphasis"/>
          <w:rFonts w:asciiTheme="majorHAnsi" w:hAnsiTheme="majorHAnsi" w:cstheme="majorHAnsi"/>
          <w:sz w:val="24"/>
          <w:szCs w:val="24"/>
        </w:rPr>
        <w:t xml:space="preserve">Egypt had left the talks and was officially out. </w:t>
      </w:r>
      <w:r w:rsidRPr="003B76D9">
        <w:rPr>
          <w:rFonts w:asciiTheme="majorHAnsi" w:hAnsiTheme="majorHAnsi" w:cstheme="majorHAnsi"/>
          <w:sz w:val="16"/>
        </w:rPr>
        <w:t xml:space="preserve">US President Donald Trump has been hoping to launch the security and economic alliance, informally called the Arab Nato, since mid-2017. It would include the US, Saudi Arabia, the UAE, Bahrain, Oman, Kuwait, Qatar, Egypt and Jordan, and would be focused on countering Iran, deepening defence relations, energy co-operation and dealing with other threats. The concept is not new. In 1953, then US president Dwight Eisenhower tried to build an Arab bloc to counter communism in the Middle East, and several US leaders have tried unsuccessfully since. </w:t>
      </w:r>
      <w:r w:rsidRPr="003B76D9">
        <w:rPr>
          <w:rStyle w:val="Emphasis"/>
          <w:rFonts w:asciiTheme="majorHAnsi" w:hAnsiTheme="majorHAnsi" w:cstheme="majorHAnsi"/>
        </w:rPr>
        <w:t xml:space="preserve">The Trump administration now faces a major setback and may have to restructure the proposed alliance, given Cairo’s strategic and military significance. </w:t>
      </w:r>
      <w:r w:rsidRPr="003B76D9">
        <w:rPr>
          <w:rStyle w:val="StyleUnderline"/>
          <w:rFonts w:asciiTheme="majorHAnsi" w:hAnsiTheme="majorHAnsi" w:cstheme="majorHAnsi"/>
        </w:rPr>
        <w:t xml:space="preserve">A US official said that Egypt “plays a very important role in regional security and is a critical strategic partner for the US". </w:t>
      </w:r>
      <w:r w:rsidRPr="003B76D9">
        <w:rPr>
          <w:rFonts w:asciiTheme="majorHAnsi" w:hAnsiTheme="majorHAnsi" w:cstheme="majorHAnsi"/>
          <w:sz w:val="16"/>
        </w:rPr>
        <w:t>“</w:t>
      </w:r>
      <w:r w:rsidRPr="003B76D9">
        <w:rPr>
          <w:rStyle w:val="StyleUnderline"/>
          <w:rFonts w:asciiTheme="majorHAnsi" w:hAnsiTheme="majorHAnsi" w:cstheme="majorHAnsi"/>
        </w:rPr>
        <w:t>The United States and all member countries want Egypt to be part of the alliance</w:t>
      </w:r>
      <w:r w:rsidRPr="003B76D9">
        <w:rPr>
          <w:rFonts w:asciiTheme="majorHAnsi" w:hAnsiTheme="majorHAnsi" w:cstheme="majorHAnsi"/>
          <w:sz w:val="16"/>
        </w:rPr>
        <w:t xml:space="preserve">, which will have many benefits. "We continue our engagement with the government of Egypt and hope they will seize the opportunity to play a leadership role as the alliance is formed.” </w:t>
      </w:r>
      <w:r w:rsidRPr="003B76D9">
        <w:rPr>
          <w:rStyle w:val="StyleUnderline"/>
          <w:rFonts w:asciiTheme="majorHAnsi" w:hAnsiTheme="majorHAnsi" w:cstheme="majorHAnsi"/>
        </w:rPr>
        <w:t xml:space="preserve">Cairo’s exit relates to larger concerns about the alliance and how its formation would evolve. Initially there were hopes for a grand vision that would state the alliance’s goals and mission, before going into details about its locations and tasks. </w:t>
      </w:r>
      <w:r w:rsidRPr="003B76D9">
        <w:rPr>
          <w:rFonts w:asciiTheme="majorHAnsi" w:hAnsiTheme="majorHAnsi" w:cstheme="majorHAnsi"/>
          <w:sz w:val="16"/>
        </w:rPr>
        <w:t xml:space="preserve">Some of the partners felt that </w:t>
      </w:r>
      <w:r w:rsidRPr="003B76D9">
        <w:rPr>
          <w:rStyle w:val="Emphasis"/>
          <w:rFonts w:asciiTheme="majorHAnsi" w:hAnsiTheme="majorHAnsi" w:cstheme="majorHAnsi"/>
        </w:rPr>
        <w:t>Washington was putting the cart before the horse</w:t>
      </w:r>
      <w:r w:rsidRPr="003B76D9">
        <w:rPr>
          <w:rFonts w:asciiTheme="majorHAnsi" w:hAnsiTheme="majorHAnsi" w:cstheme="majorHAnsi"/>
          <w:sz w:val="16"/>
        </w:rPr>
        <w:t xml:space="preserve"> by discussing defence issues first. Yasmine Farouk, at the Carnegie Endowment for International Peace, was not surprised by Egypt’s exit. “Since the beginning, Mesa’s conception was </w:t>
      </w:r>
      <w:r w:rsidRPr="003B76D9">
        <w:rPr>
          <w:rStyle w:val="StyleUnderline"/>
          <w:rFonts w:asciiTheme="majorHAnsi" w:hAnsiTheme="majorHAnsi" w:cstheme="majorHAnsi"/>
        </w:rPr>
        <w:t>incompatible with Egyptian policy</w:t>
      </w:r>
      <w:r w:rsidRPr="003B76D9">
        <w:rPr>
          <w:rFonts w:asciiTheme="majorHAnsi" w:hAnsiTheme="majorHAnsi" w:cstheme="majorHAnsi"/>
          <w:sz w:val="16"/>
        </w:rPr>
        <w:t xml:space="preserve">,” Ms Farouk said. </w:t>
      </w:r>
    </w:p>
    <w:p w14:paraId="15D338DA" w14:textId="77777777" w:rsidR="00966330" w:rsidRPr="003B76D9" w:rsidRDefault="00966330" w:rsidP="00966330">
      <w:pPr>
        <w:pStyle w:val="Heading3"/>
        <w:rPr>
          <w:rFonts w:asciiTheme="majorHAnsi" w:hAnsiTheme="majorHAnsi" w:cstheme="majorHAnsi"/>
        </w:rPr>
      </w:pPr>
      <w:r w:rsidRPr="003B76D9">
        <w:rPr>
          <w:rFonts w:asciiTheme="majorHAnsi" w:hAnsiTheme="majorHAnsi" w:cstheme="majorHAnsi"/>
        </w:rPr>
        <w:t xml:space="preserve">AT </w:t>
      </w:r>
      <w:proofErr w:type="gramStart"/>
      <w:r w:rsidRPr="003B76D9">
        <w:rPr>
          <w:rFonts w:asciiTheme="majorHAnsi" w:hAnsiTheme="majorHAnsi" w:cstheme="majorHAnsi"/>
        </w:rPr>
        <w:t>Terror !</w:t>
      </w:r>
      <w:proofErr w:type="gramEnd"/>
    </w:p>
    <w:p w14:paraId="6338B28C" w14:textId="77777777" w:rsidR="00966330" w:rsidRPr="003B76D9" w:rsidRDefault="00966330" w:rsidP="00966330">
      <w:pPr>
        <w:pStyle w:val="Heading4"/>
        <w:rPr>
          <w:rFonts w:asciiTheme="majorHAnsi" w:hAnsiTheme="majorHAnsi" w:cstheme="majorHAnsi"/>
        </w:rPr>
      </w:pPr>
      <w:r w:rsidRPr="003B76D9">
        <w:rPr>
          <w:rFonts w:asciiTheme="majorHAnsi" w:hAnsiTheme="majorHAnsi" w:cstheme="majorHAnsi"/>
        </w:rPr>
        <w:t>Arms sales don’t help Egyptian counterterror efforts – the Egyptian army is poorly equipped and Egypt’s human rights abuses only aid radicalization</w:t>
      </w:r>
    </w:p>
    <w:p w14:paraId="116C35F0" w14:textId="31869C3A" w:rsidR="00966330" w:rsidRPr="003B76D9" w:rsidRDefault="00966330" w:rsidP="002B7D8C">
      <w:pPr>
        <w:rPr>
          <w:rFonts w:asciiTheme="majorHAnsi" w:hAnsiTheme="majorHAnsi" w:cstheme="majorHAnsi"/>
        </w:rPr>
      </w:pPr>
      <w:r w:rsidRPr="003B76D9">
        <w:rPr>
          <w:rStyle w:val="Style13ptBold"/>
          <w:rFonts w:asciiTheme="majorHAnsi" w:hAnsiTheme="majorHAnsi" w:cstheme="majorHAnsi"/>
        </w:rPr>
        <w:t>Abrams 17</w:t>
      </w:r>
      <w:r w:rsidRPr="003B76D9">
        <w:rPr>
          <w:rFonts w:asciiTheme="majorHAnsi" w:hAnsiTheme="majorHAnsi" w:cstheme="majorHAnsi"/>
        </w:rPr>
        <w:t xml:space="preserve"> – Senior Fellow for Middle Eastern Studies, Council on Foreign Relations. (Elliott, 04/25/17, “United States Assistance for Egypt,” </w:t>
      </w:r>
      <w:hyperlink r:id="rId296" w:history="1">
        <w:r w:rsidRPr="003B76D9">
          <w:rPr>
            <w:rFonts w:asciiTheme="majorHAnsi" w:hAnsiTheme="majorHAnsi" w:cstheme="majorHAnsi"/>
          </w:rPr>
          <w:t>https://www.appropriations.senate.gov/imo/media/doc/042517-%20Abrams%20Testimony.pdf)</w:t>
        </w:r>
      </w:hyperlink>
      <w:r w:rsidRPr="003B76D9">
        <w:rPr>
          <w:rFonts w:asciiTheme="majorHAnsi" w:hAnsiTheme="majorHAnsi" w:cstheme="majorHAnsi"/>
        </w:rPr>
        <w:t xml:space="preserve"> np</w:t>
      </w:r>
    </w:p>
    <w:p w14:paraId="7F5DF1CE" w14:textId="77777777" w:rsidR="00966330" w:rsidRPr="003B76D9" w:rsidRDefault="00966330" w:rsidP="00966330">
      <w:pPr>
        <w:rPr>
          <w:rFonts w:asciiTheme="majorHAnsi" w:hAnsiTheme="majorHAnsi" w:cstheme="majorHAnsi"/>
          <w:sz w:val="16"/>
        </w:rPr>
      </w:pPr>
      <w:r w:rsidRPr="003B76D9">
        <w:rPr>
          <w:rStyle w:val="StyleUnderline"/>
          <w:rFonts w:asciiTheme="majorHAnsi" w:hAnsiTheme="majorHAnsi" w:cstheme="majorHAnsi"/>
        </w:rPr>
        <w:t>There is</w:t>
      </w:r>
      <w:r w:rsidRPr="003B76D9">
        <w:rPr>
          <w:rFonts w:asciiTheme="majorHAnsi" w:hAnsiTheme="majorHAnsi" w:cstheme="majorHAnsi"/>
          <w:sz w:val="16"/>
        </w:rPr>
        <w:t xml:space="preserve"> a remarkable </w:t>
      </w:r>
      <w:r w:rsidRPr="003B76D9">
        <w:rPr>
          <w:rStyle w:val="StyleUnderline"/>
          <w:rFonts w:asciiTheme="majorHAnsi" w:hAnsiTheme="majorHAnsi" w:cstheme="majorHAnsi"/>
        </w:rPr>
        <w:t>similarity between the structure of US aid to Egypt, and the structure of the Egyptian militar</w:t>
      </w:r>
      <w:r w:rsidRPr="003B76D9">
        <w:rPr>
          <w:rFonts w:asciiTheme="majorHAnsi" w:hAnsiTheme="majorHAnsi" w:cstheme="majorHAnsi"/>
          <w:sz w:val="16"/>
        </w:rPr>
        <w:t xml:space="preserve">y. Both were established decades ago, and </w:t>
      </w:r>
      <w:r w:rsidRPr="003B76D9">
        <w:rPr>
          <w:rStyle w:val="StyleUnderline"/>
          <w:rFonts w:asciiTheme="majorHAnsi" w:hAnsiTheme="majorHAnsi" w:cstheme="majorHAnsi"/>
        </w:rPr>
        <w:t xml:space="preserve">both badly need rethinking and upgrading. </w:t>
      </w:r>
      <w:r w:rsidRPr="003B76D9">
        <w:rPr>
          <w:rFonts w:asciiTheme="majorHAnsi" w:hAnsiTheme="majorHAnsi" w:cstheme="majorHAnsi"/>
          <w:sz w:val="16"/>
        </w:rPr>
        <w:t>As the Congressional Research Service summed it up, “</w:t>
      </w:r>
      <w:r w:rsidRPr="003B76D9">
        <w:rPr>
          <w:rStyle w:val="StyleUnderline"/>
          <w:rFonts w:asciiTheme="majorHAnsi" w:hAnsiTheme="majorHAnsi" w:cstheme="majorHAnsi"/>
        </w:rPr>
        <w:t xml:space="preserve">Between 1948 and 2016, the United States provided Egypt with $77.4 billion in </w:t>
      </w:r>
      <w:r w:rsidRPr="003B76D9">
        <w:rPr>
          <w:rFonts w:asciiTheme="majorHAnsi" w:hAnsiTheme="majorHAnsi" w:cstheme="majorHAnsi"/>
          <w:sz w:val="16"/>
        </w:rPr>
        <w:t xml:space="preserve">bilateral foreign </w:t>
      </w:r>
      <w:r w:rsidRPr="003B76D9">
        <w:rPr>
          <w:rStyle w:val="StyleUnderline"/>
          <w:rFonts w:asciiTheme="majorHAnsi" w:hAnsiTheme="majorHAnsi" w:cstheme="majorHAnsi"/>
        </w:rPr>
        <w:t xml:space="preserve">aid </w:t>
      </w:r>
      <w:r w:rsidRPr="003B76D9">
        <w:rPr>
          <w:rFonts w:asciiTheme="majorHAnsi" w:hAnsiTheme="majorHAnsi" w:cstheme="majorHAnsi"/>
          <w:sz w:val="16"/>
        </w:rPr>
        <w:t xml:space="preserve">(calculated in historical dollars—not adjusted for inflation), including $1.3 billion a year in military aid from 1987 to the present.”1 As you know, our aid to Egypt leapt upward after the Sadat visit to Jerusalem and the Camp David Accords of 1978. The assistance numbers are $370 million in 1975, for example, and $2.588 billion in 1979. Since then the </w:t>
      </w:r>
      <w:r w:rsidRPr="003B76D9">
        <w:rPr>
          <w:rStyle w:val="StyleUnderline"/>
          <w:rFonts w:asciiTheme="majorHAnsi" w:hAnsiTheme="majorHAnsi" w:cstheme="majorHAnsi"/>
        </w:rPr>
        <w:t>average amount of aid</w:t>
      </w:r>
      <w:r w:rsidRPr="003B76D9">
        <w:rPr>
          <w:rFonts w:asciiTheme="majorHAnsi" w:hAnsiTheme="majorHAnsi" w:cstheme="majorHAnsi"/>
          <w:sz w:val="16"/>
        </w:rPr>
        <w:t xml:space="preserve">, in total, </w:t>
      </w:r>
      <w:r w:rsidRPr="003B76D9">
        <w:rPr>
          <w:rStyle w:val="StyleUnderline"/>
          <w:rFonts w:asciiTheme="majorHAnsi" w:hAnsiTheme="majorHAnsi" w:cstheme="majorHAnsi"/>
        </w:rPr>
        <w:t>has been around $2 billion per year, of which</w:t>
      </w:r>
      <w:r w:rsidRPr="003B76D9">
        <w:rPr>
          <w:rFonts w:asciiTheme="majorHAnsi" w:hAnsiTheme="majorHAnsi" w:cstheme="majorHAnsi"/>
          <w:sz w:val="16"/>
        </w:rPr>
        <w:t xml:space="preserve"> </w:t>
      </w:r>
      <w:r w:rsidRPr="003B76D9">
        <w:rPr>
          <w:rStyle w:val="StyleUnderline"/>
          <w:rFonts w:asciiTheme="majorHAnsi" w:hAnsiTheme="majorHAnsi" w:cstheme="majorHAnsi"/>
        </w:rPr>
        <w:t xml:space="preserve">1.3 billion has been military aid since the late 1980s. </w:t>
      </w:r>
      <w:r w:rsidRPr="003B76D9">
        <w:rPr>
          <w:rFonts w:asciiTheme="majorHAnsi" w:hAnsiTheme="majorHAnsi" w:cstheme="majorHAnsi"/>
          <w:sz w:val="16"/>
        </w:rPr>
        <w:t xml:space="preserve">But that’s thirty years ago, Mr. Chairman. </w:t>
      </w:r>
      <w:r w:rsidRPr="003B76D9">
        <w:rPr>
          <w:rStyle w:val="StyleUnderline"/>
          <w:rFonts w:asciiTheme="majorHAnsi" w:hAnsiTheme="majorHAnsi" w:cstheme="majorHAnsi"/>
        </w:rPr>
        <w:t>The Middle East has changed, and Egypt’s role in the Middle East has changed</w:t>
      </w:r>
      <w:r w:rsidRPr="003B76D9">
        <w:rPr>
          <w:rFonts w:asciiTheme="majorHAnsi" w:hAnsiTheme="majorHAnsi" w:cstheme="majorHAnsi"/>
          <w:sz w:val="16"/>
        </w:rPr>
        <w:t xml:space="preserve">. </w:t>
      </w:r>
      <w:r w:rsidRPr="003B76D9">
        <w:rPr>
          <w:rStyle w:val="StyleUnderline"/>
          <w:rFonts w:asciiTheme="majorHAnsi" w:hAnsiTheme="majorHAnsi" w:cstheme="majorHAnsi"/>
        </w:rPr>
        <w:t>The Egypt of decades ago was the single most influential Arab country, whose position on every issue of significance in the region was of real importance to the United States</w:t>
      </w:r>
      <w:r w:rsidRPr="003B76D9">
        <w:rPr>
          <w:rFonts w:asciiTheme="majorHAnsi" w:hAnsiTheme="majorHAnsi" w:cstheme="majorHAnsi"/>
          <w:sz w:val="16"/>
        </w:rPr>
        <w:t xml:space="preserve">. If we wanted to achieve, or to block, something in the Arab League, it often took little more than a conversation with Egypt’s president. Egypt was critical to the Israeli-Palestinian “peace process.” </w:t>
      </w:r>
      <w:r w:rsidRPr="003B76D9">
        <w:rPr>
          <w:rStyle w:val="StyleUnderline"/>
          <w:rFonts w:asciiTheme="majorHAnsi" w:hAnsiTheme="majorHAnsi" w:cstheme="majorHAnsi"/>
        </w:rPr>
        <w:t>Today, Egypt has no role of significance when it comes to the conflict in Yemen, or in Iraq, or in Syria, nor frankly does it have much of a role in mediating between Israelis and Palestinians.</w:t>
      </w:r>
      <w:r w:rsidRPr="003B76D9">
        <w:rPr>
          <w:rFonts w:asciiTheme="majorHAnsi" w:hAnsiTheme="majorHAnsi" w:cstheme="majorHAnsi"/>
          <w:sz w:val="16"/>
        </w:rPr>
        <w:t xml:space="preserve"> As an analysis by the Middle East Institute stated, During the 1990s and afterwards, there were numerous illustrations of Egypt’s diminished status in the Arab world. If Egypt played any role at all in the efforts to advance the negotiations between Israel and its Arab neighbors in the 1990s, it was only a marginal one. Egypt took no part in the preliminary work that was necessary in order to convene the Madrid Conference and set in motion a new Arab-Israel peace process under American sponsorship. The Oslo Agreement between Israel and the Palestine Liberation Organization (PLO) was signed behind Egypt’s back, as was the peace agreement between Israel and Jordan, which angered the Egyptians, who thought Jordan would reap the fruits of peace at Egypt’s expense.2 Egypt’s weight in the region has simply declined. The aid we have been giving to Egypt since the late 1970s and continue to give now should have a purpose. What actually do we want for it? Why do we give it? With the passage of time, I think it is fair to say we don’t need to bribe or reward Egypt for its relations with Israel. As we saw under President Morsi, even a Muslim Brotherhood government did not end diplomatic relations and security cooperation with Israel—because those relations are in Egypt’s interest. So our </w:t>
      </w:r>
      <w:r w:rsidRPr="003B76D9">
        <w:rPr>
          <w:rStyle w:val="StyleUnderline"/>
          <w:rFonts w:asciiTheme="majorHAnsi" w:hAnsiTheme="majorHAnsi" w:cstheme="majorHAnsi"/>
        </w:rPr>
        <w:t>aid should be based on our desire to help achieve a stable, secure, Egypt that can defeat the terrorist threat it faces and protect its borders, helps to stabilize the region, and remains at peace with Israel</w:t>
      </w:r>
      <w:r w:rsidRPr="003B76D9">
        <w:rPr>
          <w:rFonts w:asciiTheme="majorHAnsi" w:hAnsiTheme="majorHAnsi" w:cstheme="majorHAnsi"/>
          <w:sz w:val="16"/>
        </w:rPr>
        <w:t xml:space="preserve">. We also </w:t>
      </w:r>
      <w:r w:rsidRPr="003B76D9">
        <w:rPr>
          <w:rStyle w:val="StyleUnderline"/>
          <w:rFonts w:asciiTheme="majorHAnsi" w:hAnsiTheme="majorHAnsi" w:cstheme="majorHAnsi"/>
        </w:rPr>
        <w:t>want to help the Egyptian people achieve a system that is more democratic and more respectful of their human rights.</w:t>
      </w:r>
      <w:r w:rsidRPr="003B76D9">
        <w:rPr>
          <w:rFonts w:asciiTheme="majorHAnsi" w:hAnsiTheme="majorHAnsi" w:cstheme="majorHAnsi"/>
          <w:sz w:val="16"/>
        </w:rPr>
        <w:t xml:space="preserve"> I will never forget a conversation I had more than a decade ago with the late Congressman Tom Lantos, a great champion of human rights. I was an official of the George W. Bush administration and we were discussing aid to Egypt, and Tom Lantos posed a question. He said, “Tell me, really, do you think Egypt needs more tanks, or more schools?” </w:t>
      </w:r>
      <w:r w:rsidRPr="003B76D9">
        <w:rPr>
          <w:rStyle w:val="StyleUnderline"/>
          <w:rFonts w:asciiTheme="majorHAnsi" w:hAnsiTheme="majorHAnsi" w:cstheme="majorHAnsi"/>
        </w:rPr>
        <w:t xml:space="preserve">We should judge the overall U.S. aid program against all those goals. </w:t>
      </w:r>
      <w:r w:rsidRPr="003B76D9">
        <w:rPr>
          <w:rFonts w:asciiTheme="majorHAnsi" w:hAnsiTheme="majorHAnsi" w:cstheme="majorHAnsi"/>
          <w:sz w:val="16"/>
        </w:rPr>
        <w:t xml:space="preserve">Let us look first at the Egyptian military. </w:t>
      </w:r>
      <w:r w:rsidRPr="003B76D9">
        <w:rPr>
          <w:rStyle w:val="StyleUnderline"/>
          <w:rFonts w:asciiTheme="majorHAnsi" w:hAnsiTheme="majorHAnsi" w:cstheme="majorHAnsi"/>
        </w:rPr>
        <w:t>While</w:t>
      </w:r>
      <w:r w:rsidRPr="003B76D9">
        <w:rPr>
          <w:rFonts w:asciiTheme="majorHAnsi" w:hAnsiTheme="majorHAnsi" w:cstheme="majorHAnsi"/>
          <w:sz w:val="16"/>
        </w:rPr>
        <w:t xml:space="preserve"> our </w:t>
      </w:r>
      <w:r w:rsidRPr="003B76D9">
        <w:rPr>
          <w:rStyle w:val="StyleUnderline"/>
          <w:rFonts w:asciiTheme="majorHAnsi" w:hAnsiTheme="majorHAnsi" w:cstheme="majorHAnsi"/>
        </w:rPr>
        <w:t>goals are</w:t>
      </w:r>
      <w:r w:rsidRPr="003B76D9">
        <w:rPr>
          <w:rFonts w:asciiTheme="majorHAnsi" w:hAnsiTheme="majorHAnsi" w:cstheme="majorHAnsi"/>
          <w:sz w:val="16"/>
        </w:rPr>
        <w:t xml:space="preserve"> above all </w:t>
      </w:r>
      <w:r w:rsidRPr="003B76D9">
        <w:rPr>
          <w:rStyle w:val="StyleUnderline"/>
          <w:rFonts w:asciiTheme="majorHAnsi" w:hAnsiTheme="majorHAnsi" w:cstheme="majorHAnsi"/>
        </w:rPr>
        <w:t>to help it fight terrorism, the Egyptian military remains a force designed to conduct conventional war—</w:t>
      </w:r>
      <w:r w:rsidRPr="003B76D9">
        <w:rPr>
          <w:rFonts w:asciiTheme="majorHAnsi" w:hAnsiTheme="majorHAnsi" w:cstheme="majorHAnsi"/>
          <w:sz w:val="16"/>
        </w:rPr>
        <w:t xml:space="preserve">against Israel. Major military exercises continue to presume Israel is the enemy. As an Israeli analysis put it last year, “The Egyptian military is essentially still modeled to refight the 1973 war, with a war paradigm very similar to that of 1973, yet with more advanced hardware and somewhat improved tactics. Its core competence is to move large armored and infantry formations into forward defense positions, under the cover of a mobile integrated air-defense system. Egypt’s focus is still on main battle platforms (such as tanks, frigates, jets, etc).”3 The analysis from Stratfor put it this way: [W]hile </w:t>
      </w:r>
      <w:r w:rsidRPr="003B76D9">
        <w:rPr>
          <w:rStyle w:val="StyleUnderline"/>
          <w:rFonts w:asciiTheme="majorHAnsi" w:hAnsiTheme="majorHAnsi" w:cstheme="majorHAnsi"/>
        </w:rPr>
        <w:t>the existential threat from</w:t>
      </w:r>
      <w:r w:rsidRPr="003B76D9">
        <w:rPr>
          <w:rFonts w:asciiTheme="majorHAnsi" w:hAnsiTheme="majorHAnsi" w:cstheme="majorHAnsi"/>
          <w:sz w:val="16"/>
        </w:rPr>
        <w:t xml:space="preserve"> conventional </w:t>
      </w:r>
      <w:r w:rsidRPr="003B76D9">
        <w:rPr>
          <w:rStyle w:val="StyleUnderline"/>
          <w:rFonts w:asciiTheme="majorHAnsi" w:hAnsiTheme="majorHAnsi" w:cstheme="majorHAnsi"/>
        </w:rPr>
        <w:t>foreign militaries has waned in recent years</w:t>
      </w:r>
      <w:r w:rsidRPr="003B76D9">
        <w:rPr>
          <w:rFonts w:asciiTheme="majorHAnsi" w:hAnsiTheme="majorHAnsi" w:cstheme="majorHAnsi"/>
          <w:sz w:val="16"/>
        </w:rPr>
        <w:t xml:space="preserve">, </w:t>
      </w:r>
      <w:r w:rsidRPr="003B76D9">
        <w:rPr>
          <w:rStyle w:val="StyleUnderline"/>
          <w:rFonts w:asciiTheme="majorHAnsi" w:hAnsiTheme="majorHAnsi" w:cstheme="majorHAnsi"/>
        </w:rPr>
        <w:t>the</w:t>
      </w:r>
      <w:r w:rsidRPr="003B76D9">
        <w:rPr>
          <w:rFonts w:asciiTheme="majorHAnsi" w:hAnsiTheme="majorHAnsi" w:cstheme="majorHAnsi"/>
          <w:sz w:val="16"/>
        </w:rPr>
        <w:t xml:space="preserve"> new and unconventional </w:t>
      </w:r>
      <w:r w:rsidRPr="003B76D9">
        <w:rPr>
          <w:rStyle w:val="StyleUnderline"/>
          <w:rFonts w:asciiTheme="majorHAnsi" w:hAnsiTheme="majorHAnsi" w:cstheme="majorHAnsi"/>
        </w:rPr>
        <w:t>dangers of insurgencies, terrorism and non-state actors have risen to take its place. Egypt's large and inflexible conventional forces</w:t>
      </w:r>
      <w:r w:rsidRPr="003B76D9">
        <w:rPr>
          <w:rFonts w:asciiTheme="majorHAnsi" w:hAnsiTheme="majorHAnsi" w:cstheme="majorHAnsi"/>
          <w:sz w:val="16"/>
        </w:rPr>
        <w:t xml:space="preserve">, </w:t>
      </w:r>
      <w:r w:rsidRPr="003B76D9">
        <w:rPr>
          <w:rStyle w:val="StyleUnderline"/>
          <w:rFonts w:asciiTheme="majorHAnsi" w:hAnsiTheme="majorHAnsi" w:cstheme="majorHAnsi"/>
        </w:rPr>
        <w:t>which are better suited to guard against foreign incursion, may not be as capable of addressing the country's current security issues.</w:t>
      </w:r>
      <w:r w:rsidRPr="003B76D9">
        <w:rPr>
          <w:rFonts w:asciiTheme="majorHAnsi" w:hAnsiTheme="majorHAnsi" w:cstheme="majorHAnsi"/>
          <w:sz w:val="16"/>
        </w:rPr>
        <w:t xml:space="preserve">... While Egypt has taken some steps toward better equipping its troops for counterinsurgency campaigns, it remains overwhelmingly focused on enhancing its military's conventional fighting capabilities. This stance is </w:t>
      </w:r>
      <w:r w:rsidRPr="003B76D9">
        <w:rPr>
          <w:rStyle w:val="StyleUnderline"/>
          <w:rFonts w:asciiTheme="majorHAnsi" w:hAnsiTheme="majorHAnsi" w:cstheme="majorHAnsi"/>
        </w:rPr>
        <w:t xml:space="preserve">especially visible in the Egyptian military's force structure. </w:t>
      </w:r>
      <w:r w:rsidRPr="003B76D9">
        <w:rPr>
          <w:rFonts w:asciiTheme="majorHAnsi" w:hAnsiTheme="majorHAnsi" w:cstheme="majorHAnsi"/>
          <w:sz w:val="16"/>
        </w:rPr>
        <w:t xml:space="preserve">Rather than restructuring its forces into a more flexible organization geared toward counterinsurgency operations, </w:t>
      </w:r>
      <w:r w:rsidRPr="003B76D9">
        <w:rPr>
          <w:rStyle w:val="StyleUnderline"/>
          <w:rFonts w:asciiTheme="majorHAnsi" w:hAnsiTheme="majorHAnsi" w:cstheme="majorHAnsi"/>
        </w:rPr>
        <w:t>the military has maintained a centralized hierarchy that is broken down into conventional military region, army, corps and division units of command</w:t>
      </w:r>
      <w:r w:rsidRPr="003B76D9">
        <w:rPr>
          <w:rFonts w:asciiTheme="majorHAnsi" w:hAnsiTheme="majorHAnsi" w:cstheme="majorHAnsi"/>
          <w:sz w:val="16"/>
        </w:rPr>
        <w:t xml:space="preserve">. It has also </w:t>
      </w:r>
      <w:r w:rsidRPr="003B76D9">
        <w:rPr>
          <w:rStyle w:val="StyleUnderline"/>
          <w:rFonts w:asciiTheme="majorHAnsi" w:hAnsiTheme="majorHAnsi" w:cstheme="majorHAnsi"/>
        </w:rPr>
        <w:t>continued to invest heavily in weaponry such as surface-to-air missile batteries, anti-ship missiles, tanks and frigates that, for the most part, are useless for addressing Egypt's counterinsurgency and counterterrorism threats.</w:t>
      </w:r>
      <w:r w:rsidRPr="003B76D9">
        <w:rPr>
          <w:rFonts w:asciiTheme="majorHAnsi" w:hAnsiTheme="majorHAnsi" w:cstheme="majorHAnsi"/>
          <w:sz w:val="16"/>
        </w:rPr>
        <w:t xml:space="preserve">4 Recently, Egypt has begun exercises with Russia for the first time: a news story dated October of last year was headlined “First Russian-Egyptian military exercise on Egyptian soil.”5 The Egyptian military is spending huge sums on enhancing that conventional capability. The Congressional Research Service reports that In February 2015, Egypt purchased 24 Dassault Rafale multirole fighters, a frigate, and missiles from France in a deal worth an estimated $5.9 billion (half of which is financed by French loans). France delivered the first three planes in July 2015. In 2014, France sold Egypt four naval corvettes and a frigate in a deal worth $1.35 billion. In the fall of 2015, France announced that it would sell Egypt two Mistral-class helicopter carriers (each carrier can carry 16 helicopters, four landing craft, and 13 tanks) for $1 billion. In a separate deal with Russia, Egypt will purchase 46 Ka-52 Alligator helicopters which can operate on the Mistral-class helicopter carrier.6 Other Russian arms sales include Antey-2500 (S-300) anti-ballistic missile system (a $1 billion contract) and 46 MiG-29 multirole fighters (a $2 billion contract). How do an anti-ballistic missile system and advanced combat jets really combat terrorist groups like Islamic State? How do submarines? Yet Egypt just last week received a German-made attack submarine—the first of four it has ordered, for a total reported price of 1.4 billion Euros.7 There are other problems with our arms aid to Egypt. The Government Accountability Office published a report in March last year entitled “U.S. Government Should Strengthen End-Use Monitoring and Human Rights Vetting for Egypt.” That report states that we cannot account for all the aid we are giving Egypt and indeed that Egypt is hindering US efforts to track the billions of dollars in assistance. The GAO report referred to “the Egyptian government’s incomplete and slow responses to some inquiries limited U.S. efforts to verify the use and security of certain equipment, including NVDs [night vision devices] and riot- control items.”8 There is also a problem with human rights vetting. GAO said that The U.S. government completed some, but not all, human rights vetting required by State policy before providing training or equipment to Egyptian security forces. State deemed GAO’s estimate of the percentage of Egyptian security forces that were not vetted to be sensitive but unclassified information, which is excluded from this public report. Moreover, State has not established specific policies and procedures for vetting Egyptian security forces receiving equipment. Although State concurred with a 2011 GAO recommendation to implement equipment vetting, it has not established a time frame for such action. State currently attests in memos that it is in compliance with the Leahy law. However, without vetting policies and procedures, the U.S. government risks providing U.S. equipment to recipients in Egypt in violation of the Leahy laws.9 </w:t>
      </w:r>
      <w:r w:rsidRPr="003B76D9">
        <w:rPr>
          <w:rStyle w:val="StyleUnderline"/>
          <w:rFonts w:asciiTheme="majorHAnsi" w:hAnsiTheme="majorHAnsi" w:cstheme="majorHAnsi"/>
        </w:rPr>
        <w:t>Egypt’s approach to combating terrorism, which we are in fact supporting to the tune of $1.3 billion per year, is not succeeding. There is a real effort in Sinai, but very recently we saw terrorism extending again from northern to southern Sinai</w:t>
      </w:r>
      <w:r w:rsidRPr="003B76D9">
        <w:rPr>
          <w:rFonts w:asciiTheme="majorHAnsi" w:hAnsiTheme="majorHAnsi" w:cstheme="majorHAnsi"/>
          <w:sz w:val="16"/>
        </w:rPr>
        <w:t>. The Congressional Research Service report from which I quoted previously, dated March 24, 2017, noted that “</w:t>
      </w:r>
      <w:r w:rsidRPr="003B76D9">
        <w:rPr>
          <w:rStyle w:val="StyleUnderline"/>
          <w:rFonts w:asciiTheme="majorHAnsi" w:hAnsiTheme="majorHAnsi" w:cstheme="majorHAnsi"/>
        </w:rPr>
        <w:t>Terrorists belonging to the Islamic State-affiliated Sinai Province (SP) have attacked military bases and police checkpoints, killing hundreds of Egyptian soldiers. Egypt has declared a state of emergency in northern Sinai, where most of the attacks take place.</w:t>
      </w:r>
      <w:r w:rsidRPr="003B76D9">
        <w:rPr>
          <w:rFonts w:asciiTheme="majorHAnsi" w:hAnsiTheme="majorHAnsi" w:cstheme="majorHAnsi"/>
          <w:sz w:val="16"/>
        </w:rPr>
        <w:t xml:space="preserve">”10 But the most recent Sinai attack was in southern Sinai, one week ago, Tuesday, April 17, at St Catherine's monastery.11 One policeman was killed and four wounded, demonstrating sadly that Islamic State continues to be able to operate in southern Sinai. On March 24, skirmishes with insurgents produced a dozen casualties, ten soldiers and two policemen. While no one can doubt the desire of </w:t>
      </w:r>
      <w:r w:rsidRPr="003B76D9">
        <w:rPr>
          <w:rStyle w:val="StyleUnderline"/>
          <w:rFonts w:asciiTheme="majorHAnsi" w:hAnsiTheme="majorHAnsi" w:cstheme="majorHAnsi"/>
        </w:rPr>
        <w:t>the Egyptian government</w:t>
      </w:r>
      <w:r w:rsidRPr="003B76D9">
        <w:rPr>
          <w:rFonts w:asciiTheme="majorHAnsi" w:hAnsiTheme="majorHAnsi" w:cstheme="majorHAnsi"/>
          <w:sz w:val="16"/>
        </w:rPr>
        <w:t xml:space="preserve"> to end terrorism and defeat Islamic State in Sinai, its </w:t>
      </w:r>
      <w:r w:rsidRPr="003B76D9">
        <w:rPr>
          <w:rStyle w:val="StyleUnderline"/>
          <w:rFonts w:asciiTheme="majorHAnsi" w:hAnsiTheme="majorHAnsi" w:cstheme="majorHAnsi"/>
        </w:rPr>
        <w:t>tactics appear to be fail</w:t>
      </w:r>
      <w:r w:rsidRPr="003B76D9">
        <w:rPr>
          <w:rFonts w:asciiTheme="majorHAnsi" w:hAnsiTheme="majorHAnsi" w:cstheme="majorHAnsi"/>
          <w:sz w:val="16"/>
        </w:rPr>
        <w:t xml:space="preserve">ing. </w:t>
      </w:r>
      <w:r w:rsidRPr="003B76D9">
        <w:rPr>
          <w:rStyle w:val="StyleUnderline"/>
          <w:rFonts w:asciiTheme="majorHAnsi" w:hAnsiTheme="majorHAnsi" w:cstheme="majorHAnsi"/>
        </w:rPr>
        <w:t>Just as the terrorist attacks have become routine, so too have heavy- handed Egyptian responses resulting in civilian casualties. Egyptian security forces continue to accidentally kill considerable numbers of civilians in counterterror operations</w:t>
      </w:r>
      <w:r w:rsidRPr="003B76D9">
        <w:rPr>
          <w:rFonts w:asciiTheme="majorHAnsi" w:hAnsiTheme="majorHAnsi" w:cstheme="majorHAnsi"/>
          <w:sz w:val="16"/>
        </w:rPr>
        <w:t xml:space="preserve">. In one incident, </w:t>
      </w:r>
      <w:r w:rsidRPr="003B76D9">
        <w:rPr>
          <w:rStyle w:val="StyleUnderline"/>
          <w:rFonts w:asciiTheme="majorHAnsi" w:hAnsiTheme="majorHAnsi" w:cstheme="majorHAnsi"/>
        </w:rPr>
        <w:t>a group of tourists was mistakenly bombed in 2015</w:t>
      </w:r>
      <w:r w:rsidRPr="003B76D9">
        <w:rPr>
          <w:rFonts w:asciiTheme="majorHAnsi" w:hAnsiTheme="majorHAnsi" w:cstheme="majorHAnsi"/>
          <w:sz w:val="16"/>
        </w:rPr>
        <w:t xml:space="preserve">. </w:t>
      </w:r>
      <w:r w:rsidRPr="003B76D9">
        <w:rPr>
          <w:rStyle w:val="StyleUnderline"/>
          <w:rFonts w:asciiTheme="majorHAnsi" w:hAnsiTheme="majorHAnsi" w:cstheme="majorHAnsi"/>
        </w:rPr>
        <w:t>In January, a drone strike caused 10 civilian deaths. On April 20, a video surfaced on Twitter “that appears to show members of the Egyptian military shooting unarmed detainees to death at point-blank range in the Sinai Peninsula and staging the killings to look as if they had happened in combat</w:t>
      </w:r>
      <w:r w:rsidRPr="003B76D9">
        <w:rPr>
          <w:rFonts w:asciiTheme="majorHAnsi" w:hAnsiTheme="majorHAnsi" w:cstheme="majorHAnsi"/>
          <w:sz w:val="16"/>
        </w:rPr>
        <w:t>.”12 Details surrounding the incident remain unclear. An analysis by the Carnegie Endowment concluded that “</w:t>
      </w:r>
      <w:r w:rsidRPr="003B76D9">
        <w:rPr>
          <w:rStyle w:val="StyleUnderline"/>
          <w:rFonts w:asciiTheme="majorHAnsi" w:hAnsiTheme="majorHAnsi" w:cstheme="majorHAnsi"/>
        </w:rPr>
        <w:t>State-sanctioned violence against civilians has only increased local anger against the military....” and that Egyptian policy “has shifted some sympathy from the military to the militants, who are increasingly seen as a way to take revenge....The combination of heavy repression, numerous civilian casualties, and the increased reliance on the use of airpower and heavy weaponry has not only alienated the local population, it has proven highly ineffective</w:t>
      </w:r>
      <w:r w:rsidRPr="003B76D9">
        <w:rPr>
          <w:rFonts w:asciiTheme="majorHAnsi" w:hAnsiTheme="majorHAnsi" w:cstheme="majorHAnsi"/>
          <w:sz w:val="16"/>
        </w:rPr>
        <w:t xml:space="preserve">.”13 It’s not just the violence that is alienating Sinai residents, but the neglect as well. An article in Foreign Affairs last month said this: Sinai residents are prohibited from joining any senior post in the state. They cannot work in the army, police, judiciary, or in diplomacy. Meanwhile, no development projects have been undertaken in North Sinai the past 40 years. The villages of Rafah and Sheikh Zuwayed have no schools or hospitals and no modern system to receive potable water. They depend on rainwater and wells, as if it were the Middle Ages.14 That is no way to win the residents away from the terrorists. The Foreign Affairs article warns that “the population trusts the army less by the day as it cuts off communications and services, sieges the city, bombs villages, and displaces residents.”15 The Egyptian government claims to be winning the battle against terror in Sinai, but its claims are suspect. The Carnegie report suggests that the numbers are not credible: </w:t>
      </w:r>
      <w:r w:rsidRPr="003B76D9">
        <w:rPr>
          <w:rStyle w:val="StyleUnderline"/>
          <w:rFonts w:asciiTheme="majorHAnsi" w:hAnsiTheme="majorHAnsi" w:cstheme="majorHAnsi"/>
        </w:rPr>
        <w:t>the number of casualties during counterterrorism operations far exceeds the estimated number of Wilayat Sinai fighters</w:t>
      </w:r>
      <w:r w:rsidRPr="003B76D9">
        <w:rPr>
          <w:rFonts w:asciiTheme="majorHAnsi" w:hAnsiTheme="majorHAnsi" w:cstheme="majorHAnsi"/>
          <w:sz w:val="16"/>
        </w:rPr>
        <w:t xml:space="preserve">. Since the start of the large counterterrorism “Operation Martyr’s Right” in September 2015, </w:t>
      </w:r>
      <w:r w:rsidRPr="003B76D9">
        <w:rPr>
          <w:rStyle w:val="StyleUnderline"/>
          <w:rFonts w:asciiTheme="majorHAnsi" w:hAnsiTheme="majorHAnsi" w:cstheme="majorHAnsi"/>
        </w:rPr>
        <w:t>the Egyptian military has reported that 2,529 militants were killed and 2,481 others arrested as of December 2016</w:t>
      </w:r>
      <w:r w:rsidRPr="003B76D9">
        <w:rPr>
          <w:rFonts w:asciiTheme="majorHAnsi" w:hAnsiTheme="majorHAnsi" w:cstheme="majorHAnsi"/>
          <w:sz w:val="16"/>
        </w:rPr>
        <w:t xml:space="preserve">. However, </w:t>
      </w:r>
      <w:r w:rsidRPr="003B76D9">
        <w:rPr>
          <w:rStyle w:val="StyleUnderline"/>
          <w:rFonts w:asciiTheme="majorHAnsi" w:hAnsiTheme="majorHAnsi" w:cstheme="majorHAnsi"/>
        </w:rPr>
        <w:t>foreign intelligence agencies</w:t>
      </w:r>
      <w:r w:rsidRPr="003B76D9">
        <w:rPr>
          <w:rFonts w:asciiTheme="majorHAnsi" w:hAnsiTheme="majorHAnsi" w:cstheme="majorHAnsi"/>
          <w:sz w:val="16"/>
        </w:rPr>
        <w:t xml:space="preserve">, including the Central Intelligence Agency (CIA) and the Israel Defense Forces, </w:t>
      </w:r>
      <w:r w:rsidRPr="003B76D9">
        <w:rPr>
          <w:rStyle w:val="StyleUnderline"/>
          <w:rFonts w:asciiTheme="majorHAnsi" w:hAnsiTheme="majorHAnsi" w:cstheme="majorHAnsi"/>
        </w:rPr>
        <w:t>estimated in mid-2016 that the size of Wilayat Sinai ranges from several hundred to a thousand militants, far below the numbers of reported killings.</w:t>
      </w:r>
      <w:r w:rsidRPr="003B76D9">
        <w:rPr>
          <w:rFonts w:asciiTheme="majorHAnsi" w:hAnsiTheme="majorHAnsi" w:cstheme="majorHAnsi"/>
          <w:sz w:val="16"/>
        </w:rPr>
        <w:t xml:space="preserve"> This disconnect can be explained by faulty intelligence or by inflating of the number of militants killed to include civilian deaths among militant deaths. The Egyptian government has a history of attacking civilians mistaken for militants. Local sources in Sinai back up the existence of such incidents, including an invented attack on a police station in Sheikh Zuweid that was used to justify the deaths of civilians in September 2013.16 Sinai is a particularly dangerous area but the battle against terrorism is a difficult one throughout Egypt. The Department of State issued a travel warning in December that begins “The U.S. Department of State warns U.S. citizens of threats from terrorist groups in Egypt and to consider the risks of travel to the country.”17 Same for Canada, which tells citizens “Global Affairs Canada advises against non-essential travel to Egypt due to the unpredictable security situation. This advisory does not apply to the Red Sea coastal resorts of Hurghada (and its surroundings) and Sharm el-Sheikh, nor to the area from Luxor to Aswan along the upper Nile, where you should exercise a high degree of caution...The security situation in Egypt is unpredictable. There is a significant risk of terrorist attacks throughout the country. Attacks can be indiscriminate and occur with no warning, including in Cairo.”18 I would suggest that </w:t>
      </w:r>
      <w:r w:rsidRPr="003B76D9">
        <w:rPr>
          <w:rStyle w:val="StyleUnderline"/>
          <w:rFonts w:asciiTheme="majorHAnsi" w:hAnsiTheme="majorHAnsi" w:cstheme="majorHAnsi"/>
        </w:rPr>
        <w:t>in our general battle against terrorism</w:t>
      </w:r>
      <w:r w:rsidRPr="003B76D9">
        <w:rPr>
          <w:rFonts w:asciiTheme="majorHAnsi" w:hAnsiTheme="majorHAnsi" w:cstheme="majorHAnsi"/>
          <w:sz w:val="16"/>
        </w:rPr>
        <w:t xml:space="preserve">, Mr. Chairman, </w:t>
      </w:r>
      <w:r w:rsidRPr="003B76D9">
        <w:rPr>
          <w:rStyle w:val="StyleUnderline"/>
          <w:rFonts w:asciiTheme="majorHAnsi" w:hAnsiTheme="majorHAnsi" w:cstheme="majorHAnsi"/>
        </w:rPr>
        <w:t>Egypt is acting in ways that will</w:t>
      </w:r>
      <w:r w:rsidRPr="003B76D9">
        <w:rPr>
          <w:rFonts w:asciiTheme="majorHAnsi" w:hAnsiTheme="majorHAnsi" w:cstheme="majorHAnsi"/>
          <w:sz w:val="16"/>
        </w:rPr>
        <w:t xml:space="preserve"> in fact </w:t>
      </w:r>
      <w:r w:rsidRPr="003B76D9">
        <w:rPr>
          <w:rStyle w:val="StyleUnderline"/>
          <w:rFonts w:asciiTheme="majorHAnsi" w:hAnsiTheme="majorHAnsi" w:cstheme="majorHAnsi"/>
        </w:rPr>
        <w:t>make</w:t>
      </w:r>
      <w:r w:rsidRPr="003B76D9">
        <w:rPr>
          <w:rFonts w:asciiTheme="majorHAnsi" w:hAnsiTheme="majorHAnsi" w:cstheme="majorHAnsi"/>
          <w:sz w:val="16"/>
        </w:rPr>
        <w:t xml:space="preserve"> </w:t>
      </w:r>
      <w:r w:rsidRPr="003B76D9">
        <w:rPr>
          <w:rStyle w:val="StyleUnderline"/>
          <w:rFonts w:asciiTheme="majorHAnsi" w:hAnsiTheme="majorHAnsi" w:cstheme="majorHAnsi"/>
        </w:rPr>
        <w:t>it</w:t>
      </w:r>
      <w:r w:rsidRPr="003B76D9">
        <w:rPr>
          <w:rFonts w:asciiTheme="majorHAnsi" w:hAnsiTheme="majorHAnsi" w:cstheme="majorHAnsi"/>
          <w:sz w:val="16"/>
        </w:rPr>
        <w:t xml:space="preserve"> not an asset but </w:t>
      </w:r>
      <w:r w:rsidRPr="003B76D9">
        <w:rPr>
          <w:rStyle w:val="StyleUnderline"/>
          <w:rFonts w:asciiTheme="majorHAnsi" w:hAnsiTheme="majorHAnsi" w:cstheme="majorHAnsi"/>
        </w:rPr>
        <w:t>a liability</w:t>
      </w:r>
      <w:r w:rsidRPr="003B76D9">
        <w:rPr>
          <w:rFonts w:asciiTheme="majorHAnsi" w:hAnsiTheme="majorHAnsi" w:cstheme="majorHAnsi"/>
          <w:sz w:val="16"/>
        </w:rPr>
        <w:t xml:space="preserve">—indeed will make it a jihadi factory. It is estimated that </w:t>
      </w:r>
      <w:r w:rsidRPr="003B76D9">
        <w:rPr>
          <w:rStyle w:val="StyleUnderline"/>
          <w:rFonts w:asciiTheme="majorHAnsi" w:hAnsiTheme="majorHAnsi" w:cstheme="majorHAnsi"/>
        </w:rPr>
        <w:t>there are 60,000 political prisoners in Egypt today</w:t>
      </w:r>
      <w:r w:rsidRPr="003B76D9">
        <w:rPr>
          <w:rFonts w:asciiTheme="majorHAnsi" w:hAnsiTheme="majorHAnsi" w:cstheme="majorHAnsi"/>
          <w:sz w:val="16"/>
        </w:rPr>
        <w:t xml:space="preserve">—meaning </w:t>
      </w:r>
      <w:r w:rsidRPr="003B76D9">
        <w:rPr>
          <w:rStyle w:val="StyleUnderline"/>
          <w:rFonts w:asciiTheme="majorHAnsi" w:hAnsiTheme="majorHAnsi" w:cstheme="majorHAnsi"/>
        </w:rPr>
        <w:t>individuals who did not commit crimes of violence</w:t>
      </w:r>
      <w:r w:rsidRPr="003B76D9">
        <w:rPr>
          <w:rFonts w:asciiTheme="majorHAnsi" w:hAnsiTheme="majorHAnsi" w:cstheme="majorHAnsi"/>
          <w:sz w:val="16"/>
        </w:rPr>
        <w:t>. If you take thousands of young men, toss them into prison, beat and torture them, incarcerate them for lengthy periods with actual jihadis, what comes out at the end of the process is in fact more jihadis. There can be little debate about prison conditions and about the maltreatment of prisoners. But there can also be little debate about what this produces. Here is part of a New York Times article about prisoners in Egypt: Ayman said that many of the prisoners he met were from the Muslim Brotherhood, the Islamist political organization that briefly held power after Mubarak. The group formally renounced violence in the early 1970s, but Ayman watched his cellmates grow hardened in prison. “The torture and unjust imprisonment for long periods without clear charges or trial dates created human bombs,” he said. “Each one of them was just waiting to get out. They are so thirsty for revenge.”19 Last year an NPR story reminded us that “</w:t>
      </w:r>
      <w:r w:rsidRPr="003B76D9">
        <w:rPr>
          <w:rStyle w:val="StyleUnderline"/>
          <w:rFonts w:asciiTheme="majorHAnsi" w:hAnsiTheme="majorHAnsi" w:cstheme="majorHAnsi"/>
        </w:rPr>
        <w:t>Egypt has a history of breeding militancy in its jails. Prominent jihadists including al-Qaida leader Ayman al-Zawahiri were radicalized during their abuse and humiliation in prison. Now it appears to be continuing, possibly on a wider scale to match a broad crackdown on rights in Egypt</w:t>
      </w:r>
      <w:r w:rsidRPr="003B76D9">
        <w:rPr>
          <w:rFonts w:asciiTheme="majorHAnsi" w:hAnsiTheme="majorHAnsi" w:cstheme="majorHAnsi"/>
          <w:sz w:val="16"/>
        </w:rPr>
        <w:t xml:space="preserve">.”20 </w:t>
      </w:r>
      <w:r w:rsidRPr="003B76D9">
        <w:rPr>
          <w:rStyle w:val="StyleUnderline"/>
          <w:rFonts w:asciiTheme="majorHAnsi" w:hAnsiTheme="majorHAnsi" w:cstheme="majorHAnsi"/>
        </w:rPr>
        <w:t xml:space="preserve">The story quotes one journalist who was jailed, Hossam el-Deen: </w:t>
      </w:r>
      <w:r w:rsidRPr="003B76D9">
        <w:rPr>
          <w:rFonts w:asciiTheme="majorHAnsi" w:hAnsiTheme="majorHAnsi" w:cstheme="majorHAnsi"/>
          <w:sz w:val="16"/>
        </w:rPr>
        <w:t xml:space="preserve">In jail, they become ISIS. And this is very horrible. Many people — not one or two or three, many....And I saw even members of Muslim [Brotherhood] become ISIS now. Some of them spent three years now without any real accusation in this very hard condition — so they become thinking that violence is the solution.21 The story then recounts a communication with someone still in prison: Today he sleeps on the floor, with no mattress, in a cell with 10 other people. He told me that </w:t>
      </w:r>
      <w:r w:rsidRPr="003B76D9">
        <w:rPr>
          <w:rStyle w:val="StyleUnderline"/>
          <w:rFonts w:asciiTheme="majorHAnsi" w:hAnsiTheme="majorHAnsi" w:cstheme="majorHAnsi"/>
        </w:rPr>
        <w:t>ISIS members imprisoned</w:t>
      </w:r>
      <w:r w:rsidRPr="003B76D9">
        <w:rPr>
          <w:rFonts w:asciiTheme="majorHAnsi" w:hAnsiTheme="majorHAnsi" w:cstheme="majorHAnsi"/>
          <w:sz w:val="16"/>
        </w:rPr>
        <w:t xml:space="preserve"> with him </w:t>
      </w:r>
      <w:r w:rsidRPr="003B76D9">
        <w:rPr>
          <w:rStyle w:val="StyleUnderline"/>
          <w:rFonts w:asciiTheme="majorHAnsi" w:hAnsiTheme="majorHAnsi" w:cstheme="majorHAnsi"/>
        </w:rPr>
        <w:t>try to recruit</w:t>
      </w:r>
      <w:r w:rsidRPr="003B76D9">
        <w:rPr>
          <w:rFonts w:asciiTheme="majorHAnsi" w:hAnsiTheme="majorHAnsi" w:cstheme="majorHAnsi"/>
          <w:sz w:val="16"/>
        </w:rPr>
        <w:t xml:space="preserve"> him </w:t>
      </w:r>
      <w:r w:rsidRPr="003B76D9">
        <w:rPr>
          <w:rStyle w:val="StyleUnderline"/>
          <w:rFonts w:asciiTheme="majorHAnsi" w:hAnsiTheme="majorHAnsi" w:cstheme="majorHAnsi"/>
        </w:rPr>
        <w:t>frequently</w:t>
      </w:r>
      <w:r w:rsidRPr="003B76D9">
        <w:rPr>
          <w:rFonts w:asciiTheme="majorHAnsi" w:hAnsiTheme="majorHAnsi" w:cstheme="majorHAnsi"/>
          <w:sz w:val="16"/>
        </w:rPr>
        <w:t xml:space="preserve">. He says </w:t>
      </w:r>
      <w:r w:rsidRPr="003B76D9">
        <w:rPr>
          <w:rStyle w:val="StyleUnderline"/>
          <w:rFonts w:asciiTheme="majorHAnsi" w:hAnsiTheme="majorHAnsi" w:cstheme="majorHAnsi"/>
        </w:rPr>
        <w:t>there are more than 100 ISIS members inside, and they openly sing Islamic State chants together at night. They bring him food. They talk to him about his father, who was killed in 2013 along with nearly 1,000 others, when the government crushed two sit-ins in Cairo. They tell him he should take revenge.</w:t>
      </w:r>
      <w:r w:rsidRPr="003B76D9">
        <w:rPr>
          <w:rFonts w:asciiTheme="majorHAnsi" w:hAnsiTheme="majorHAnsi" w:cstheme="majorHAnsi"/>
          <w:sz w:val="16"/>
        </w:rPr>
        <w:t xml:space="preserve">22 Ahmed Maher, a leader of the movement that peacefully overthrew Hosni Mubarak, and who is now under house arrest in Egypt after being imprisoned for his opposition to the government, gave us all another warning: </w:t>
      </w:r>
      <w:r w:rsidRPr="003B76D9">
        <w:rPr>
          <w:rStyle w:val="StyleUnderline"/>
          <w:rFonts w:asciiTheme="majorHAnsi" w:hAnsiTheme="majorHAnsi" w:cstheme="majorHAnsi"/>
        </w:rPr>
        <w:t xml:space="preserve">Prison has </w:t>
      </w:r>
      <w:r w:rsidRPr="003B76D9">
        <w:rPr>
          <w:rFonts w:asciiTheme="majorHAnsi" w:hAnsiTheme="majorHAnsi" w:cstheme="majorHAnsi"/>
          <w:sz w:val="16"/>
        </w:rPr>
        <w:t xml:space="preserve">really </w:t>
      </w:r>
      <w:r w:rsidRPr="003B76D9">
        <w:rPr>
          <w:rStyle w:val="StyleUnderline"/>
          <w:rFonts w:asciiTheme="majorHAnsi" w:hAnsiTheme="majorHAnsi" w:cstheme="majorHAnsi"/>
        </w:rPr>
        <w:t>become a breeding ground for extremists</w:t>
      </w:r>
      <w:r w:rsidRPr="003B76D9">
        <w:rPr>
          <w:rFonts w:asciiTheme="majorHAnsi" w:hAnsiTheme="majorHAnsi" w:cstheme="majorHAnsi"/>
          <w:sz w:val="16"/>
        </w:rPr>
        <w:t xml:space="preserve">. </w:t>
      </w:r>
      <w:r w:rsidRPr="003B76D9">
        <w:rPr>
          <w:rStyle w:val="StyleUnderline"/>
          <w:rFonts w:asciiTheme="majorHAnsi" w:hAnsiTheme="majorHAnsi" w:cstheme="majorHAnsi"/>
        </w:rPr>
        <w:t xml:space="preserve">It has become a school for crime and terrorism, since there are hundreds of young men piled on top of each other in narrow confines, jihadists next to Muslim Brotherhood members next to revolutionaries next to sympathizers. There are also a large number of young people who were also arrested by mistake and who don’t belong to any school of thought. Everyone is suffering oppression and punishment inside the prisons. </w:t>
      </w:r>
      <w:r w:rsidRPr="003B76D9">
        <w:rPr>
          <w:rFonts w:asciiTheme="majorHAnsi" w:hAnsiTheme="majorHAnsi" w:cstheme="majorHAnsi"/>
          <w:sz w:val="16"/>
        </w:rPr>
        <w:t xml:space="preserve">Everyone is accused of being either a terrorist or a member of the Muslim Brotherhood. </w:t>
      </w:r>
      <w:r w:rsidRPr="003B76D9">
        <w:rPr>
          <w:rStyle w:val="StyleUnderline"/>
          <w:rFonts w:asciiTheme="majorHAnsi" w:hAnsiTheme="majorHAnsi" w:cstheme="majorHAnsi"/>
        </w:rPr>
        <w:t xml:space="preserve">This is turning the people arrested by mistake who don’t belong to any movement into jihadists. </w:t>
      </w:r>
      <w:r w:rsidRPr="003B76D9">
        <w:rPr>
          <w:rFonts w:asciiTheme="majorHAnsi" w:hAnsiTheme="majorHAnsi" w:cstheme="majorHAnsi"/>
          <w:sz w:val="16"/>
        </w:rPr>
        <w:t xml:space="preserve">Moreover, Muslim </w:t>
      </w:r>
      <w:r w:rsidRPr="003B76D9">
        <w:rPr>
          <w:rStyle w:val="StyleUnderline"/>
          <w:rFonts w:asciiTheme="majorHAnsi" w:hAnsiTheme="majorHAnsi" w:cstheme="majorHAnsi"/>
        </w:rPr>
        <w:t>Brotherhood members are gradually becoming radicalized, since they suffer from inhumane treatment in the prisons. The authorities treat the prisoners like slaves, and this inspires a thirst for revenge, not to mention the undignified treatment that the families face when they visit. ISIS has exploited the situation.</w:t>
      </w:r>
      <w:r w:rsidRPr="003B76D9">
        <w:rPr>
          <w:rFonts w:asciiTheme="majorHAnsi" w:hAnsiTheme="majorHAnsi" w:cstheme="majorHAnsi"/>
          <w:sz w:val="16"/>
        </w:rPr>
        <w:t xml:space="preserve">23 So I believe that </w:t>
      </w:r>
      <w:r w:rsidRPr="003B76D9">
        <w:rPr>
          <w:rStyle w:val="StyleUnderline"/>
          <w:rFonts w:asciiTheme="majorHAnsi" w:hAnsiTheme="majorHAnsi" w:cstheme="majorHAnsi"/>
        </w:rPr>
        <w:t xml:space="preserve">the current policies of the government of Egypt almost guarantee that terrorism will continue and </w:t>
      </w:r>
      <w:r w:rsidRPr="003B76D9">
        <w:rPr>
          <w:rFonts w:asciiTheme="majorHAnsi" w:hAnsiTheme="majorHAnsi" w:cstheme="majorHAnsi"/>
          <w:sz w:val="16"/>
        </w:rPr>
        <w:t xml:space="preserve">may indeed </w:t>
      </w:r>
      <w:r w:rsidRPr="003B76D9">
        <w:rPr>
          <w:rStyle w:val="StyleUnderline"/>
          <w:rFonts w:asciiTheme="majorHAnsi" w:hAnsiTheme="majorHAnsi" w:cstheme="majorHAnsi"/>
        </w:rPr>
        <w:t>expand</w:t>
      </w:r>
      <w:r w:rsidRPr="003B76D9">
        <w:rPr>
          <w:rFonts w:asciiTheme="majorHAnsi" w:hAnsiTheme="majorHAnsi" w:cstheme="majorHAnsi"/>
          <w:sz w:val="16"/>
        </w:rPr>
        <w:t xml:space="preserve">. </w:t>
      </w:r>
      <w:r w:rsidRPr="003B76D9">
        <w:rPr>
          <w:rStyle w:val="StyleUnderline"/>
          <w:rFonts w:asciiTheme="majorHAnsi" w:hAnsiTheme="majorHAnsi" w:cstheme="majorHAnsi"/>
        </w:rPr>
        <w:t xml:space="preserve">Our military assistance program is </w:t>
      </w:r>
      <w:r w:rsidRPr="003B76D9">
        <w:rPr>
          <w:rFonts w:asciiTheme="majorHAnsi" w:hAnsiTheme="majorHAnsi" w:cstheme="majorHAnsi"/>
          <w:sz w:val="16"/>
        </w:rPr>
        <w:t xml:space="preserve">pretty much </w:t>
      </w:r>
      <w:r w:rsidRPr="003B76D9">
        <w:rPr>
          <w:rStyle w:val="StyleUnderline"/>
          <w:rFonts w:asciiTheme="majorHAnsi" w:hAnsiTheme="majorHAnsi" w:cstheme="majorHAnsi"/>
        </w:rPr>
        <w:t>irrelevant to the effort to combat terror in Egypt</w:t>
      </w:r>
      <w:r w:rsidRPr="003B76D9">
        <w:rPr>
          <w:rFonts w:asciiTheme="majorHAnsi" w:hAnsiTheme="majorHAnsi" w:cstheme="majorHAnsi"/>
          <w:sz w:val="16"/>
        </w:rPr>
        <w:t xml:space="preserve">. </w:t>
      </w:r>
      <w:r w:rsidRPr="003B76D9">
        <w:rPr>
          <w:rStyle w:val="StyleUnderline"/>
          <w:rFonts w:asciiTheme="majorHAnsi" w:hAnsiTheme="majorHAnsi" w:cstheme="majorHAnsi"/>
        </w:rPr>
        <w:t>The Egyptian military has</w:t>
      </w:r>
      <w:r w:rsidRPr="003B76D9">
        <w:rPr>
          <w:rFonts w:asciiTheme="majorHAnsi" w:hAnsiTheme="majorHAnsi" w:cstheme="majorHAnsi"/>
          <w:sz w:val="16"/>
        </w:rPr>
        <w:t xml:space="preserve">, as I’ve noted, </w:t>
      </w:r>
      <w:r w:rsidRPr="003B76D9">
        <w:rPr>
          <w:rStyle w:val="StyleUnderline"/>
          <w:rFonts w:asciiTheme="majorHAnsi" w:hAnsiTheme="majorHAnsi" w:cstheme="majorHAnsi"/>
        </w:rPr>
        <w:t xml:space="preserve">wanted to spend vast sums on submarines and frigates and high- performance combat jets, all of which are useless in fighting terror and waste scarce resources. </w:t>
      </w:r>
      <w:r w:rsidRPr="003B76D9">
        <w:rPr>
          <w:rFonts w:asciiTheme="majorHAnsi" w:hAnsiTheme="majorHAnsi" w:cstheme="majorHAnsi"/>
          <w:sz w:val="16"/>
        </w:rPr>
        <w:t xml:space="preserve">I believe we should all be reviewing our own aid to see how it can be made far more useful to the achievement of our own goals: to repeat what I said earlier, to help achieve a stable, secure Egypt that can defeat the terrorist threat it faces and protect its borders, help to stabilize the region, remain at peace with Israel, and protect the freedom and human rights of Egyptians. </w:t>
      </w:r>
    </w:p>
    <w:p w14:paraId="52125FD3" w14:textId="77777777" w:rsidR="00966330" w:rsidRPr="003B76D9" w:rsidRDefault="00966330" w:rsidP="00966330">
      <w:pPr>
        <w:pStyle w:val="Heading4"/>
        <w:rPr>
          <w:rFonts w:asciiTheme="majorHAnsi" w:hAnsiTheme="majorHAnsi" w:cstheme="majorHAnsi"/>
        </w:rPr>
      </w:pPr>
      <w:r w:rsidRPr="003B76D9">
        <w:rPr>
          <w:rFonts w:asciiTheme="majorHAnsi" w:hAnsiTheme="majorHAnsi" w:cstheme="majorHAnsi"/>
        </w:rPr>
        <w:t>Egypt can’t solve counter-terror</w:t>
      </w:r>
    </w:p>
    <w:p w14:paraId="25F30263" w14:textId="77777777" w:rsidR="00966330" w:rsidRPr="003B76D9" w:rsidRDefault="00966330" w:rsidP="00966330">
      <w:pPr>
        <w:rPr>
          <w:rFonts w:asciiTheme="majorHAnsi" w:hAnsiTheme="majorHAnsi" w:cstheme="majorHAnsi"/>
        </w:rPr>
      </w:pPr>
      <w:r w:rsidRPr="003B76D9">
        <w:rPr>
          <w:rFonts w:asciiTheme="majorHAnsi" w:hAnsiTheme="majorHAnsi" w:cstheme="majorHAnsi"/>
        </w:rPr>
        <w:t xml:space="preserve">Andrew </w:t>
      </w:r>
      <w:r w:rsidRPr="003B76D9">
        <w:rPr>
          <w:rFonts w:asciiTheme="majorHAnsi" w:hAnsiTheme="majorHAnsi" w:cstheme="majorHAnsi"/>
          <w:b/>
          <w:bCs/>
        </w:rPr>
        <w:t>Miller 19</w:t>
      </w:r>
      <w:r w:rsidRPr="003B76D9">
        <w:rPr>
          <w:rFonts w:asciiTheme="majorHAnsi" w:hAnsiTheme="majorHAnsi" w:cstheme="majorHAnsi"/>
        </w:rPr>
        <w:t xml:space="preserve"> reporter at the Reuters, (Commentary: “Five myths about U.S. aid to Egypt”, </w:t>
      </w:r>
      <w:hyperlink r:id="rId297" w:history="1">
        <w:r w:rsidRPr="003B76D9">
          <w:rPr>
            <w:rStyle w:val="Hyperlink"/>
            <w:rFonts w:asciiTheme="majorHAnsi" w:hAnsiTheme="majorHAnsi" w:cstheme="majorHAnsi"/>
          </w:rPr>
          <w:t>https://www.reuters.com/article/us-miller-egypt-commentary/commentary-five-myths-about-u-s-aid-to-egypt-idUSKBN1KY1WJ</w:t>
        </w:r>
      </w:hyperlink>
      <w:r w:rsidRPr="003B76D9">
        <w:rPr>
          <w:rFonts w:asciiTheme="majorHAnsi" w:hAnsiTheme="majorHAnsi" w:cstheme="majorHAnsi"/>
        </w:rPr>
        <w:t>) Peter</w:t>
      </w:r>
    </w:p>
    <w:p w14:paraId="76AF568B" w14:textId="77777777" w:rsidR="00966330" w:rsidRPr="003B76D9" w:rsidRDefault="00966330" w:rsidP="00966330">
      <w:pPr>
        <w:rPr>
          <w:rFonts w:asciiTheme="majorHAnsi" w:hAnsiTheme="majorHAnsi" w:cstheme="majorHAnsi"/>
          <w:sz w:val="16"/>
        </w:rPr>
      </w:pPr>
      <w:r w:rsidRPr="003B76D9">
        <w:rPr>
          <w:rFonts w:asciiTheme="majorHAnsi" w:hAnsiTheme="majorHAnsi" w:cstheme="majorHAnsi"/>
          <w:sz w:val="16"/>
        </w:rPr>
        <w:t xml:space="preserve">Myth 1: Egypt urgently needs the $1.3 billion for counterterrorism operations in the Sinai. </w:t>
      </w:r>
      <w:r w:rsidRPr="003B76D9">
        <w:rPr>
          <w:rFonts w:asciiTheme="majorHAnsi" w:hAnsiTheme="majorHAnsi" w:cstheme="majorHAnsi"/>
          <w:u w:val="single"/>
        </w:rPr>
        <w:t>The Egyptian military has been struggling to defeat some 1,000 members of a Sinai Peninsula-based affiliate of the Islamic State (IS) for the past five years. Periodic military campaigns have failed to deal a decisive blow to the militants</w:t>
      </w:r>
      <w:r w:rsidRPr="003B76D9">
        <w:rPr>
          <w:rFonts w:asciiTheme="majorHAnsi" w:hAnsiTheme="majorHAnsi" w:cstheme="majorHAnsi"/>
          <w:sz w:val="16"/>
        </w:rPr>
        <w:t xml:space="preserve">, and 2017 was the bloodiest year in modern Egyptian history, as measured by the death toll from terrorist attacks. </w:t>
      </w:r>
      <w:r w:rsidRPr="003B76D9">
        <w:rPr>
          <w:rStyle w:val="Emphasis"/>
          <w:rFonts w:asciiTheme="majorHAnsi" w:hAnsiTheme="majorHAnsi" w:cstheme="majorHAnsi"/>
        </w:rPr>
        <w:t>Egypt</w:t>
      </w:r>
      <w:r w:rsidRPr="003B76D9">
        <w:rPr>
          <w:rFonts w:asciiTheme="majorHAnsi" w:hAnsiTheme="majorHAnsi" w:cstheme="majorHAnsi"/>
          <w:u w:val="single"/>
        </w:rPr>
        <w:t xml:space="preserve"> </w:t>
      </w:r>
      <w:r w:rsidRPr="003B76D9">
        <w:rPr>
          <w:rStyle w:val="Emphasis"/>
          <w:rFonts w:asciiTheme="majorHAnsi" w:hAnsiTheme="majorHAnsi" w:cstheme="majorHAnsi"/>
        </w:rPr>
        <w:t>requires</w:t>
      </w:r>
      <w:r w:rsidRPr="003B76D9">
        <w:rPr>
          <w:rFonts w:asciiTheme="majorHAnsi" w:hAnsiTheme="majorHAnsi" w:cstheme="majorHAnsi"/>
          <w:u w:val="single"/>
        </w:rPr>
        <w:t xml:space="preserve"> U.S. </w:t>
      </w:r>
      <w:r w:rsidRPr="003B76D9">
        <w:rPr>
          <w:rStyle w:val="Emphasis"/>
          <w:rFonts w:asciiTheme="majorHAnsi" w:hAnsiTheme="majorHAnsi" w:cstheme="majorHAnsi"/>
        </w:rPr>
        <w:t>assistance</w:t>
      </w:r>
      <w:r w:rsidRPr="003B76D9">
        <w:rPr>
          <w:rFonts w:asciiTheme="majorHAnsi" w:hAnsiTheme="majorHAnsi" w:cstheme="majorHAnsi"/>
          <w:u w:val="single"/>
        </w:rPr>
        <w:t xml:space="preserve"> to address this challenge, but it needs training and advice, </w:t>
      </w:r>
      <w:r w:rsidRPr="003B76D9">
        <w:rPr>
          <w:rStyle w:val="Emphasis"/>
          <w:rFonts w:asciiTheme="majorHAnsi" w:hAnsiTheme="majorHAnsi" w:cstheme="majorHAnsi"/>
        </w:rPr>
        <w:t>not more weapons</w:t>
      </w:r>
      <w:r w:rsidRPr="003B76D9">
        <w:rPr>
          <w:rFonts w:asciiTheme="majorHAnsi" w:hAnsiTheme="majorHAnsi" w:cstheme="majorHAnsi"/>
          <w:u w:val="single"/>
        </w:rPr>
        <w:t>.</w:t>
      </w:r>
      <w:r w:rsidRPr="003B76D9">
        <w:rPr>
          <w:rFonts w:asciiTheme="majorHAnsi" w:hAnsiTheme="majorHAnsi" w:cstheme="majorHAnsi"/>
          <w:sz w:val="16"/>
        </w:rPr>
        <w:t xml:space="preserve"> When I served in the U.S. government, there was general recognition that </w:t>
      </w:r>
      <w:r w:rsidRPr="003B76D9">
        <w:rPr>
          <w:rFonts w:asciiTheme="majorHAnsi" w:hAnsiTheme="majorHAnsi" w:cstheme="majorHAnsi"/>
          <w:u w:val="single"/>
        </w:rPr>
        <w:t>Egypt already had enough weapons to win against IS. The real problem was how the Egyptian military used those weapons.</w:t>
      </w:r>
      <w:r w:rsidRPr="003B76D9">
        <w:rPr>
          <w:rFonts w:asciiTheme="majorHAnsi" w:hAnsiTheme="majorHAnsi" w:cstheme="majorHAnsi"/>
          <w:sz w:val="16"/>
        </w:rPr>
        <w:t xml:space="preserve"> Instead of adopting modern, effective counterinsurgency tactics that ousted IS from Iraq and Syria, Egypt’s armed forces continued to rely on the conventional approach of directing overwhelming force against militants embedded in residential communities. This heavy-handed strategy y has alienated the local Sinai population, without whose support a lasting victory against IS is nearly impossible. Myth 2: Sisi is a “moderate” Arab voice who is leading the fight against extremism. </w:t>
      </w:r>
      <w:r w:rsidRPr="003B76D9">
        <w:rPr>
          <w:rFonts w:asciiTheme="majorHAnsi" w:hAnsiTheme="majorHAnsi" w:cstheme="majorHAnsi"/>
          <w:u w:val="single"/>
        </w:rPr>
        <w:t>The West has praised Sisi’s calls for a “religious revolution” in Islam, but in reality he has done little to combat extremist views. Blasphemy convictions against those perceived to have offended Islam have increased since Sisi became president, and pervasive discrimination against Coptic Christians continues</w:t>
      </w:r>
      <w:r w:rsidRPr="003B76D9">
        <w:rPr>
          <w:rFonts w:asciiTheme="majorHAnsi" w:hAnsiTheme="majorHAnsi" w:cstheme="majorHAnsi"/>
          <w:sz w:val="16"/>
        </w:rPr>
        <w:t>. Moreover, Sisi has presided over an unprecedented level of political repression that is fueling radicalization amongst Egyptian youth. Several prominent former Egyptian prisoners have reported that IS is finding new recruits among those jailed with hardened militants in over-crowded prisons. Indeed, it appears that the suicide bomber in a December 2016 church attack that killed 26 people was radicalized in an Egyptian prison.</w:t>
      </w:r>
    </w:p>
    <w:p w14:paraId="4C4FDAD5" w14:textId="77777777" w:rsidR="002B7D8C" w:rsidRPr="003B76D9" w:rsidRDefault="002B7D8C" w:rsidP="002B7D8C">
      <w:pPr>
        <w:pStyle w:val="Heading4"/>
        <w:rPr>
          <w:rFonts w:asciiTheme="majorHAnsi" w:hAnsiTheme="majorHAnsi" w:cstheme="majorHAnsi"/>
        </w:rPr>
      </w:pPr>
      <w:r w:rsidRPr="003B76D9">
        <w:rPr>
          <w:rFonts w:asciiTheme="majorHAnsi" w:hAnsiTheme="majorHAnsi" w:cstheme="majorHAnsi"/>
        </w:rPr>
        <w:t>Cutting off sales won’t have a negative effect – current counterterror measures are failing, Egypt’s behavior won’t change, and they use the weapons on civilians</w:t>
      </w:r>
    </w:p>
    <w:p w14:paraId="2E8B0741" w14:textId="77777777" w:rsidR="002B7D8C" w:rsidRPr="003B76D9" w:rsidRDefault="002B7D8C" w:rsidP="002B7D8C">
      <w:pPr>
        <w:rPr>
          <w:rFonts w:asciiTheme="majorHAnsi" w:hAnsiTheme="majorHAnsi" w:cstheme="majorHAnsi"/>
        </w:rPr>
      </w:pPr>
      <w:r w:rsidRPr="003B76D9">
        <w:rPr>
          <w:rStyle w:val="Heading4Char"/>
          <w:rFonts w:asciiTheme="majorHAnsi" w:hAnsiTheme="majorHAnsi" w:cstheme="majorHAnsi"/>
        </w:rPr>
        <w:t>Rose ’15</w:t>
      </w:r>
      <w:r w:rsidRPr="003B76D9">
        <w:rPr>
          <w:rFonts w:asciiTheme="majorHAnsi" w:hAnsiTheme="majorHAnsi" w:cstheme="majorHAnsi"/>
        </w:rPr>
        <w:t xml:space="preserve"> (Torie, 11-5-2015, "US Arms Exports to Egypt: I Wish I Knew How to Quit You," VICE News, </w:t>
      </w:r>
      <w:hyperlink r:id="rId298" w:history="1">
        <w:r w:rsidRPr="003B76D9">
          <w:rPr>
            <w:rStyle w:val="Hyperlink"/>
            <w:rFonts w:asciiTheme="majorHAnsi" w:hAnsiTheme="majorHAnsi" w:cstheme="majorHAnsi"/>
          </w:rPr>
          <w:t>https://news.vice.com/en_us/article/bjkv5d/us-arms-exports-to-egypt-i-wish-i-knew-how-to-quit-you</w:t>
        </w:r>
      </w:hyperlink>
      <w:r w:rsidRPr="003B76D9">
        <w:rPr>
          <w:rFonts w:asciiTheme="majorHAnsi" w:hAnsiTheme="majorHAnsi" w:cstheme="majorHAnsi"/>
        </w:rPr>
        <w:t>, brt)</w:t>
      </w:r>
    </w:p>
    <w:p w14:paraId="26A21557" w14:textId="77777777" w:rsidR="002B7D8C" w:rsidRPr="003B76D9" w:rsidRDefault="002B7D8C" w:rsidP="002B7D8C">
      <w:pPr>
        <w:rPr>
          <w:rFonts w:asciiTheme="majorHAnsi" w:hAnsiTheme="majorHAnsi" w:cstheme="majorHAnsi"/>
          <w:sz w:val="8"/>
        </w:rPr>
      </w:pPr>
      <w:r w:rsidRPr="003B76D9">
        <w:rPr>
          <w:rStyle w:val="StyleUnderline"/>
          <w:rFonts w:asciiTheme="majorHAnsi" w:hAnsiTheme="majorHAnsi" w:cstheme="majorHAnsi"/>
        </w:rPr>
        <w:t>Is the U</w:t>
      </w:r>
      <w:r w:rsidRPr="003B76D9">
        <w:rPr>
          <w:rFonts w:asciiTheme="majorHAnsi" w:hAnsiTheme="majorHAnsi" w:cstheme="majorHAnsi"/>
          <w:sz w:val="8"/>
        </w:rPr>
        <w:t xml:space="preserve">nited </w:t>
      </w:r>
      <w:r w:rsidRPr="003B76D9">
        <w:rPr>
          <w:rStyle w:val="StyleUnderline"/>
          <w:rFonts w:asciiTheme="majorHAnsi" w:hAnsiTheme="majorHAnsi" w:cstheme="majorHAnsi"/>
        </w:rPr>
        <w:t>S</w:t>
      </w:r>
      <w:r w:rsidRPr="003B76D9">
        <w:rPr>
          <w:rFonts w:asciiTheme="majorHAnsi" w:hAnsiTheme="majorHAnsi" w:cstheme="majorHAnsi"/>
          <w:sz w:val="8"/>
        </w:rPr>
        <w:t xml:space="preserve">tates </w:t>
      </w:r>
      <w:r w:rsidRPr="003B76D9">
        <w:rPr>
          <w:rStyle w:val="StyleUnderline"/>
          <w:rFonts w:asciiTheme="majorHAnsi" w:hAnsiTheme="majorHAnsi" w:cstheme="majorHAnsi"/>
        </w:rPr>
        <w:t xml:space="preserve">resuming its chummy military relationship with Egypt, despite growing concern over </w:t>
      </w:r>
      <w:r w:rsidRPr="003B76D9">
        <w:rPr>
          <w:rFonts w:asciiTheme="majorHAnsi" w:hAnsiTheme="majorHAnsi" w:cstheme="majorHAnsi"/>
          <w:sz w:val="8"/>
        </w:rPr>
        <w:t xml:space="preserve">the </w:t>
      </w:r>
      <w:r w:rsidRPr="003B76D9">
        <w:rPr>
          <w:rStyle w:val="StyleUnderline"/>
          <w:rFonts w:asciiTheme="majorHAnsi" w:hAnsiTheme="majorHAnsi" w:cstheme="majorHAnsi"/>
        </w:rPr>
        <w:t xml:space="preserve">Sisi </w:t>
      </w:r>
      <w:r w:rsidRPr="003B76D9">
        <w:rPr>
          <w:rFonts w:asciiTheme="majorHAnsi" w:hAnsiTheme="majorHAnsi" w:cstheme="majorHAnsi"/>
          <w:sz w:val="8"/>
        </w:rPr>
        <w:t>government</w:t>
      </w:r>
      <w:r w:rsidRPr="003B76D9">
        <w:rPr>
          <w:rStyle w:val="StyleUnderline"/>
          <w:rFonts w:asciiTheme="majorHAnsi" w:hAnsiTheme="majorHAnsi" w:cstheme="majorHAnsi"/>
        </w:rPr>
        <w:t>'s counterterrorism practices and grim human rights record</w:t>
      </w:r>
      <w:r w:rsidRPr="003B76D9">
        <w:rPr>
          <w:rFonts w:asciiTheme="majorHAnsi" w:hAnsiTheme="majorHAnsi" w:cstheme="majorHAnsi"/>
          <w:sz w:val="8"/>
        </w:rPr>
        <w:t xml:space="preserve">? </w:t>
      </w:r>
      <w:r w:rsidRPr="003B76D9">
        <w:rPr>
          <w:rStyle w:val="StyleUnderline"/>
          <w:rFonts w:asciiTheme="majorHAnsi" w:hAnsiTheme="majorHAnsi" w:cstheme="majorHAnsi"/>
        </w:rPr>
        <w:t>Fallout from Egypt's 2013 military coup</w:t>
      </w:r>
      <w:r w:rsidRPr="003B76D9">
        <w:rPr>
          <w:rFonts w:asciiTheme="majorHAnsi" w:hAnsiTheme="majorHAnsi" w:cstheme="majorHAnsi"/>
          <w:sz w:val="8"/>
        </w:rPr>
        <w:t xml:space="preserve"> had </w:t>
      </w:r>
      <w:r w:rsidRPr="003B76D9">
        <w:rPr>
          <w:rStyle w:val="StyleUnderline"/>
          <w:rFonts w:asciiTheme="majorHAnsi" w:hAnsiTheme="majorHAnsi" w:cstheme="majorHAnsi"/>
        </w:rPr>
        <w:t>disrupted the previously-steady stream of weapons and military aid flowing from Washington to Cairo</w:t>
      </w:r>
      <w:r w:rsidRPr="003B76D9">
        <w:rPr>
          <w:rFonts w:asciiTheme="majorHAnsi" w:hAnsiTheme="majorHAnsi" w:cstheme="majorHAnsi"/>
          <w:sz w:val="8"/>
        </w:rPr>
        <w:t xml:space="preserve">. Now, General Dynamics and the Egyptian Tank Plant are set to resume </w:t>
      </w:r>
      <w:hyperlink r:id="rId299" w:history="1">
        <w:r w:rsidRPr="003B76D9">
          <w:rPr>
            <w:rStyle w:val="Hyperlink"/>
            <w:rFonts w:asciiTheme="majorHAnsi" w:hAnsiTheme="majorHAnsi" w:cstheme="majorHAnsi"/>
            <w:sz w:val="8"/>
          </w:rPr>
          <w:t>co-production</w:t>
        </w:r>
      </w:hyperlink>
      <w:r w:rsidRPr="003B76D9">
        <w:rPr>
          <w:rFonts w:asciiTheme="majorHAnsi" w:hAnsiTheme="majorHAnsi" w:cstheme="majorHAnsi"/>
          <w:sz w:val="8"/>
        </w:rPr>
        <w:t xml:space="preserve"> of American Abrams tanks, satisfying a 2011 order for 125 of the vehicles. </w:t>
      </w:r>
      <w:r w:rsidRPr="003B76D9">
        <w:rPr>
          <w:rStyle w:val="StyleUnderline"/>
          <w:rFonts w:asciiTheme="majorHAnsi" w:hAnsiTheme="majorHAnsi" w:cstheme="majorHAnsi"/>
        </w:rPr>
        <w:t xml:space="preserve">The US also just </w:t>
      </w:r>
      <w:hyperlink r:id="rId300" w:history="1">
        <w:r w:rsidRPr="003B76D9">
          <w:rPr>
            <w:rStyle w:val="StyleUnderline"/>
            <w:rFonts w:asciiTheme="majorHAnsi" w:hAnsiTheme="majorHAnsi" w:cstheme="majorHAnsi"/>
          </w:rPr>
          <w:t>fulfilled</w:t>
        </w:r>
      </w:hyperlink>
      <w:r w:rsidRPr="003B76D9">
        <w:rPr>
          <w:rStyle w:val="StyleUnderline"/>
          <w:rFonts w:asciiTheme="majorHAnsi" w:hAnsiTheme="majorHAnsi" w:cstheme="majorHAnsi"/>
        </w:rPr>
        <w:t xml:space="preserve"> an Egyptian order</w:t>
      </w:r>
      <w:r w:rsidRPr="003B76D9">
        <w:rPr>
          <w:rFonts w:asciiTheme="majorHAnsi" w:hAnsiTheme="majorHAnsi" w:cstheme="majorHAnsi"/>
          <w:sz w:val="8"/>
        </w:rPr>
        <w:t xml:space="preserve"> for four F-16 fighter jets at the end of October. </w:t>
      </w:r>
      <w:r w:rsidRPr="003B76D9">
        <w:rPr>
          <w:rStyle w:val="StyleUnderline"/>
          <w:rFonts w:asciiTheme="majorHAnsi" w:hAnsiTheme="majorHAnsi" w:cstheme="majorHAnsi"/>
        </w:rPr>
        <w:t>President</w:t>
      </w:r>
      <w:r w:rsidRPr="003B76D9">
        <w:rPr>
          <w:rFonts w:asciiTheme="majorHAnsi" w:hAnsiTheme="majorHAnsi" w:cstheme="majorHAnsi"/>
          <w:sz w:val="8"/>
        </w:rPr>
        <w:t xml:space="preserve"> Mohammed </w:t>
      </w:r>
      <w:r w:rsidRPr="003B76D9">
        <w:rPr>
          <w:rStyle w:val="StyleUnderline"/>
          <w:rFonts w:asciiTheme="majorHAnsi" w:hAnsiTheme="majorHAnsi" w:cstheme="majorHAnsi"/>
        </w:rPr>
        <w:t>Morsi was ousted</w:t>
      </w:r>
      <w:r w:rsidRPr="003B76D9">
        <w:rPr>
          <w:rFonts w:asciiTheme="majorHAnsi" w:hAnsiTheme="majorHAnsi" w:cstheme="majorHAnsi"/>
          <w:sz w:val="8"/>
        </w:rPr>
        <w:t xml:space="preserve"> from power in Egypt </w:t>
      </w:r>
      <w:r w:rsidRPr="003B76D9">
        <w:rPr>
          <w:rStyle w:val="StyleUnderline"/>
          <w:rFonts w:asciiTheme="majorHAnsi" w:hAnsiTheme="majorHAnsi" w:cstheme="majorHAnsi"/>
        </w:rPr>
        <w:t>in July of 2013, with General</w:t>
      </w:r>
      <w:r w:rsidRPr="003B76D9">
        <w:rPr>
          <w:rFonts w:asciiTheme="majorHAnsi" w:hAnsiTheme="majorHAnsi" w:cstheme="majorHAnsi"/>
          <w:sz w:val="8"/>
        </w:rPr>
        <w:t xml:space="preserve"> Abdel Fatah al-</w:t>
      </w:r>
      <w:r w:rsidRPr="003B76D9">
        <w:rPr>
          <w:rStyle w:val="StyleUnderline"/>
          <w:rFonts w:asciiTheme="majorHAnsi" w:hAnsiTheme="majorHAnsi" w:cstheme="majorHAnsi"/>
        </w:rPr>
        <w:t>Sisi assuming leadership</w:t>
      </w:r>
      <w:r w:rsidRPr="003B76D9">
        <w:rPr>
          <w:rFonts w:asciiTheme="majorHAnsi" w:hAnsiTheme="majorHAnsi" w:cstheme="majorHAnsi"/>
          <w:sz w:val="8"/>
        </w:rPr>
        <w:t xml:space="preserve">. </w:t>
      </w:r>
      <w:r w:rsidRPr="003B76D9">
        <w:rPr>
          <w:rStyle w:val="StyleUnderline"/>
          <w:rFonts w:asciiTheme="majorHAnsi" w:hAnsiTheme="majorHAnsi" w:cstheme="majorHAnsi"/>
        </w:rPr>
        <w:t xml:space="preserve">Even while continuing to </w:t>
      </w:r>
      <w:hyperlink r:id="rId301" w:history="1">
        <w:r w:rsidRPr="003B76D9">
          <w:rPr>
            <w:rStyle w:val="StyleUnderline"/>
            <w:rFonts w:asciiTheme="majorHAnsi" w:hAnsiTheme="majorHAnsi" w:cstheme="majorHAnsi"/>
          </w:rPr>
          <w:t>refuse</w:t>
        </w:r>
      </w:hyperlink>
      <w:r w:rsidRPr="003B76D9">
        <w:rPr>
          <w:rStyle w:val="StyleUnderline"/>
          <w:rFonts w:asciiTheme="majorHAnsi" w:hAnsiTheme="majorHAnsi" w:cstheme="majorHAnsi"/>
        </w:rPr>
        <w:t xml:space="preserve"> to call Morsi's ouster a coup, the US froze military aid and suspended weapons transfers to Egypt, which had received for decades the second-largest share of American foreign military aid after Israel</w:t>
      </w:r>
      <w:r w:rsidRPr="003B76D9">
        <w:rPr>
          <w:rFonts w:asciiTheme="majorHAnsi" w:hAnsiTheme="majorHAnsi" w:cstheme="majorHAnsi"/>
          <w:sz w:val="8"/>
        </w:rPr>
        <w:t xml:space="preserve">. At the time, then-State Department spokesperson Jen Psaki </w:t>
      </w:r>
      <w:hyperlink r:id="rId302" w:history="1">
        <w:r w:rsidRPr="003B76D9">
          <w:rPr>
            <w:rStyle w:val="Hyperlink"/>
            <w:rFonts w:asciiTheme="majorHAnsi" w:hAnsiTheme="majorHAnsi" w:cstheme="majorHAnsi"/>
            <w:sz w:val="8"/>
          </w:rPr>
          <w:t>said</w:t>
        </w:r>
      </w:hyperlink>
      <w:r w:rsidRPr="003B76D9">
        <w:rPr>
          <w:rFonts w:asciiTheme="majorHAnsi" w:hAnsiTheme="majorHAnsi" w:cstheme="majorHAnsi"/>
          <w:sz w:val="8"/>
        </w:rPr>
        <w:t>, "</w:t>
      </w:r>
      <w:r w:rsidRPr="003B76D9">
        <w:rPr>
          <w:rStyle w:val="StyleUnderline"/>
          <w:rFonts w:asciiTheme="majorHAnsi" w:hAnsiTheme="majorHAnsi" w:cstheme="majorHAnsi"/>
        </w:rPr>
        <w:t>we have decided to maintain our relationship with the Egyptian government, while recalibrating our assistance</w:t>
      </w:r>
      <w:r w:rsidRPr="003B76D9">
        <w:rPr>
          <w:rFonts w:asciiTheme="majorHAnsi" w:hAnsiTheme="majorHAnsi" w:cstheme="majorHAnsi"/>
          <w:sz w:val="8"/>
        </w:rPr>
        <w:t xml:space="preserve"> to Egypt </w:t>
      </w:r>
      <w:r w:rsidRPr="003B76D9">
        <w:rPr>
          <w:rStyle w:val="StyleUnderline"/>
          <w:rFonts w:asciiTheme="majorHAnsi" w:hAnsiTheme="majorHAnsi" w:cstheme="majorHAnsi"/>
        </w:rPr>
        <w:t>to best advance our interests." This balancing act</w:t>
      </w:r>
      <w:r w:rsidRPr="003B76D9">
        <w:rPr>
          <w:rFonts w:asciiTheme="majorHAnsi" w:hAnsiTheme="majorHAnsi" w:cstheme="majorHAnsi"/>
          <w:sz w:val="8"/>
        </w:rPr>
        <w:t xml:space="preserve"> — </w:t>
      </w:r>
      <w:r w:rsidRPr="003B76D9">
        <w:rPr>
          <w:rStyle w:val="StyleUnderline"/>
          <w:rFonts w:asciiTheme="majorHAnsi" w:hAnsiTheme="majorHAnsi" w:cstheme="majorHAnsi"/>
        </w:rPr>
        <w:t>preserving the longstanding security partnership while also "recalibrating" things in order to avoid condoning the human rights abuses</w:t>
      </w:r>
      <w:r w:rsidRPr="003B76D9">
        <w:rPr>
          <w:rFonts w:asciiTheme="majorHAnsi" w:hAnsiTheme="majorHAnsi" w:cstheme="majorHAnsi"/>
          <w:sz w:val="8"/>
        </w:rPr>
        <w:t xml:space="preserve"> and heavy-handedness that have come to characterize the Sisi government — </w:t>
      </w:r>
      <w:r w:rsidRPr="003B76D9">
        <w:rPr>
          <w:rStyle w:val="StyleUnderline"/>
          <w:rFonts w:asciiTheme="majorHAnsi" w:hAnsiTheme="majorHAnsi" w:cstheme="majorHAnsi"/>
        </w:rPr>
        <w:t>continues to prove tricky for Washington</w:t>
      </w:r>
      <w:r w:rsidRPr="003B76D9">
        <w:rPr>
          <w:rFonts w:asciiTheme="majorHAnsi" w:hAnsiTheme="majorHAnsi" w:cstheme="majorHAnsi"/>
          <w:sz w:val="8"/>
        </w:rPr>
        <w:t>. "</w:t>
      </w:r>
      <w:r w:rsidRPr="003B76D9">
        <w:rPr>
          <w:rStyle w:val="StyleUnderline"/>
          <w:rFonts w:asciiTheme="majorHAnsi" w:hAnsiTheme="majorHAnsi" w:cstheme="majorHAnsi"/>
        </w:rPr>
        <w:t>Right now, there's a lot of concern inside the US government about the stability of Egypt</w:t>
      </w:r>
      <w:r w:rsidRPr="003B76D9">
        <w:rPr>
          <w:rFonts w:asciiTheme="majorHAnsi" w:hAnsiTheme="majorHAnsi" w:cstheme="majorHAnsi"/>
          <w:sz w:val="8"/>
        </w:rPr>
        <w:t xml:space="preserve">, about the insurgency in the Sinai and the western desert," says Michele Dunne, Director and Senior Associate of the Middle East Program at the Carnegie Endowment for Peace. "I sense that </w:t>
      </w:r>
      <w:r w:rsidRPr="003B76D9">
        <w:rPr>
          <w:rStyle w:val="StyleUnderline"/>
          <w:rFonts w:asciiTheme="majorHAnsi" w:hAnsiTheme="majorHAnsi" w:cstheme="majorHAnsi"/>
        </w:rPr>
        <w:t>US officials are torn. They fear abandoning Egypt… They don't want to see Egypt become Somalia</w:t>
      </w:r>
      <w:r w:rsidRPr="003B76D9">
        <w:rPr>
          <w:rFonts w:asciiTheme="majorHAnsi" w:hAnsiTheme="majorHAnsi" w:cstheme="majorHAnsi"/>
          <w:sz w:val="8"/>
        </w:rPr>
        <w:t xml:space="preserve"> on the Nile. </w:t>
      </w:r>
      <w:r w:rsidRPr="003B76D9">
        <w:rPr>
          <w:rStyle w:val="StyleUnderline"/>
          <w:rFonts w:asciiTheme="majorHAnsi" w:hAnsiTheme="majorHAnsi" w:cstheme="majorHAnsi"/>
        </w:rPr>
        <w:t>But they ... don't see the country stabilizing. They don't see the insurgency being defeated, and they don't see the economy reviving</w:t>
      </w:r>
      <w:r w:rsidRPr="003B76D9">
        <w:rPr>
          <w:rFonts w:asciiTheme="majorHAnsi" w:hAnsiTheme="majorHAnsi" w:cstheme="majorHAnsi"/>
          <w:sz w:val="8"/>
        </w:rPr>
        <w:t xml:space="preserve">." Torn or not, the </w:t>
      </w:r>
      <w:r w:rsidRPr="003B76D9">
        <w:rPr>
          <w:rStyle w:val="StyleUnderline"/>
          <w:rFonts w:asciiTheme="majorHAnsi" w:hAnsiTheme="majorHAnsi" w:cstheme="majorHAnsi"/>
        </w:rPr>
        <w:t>US seems</w:t>
      </w:r>
      <w:r w:rsidRPr="003B76D9">
        <w:rPr>
          <w:rFonts w:asciiTheme="majorHAnsi" w:hAnsiTheme="majorHAnsi" w:cstheme="majorHAnsi"/>
          <w:sz w:val="8"/>
        </w:rPr>
        <w:t xml:space="preserve"> more or less </w:t>
      </w:r>
      <w:r w:rsidRPr="003B76D9">
        <w:rPr>
          <w:rStyle w:val="StyleUnderline"/>
          <w:rFonts w:asciiTheme="majorHAnsi" w:hAnsiTheme="majorHAnsi" w:cstheme="majorHAnsi"/>
        </w:rPr>
        <w:t>ready to return to business</w:t>
      </w:r>
      <w:r w:rsidRPr="003B76D9">
        <w:rPr>
          <w:rFonts w:asciiTheme="majorHAnsi" w:hAnsiTheme="majorHAnsi" w:cstheme="majorHAnsi"/>
          <w:sz w:val="8"/>
        </w:rPr>
        <w:t xml:space="preserve"> as usual: </w:t>
      </w:r>
      <w:r w:rsidRPr="003B76D9">
        <w:rPr>
          <w:rStyle w:val="StyleUnderline"/>
          <w:rFonts w:asciiTheme="majorHAnsi" w:hAnsiTheme="majorHAnsi" w:cstheme="majorHAnsi"/>
        </w:rPr>
        <w:t>Egypt's military aid was unfrozen</w:t>
      </w:r>
      <w:r w:rsidRPr="003B76D9">
        <w:rPr>
          <w:rFonts w:asciiTheme="majorHAnsi" w:hAnsiTheme="majorHAnsi" w:cstheme="majorHAnsi"/>
          <w:sz w:val="8"/>
        </w:rPr>
        <w:t xml:space="preserve"> in March </w:t>
      </w:r>
      <w:r w:rsidRPr="003B76D9">
        <w:rPr>
          <w:rStyle w:val="StyleUnderline"/>
          <w:rFonts w:asciiTheme="majorHAnsi" w:hAnsiTheme="majorHAnsi" w:cstheme="majorHAnsi"/>
        </w:rPr>
        <w:t>and Cairo is now back on track to receive a total of $1.3 billion from</w:t>
      </w:r>
      <w:r w:rsidRPr="003B76D9">
        <w:rPr>
          <w:rFonts w:asciiTheme="majorHAnsi" w:hAnsiTheme="majorHAnsi" w:cstheme="majorHAnsi"/>
          <w:sz w:val="8"/>
        </w:rPr>
        <w:t xml:space="preserve"> the US this year. "It seems like the momentum is moving back toward what it was in the past," says Lawrence Rubin, assistant professor of international affairs at the Georgia Institute of Technology. </w:t>
      </w:r>
      <w:r w:rsidRPr="003B76D9">
        <w:rPr>
          <w:rStyle w:val="StyleUnderline"/>
          <w:rFonts w:asciiTheme="majorHAnsi" w:hAnsiTheme="majorHAnsi" w:cstheme="majorHAnsi"/>
        </w:rPr>
        <w:t>Egypt</w:t>
      </w:r>
      <w:r w:rsidRPr="003B76D9">
        <w:rPr>
          <w:rFonts w:asciiTheme="majorHAnsi" w:hAnsiTheme="majorHAnsi" w:cstheme="majorHAnsi"/>
          <w:sz w:val="8"/>
        </w:rPr>
        <w:t xml:space="preserve">, meanwhile, </w:t>
      </w:r>
      <w:r w:rsidRPr="003B76D9">
        <w:rPr>
          <w:rStyle w:val="StyleUnderline"/>
          <w:rFonts w:asciiTheme="majorHAnsi" w:hAnsiTheme="majorHAnsi" w:cstheme="majorHAnsi"/>
        </w:rPr>
        <w:t>has spent the past year and a half widening its diplomatic circle of friends</w:t>
      </w:r>
      <w:r w:rsidRPr="003B76D9">
        <w:rPr>
          <w:rFonts w:asciiTheme="majorHAnsi" w:hAnsiTheme="majorHAnsi" w:cstheme="majorHAnsi"/>
          <w:sz w:val="8"/>
        </w:rPr>
        <w:t xml:space="preserve">, including strengthening its ties with Russia. </w:t>
      </w:r>
      <w:r w:rsidRPr="003B76D9">
        <w:rPr>
          <w:rStyle w:val="StyleUnderline"/>
          <w:rFonts w:asciiTheme="majorHAnsi" w:hAnsiTheme="majorHAnsi" w:cstheme="majorHAnsi"/>
        </w:rPr>
        <w:t>This may not have had a significant impact on the US decision to resume military aid, which</w:t>
      </w:r>
      <w:r w:rsidRPr="003B76D9">
        <w:rPr>
          <w:rFonts w:asciiTheme="majorHAnsi" w:hAnsiTheme="majorHAnsi" w:cstheme="majorHAnsi"/>
          <w:sz w:val="8"/>
        </w:rPr>
        <w:t xml:space="preserve"> Rubin notes </w:t>
      </w:r>
      <w:r w:rsidRPr="003B76D9">
        <w:rPr>
          <w:rStyle w:val="StyleUnderline"/>
          <w:rFonts w:asciiTheme="majorHAnsi" w:hAnsiTheme="majorHAnsi" w:cstheme="majorHAnsi"/>
        </w:rPr>
        <w:t>has</w:t>
      </w:r>
      <w:r w:rsidRPr="003B76D9">
        <w:rPr>
          <w:rFonts w:asciiTheme="majorHAnsi" w:hAnsiTheme="majorHAnsi" w:cstheme="majorHAnsi"/>
          <w:sz w:val="8"/>
        </w:rPr>
        <w:t xml:space="preserve"> likely </w:t>
      </w:r>
      <w:r w:rsidRPr="003B76D9">
        <w:rPr>
          <w:rStyle w:val="StyleUnderline"/>
          <w:rFonts w:asciiTheme="majorHAnsi" w:hAnsiTheme="majorHAnsi" w:cstheme="majorHAnsi"/>
        </w:rPr>
        <w:t>been in the works for a long time. And what Russia can offer at the moment still pales in comparison</w:t>
      </w:r>
      <w:r w:rsidRPr="003B76D9">
        <w:rPr>
          <w:rFonts w:asciiTheme="majorHAnsi" w:hAnsiTheme="majorHAnsi" w:cstheme="majorHAnsi"/>
          <w:sz w:val="8"/>
        </w:rPr>
        <w:t xml:space="preserve"> to yearly sums in excess of a billion that Egypt can expect from the US. </w:t>
      </w:r>
      <w:r w:rsidRPr="003B76D9">
        <w:rPr>
          <w:rStyle w:val="StyleUnderline"/>
          <w:rFonts w:asciiTheme="majorHAnsi" w:hAnsiTheme="majorHAnsi" w:cstheme="majorHAnsi"/>
        </w:rPr>
        <w:t>Egypt's</w:t>
      </w:r>
      <w:r w:rsidRPr="003B76D9">
        <w:rPr>
          <w:rFonts w:asciiTheme="majorHAnsi" w:hAnsiTheme="majorHAnsi" w:cstheme="majorHAnsi"/>
          <w:sz w:val="8"/>
        </w:rPr>
        <w:t xml:space="preserve"> more </w:t>
      </w:r>
      <w:r w:rsidRPr="003B76D9">
        <w:rPr>
          <w:rStyle w:val="StyleUnderline"/>
          <w:rFonts w:asciiTheme="majorHAnsi" w:hAnsiTheme="majorHAnsi" w:cstheme="majorHAnsi"/>
        </w:rPr>
        <w:t>cordial connection with Russia "does suggest that the Egyptian-American relationship is not nearly as tight nor as broadly geostrategic as it was</w:t>
      </w:r>
      <w:r w:rsidRPr="003B76D9">
        <w:rPr>
          <w:rFonts w:asciiTheme="majorHAnsi" w:hAnsiTheme="majorHAnsi" w:cstheme="majorHAnsi"/>
          <w:sz w:val="8"/>
        </w:rPr>
        <w:t xml:space="preserve"> essentially from 1975 right up until the last couple of years," says Robert Springborg, visiting professor in the Department of War Studies at King's College, London. Some </w:t>
      </w:r>
      <w:r w:rsidRPr="003B76D9">
        <w:rPr>
          <w:rStyle w:val="StyleUnderline"/>
          <w:rFonts w:asciiTheme="majorHAnsi" w:hAnsiTheme="majorHAnsi" w:cstheme="majorHAnsi"/>
        </w:rPr>
        <w:t>new strings are now attached to the US military aid destined for Egypt</w:t>
      </w:r>
      <w:r w:rsidRPr="003B76D9">
        <w:rPr>
          <w:rFonts w:asciiTheme="majorHAnsi" w:hAnsiTheme="majorHAnsi" w:cstheme="majorHAnsi"/>
          <w:sz w:val="8"/>
        </w:rPr>
        <w:t xml:space="preserve">, including alterations intended to prioritize America's goals for the region. Starting in 2018, </w:t>
      </w:r>
      <w:r w:rsidRPr="003B76D9">
        <w:rPr>
          <w:rStyle w:val="StyleUnderline"/>
          <w:rFonts w:asciiTheme="majorHAnsi" w:hAnsiTheme="majorHAnsi" w:cstheme="majorHAnsi"/>
        </w:rPr>
        <w:t>the US will no longer allow Egypt to buy military equipment on credit against future aid. And what Egypt chooses to buy with the aid money will be closely examined</w:t>
      </w:r>
      <w:r w:rsidRPr="003B76D9">
        <w:rPr>
          <w:rFonts w:asciiTheme="majorHAnsi" w:hAnsiTheme="majorHAnsi" w:cstheme="majorHAnsi"/>
          <w:sz w:val="8"/>
        </w:rPr>
        <w:t xml:space="preserve"> to ensure it's relevant to specific categories of concern: counterterrorism, border security, maritime security, and Sinai security. </w:t>
      </w:r>
      <w:r w:rsidRPr="003B76D9">
        <w:rPr>
          <w:rStyle w:val="StyleUnderline"/>
          <w:rFonts w:asciiTheme="majorHAnsi" w:hAnsiTheme="majorHAnsi" w:cstheme="majorHAnsi"/>
        </w:rPr>
        <w:t>These</w:t>
      </w:r>
      <w:r w:rsidRPr="003B76D9">
        <w:rPr>
          <w:rFonts w:asciiTheme="majorHAnsi" w:hAnsiTheme="majorHAnsi" w:cstheme="majorHAnsi"/>
          <w:sz w:val="8"/>
        </w:rPr>
        <w:t xml:space="preserve"> new conditions </w:t>
      </w:r>
      <w:r w:rsidRPr="003B76D9">
        <w:rPr>
          <w:rStyle w:val="StyleUnderline"/>
          <w:rFonts w:asciiTheme="majorHAnsi" w:hAnsiTheme="majorHAnsi" w:cstheme="majorHAnsi"/>
        </w:rPr>
        <w:t>attempt to alter the historic bilateral partnership</w:t>
      </w:r>
      <w:r w:rsidRPr="003B76D9">
        <w:rPr>
          <w:rFonts w:asciiTheme="majorHAnsi" w:hAnsiTheme="majorHAnsi" w:cstheme="majorHAnsi"/>
          <w:sz w:val="8"/>
        </w:rPr>
        <w:t xml:space="preserve">, one that has amounted to $76 billion (not adjusted for inflation) since 1948, and try to bring it into the 21st century. Springborg notes that </w:t>
      </w:r>
      <w:r w:rsidRPr="003B76D9">
        <w:rPr>
          <w:rStyle w:val="StyleUnderline"/>
          <w:rFonts w:asciiTheme="majorHAnsi" w:hAnsiTheme="majorHAnsi" w:cstheme="majorHAnsi"/>
        </w:rPr>
        <w:t>the relationship as it stands is not only out of sync with current threats and</w:t>
      </w:r>
      <w:r w:rsidRPr="003B76D9">
        <w:rPr>
          <w:rFonts w:asciiTheme="majorHAnsi" w:hAnsiTheme="majorHAnsi" w:cstheme="majorHAnsi"/>
          <w:sz w:val="8"/>
        </w:rPr>
        <w:t xml:space="preserve"> strategic </w:t>
      </w:r>
      <w:r w:rsidRPr="003B76D9">
        <w:rPr>
          <w:rStyle w:val="StyleUnderline"/>
          <w:rFonts w:asciiTheme="majorHAnsi" w:hAnsiTheme="majorHAnsi" w:cstheme="majorHAnsi"/>
        </w:rPr>
        <w:t>interests but is also no longer relevant to international circumstances</w:t>
      </w:r>
      <w:r w:rsidRPr="003B76D9">
        <w:rPr>
          <w:rFonts w:asciiTheme="majorHAnsi" w:hAnsiTheme="majorHAnsi" w:cstheme="majorHAnsi"/>
          <w:sz w:val="8"/>
        </w:rPr>
        <w:t>. "</w:t>
      </w:r>
      <w:r w:rsidRPr="003B76D9">
        <w:rPr>
          <w:rStyle w:val="StyleUnderline"/>
          <w:rFonts w:asciiTheme="majorHAnsi" w:hAnsiTheme="majorHAnsi" w:cstheme="majorHAnsi"/>
        </w:rPr>
        <w:t>This</w:t>
      </w:r>
      <w:r w:rsidRPr="003B76D9">
        <w:rPr>
          <w:rFonts w:asciiTheme="majorHAnsi" w:hAnsiTheme="majorHAnsi" w:cstheme="majorHAnsi"/>
          <w:sz w:val="8"/>
        </w:rPr>
        <w:t xml:space="preserve"> massive security assistance </w:t>
      </w:r>
      <w:r w:rsidRPr="003B76D9">
        <w:rPr>
          <w:rStyle w:val="StyleUnderline"/>
          <w:rFonts w:asciiTheme="majorHAnsi" w:hAnsiTheme="majorHAnsi" w:cstheme="majorHAnsi"/>
        </w:rPr>
        <w:t>program was designed to be part of a much broader relationship as Egypt was reoriented away from the Soviet Union</w:t>
      </w:r>
      <w:r w:rsidRPr="003B76D9">
        <w:rPr>
          <w:rFonts w:asciiTheme="majorHAnsi" w:hAnsiTheme="majorHAnsi" w:cstheme="majorHAnsi"/>
          <w:sz w:val="8"/>
        </w:rPr>
        <w:t xml:space="preserve"> [during the 1970s]. </w:t>
      </w:r>
      <w:r w:rsidRPr="003B76D9">
        <w:rPr>
          <w:rStyle w:val="StyleUnderline"/>
          <w:rFonts w:asciiTheme="majorHAnsi" w:hAnsiTheme="majorHAnsi" w:cstheme="majorHAnsi"/>
        </w:rPr>
        <w:t>It was to guarantee a peace with Israel. It was to make Egypt a vital ally of the US. These conditions no longer apply</w:t>
      </w:r>
      <w:r w:rsidRPr="003B76D9">
        <w:rPr>
          <w:rFonts w:asciiTheme="majorHAnsi" w:hAnsiTheme="majorHAnsi" w:cstheme="majorHAnsi"/>
          <w:sz w:val="8"/>
        </w:rPr>
        <w:t>," Springborg argues. "</w:t>
      </w:r>
      <w:r w:rsidRPr="003B76D9">
        <w:rPr>
          <w:rStyle w:val="StyleUnderline"/>
          <w:rFonts w:asciiTheme="majorHAnsi" w:hAnsiTheme="majorHAnsi" w:cstheme="majorHAnsi"/>
        </w:rPr>
        <w:t>The security assistance program stands out as being inappropriate,</w:t>
      </w:r>
      <w:r w:rsidRPr="003B76D9">
        <w:rPr>
          <w:rFonts w:asciiTheme="majorHAnsi" w:hAnsiTheme="majorHAnsi" w:cstheme="majorHAnsi"/>
          <w:sz w:val="8"/>
        </w:rPr>
        <w:t xml:space="preserve"> in light of the lack of the broader [conditions] that it was meant to address. The Cold War is over. Egypt is at peace with Israel. It's an anachronistic program to say the least." Worse than anachronistic, </w:t>
      </w:r>
      <w:r w:rsidRPr="003B76D9">
        <w:rPr>
          <w:rStyle w:val="StyleUnderline"/>
          <w:rFonts w:asciiTheme="majorHAnsi" w:hAnsiTheme="majorHAnsi" w:cstheme="majorHAnsi"/>
        </w:rPr>
        <w:t>the policy may in fact be counterproductive</w:t>
      </w:r>
      <w:r w:rsidRPr="003B76D9">
        <w:rPr>
          <w:rFonts w:asciiTheme="majorHAnsi" w:hAnsiTheme="majorHAnsi" w:cstheme="majorHAnsi"/>
          <w:sz w:val="8"/>
        </w:rPr>
        <w:t>, if not downright appalling. "</w:t>
      </w:r>
      <w:r w:rsidRPr="003B76D9">
        <w:rPr>
          <w:rStyle w:val="StyleUnderline"/>
          <w:rFonts w:asciiTheme="majorHAnsi" w:hAnsiTheme="majorHAnsi" w:cstheme="majorHAnsi"/>
        </w:rPr>
        <w:t>Neither cutting aid nor providing aid seems to have put the U</w:t>
      </w:r>
      <w:r w:rsidRPr="003B76D9">
        <w:rPr>
          <w:rFonts w:asciiTheme="majorHAnsi" w:hAnsiTheme="majorHAnsi" w:cstheme="majorHAnsi"/>
          <w:sz w:val="8"/>
        </w:rPr>
        <w:t xml:space="preserve">nited </w:t>
      </w:r>
      <w:r w:rsidRPr="003B76D9">
        <w:rPr>
          <w:rStyle w:val="StyleUnderline"/>
          <w:rFonts w:asciiTheme="majorHAnsi" w:hAnsiTheme="majorHAnsi" w:cstheme="majorHAnsi"/>
        </w:rPr>
        <w:t>S</w:t>
      </w:r>
      <w:r w:rsidRPr="003B76D9">
        <w:rPr>
          <w:rFonts w:asciiTheme="majorHAnsi" w:hAnsiTheme="majorHAnsi" w:cstheme="majorHAnsi"/>
          <w:sz w:val="8"/>
        </w:rPr>
        <w:t xml:space="preserve">tates </w:t>
      </w:r>
      <w:r w:rsidRPr="003B76D9">
        <w:rPr>
          <w:rStyle w:val="StyleUnderline"/>
          <w:rFonts w:asciiTheme="majorHAnsi" w:hAnsiTheme="majorHAnsi" w:cstheme="majorHAnsi"/>
        </w:rPr>
        <w:t>in the position of having much effect on</w:t>
      </w:r>
      <w:r w:rsidRPr="003B76D9">
        <w:rPr>
          <w:rFonts w:asciiTheme="majorHAnsi" w:hAnsiTheme="majorHAnsi" w:cstheme="majorHAnsi"/>
          <w:sz w:val="8"/>
        </w:rPr>
        <w:t xml:space="preserve"> the positions of the [</w:t>
      </w:r>
      <w:r w:rsidRPr="003B76D9">
        <w:rPr>
          <w:rStyle w:val="StyleUnderline"/>
          <w:rFonts w:asciiTheme="majorHAnsi" w:hAnsiTheme="majorHAnsi" w:cstheme="majorHAnsi"/>
        </w:rPr>
        <w:t>Sisi</w:t>
      </w:r>
      <w:r w:rsidRPr="003B76D9">
        <w:rPr>
          <w:rFonts w:asciiTheme="majorHAnsi" w:hAnsiTheme="majorHAnsi" w:cstheme="majorHAnsi"/>
          <w:sz w:val="8"/>
        </w:rPr>
        <w:t xml:space="preserve">] government,' notes Dunne. </w:t>
      </w:r>
      <w:r w:rsidRPr="003B76D9">
        <w:rPr>
          <w:rStyle w:val="StyleUnderline"/>
          <w:rFonts w:asciiTheme="majorHAnsi" w:hAnsiTheme="majorHAnsi" w:cstheme="majorHAnsi"/>
        </w:rPr>
        <w:t>Furthermore, the weapons the US provides may be being used towards</w:t>
      </w:r>
      <w:r w:rsidRPr="003B76D9">
        <w:rPr>
          <w:rFonts w:asciiTheme="majorHAnsi" w:hAnsiTheme="majorHAnsi" w:cstheme="majorHAnsi"/>
          <w:sz w:val="8"/>
        </w:rPr>
        <w:t xml:space="preserve"> less-than-savory ends. "The Egyptian army, in fighting militants in the Sinai, is using American weaponry for a strategy that seems to involve a good [number] of </w:t>
      </w:r>
      <w:r w:rsidRPr="003B76D9">
        <w:rPr>
          <w:rStyle w:val="StyleUnderline"/>
          <w:rFonts w:asciiTheme="majorHAnsi" w:hAnsiTheme="majorHAnsi" w:cstheme="majorHAnsi"/>
        </w:rPr>
        <w:t>strikes on civilian targets, on villages and so forth that are believed to be harboring militants</w:t>
      </w:r>
      <w:r w:rsidRPr="003B76D9">
        <w:rPr>
          <w:rFonts w:asciiTheme="majorHAnsi" w:hAnsiTheme="majorHAnsi" w:cstheme="majorHAnsi"/>
          <w:sz w:val="8"/>
        </w:rPr>
        <w:t xml:space="preserve">." </w:t>
      </w:r>
      <w:r w:rsidRPr="003B76D9">
        <w:rPr>
          <w:rStyle w:val="StyleUnderline"/>
          <w:rFonts w:asciiTheme="majorHAnsi" w:hAnsiTheme="majorHAnsi" w:cstheme="majorHAnsi"/>
        </w:rPr>
        <w:t>The resumed co-production of the M1A1 Abrams tanks and the deliveries of the F-16 fighter jets that have made the news in recent days are evidence that Washington is not adhering to its own policies</w:t>
      </w:r>
      <w:r w:rsidRPr="003B76D9">
        <w:rPr>
          <w:rFonts w:asciiTheme="majorHAnsi" w:hAnsiTheme="majorHAnsi" w:cstheme="majorHAnsi"/>
          <w:sz w:val="8"/>
        </w:rPr>
        <w:t xml:space="preserve">, says Springborg. "The US is continuing to supply the two principal weapons systems that were part and parcel of the original agreement and that is the F16s and the M1A1 tanks," he says. But </w:t>
      </w:r>
      <w:r w:rsidRPr="003B76D9">
        <w:rPr>
          <w:rStyle w:val="StyleUnderline"/>
          <w:rFonts w:asciiTheme="majorHAnsi" w:hAnsiTheme="majorHAnsi" w:cstheme="majorHAnsi"/>
        </w:rPr>
        <w:t>that agreement "runs counter to the express</w:t>
      </w:r>
      <w:r w:rsidRPr="003B76D9">
        <w:rPr>
          <w:rFonts w:asciiTheme="majorHAnsi" w:hAnsiTheme="majorHAnsi" w:cstheme="majorHAnsi"/>
          <w:sz w:val="8"/>
        </w:rPr>
        <w:t xml:space="preserve"> new </w:t>
      </w:r>
      <w:r w:rsidRPr="003B76D9">
        <w:rPr>
          <w:rStyle w:val="StyleUnderline"/>
          <w:rFonts w:asciiTheme="majorHAnsi" w:hAnsiTheme="majorHAnsi" w:cstheme="majorHAnsi"/>
        </w:rPr>
        <w:t>policy guidelines by</w:t>
      </w:r>
      <w:r w:rsidRPr="003B76D9">
        <w:rPr>
          <w:rFonts w:asciiTheme="majorHAnsi" w:hAnsiTheme="majorHAnsi" w:cstheme="majorHAnsi"/>
          <w:sz w:val="8"/>
        </w:rPr>
        <w:t xml:space="preserve"> the </w:t>
      </w:r>
      <w:r w:rsidRPr="003B76D9">
        <w:rPr>
          <w:rStyle w:val="StyleUnderline"/>
          <w:rFonts w:asciiTheme="majorHAnsi" w:hAnsiTheme="majorHAnsi" w:cstheme="majorHAnsi"/>
        </w:rPr>
        <w:t>Obama</w:t>
      </w:r>
      <w:r w:rsidRPr="003B76D9">
        <w:rPr>
          <w:rFonts w:asciiTheme="majorHAnsi" w:hAnsiTheme="majorHAnsi" w:cstheme="majorHAnsi"/>
          <w:sz w:val="8"/>
        </w:rPr>
        <w:t xml:space="preserve"> administration </w:t>
      </w:r>
      <w:r w:rsidRPr="003B76D9">
        <w:rPr>
          <w:rStyle w:val="StyleUnderline"/>
          <w:rFonts w:asciiTheme="majorHAnsi" w:hAnsiTheme="majorHAnsi" w:cstheme="majorHAnsi"/>
        </w:rPr>
        <w:t>and is reflective not of any security threat or any need ... but of the power of the defense industry in Congress, and of the desire of the Egyptian military to continue the production lines in Egypt</w:t>
      </w:r>
      <w:r w:rsidRPr="003B76D9">
        <w:rPr>
          <w:rFonts w:asciiTheme="majorHAnsi" w:hAnsiTheme="majorHAnsi" w:cstheme="majorHAnsi"/>
          <w:sz w:val="8"/>
        </w:rPr>
        <w:t xml:space="preserve">." </w:t>
      </w:r>
      <w:r w:rsidRPr="003B76D9">
        <w:rPr>
          <w:rStyle w:val="StyleUnderline"/>
          <w:rFonts w:asciiTheme="majorHAnsi" w:hAnsiTheme="majorHAnsi" w:cstheme="majorHAnsi"/>
        </w:rPr>
        <w:t xml:space="preserve">Much of the justification for the </w:t>
      </w:r>
      <w:r w:rsidRPr="003B76D9">
        <w:rPr>
          <w:rFonts w:asciiTheme="majorHAnsi" w:hAnsiTheme="majorHAnsi" w:cstheme="majorHAnsi"/>
          <w:sz w:val="8"/>
        </w:rPr>
        <w:t xml:space="preserve">size and strength of the military </w:t>
      </w:r>
      <w:r w:rsidRPr="003B76D9">
        <w:rPr>
          <w:rStyle w:val="StyleUnderline"/>
          <w:rFonts w:asciiTheme="majorHAnsi" w:hAnsiTheme="majorHAnsi" w:cstheme="majorHAnsi"/>
        </w:rPr>
        <w:t>relationship between the US and Egypt is based on</w:t>
      </w:r>
      <w:r w:rsidRPr="003B76D9">
        <w:rPr>
          <w:rFonts w:asciiTheme="majorHAnsi" w:hAnsiTheme="majorHAnsi" w:cstheme="majorHAnsi"/>
          <w:sz w:val="8"/>
        </w:rPr>
        <w:t xml:space="preserve"> Egypt's role as a </w:t>
      </w:r>
      <w:r w:rsidRPr="003B76D9">
        <w:rPr>
          <w:rStyle w:val="StyleUnderline"/>
          <w:rFonts w:asciiTheme="majorHAnsi" w:hAnsiTheme="majorHAnsi" w:cstheme="majorHAnsi"/>
        </w:rPr>
        <w:t>counterterrorism</w:t>
      </w:r>
      <w:r w:rsidRPr="003B76D9">
        <w:rPr>
          <w:rFonts w:asciiTheme="majorHAnsi" w:hAnsiTheme="majorHAnsi" w:cstheme="majorHAnsi"/>
          <w:sz w:val="8"/>
        </w:rPr>
        <w:t xml:space="preserve"> partner </w:t>
      </w:r>
      <w:r w:rsidRPr="003B76D9">
        <w:rPr>
          <w:rStyle w:val="StyleUnderline"/>
          <w:rFonts w:asciiTheme="majorHAnsi" w:hAnsiTheme="majorHAnsi" w:cstheme="majorHAnsi"/>
        </w:rPr>
        <w:t xml:space="preserve">and </w:t>
      </w:r>
      <w:r w:rsidRPr="003B76D9">
        <w:rPr>
          <w:rFonts w:asciiTheme="majorHAnsi" w:hAnsiTheme="majorHAnsi" w:cstheme="majorHAnsi"/>
          <w:sz w:val="8"/>
        </w:rPr>
        <w:t xml:space="preserve">its importance in </w:t>
      </w:r>
      <w:r w:rsidRPr="003B76D9">
        <w:rPr>
          <w:rStyle w:val="StyleUnderline"/>
          <w:rFonts w:asciiTheme="majorHAnsi" w:hAnsiTheme="majorHAnsi" w:cstheme="majorHAnsi"/>
        </w:rPr>
        <w:t>maintaining regional stability</w:t>
      </w:r>
      <w:r w:rsidRPr="003B76D9">
        <w:rPr>
          <w:rFonts w:asciiTheme="majorHAnsi" w:hAnsiTheme="majorHAnsi" w:cstheme="majorHAnsi"/>
          <w:sz w:val="8"/>
        </w:rPr>
        <w:t xml:space="preserve">. </w:t>
      </w:r>
      <w:r w:rsidRPr="003B76D9">
        <w:rPr>
          <w:rStyle w:val="StyleUnderline"/>
          <w:rFonts w:asciiTheme="majorHAnsi" w:hAnsiTheme="majorHAnsi" w:cstheme="majorHAnsi"/>
        </w:rPr>
        <w:t>Sisi's actions now make that justification a hard pill to swallow. In the wake of the coup</w:t>
      </w:r>
      <w:r w:rsidRPr="003B76D9">
        <w:rPr>
          <w:rFonts w:asciiTheme="majorHAnsi" w:hAnsiTheme="majorHAnsi" w:cstheme="majorHAnsi"/>
          <w:sz w:val="8"/>
        </w:rPr>
        <w:t xml:space="preserve"> against Morsi, tens of thousands of Muslim Brotherhood members and suspected sympathizers were rounded up and arrested. Protests that summer were violently dispersed. Police and security forces killed an estimated 904 people on August 14, 2013 when they broke up two sit-ins being staged in Raba'a and al-Nahda. Human Rights Watch has called these killings "probable crimes against humanity," while also noting that under the Sisi government, Sinai has seen a sharp rise in insurgent attacks and government counter-violence. "</w:t>
      </w:r>
      <w:r w:rsidRPr="003B76D9">
        <w:rPr>
          <w:rStyle w:val="StyleUnderline"/>
          <w:rFonts w:asciiTheme="majorHAnsi" w:hAnsiTheme="majorHAnsi" w:cstheme="majorHAnsi"/>
        </w:rPr>
        <w:t>Those</w:t>
      </w:r>
      <w:r w:rsidRPr="003B76D9">
        <w:rPr>
          <w:rFonts w:asciiTheme="majorHAnsi" w:hAnsiTheme="majorHAnsi" w:cstheme="majorHAnsi"/>
          <w:sz w:val="8"/>
        </w:rPr>
        <w:t xml:space="preserve"> types of </w:t>
      </w:r>
      <w:r w:rsidRPr="003B76D9">
        <w:rPr>
          <w:rStyle w:val="StyleUnderline"/>
          <w:rFonts w:asciiTheme="majorHAnsi" w:hAnsiTheme="majorHAnsi" w:cstheme="majorHAnsi"/>
        </w:rPr>
        <w:t>human rights abuses have largely been brushed under the table</w:t>
      </w:r>
      <w:r w:rsidRPr="003B76D9">
        <w:rPr>
          <w:rFonts w:asciiTheme="majorHAnsi" w:hAnsiTheme="majorHAnsi" w:cstheme="majorHAnsi"/>
          <w:sz w:val="8"/>
        </w:rPr>
        <w:t xml:space="preserve">," says Rubin, who notes that conditions in Egypt "toward the end of the Mubarak regime were probably much freer than right now." </w:t>
      </w:r>
      <w:r w:rsidRPr="003B76D9">
        <w:rPr>
          <w:rStyle w:val="StyleUnderline"/>
          <w:rFonts w:asciiTheme="majorHAnsi" w:hAnsiTheme="majorHAnsi" w:cstheme="majorHAnsi"/>
        </w:rPr>
        <w:t>Many</w:t>
      </w:r>
      <w:r w:rsidRPr="003B76D9">
        <w:rPr>
          <w:rFonts w:asciiTheme="majorHAnsi" w:hAnsiTheme="majorHAnsi" w:cstheme="majorHAnsi"/>
          <w:sz w:val="8"/>
        </w:rPr>
        <w:t xml:space="preserve"> critics </w:t>
      </w:r>
      <w:r w:rsidRPr="003B76D9">
        <w:rPr>
          <w:rStyle w:val="StyleUnderline"/>
          <w:rFonts w:asciiTheme="majorHAnsi" w:hAnsiTheme="majorHAnsi" w:cstheme="majorHAnsi"/>
        </w:rPr>
        <w:t>are pointing to the destabilizing effect of the regime's handling of opposition and its response to security threats</w:t>
      </w:r>
      <w:r w:rsidRPr="003B76D9">
        <w:rPr>
          <w:rFonts w:asciiTheme="majorHAnsi" w:hAnsiTheme="majorHAnsi" w:cstheme="majorHAnsi"/>
          <w:sz w:val="8"/>
        </w:rPr>
        <w:t xml:space="preserve">. Shadi Hamid of the Brookings Institution testified before the House of Representatives this week that the </w:t>
      </w:r>
      <w:r w:rsidRPr="003B76D9">
        <w:rPr>
          <w:rStyle w:val="StyleUnderline"/>
          <w:rFonts w:asciiTheme="majorHAnsi" w:hAnsiTheme="majorHAnsi" w:cstheme="majorHAnsi"/>
        </w:rPr>
        <w:t>Sisi</w:t>
      </w:r>
      <w:r w:rsidRPr="003B76D9">
        <w:rPr>
          <w:rFonts w:asciiTheme="majorHAnsi" w:hAnsiTheme="majorHAnsi" w:cstheme="majorHAnsi"/>
          <w:sz w:val="8"/>
        </w:rPr>
        <w:t xml:space="preserve"> presidency</w:t>
      </w:r>
      <w:r w:rsidRPr="003B76D9">
        <w:rPr>
          <w:rStyle w:val="StyleUnderline"/>
          <w:rFonts w:asciiTheme="majorHAnsi" w:hAnsiTheme="majorHAnsi" w:cstheme="majorHAnsi"/>
        </w:rPr>
        <w:t xml:space="preserve">'s "heavy-handed approach to Sinai security has fueled the extremist insurgency there, calling into question Egypt's role as a reliable counterterrorism partner." </w:t>
      </w:r>
      <w:bookmarkStart w:id="11" w:name="_Hlk13920239"/>
    </w:p>
    <w:bookmarkEnd w:id="11"/>
    <w:p w14:paraId="1424369D" w14:textId="77777777" w:rsidR="002B7D8C" w:rsidRPr="003B76D9" w:rsidRDefault="002B7D8C" w:rsidP="00966330">
      <w:pPr>
        <w:rPr>
          <w:rFonts w:asciiTheme="majorHAnsi" w:hAnsiTheme="majorHAnsi" w:cstheme="majorHAnsi"/>
          <w:sz w:val="16"/>
        </w:rPr>
      </w:pPr>
    </w:p>
    <w:p w14:paraId="3F9816BF" w14:textId="77777777" w:rsidR="00966330" w:rsidRPr="003B76D9" w:rsidRDefault="00966330" w:rsidP="00966330">
      <w:pPr>
        <w:pStyle w:val="Heading3"/>
        <w:rPr>
          <w:rFonts w:asciiTheme="majorHAnsi" w:hAnsiTheme="majorHAnsi" w:cstheme="majorHAnsi"/>
        </w:rPr>
      </w:pPr>
      <w:r w:rsidRPr="003B76D9">
        <w:rPr>
          <w:rFonts w:asciiTheme="majorHAnsi" w:hAnsiTheme="majorHAnsi" w:cstheme="majorHAnsi"/>
        </w:rPr>
        <w:t>Non U/Q</w:t>
      </w:r>
    </w:p>
    <w:p w14:paraId="48AD67CA" w14:textId="77777777" w:rsidR="00966330" w:rsidRPr="003B76D9" w:rsidRDefault="00966330" w:rsidP="00966330">
      <w:pPr>
        <w:pStyle w:val="Heading4"/>
        <w:rPr>
          <w:rFonts w:asciiTheme="majorHAnsi" w:hAnsiTheme="majorHAnsi" w:cstheme="majorHAnsi"/>
          <w:color w:val="000000" w:themeColor="text1"/>
        </w:rPr>
      </w:pPr>
      <w:r w:rsidRPr="003B76D9">
        <w:rPr>
          <w:rFonts w:asciiTheme="majorHAnsi" w:hAnsiTheme="majorHAnsi" w:cstheme="majorHAnsi"/>
          <w:color w:val="000000" w:themeColor="text1"/>
        </w:rPr>
        <w:t xml:space="preserve">Relations strained now with US—Egypt looking to France/other countries-- even with pressure </w:t>
      </w:r>
    </w:p>
    <w:p w14:paraId="3F739862" w14:textId="77777777" w:rsidR="00966330" w:rsidRPr="003B76D9" w:rsidRDefault="00966330" w:rsidP="00966330">
      <w:pPr>
        <w:rPr>
          <w:rFonts w:asciiTheme="majorHAnsi" w:hAnsiTheme="majorHAnsi" w:cstheme="majorHAnsi"/>
          <w:color w:val="000000" w:themeColor="text1"/>
          <w:sz w:val="18"/>
          <w:szCs w:val="18"/>
        </w:rPr>
      </w:pPr>
      <w:r w:rsidRPr="003B76D9">
        <w:rPr>
          <w:rStyle w:val="Style13ptBold"/>
          <w:rFonts w:asciiTheme="majorHAnsi" w:hAnsiTheme="majorHAnsi" w:cstheme="majorHAnsi"/>
          <w:color w:val="000000" w:themeColor="text1"/>
        </w:rPr>
        <w:t>Bisaccio—</w:t>
      </w:r>
      <w:r w:rsidRPr="003B76D9">
        <w:rPr>
          <w:rStyle w:val="Style13ptBold"/>
          <w:rFonts w:asciiTheme="majorHAnsi" w:hAnsiTheme="majorHAnsi" w:cstheme="majorHAnsi"/>
          <w:b w:val="0"/>
          <w:color w:val="000000" w:themeColor="text1"/>
          <w:sz w:val="18"/>
          <w:szCs w:val="18"/>
        </w:rPr>
        <w:t>Derek Bisaccio is a military markets analyst in international affairs. (7/10/18, “</w:t>
      </w:r>
      <w:r w:rsidRPr="003B76D9">
        <w:rPr>
          <w:rFonts w:asciiTheme="majorHAnsi" w:hAnsiTheme="majorHAnsi" w:cstheme="majorHAnsi"/>
          <w:color w:val="000000" w:themeColor="text1"/>
          <w:sz w:val="18"/>
          <w:szCs w:val="18"/>
          <w:shd w:val="clear" w:color="auto" w:fill="FFFFFF"/>
        </w:rPr>
        <w:t>Egypt Leverages Diversified Arms Suppliers to Escape U.S. Pressure”,</w:t>
      </w:r>
      <w:r w:rsidRPr="003B76D9">
        <w:rPr>
          <w:rFonts w:asciiTheme="majorHAnsi" w:hAnsiTheme="majorHAnsi" w:cstheme="majorHAnsi"/>
          <w:color w:val="000000" w:themeColor="text1"/>
        </w:rPr>
        <w:t xml:space="preserve"> </w:t>
      </w:r>
      <w:hyperlink r:id="rId303" w:history="1">
        <w:r w:rsidRPr="003B76D9">
          <w:rPr>
            <w:rStyle w:val="Hyperlink"/>
            <w:rFonts w:asciiTheme="majorHAnsi" w:hAnsiTheme="majorHAnsi" w:cstheme="majorHAnsi"/>
            <w:color w:val="000000" w:themeColor="text1"/>
            <w:sz w:val="18"/>
            <w:szCs w:val="18"/>
            <w:shd w:val="clear" w:color="auto" w:fill="FFFFFF"/>
          </w:rPr>
          <w:t>http://www.defense-aerospace.com/articles-view/release/3/194635/egypt-leverages-new-arms-suppliers-to-escape-u.s.-pressure.html</w:t>
        </w:r>
      </w:hyperlink>
      <w:r w:rsidRPr="003B76D9">
        <w:rPr>
          <w:rFonts w:asciiTheme="majorHAnsi" w:hAnsiTheme="majorHAnsi" w:cstheme="majorHAnsi"/>
          <w:color w:val="000000" w:themeColor="text1"/>
          <w:sz w:val="18"/>
          <w:szCs w:val="18"/>
          <w:shd w:val="clear" w:color="auto" w:fill="FFFFFF"/>
        </w:rPr>
        <w:t>) RC</w:t>
      </w:r>
    </w:p>
    <w:p w14:paraId="50A9C5F0" w14:textId="77777777" w:rsidR="00966330" w:rsidRPr="003B76D9" w:rsidRDefault="00966330" w:rsidP="00966330">
      <w:pPr>
        <w:rPr>
          <w:rFonts w:asciiTheme="majorHAnsi" w:hAnsiTheme="majorHAnsi" w:cstheme="majorHAnsi"/>
          <w:color w:val="000000" w:themeColor="text1"/>
        </w:rPr>
      </w:pPr>
    </w:p>
    <w:p w14:paraId="1C1B55F7" w14:textId="77777777" w:rsidR="00966330" w:rsidRPr="003B76D9" w:rsidRDefault="00966330" w:rsidP="00966330">
      <w:pPr>
        <w:rPr>
          <w:rFonts w:asciiTheme="majorHAnsi" w:hAnsiTheme="majorHAnsi" w:cstheme="majorHAnsi"/>
          <w:color w:val="000000" w:themeColor="text1"/>
          <w:sz w:val="21"/>
          <w:szCs w:val="21"/>
          <w:u w:val="single"/>
          <w:shd w:val="clear" w:color="auto" w:fill="FFFFFF"/>
        </w:rPr>
      </w:pPr>
      <w:r w:rsidRPr="003B76D9">
        <w:rPr>
          <w:rFonts w:asciiTheme="majorHAnsi" w:hAnsiTheme="majorHAnsi" w:cstheme="majorHAnsi"/>
          <w:color w:val="000000" w:themeColor="text1"/>
          <w:sz w:val="21"/>
          <w:szCs w:val="21"/>
          <w:u w:val="single"/>
          <w:shd w:val="clear" w:color="auto" w:fill="FFFFFF"/>
        </w:rPr>
        <w:t>Earlier this month,</w:t>
      </w:r>
      <w:r w:rsidRPr="003B76D9">
        <w:rPr>
          <w:rFonts w:asciiTheme="majorHAnsi" w:hAnsiTheme="majorHAnsi" w:cstheme="majorHAnsi"/>
          <w:color w:val="000000" w:themeColor="text1"/>
          <w:sz w:val="14"/>
          <w:szCs w:val="21"/>
          <w:shd w:val="clear" w:color="auto" w:fill="FFFFFF"/>
        </w:rPr>
        <w:t xml:space="preserve"> La Tribune reported that </w:t>
      </w:r>
      <w:r w:rsidRPr="003B76D9">
        <w:rPr>
          <w:rFonts w:asciiTheme="majorHAnsi" w:hAnsiTheme="majorHAnsi" w:cstheme="majorHAnsi"/>
          <w:color w:val="000000" w:themeColor="text1"/>
          <w:sz w:val="21"/>
          <w:szCs w:val="21"/>
          <w:u w:val="single"/>
          <w:shd w:val="clear" w:color="auto" w:fill="FFFFFF"/>
        </w:rPr>
        <w:t>France and Egypt are moving forward on negotiations for another sale of</w:t>
      </w:r>
      <w:r w:rsidRPr="003B76D9">
        <w:rPr>
          <w:rFonts w:asciiTheme="majorHAnsi" w:hAnsiTheme="majorHAnsi" w:cstheme="majorHAnsi"/>
          <w:color w:val="000000" w:themeColor="text1"/>
          <w:sz w:val="14"/>
          <w:szCs w:val="21"/>
          <w:shd w:val="clear" w:color="auto" w:fill="FFFFFF"/>
        </w:rPr>
        <w:t xml:space="preserve"> Dassault Rafale </w:t>
      </w:r>
      <w:r w:rsidRPr="003B76D9">
        <w:rPr>
          <w:rFonts w:asciiTheme="majorHAnsi" w:hAnsiTheme="majorHAnsi" w:cstheme="majorHAnsi"/>
          <w:color w:val="000000" w:themeColor="text1"/>
          <w:sz w:val="21"/>
          <w:szCs w:val="21"/>
          <w:u w:val="single"/>
          <w:shd w:val="clear" w:color="auto" w:fill="FFFFFF"/>
        </w:rPr>
        <w:t>fighter jets to the Egyptian Air Force.[</w:t>
      </w:r>
      <w:r w:rsidRPr="003B76D9">
        <w:rPr>
          <w:rFonts w:asciiTheme="majorHAnsi" w:hAnsiTheme="majorHAnsi" w:cstheme="majorHAnsi"/>
          <w:color w:val="000000" w:themeColor="text1"/>
          <w:sz w:val="14"/>
          <w:szCs w:val="21"/>
          <w:shd w:val="clear" w:color="auto" w:fill="FFFFFF"/>
        </w:rPr>
        <w:t xml:space="preserve">i] </w:t>
      </w:r>
      <w:r w:rsidRPr="003B76D9">
        <w:rPr>
          <w:rFonts w:asciiTheme="majorHAnsi" w:hAnsiTheme="majorHAnsi" w:cstheme="majorHAnsi"/>
          <w:color w:val="000000" w:themeColor="text1"/>
          <w:sz w:val="21"/>
          <w:szCs w:val="21"/>
          <w:u w:val="single"/>
          <w:shd w:val="clear" w:color="auto" w:fill="FFFFFF"/>
        </w:rPr>
        <w:t>Cairo and Paris are said to be negotiating on a new agreement for the sale of up to two dozen Rafales to Egypt, on top of the initial group of 24 ordered in 2015.</w:t>
      </w:r>
      <w:r w:rsidRPr="003B76D9">
        <w:rPr>
          <w:rFonts w:asciiTheme="majorHAnsi" w:hAnsiTheme="majorHAnsi" w:cstheme="majorHAnsi"/>
          <w:color w:val="000000" w:themeColor="text1"/>
          <w:sz w:val="14"/>
          <w:szCs w:val="21"/>
          <w:shd w:val="clear" w:color="auto" w:fill="FFFFFF"/>
        </w:rPr>
        <w:t xml:space="preserve"> Furthermore, Egypt may procure another two Gowind 2500 corvettes and is interested in French drones and helicopters. The </w:t>
      </w:r>
      <w:r w:rsidRPr="003B76D9">
        <w:rPr>
          <w:rFonts w:asciiTheme="majorHAnsi" w:hAnsiTheme="majorHAnsi" w:cstheme="majorHAnsi"/>
          <w:color w:val="000000" w:themeColor="text1"/>
          <w:sz w:val="21"/>
          <w:szCs w:val="21"/>
          <w:u w:val="single"/>
          <w:shd w:val="clear" w:color="auto" w:fill="FFFFFF"/>
        </w:rPr>
        <w:t xml:space="preserve">deepening Egyptian-French relationship comes as the volume of U.S. sales to Egypt has waned. </w:t>
      </w:r>
      <w:r w:rsidRPr="003B76D9">
        <w:rPr>
          <w:rFonts w:asciiTheme="majorHAnsi" w:hAnsiTheme="majorHAnsi" w:cstheme="majorHAnsi"/>
          <w:color w:val="000000" w:themeColor="text1"/>
          <w:sz w:val="14"/>
          <w:szCs w:val="21"/>
          <w:shd w:val="clear" w:color="auto" w:fill="FFFFFF"/>
        </w:rPr>
        <w:t xml:space="preserve">In 2013, </w:t>
      </w:r>
      <w:r w:rsidRPr="003B76D9">
        <w:rPr>
          <w:rFonts w:asciiTheme="majorHAnsi" w:hAnsiTheme="majorHAnsi" w:cstheme="majorHAnsi"/>
          <w:color w:val="000000" w:themeColor="text1"/>
          <w:sz w:val="21"/>
          <w:szCs w:val="21"/>
          <w:u w:val="single"/>
          <w:shd w:val="clear" w:color="auto" w:fill="FFFFFF"/>
        </w:rPr>
        <w:t>in the months after the Egyptian military overthrew President Mohamed Morsi, the U.S. announced a hold on the sale of “certain large-scale military systems” and military assistance to Egypt, “pending credible progress toward an inclusive, democratically elected civilian government through free and fair elections</w:t>
      </w:r>
      <w:r w:rsidRPr="003B76D9">
        <w:rPr>
          <w:rFonts w:asciiTheme="majorHAnsi" w:hAnsiTheme="majorHAnsi" w:cstheme="majorHAnsi"/>
          <w:color w:val="000000" w:themeColor="text1"/>
          <w:sz w:val="14"/>
          <w:szCs w:val="21"/>
          <w:shd w:val="clear" w:color="auto" w:fill="FFFFFF"/>
        </w:rPr>
        <w:t xml:space="preserve">.”[ii] The U.S. continued the sale of spare parts for previously supplied systems, but otherwise suspended the delivery of major hardware, largely in line with U.S. law regarding military coups,[iii] though the Obama administration did not formally acknowledge Morsi’s overthrow as such. Less than two years </w:t>
      </w:r>
      <w:r w:rsidRPr="003B76D9">
        <w:rPr>
          <w:rFonts w:asciiTheme="majorHAnsi" w:hAnsiTheme="majorHAnsi" w:cstheme="majorHAnsi"/>
          <w:color w:val="000000" w:themeColor="text1"/>
          <w:sz w:val="21"/>
          <w:szCs w:val="21"/>
          <w:u w:val="single"/>
          <w:shd w:val="clear" w:color="auto" w:fill="FFFFFF"/>
        </w:rPr>
        <w:t>later, the U.S. reversed its position</w:t>
      </w:r>
      <w:r w:rsidRPr="003B76D9">
        <w:rPr>
          <w:rFonts w:asciiTheme="majorHAnsi" w:hAnsiTheme="majorHAnsi" w:cstheme="majorHAnsi"/>
          <w:color w:val="000000" w:themeColor="text1"/>
          <w:sz w:val="14"/>
          <w:szCs w:val="21"/>
          <w:shd w:val="clear" w:color="auto" w:fill="FFFFFF"/>
        </w:rPr>
        <w:t xml:space="preserve">. Notably, this decision followed the Egyptian presidential elections in 2014 that delivered 95 percent of the vote to President Abdel Fattah el-Sisi.[iv] Perhaps in recognition that President </w:t>
      </w:r>
      <w:r w:rsidRPr="003B76D9">
        <w:rPr>
          <w:rFonts w:asciiTheme="majorHAnsi" w:hAnsiTheme="majorHAnsi" w:cstheme="majorHAnsi"/>
          <w:color w:val="000000" w:themeColor="text1"/>
          <w:sz w:val="21"/>
          <w:szCs w:val="21"/>
          <w:u w:val="single"/>
          <w:shd w:val="clear" w:color="auto" w:fill="FFFFFF"/>
        </w:rPr>
        <w:t>Sisi was here to stay, and worried about damage to the long-term U.S.-Egypt alliance</w:t>
      </w:r>
      <w:r w:rsidRPr="003B76D9">
        <w:rPr>
          <w:rFonts w:asciiTheme="majorHAnsi" w:hAnsiTheme="majorHAnsi" w:cstheme="majorHAnsi"/>
          <w:color w:val="000000" w:themeColor="text1"/>
          <w:sz w:val="14"/>
          <w:szCs w:val="21"/>
          <w:shd w:val="clear" w:color="auto" w:fill="FFFFFF"/>
        </w:rPr>
        <w:t>, U.S. President Barack Obama announced in March 2015 that he would “lift executive holds that have been in place since October 2013 on the delivery of F-16 aircraft, Harpoon missiles, and M1A1 tank kits.”[v] This reversal in policy came without any of the intended changes in Egypt that the Obama administration had initially sought. </w:t>
      </w:r>
      <w:r w:rsidRPr="003B76D9">
        <w:rPr>
          <w:rFonts w:asciiTheme="majorHAnsi" w:hAnsiTheme="majorHAnsi" w:cstheme="majorHAnsi"/>
          <w:color w:val="000000" w:themeColor="text1"/>
          <w:sz w:val="14"/>
          <w:szCs w:val="21"/>
        </w:rPr>
        <w:t xml:space="preserve"> </w:t>
      </w:r>
      <w:r w:rsidRPr="003B76D9">
        <w:rPr>
          <w:rFonts w:asciiTheme="majorHAnsi" w:hAnsiTheme="majorHAnsi" w:cstheme="majorHAnsi"/>
          <w:color w:val="000000" w:themeColor="text1"/>
          <w:sz w:val="14"/>
          <w:szCs w:val="21"/>
          <w:shd w:val="clear" w:color="auto" w:fill="FFFFFF"/>
        </w:rPr>
        <w:t xml:space="preserve">Even so, despite the end of the self-imposed suspension, the </w:t>
      </w:r>
      <w:r w:rsidRPr="003B76D9">
        <w:rPr>
          <w:rFonts w:asciiTheme="majorHAnsi" w:hAnsiTheme="majorHAnsi" w:cstheme="majorHAnsi"/>
          <w:color w:val="000000" w:themeColor="text1"/>
          <w:sz w:val="21"/>
          <w:szCs w:val="21"/>
          <w:u w:val="single"/>
          <w:shd w:val="clear" w:color="auto" w:fill="FFFFFF"/>
        </w:rPr>
        <w:t xml:space="preserve">U.S. has for the most part not been able to cash in on major arms sales to Egypt. </w:t>
      </w:r>
      <w:r w:rsidRPr="003B76D9">
        <w:rPr>
          <w:rFonts w:asciiTheme="majorHAnsi" w:hAnsiTheme="majorHAnsi" w:cstheme="majorHAnsi"/>
          <w:color w:val="000000" w:themeColor="text1"/>
          <w:sz w:val="14"/>
          <w:szCs w:val="21"/>
          <w:shd w:val="clear" w:color="auto" w:fill="FFFFFF"/>
        </w:rPr>
        <w:t>Maintenance and overhaul support continue, landing regular work for American firms, and some new deals have been reached. In September 2016, for example, the U.S. State Department approved the sale of eight MPQ-64F1 Sentinel radars to Egypt, and in November 2017, Raytheon received a contract to produce the radars for Cairo</w:t>
      </w:r>
      <w:proofErr w:type="gramStart"/>
      <w:r w:rsidRPr="003B76D9">
        <w:rPr>
          <w:rFonts w:asciiTheme="majorHAnsi" w:hAnsiTheme="majorHAnsi" w:cstheme="majorHAnsi"/>
          <w:color w:val="000000" w:themeColor="text1"/>
          <w:sz w:val="14"/>
          <w:szCs w:val="21"/>
          <w:shd w:val="clear" w:color="auto" w:fill="FFFFFF"/>
        </w:rPr>
        <w:t>.[</w:t>
      </w:r>
      <w:proofErr w:type="gramEnd"/>
      <w:r w:rsidRPr="003B76D9">
        <w:rPr>
          <w:rFonts w:asciiTheme="majorHAnsi" w:hAnsiTheme="majorHAnsi" w:cstheme="majorHAnsi"/>
          <w:color w:val="000000" w:themeColor="text1"/>
          <w:sz w:val="14"/>
          <w:szCs w:val="21"/>
          <w:shd w:val="clear" w:color="auto" w:fill="FFFFFF"/>
        </w:rPr>
        <w:t xml:space="preserve">vi] But </w:t>
      </w:r>
      <w:r w:rsidRPr="003B76D9">
        <w:rPr>
          <w:rFonts w:asciiTheme="majorHAnsi" w:hAnsiTheme="majorHAnsi" w:cstheme="majorHAnsi"/>
          <w:b/>
          <w:bCs/>
          <w:color w:val="000000" w:themeColor="text1"/>
          <w:sz w:val="21"/>
          <w:szCs w:val="21"/>
          <w:u w:val="single"/>
          <w:shd w:val="clear" w:color="auto" w:fill="FFFFFF"/>
        </w:rPr>
        <w:t>since President Sisi took office, Egypt has turned to Russia and France for the big force modernization contracts. From Russia</w:t>
      </w:r>
      <w:r w:rsidRPr="003B76D9">
        <w:rPr>
          <w:rFonts w:asciiTheme="majorHAnsi" w:hAnsiTheme="majorHAnsi" w:cstheme="majorHAnsi"/>
          <w:color w:val="000000" w:themeColor="text1"/>
          <w:sz w:val="21"/>
          <w:szCs w:val="21"/>
          <w:u w:val="single"/>
          <w:shd w:val="clear" w:color="auto" w:fill="FFFFFF"/>
        </w:rPr>
        <w:t xml:space="preserve">, Egypt purchased dozens of </w:t>
      </w:r>
      <w:r w:rsidRPr="003B76D9">
        <w:rPr>
          <w:rFonts w:asciiTheme="majorHAnsi" w:hAnsiTheme="majorHAnsi" w:cstheme="majorHAnsi"/>
          <w:color w:val="000000" w:themeColor="text1"/>
          <w:sz w:val="14"/>
          <w:szCs w:val="21"/>
          <w:shd w:val="clear" w:color="auto" w:fill="FFFFFF"/>
        </w:rPr>
        <w:t xml:space="preserve">MiG-29M/M2 </w:t>
      </w:r>
      <w:r w:rsidRPr="003B76D9">
        <w:rPr>
          <w:rFonts w:asciiTheme="majorHAnsi" w:hAnsiTheme="majorHAnsi" w:cstheme="majorHAnsi"/>
          <w:color w:val="000000" w:themeColor="text1"/>
          <w:sz w:val="21"/>
          <w:szCs w:val="21"/>
          <w:u w:val="single"/>
          <w:shd w:val="clear" w:color="auto" w:fill="FFFFFF"/>
        </w:rPr>
        <w:t>fighter jets and Ka-52 attack helicopters.</w:t>
      </w:r>
      <w:r w:rsidRPr="003B76D9">
        <w:rPr>
          <w:rFonts w:asciiTheme="majorHAnsi" w:hAnsiTheme="majorHAnsi" w:cstheme="majorHAnsi"/>
          <w:color w:val="000000" w:themeColor="text1"/>
          <w:sz w:val="14"/>
          <w:szCs w:val="21"/>
          <w:shd w:val="clear" w:color="auto" w:fill="FFFFFF"/>
        </w:rPr>
        <w:t xml:space="preserve"> The Egyptian military introduced Antey-2500 surface-to-air missile systems into service and is to procure T-90S/SK main battle tanks. </w:t>
      </w:r>
      <w:r w:rsidRPr="003B76D9">
        <w:rPr>
          <w:rFonts w:asciiTheme="majorHAnsi" w:hAnsiTheme="majorHAnsi" w:cstheme="majorHAnsi"/>
          <w:color w:val="000000" w:themeColor="text1"/>
          <w:sz w:val="21"/>
          <w:szCs w:val="21"/>
          <w:u w:val="single"/>
          <w:shd w:val="clear" w:color="auto" w:fill="FFFFFF"/>
        </w:rPr>
        <w:t>France has sold Mistral helicopter carriers (initially destined for Russia) to Egypt,</w:t>
      </w:r>
      <w:r w:rsidRPr="003B76D9">
        <w:rPr>
          <w:rFonts w:asciiTheme="majorHAnsi" w:hAnsiTheme="majorHAnsi" w:cstheme="majorHAnsi"/>
          <w:color w:val="000000" w:themeColor="text1"/>
          <w:sz w:val="14"/>
          <w:szCs w:val="21"/>
          <w:shd w:val="clear" w:color="auto" w:fill="FFFFFF"/>
        </w:rPr>
        <w:t xml:space="preserve"> along with a FREMM frigate, several Gowind 2500 corvettes, and Rafale fighter jets. </w:t>
      </w:r>
      <w:r w:rsidRPr="003B76D9">
        <w:rPr>
          <w:rFonts w:asciiTheme="majorHAnsi" w:hAnsiTheme="majorHAnsi" w:cstheme="majorHAnsi"/>
          <w:b/>
          <w:bCs/>
          <w:color w:val="000000" w:themeColor="text1"/>
          <w:sz w:val="21"/>
          <w:szCs w:val="21"/>
          <w:u w:val="single"/>
          <w:shd w:val="clear" w:color="auto" w:fill="FFFFFF"/>
        </w:rPr>
        <w:t xml:space="preserve">Further contracts with both countries are planned, and these sales will deepen Egypt’s bilateral relations with these countries for years to come. Egypt’s turn to France and Russia for arms sales demonstrates several important features of the arms trade in general. </w:t>
      </w:r>
      <w:r w:rsidRPr="003B76D9">
        <w:rPr>
          <w:rFonts w:asciiTheme="majorHAnsi" w:hAnsiTheme="majorHAnsi" w:cstheme="majorHAnsi"/>
          <w:color w:val="000000" w:themeColor="text1"/>
          <w:sz w:val="21"/>
          <w:szCs w:val="21"/>
          <w:u w:val="single"/>
          <w:shd w:val="clear" w:color="auto" w:fill="FFFFFF"/>
        </w:rPr>
        <w:t>President Sisi’s ability to buy from suppliers other than the U.S., limited Washington’s ability to directly pressure his decision-making on a sensitive subject, that being the nature of Egyptian elections</w:t>
      </w:r>
      <w:r w:rsidRPr="003B76D9">
        <w:rPr>
          <w:rFonts w:asciiTheme="majorHAnsi" w:hAnsiTheme="majorHAnsi" w:cstheme="majorHAnsi"/>
          <w:color w:val="000000" w:themeColor="text1"/>
          <w:sz w:val="14"/>
          <w:szCs w:val="21"/>
          <w:shd w:val="clear" w:color="auto" w:fill="FFFFFF"/>
        </w:rPr>
        <w:t xml:space="preserve">. The success of a Muslim Brotherhood candidate in 2012 spooked the Egyptian military leadership, which in the aftermath of Morsi’s ouster has not been amenable to a repeat democracy experiment. The Brookings Institution’s Shadi Hamid observed that the 2013 massacre of supporters of deposed President Morsi signaled the end of the “Arab Spring” itself.[vii] Rather than bow to American pressure on an issue core to his domestic concerns, </w:t>
      </w:r>
      <w:r w:rsidRPr="003B76D9">
        <w:rPr>
          <w:rFonts w:asciiTheme="majorHAnsi" w:hAnsiTheme="majorHAnsi" w:cstheme="majorHAnsi"/>
          <w:b/>
          <w:bCs/>
          <w:color w:val="000000" w:themeColor="text1"/>
          <w:sz w:val="21"/>
          <w:szCs w:val="21"/>
          <w:u w:val="single"/>
          <w:shd w:val="clear" w:color="auto" w:fill="FFFFFF"/>
        </w:rPr>
        <w:t>President Sisi chose to lessen his dependence on Washington by inking multibillion-dollar arms contracts with American arms competitors</w:t>
      </w:r>
      <w:r w:rsidRPr="003B76D9">
        <w:rPr>
          <w:rFonts w:asciiTheme="majorHAnsi" w:hAnsiTheme="majorHAnsi" w:cstheme="majorHAnsi"/>
          <w:color w:val="000000" w:themeColor="text1"/>
          <w:sz w:val="21"/>
          <w:szCs w:val="21"/>
          <w:u w:val="single"/>
          <w:shd w:val="clear" w:color="auto" w:fill="FFFFFF"/>
        </w:rPr>
        <w:t xml:space="preserve">. </w:t>
      </w:r>
      <w:r w:rsidRPr="003B76D9">
        <w:rPr>
          <w:rFonts w:asciiTheme="majorHAnsi" w:hAnsiTheme="majorHAnsi" w:cstheme="majorHAnsi"/>
          <w:b/>
          <w:bCs/>
          <w:color w:val="000000" w:themeColor="text1"/>
          <w:sz w:val="21"/>
          <w:szCs w:val="21"/>
          <w:u w:val="single"/>
          <w:shd w:val="clear" w:color="auto" w:fill="FFFFFF"/>
        </w:rPr>
        <w:t>Politically, it allows flexibility and preserves a measure of independence from any one supplier in particular. </w:t>
      </w:r>
      <w:r w:rsidRPr="003B76D9">
        <w:rPr>
          <w:rFonts w:asciiTheme="majorHAnsi" w:hAnsiTheme="majorHAnsi" w:cstheme="majorHAnsi"/>
          <w:color w:val="000000" w:themeColor="text1"/>
          <w:sz w:val="21"/>
          <w:szCs w:val="21"/>
          <w:u w:val="single"/>
          <w:shd w:val="clear" w:color="auto" w:fill="FFFFFF"/>
        </w:rPr>
        <w:t>Furthermore, American national security interests prevented Washington from more aggressively pressuring Cairo.</w:t>
      </w:r>
      <w:r w:rsidRPr="003B76D9">
        <w:rPr>
          <w:rFonts w:asciiTheme="majorHAnsi" w:hAnsiTheme="majorHAnsi" w:cstheme="majorHAnsi"/>
          <w:color w:val="000000" w:themeColor="text1"/>
          <w:sz w:val="14"/>
          <w:szCs w:val="21"/>
          <w:shd w:val="clear" w:color="auto" w:fill="FFFFFF"/>
        </w:rPr>
        <w:t xml:space="preserve"> </w:t>
      </w:r>
      <w:r w:rsidRPr="003B76D9">
        <w:rPr>
          <w:rFonts w:asciiTheme="majorHAnsi" w:hAnsiTheme="majorHAnsi" w:cstheme="majorHAnsi"/>
          <w:b/>
          <w:bCs/>
          <w:color w:val="000000" w:themeColor="text1"/>
          <w:sz w:val="21"/>
          <w:szCs w:val="21"/>
          <w:u w:val="single"/>
          <w:shd w:val="clear" w:color="auto" w:fill="FFFFFF"/>
        </w:rPr>
        <w:t>With quiet cooperation from Israel, Egypt has made use of heavy equipment in the Sinai, such as American-supplied F-16s and Apache helicopters</w:t>
      </w:r>
      <w:proofErr w:type="gramStart"/>
      <w:r w:rsidRPr="003B76D9">
        <w:rPr>
          <w:rFonts w:asciiTheme="majorHAnsi" w:hAnsiTheme="majorHAnsi" w:cstheme="majorHAnsi"/>
          <w:b/>
          <w:bCs/>
          <w:color w:val="000000" w:themeColor="text1"/>
          <w:sz w:val="21"/>
          <w:szCs w:val="21"/>
          <w:u w:val="single"/>
          <w:shd w:val="clear" w:color="auto" w:fill="FFFFFF"/>
        </w:rPr>
        <w:t>,[</w:t>
      </w:r>
      <w:proofErr w:type="gramEnd"/>
      <w:r w:rsidRPr="003B76D9">
        <w:rPr>
          <w:rFonts w:asciiTheme="majorHAnsi" w:hAnsiTheme="majorHAnsi" w:cstheme="majorHAnsi"/>
          <w:color w:val="000000" w:themeColor="text1"/>
          <w:sz w:val="14"/>
          <w:szCs w:val="21"/>
          <w:shd w:val="clear" w:color="auto" w:fill="FFFFFF"/>
        </w:rPr>
        <w:t xml:space="preserve">viii] </w:t>
      </w:r>
      <w:r w:rsidRPr="003B76D9">
        <w:rPr>
          <w:rFonts w:asciiTheme="majorHAnsi" w:hAnsiTheme="majorHAnsi" w:cstheme="majorHAnsi"/>
          <w:color w:val="000000" w:themeColor="text1"/>
          <w:sz w:val="21"/>
          <w:szCs w:val="21"/>
          <w:u w:val="single"/>
          <w:shd w:val="clear" w:color="auto" w:fill="FFFFFF"/>
        </w:rPr>
        <w:t>to combat militant groups. Over the longer term, as a direct consequence of meddling in Egyptian military readiness, the U.S. would</w:t>
      </w:r>
      <w:r w:rsidRPr="003B76D9">
        <w:rPr>
          <w:rFonts w:asciiTheme="majorHAnsi" w:hAnsiTheme="majorHAnsi" w:cstheme="majorHAnsi"/>
          <w:color w:val="000000" w:themeColor="text1"/>
          <w:sz w:val="14"/>
          <w:szCs w:val="21"/>
          <w:shd w:val="clear" w:color="auto" w:fill="FFFFFF"/>
        </w:rPr>
        <w:t xml:space="preserve"> </w:t>
      </w:r>
      <w:r w:rsidRPr="003B76D9">
        <w:rPr>
          <w:rFonts w:asciiTheme="majorHAnsi" w:hAnsiTheme="majorHAnsi" w:cstheme="majorHAnsi"/>
          <w:b/>
          <w:bCs/>
          <w:color w:val="000000" w:themeColor="text1"/>
          <w:sz w:val="21"/>
          <w:szCs w:val="21"/>
          <w:u w:val="single"/>
          <w:bdr w:val="single" w:sz="4" w:space="0" w:color="auto"/>
          <w:shd w:val="clear" w:color="auto" w:fill="FFFFFF"/>
        </w:rPr>
        <w:t xml:space="preserve">have been perceived at best as an untrustworthy supplier and poor security partner, cementing an Egyptian shift to partners perceived to be more reliable. </w:t>
      </w:r>
      <w:r w:rsidRPr="003B76D9">
        <w:rPr>
          <w:rFonts w:asciiTheme="majorHAnsi" w:hAnsiTheme="majorHAnsi" w:cstheme="majorHAnsi"/>
          <w:color w:val="000000" w:themeColor="text1"/>
          <w:sz w:val="21"/>
          <w:szCs w:val="21"/>
          <w:u w:val="single"/>
          <w:shd w:val="clear" w:color="auto" w:fill="FFFFFF"/>
        </w:rPr>
        <w:t>Washington’s ability to influence Egypt on humanitarian matters, always tenuous, would further erode. </w:t>
      </w:r>
      <w:r w:rsidRPr="003B76D9">
        <w:rPr>
          <w:rFonts w:asciiTheme="majorHAnsi" w:hAnsiTheme="majorHAnsi" w:cstheme="majorHAnsi"/>
          <w:color w:val="000000" w:themeColor="text1"/>
          <w:sz w:val="14"/>
          <w:szCs w:val="21"/>
        </w:rPr>
        <w:t xml:space="preserve"> </w:t>
      </w:r>
      <w:r w:rsidRPr="003B76D9">
        <w:rPr>
          <w:rFonts w:asciiTheme="majorHAnsi" w:hAnsiTheme="majorHAnsi" w:cstheme="majorHAnsi"/>
          <w:color w:val="000000" w:themeColor="text1"/>
          <w:sz w:val="14"/>
          <w:szCs w:val="21"/>
          <w:shd w:val="clear" w:color="auto" w:fill="FFFFFF"/>
        </w:rPr>
        <w:t xml:space="preserve">In </w:t>
      </w:r>
      <w:r w:rsidRPr="003B76D9">
        <w:rPr>
          <w:rFonts w:asciiTheme="majorHAnsi" w:hAnsiTheme="majorHAnsi" w:cstheme="majorHAnsi"/>
          <w:color w:val="000000" w:themeColor="text1"/>
          <w:sz w:val="21"/>
          <w:szCs w:val="21"/>
          <w:u w:val="single"/>
          <w:shd w:val="clear" w:color="auto" w:fill="FFFFFF"/>
        </w:rPr>
        <w:t>understanding of Egypt’s strategic importance, the U.S. is keenly interested in returning to the Egyptian market as part of a policy under U.S. President Donald Trump to promote arms sales</w:t>
      </w:r>
      <w:r w:rsidRPr="003B76D9">
        <w:rPr>
          <w:rFonts w:asciiTheme="majorHAnsi" w:hAnsiTheme="majorHAnsi" w:cstheme="majorHAnsi"/>
          <w:color w:val="000000" w:themeColor="text1"/>
          <w:sz w:val="14"/>
          <w:szCs w:val="21"/>
          <w:shd w:val="clear" w:color="auto" w:fill="FFFFFF"/>
        </w:rPr>
        <w:t>, and may be able to score contracts with the Egyptian military, as numerous Egyptian modernization requirements remain</w:t>
      </w:r>
      <w:r w:rsidRPr="003B76D9">
        <w:rPr>
          <w:rFonts w:asciiTheme="majorHAnsi" w:hAnsiTheme="majorHAnsi" w:cstheme="majorHAnsi"/>
          <w:color w:val="000000" w:themeColor="text1"/>
          <w:sz w:val="21"/>
          <w:szCs w:val="21"/>
          <w:u w:val="single"/>
          <w:shd w:val="clear" w:color="auto" w:fill="FFFFFF"/>
        </w:rPr>
        <w:t>. To do so, however, the U.S. may be seeking to limit Egypt’s ability to buy from both France and Russia. </w:t>
      </w:r>
      <w:r w:rsidRPr="003B76D9">
        <w:rPr>
          <w:rFonts w:asciiTheme="majorHAnsi" w:hAnsiTheme="majorHAnsi" w:cstheme="majorHAnsi"/>
          <w:color w:val="000000" w:themeColor="text1"/>
          <w:sz w:val="14"/>
          <w:szCs w:val="21"/>
          <w:shd w:val="clear" w:color="auto" w:fill="FFFFFF"/>
        </w:rPr>
        <w:t xml:space="preserve">Dassault CEO Éric Trappier suggested in a March 2018 interview that </w:t>
      </w:r>
      <w:r w:rsidRPr="003B76D9">
        <w:rPr>
          <w:rFonts w:asciiTheme="majorHAnsi" w:hAnsiTheme="majorHAnsi" w:cstheme="majorHAnsi"/>
          <w:color w:val="000000" w:themeColor="text1"/>
          <w:sz w:val="21"/>
          <w:szCs w:val="21"/>
          <w:u w:val="single"/>
          <w:shd w:val="clear" w:color="auto" w:fill="FFFFFF"/>
        </w:rPr>
        <w:t>he viewed American roadblocks to the sale of Rafales to Egypt as indicative of the U.S.’s desire to return to the Egyptian market</w:t>
      </w:r>
      <w:r w:rsidRPr="003B76D9">
        <w:rPr>
          <w:rFonts w:asciiTheme="majorHAnsi" w:hAnsiTheme="majorHAnsi" w:cstheme="majorHAnsi"/>
          <w:color w:val="000000" w:themeColor="text1"/>
          <w:sz w:val="14"/>
          <w:szCs w:val="21"/>
          <w:shd w:val="clear" w:color="auto" w:fill="FFFFFF"/>
        </w:rPr>
        <w:t xml:space="preserve">.[ix] These blocks, according to La Tribune, </w:t>
      </w:r>
      <w:r w:rsidRPr="003B76D9">
        <w:rPr>
          <w:rFonts w:asciiTheme="majorHAnsi" w:hAnsiTheme="majorHAnsi" w:cstheme="majorHAnsi"/>
          <w:color w:val="000000" w:themeColor="text1"/>
          <w:sz w:val="21"/>
          <w:szCs w:val="21"/>
          <w:u w:val="single"/>
          <w:shd w:val="clear" w:color="auto" w:fill="FFFFFF"/>
        </w:rPr>
        <w:t>which has followed Egypt-France arms deals closely</w:t>
      </w:r>
      <w:r w:rsidRPr="003B76D9">
        <w:rPr>
          <w:rFonts w:asciiTheme="majorHAnsi" w:hAnsiTheme="majorHAnsi" w:cstheme="majorHAnsi"/>
          <w:color w:val="000000" w:themeColor="text1"/>
          <w:sz w:val="14"/>
          <w:szCs w:val="21"/>
          <w:shd w:val="clear" w:color="auto" w:fill="FFFFFF"/>
        </w:rPr>
        <w:t>, have since been lifted in the wake of high-level French protests, allowing the sale to move forward. At least in theory, Egypt could be subject to sanctions under the U.S.’s Countering America’s Adversaries Through Sanctions Act, which came into force earlier this year,[x] over purchases of Russian military equipment. G</w:t>
      </w:r>
      <w:r w:rsidRPr="003B76D9">
        <w:rPr>
          <w:rFonts w:asciiTheme="majorHAnsi" w:hAnsiTheme="majorHAnsi" w:cstheme="majorHAnsi"/>
          <w:color w:val="000000" w:themeColor="text1"/>
          <w:sz w:val="21"/>
          <w:szCs w:val="21"/>
          <w:u w:val="single"/>
          <w:shd w:val="clear" w:color="auto" w:fill="FFFFFF"/>
        </w:rPr>
        <w:t>iven the benefit that President Sisi has found in diversifying suppliers,</w:t>
      </w:r>
      <w:r w:rsidRPr="003B76D9">
        <w:rPr>
          <w:rFonts w:asciiTheme="majorHAnsi" w:hAnsiTheme="majorHAnsi" w:cstheme="majorHAnsi"/>
          <w:color w:val="000000" w:themeColor="text1"/>
          <w:sz w:val="14"/>
          <w:szCs w:val="21"/>
          <w:shd w:val="clear" w:color="auto" w:fill="FFFFFF"/>
        </w:rPr>
        <w:t xml:space="preserve"> however, his government may react negatively to American efforts to cut Egypt off from other sources. </w:t>
      </w:r>
      <w:r w:rsidRPr="003B76D9">
        <w:rPr>
          <w:rFonts w:asciiTheme="majorHAnsi" w:hAnsiTheme="majorHAnsi" w:cstheme="majorHAnsi"/>
          <w:color w:val="000000" w:themeColor="text1"/>
          <w:sz w:val="21"/>
          <w:szCs w:val="21"/>
          <w:u w:val="single"/>
          <w:shd w:val="clear" w:color="auto" w:fill="FFFFFF"/>
        </w:rPr>
        <w:t>U.S. pressure helped spur Egypt to seek other suppliers; it is doubtful that further pressure will undo this shift. </w:t>
      </w:r>
    </w:p>
    <w:p w14:paraId="5FBDAD09" w14:textId="77777777" w:rsidR="00966330" w:rsidRPr="003B76D9" w:rsidRDefault="00966330" w:rsidP="00966330">
      <w:pPr>
        <w:rPr>
          <w:rFonts w:asciiTheme="majorHAnsi" w:hAnsiTheme="majorHAnsi" w:cstheme="majorHAnsi"/>
          <w:color w:val="000000" w:themeColor="text1"/>
          <w:sz w:val="21"/>
          <w:szCs w:val="21"/>
          <w:u w:val="single"/>
          <w:shd w:val="clear" w:color="auto" w:fill="FFFFFF"/>
        </w:rPr>
      </w:pPr>
    </w:p>
    <w:p w14:paraId="0AA416FA" w14:textId="77777777" w:rsidR="00966330" w:rsidRPr="003B76D9" w:rsidRDefault="00966330" w:rsidP="00966330">
      <w:pPr>
        <w:pStyle w:val="Heading4"/>
        <w:rPr>
          <w:rFonts w:asciiTheme="majorHAnsi" w:hAnsiTheme="majorHAnsi" w:cstheme="majorHAnsi"/>
          <w:shd w:val="clear" w:color="auto" w:fill="FFFFFF"/>
        </w:rPr>
      </w:pPr>
      <w:r w:rsidRPr="003B76D9">
        <w:rPr>
          <w:rFonts w:asciiTheme="majorHAnsi" w:hAnsiTheme="majorHAnsi" w:cstheme="majorHAnsi"/>
          <w:shd w:val="clear" w:color="auto" w:fill="FFFFFF"/>
        </w:rPr>
        <w:t>Our relations with Egypt are bad:</w:t>
      </w:r>
    </w:p>
    <w:p w14:paraId="54122D17" w14:textId="77777777" w:rsidR="00966330" w:rsidRPr="003B76D9" w:rsidRDefault="00966330" w:rsidP="00966330">
      <w:pPr>
        <w:pStyle w:val="ListParagraph"/>
        <w:numPr>
          <w:ilvl w:val="0"/>
          <w:numId w:val="17"/>
        </w:numPr>
        <w:rPr>
          <w:rFonts w:asciiTheme="majorHAnsi" w:hAnsiTheme="majorHAnsi" w:cstheme="majorHAnsi"/>
        </w:rPr>
      </w:pPr>
      <w:r w:rsidRPr="003B76D9">
        <w:rPr>
          <w:rFonts w:asciiTheme="majorHAnsi" w:hAnsiTheme="majorHAnsi" w:cstheme="majorHAnsi"/>
        </w:rPr>
        <w:t>Russia alliance</w:t>
      </w:r>
    </w:p>
    <w:p w14:paraId="5858B501" w14:textId="77777777" w:rsidR="00966330" w:rsidRPr="003B76D9" w:rsidRDefault="00966330" w:rsidP="00966330">
      <w:pPr>
        <w:pStyle w:val="ListParagraph"/>
        <w:numPr>
          <w:ilvl w:val="0"/>
          <w:numId w:val="17"/>
        </w:numPr>
        <w:rPr>
          <w:rFonts w:asciiTheme="majorHAnsi" w:hAnsiTheme="majorHAnsi" w:cstheme="majorHAnsi"/>
        </w:rPr>
      </w:pPr>
      <w:r w:rsidRPr="003B76D9">
        <w:rPr>
          <w:rFonts w:asciiTheme="majorHAnsi" w:hAnsiTheme="majorHAnsi" w:cstheme="majorHAnsi"/>
        </w:rPr>
        <w:t xml:space="preserve">HR </w:t>
      </w:r>
    </w:p>
    <w:p w14:paraId="5E24C58C" w14:textId="77777777" w:rsidR="00966330" w:rsidRPr="003B76D9" w:rsidRDefault="00966330" w:rsidP="00966330">
      <w:pPr>
        <w:pStyle w:val="ListParagraph"/>
        <w:numPr>
          <w:ilvl w:val="0"/>
          <w:numId w:val="17"/>
        </w:numPr>
        <w:rPr>
          <w:rFonts w:asciiTheme="majorHAnsi" w:hAnsiTheme="majorHAnsi" w:cstheme="majorHAnsi"/>
        </w:rPr>
      </w:pPr>
      <w:r w:rsidRPr="003B76D9">
        <w:rPr>
          <w:rFonts w:asciiTheme="majorHAnsi" w:hAnsiTheme="majorHAnsi" w:cstheme="majorHAnsi"/>
        </w:rPr>
        <w:t>Weak for terror response</w:t>
      </w:r>
    </w:p>
    <w:p w14:paraId="43BB7210" w14:textId="77777777" w:rsidR="00966330" w:rsidRPr="003B76D9" w:rsidRDefault="00966330" w:rsidP="00966330">
      <w:pPr>
        <w:rPr>
          <w:rFonts w:asciiTheme="majorHAnsi" w:hAnsiTheme="majorHAnsi" w:cstheme="majorHAnsi"/>
          <w:color w:val="000000" w:themeColor="text1"/>
          <w:sz w:val="20"/>
          <w:szCs w:val="20"/>
        </w:rPr>
      </w:pPr>
      <w:r w:rsidRPr="003B76D9">
        <w:rPr>
          <w:rStyle w:val="Style13ptBold"/>
          <w:rFonts w:asciiTheme="majorHAnsi" w:hAnsiTheme="majorHAnsi" w:cstheme="majorHAnsi"/>
        </w:rPr>
        <w:t xml:space="preserve">Schanzer and Shaker 19- </w:t>
      </w:r>
      <w:r w:rsidRPr="003B76D9">
        <w:rPr>
          <w:rStyle w:val="Style13ptBold"/>
          <w:rFonts w:asciiTheme="majorHAnsi" w:hAnsiTheme="majorHAnsi" w:cstheme="majorHAnsi"/>
          <w:b w:val="0"/>
          <w:color w:val="000000" w:themeColor="text1"/>
          <w:sz w:val="20"/>
          <w:szCs w:val="20"/>
        </w:rPr>
        <w:t xml:space="preserve">Jonathan Schanzer </w:t>
      </w:r>
      <w:r w:rsidRPr="003B76D9">
        <w:rPr>
          <w:rFonts w:asciiTheme="majorHAnsi" w:hAnsiTheme="majorHAnsi" w:cstheme="majorHAnsi"/>
          <w:color w:val="000000" w:themeColor="text1"/>
          <w:sz w:val="20"/>
          <w:szCs w:val="20"/>
        </w:rPr>
        <w:t xml:space="preserve">is senior vice president for research at FDD, where he oversees the work of the organization’s experts and scholars. He is also on the leadership team of FDD’s Center on Economic and Financial Power, a project on the use of financial and economic power as a tool of statecraft. </w:t>
      </w:r>
      <w:r w:rsidRPr="003B76D9">
        <w:rPr>
          <w:rStyle w:val="Style13ptBold"/>
          <w:rFonts w:asciiTheme="majorHAnsi" w:hAnsiTheme="majorHAnsi" w:cstheme="majorHAnsi"/>
          <w:b w:val="0"/>
          <w:color w:val="000000" w:themeColor="text1"/>
          <w:sz w:val="20"/>
          <w:szCs w:val="20"/>
        </w:rPr>
        <w:t xml:space="preserve">Romany Shaker </w:t>
      </w:r>
      <w:r w:rsidRPr="003B76D9">
        <w:rPr>
          <w:rFonts w:asciiTheme="majorHAnsi" w:hAnsiTheme="majorHAnsi" w:cstheme="majorHAnsi"/>
          <w:color w:val="000000" w:themeColor="text1"/>
          <w:sz w:val="20"/>
          <w:szCs w:val="20"/>
          <w:shd w:val="clear" w:color="auto" w:fill="FFFFFF"/>
        </w:rPr>
        <w:t>is a research analyst and Arabic language specialist at the Foundation for Defense of Democracies.</w:t>
      </w:r>
      <w:r w:rsidRPr="003B76D9">
        <w:rPr>
          <w:rStyle w:val="Style13ptBold"/>
          <w:rFonts w:asciiTheme="majorHAnsi" w:hAnsiTheme="majorHAnsi" w:cstheme="majorHAnsi"/>
          <w:b w:val="0"/>
          <w:color w:val="000000" w:themeColor="text1"/>
          <w:sz w:val="20"/>
          <w:szCs w:val="20"/>
        </w:rPr>
        <w:t xml:space="preserve"> (1/31/19, </w:t>
      </w:r>
      <w:hyperlink r:id="rId304" w:history="1">
        <w:r w:rsidRPr="003B76D9">
          <w:rPr>
            <w:rStyle w:val="Hyperlink"/>
            <w:rFonts w:asciiTheme="majorHAnsi" w:hAnsiTheme="majorHAnsi" w:cstheme="majorHAnsi"/>
            <w:color w:val="000000" w:themeColor="text1"/>
            <w:sz w:val="20"/>
            <w:szCs w:val="20"/>
          </w:rPr>
          <w:t>https://www.fdd.org/analysis/2019/01/31/midterm-assessment-egypt/</w:t>
        </w:r>
      </w:hyperlink>
      <w:r w:rsidRPr="003B76D9">
        <w:rPr>
          <w:rFonts w:asciiTheme="majorHAnsi" w:hAnsiTheme="majorHAnsi" w:cstheme="majorHAnsi"/>
          <w:color w:val="000000" w:themeColor="text1"/>
          <w:sz w:val="20"/>
          <w:szCs w:val="20"/>
        </w:rPr>
        <w:t>, “Midterm Assessment: Egypt) RC</w:t>
      </w:r>
    </w:p>
    <w:p w14:paraId="0913A05D" w14:textId="77777777" w:rsidR="00966330" w:rsidRPr="003B76D9" w:rsidRDefault="00966330" w:rsidP="00966330">
      <w:pPr>
        <w:rPr>
          <w:rStyle w:val="easy-footnote"/>
          <w:rFonts w:asciiTheme="majorHAnsi" w:hAnsiTheme="majorHAnsi" w:cstheme="majorHAnsi"/>
          <w:color w:val="000000" w:themeColor="text1"/>
          <w:sz w:val="20"/>
          <w:szCs w:val="20"/>
          <w:u w:val="single"/>
        </w:rPr>
      </w:pPr>
      <w:r w:rsidRPr="003B76D9">
        <w:rPr>
          <w:rFonts w:asciiTheme="majorHAnsi" w:hAnsiTheme="majorHAnsi" w:cstheme="majorHAnsi"/>
          <w:color w:val="000000" w:themeColor="text1"/>
          <w:sz w:val="16"/>
        </w:rPr>
        <w:t xml:space="preserve">The </w:t>
      </w:r>
      <w:r w:rsidRPr="003B76D9">
        <w:rPr>
          <w:rFonts w:asciiTheme="majorHAnsi" w:hAnsiTheme="majorHAnsi" w:cstheme="majorHAnsi"/>
          <w:color w:val="000000" w:themeColor="text1"/>
          <w:u w:val="single"/>
        </w:rPr>
        <w:t xml:space="preserve">Trump </w:t>
      </w:r>
      <w:r w:rsidRPr="003B76D9">
        <w:rPr>
          <w:rFonts w:asciiTheme="majorHAnsi" w:hAnsiTheme="majorHAnsi" w:cstheme="majorHAnsi"/>
          <w:color w:val="000000" w:themeColor="text1"/>
          <w:sz w:val="16"/>
        </w:rPr>
        <w:t xml:space="preserve">administration has </w:t>
      </w:r>
      <w:r w:rsidRPr="003B76D9">
        <w:rPr>
          <w:rFonts w:asciiTheme="majorHAnsi" w:hAnsiTheme="majorHAnsi" w:cstheme="majorHAnsi"/>
          <w:color w:val="000000" w:themeColor="text1"/>
          <w:u w:val="single"/>
        </w:rPr>
        <w:t>promoted U.S. security interests</w:t>
      </w:r>
      <w:r w:rsidRPr="003B76D9">
        <w:rPr>
          <w:rFonts w:asciiTheme="majorHAnsi" w:hAnsiTheme="majorHAnsi" w:cstheme="majorHAnsi"/>
          <w:color w:val="000000" w:themeColor="text1"/>
          <w:sz w:val="16"/>
        </w:rPr>
        <w:t xml:space="preserve"> by restoring America’s strategic partnership </w:t>
      </w:r>
      <w:r w:rsidRPr="003B76D9">
        <w:rPr>
          <w:rFonts w:asciiTheme="majorHAnsi" w:hAnsiTheme="majorHAnsi" w:cstheme="majorHAnsi"/>
          <w:color w:val="000000" w:themeColor="text1"/>
          <w:u w:val="single"/>
        </w:rPr>
        <w:t>with Egypt</w:t>
      </w:r>
      <w:r w:rsidRPr="003B76D9">
        <w:rPr>
          <w:rFonts w:asciiTheme="majorHAnsi" w:hAnsiTheme="majorHAnsi" w:cstheme="majorHAnsi"/>
          <w:color w:val="000000" w:themeColor="text1"/>
          <w:sz w:val="16"/>
        </w:rPr>
        <w:t xml:space="preserve">. </w:t>
      </w:r>
      <w:r w:rsidRPr="003B76D9">
        <w:rPr>
          <w:rFonts w:asciiTheme="majorHAnsi" w:hAnsiTheme="majorHAnsi" w:cstheme="majorHAnsi"/>
          <w:b/>
          <w:bCs/>
          <w:color w:val="000000" w:themeColor="text1"/>
          <w:u w:val="single"/>
        </w:rPr>
        <w:t>However, it has largely overlooked the Sisi regime’s crackdown on human rights and civil society.</w:t>
      </w:r>
      <w:r w:rsidRPr="003B76D9">
        <w:rPr>
          <w:rFonts w:asciiTheme="majorHAnsi" w:hAnsiTheme="majorHAnsi" w:cstheme="majorHAnsi"/>
          <w:color w:val="000000" w:themeColor="text1"/>
          <w:sz w:val="16"/>
        </w:rPr>
        <w:t xml:space="preserve"> Furthermore, </w:t>
      </w:r>
      <w:r w:rsidRPr="003B76D9">
        <w:rPr>
          <w:rFonts w:asciiTheme="majorHAnsi" w:hAnsiTheme="majorHAnsi" w:cstheme="majorHAnsi"/>
          <w:color w:val="000000" w:themeColor="text1"/>
          <w:u w:val="single"/>
        </w:rPr>
        <w:t xml:space="preserve">security cooperation appears to </w:t>
      </w:r>
      <w:r w:rsidRPr="003B76D9">
        <w:rPr>
          <w:rFonts w:asciiTheme="majorHAnsi" w:hAnsiTheme="majorHAnsi" w:cstheme="majorHAnsi"/>
          <w:b/>
          <w:bCs/>
          <w:color w:val="000000" w:themeColor="text1"/>
          <w:u w:val="single"/>
        </w:rPr>
        <w:t>have only marginally improved</w:t>
      </w:r>
      <w:r w:rsidRPr="003B76D9">
        <w:rPr>
          <w:rFonts w:asciiTheme="majorHAnsi" w:hAnsiTheme="majorHAnsi" w:cstheme="majorHAnsi"/>
          <w:color w:val="000000" w:themeColor="text1"/>
          <w:u w:val="single"/>
        </w:rPr>
        <w:t xml:space="preserve"> Egypt’s competence in battling the Islamic State</w:t>
      </w:r>
      <w:r w:rsidRPr="003B76D9">
        <w:rPr>
          <w:rFonts w:asciiTheme="majorHAnsi" w:hAnsiTheme="majorHAnsi" w:cstheme="majorHAnsi"/>
          <w:color w:val="000000" w:themeColor="text1"/>
          <w:sz w:val="16"/>
        </w:rPr>
        <w:t xml:space="preserve"> branch in Sinai. </w:t>
      </w:r>
      <w:r w:rsidRPr="003B76D9">
        <w:rPr>
          <w:rFonts w:asciiTheme="majorHAnsi" w:hAnsiTheme="majorHAnsi" w:cstheme="majorHAnsi"/>
          <w:b/>
          <w:bCs/>
          <w:color w:val="000000" w:themeColor="text1"/>
          <w:u w:val="single"/>
          <w:bdr w:val="single" w:sz="4" w:space="0" w:color="auto"/>
        </w:rPr>
        <w:t>It has also not prevented Cairo from deepening its military ties to Moscow.</w:t>
      </w:r>
      <w:r w:rsidRPr="003B76D9">
        <w:rPr>
          <w:rFonts w:asciiTheme="majorHAnsi" w:hAnsiTheme="majorHAnsi" w:cstheme="majorHAnsi"/>
          <w:color w:val="000000" w:themeColor="text1"/>
          <w:sz w:val="16"/>
        </w:rPr>
        <w:t xml:space="preserve"> </w:t>
      </w:r>
      <w:r w:rsidRPr="003B76D9">
        <w:rPr>
          <w:rFonts w:asciiTheme="majorHAnsi" w:hAnsiTheme="majorHAnsi" w:cstheme="majorHAnsi"/>
          <w:color w:val="000000" w:themeColor="text1"/>
          <w:u w:val="single"/>
        </w:rPr>
        <w:t>Sisi’s record on human rights and democracy remains abysmal</w:t>
      </w:r>
      <w:r w:rsidRPr="003B76D9">
        <w:rPr>
          <w:rFonts w:asciiTheme="majorHAnsi" w:hAnsiTheme="majorHAnsi" w:cstheme="majorHAnsi"/>
          <w:color w:val="000000" w:themeColor="text1"/>
          <w:sz w:val="16"/>
        </w:rPr>
        <w:t xml:space="preserve"> despite recent positive steps to release imprisoned political activists and review the law curbing NGOs.</w:t>
      </w:r>
      <w:hyperlink r:id="rId305" w:anchor="easy-footnote-bottom-9-86566" w:history="1">
        <w:r w:rsidRPr="003B76D9">
          <w:rPr>
            <w:rStyle w:val="Hyperlink"/>
            <w:rFonts w:asciiTheme="majorHAnsi" w:hAnsiTheme="majorHAnsi" w:cstheme="majorHAnsi"/>
            <w:color w:val="000000" w:themeColor="text1"/>
            <w:sz w:val="16"/>
            <w:vertAlign w:val="superscript"/>
          </w:rPr>
          <w:t>9</w:t>
        </w:r>
      </w:hyperlink>
      <w:r w:rsidRPr="003B76D9">
        <w:rPr>
          <w:rStyle w:val="apple-converted-space"/>
          <w:rFonts w:asciiTheme="majorHAnsi" w:hAnsiTheme="majorHAnsi" w:cstheme="majorHAnsi"/>
          <w:color w:val="000000" w:themeColor="text1"/>
          <w:sz w:val="16"/>
        </w:rPr>
        <w:t> </w:t>
      </w:r>
      <w:r w:rsidRPr="003B76D9">
        <w:rPr>
          <w:rFonts w:asciiTheme="majorHAnsi" w:hAnsiTheme="majorHAnsi" w:cstheme="majorHAnsi"/>
          <w:color w:val="000000" w:themeColor="text1"/>
          <w:sz w:val="16"/>
        </w:rPr>
        <w:t>The State Department’s latest human rights report detailed numerous problems, including restrictions on freedom of expression, torture, government control over NGOs, and trials of civilians by military courts</w:t>
      </w:r>
      <w:r w:rsidRPr="003B76D9">
        <w:rPr>
          <w:rFonts w:asciiTheme="majorHAnsi" w:hAnsiTheme="majorHAnsi" w:cstheme="majorHAnsi"/>
          <w:color w:val="000000" w:themeColor="text1"/>
          <w:u w:val="single"/>
        </w:rPr>
        <w:t>. Tens of thousands of non-violent activists have been incarcerated.</w:t>
      </w:r>
      <w:r w:rsidRPr="003B76D9">
        <w:rPr>
          <w:rFonts w:asciiTheme="majorHAnsi" w:hAnsiTheme="majorHAnsi" w:cstheme="majorHAnsi"/>
          <w:color w:val="000000" w:themeColor="text1"/>
          <w:sz w:val="16"/>
        </w:rPr>
        <w:t xml:space="preserve"> In addition, the State Department’s religious freedom report cited attacks on Christians, and lack of recognition for Bahais, Mormons, and Jehovah’s Witnesses. Egypt also mistreats ex-Muslims, including atheists or converts to other faiths, while restricting Shiites from performing religious rituals publicly.</w:t>
      </w:r>
      <w:hyperlink r:id="rId306" w:anchor="easy-footnote-bottom-10-86566" w:history="1">
        <w:r w:rsidRPr="003B76D9">
          <w:rPr>
            <w:rStyle w:val="Hyperlink"/>
            <w:rFonts w:asciiTheme="majorHAnsi" w:hAnsiTheme="majorHAnsi" w:cstheme="majorHAnsi"/>
            <w:color w:val="000000" w:themeColor="text1"/>
            <w:sz w:val="16"/>
            <w:vertAlign w:val="superscript"/>
          </w:rPr>
          <w:t>10</w:t>
        </w:r>
      </w:hyperlink>
      <w:r w:rsidRPr="003B76D9">
        <w:rPr>
          <w:rStyle w:val="apple-converted-space"/>
          <w:rFonts w:asciiTheme="majorHAnsi" w:hAnsiTheme="majorHAnsi" w:cstheme="majorHAnsi"/>
          <w:color w:val="000000" w:themeColor="text1"/>
          <w:sz w:val="16"/>
        </w:rPr>
        <w:t> </w:t>
      </w:r>
      <w:r w:rsidRPr="003B76D9">
        <w:rPr>
          <w:rFonts w:asciiTheme="majorHAnsi" w:hAnsiTheme="majorHAnsi" w:cstheme="majorHAnsi"/>
          <w:color w:val="000000" w:themeColor="text1"/>
          <w:sz w:val="16"/>
        </w:rPr>
        <w:t xml:space="preserve">Finally, </w:t>
      </w:r>
      <w:r w:rsidRPr="003B76D9">
        <w:rPr>
          <w:rFonts w:asciiTheme="majorHAnsi" w:hAnsiTheme="majorHAnsi" w:cstheme="majorHAnsi"/>
          <w:color w:val="000000" w:themeColor="text1"/>
          <w:u w:val="single"/>
        </w:rPr>
        <w:t xml:space="preserve">a </w:t>
      </w:r>
      <w:r w:rsidRPr="003B76D9">
        <w:rPr>
          <w:rFonts w:asciiTheme="majorHAnsi" w:hAnsiTheme="majorHAnsi" w:cstheme="majorHAnsi"/>
          <w:b/>
          <w:bCs/>
          <w:color w:val="000000" w:themeColor="text1"/>
          <w:u w:val="single"/>
        </w:rPr>
        <w:t>new constitutional amendment</w:t>
      </w:r>
      <w:r w:rsidRPr="003B76D9">
        <w:rPr>
          <w:rFonts w:asciiTheme="majorHAnsi" w:hAnsiTheme="majorHAnsi" w:cstheme="majorHAnsi"/>
          <w:color w:val="000000" w:themeColor="text1"/>
          <w:u w:val="single"/>
        </w:rPr>
        <w:t xml:space="preserve"> could allow Sisi to extend his rule beyond the currently mandated eight years, which will end in 2022</w:t>
      </w:r>
      <w:r w:rsidRPr="003B76D9">
        <w:rPr>
          <w:rFonts w:asciiTheme="majorHAnsi" w:hAnsiTheme="majorHAnsi" w:cstheme="majorHAnsi"/>
          <w:color w:val="000000" w:themeColor="text1"/>
          <w:sz w:val="16"/>
        </w:rPr>
        <w:t>.</w:t>
      </w:r>
      <w:hyperlink r:id="rId307" w:anchor="easy-footnote-bottom-11-86566" w:history="1">
        <w:r w:rsidRPr="003B76D9">
          <w:rPr>
            <w:rStyle w:val="Hyperlink"/>
            <w:rFonts w:asciiTheme="majorHAnsi" w:hAnsiTheme="majorHAnsi" w:cstheme="majorHAnsi"/>
            <w:color w:val="000000" w:themeColor="text1"/>
            <w:sz w:val="16"/>
            <w:vertAlign w:val="superscript"/>
          </w:rPr>
          <w:t>11</w:t>
        </w:r>
      </w:hyperlink>
      <w:r w:rsidRPr="003B76D9">
        <w:rPr>
          <w:rFonts w:asciiTheme="majorHAnsi" w:hAnsiTheme="majorHAnsi" w:cstheme="majorHAnsi"/>
          <w:color w:val="000000" w:themeColor="text1"/>
          <w:sz w:val="16"/>
        </w:rPr>
        <w:t xml:space="preserve"> To its credit, the Trump administration successfully negotiated the release of Aya Hijazi, an Egyptian-American aid worker, and U.S. citizen Ahmed Etiwy, who were wrongfully imprisoned. Nonetheless, </w:t>
      </w:r>
      <w:r w:rsidRPr="003B76D9">
        <w:rPr>
          <w:rFonts w:asciiTheme="majorHAnsi" w:hAnsiTheme="majorHAnsi" w:cstheme="majorHAnsi"/>
          <w:color w:val="000000" w:themeColor="text1"/>
          <w:u w:val="single"/>
        </w:rPr>
        <w:t>20 Americans reportedly remain jailed in Egypt.</w:t>
      </w:r>
      <w:hyperlink r:id="rId308" w:anchor="easy-footnote-bottom-12-86566" w:history="1">
        <w:r w:rsidRPr="003B76D9">
          <w:rPr>
            <w:rStyle w:val="Hyperlink"/>
            <w:rFonts w:asciiTheme="majorHAnsi" w:hAnsiTheme="majorHAnsi" w:cstheme="majorHAnsi"/>
            <w:color w:val="000000" w:themeColor="text1"/>
            <w:sz w:val="16"/>
            <w:vertAlign w:val="superscript"/>
          </w:rPr>
          <w:t>12</w:t>
        </w:r>
      </w:hyperlink>
      <w:r w:rsidRPr="003B76D9">
        <w:rPr>
          <w:rFonts w:asciiTheme="majorHAnsi" w:hAnsiTheme="majorHAnsi" w:cstheme="majorHAnsi"/>
          <w:color w:val="000000" w:themeColor="text1"/>
          <w:sz w:val="16"/>
        </w:rPr>
        <w:t xml:space="preserve"> However</w:t>
      </w:r>
      <w:r w:rsidRPr="003B76D9">
        <w:rPr>
          <w:rFonts w:asciiTheme="majorHAnsi" w:hAnsiTheme="majorHAnsi" w:cstheme="majorHAnsi"/>
          <w:color w:val="000000" w:themeColor="text1"/>
          <w:u w:val="single"/>
        </w:rPr>
        <w:t>, Egypt’s military campaign against the Islamic State in Sinai has had a limited impact.</w:t>
      </w:r>
      <w:r w:rsidRPr="003B76D9">
        <w:rPr>
          <w:rFonts w:asciiTheme="majorHAnsi" w:hAnsiTheme="majorHAnsi" w:cstheme="majorHAnsi"/>
          <w:color w:val="000000" w:themeColor="text1"/>
          <w:sz w:val="16"/>
        </w:rPr>
        <w:t xml:space="preserve"> In 2017, the Islamic State carried out a series of bombings on Christian targets, as well as murdering more than 300 Sufis in the deadliest terror attack in Egypt’s modern history. Sisi responded by launching the “Sinai 2018” military campaign, which has halted high-profile attacks, although the Islamic State massacred seven Christians in central Egypt in November.</w:t>
      </w:r>
      <w:hyperlink r:id="rId309" w:anchor="easy-footnote-bottom-15-86566" w:history="1">
        <w:r w:rsidRPr="003B76D9">
          <w:rPr>
            <w:rStyle w:val="Hyperlink"/>
            <w:rFonts w:asciiTheme="majorHAnsi" w:hAnsiTheme="majorHAnsi" w:cstheme="majorHAnsi"/>
            <w:color w:val="000000" w:themeColor="text1"/>
            <w:sz w:val="16"/>
            <w:vertAlign w:val="superscript"/>
          </w:rPr>
          <w:t>15</w:t>
        </w:r>
      </w:hyperlink>
      <w:r w:rsidRPr="003B76D9">
        <w:rPr>
          <w:rStyle w:val="apple-converted-space"/>
          <w:rFonts w:asciiTheme="majorHAnsi" w:hAnsiTheme="majorHAnsi" w:cstheme="majorHAnsi"/>
          <w:color w:val="000000" w:themeColor="text1"/>
          <w:sz w:val="16"/>
        </w:rPr>
        <w:t> </w:t>
      </w:r>
      <w:r w:rsidRPr="003B76D9">
        <w:rPr>
          <w:rFonts w:asciiTheme="majorHAnsi" w:hAnsiTheme="majorHAnsi" w:cstheme="majorHAnsi"/>
          <w:color w:val="000000" w:themeColor="text1"/>
          <w:sz w:val="16"/>
        </w:rPr>
        <w:t xml:space="preserve">In December, a roadside bomb attack on a tour bus in Giza killed three Vietnamese tourists and an Egyptian tour guide, the first incident targeting foreign tourists in Egypt in a year. The </w:t>
      </w:r>
      <w:r w:rsidRPr="003B76D9">
        <w:rPr>
          <w:rFonts w:asciiTheme="majorHAnsi" w:hAnsiTheme="majorHAnsi" w:cstheme="majorHAnsi"/>
          <w:color w:val="000000" w:themeColor="text1"/>
          <w:u w:val="single"/>
        </w:rPr>
        <w:t>government,</w:t>
      </w:r>
      <w:r w:rsidRPr="003B76D9">
        <w:rPr>
          <w:rFonts w:asciiTheme="majorHAnsi" w:hAnsiTheme="majorHAnsi" w:cstheme="majorHAnsi"/>
          <w:color w:val="000000" w:themeColor="text1"/>
          <w:sz w:val="16"/>
        </w:rPr>
        <w:t xml:space="preserve"> meanwhile, has </w:t>
      </w:r>
      <w:r w:rsidRPr="003B76D9">
        <w:rPr>
          <w:rFonts w:asciiTheme="majorHAnsi" w:hAnsiTheme="majorHAnsi" w:cstheme="majorHAnsi"/>
          <w:b/>
          <w:bCs/>
          <w:color w:val="000000" w:themeColor="text1"/>
          <w:u w:val="single"/>
          <w:bdr w:val="single" w:sz="4" w:space="0" w:color="auto"/>
        </w:rPr>
        <w:t xml:space="preserve">failed to address </w:t>
      </w:r>
      <w:r w:rsidRPr="003B76D9">
        <w:rPr>
          <w:rFonts w:asciiTheme="majorHAnsi" w:hAnsiTheme="majorHAnsi" w:cstheme="majorHAnsi"/>
          <w:color w:val="000000" w:themeColor="text1"/>
          <w:u w:val="single"/>
          <w:bdr w:val="single" w:sz="4" w:space="0" w:color="auto"/>
        </w:rPr>
        <w:t xml:space="preserve">some of the </w:t>
      </w:r>
      <w:r w:rsidRPr="003B76D9">
        <w:rPr>
          <w:rFonts w:asciiTheme="majorHAnsi" w:hAnsiTheme="majorHAnsi" w:cstheme="majorHAnsi"/>
          <w:b/>
          <w:bCs/>
          <w:color w:val="000000" w:themeColor="text1"/>
          <w:u w:val="single"/>
          <w:bdr w:val="single" w:sz="4" w:space="0" w:color="auto"/>
        </w:rPr>
        <w:t>underlying causes</w:t>
      </w:r>
      <w:r w:rsidRPr="003B76D9">
        <w:rPr>
          <w:rFonts w:asciiTheme="majorHAnsi" w:hAnsiTheme="majorHAnsi" w:cstheme="majorHAnsi"/>
          <w:color w:val="000000" w:themeColor="text1"/>
          <w:u w:val="single"/>
          <w:bdr w:val="single" w:sz="4" w:space="0" w:color="auto"/>
        </w:rPr>
        <w:t xml:space="preserve"> of extremism: local political and economic grievances, reforming education curricula, and countering Islamist narratives.</w:t>
      </w:r>
      <w:r w:rsidRPr="003B76D9">
        <w:rPr>
          <w:rFonts w:asciiTheme="majorHAnsi" w:hAnsiTheme="majorHAnsi" w:cstheme="majorHAnsi"/>
          <w:color w:val="000000" w:themeColor="text1"/>
          <w:sz w:val="16"/>
        </w:rPr>
        <w:t xml:space="preserve"> </w:t>
      </w:r>
      <w:r w:rsidRPr="003B76D9">
        <w:rPr>
          <w:rFonts w:asciiTheme="majorHAnsi" w:hAnsiTheme="majorHAnsi" w:cstheme="majorHAnsi"/>
          <w:color w:val="000000" w:themeColor="text1"/>
          <w:u w:val="single"/>
        </w:rPr>
        <w:t>Worryingly</w:t>
      </w:r>
      <w:r w:rsidRPr="003B76D9">
        <w:rPr>
          <w:rFonts w:asciiTheme="majorHAnsi" w:hAnsiTheme="majorHAnsi" w:cstheme="majorHAnsi"/>
          <w:color w:val="000000" w:themeColor="text1"/>
          <w:sz w:val="16"/>
        </w:rPr>
        <w:t xml:space="preserve">, </w:t>
      </w:r>
      <w:r w:rsidRPr="003B76D9">
        <w:rPr>
          <w:rFonts w:asciiTheme="majorHAnsi" w:hAnsiTheme="majorHAnsi" w:cstheme="majorHAnsi"/>
          <w:b/>
          <w:bCs/>
          <w:color w:val="000000" w:themeColor="text1"/>
          <w:u w:val="single"/>
        </w:rPr>
        <w:t>military cooperation between Egypt and Russia has expanded,</w:t>
      </w:r>
      <w:r w:rsidRPr="003B76D9">
        <w:rPr>
          <w:rFonts w:asciiTheme="majorHAnsi" w:hAnsiTheme="majorHAnsi" w:cstheme="majorHAnsi"/>
          <w:color w:val="000000" w:themeColor="text1"/>
          <w:sz w:val="16"/>
        </w:rPr>
        <w:t xml:space="preserve"> </w:t>
      </w:r>
      <w:r w:rsidRPr="003B76D9">
        <w:rPr>
          <w:rFonts w:asciiTheme="majorHAnsi" w:hAnsiTheme="majorHAnsi" w:cstheme="majorHAnsi"/>
          <w:color w:val="000000" w:themeColor="text1"/>
          <w:u w:val="single"/>
        </w:rPr>
        <w:t>including a preliminary five-year agreement for the joint use of each other’s air space and airbases.</w:t>
      </w:r>
      <w:r w:rsidRPr="003B76D9">
        <w:rPr>
          <w:rFonts w:asciiTheme="majorHAnsi" w:hAnsiTheme="majorHAnsi" w:cstheme="majorHAnsi"/>
          <w:color w:val="000000" w:themeColor="text1"/>
          <w:sz w:val="16"/>
        </w:rPr>
        <w:t xml:space="preserve"> </w:t>
      </w:r>
      <w:r w:rsidRPr="003B76D9">
        <w:rPr>
          <w:rFonts w:asciiTheme="majorHAnsi" w:hAnsiTheme="majorHAnsi" w:cstheme="majorHAnsi"/>
          <w:color w:val="000000" w:themeColor="text1"/>
          <w:u w:val="single"/>
        </w:rPr>
        <w:t xml:space="preserve">The two have also conducted joint exercises in both Russia and Egypt, </w:t>
      </w:r>
      <w:r w:rsidRPr="003B76D9">
        <w:rPr>
          <w:rFonts w:asciiTheme="majorHAnsi" w:hAnsiTheme="majorHAnsi" w:cstheme="majorHAnsi"/>
          <w:color w:val="000000" w:themeColor="text1"/>
          <w:sz w:val="16"/>
        </w:rPr>
        <w:t xml:space="preserve">and have </w:t>
      </w:r>
      <w:r w:rsidRPr="003B76D9">
        <w:rPr>
          <w:rFonts w:asciiTheme="majorHAnsi" w:hAnsiTheme="majorHAnsi" w:cstheme="majorHAnsi"/>
          <w:color w:val="000000" w:themeColor="text1"/>
          <w:u w:val="single"/>
        </w:rPr>
        <w:t xml:space="preserve">consulted closely on the conflict in </w:t>
      </w:r>
      <w:r w:rsidRPr="003B76D9">
        <w:rPr>
          <w:rFonts w:asciiTheme="majorHAnsi" w:hAnsiTheme="majorHAnsi" w:cstheme="majorHAnsi"/>
          <w:b/>
          <w:bCs/>
          <w:color w:val="000000" w:themeColor="text1"/>
          <w:u w:val="single"/>
        </w:rPr>
        <w:t>Libya</w:t>
      </w:r>
      <w:r w:rsidRPr="003B76D9">
        <w:rPr>
          <w:rFonts w:asciiTheme="majorHAnsi" w:hAnsiTheme="majorHAnsi" w:cstheme="majorHAnsi"/>
          <w:color w:val="000000" w:themeColor="text1"/>
          <w:u w:val="single"/>
        </w:rPr>
        <w:t>.</w:t>
      </w:r>
      <w:r w:rsidRPr="003B76D9">
        <w:rPr>
          <w:rFonts w:asciiTheme="majorHAnsi" w:hAnsiTheme="majorHAnsi" w:cstheme="majorHAnsi"/>
          <w:color w:val="000000" w:themeColor="text1"/>
          <w:sz w:val="16"/>
        </w:rPr>
        <w:t xml:space="preserve"> On the economic front, bilateral trade is growing, including in Egypt’s energy sector</w:t>
      </w:r>
      <w:r w:rsidRPr="003B76D9">
        <w:rPr>
          <w:rFonts w:asciiTheme="majorHAnsi" w:hAnsiTheme="majorHAnsi" w:cstheme="majorHAnsi"/>
          <w:color w:val="000000" w:themeColor="text1"/>
          <w:u w:val="single"/>
        </w:rPr>
        <w:t>. Cairo and Moscow signed a 50-year deal for a Russian Industrial Zone within the Suez Canal Economic Zone. Russia also continues to build Egypt’s first nuclear power plant, made possible by $25 billion of Russian financing.</w:t>
      </w:r>
      <w:hyperlink r:id="rId310" w:anchor="easy-footnote-bottom-16-86566" w:history="1">
        <w:r w:rsidRPr="003B76D9">
          <w:rPr>
            <w:rStyle w:val="Hyperlink"/>
            <w:rFonts w:asciiTheme="majorHAnsi" w:hAnsiTheme="majorHAnsi" w:cstheme="majorHAnsi"/>
            <w:color w:val="000000" w:themeColor="text1"/>
            <w:sz w:val="16"/>
            <w:vertAlign w:val="superscript"/>
          </w:rPr>
          <w:t>16</w:t>
        </w:r>
      </w:hyperlink>
      <w:r w:rsidRPr="003B76D9">
        <w:rPr>
          <w:rStyle w:val="apple-converted-space"/>
          <w:rFonts w:asciiTheme="majorHAnsi" w:hAnsiTheme="majorHAnsi" w:cstheme="majorHAnsi"/>
          <w:color w:val="000000" w:themeColor="text1"/>
          <w:sz w:val="16"/>
        </w:rPr>
        <w:t> </w:t>
      </w:r>
      <w:r w:rsidRPr="003B76D9">
        <w:rPr>
          <w:rFonts w:asciiTheme="majorHAnsi" w:hAnsiTheme="majorHAnsi" w:cstheme="majorHAnsi"/>
          <w:b/>
          <w:bCs/>
          <w:color w:val="000000" w:themeColor="text1"/>
          <w:sz w:val="28"/>
          <w:szCs w:val="28"/>
          <w:u w:val="single"/>
          <w:bdr w:val="single" w:sz="4" w:space="0" w:color="auto"/>
        </w:rPr>
        <w:t>This indicates U.S. influence may be waning</w:t>
      </w:r>
      <w:r w:rsidRPr="003B76D9">
        <w:rPr>
          <w:rFonts w:asciiTheme="majorHAnsi" w:hAnsiTheme="majorHAnsi" w:cstheme="majorHAnsi"/>
          <w:color w:val="000000" w:themeColor="text1"/>
          <w:sz w:val="16"/>
        </w:rPr>
        <w:t xml:space="preserve">. </w:t>
      </w:r>
      <w:r w:rsidRPr="003B76D9">
        <w:rPr>
          <w:rFonts w:asciiTheme="majorHAnsi" w:hAnsiTheme="majorHAnsi" w:cstheme="majorHAnsi"/>
          <w:color w:val="000000" w:themeColor="text1"/>
          <w:u w:val="single"/>
        </w:rPr>
        <w:t>The overarching challenge for U.S.-Egypt relations remains the same as it has been for 40 years: preserving a strategic partnership with a crucial regional state without turning a blind eye to human rights abuses that not only violate American values, but ultimately increase the likelihood of domestic instability.</w:t>
      </w:r>
    </w:p>
    <w:p w14:paraId="50FBCD60" w14:textId="77777777" w:rsidR="00966330" w:rsidRPr="003B76D9" w:rsidRDefault="00966330" w:rsidP="00966330">
      <w:pPr>
        <w:rPr>
          <w:rFonts w:asciiTheme="majorHAnsi" w:hAnsiTheme="majorHAnsi" w:cstheme="majorHAnsi"/>
        </w:rPr>
      </w:pPr>
    </w:p>
    <w:p w14:paraId="6702C18D" w14:textId="77777777" w:rsidR="00966330" w:rsidRPr="003B76D9" w:rsidRDefault="00966330" w:rsidP="00966330">
      <w:pPr>
        <w:pStyle w:val="Heading2"/>
        <w:rPr>
          <w:rFonts w:asciiTheme="majorHAnsi" w:hAnsiTheme="majorHAnsi" w:cstheme="majorHAnsi"/>
        </w:rPr>
      </w:pPr>
      <w:r w:rsidRPr="003B76D9">
        <w:rPr>
          <w:rFonts w:asciiTheme="majorHAnsi" w:hAnsiTheme="majorHAnsi" w:cstheme="majorHAnsi"/>
        </w:rPr>
        <w:t>AT Russia Fill-In</w:t>
      </w:r>
    </w:p>
    <w:p w14:paraId="6FC82AB7" w14:textId="77777777" w:rsidR="00966330" w:rsidRPr="003B76D9" w:rsidRDefault="00966330" w:rsidP="00966330">
      <w:pPr>
        <w:pStyle w:val="Heading3"/>
        <w:rPr>
          <w:rFonts w:asciiTheme="majorHAnsi" w:hAnsiTheme="majorHAnsi" w:cstheme="majorHAnsi"/>
        </w:rPr>
      </w:pPr>
      <w:r w:rsidRPr="003B76D9">
        <w:rPr>
          <w:rFonts w:asciiTheme="majorHAnsi" w:hAnsiTheme="majorHAnsi" w:cstheme="majorHAnsi"/>
        </w:rPr>
        <w:t>AI Impact Turn</w:t>
      </w:r>
    </w:p>
    <w:p w14:paraId="6D1BAF48" w14:textId="77777777" w:rsidR="00966330" w:rsidRPr="003B76D9" w:rsidRDefault="00966330" w:rsidP="00966330">
      <w:pPr>
        <w:pStyle w:val="Heading4"/>
        <w:rPr>
          <w:rStyle w:val="Style13ptBold"/>
          <w:rFonts w:asciiTheme="majorHAnsi" w:hAnsiTheme="majorHAnsi" w:cstheme="majorHAnsi"/>
          <w:b/>
        </w:rPr>
      </w:pPr>
      <w:r w:rsidRPr="003B76D9">
        <w:rPr>
          <w:rStyle w:val="Style13ptBold"/>
          <w:rFonts w:asciiTheme="majorHAnsi" w:hAnsiTheme="majorHAnsi" w:cstheme="majorHAnsi"/>
          <w:b/>
        </w:rPr>
        <w:t xml:space="preserve">Russia’s working on AI-based missile defense – DIB key </w:t>
      </w:r>
    </w:p>
    <w:p w14:paraId="5A204049" w14:textId="77777777" w:rsidR="00966330" w:rsidRPr="003B76D9" w:rsidRDefault="00966330" w:rsidP="00966330">
      <w:pPr>
        <w:rPr>
          <w:rStyle w:val="StyleUnderline"/>
          <w:rFonts w:asciiTheme="majorHAnsi" w:hAnsiTheme="majorHAnsi" w:cstheme="majorHAnsi"/>
          <w:u w:val="none"/>
        </w:rPr>
      </w:pPr>
      <w:r w:rsidRPr="003B76D9">
        <w:rPr>
          <w:rStyle w:val="Style13ptBold"/>
          <w:rFonts w:asciiTheme="majorHAnsi" w:hAnsiTheme="majorHAnsi" w:cstheme="majorHAnsi"/>
        </w:rPr>
        <w:t>Pecotic 19</w:t>
      </w:r>
      <w:r w:rsidRPr="003B76D9">
        <w:rPr>
          <w:rStyle w:val="StyleUnderline"/>
          <w:rFonts w:asciiTheme="majorHAnsi" w:hAnsiTheme="majorHAnsi" w:cstheme="majorHAnsi"/>
          <w:u w:val="none"/>
        </w:rPr>
        <w:t xml:space="preserve"> – freelance writer based in Sarajevo (Adrian; “Whoever Predicts the Future Will Win the AI Arms Race”; 3/5/19; </w:t>
      </w:r>
      <w:hyperlink r:id="rId311" w:history="1">
        <w:r w:rsidRPr="003B76D9">
          <w:rPr>
            <w:rStyle w:val="Hyperlink"/>
            <w:rFonts w:asciiTheme="majorHAnsi" w:hAnsiTheme="majorHAnsi" w:cstheme="majorHAnsi"/>
          </w:rPr>
          <w:t>https://foreignpolicy.com/2019/03/05/whoever-predicts-the-future-correctly-will-win-the-ai-arms-race-russia-china-united-states-artificial-intelligence-defense/</w:t>
        </w:r>
      </w:hyperlink>
      <w:r w:rsidRPr="003B76D9">
        <w:rPr>
          <w:rStyle w:val="StyleUnderline"/>
          <w:rFonts w:asciiTheme="majorHAnsi" w:hAnsiTheme="majorHAnsi" w:cstheme="majorHAnsi"/>
          <w:u w:val="none"/>
        </w:rPr>
        <w:t xml:space="preserve">; accessed 7/13/19) dc </w:t>
      </w:r>
    </w:p>
    <w:p w14:paraId="224F1659" w14:textId="77777777" w:rsidR="00966330" w:rsidRPr="003B76D9" w:rsidRDefault="00966330" w:rsidP="00966330">
      <w:pPr>
        <w:rPr>
          <w:rStyle w:val="StyleUnderline"/>
          <w:rFonts w:asciiTheme="majorHAnsi" w:hAnsiTheme="majorHAnsi" w:cstheme="majorHAnsi"/>
          <w:sz w:val="16"/>
          <w:u w:val="none"/>
        </w:rPr>
      </w:pPr>
      <w:r w:rsidRPr="003B76D9">
        <w:rPr>
          <w:rStyle w:val="StyleUnderline"/>
          <w:rFonts w:asciiTheme="majorHAnsi" w:hAnsiTheme="majorHAnsi" w:cstheme="majorHAnsi"/>
          <w:sz w:val="16"/>
          <w:u w:val="none"/>
        </w:rPr>
        <w:t xml:space="preserve">For example, </w:t>
      </w:r>
      <w:r w:rsidRPr="003B76D9">
        <w:rPr>
          <w:rStyle w:val="StyleUnderline"/>
          <w:rFonts w:asciiTheme="majorHAnsi" w:hAnsiTheme="majorHAnsi" w:cstheme="majorHAnsi"/>
        </w:rPr>
        <w:t>one much-publicized project is a self-guided missile able to change course midflight</w:t>
      </w:r>
      <w:r w:rsidRPr="003B76D9">
        <w:rPr>
          <w:rStyle w:val="Emphasis"/>
          <w:rFonts w:asciiTheme="majorHAnsi" w:hAnsiTheme="majorHAnsi" w:cstheme="majorHAnsi"/>
        </w:rPr>
        <w:t>, meant to evade missile defenses</w:t>
      </w:r>
      <w:r w:rsidRPr="003B76D9">
        <w:rPr>
          <w:rStyle w:val="StyleUnderline"/>
          <w:rFonts w:asciiTheme="majorHAnsi" w:hAnsiTheme="majorHAnsi" w:cstheme="majorHAnsi"/>
          <w:sz w:val="16"/>
          <w:u w:val="none"/>
        </w:rPr>
        <w:t xml:space="preserve">. Kalashnikov, </w:t>
      </w:r>
      <w:r w:rsidRPr="003B76D9">
        <w:rPr>
          <w:rStyle w:val="StyleUnderline"/>
          <w:rFonts w:asciiTheme="majorHAnsi" w:hAnsiTheme="majorHAnsi" w:cstheme="majorHAnsi"/>
        </w:rPr>
        <w:t>Russia’s most famous arms manufacturer, is developing stationary machine guns that use neural networks to choose and engage targets</w:t>
      </w:r>
      <w:r w:rsidRPr="003B76D9">
        <w:rPr>
          <w:rStyle w:val="StyleUnderline"/>
          <w:rFonts w:asciiTheme="majorHAnsi" w:hAnsiTheme="majorHAnsi" w:cstheme="majorHAnsi"/>
          <w:sz w:val="16"/>
          <w:u w:val="none"/>
        </w:rPr>
        <w:t xml:space="preserve">. Once placed and activated, </w:t>
      </w:r>
      <w:r w:rsidRPr="003B76D9">
        <w:rPr>
          <w:rStyle w:val="StyleUnderline"/>
          <w:rFonts w:asciiTheme="majorHAnsi" w:hAnsiTheme="majorHAnsi" w:cstheme="majorHAnsi"/>
        </w:rPr>
        <w:t>these turrets would be able continuously scan an area, take aim at any intruders, and fire, all without human input.</w:t>
      </w:r>
      <w:r w:rsidRPr="003B76D9">
        <w:rPr>
          <w:rStyle w:val="StyleUnderline"/>
          <w:rFonts w:asciiTheme="majorHAnsi" w:hAnsiTheme="majorHAnsi" w:cstheme="majorHAnsi"/>
          <w:sz w:val="16"/>
          <w:u w:val="none"/>
        </w:rPr>
        <w:t xml:space="preserve"> </w:t>
      </w:r>
      <w:r w:rsidRPr="003B76D9">
        <w:rPr>
          <w:rStyle w:val="StyleUnderline"/>
          <w:rFonts w:asciiTheme="majorHAnsi" w:hAnsiTheme="majorHAnsi" w:cstheme="majorHAnsi"/>
        </w:rPr>
        <w:t>These technologies are an attempt to refine conventional weapons using</w:t>
      </w:r>
      <w:r w:rsidRPr="003B76D9">
        <w:rPr>
          <w:rStyle w:val="StyleUnderline"/>
          <w:rFonts w:asciiTheme="majorHAnsi" w:hAnsiTheme="majorHAnsi" w:cstheme="majorHAnsi"/>
          <w:sz w:val="16"/>
          <w:u w:val="none"/>
        </w:rPr>
        <w:t xml:space="preserve"> the </w:t>
      </w:r>
      <w:r w:rsidRPr="003B76D9">
        <w:rPr>
          <w:rStyle w:val="StyleUnderline"/>
          <w:rFonts w:asciiTheme="majorHAnsi" w:hAnsiTheme="majorHAnsi" w:cstheme="majorHAnsi"/>
        </w:rPr>
        <w:t>possibilities afforded by AI</w:t>
      </w:r>
      <w:r w:rsidRPr="003B76D9">
        <w:rPr>
          <w:rStyle w:val="StyleUnderline"/>
          <w:rFonts w:asciiTheme="majorHAnsi" w:hAnsiTheme="majorHAnsi" w:cstheme="majorHAnsi"/>
          <w:sz w:val="16"/>
          <w:u w:val="none"/>
        </w:rPr>
        <w:t xml:space="preserve">, without pushing the envelope much further. </w:t>
      </w:r>
      <w:r w:rsidRPr="003B76D9">
        <w:rPr>
          <w:rStyle w:val="StyleUnderline"/>
          <w:rFonts w:asciiTheme="majorHAnsi" w:hAnsiTheme="majorHAnsi" w:cstheme="majorHAnsi"/>
        </w:rPr>
        <w:t>The limited scope of the Russian program</w:t>
      </w:r>
      <w:r w:rsidRPr="003B76D9">
        <w:rPr>
          <w:rStyle w:val="StyleUnderline"/>
          <w:rFonts w:asciiTheme="majorHAnsi" w:hAnsiTheme="majorHAnsi" w:cstheme="majorHAnsi"/>
          <w:sz w:val="16"/>
          <w:u w:val="none"/>
        </w:rPr>
        <w:t xml:space="preserve">, relative to those of China and the United States, </w:t>
      </w:r>
      <w:r w:rsidRPr="003B76D9">
        <w:rPr>
          <w:rStyle w:val="StyleUnderline"/>
          <w:rFonts w:asciiTheme="majorHAnsi" w:hAnsiTheme="majorHAnsi" w:cstheme="majorHAnsi"/>
        </w:rPr>
        <w:t>is</w:t>
      </w:r>
      <w:r w:rsidRPr="003B76D9">
        <w:rPr>
          <w:rStyle w:val="StyleUnderline"/>
          <w:rFonts w:asciiTheme="majorHAnsi" w:hAnsiTheme="majorHAnsi" w:cstheme="majorHAnsi"/>
          <w:sz w:val="16"/>
          <w:u w:val="none"/>
        </w:rPr>
        <w:t xml:space="preserve"> a consequence of a lack of opportunity as much as </w:t>
      </w:r>
      <w:r w:rsidRPr="003B76D9">
        <w:rPr>
          <w:rStyle w:val="StyleUnderline"/>
          <w:rFonts w:asciiTheme="majorHAnsi" w:hAnsiTheme="majorHAnsi" w:cstheme="majorHAnsi"/>
        </w:rPr>
        <w:t>strategic outlook</w:t>
      </w:r>
      <w:r w:rsidRPr="003B76D9">
        <w:rPr>
          <w:rStyle w:val="StyleUnderline"/>
          <w:rFonts w:asciiTheme="majorHAnsi" w:hAnsiTheme="majorHAnsi" w:cstheme="majorHAnsi"/>
          <w:sz w:val="16"/>
          <w:u w:val="none"/>
        </w:rPr>
        <w:t xml:space="preserve">. The Russian digital economy is much smaller than those in the United States and China, leaving the government without strong tech partners. Instead, the </w:t>
      </w:r>
      <w:r w:rsidRPr="003B76D9">
        <w:rPr>
          <w:rStyle w:val="Emphasis"/>
          <w:rFonts w:asciiTheme="majorHAnsi" w:hAnsiTheme="majorHAnsi" w:cstheme="majorHAnsi"/>
        </w:rPr>
        <w:t>Russian defense industry is leading the research and application of AI.</w:t>
      </w:r>
      <w:r w:rsidRPr="003B76D9">
        <w:rPr>
          <w:rStyle w:val="StyleUnderline"/>
          <w:rFonts w:asciiTheme="majorHAnsi" w:hAnsiTheme="majorHAnsi" w:cstheme="majorHAnsi"/>
          <w:sz w:val="16"/>
          <w:u w:val="none"/>
        </w:rPr>
        <w:t xml:space="preserve"> </w:t>
      </w:r>
      <w:r w:rsidRPr="003B76D9">
        <w:rPr>
          <w:rStyle w:val="StyleUnderline"/>
          <w:rFonts w:asciiTheme="majorHAnsi" w:hAnsiTheme="majorHAnsi" w:cstheme="majorHAnsi"/>
        </w:rPr>
        <w:t xml:space="preserve">The close links between the Kremlin and the defense industry have aided a generation of so-called bespoke weapons. The state owns a controlling stake in the Kalashnikov group and the entirety of Tactical Missiles Corporation, which is creating the self-guiding missiles. </w:t>
      </w:r>
      <w:r w:rsidRPr="003B76D9">
        <w:rPr>
          <w:rFonts w:asciiTheme="majorHAnsi" w:hAnsiTheme="majorHAnsi" w:cstheme="majorHAnsi"/>
          <w:sz w:val="16"/>
        </w:rPr>
        <w:t>As</w:t>
      </w:r>
      <w:r w:rsidRPr="003B76D9">
        <w:rPr>
          <w:rStyle w:val="StyleUnderline"/>
          <w:rFonts w:asciiTheme="majorHAnsi" w:hAnsiTheme="majorHAnsi" w:cstheme="majorHAnsi"/>
          <w:sz w:val="16"/>
          <w:u w:val="none"/>
        </w:rPr>
        <w:t xml:space="preserve"> in China and the United States, </w:t>
      </w:r>
      <w:r w:rsidRPr="003B76D9">
        <w:rPr>
          <w:rStyle w:val="StyleUnderline"/>
          <w:rFonts w:asciiTheme="majorHAnsi" w:hAnsiTheme="majorHAnsi" w:cstheme="majorHAnsi"/>
        </w:rPr>
        <w:t xml:space="preserve">Russia’s strategy leverages features of its domestic economy into its AI program. </w:t>
      </w:r>
      <w:r w:rsidRPr="003B76D9">
        <w:rPr>
          <w:rStyle w:val="StyleUnderline"/>
          <w:rFonts w:asciiTheme="majorHAnsi" w:hAnsiTheme="majorHAnsi" w:cstheme="majorHAnsi"/>
          <w:sz w:val="16"/>
          <w:u w:val="none"/>
        </w:rPr>
        <w:t xml:space="preserve">Although it’s unlikely </w:t>
      </w:r>
      <w:r w:rsidRPr="003B76D9">
        <w:rPr>
          <w:rStyle w:val="StyleUnderline"/>
          <w:rFonts w:asciiTheme="majorHAnsi" w:hAnsiTheme="majorHAnsi" w:cstheme="majorHAnsi"/>
        </w:rPr>
        <w:t>Russia</w:t>
      </w:r>
      <w:r w:rsidRPr="003B76D9">
        <w:rPr>
          <w:rStyle w:val="StyleUnderline"/>
          <w:rFonts w:asciiTheme="majorHAnsi" w:hAnsiTheme="majorHAnsi" w:cstheme="majorHAnsi"/>
          <w:sz w:val="16"/>
          <w:u w:val="none"/>
        </w:rPr>
        <w:t xml:space="preserve"> could compete in a race toward complex, human-level AI, it </w:t>
      </w:r>
      <w:r w:rsidRPr="003B76D9">
        <w:rPr>
          <w:rStyle w:val="StyleUnderline"/>
          <w:rFonts w:asciiTheme="majorHAnsi" w:hAnsiTheme="majorHAnsi" w:cstheme="majorHAnsi"/>
        </w:rPr>
        <w:t>could certainly contend in a more traditional arms race.</w:t>
      </w:r>
      <w:r w:rsidRPr="003B76D9">
        <w:rPr>
          <w:rStyle w:val="StyleUnderline"/>
          <w:rFonts w:asciiTheme="majorHAnsi" w:hAnsiTheme="majorHAnsi" w:cstheme="majorHAnsi"/>
          <w:sz w:val="16"/>
          <w:u w:val="none"/>
        </w:rPr>
        <w:t xml:space="preserve"> </w:t>
      </w:r>
      <w:r w:rsidRPr="003B76D9">
        <w:rPr>
          <w:rStyle w:val="StyleUnderline"/>
          <w:rFonts w:asciiTheme="majorHAnsi" w:hAnsiTheme="majorHAnsi" w:cstheme="majorHAnsi"/>
        </w:rPr>
        <w:t>This would be a technological race as well as a material one as the large militaries of the world compete for better applications of AI as well as volume. A</w:t>
      </w:r>
      <w:r w:rsidRPr="003B76D9">
        <w:rPr>
          <w:rStyle w:val="StyleUnderline"/>
          <w:rFonts w:asciiTheme="majorHAnsi" w:hAnsiTheme="majorHAnsi" w:cstheme="majorHAnsi"/>
          <w:sz w:val="16"/>
          <w:u w:val="none"/>
        </w:rPr>
        <w:t xml:space="preserve"> comparatively </w:t>
      </w:r>
      <w:r w:rsidRPr="003B76D9">
        <w:rPr>
          <w:rStyle w:val="StyleUnderline"/>
          <w:rFonts w:asciiTheme="majorHAnsi" w:hAnsiTheme="majorHAnsi" w:cstheme="majorHAnsi"/>
        </w:rPr>
        <w:t>smarter</w:t>
      </w:r>
      <w:r w:rsidRPr="003B76D9">
        <w:rPr>
          <w:rStyle w:val="StyleUnderline"/>
          <w:rFonts w:asciiTheme="majorHAnsi" w:hAnsiTheme="majorHAnsi" w:cstheme="majorHAnsi"/>
          <w:sz w:val="16"/>
          <w:u w:val="none"/>
        </w:rPr>
        <w:t xml:space="preserve"> </w:t>
      </w:r>
      <w:r w:rsidRPr="003B76D9">
        <w:rPr>
          <w:rStyle w:val="StyleUnderline"/>
          <w:rFonts w:asciiTheme="majorHAnsi" w:hAnsiTheme="majorHAnsi" w:cstheme="majorHAnsi"/>
        </w:rPr>
        <w:t>drone or submarine could lose to a greater number of less independently thinking ones.</w:t>
      </w:r>
      <w:r w:rsidRPr="003B76D9">
        <w:rPr>
          <w:rStyle w:val="StyleUnderline"/>
          <w:rFonts w:asciiTheme="majorHAnsi" w:hAnsiTheme="majorHAnsi" w:cstheme="majorHAnsi"/>
          <w:sz w:val="16"/>
          <w:u w:val="none"/>
        </w:rPr>
        <w:t xml:space="preserve"> In truth, </w:t>
      </w:r>
      <w:r w:rsidRPr="003B76D9">
        <w:rPr>
          <w:rStyle w:val="StyleUnderline"/>
          <w:rFonts w:asciiTheme="majorHAnsi" w:hAnsiTheme="majorHAnsi" w:cstheme="majorHAnsi"/>
        </w:rPr>
        <w:t>both</w:t>
      </w:r>
      <w:r w:rsidRPr="003B76D9">
        <w:rPr>
          <w:rStyle w:val="StyleUnderline"/>
          <w:rFonts w:asciiTheme="majorHAnsi" w:hAnsiTheme="majorHAnsi" w:cstheme="majorHAnsi"/>
          <w:sz w:val="16"/>
          <w:u w:val="none"/>
        </w:rPr>
        <w:t xml:space="preserve"> these </w:t>
      </w:r>
      <w:r w:rsidRPr="003B76D9">
        <w:rPr>
          <w:rStyle w:val="StyleUnderline"/>
          <w:rFonts w:asciiTheme="majorHAnsi" w:hAnsiTheme="majorHAnsi" w:cstheme="majorHAnsi"/>
        </w:rPr>
        <w:t>races are occurring at once</w:t>
      </w:r>
      <w:r w:rsidRPr="003B76D9">
        <w:rPr>
          <w:rStyle w:val="StyleUnderline"/>
          <w:rFonts w:asciiTheme="majorHAnsi" w:hAnsiTheme="majorHAnsi" w:cstheme="majorHAnsi"/>
          <w:sz w:val="16"/>
          <w:u w:val="none"/>
        </w:rPr>
        <w:t>, since nations pursuing revolutionary AI still need to invest in less advanced alternatives as insurance.</w:t>
      </w:r>
    </w:p>
    <w:p w14:paraId="4F192867" w14:textId="77777777" w:rsidR="00966330" w:rsidRPr="003B76D9" w:rsidRDefault="00966330" w:rsidP="00966330">
      <w:pPr>
        <w:pStyle w:val="Heading4"/>
        <w:rPr>
          <w:rFonts w:asciiTheme="majorHAnsi" w:hAnsiTheme="majorHAnsi" w:cstheme="majorHAnsi"/>
        </w:rPr>
      </w:pPr>
      <w:r w:rsidRPr="003B76D9">
        <w:rPr>
          <w:rFonts w:asciiTheme="majorHAnsi" w:hAnsiTheme="majorHAnsi" w:cstheme="majorHAnsi"/>
        </w:rPr>
        <w:t xml:space="preserve">US relies on Russia for in-space propulsion tech </w:t>
      </w:r>
    </w:p>
    <w:p w14:paraId="132FC99E" w14:textId="77777777" w:rsidR="00966330" w:rsidRPr="003B76D9" w:rsidRDefault="00966330" w:rsidP="00966330">
      <w:pPr>
        <w:rPr>
          <w:rFonts w:asciiTheme="majorHAnsi" w:hAnsiTheme="majorHAnsi" w:cstheme="majorHAnsi"/>
        </w:rPr>
      </w:pPr>
      <w:r w:rsidRPr="003B76D9">
        <w:rPr>
          <w:rStyle w:val="Style13ptBold"/>
          <w:rFonts w:asciiTheme="majorHAnsi" w:hAnsiTheme="majorHAnsi" w:cstheme="majorHAnsi"/>
        </w:rPr>
        <w:t>Thompson 18</w:t>
      </w:r>
      <w:r w:rsidRPr="003B76D9">
        <w:rPr>
          <w:rFonts w:asciiTheme="majorHAnsi" w:hAnsiTheme="majorHAnsi" w:cstheme="majorHAnsi"/>
        </w:rPr>
        <w:t xml:space="preserve"> – Chief Operating Officer of the non-profit Lexington Institute and Chief Executive Officer of Source Associates (Loren; “U.S. Growing Dependent On Russia For Satellite Propulsion Systems”; </w:t>
      </w:r>
    </w:p>
    <w:p w14:paraId="2B566FD7" w14:textId="77777777" w:rsidR="00966330" w:rsidRPr="003B76D9" w:rsidRDefault="00966330" w:rsidP="00966330">
      <w:pPr>
        <w:rPr>
          <w:rFonts w:asciiTheme="majorHAnsi" w:hAnsiTheme="majorHAnsi" w:cstheme="majorHAnsi"/>
          <w:sz w:val="16"/>
        </w:rPr>
      </w:pPr>
      <w:r w:rsidRPr="003B76D9">
        <w:rPr>
          <w:rStyle w:val="StyleUnderline"/>
          <w:rFonts w:asciiTheme="majorHAnsi" w:hAnsiTheme="majorHAnsi" w:cstheme="majorHAnsi"/>
        </w:rPr>
        <w:t>The Trump Administration is expected to release a long-awaited assessment of the U.S. defense industrial base next week.</w:t>
      </w:r>
      <w:r w:rsidRPr="003B76D9">
        <w:rPr>
          <w:rFonts w:asciiTheme="majorHAnsi" w:hAnsiTheme="majorHAnsi" w:cstheme="majorHAnsi"/>
          <w:sz w:val="16"/>
        </w:rPr>
        <w:t xml:space="preserve"> Early indications are that it will contain disheartening details about how </w:t>
      </w:r>
      <w:r w:rsidRPr="003B76D9">
        <w:rPr>
          <w:rStyle w:val="StyleUnderline"/>
          <w:rFonts w:asciiTheme="majorHAnsi" w:hAnsiTheme="majorHAnsi" w:cstheme="majorHAnsi"/>
        </w:rPr>
        <w:t xml:space="preserve">America is losing ground across a wide range of high-tech industries. One </w:t>
      </w:r>
      <w:r w:rsidRPr="003B76D9">
        <w:rPr>
          <w:rFonts w:asciiTheme="majorHAnsi" w:hAnsiTheme="majorHAnsi" w:cstheme="majorHAnsi"/>
          <w:sz w:val="16"/>
        </w:rPr>
        <w:t xml:space="preserve">such </w:t>
      </w:r>
      <w:r w:rsidRPr="003B76D9">
        <w:rPr>
          <w:rStyle w:val="StyleUnderline"/>
          <w:rFonts w:asciiTheme="majorHAnsi" w:hAnsiTheme="majorHAnsi" w:cstheme="majorHAnsi"/>
        </w:rPr>
        <w:t xml:space="preserve">sector is space, the industry that builds satellites and provides launch services to get them into orbit. </w:t>
      </w:r>
      <w:r w:rsidRPr="003B76D9">
        <w:rPr>
          <w:rFonts w:asciiTheme="majorHAnsi" w:hAnsiTheme="majorHAnsi" w:cstheme="majorHAnsi"/>
          <w:sz w:val="16"/>
        </w:rPr>
        <w:t xml:space="preserve">Superficially, the </w:t>
      </w:r>
      <w:r w:rsidRPr="003B76D9">
        <w:rPr>
          <w:rStyle w:val="StyleUnderline"/>
          <w:rFonts w:asciiTheme="majorHAnsi" w:hAnsiTheme="majorHAnsi" w:cstheme="majorHAnsi"/>
        </w:rPr>
        <w:t>U.S. appears to retain its title as the world's leading "spacefaring" nation. It certainly spends more on military, civil and commercial space than any other country.</w:t>
      </w:r>
      <w:r w:rsidRPr="003B76D9">
        <w:rPr>
          <w:rFonts w:asciiTheme="majorHAnsi" w:hAnsiTheme="majorHAnsi" w:cstheme="majorHAnsi"/>
          <w:sz w:val="16"/>
        </w:rPr>
        <w:t xml:space="preserve"> But as with other high-tech industries, </w:t>
      </w:r>
      <w:r w:rsidRPr="003B76D9">
        <w:rPr>
          <w:rStyle w:val="StyleUnderline"/>
          <w:rFonts w:asciiTheme="majorHAnsi" w:hAnsiTheme="majorHAnsi" w:cstheme="majorHAnsi"/>
        </w:rPr>
        <w:t xml:space="preserve">the devil is in the details when it comes to grasping where the sector is headed and how U.S. interests are likely to fare. The ranks of domestic suppliers are </w:t>
      </w:r>
      <w:r w:rsidRPr="003B76D9">
        <w:rPr>
          <w:rStyle w:val="Emphasis"/>
          <w:rFonts w:asciiTheme="majorHAnsi" w:hAnsiTheme="majorHAnsi" w:cstheme="majorHAnsi"/>
        </w:rPr>
        <w:t>withering and off-shore dependencies are growing</w:t>
      </w:r>
      <w:r w:rsidRPr="003B76D9">
        <w:rPr>
          <w:rFonts w:asciiTheme="majorHAnsi" w:hAnsiTheme="majorHAnsi" w:cstheme="majorHAnsi"/>
          <w:sz w:val="16"/>
        </w:rPr>
        <w:t xml:space="preserve"> even as the Pentagon talks about creating a more "robust, resilient" space posture. </w:t>
      </w:r>
      <w:r w:rsidRPr="003B76D9">
        <w:rPr>
          <w:rStyle w:val="StyleUnderline"/>
          <w:rFonts w:asciiTheme="majorHAnsi" w:hAnsiTheme="majorHAnsi" w:cstheme="majorHAnsi"/>
        </w:rPr>
        <w:t>A case</w:t>
      </w:r>
      <w:r w:rsidRPr="003B76D9">
        <w:rPr>
          <w:rFonts w:asciiTheme="majorHAnsi" w:hAnsiTheme="majorHAnsi" w:cstheme="majorHAnsi"/>
          <w:sz w:val="16"/>
        </w:rPr>
        <w:t xml:space="preserve"> in point </w:t>
      </w:r>
      <w:r w:rsidRPr="003B76D9">
        <w:rPr>
          <w:rStyle w:val="StyleUnderline"/>
          <w:rFonts w:asciiTheme="majorHAnsi" w:hAnsiTheme="majorHAnsi" w:cstheme="majorHAnsi"/>
        </w:rPr>
        <w:t>is in-space propulsion, the systems installed on satellites to help them move around once they are in orbit</w:t>
      </w:r>
      <w:r w:rsidRPr="003B76D9">
        <w:rPr>
          <w:rFonts w:asciiTheme="majorHAnsi" w:hAnsiTheme="majorHAnsi" w:cstheme="majorHAnsi"/>
          <w:sz w:val="16"/>
        </w:rPr>
        <w:t xml:space="preserve">. In-space </w:t>
      </w:r>
      <w:r w:rsidRPr="003B76D9">
        <w:rPr>
          <w:rStyle w:val="StyleUnderline"/>
          <w:rFonts w:asciiTheme="majorHAnsi" w:hAnsiTheme="majorHAnsi" w:cstheme="majorHAnsi"/>
        </w:rPr>
        <w:t>propulsion enables satellites to maintain the right position and attitude so that they can do their assigned tasks. It enables satellites destined for "geostationary" orbits to transfer from their initial elliptical arcs to circular orbits so they can remain above specific locations on the Earth's surface</w:t>
      </w:r>
      <w:r w:rsidRPr="003B76D9">
        <w:rPr>
          <w:rFonts w:asciiTheme="majorHAnsi" w:hAnsiTheme="majorHAnsi" w:cstheme="majorHAnsi"/>
          <w:sz w:val="16"/>
        </w:rPr>
        <w:t xml:space="preserve">. And increasingly, </w:t>
      </w:r>
      <w:r w:rsidRPr="003B76D9">
        <w:rPr>
          <w:rStyle w:val="StyleUnderline"/>
          <w:rFonts w:asciiTheme="majorHAnsi" w:hAnsiTheme="majorHAnsi" w:cstheme="majorHAnsi"/>
        </w:rPr>
        <w:t xml:space="preserve">it will be used to maneuver satellites being threatened by countries such as Russia and China. </w:t>
      </w:r>
      <w:r w:rsidRPr="003B76D9">
        <w:rPr>
          <w:rFonts w:asciiTheme="majorHAnsi" w:hAnsiTheme="majorHAnsi" w:cstheme="majorHAnsi"/>
          <w:sz w:val="16"/>
        </w:rPr>
        <w:t xml:space="preserve">But even as the Pentagon warns about growing threats to U.S. space dominance, </w:t>
      </w:r>
      <w:r w:rsidRPr="003B76D9">
        <w:rPr>
          <w:rStyle w:val="Emphasis"/>
          <w:rFonts w:asciiTheme="majorHAnsi" w:hAnsiTheme="majorHAnsi" w:cstheme="majorHAnsi"/>
        </w:rPr>
        <w:t>America's satellite producers are turning increasingly to foreign sources</w:t>
      </w:r>
      <w:r w:rsidRPr="003B76D9">
        <w:rPr>
          <w:rFonts w:asciiTheme="majorHAnsi" w:hAnsiTheme="majorHAnsi" w:cstheme="majorHAnsi"/>
          <w:sz w:val="16"/>
        </w:rPr>
        <w:t xml:space="preserve"> </w:t>
      </w:r>
      <w:r w:rsidRPr="003B76D9">
        <w:rPr>
          <w:rStyle w:val="StyleUnderline"/>
          <w:rFonts w:asciiTheme="majorHAnsi" w:hAnsiTheme="majorHAnsi" w:cstheme="majorHAnsi"/>
        </w:rPr>
        <w:t>for the in-space propulsion essential to sustaining the functioning of key constellations. This is</w:t>
      </w:r>
      <w:r w:rsidRPr="003B76D9">
        <w:rPr>
          <w:rFonts w:asciiTheme="majorHAnsi" w:hAnsiTheme="majorHAnsi" w:cstheme="majorHAnsi"/>
          <w:sz w:val="16"/>
        </w:rPr>
        <w:t xml:space="preserve"> particularly </w:t>
      </w:r>
      <w:r w:rsidRPr="003B76D9">
        <w:rPr>
          <w:rStyle w:val="StyleUnderline"/>
          <w:rFonts w:asciiTheme="majorHAnsi" w:hAnsiTheme="majorHAnsi" w:cstheme="majorHAnsi"/>
        </w:rPr>
        <w:t>true of commercial companies producing geostationary satellites for various communications purposes</w:t>
      </w:r>
      <w:r w:rsidRPr="003B76D9">
        <w:rPr>
          <w:rFonts w:asciiTheme="majorHAnsi" w:hAnsiTheme="majorHAnsi" w:cstheme="majorHAnsi"/>
          <w:sz w:val="16"/>
        </w:rPr>
        <w:t xml:space="preserve">. But it is also true of companies building satellites for NASA's civil space program, and for the military space program. This might not be a major security concern if they were turning just to allies such as Japan, which is a global leader in chemical thrusters used to position geo satellites. But </w:t>
      </w:r>
      <w:r w:rsidRPr="003B76D9">
        <w:rPr>
          <w:rStyle w:val="StyleUnderline"/>
          <w:rFonts w:asciiTheme="majorHAnsi" w:hAnsiTheme="majorHAnsi" w:cstheme="majorHAnsi"/>
        </w:rPr>
        <w:t>the industry is</w:t>
      </w:r>
      <w:r w:rsidRPr="003B76D9">
        <w:rPr>
          <w:rFonts w:asciiTheme="majorHAnsi" w:hAnsiTheme="majorHAnsi" w:cstheme="majorHAnsi"/>
          <w:sz w:val="16"/>
        </w:rPr>
        <w:t xml:space="preserve"> gradually </w:t>
      </w:r>
      <w:r w:rsidRPr="003B76D9">
        <w:rPr>
          <w:rStyle w:val="StyleUnderline"/>
          <w:rFonts w:asciiTheme="majorHAnsi" w:hAnsiTheme="majorHAnsi" w:cstheme="majorHAnsi"/>
        </w:rPr>
        <w:t>migrating to so-called electric propulsion technology, and there the key offshore provider is Russia.</w:t>
      </w:r>
      <w:r w:rsidRPr="003B76D9">
        <w:rPr>
          <w:rFonts w:asciiTheme="majorHAnsi" w:hAnsiTheme="majorHAnsi" w:cstheme="majorHAnsi"/>
          <w:sz w:val="16"/>
        </w:rPr>
        <w:t xml:space="preserve"> Even as Congress has been pressing the military to end its reliance on Russian rocket engines, </w:t>
      </w:r>
      <w:r w:rsidRPr="003B76D9">
        <w:rPr>
          <w:rStyle w:val="StyleUnderline"/>
          <w:rFonts w:asciiTheme="majorHAnsi" w:hAnsiTheme="majorHAnsi" w:cstheme="majorHAnsi"/>
        </w:rPr>
        <w:t xml:space="preserve">America's satellites are becoming more dependent on a type of in-space propulsion where Russia has emerged as the global leader. </w:t>
      </w:r>
      <w:r w:rsidRPr="003B76D9">
        <w:rPr>
          <w:rFonts w:asciiTheme="majorHAnsi" w:hAnsiTheme="majorHAnsi" w:cstheme="majorHAnsi"/>
          <w:sz w:val="16"/>
        </w:rPr>
        <w:t xml:space="preserve">Reliability is an issue on chemical thrusters, but near as I can tell no electric propulsion system has ever failed once placed into orbit. So it is no surprise that </w:t>
      </w:r>
      <w:r w:rsidRPr="003B76D9">
        <w:rPr>
          <w:rStyle w:val="StyleUnderline"/>
          <w:rFonts w:asciiTheme="majorHAnsi" w:hAnsiTheme="majorHAnsi" w:cstheme="majorHAnsi"/>
        </w:rPr>
        <w:t>less than 20% of U.S.-made satellites carrying the most common form of electric propulsion obtained it from U.S. sources. The offshore (subsidized) sources are usually cheaper, and their technology often is cutting-edge.</w:t>
      </w:r>
      <w:r w:rsidRPr="003B76D9">
        <w:rPr>
          <w:rFonts w:asciiTheme="majorHAnsi" w:hAnsiTheme="majorHAnsi" w:cstheme="majorHAnsi"/>
          <w:sz w:val="16"/>
        </w:rPr>
        <w:t xml:space="preserve"> As I said, </w:t>
      </w:r>
      <w:r w:rsidRPr="003B76D9">
        <w:rPr>
          <w:rStyle w:val="StyleUnderline"/>
          <w:rFonts w:asciiTheme="majorHAnsi" w:hAnsiTheme="majorHAnsi" w:cstheme="majorHAnsi"/>
        </w:rPr>
        <w:t>America used to dominate the market for in-space propulsion, but it doesn't anymore</w:t>
      </w:r>
      <w:r w:rsidRPr="003B76D9">
        <w:rPr>
          <w:rFonts w:asciiTheme="majorHAnsi" w:hAnsiTheme="majorHAnsi" w:cstheme="majorHAnsi"/>
          <w:sz w:val="16"/>
        </w:rPr>
        <w:t xml:space="preserve"> thanks to under-investment by government and industry.</w:t>
      </w:r>
    </w:p>
    <w:p w14:paraId="2E0D62D9" w14:textId="77777777" w:rsidR="00966330" w:rsidRPr="003B76D9" w:rsidRDefault="00966330" w:rsidP="00966330">
      <w:pPr>
        <w:pStyle w:val="Heading3"/>
        <w:rPr>
          <w:rFonts w:asciiTheme="majorHAnsi" w:hAnsiTheme="majorHAnsi" w:cstheme="majorHAnsi"/>
        </w:rPr>
      </w:pPr>
      <w:r w:rsidRPr="003B76D9">
        <w:rPr>
          <w:rFonts w:asciiTheme="majorHAnsi" w:hAnsiTheme="majorHAnsi" w:cstheme="majorHAnsi"/>
        </w:rPr>
        <w:t>Econ Impact Turn</w:t>
      </w:r>
    </w:p>
    <w:p w14:paraId="5295ED35" w14:textId="77777777" w:rsidR="00966330" w:rsidRPr="003B76D9" w:rsidRDefault="00966330" w:rsidP="00966330">
      <w:pPr>
        <w:pStyle w:val="Heading4"/>
        <w:rPr>
          <w:rFonts w:asciiTheme="majorHAnsi" w:hAnsiTheme="majorHAnsi" w:cstheme="majorHAnsi"/>
        </w:rPr>
      </w:pPr>
      <w:r w:rsidRPr="003B76D9">
        <w:rPr>
          <w:rFonts w:asciiTheme="majorHAnsi" w:hAnsiTheme="majorHAnsi" w:cstheme="majorHAnsi"/>
        </w:rPr>
        <w:t xml:space="preserve">Russia’s defense industrial base is key to their economy – the plan revitalizes it </w:t>
      </w:r>
    </w:p>
    <w:p w14:paraId="5CB9E3F1" w14:textId="77777777" w:rsidR="00966330" w:rsidRPr="003B76D9" w:rsidRDefault="00966330" w:rsidP="00966330">
      <w:pPr>
        <w:rPr>
          <w:rStyle w:val="Style13ptBold"/>
          <w:rFonts w:asciiTheme="majorHAnsi" w:hAnsiTheme="majorHAnsi" w:cstheme="majorHAnsi"/>
          <w:b w:val="0"/>
          <w:bCs w:val="0"/>
        </w:rPr>
      </w:pPr>
      <w:r w:rsidRPr="003B76D9">
        <w:rPr>
          <w:rFonts w:asciiTheme="majorHAnsi" w:hAnsiTheme="majorHAnsi" w:cstheme="majorHAnsi"/>
          <w:b/>
          <w:bCs/>
        </w:rPr>
        <w:t>Connolly and Sendstad 17</w:t>
      </w:r>
      <w:r w:rsidRPr="003B76D9">
        <w:rPr>
          <w:rFonts w:asciiTheme="majorHAnsi" w:hAnsiTheme="majorHAnsi" w:cstheme="majorHAnsi"/>
        </w:rPr>
        <w:t xml:space="preserve">, [Richard Connolly is director of CREES and senior lecturer in political economy. His research and teaching are principally concerned with the political economy of Russia and Cecilie Sendstad works for the Defense Research Establishment, Department for Analysis, Department Member. Studies Economics, Mar 20, 2017, “Russia’s Role as an Arms Exporter The Strategic and Economic Importance of Arms Exports for Russia” </w:t>
      </w:r>
      <w:hyperlink r:id="rId312" w:history="1">
        <w:r w:rsidRPr="003B76D9">
          <w:rPr>
            <w:rStyle w:val="Hyperlink"/>
            <w:rFonts w:asciiTheme="majorHAnsi" w:hAnsiTheme="majorHAnsi" w:cstheme="majorHAnsi"/>
          </w:rPr>
          <w:t>https://www.chathamhouse.org/sites/default/files/publications/research/2017-03-20-russia-arms-exporter-connolly-sendstad.pdf</w:t>
        </w:r>
      </w:hyperlink>
      <w:r w:rsidRPr="003B76D9">
        <w:rPr>
          <w:rStyle w:val="Style13ptBold"/>
          <w:rFonts w:asciiTheme="majorHAnsi" w:hAnsiTheme="majorHAnsi" w:cstheme="majorHAnsi"/>
          <w:b w:val="0"/>
        </w:rPr>
        <w:t>] Peter</w:t>
      </w:r>
    </w:p>
    <w:p w14:paraId="626A7EA6" w14:textId="77777777" w:rsidR="00966330" w:rsidRPr="003B76D9" w:rsidRDefault="00966330" w:rsidP="00966330">
      <w:pPr>
        <w:rPr>
          <w:rFonts w:asciiTheme="majorHAnsi" w:hAnsiTheme="majorHAnsi" w:cstheme="majorHAnsi"/>
          <w:sz w:val="16"/>
        </w:rPr>
      </w:pPr>
      <w:r w:rsidRPr="003B76D9">
        <w:rPr>
          <w:rStyle w:val="StyleUnderline"/>
          <w:rFonts w:asciiTheme="majorHAnsi" w:hAnsiTheme="majorHAnsi" w:cstheme="majorHAnsi"/>
        </w:rPr>
        <w:t>Russia is clearly a global leader in the production and export of weaponry</w:t>
      </w:r>
      <w:r w:rsidRPr="003B76D9">
        <w:rPr>
          <w:rFonts w:asciiTheme="majorHAnsi" w:hAnsiTheme="majorHAnsi" w:cstheme="majorHAnsi"/>
          <w:sz w:val="16"/>
        </w:rPr>
        <w:t xml:space="preserve">, </w:t>
      </w:r>
      <w:r w:rsidRPr="003B76D9">
        <w:rPr>
          <w:rStyle w:val="StyleUnderline"/>
          <w:rFonts w:asciiTheme="majorHAnsi" w:hAnsiTheme="majorHAnsi" w:cstheme="majorHAnsi"/>
        </w:rPr>
        <w:t xml:space="preserve">and </w:t>
      </w:r>
      <w:r w:rsidRPr="003B76D9">
        <w:rPr>
          <w:rStyle w:val="Emphasis"/>
          <w:rFonts w:asciiTheme="majorHAnsi" w:hAnsiTheme="majorHAnsi" w:cstheme="majorHAnsi"/>
        </w:rPr>
        <w:t>arms exports play an important role in</w:t>
      </w:r>
      <w:r w:rsidRPr="003B76D9">
        <w:rPr>
          <w:rStyle w:val="StyleUnderline"/>
          <w:rFonts w:asciiTheme="majorHAnsi" w:hAnsiTheme="majorHAnsi" w:cstheme="majorHAnsi"/>
        </w:rPr>
        <w:t xml:space="preserve"> the functioning and performance of </w:t>
      </w:r>
      <w:r w:rsidRPr="003B76D9">
        <w:rPr>
          <w:rStyle w:val="Emphasis"/>
          <w:rFonts w:asciiTheme="majorHAnsi" w:hAnsiTheme="majorHAnsi" w:cstheme="majorHAnsi"/>
        </w:rPr>
        <w:t>its economy</w:t>
      </w:r>
      <w:r w:rsidRPr="003B76D9">
        <w:rPr>
          <w:rStyle w:val="StyleUnderline"/>
          <w:rFonts w:asciiTheme="majorHAnsi" w:hAnsiTheme="majorHAnsi" w:cstheme="majorHAnsi"/>
        </w:rPr>
        <w:t>.</w:t>
      </w:r>
      <w:r w:rsidRPr="003B76D9">
        <w:rPr>
          <w:rFonts w:asciiTheme="majorHAnsi" w:hAnsiTheme="majorHAnsi" w:cstheme="majorHAnsi"/>
          <w:sz w:val="16"/>
        </w:rPr>
        <w:t xml:space="preserve"> This section examines the role of armaments exports in the Russian economy – including their size and development relative to other export categories, trends in domestic versus external arms demand, and the challenges to the industry’s future competitiveness. As illustrated in Figure 12, Russia’s arms exports peaked in real terms (i.e. adjusted for inflation) in 2013. Nevertheless, their volume in proportion to the export basket (goods and services) and to GDP has risen since 2011, peaking in 2015.73 The sharp upward surge in 2015 was a function of the recession which began at the end of 2014 and which was caused primarily by the steep decline in global oil prices. The slump in the value of Russian exports (which are dominated by hydrocarbons) reduced the dollar value of overall Russian exports and of GDP.74 While a 3–4 per cent share of total exports might not look especially impressive</w:t>
      </w:r>
      <w:r w:rsidRPr="003B76D9">
        <w:rPr>
          <w:rStyle w:val="StyleUnderline"/>
          <w:rFonts w:asciiTheme="majorHAnsi" w:hAnsiTheme="majorHAnsi" w:cstheme="majorHAnsi"/>
        </w:rPr>
        <w:t>, arms account for a large proportion of Russia’s manufactured and technology-intensive exports.75 For instance, in 2015 exports of machinery and manufactured goods excluding weaponry amounted to around $25 billion, compared with arms exports of around $14.5 billion.76 Perhaps an even better way to gauge the importance of armaments exports is to compare annual sales with revenues from different sub-sectors of the natural resources industry</w:t>
      </w:r>
      <w:r w:rsidRPr="003B76D9">
        <w:rPr>
          <w:rFonts w:asciiTheme="majorHAnsi" w:hAnsiTheme="majorHAnsi" w:cstheme="majorHAnsi"/>
          <w:sz w:val="16"/>
        </w:rPr>
        <w:t xml:space="preserve">. As Figure 13 shows, in the period 2005–15 </w:t>
      </w:r>
      <w:r w:rsidRPr="003B76D9">
        <w:rPr>
          <w:rStyle w:val="StyleUnderline"/>
          <w:rFonts w:asciiTheme="majorHAnsi" w:hAnsiTheme="majorHAnsi" w:cstheme="majorHAnsi"/>
        </w:rPr>
        <w:t>as a whole arms accounted for a larger share of Russia’s exports than did each individual non-hydrocarbon natural resource sector</w:t>
      </w:r>
      <w:r w:rsidRPr="003B76D9">
        <w:rPr>
          <w:rFonts w:asciiTheme="majorHAnsi" w:hAnsiTheme="majorHAnsi" w:cstheme="majorHAnsi"/>
          <w:sz w:val="16"/>
        </w:rPr>
        <w:t xml:space="preserve">. However, as Figure 14 illustrates, Russia’s exports of hydrocarbons (oil, gas and coal) dwarf those in all other categories, including arms. Arms exports have also tended to hold up during the downturn in commodity prices, which explains why their share of total exports rose so sharply in 2015. </w:t>
      </w:r>
      <w:r w:rsidRPr="003B76D9">
        <w:rPr>
          <w:rStyle w:val="StyleUnderline"/>
          <w:rFonts w:asciiTheme="majorHAnsi" w:hAnsiTheme="majorHAnsi" w:cstheme="majorHAnsi"/>
        </w:rPr>
        <w:t>As well as accounting for a growing share of exports, production for sale abroad is important to the maintenance of Russia’s fundamental capacity to produce armaments.</w:t>
      </w:r>
      <w:r w:rsidRPr="003B76D9">
        <w:rPr>
          <w:rFonts w:asciiTheme="majorHAnsi" w:hAnsiTheme="majorHAnsi" w:cstheme="majorHAnsi"/>
          <w:sz w:val="16"/>
        </w:rPr>
        <w:t xml:space="preserve"> During the Soviet period, exports accounted for 3–12 per cent of annual arms production, according to different estimates.77 Figure 15 shows how the size of </w:t>
      </w:r>
      <w:r w:rsidRPr="003B76D9">
        <w:rPr>
          <w:rStyle w:val="StyleUnderline"/>
          <w:rFonts w:asciiTheme="majorHAnsi" w:hAnsiTheme="majorHAnsi" w:cstheme="majorHAnsi"/>
        </w:rPr>
        <w:t>arms exports and production for the annual state defence order has evolved over the past decade and a half. At the turn of the century, exports were worth more than twice the state defence order,</w:t>
      </w:r>
      <w:r w:rsidRPr="003B76D9">
        <w:rPr>
          <w:rFonts w:asciiTheme="majorHAnsi" w:hAnsiTheme="majorHAnsi" w:cstheme="majorHAnsi"/>
          <w:sz w:val="16"/>
        </w:rPr>
        <w:t xml:space="preserve"> a tendency that characterized the 1990s when exports helped many producers to survive as the government slashed defence spending. This helped maintain employment and production lines across the industry. However, rapid economic growth from 1999 helped boost government finances, eventually leading to a sustained increase in the volume of the state defence order from 2005 onwards. Gradually, production to satisfy domestic demand has outpaced that to meet demand for exports. Domestic demand picked up strongly from 2011 with the adoption of the 10-year state armaments programme to re-equip and modernize the armed forces by 2020.78 By 2015, the value of the state defence order exceeded the value of exports by a factor of two, although the decline in domestic defence orders that began in 2016 means that the relative importance of arms exports is growing again. </w:t>
      </w:r>
      <w:r w:rsidRPr="003B76D9">
        <w:rPr>
          <w:rStyle w:val="StyleUnderline"/>
          <w:rFonts w:asciiTheme="majorHAnsi" w:hAnsiTheme="majorHAnsi" w:cstheme="majorHAnsi"/>
        </w:rPr>
        <w:t>This has caused a corresponding increase in the share of arms production in total manufacturing value-added. By 2015 arms production accounted for 9.2 per cent of manufacturing value-added.</w:t>
      </w:r>
      <w:r w:rsidRPr="003B76D9">
        <w:rPr>
          <w:rFonts w:asciiTheme="majorHAnsi" w:hAnsiTheme="majorHAnsi" w:cstheme="majorHAnsi"/>
          <w:sz w:val="16"/>
        </w:rPr>
        <w:t xml:space="preserve">79 Yet the bonanza looks unlikely to last. According to Russian officials, domestic procurement of armaments is scheduled to decline gradually over the next three years.80 Other problems remain for the defence industry, moreover. Despite the increase in financial resources directed towards it over the past few years, several structural weaknesses threaten to impair the ability of Russian firms to remain competitive in global markets. There are weaknesses within the industry, and within the wider national innovation system – such as ageing physical capital, an ageing R&amp;D workforce, and inadequate linkages between higher education and defence-industrial firms – that suppress modernization.81 The defence industry has also experienced difficulties caused by Western and Ukrainian sanctions imposed in the aftermath of the illegal annexation of Crimea in 2014.82 For instance, the cessation of exports from Ukrainian firms to Russia caused shortages of air-to-air missiles, helicopter engines and gas turbines for naval ships.83 The arms embargo imposed by Western countries reduced Russian access to some foreign-made components used within weapons systems, such as diesel engines for the Gremyashchy-class corvettes. Although the Russian authorities have developed an import-substitution plan to replace embargoed products with domestically produced ones, it is not clear how successful these efforts will be.84 Taken together, these deficiencies could hinder the development of a future generation of new weapons systems, which would in turn leave Russia vulnerable to competition from newly emerging arms exporters.85 </w:t>
      </w:r>
    </w:p>
    <w:p w14:paraId="2A8987F0" w14:textId="77777777" w:rsidR="00966330" w:rsidRPr="003B76D9" w:rsidRDefault="00966330" w:rsidP="00966330">
      <w:pPr>
        <w:rPr>
          <w:rFonts w:asciiTheme="majorHAnsi" w:hAnsiTheme="majorHAnsi" w:cstheme="majorHAnsi"/>
        </w:rPr>
      </w:pPr>
    </w:p>
    <w:p w14:paraId="7930CFA9" w14:textId="77777777" w:rsidR="00966330" w:rsidRPr="003B76D9" w:rsidRDefault="00966330" w:rsidP="00966330">
      <w:pPr>
        <w:pStyle w:val="Heading4"/>
        <w:rPr>
          <w:rFonts w:asciiTheme="majorHAnsi" w:hAnsiTheme="majorHAnsi" w:cstheme="majorHAnsi"/>
        </w:rPr>
      </w:pPr>
      <w:r w:rsidRPr="003B76D9">
        <w:rPr>
          <w:rFonts w:asciiTheme="majorHAnsi" w:hAnsiTheme="majorHAnsi" w:cstheme="majorHAnsi"/>
        </w:rPr>
        <w:t>Expanded arms sales are key to Russian economic and political stability</w:t>
      </w:r>
    </w:p>
    <w:p w14:paraId="609B7F8D" w14:textId="77777777" w:rsidR="00966330" w:rsidRPr="003B76D9" w:rsidRDefault="00966330" w:rsidP="00966330">
      <w:pPr>
        <w:rPr>
          <w:rFonts w:asciiTheme="majorHAnsi" w:hAnsiTheme="majorHAnsi" w:cstheme="majorHAnsi"/>
        </w:rPr>
      </w:pPr>
      <w:r w:rsidRPr="003B76D9">
        <w:rPr>
          <w:rStyle w:val="Style13ptBold"/>
          <w:rFonts w:asciiTheme="majorHAnsi" w:hAnsiTheme="majorHAnsi" w:cstheme="majorHAnsi"/>
        </w:rPr>
        <w:t>Denisenetsev 17</w:t>
      </w:r>
      <w:r w:rsidRPr="003B76D9">
        <w:rPr>
          <w:rFonts w:asciiTheme="majorHAnsi" w:hAnsiTheme="majorHAnsi" w:cstheme="majorHAnsi"/>
        </w:rPr>
        <w:t xml:space="preserve"> [Visiting Fellow at CSIS Sergey, “Russia in the Global Arms Market,” CSIS, </w:t>
      </w:r>
      <w:hyperlink r:id="rId313" w:history="1">
        <w:r w:rsidRPr="003B76D9">
          <w:rPr>
            <w:rStyle w:val="Hyperlink"/>
            <w:rFonts w:asciiTheme="majorHAnsi" w:hAnsiTheme="majorHAnsi" w:cstheme="majorHAnsi"/>
          </w:rPr>
          <w:t>https://csis-prod.s3.amazonaws.com/s3fs-public/publication/170816_Denisentsev_RussiaGlobalArmsMarket_Web.pdf?VHDgCY.h54QWJm1lPCa2w1Lc.BjElJH</w:t>
        </w:r>
      </w:hyperlink>
      <w:r w:rsidRPr="003B76D9">
        <w:rPr>
          <w:rFonts w:asciiTheme="majorHAnsi" w:hAnsiTheme="majorHAnsi" w:cstheme="majorHAnsi"/>
        </w:rPr>
        <w:t>] Peter</w:t>
      </w:r>
    </w:p>
    <w:p w14:paraId="4879397C" w14:textId="77777777" w:rsidR="00966330" w:rsidRPr="003B76D9" w:rsidRDefault="00966330" w:rsidP="00966330">
      <w:pPr>
        <w:rPr>
          <w:rFonts w:asciiTheme="majorHAnsi" w:hAnsiTheme="majorHAnsi" w:cstheme="majorHAnsi"/>
          <w:sz w:val="16"/>
        </w:rPr>
      </w:pPr>
      <w:r w:rsidRPr="003B76D9">
        <w:rPr>
          <w:rFonts w:asciiTheme="majorHAnsi" w:hAnsiTheme="majorHAnsi" w:cstheme="majorHAnsi"/>
          <w:sz w:val="16"/>
        </w:rPr>
        <w:t xml:space="preserve">Furthermore, </w:t>
      </w:r>
      <w:r w:rsidRPr="003B76D9">
        <w:rPr>
          <w:rStyle w:val="StyleUnderline"/>
          <w:rFonts w:asciiTheme="majorHAnsi" w:hAnsiTheme="majorHAnsi" w:cstheme="majorHAnsi"/>
        </w:rPr>
        <w:t xml:space="preserve">arms exports are an </w:t>
      </w:r>
      <w:r w:rsidRPr="003B76D9">
        <w:rPr>
          <w:rStyle w:val="Emphasis"/>
          <w:rFonts w:asciiTheme="majorHAnsi" w:hAnsiTheme="majorHAnsi" w:cstheme="majorHAnsi"/>
        </w:rPr>
        <w:t>important</w:t>
      </w:r>
      <w:r w:rsidRPr="003B76D9">
        <w:rPr>
          <w:rFonts w:asciiTheme="majorHAnsi" w:hAnsiTheme="majorHAnsi" w:cstheme="majorHAnsi"/>
          <w:sz w:val="16"/>
        </w:rPr>
        <w:t xml:space="preserve"> indirect </w:t>
      </w:r>
      <w:r w:rsidRPr="003B76D9">
        <w:rPr>
          <w:rStyle w:val="Emphasis"/>
          <w:rFonts w:asciiTheme="majorHAnsi" w:hAnsiTheme="majorHAnsi" w:cstheme="majorHAnsi"/>
        </w:rPr>
        <w:t>factor</w:t>
      </w:r>
      <w:r w:rsidRPr="003B76D9">
        <w:rPr>
          <w:rStyle w:val="StyleUnderline"/>
          <w:rFonts w:asciiTheme="majorHAnsi" w:hAnsiTheme="majorHAnsi" w:cstheme="majorHAnsi"/>
        </w:rPr>
        <w:t xml:space="preserve"> contributing to </w:t>
      </w:r>
      <w:r w:rsidRPr="003B76D9">
        <w:rPr>
          <w:rStyle w:val="Emphasis"/>
          <w:rFonts w:asciiTheme="majorHAnsi" w:hAnsiTheme="majorHAnsi" w:cstheme="majorHAnsi"/>
        </w:rPr>
        <w:t>domestic stability</w:t>
      </w:r>
      <w:r w:rsidRPr="003B76D9">
        <w:rPr>
          <w:rFonts w:asciiTheme="majorHAnsi" w:hAnsiTheme="majorHAnsi" w:cstheme="majorHAnsi"/>
          <w:sz w:val="16"/>
        </w:rPr>
        <w:t xml:space="preserve">. </w:t>
      </w:r>
      <w:r w:rsidRPr="003B76D9">
        <w:rPr>
          <w:rStyle w:val="StyleUnderline"/>
          <w:rFonts w:asciiTheme="majorHAnsi" w:hAnsiTheme="majorHAnsi" w:cstheme="majorHAnsi"/>
        </w:rPr>
        <w:t>This is because</w:t>
      </w:r>
      <w:r w:rsidRPr="003B76D9">
        <w:rPr>
          <w:rFonts w:asciiTheme="majorHAnsi" w:hAnsiTheme="majorHAnsi" w:cstheme="majorHAnsi"/>
          <w:sz w:val="16"/>
        </w:rPr>
        <w:t xml:space="preserve">, according to the Russian Ministry of Industry and Trade, </w:t>
      </w:r>
      <w:r w:rsidRPr="003B76D9">
        <w:rPr>
          <w:rStyle w:val="StyleUnderline"/>
          <w:rFonts w:asciiTheme="majorHAnsi" w:hAnsiTheme="majorHAnsi" w:cstheme="majorHAnsi"/>
        </w:rPr>
        <w:t>the defense industry employs more than 1.3 million people</w:t>
      </w:r>
      <w:r w:rsidRPr="003B76D9">
        <w:rPr>
          <w:rFonts w:asciiTheme="majorHAnsi" w:hAnsiTheme="majorHAnsi" w:cstheme="majorHAnsi"/>
          <w:sz w:val="16"/>
        </w:rPr>
        <w:t xml:space="preserve">. 7 Since </w:t>
      </w:r>
      <w:r w:rsidRPr="003B76D9">
        <w:rPr>
          <w:rStyle w:val="StyleUnderline"/>
          <w:rFonts w:asciiTheme="majorHAnsi" w:hAnsiTheme="majorHAnsi" w:cstheme="majorHAnsi"/>
        </w:rPr>
        <w:t>exports account for</w:t>
      </w:r>
      <w:r w:rsidRPr="003B76D9">
        <w:rPr>
          <w:rFonts w:asciiTheme="majorHAnsi" w:hAnsiTheme="majorHAnsi" w:cstheme="majorHAnsi"/>
          <w:sz w:val="16"/>
        </w:rPr>
        <w:t xml:space="preserve"> about a third of Russia's defense output (more on that in the "Other factors of stagnation" section), </w:t>
      </w:r>
      <w:r w:rsidRPr="003B76D9">
        <w:rPr>
          <w:rStyle w:val="StyleUnderline"/>
          <w:rFonts w:asciiTheme="majorHAnsi" w:hAnsiTheme="majorHAnsi" w:cstheme="majorHAnsi"/>
        </w:rPr>
        <w:t>the livelihood of roughly 400,000 Russian engineers, scientists, and technicians, as well as members of their families</w:t>
      </w:r>
      <w:r w:rsidRPr="003B76D9">
        <w:rPr>
          <w:rFonts w:asciiTheme="majorHAnsi" w:hAnsiTheme="majorHAnsi" w:cstheme="majorHAnsi"/>
          <w:sz w:val="16"/>
        </w:rPr>
        <w:t xml:space="preserve">, directly depends on defense exports. As a rule, </w:t>
      </w:r>
      <w:r w:rsidRPr="003B76D9">
        <w:rPr>
          <w:rStyle w:val="StyleUnderline"/>
          <w:rFonts w:asciiTheme="majorHAnsi" w:hAnsiTheme="majorHAnsi" w:cstheme="majorHAnsi"/>
        </w:rPr>
        <w:t>these people form a conservative and patriotically minded electorate that is staunchly loyal to the Putin administration</w:t>
      </w:r>
      <w:r w:rsidRPr="003B76D9">
        <w:rPr>
          <w:rFonts w:asciiTheme="majorHAnsi" w:hAnsiTheme="majorHAnsi" w:cstheme="majorHAnsi"/>
          <w:sz w:val="16"/>
        </w:rPr>
        <w:t xml:space="preserve">. As an election strategy, the Russian president and his United Russia party indirectly support this electorate through arms export stimulus packages (credit financing, government-issued guarantees, etc.). </w:t>
      </w:r>
      <w:r w:rsidRPr="003B76D9">
        <w:rPr>
          <w:rStyle w:val="StyleUnderline"/>
          <w:rFonts w:asciiTheme="majorHAnsi" w:hAnsiTheme="majorHAnsi" w:cstheme="majorHAnsi"/>
        </w:rPr>
        <w:t>Russian arms exports</w:t>
      </w:r>
      <w:r w:rsidRPr="003B76D9">
        <w:rPr>
          <w:rFonts w:asciiTheme="majorHAnsi" w:hAnsiTheme="majorHAnsi" w:cstheme="majorHAnsi"/>
          <w:sz w:val="16"/>
        </w:rPr>
        <w:t xml:space="preserve"> and defense relations with other countries </w:t>
      </w:r>
      <w:r w:rsidRPr="003B76D9">
        <w:rPr>
          <w:rStyle w:val="StyleUnderline"/>
          <w:rFonts w:asciiTheme="majorHAnsi" w:hAnsiTheme="majorHAnsi" w:cstheme="majorHAnsi"/>
        </w:rPr>
        <w:t>also serve as important propaganda instruments</w:t>
      </w:r>
      <w:r w:rsidRPr="003B76D9">
        <w:rPr>
          <w:rFonts w:asciiTheme="majorHAnsi" w:hAnsiTheme="majorHAnsi" w:cstheme="majorHAnsi"/>
          <w:sz w:val="16"/>
        </w:rPr>
        <w:t xml:space="preserve">. Russia's state-owned and pro-government media outlets offer regular and generous coverage of the latest achievements of Russian defense suppliers in foreign markets. Such achievements include large contracts signed with foreign customers and participation of Russian companies in international arms expos. </w:t>
      </w:r>
      <w:r w:rsidRPr="003B76D9">
        <w:rPr>
          <w:rStyle w:val="StyleUnderline"/>
          <w:rFonts w:asciiTheme="majorHAnsi" w:hAnsiTheme="majorHAnsi" w:cstheme="majorHAnsi"/>
        </w:rPr>
        <w:t xml:space="preserve">The rapid growth of Russian defense exports </w:t>
      </w:r>
      <w:r w:rsidRPr="003B76D9">
        <w:rPr>
          <w:rFonts w:asciiTheme="majorHAnsi" w:hAnsiTheme="majorHAnsi" w:cstheme="majorHAnsi"/>
          <w:sz w:val="16"/>
        </w:rPr>
        <w:t xml:space="preserve">in the 2000s </w:t>
      </w:r>
      <w:r w:rsidRPr="003B76D9">
        <w:rPr>
          <w:rStyle w:val="StyleUnderline"/>
          <w:rFonts w:asciiTheme="majorHAnsi" w:hAnsiTheme="majorHAnsi" w:cstheme="majorHAnsi"/>
        </w:rPr>
        <w:t>is highlighted as a major achievement of the Putin era</w:t>
      </w:r>
      <w:r w:rsidRPr="003B76D9">
        <w:rPr>
          <w:rFonts w:asciiTheme="majorHAnsi" w:hAnsiTheme="majorHAnsi" w:cstheme="majorHAnsi"/>
          <w:sz w:val="16"/>
        </w:rPr>
        <w:t xml:space="preserve">. 8 The media often emphasize the personal role played in that success story by President Putin himself and by Sergey Chemezov, head of Rostec (the parent company of the Russian arms export intermediary Rosoboronexport), who has been a close friend of Putin since the latter's days as a Soviet agent in East Germany.9 </w:t>
      </w:r>
      <w:r w:rsidRPr="003B76D9">
        <w:rPr>
          <w:rStyle w:val="StyleUnderline"/>
          <w:rFonts w:asciiTheme="majorHAnsi" w:hAnsiTheme="majorHAnsi" w:cstheme="majorHAnsi"/>
        </w:rPr>
        <w:t>Until recently, the upbeat picture painted by Russian propaganda was backed by figures</w:t>
      </w:r>
      <w:r w:rsidRPr="003B76D9">
        <w:rPr>
          <w:rFonts w:asciiTheme="majorHAnsi" w:hAnsiTheme="majorHAnsi" w:cstheme="majorHAnsi"/>
          <w:sz w:val="16"/>
        </w:rPr>
        <w:t xml:space="preserve">. For example, during the Putin presidency, Russian arms exports skyrocketed by 440 percent, from $3.4 billion in 1999 (when Vladimir Putin became acting prime minister) to a peak of $15.7 billion in 2013.10 In recent years, </w:t>
      </w:r>
      <w:r w:rsidRPr="003B76D9">
        <w:rPr>
          <w:rStyle w:val="StyleUnderline"/>
          <w:rFonts w:asciiTheme="majorHAnsi" w:hAnsiTheme="majorHAnsi" w:cstheme="majorHAnsi"/>
        </w:rPr>
        <w:t>however</w:t>
      </w:r>
      <w:r w:rsidRPr="003B76D9">
        <w:rPr>
          <w:rFonts w:asciiTheme="majorHAnsi" w:hAnsiTheme="majorHAnsi" w:cstheme="majorHAnsi"/>
          <w:sz w:val="16"/>
        </w:rPr>
        <w:t xml:space="preserve">, that </w:t>
      </w:r>
      <w:r w:rsidRPr="003B76D9">
        <w:rPr>
          <w:rStyle w:val="StyleUnderline"/>
          <w:rFonts w:asciiTheme="majorHAnsi" w:hAnsiTheme="majorHAnsi" w:cstheme="majorHAnsi"/>
        </w:rPr>
        <w:t>growth has slowed and then stalled completely</w:t>
      </w:r>
      <w:r w:rsidRPr="003B76D9">
        <w:rPr>
          <w:rFonts w:asciiTheme="majorHAnsi" w:hAnsiTheme="majorHAnsi" w:cstheme="majorHAnsi"/>
          <w:sz w:val="16"/>
        </w:rPr>
        <w:t xml:space="preserve">. The focus of this paper is on the current dynamics of Russian arms exports, the reasons for their steady growth in the 2000s and early 2010s, their current stagnation, and the outlook for the coming years. </w:t>
      </w:r>
    </w:p>
    <w:p w14:paraId="6D9F2E26" w14:textId="77777777" w:rsidR="00966330" w:rsidRPr="003B76D9" w:rsidRDefault="00966330" w:rsidP="00966330">
      <w:pPr>
        <w:rPr>
          <w:rFonts w:asciiTheme="majorHAnsi" w:hAnsiTheme="majorHAnsi" w:cstheme="majorHAnsi"/>
        </w:rPr>
      </w:pPr>
    </w:p>
    <w:p w14:paraId="0EBA5B6C" w14:textId="77777777" w:rsidR="00966330" w:rsidRPr="003B76D9" w:rsidRDefault="00966330" w:rsidP="00966330">
      <w:pPr>
        <w:pStyle w:val="Heading4"/>
        <w:rPr>
          <w:rFonts w:asciiTheme="majorHAnsi" w:hAnsiTheme="majorHAnsi" w:cstheme="majorHAnsi"/>
        </w:rPr>
      </w:pPr>
      <w:r w:rsidRPr="003B76D9">
        <w:rPr>
          <w:rFonts w:asciiTheme="majorHAnsi" w:hAnsiTheme="majorHAnsi" w:cstheme="majorHAnsi"/>
        </w:rPr>
        <w:t>Russian economic decline causes nuclear war</w:t>
      </w:r>
    </w:p>
    <w:p w14:paraId="1E51FC34" w14:textId="77777777" w:rsidR="00966330" w:rsidRPr="003B76D9" w:rsidRDefault="00966330" w:rsidP="00966330">
      <w:pPr>
        <w:rPr>
          <w:rFonts w:asciiTheme="majorHAnsi" w:hAnsiTheme="majorHAnsi" w:cstheme="majorHAnsi"/>
        </w:rPr>
      </w:pPr>
      <w:r w:rsidRPr="003B76D9">
        <w:rPr>
          <w:rFonts w:asciiTheme="majorHAnsi" w:hAnsiTheme="majorHAnsi" w:cstheme="majorHAnsi"/>
          <w:b/>
        </w:rPr>
        <w:t>Filger, 9</w:t>
      </w:r>
      <w:r w:rsidRPr="003B76D9">
        <w:rPr>
          <w:rFonts w:asciiTheme="majorHAnsi" w:hAnsiTheme="majorHAnsi" w:cstheme="majorHAnsi"/>
        </w:rPr>
        <w:t xml:space="preserve"> [</w:t>
      </w:r>
      <w:r w:rsidRPr="003B76D9">
        <w:rPr>
          <w:rFonts w:asciiTheme="majorHAnsi" w:hAnsiTheme="majorHAnsi" w:cstheme="majorHAnsi"/>
          <w:bCs/>
        </w:rPr>
        <w:t>Filger Sheldon</w:t>
      </w:r>
      <w:r w:rsidRPr="003B76D9">
        <w:rPr>
          <w:rFonts w:asciiTheme="majorHAnsi" w:hAnsiTheme="majorHAnsi" w:cstheme="majorHAnsi"/>
        </w:rPr>
        <w:t xml:space="preserve">, author and blogger for the Huffington Post, 5/10/09, “Russian Economy Faces Disastrous Free Fall Contraction”, </w:t>
      </w:r>
      <w:hyperlink r:id="rId314" w:history="1">
        <w:r w:rsidRPr="003B76D9">
          <w:rPr>
            <w:rStyle w:val="Hyperlink"/>
            <w:rFonts w:asciiTheme="majorHAnsi" w:hAnsiTheme="majorHAnsi" w:cstheme="majorHAnsi"/>
          </w:rPr>
          <w:t>http://www.globaleconomiccrisis.com/blog/archives/356</w:t>
        </w:r>
      </w:hyperlink>
      <w:r w:rsidRPr="003B76D9">
        <w:rPr>
          <w:rFonts w:asciiTheme="majorHAnsi" w:hAnsiTheme="majorHAnsi" w:cstheme="majorHAnsi"/>
        </w:rPr>
        <w:t>] Peter</w:t>
      </w:r>
    </w:p>
    <w:p w14:paraId="4A4512AF" w14:textId="77777777" w:rsidR="00966330" w:rsidRPr="003B76D9" w:rsidRDefault="00966330" w:rsidP="00966330">
      <w:pPr>
        <w:rPr>
          <w:rFonts w:asciiTheme="majorHAnsi" w:hAnsiTheme="majorHAnsi" w:cstheme="majorHAnsi"/>
          <w:u w:val="single"/>
        </w:rPr>
      </w:pPr>
      <w:r w:rsidRPr="003B76D9">
        <w:rPr>
          <w:rStyle w:val="Emphasis"/>
          <w:rFonts w:asciiTheme="majorHAnsi" w:hAnsiTheme="majorHAnsi" w:cstheme="majorHAnsi"/>
        </w:rPr>
        <w:t>In Russia</w:t>
      </w:r>
      <w:r w:rsidRPr="003B76D9">
        <w:rPr>
          <w:rFonts w:asciiTheme="majorHAnsi" w:hAnsiTheme="majorHAnsi" w:cstheme="majorHAnsi"/>
          <w:sz w:val="12"/>
          <w:szCs w:val="16"/>
        </w:rPr>
        <w:t xml:space="preserve">, historically, </w:t>
      </w:r>
      <w:r w:rsidRPr="003B76D9">
        <w:rPr>
          <w:rStyle w:val="Emphasis"/>
          <w:rFonts w:asciiTheme="majorHAnsi" w:hAnsiTheme="majorHAnsi" w:cstheme="majorHAnsi"/>
        </w:rPr>
        <w:t>economic</w:t>
      </w:r>
      <w:r w:rsidRPr="003B76D9">
        <w:rPr>
          <w:rFonts w:asciiTheme="majorHAnsi" w:hAnsiTheme="majorHAnsi" w:cstheme="majorHAnsi"/>
          <w:sz w:val="12"/>
        </w:rPr>
        <w:t xml:space="preserve"> health </w:t>
      </w:r>
      <w:r w:rsidRPr="003B76D9">
        <w:rPr>
          <w:rStyle w:val="Emphasis"/>
          <w:rFonts w:asciiTheme="majorHAnsi" w:hAnsiTheme="majorHAnsi" w:cstheme="majorHAnsi"/>
        </w:rPr>
        <w:t>and</w:t>
      </w:r>
      <w:r w:rsidRPr="003B76D9">
        <w:rPr>
          <w:rFonts w:asciiTheme="majorHAnsi" w:hAnsiTheme="majorHAnsi" w:cstheme="majorHAnsi"/>
          <w:sz w:val="12"/>
        </w:rPr>
        <w:t xml:space="preserve"> political </w:t>
      </w:r>
      <w:r w:rsidRPr="003B76D9">
        <w:rPr>
          <w:rStyle w:val="Emphasis"/>
          <w:rFonts w:asciiTheme="majorHAnsi" w:hAnsiTheme="majorHAnsi" w:cstheme="majorHAnsi"/>
        </w:rPr>
        <w:t>stability are intertwined</w:t>
      </w:r>
      <w:r w:rsidRPr="003B76D9">
        <w:rPr>
          <w:rFonts w:asciiTheme="majorHAnsi" w:hAnsiTheme="majorHAnsi" w:cstheme="majorHAnsi"/>
          <w:sz w:val="12"/>
          <w:szCs w:val="16"/>
        </w:rPr>
        <w:t xml:space="preserve"> to a degree that is rarely encountered in other major industrialized economies. It was the economic stagnation of the former Soviet Union that led to its political downfall. Similarly, Medvedev and Putin, both intimately acquainted with their nation's history, are unquestionably alarmed at the prospect that Russia's </w:t>
      </w:r>
      <w:r w:rsidRPr="003B76D9">
        <w:rPr>
          <w:rFonts w:asciiTheme="majorHAnsi" w:hAnsiTheme="majorHAnsi" w:cstheme="majorHAnsi"/>
          <w:u w:val="single"/>
        </w:rPr>
        <w:t>economic crisis will endanger the nation's political stability</w:t>
      </w:r>
      <w:r w:rsidRPr="003B76D9">
        <w:rPr>
          <w:rFonts w:asciiTheme="majorHAnsi" w:hAnsiTheme="majorHAnsi" w:cstheme="majorHAnsi"/>
          <w:sz w:val="12"/>
          <w:szCs w:val="16"/>
        </w:rPr>
        <w:t xml:space="preserve">, achieved at great cost after years of chaos following the demise of the Soviet Union. Already, strikes and protests are occurring among rank and file workers facing unemployment or non-payment of their salaries. Recent polling demonstrates that the once supreme popularity ratings of Putin and Medvedev are eroding rapidly. Beyond the political elites are the financial oligarchs, who have been forced to deleverage, even unloading their yachts and executive jets in a desperate attempt to raise cash. </w:t>
      </w:r>
      <w:r w:rsidRPr="003B76D9">
        <w:rPr>
          <w:rFonts w:asciiTheme="majorHAnsi" w:hAnsiTheme="majorHAnsi" w:cstheme="majorHAnsi"/>
          <w:u w:val="single"/>
        </w:rPr>
        <w:t>Should the Russian economy deteriorate to</w:t>
      </w:r>
      <w:r w:rsidRPr="003B76D9">
        <w:rPr>
          <w:rFonts w:asciiTheme="majorHAnsi" w:hAnsiTheme="majorHAnsi" w:cstheme="majorHAnsi"/>
          <w:sz w:val="12"/>
          <w:szCs w:val="16"/>
        </w:rPr>
        <w:t xml:space="preserve"> the point where </w:t>
      </w:r>
      <w:r w:rsidRPr="003B76D9">
        <w:rPr>
          <w:rFonts w:asciiTheme="majorHAnsi" w:hAnsiTheme="majorHAnsi" w:cstheme="majorHAnsi"/>
          <w:u w:val="single"/>
        </w:rPr>
        <w:t>economic collapse</w:t>
      </w:r>
      <w:r w:rsidRPr="003B76D9">
        <w:rPr>
          <w:rFonts w:asciiTheme="majorHAnsi" w:hAnsiTheme="majorHAnsi" w:cstheme="majorHAnsi"/>
          <w:sz w:val="12"/>
          <w:szCs w:val="16"/>
        </w:rPr>
        <w:t xml:space="preserve"> is not out of the question, </w:t>
      </w:r>
      <w:r w:rsidRPr="003B76D9">
        <w:rPr>
          <w:rFonts w:asciiTheme="majorHAnsi" w:hAnsiTheme="majorHAnsi" w:cstheme="majorHAnsi"/>
          <w:sz w:val="12"/>
        </w:rPr>
        <w:t xml:space="preserve">the impact will go far beyond the obvious accelerant such </w:t>
      </w:r>
      <w:r w:rsidRPr="003B76D9">
        <w:rPr>
          <w:rStyle w:val="StyleUnderline"/>
          <w:rFonts w:asciiTheme="majorHAnsi" w:hAnsiTheme="majorHAnsi" w:cstheme="majorHAnsi"/>
        </w:rPr>
        <w:t>an outcome would be</w:t>
      </w:r>
      <w:r w:rsidRPr="003B76D9">
        <w:rPr>
          <w:rFonts w:asciiTheme="majorHAnsi" w:hAnsiTheme="majorHAnsi" w:cstheme="majorHAnsi"/>
          <w:sz w:val="12"/>
        </w:rPr>
        <w:t xml:space="preserve"> for the </w:t>
      </w:r>
      <w:r w:rsidRPr="003B76D9">
        <w:rPr>
          <w:rStyle w:val="StyleUnderline"/>
          <w:rFonts w:asciiTheme="majorHAnsi" w:hAnsiTheme="majorHAnsi" w:cstheme="majorHAnsi"/>
        </w:rPr>
        <w:t>Global Economic Crisis</w:t>
      </w:r>
      <w:r w:rsidRPr="003B76D9">
        <w:rPr>
          <w:rFonts w:asciiTheme="majorHAnsi" w:hAnsiTheme="majorHAnsi" w:cstheme="majorHAnsi"/>
          <w:sz w:val="12"/>
        </w:rPr>
        <w:t>.</w:t>
      </w:r>
      <w:r w:rsidRPr="003B76D9">
        <w:rPr>
          <w:rFonts w:asciiTheme="majorHAnsi" w:hAnsiTheme="majorHAnsi" w:cstheme="majorHAnsi"/>
          <w:sz w:val="12"/>
          <w:szCs w:val="16"/>
        </w:rPr>
        <w:t xml:space="preserve"> There is a geopolitical dimension that is even more relevant then the economic context. Despite its economic vulnerabilities and perceived decline from superpower status, </w:t>
      </w:r>
      <w:r w:rsidRPr="003B76D9">
        <w:rPr>
          <w:rFonts w:asciiTheme="majorHAnsi" w:hAnsiTheme="majorHAnsi" w:cstheme="majorHAnsi"/>
          <w:u w:val="single"/>
        </w:rPr>
        <w:t>Russia remains one of</w:t>
      </w:r>
      <w:r w:rsidRPr="003B76D9">
        <w:rPr>
          <w:rFonts w:asciiTheme="majorHAnsi" w:hAnsiTheme="majorHAnsi" w:cstheme="majorHAnsi"/>
          <w:sz w:val="12"/>
        </w:rPr>
        <w:t xml:space="preserve"> only </w:t>
      </w:r>
      <w:r w:rsidRPr="003B76D9">
        <w:rPr>
          <w:rFonts w:asciiTheme="majorHAnsi" w:hAnsiTheme="majorHAnsi" w:cstheme="majorHAnsi"/>
          <w:u w:val="single"/>
        </w:rPr>
        <w:t>two nations</w:t>
      </w:r>
      <w:r w:rsidRPr="003B76D9">
        <w:rPr>
          <w:rFonts w:asciiTheme="majorHAnsi" w:hAnsiTheme="majorHAnsi" w:cstheme="majorHAnsi"/>
          <w:sz w:val="12"/>
          <w:szCs w:val="16"/>
        </w:rPr>
        <w:t xml:space="preserve"> on earth </w:t>
      </w:r>
      <w:r w:rsidRPr="003B76D9">
        <w:rPr>
          <w:rFonts w:asciiTheme="majorHAnsi" w:hAnsiTheme="majorHAnsi" w:cstheme="majorHAnsi"/>
          <w:u w:val="single"/>
        </w:rPr>
        <w:t>with a nuclear arsenal of sufficient</w:t>
      </w:r>
      <w:r w:rsidRPr="003B76D9">
        <w:rPr>
          <w:rFonts w:asciiTheme="majorHAnsi" w:hAnsiTheme="majorHAnsi" w:cstheme="majorHAnsi"/>
          <w:sz w:val="12"/>
        </w:rPr>
        <w:t xml:space="preserve"> scope and </w:t>
      </w:r>
      <w:r w:rsidRPr="003B76D9">
        <w:rPr>
          <w:rFonts w:asciiTheme="majorHAnsi" w:hAnsiTheme="majorHAnsi" w:cstheme="majorHAnsi"/>
          <w:u w:val="single"/>
        </w:rPr>
        <w:t xml:space="preserve">capability to </w:t>
      </w:r>
      <w:r w:rsidRPr="003B76D9">
        <w:rPr>
          <w:rStyle w:val="StyleUnderline"/>
          <w:rFonts w:asciiTheme="majorHAnsi" w:hAnsiTheme="majorHAnsi" w:cstheme="majorHAnsi"/>
        </w:rPr>
        <w:t>destroy the world</w:t>
      </w:r>
      <w:r w:rsidRPr="003B76D9">
        <w:rPr>
          <w:rFonts w:asciiTheme="majorHAnsi" w:hAnsiTheme="majorHAnsi" w:cstheme="majorHAnsi"/>
          <w:sz w:val="12"/>
        </w:rPr>
        <w:t xml:space="preserve"> </w:t>
      </w:r>
      <w:r w:rsidRPr="003B76D9">
        <w:rPr>
          <w:rFonts w:asciiTheme="majorHAnsi" w:hAnsiTheme="majorHAnsi" w:cstheme="majorHAnsi"/>
          <w:sz w:val="12"/>
          <w:szCs w:val="16"/>
        </w:rPr>
        <w:t xml:space="preserve">as we know it. For that reason, it is not only President Medvedev and Prime Minister Putin who will be lying awake at nights over the prospect that </w:t>
      </w:r>
      <w:r w:rsidRPr="003B76D9">
        <w:rPr>
          <w:rFonts w:asciiTheme="majorHAnsi" w:hAnsiTheme="majorHAnsi" w:cstheme="majorHAnsi"/>
          <w:u w:val="single"/>
        </w:rPr>
        <w:t>a national economic crisis</w:t>
      </w:r>
      <w:r w:rsidRPr="003B76D9">
        <w:rPr>
          <w:rFonts w:asciiTheme="majorHAnsi" w:hAnsiTheme="majorHAnsi" w:cstheme="majorHAnsi"/>
          <w:sz w:val="12"/>
        </w:rPr>
        <w:t xml:space="preserve"> can </w:t>
      </w:r>
      <w:r w:rsidRPr="003B76D9">
        <w:rPr>
          <w:rFonts w:asciiTheme="majorHAnsi" w:hAnsiTheme="majorHAnsi" w:cstheme="majorHAnsi"/>
          <w:u w:val="single"/>
        </w:rPr>
        <w:t>transform itself into</w:t>
      </w:r>
      <w:r w:rsidRPr="003B76D9">
        <w:rPr>
          <w:rFonts w:asciiTheme="majorHAnsi" w:hAnsiTheme="majorHAnsi" w:cstheme="majorHAnsi"/>
          <w:sz w:val="12"/>
        </w:rPr>
        <w:t xml:space="preserve"> a virulent and </w:t>
      </w:r>
      <w:r w:rsidRPr="003B76D9">
        <w:rPr>
          <w:rFonts w:asciiTheme="majorHAnsi" w:hAnsiTheme="majorHAnsi" w:cstheme="majorHAnsi"/>
          <w:u w:val="single"/>
        </w:rPr>
        <w:t xml:space="preserve">destabilizing </w:t>
      </w:r>
      <w:r w:rsidRPr="003B76D9">
        <w:rPr>
          <w:rStyle w:val="StyleUnderline"/>
          <w:rFonts w:asciiTheme="majorHAnsi" w:hAnsiTheme="majorHAnsi" w:cstheme="majorHAnsi"/>
        </w:rPr>
        <w:t>social and political upheaval</w:t>
      </w:r>
      <w:r w:rsidRPr="003B76D9">
        <w:rPr>
          <w:rFonts w:asciiTheme="majorHAnsi" w:hAnsiTheme="majorHAnsi" w:cstheme="majorHAnsi"/>
          <w:sz w:val="12"/>
        </w:rPr>
        <w:t>.</w:t>
      </w:r>
      <w:r w:rsidRPr="003B76D9">
        <w:rPr>
          <w:rFonts w:asciiTheme="majorHAnsi" w:hAnsiTheme="majorHAnsi" w:cstheme="majorHAnsi"/>
          <w:sz w:val="12"/>
          <w:szCs w:val="16"/>
        </w:rPr>
        <w:t xml:space="preserve"> It just may be possible that U.S. President Barack Obama's national security team has already briefed him about the consequences of a major economic meltdown in Russia for the peace of the world. After all, the most recent national intelligence estimates put out by the U.S. intelligence community have already concluded that the Global Economic Crisis represents the greatest national security threat to the United States, due to its facilitating political instability in the world. During the years Boris Yeltsin ruled Russia, security forces responsible for guarding the nation's nuclear arsenal went without pay for months at a time, leading to fears that </w:t>
      </w:r>
      <w:r w:rsidRPr="003B76D9">
        <w:rPr>
          <w:rStyle w:val="Emphasis"/>
          <w:rFonts w:asciiTheme="majorHAnsi" w:hAnsiTheme="majorHAnsi" w:cstheme="majorHAnsi"/>
        </w:rPr>
        <w:t>desperate personnel would</w:t>
      </w:r>
      <w:r w:rsidRPr="003B76D9">
        <w:rPr>
          <w:rFonts w:asciiTheme="majorHAnsi" w:hAnsiTheme="majorHAnsi" w:cstheme="majorHAnsi"/>
          <w:sz w:val="12"/>
        </w:rPr>
        <w:t xml:space="preserve"> illicitly </w:t>
      </w:r>
      <w:r w:rsidRPr="003B76D9">
        <w:rPr>
          <w:rFonts w:asciiTheme="majorHAnsi" w:hAnsiTheme="majorHAnsi" w:cstheme="majorHAnsi"/>
          <w:b/>
          <w:u w:val="single"/>
          <w:bdr w:val="single" w:sz="4" w:space="0" w:color="auto"/>
        </w:rPr>
        <w:t>sell nuclear weapons to terrorist organizations</w:t>
      </w:r>
      <w:r w:rsidRPr="003B76D9">
        <w:rPr>
          <w:rFonts w:asciiTheme="majorHAnsi" w:hAnsiTheme="majorHAnsi" w:cstheme="majorHAnsi"/>
          <w:u w:val="single"/>
        </w:rPr>
        <w:t>. If the</w:t>
      </w:r>
      <w:r w:rsidRPr="003B76D9">
        <w:rPr>
          <w:rFonts w:asciiTheme="majorHAnsi" w:hAnsiTheme="majorHAnsi" w:cstheme="majorHAnsi"/>
          <w:sz w:val="12"/>
        </w:rPr>
        <w:t xml:space="preserve"> current </w:t>
      </w:r>
      <w:r w:rsidRPr="003B76D9">
        <w:rPr>
          <w:rFonts w:asciiTheme="majorHAnsi" w:hAnsiTheme="majorHAnsi" w:cstheme="majorHAnsi"/>
          <w:u w:val="single"/>
        </w:rPr>
        <w:t>economic crisis in Russia were to deteriorate</w:t>
      </w:r>
      <w:r w:rsidRPr="003B76D9">
        <w:rPr>
          <w:rFonts w:asciiTheme="majorHAnsi" w:hAnsiTheme="majorHAnsi" w:cstheme="majorHAnsi"/>
          <w:sz w:val="12"/>
        </w:rPr>
        <w:t xml:space="preserve"> much further, </w:t>
      </w:r>
      <w:r w:rsidRPr="003B76D9">
        <w:rPr>
          <w:rFonts w:asciiTheme="majorHAnsi" w:hAnsiTheme="majorHAnsi" w:cstheme="majorHAnsi"/>
          <w:u w:val="single"/>
        </w:rPr>
        <w:t>how secure would the Russian</w:t>
      </w:r>
      <w:r w:rsidRPr="003B76D9">
        <w:rPr>
          <w:rFonts w:asciiTheme="majorHAnsi" w:hAnsiTheme="majorHAnsi" w:cstheme="majorHAnsi"/>
          <w:sz w:val="12"/>
        </w:rPr>
        <w:t xml:space="preserve"> nuclear </w:t>
      </w:r>
      <w:r w:rsidRPr="003B76D9">
        <w:rPr>
          <w:rFonts w:asciiTheme="majorHAnsi" w:hAnsiTheme="majorHAnsi" w:cstheme="majorHAnsi"/>
          <w:u w:val="single"/>
        </w:rPr>
        <w:t>arsenal remain?</w:t>
      </w:r>
      <w:r w:rsidRPr="003B76D9">
        <w:rPr>
          <w:rFonts w:asciiTheme="majorHAnsi" w:hAnsiTheme="majorHAnsi" w:cstheme="majorHAnsi"/>
          <w:sz w:val="12"/>
          <w:szCs w:val="16"/>
        </w:rPr>
        <w:t xml:space="preserve"> It may be that </w:t>
      </w:r>
      <w:r w:rsidRPr="003B76D9">
        <w:rPr>
          <w:rFonts w:asciiTheme="majorHAnsi" w:hAnsiTheme="majorHAnsi" w:cstheme="majorHAnsi"/>
          <w:u w:val="single"/>
        </w:rPr>
        <w:t>the financial impact of the Global Economic Crisis is its least dangerous consequence.</w:t>
      </w:r>
    </w:p>
    <w:p w14:paraId="56EA9B77" w14:textId="77777777" w:rsidR="00966330" w:rsidRPr="003B76D9" w:rsidRDefault="00966330" w:rsidP="00966330">
      <w:pPr>
        <w:rPr>
          <w:rFonts w:asciiTheme="majorHAnsi" w:hAnsiTheme="majorHAnsi" w:cstheme="majorHAnsi"/>
        </w:rPr>
      </w:pPr>
    </w:p>
    <w:p w14:paraId="613C8956" w14:textId="77777777" w:rsidR="00F879C0" w:rsidRPr="003B76D9" w:rsidRDefault="00F879C0" w:rsidP="00F879C0">
      <w:pPr>
        <w:pStyle w:val="Heading4"/>
        <w:rPr>
          <w:rFonts w:asciiTheme="majorHAnsi" w:hAnsiTheme="majorHAnsi" w:cstheme="majorHAnsi"/>
          <w:u w:val="single"/>
        </w:rPr>
      </w:pPr>
      <w:r w:rsidRPr="003B76D9">
        <w:rPr>
          <w:rFonts w:asciiTheme="majorHAnsi" w:hAnsiTheme="majorHAnsi" w:cstheme="majorHAnsi"/>
        </w:rPr>
        <w:t xml:space="preserve">Putin will resort to </w:t>
      </w:r>
      <w:r w:rsidRPr="003B76D9">
        <w:rPr>
          <w:rFonts w:asciiTheme="majorHAnsi" w:hAnsiTheme="majorHAnsi" w:cstheme="majorHAnsi"/>
          <w:u w:val="single"/>
        </w:rPr>
        <w:t>extraordinary measures</w:t>
      </w:r>
      <w:r w:rsidRPr="003B76D9">
        <w:rPr>
          <w:rFonts w:asciiTheme="majorHAnsi" w:hAnsiTheme="majorHAnsi" w:cstheme="majorHAnsi"/>
        </w:rPr>
        <w:t xml:space="preserve"> to </w:t>
      </w:r>
      <w:r w:rsidRPr="003B76D9">
        <w:rPr>
          <w:rFonts w:asciiTheme="majorHAnsi" w:hAnsiTheme="majorHAnsi" w:cstheme="majorHAnsi"/>
          <w:u w:val="single"/>
        </w:rPr>
        <w:t>fix his approval rating</w:t>
      </w:r>
      <w:r w:rsidRPr="003B76D9">
        <w:rPr>
          <w:rFonts w:asciiTheme="majorHAnsi" w:hAnsiTheme="majorHAnsi" w:cstheme="majorHAnsi"/>
        </w:rPr>
        <w:t xml:space="preserve"> when economy declines – his own shoring up will result in </w:t>
      </w:r>
      <w:r w:rsidRPr="003B76D9">
        <w:rPr>
          <w:rFonts w:asciiTheme="majorHAnsi" w:hAnsiTheme="majorHAnsi" w:cstheme="majorHAnsi"/>
          <w:u w:val="single"/>
        </w:rPr>
        <w:t>millions of deaths</w:t>
      </w:r>
    </w:p>
    <w:p w14:paraId="6A6D8D78" w14:textId="77777777" w:rsidR="00F879C0" w:rsidRPr="003B76D9" w:rsidRDefault="00F879C0" w:rsidP="00F879C0">
      <w:pPr>
        <w:rPr>
          <w:rFonts w:asciiTheme="majorHAnsi" w:hAnsiTheme="majorHAnsi" w:cstheme="majorHAnsi"/>
        </w:rPr>
      </w:pPr>
      <w:r w:rsidRPr="003B76D9">
        <w:rPr>
          <w:rStyle w:val="Style13ptBold"/>
          <w:rFonts w:asciiTheme="majorHAnsi" w:hAnsiTheme="majorHAnsi" w:cstheme="majorHAnsi"/>
        </w:rPr>
        <w:t>Gregory 18</w:t>
      </w:r>
      <w:r w:rsidRPr="003B76D9">
        <w:rPr>
          <w:rFonts w:asciiTheme="majorHAnsi" w:hAnsiTheme="majorHAnsi" w:cstheme="majorHAnsi"/>
        </w:rPr>
        <w:t xml:space="preserve"> – Cullen Professor of Economics at the University of Houston and Research Fellow at the Hoover Institution at Stanford. His research is in the areas of Russian economic history and comparative economics (Paul, “A Reassessment of Putin's Russia: The Economy”, South Central Review, vol 35 number 1, Spring 2018, Project Muse)</w:t>
      </w:r>
    </w:p>
    <w:p w14:paraId="07D91DA6" w14:textId="77777777" w:rsidR="00F879C0" w:rsidRPr="003B76D9" w:rsidRDefault="00F879C0" w:rsidP="00F879C0">
      <w:pPr>
        <w:rPr>
          <w:rFonts w:asciiTheme="majorHAnsi" w:hAnsiTheme="majorHAnsi" w:cstheme="majorHAnsi"/>
          <w:sz w:val="16"/>
        </w:rPr>
      </w:pPr>
      <w:r w:rsidRPr="003B76D9">
        <w:rPr>
          <w:rFonts w:asciiTheme="majorHAnsi" w:hAnsiTheme="majorHAnsi" w:cstheme="majorHAnsi"/>
          <w:sz w:val="16"/>
        </w:rPr>
        <w:t xml:space="preserve">FAVORABILITY RATINGS AS THE SOURCE OF LEGITIMACY </w:t>
      </w:r>
      <w:r w:rsidRPr="003B76D9">
        <w:rPr>
          <w:rStyle w:val="StyleUnderline"/>
          <w:rFonts w:asciiTheme="majorHAnsi" w:hAnsiTheme="majorHAnsi" w:cstheme="majorHAnsi"/>
        </w:rPr>
        <w:t>This "election theater" practiced in autocratic regimes, including Russia, is only one link in Putin's claim to legitimacy</w:t>
      </w:r>
      <w:r w:rsidRPr="003B76D9">
        <w:rPr>
          <w:rFonts w:asciiTheme="majorHAnsi" w:hAnsiTheme="majorHAnsi" w:cstheme="majorHAnsi"/>
          <w:sz w:val="16"/>
        </w:rPr>
        <w:t xml:space="preserve">. Elections can be controlled, but </w:t>
      </w:r>
      <w:r w:rsidRPr="003B76D9">
        <w:rPr>
          <w:rStyle w:val="StyleUnderline"/>
          <w:rFonts w:asciiTheme="majorHAnsi" w:hAnsiTheme="majorHAnsi" w:cstheme="majorHAnsi"/>
        </w:rPr>
        <w:t>as long as Putin can show the Russian people support him and his policies, he can argue that he is as much the true leader of</w:t>
      </w:r>
      <w:r w:rsidRPr="003B76D9">
        <w:rPr>
          <w:rFonts w:asciiTheme="majorHAnsi" w:hAnsiTheme="majorHAnsi" w:cstheme="majorHAnsi"/>
          <w:sz w:val="16"/>
        </w:rPr>
        <w:t xml:space="preserve"> [End Page 184] </w:t>
      </w:r>
      <w:r w:rsidRPr="003B76D9">
        <w:rPr>
          <w:rStyle w:val="StyleUnderline"/>
          <w:rFonts w:asciiTheme="majorHAnsi" w:hAnsiTheme="majorHAnsi" w:cstheme="majorHAnsi"/>
        </w:rPr>
        <w:t>Russia as any democratically elected world leader.</w:t>
      </w:r>
      <w:r w:rsidRPr="003B76D9">
        <w:rPr>
          <w:rFonts w:asciiTheme="majorHAnsi" w:hAnsiTheme="majorHAnsi" w:cstheme="majorHAnsi"/>
          <w:sz w:val="16"/>
        </w:rPr>
        <w:t xml:space="preserve"> In fact, </w:t>
      </w:r>
      <w:r w:rsidRPr="003B76D9">
        <w:rPr>
          <w:rStyle w:val="StyleUnderline"/>
          <w:rFonts w:asciiTheme="majorHAnsi" w:hAnsiTheme="majorHAnsi" w:cstheme="majorHAnsi"/>
        </w:rPr>
        <w:t>he may be more legitimate insofar as Western politicians can only dream of favorability ratings like his. Putin uses his favorability ratings to legitimize his regime, to crack-down on political opposition, conduct war against Ukraine, and threaten the West militarily.</w:t>
      </w:r>
      <w:r w:rsidRPr="003B76D9">
        <w:rPr>
          <w:rFonts w:asciiTheme="majorHAnsi" w:hAnsiTheme="majorHAnsi" w:cstheme="majorHAnsi"/>
          <w:sz w:val="16"/>
        </w:rPr>
        <w:t xml:space="preserve"> His rating, he claims, proves that he is doing what is good for Russia. </w:t>
      </w:r>
      <w:r w:rsidRPr="003B76D9">
        <w:rPr>
          <w:rStyle w:val="StyleUnderline"/>
          <w:rFonts w:asciiTheme="majorHAnsi" w:hAnsiTheme="majorHAnsi" w:cstheme="majorHAnsi"/>
        </w:rPr>
        <w:t>The Russian people really believe that what Putin is doing is good for Russia.</w:t>
      </w:r>
      <w:r w:rsidRPr="003B76D9">
        <w:rPr>
          <w:rFonts w:asciiTheme="majorHAnsi" w:hAnsiTheme="majorHAnsi" w:cstheme="majorHAnsi"/>
          <w:sz w:val="16"/>
        </w:rPr>
        <w:t xml:space="preserve"> How else to explain his "atmospheric" and "Teflon" approval, amid double-digit inflation, an accelerating recession, declining living standards, and international pariah status—with no end in sight?51 </w:t>
      </w:r>
      <w:r w:rsidRPr="003B76D9">
        <w:rPr>
          <w:rStyle w:val="StyleUnderline"/>
          <w:rFonts w:asciiTheme="majorHAnsi" w:hAnsiTheme="majorHAnsi" w:cstheme="majorHAnsi"/>
        </w:rPr>
        <w:t>Outsiders ask: How can we counter a ruthless leader who violates international norms and represses domestic opposition when he has his people solidly behind him? Our own people are divided but his are not.</w:t>
      </w:r>
      <w:r w:rsidRPr="003B76D9">
        <w:rPr>
          <w:rFonts w:asciiTheme="majorHAnsi" w:hAnsiTheme="majorHAnsi" w:cstheme="majorHAnsi"/>
          <w:sz w:val="16"/>
        </w:rPr>
        <w:t xml:space="preserve"> </w:t>
      </w:r>
      <w:r w:rsidRPr="003B76D9">
        <w:rPr>
          <w:rStyle w:val="StyleUnderline"/>
          <w:rFonts w:asciiTheme="majorHAnsi" w:hAnsiTheme="majorHAnsi" w:cstheme="majorHAnsi"/>
        </w:rPr>
        <w:t>Reliance on approval ratings for legitimacy is a double-edged sword. As long as they are high, the leader is on solid ground, but if they fall, his claim to legitimacy vanishes.</w:t>
      </w:r>
      <w:r w:rsidRPr="003B76D9">
        <w:rPr>
          <w:rFonts w:asciiTheme="majorHAnsi" w:hAnsiTheme="majorHAnsi" w:cstheme="majorHAnsi"/>
          <w:sz w:val="16"/>
        </w:rPr>
        <w:t xml:space="preserve"> Hence, </w:t>
      </w:r>
      <w:r w:rsidRPr="003B76D9">
        <w:rPr>
          <w:rStyle w:val="Emphasis"/>
          <w:rFonts w:asciiTheme="majorHAnsi" w:hAnsiTheme="majorHAnsi" w:cstheme="majorHAnsi"/>
        </w:rPr>
        <w:t>Putin must be in a position to control his approval ratings.</w:t>
      </w:r>
      <w:r w:rsidRPr="003B76D9">
        <w:rPr>
          <w:rFonts w:asciiTheme="majorHAnsi" w:hAnsiTheme="majorHAnsi" w:cstheme="majorHAnsi"/>
          <w:sz w:val="16"/>
        </w:rPr>
        <w:t xml:space="preserve"> </w:t>
      </w:r>
      <w:r w:rsidRPr="003B76D9">
        <w:rPr>
          <w:rStyle w:val="StyleUnderline"/>
          <w:rFonts w:asciiTheme="majorHAnsi" w:hAnsiTheme="majorHAnsi" w:cstheme="majorHAnsi"/>
        </w:rPr>
        <w:t>Otherwise, the future of his regime is left to the whims of the Russian people. An analysis by the respected Levada Center</w:t>
      </w:r>
      <w:r w:rsidRPr="003B76D9">
        <w:rPr>
          <w:rFonts w:asciiTheme="majorHAnsi" w:hAnsiTheme="majorHAnsi" w:cstheme="majorHAnsi"/>
          <w:sz w:val="16"/>
        </w:rPr>
        <w:t>52 (which conducts the above-mentioned surveys)</w:t>
      </w:r>
      <w:proofErr w:type="gramStart"/>
      <w:r w:rsidRPr="003B76D9">
        <w:rPr>
          <w:rFonts w:asciiTheme="majorHAnsi" w:hAnsiTheme="majorHAnsi" w:cstheme="majorHAnsi"/>
          <w:sz w:val="16"/>
        </w:rPr>
        <w:t>,53</w:t>
      </w:r>
      <w:proofErr w:type="gramEnd"/>
      <w:r w:rsidRPr="003B76D9">
        <w:rPr>
          <w:rFonts w:asciiTheme="majorHAnsi" w:hAnsiTheme="majorHAnsi" w:cstheme="majorHAnsi"/>
          <w:sz w:val="16"/>
        </w:rPr>
        <w:t xml:space="preserve"> entitled "Putin's Rating: Anomaly or Pattern?," </w:t>
      </w:r>
      <w:r w:rsidRPr="003B76D9">
        <w:rPr>
          <w:rStyle w:val="StyleUnderline"/>
          <w:rFonts w:asciiTheme="majorHAnsi" w:hAnsiTheme="majorHAnsi" w:cstheme="majorHAnsi"/>
        </w:rPr>
        <w:t xml:space="preserve">points to Putin's "amazing ingenuity in adapting to changing conditions, and a strong desire to stay in power </w:t>
      </w:r>
      <w:r w:rsidRPr="003B76D9">
        <w:rPr>
          <w:rStyle w:val="Emphasis"/>
          <w:rFonts w:asciiTheme="majorHAnsi" w:hAnsiTheme="majorHAnsi" w:cstheme="majorHAnsi"/>
        </w:rPr>
        <w:t>at any cost</w:t>
      </w:r>
      <w:r w:rsidRPr="003B76D9">
        <w:rPr>
          <w:rFonts w:asciiTheme="majorHAnsi" w:hAnsiTheme="majorHAnsi" w:cstheme="majorHAnsi"/>
          <w:sz w:val="16"/>
        </w:rPr>
        <w:t xml:space="preserve">." I would like to underscore the "at any cost" part of the conclusion. </w:t>
      </w:r>
      <w:r w:rsidRPr="003B76D9">
        <w:rPr>
          <w:rStyle w:val="StyleUnderline"/>
          <w:rFonts w:asciiTheme="majorHAnsi" w:hAnsiTheme="majorHAnsi" w:cstheme="majorHAnsi"/>
        </w:rPr>
        <w:t xml:space="preserve">Western leaders have been accused of policy making with an eye to their effect on popularity, but none have taken it as far as Vladimir Putin, </w:t>
      </w:r>
      <w:r w:rsidRPr="003B76D9">
        <w:rPr>
          <w:rStyle w:val="Emphasis"/>
          <w:rFonts w:asciiTheme="majorHAnsi" w:hAnsiTheme="majorHAnsi" w:cstheme="majorHAnsi"/>
        </w:rPr>
        <w:t>who has started three wars for the express purposes of boosting his ratings.</w:t>
      </w:r>
      <w:r w:rsidRPr="003B76D9">
        <w:rPr>
          <w:rStyle w:val="StyleUnderline"/>
          <w:rFonts w:asciiTheme="majorHAnsi" w:hAnsiTheme="majorHAnsi" w:cstheme="majorHAnsi"/>
        </w:rPr>
        <w:t xml:space="preserve"> </w:t>
      </w:r>
      <w:r w:rsidRPr="003B76D9">
        <w:rPr>
          <w:rFonts w:asciiTheme="majorHAnsi" w:hAnsiTheme="majorHAnsi" w:cstheme="majorHAnsi"/>
          <w:sz w:val="16"/>
        </w:rPr>
        <w:t xml:space="preserve">Approval ratings mean different things in different types of regimes. Putin's vast propaganda and law enforcement machines (which cost only 15 % less than the bloated defense budget)54 punish dissent and overwhelm the airwaves with Putin's narrative. Putin appoints virtually all officials, national and regional, ensuring that he has no viable rivals. The leaders of the three opposition parties in parliament rank among the ten most untrustworthy figures, as rated by the Russian people.55 Another three are dissidents, regularly vilified by state television from which 95% of Russians get their news. </w:t>
      </w:r>
      <w:r w:rsidRPr="003B76D9">
        <w:rPr>
          <w:rStyle w:val="StyleUnderline"/>
          <w:rFonts w:asciiTheme="majorHAnsi" w:hAnsiTheme="majorHAnsi" w:cstheme="majorHAnsi"/>
        </w:rPr>
        <w:t>In this setting, the absolute values of approval ratings are not comparable. For Putin, a rating of 60% approval is dangerously low—close to regime collapse.</w:t>
      </w:r>
      <w:r w:rsidRPr="003B76D9">
        <w:rPr>
          <w:rFonts w:asciiTheme="majorHAnsi" w:hAnsiTheme="majorHAnsi" w:cstheme="majorHAnsi"/>
          <w:sz w:val="16"/>
        </w:rPr>
        <w:t xml:space="preserve"> In the United States, a presidential approval rating of the same magnitude would be considered quite good. Putin was riding a wave of approval in 2000 and 2004. </w:t>
      </w:r>
      <w:r w:rsidRPr="003B76D9">
        <w:rPr>
          <w:rStyle w:val="StyleUnderline"/>
          <w:rFonts w:asciiTheme="majorHAnsi" w:hAnsiTheme="majorHAnsi" w:cstheme="majorHAnsi"/>
        </w:rPr>
        <w:t>Only in the 2012 election was Putin's approval rating in the low 60s, prompting</w:t>
      </w:r>
      <w:r w:rsidRPr="003B76D9">
        <w:rPr>
          <w:rFonts w:asciiTheme="majorHAnsi" w:hAnsiTheme="majorHAnsi" w:cstheme="majorHAnsi"/>
          <w:sz w:val="16"/>
        </w:rPr>
        <w:t xml:space="preserve"> [End Page 185] </w:t>
      </w:r>
      <w:r w:rsidRPr="003B76D9">
        <w:rPr>
          <w:rStyle w:val="StyleUnderline"/>
          <w:rFonts w:asciiTheme="majorHAnsi" w:hAnsiTheme="majorHAnsi" w:cstheme="majorHAnsi"/>
        </w:rPr>
        <w:t xml:space="preserve">Muscovites to demonstrate in the tens of thousands with the slogans "Russia without Putin" and "Anyone but Putin." For Putin, the lesson was the urgent need to maintain an approval rating above 80. </w:t>
      </w:r>
      <w:r w:rsidRPr="003B76D9">
        <w:rPr>
          <w:rFonts w:asciiTheme="majorHAnsi" w:hAnsiTheme="majorHAnsi" w:cstheme="majorHAnsi"/>
          <w:sz w:val="16"/>
        </w:rPr>
        <w:t xml:space="preserve">The "tribute to Vladimir Putin" on the aptly-named "Rise of Russia" web site illustrates the standard Putin claim to legitimacy based upon his economic and foreign policy achievements:56 Mr. Putin has restored Russian pride and enhanced Russia's power. The economy has not only recovered all the ground it lost in the 1990s … Mr. Putin has rebuilt an authoritative state … Russia is stable; living standards are soaring. It is once again feared and respected abroad. No wonder Mr. Putin is wildly popular among Russians, who now look to the future with greater optimism and confidence than ever over the past two decades.57 </w:t>
      </w:r>
      <w:r w:rsidRPr="003B76D9">
        <w:rPr>
          <w:rStyle w:val="StyleUnderline"/>
          <w:rFonts w:asciiTheme="majorHAnsi" w:hAnsiTheme="majorHAnsi" w:cstheme="majorHAnsi"/>
        </w:rPr>
        <w:t>In other countries, citizens approve or disapprove of their leader based upon the performance of the economy, foreign policy, and other issues, such as social policy or appeals to nationalism.</w:t>
      </w:r>
      <w:r w:rsidRPr="003B76D9">
        <w:rPr>
          <w:rFonts w:asciiTheme="majorHAnsi" w:hAnsiTheme="majorHAnsi" w:cstheme="majorHAnsi"/>
          <w:sz w:val="16"/>
        </w:rPr>
        <w:t xml:space="preserve"> Putin can therefore raise his approval and oversee a growing and prosperous economy, by achieving foreign policy successes for the Russian people, or by pursuing themes of national pride or the Russian World that may appeal to his citizens. </w:t>
      </w:r>
      <w:r w:rsidRPr="003B76D9">
        <w:rPr>
          <w:rStyle w:val="StyleUnderline"/>
          <w:rFonts w:asciiTheme="majorHAnsi" w:hAnsiTheme="majorHAnsi" w:cstheme="majorHAnsi"/>
        </w:rPr>
        <w:t>The Roman emperors kept the support of Roman citizens by offering them bread and circuses. With a worsening economy, Putin cannot offer his people more bread. Therefore he must offer them circuses.</w:t>
      </w:r>
      <w:r w:rsidRPr="003B76D9">
        <w:rPr>
          <w:rFonts w:asciiTheme="majorHAnsi" w:hAnsiTheme="majorHAnsi" w:cstheme="majorHAnsi"/>
          <w:sz w:val="16"/>
        </w:rPr>
        <w:t xml:space="preserve"> </w:t>
      </w:r>
      <w:r w:rsidRPr="003B76D9">
        <w:rPr>
          <w:rStyle w:val="Emphasis"/>
          <w:rFonts w:asciiTheme="majorHAnsi" w:hAnsiTheme="majorHAnsi" w:cstheme="majorHAnsi"/>
        </w:rPr>
        <w:t>If Putin's ratings depended on the economy alone, they would be in the 60s or below, which</w:t>
      </w:r>
      <w:r w:rsidRPr="003B76D9">
        <w:rPr>
          <w:rFonts w:asciiTheme="majorHAnsi" w:hAnsiTheme="majorHAnsi" w:cstheme="majorHAnsi"/>
          <w:sz w:val="16"/>
        </w:rPr>
        <w:t xml:space="preserve"> the experience of 2011–12 showed, </w:t>
      </w:r>
      <w:r w:rsidRPr="003B76D9">
        <w:rPr>
          <w:rStyle w:val="Emphasis"/>
          <w:rFonts w:asciiTheme="majorHAnsi" w:hAnsiTheme="majorHAnsi" w:cstheme="majorHAnsi"/>
        </w:rPr>
        <w:t>resulted in the near death of the Putin regime</w:t>
      </w:r>
      <w:r w:rsidRPr="003B76D9">
        <w:rPr>
          <w:rFonts w:asciiTheme="majorHAnsi" w:hAnsiTheme="majorHAnsi" w:cstheme="majorHAnsi"/>
          <w:sz w:val="16"/>
        </w:rPr>
        <w:t xml:space="preserve">. </w:t>
      </w:r>
      <w:r w:rsidRPr="003B76D9">
        <w:rPr>
          <w:rStyle w:val="Emphasis"/>
          <w:rFonts w:asciiTheme="majorHAnsi" w:hAnsiTheme="majorHAnsi" w:cstheme="majorHAnsi"/>
        </w:rPr>
        <w:t>Putin pumps up his approval ratings using "extraordinary measures," such as wars and external threats, when fundamentals, such as the economy, threaten to drive them down.</w:t>
      </w:r>
      <w:r w:rsidRPr="003B76D9">
        <w:rPr>
          <w:rFonts w:asciiTheme="majorHAnsi" w:hAnsiTheme="majorHAnsi" w:cstheme="majorHAnsi"/>
          <w:sz w:val="16"/>
        </w:rPr>
        <w:t xml:space="preserve"> He also uses spectacles, such as the Sochi Olympics or the 2018 World Cup, to distract attention from economic woes and repression and to whip up national sentiment. </w:t>
      </w:r>
      <w:r w:rsidRPr="003B76D9">
        <w:rPr>
          <w:rStyle w:val="StyleUnderline"/>
          <w:rFonts w:asciiTheme="majorHAnsi" w:hAnsiTheme="majorHAnsi" w:cstheme="majorHAnsi"/>
        </w:rPr>
        <w:t>A first such extraordinary measure brought Putin to power. In August 1999, as the newly appointed prime minister, Putin had an approval rating of 31</w:t>
      </w:r>
      <w:r w:rsidRPr="003B76D9">
        <w:rPr>
          <w:rFonts w:asciiTheme="majorHAnsi" w:hAnsiTheme="majorHAnsi" w:cstheme="majorHAnsi"/>
          <w:sz w:val="16"/>
        </w:rPr>
        <w:t xml:space="preserve">; 37% of Russians did not know who he was (this and later figures are from Levada Center's assessments of the political situation.)58 </w:t>
      </w:r>
      <w:r w:rsidRPr="003B76D9">
        <w:rPr>
          <w:rStyle w:val="StyleUnderline"/>
          <w:rFonts w:asciiTheme="majorHAnsi" w:hAnsiTheme="majorHAnsi" w:cstheme="majorHAnsi"/>
        </w:rPr>
        <w:t>Less than a year later, Putin's approval had risen to 84% after a series of mysterious apartment bombings</w:t>
      </w:r>
      <w:r w:rsidRPr="003B76D9">
        <w:rPr>
          <w:rFonts w:asciiTheme="majorHAnsi" w:hAnsiTheme="majorHAnsi" w:cstheme="majorHAnsi"/>
          <w:sz w:val="16"/>
        </w:rPr>
        <w:t xml:space="preserve">,59 </w:t>
      </w:r>
      <w:r w:rsidRPr="003B76D9">
        <w:rPr>
          <w:rStyle w:val="StyleUnderline"/>
          <w:rFonts w:asciiTheme="majorHAnsi" w:hAnsiTheme="majorHAnsi" w:cstheme="majorHAnsi"/>
        </w:rPr>
        <w:t>which he blamed on Chechen terrorists</w:t>
      </w:r>
      <w:r w:rsidRPr="003B76D9">
        <w:rPr>
          <w:rFonts w:asciiTheme="majorHAnsi" w:hAnsiTheme="majorHAnsi" w:cstheme="majorHAnsi"/>
          <w:sz w:val="16"/>
        </w:rPr>
        <w:t xml:space="preserve">. </w:t>
      </w:r>
      <w:r w:rsidRPr="003B76D9">
        <w:rPr>
          <w:rStyle w:val="StyleUnderline"/>
          <w:rFonts w:asciiTheme="majorHAnsi" w:hAnsiTheme="majorHAnsi" w:cstheme="majorHAnsi"/>
        </w:rPr>
        <w:t>He followed that by devastating Chechnya in the second Chechen war</w:t>
      </w:r>
      <w:r w:rsidRPr="003B76D9">
        <w:rPr>
          <w:rFonts w:asciiTheme="majorHAnsi" w:hAnsiTheme="majorHAnsi" w:cstheme="majorHAnsi"/>
          <w:sz w:val="16"/>
        </w:rPr>
        <w:t xml:space="preserve">. When the active military phase ended in April 2002, </w:t>
      </w:r>
      <w:r w:rsidRPr="003B76D9">
        <w:rPr>
          <w:rStyle w:val="StyleUnderline"/>
          <w:rFonts w:asciiTheme="majorHAnsi" w:hAnsiTheme="majorHAnsi" w:cstheme="majorHAnsi"/>
        </w:rPr>
        <w:t>war casualties included the tens of thousands of civilians and soldiers killed and wounded</w:t>
      </w:r>
      <w:r w:rsidRPr="003B76D9">
        <w:rPr>
          <w:rFonts w:asciiTheme="majorHAnsi" w:hAnsiTheme="majorHAnsi" w:cstheme="majorHAnsi"/>
          <w:sz w:val="16"/>
        </w:rPr>
        <w:t xml:space="preserve"> [End Page 186] </w:t>
      </w:r>
      <w:r w:rsidRPr="003B76D9">
        <w:rPr>
          <w:rStyle w:val="StyleUnderline"/>
          <w:rFonts w:asciiTheme="majorHAnsi" w:hAnsiTheme="majorHAnsi" w:cstheme="majorHAnsi"/>
        </w:rPr>
        <w:t>and more than 200,000 persons displaced, not counting the more than 300 civilians</w:t>
      </w:r>
      <w:r w:rsidRPr="003B76D9">
        <w:rPr>
          <w:rFonts w:asciiTheme="majorHAnsi" w:hAnsiTheme="majorHAnsi" w:cstheme="majorHAnsi"/>
          <w:sz w:val="16"/>
        </w:rPr>
        <w:t xml:space="preserve">60 </w:t>
      </w:r>
      <w:r w:rsidRPr="003B76D9">
        <w:rPr>
          <w:rStyle w:val="StyleUnderline"/>
          <w:rFonts w:asciiTheme="majorHAnsi" w:hAnsiTheme="majorHAnsi" w:cstheme="majorHAnsi"/>
        </w:rPr>
        <w:t>who died in the apartment bombings</w:t>
      </w:r>
      <w:r w:rsidRPr="003B76D9">
        <w:rPr>
          <w:rFonts w:asciiTheme="majorHAnsi" w:hAnsiTheme="majorHAnsi" w:cstheme="majorHAnsi"/>
          <w:sz w:val="16"/>
        </w:rPr>
        <w:t xml:space="preserve">. Putin was the big winner, being easily elected as Yeltsin's successor in 2000 after starting out at the bottom of the polls. </w:t>
      </w:r>
      <w:r w:rsidRPr="003B76D9">
        <w:rPr>
          <w:rStyle w:val="StyleUnderline"/>
          <w:rFonts w:asciiTheme="majorHAnsi" w:hAnsiTheme="majorHAnsi" w:cstheme="majorHAnsi"/>
        </w:rPr>
        <w:t>Putin's August 2008 war against Georgia,</w:t>
      </w:r>
      <w:r w:rsidRPr="003B76D9">
        <w:rPr>
          <w:rFonts w:asciiTheme="majorHAnsi" w:hAnsiTheme="majorHAnsi" w:cstheme="majorHAnsi"/>
          <w:sz w:val="16"/>
        </w:rPr>
        <w:t xml:space="preserve"> which separated South Ossetia and Abkhazia from Georgia, </w:t>
      </w:r>
      <w:r w:rsidRPr="003B76D9">
        <w:rPr>
          <w:rStyle w:val="StyleUnderline"/>
          <w:rFonts w:asciiTheme="majorHAnsi" w:hAnsiTheme="majorHAnsi" w:cstheme="majorHAnsi"/>
        </w:rPr>
        <w:t>raised his favorability rating to 88 during active hostilities, despite the beginning of Russia's severe hit from the world financial crisis</w:t>
      </w:r>
      <w:r w:rsidRPr="003B76D9">
        <w:rPr>
          <w:rFonts w:asciiTheme="majorHAnsi" w:hAnsiTheme="majorHAnsi" w:cstheme="majorHAnsi"/>
          <w:sz w:val="16"/>
        </w:rPr>
        <w:t xml:space="preserve">. The five-day war resulted in more than 800 killed61 on both sides—a seemingly small price for Putin to pay for a five-point increase in his approval ratings. </w:t>
      </w:r>
      <w:r w:rsidRPr="003B76D9">
        <w:rPr>
          <w:rStyle w:val="StyleUnderline"/>
          <w:rFonts w:asciiTheme="majorHAnsi" w:hAnsiTheme="majorHAnsi" w:cstheme="majorHAnsi"/>
        </w:rPr>
        <w:t>Putin's propaganda war against Georgia continued long after armed hostilities ended.</w:t>
      </w:r>
      <w:r w:rsidRPr="003B76D9">
        <w:rPr>
          <w:rFonts w:asciiTheme="majorHAnsi" w:hAnsiTheme="majorHAnsi" w:cstheme="majorHAnsi"/>
          <w:sz w:val="16"/>
        </w:rPr>
        <w:t xml:space="preserve"> Putin's approval ratings remained in the upper 70s, despite the 8% drop in GDP in 2009—a remarkably weak popular response to bad economic news. </w:t>
      </w:r>
      <w:r w:rsidRPr="003B76D9">
        <w:rPr>
          <w:rStyle w:val="StyleUnderline"/>
          <w:rFonts w:asciiTheme="majorHAnsi" w:hAnsiTheme="majorHAnsi" w:cstheme="majorHAnsi"/>
        </w:rPr>
        <w:t>Lacking a new foreign policy diversion and confronted with a stagnating economy, Putin's favorability ratings had fallen to the mid-60s by 2011.</w:t>
      </w:r>
      <w:r w:rsidRPr="003B76D9">
        <w:rPr>
          <w:rFonts w:asciiTheme="majorHAnsi" w:hAnsiTheme="majorHAnsi" w:cstheme="majorHAnsi"/>
          <w:sz w:val="16"/>
        </w:rPr>
        <w:t xml:space="preserve"> In the days following the disputed Russia parliamentary election of December 2011, Putin's rating stood at 66. Hundreds of thousands of Russian demonstrators62 went out on the streets shouting "Russia without Putin."63 Putin's rating collapse continued throughout the period of his crackdown on domestic opposition and muzzling of the press. In January 2014, his favorability rating bottomed at 61; only 29% of Russians expressed a willingness to vote for Putin's reelection. </w:t>
      </w:r>
      <w:r w:rsidRPr="003B76D9">
        <w:rPr>
          <w:rStyle w:val="StyleUnderline"/>
          <w:rFonts w:asciiTheme="majorHAnsi" w:hAnsiTheme="majorHAnsi" w:cstheme="majorHAnsi"/>
        </w:rPr>
        <w:t>At the start of 2014, Putin did not look anything like a "Teflon president." With a weakening economy, he could not offer growth and prosperity.</w:t>
      </w:r>
      <w:r w:rsidRPr="003B76D9">
        <w:rPr>
          <w:rFonts w:asciiTheme="majorHAnsi" w:hAnsiTheme="majorHAnsi" w:cstheme="majorHAnsi"/>
          <w:sz w:val="16"/>
        </w:rPr>
        <w:t xml:space="preserve"> </w:t>
      </w:r>
      <w:r w:rsidRPr="003B76D9">
        <w:rPr>
          <w:rStyle w:val="Emphasis"/>
          <w:rFonts w:asciiTheme="majorHAnsi" w:hAnsiTheme="majorHAnsi" w:cstheme="majorHAnsi"/>
        </w:rPr>
        <w:t>He had to resort to draconian measures to keep demonstrators off the streets.</w:t>
      </w:r>
      <w:r w:rsidRPr="003B76D9">
        <w:rPr>
          <w:rFonts w:asciiTheme="majorHAnsi" w:hAnsiTheme="majorHAnsi" w:cstheme="majorHAnsi"/>
          <w:sz w:val="16"/>
        </w:rPr>
        <w:t xml:space="preserve"> Putin desperately needed a new and more sweeping extraordinary measure to reverse the 20% collapse in his approval rating since the Georgian war. </w:t>
      </w:r>
      <w:r w:rsidRPr="003B76D9">
        <w:rPr>
          <w:rStyle w:val="StyleUnderline"/>
          <w:rFonts w:asciiTheme="majorHAnsi" w:hAnsiTheme="majorHAnsi" w:cstheme="majorHAnsi"/>
        </w:rPr>
        <w:t>Putin rolled the dice again, launching his third and boldest extraordinary measure, namely, his hybrid warfare campaign that annexed Crimea and then expanded into east Ukraine.</w:t>
      </w:r>
      <w:r w:rsidRPr="003B76D9">
        <w:rPr>
          <w:rFonts w:asciiTheme="majorHAnsi" w:hAnsiTheme="majorHAnsi" w:cstheme="majorHAnsi"/>
          <w:sz w:val="16"/>
        </w:rPr>
        <w:t xml:space="preserve">64 </w:t>
      </w:r>
      <w:r w:rsidRPr="003B76D9">
        <w:rPr>
          <w:rStyle w:val="StyleUnderline"/>
          <w:rFonts w:asciiTheme="majorHAnsi" w:hAnsiTheme="majorHAnsi" w:cstheme="majorHAnsi"/>
        </w:rPr>
        <w:t>His propaganda machine worked overtime from its Petersburg headquarters</w:t>
      </w:r>
      <w:r w:rsidRPr="003B76D9">
        <w:rPr>
          <w:rFonts w:asciiTheme="majorHAnsi" w:hAnsiTheme="majorHAnsi" w:cstheme="majorHAnsi"/>
          <w:sz w:val="16"/>
        </w:rPr>
        <w:t xml:space="preserve">65 </w:t>
      </w:r>
      <w:r w:rsidRPr="003B76D9">
        <w:rPr>
          <w:rStyle w:val="StyleUnderline"/>
          <w:rFonts w:asciiTheme="majorHAnsi" w:hAnsiTheme="majorHAnsi" w:cstheme="majorHAnsi"/>
        </w:rPr>
        <w:t>to explain that Russia was protecting "the Russian world" from the Nazi extremists who had overthrown the legitimate government of Ukraine, backed by NATO, the United States, and the CIA as part of their plot to destroy Russia</w:t>
      </w:r>
      <w:r w:rsidRPr="003B76D9">
        <w:rPr>
          <w:rFonts w:asciiTheme="majorHAnsi" w:hAnsiTheme="majorHAnsi" w:cstheme="majorHAnsi"/>
          <w:sz w:val="16"/>
        </w:rPr>
        <w:t xml:space="preserve">.66 </w:t>
      </w:r>
      <w:r w:rsidRPr="003B76D9">
        <w:rPr>
          <w:rStyle w:val="StyleUnderline"/>
          <w:rFonts w:asciiTheme="majorHAnsi" w:hAnsiTheme="majorHAnsi" w:cstheme="majorHAnsi"/>
        </w:rPr>
        <w:t>Putin's propaganda trolls warned their fellow citizens that Russia was the last bulwark against the decadent West's agenda of homosexual marriage and atheism. Putin's Crimea/Ukraine adventure raised his popularity rating by some twenty points at the cost of more than 20,000 killed and wounded</w:t>
      </w:r>
      <w:r w:rsidRPr="003B76D9">
        <w:rPr>
          <w:rFonts w:asciiTheme="majorHAnsi" w:hAnsiTheme="majorHAnsi" w:cstheme="majorHAnsi"/>
          <w:sz w:val="16"/>
        </w:rPr>
        <w:t xml:space="preserve"> (according to United Nations conservative estimates)67 </w:t>
      </w:r>
      <w:r w:rsidRPr="003B76D9">
        <w:rPr>
          <w:rStyle w:val="StyleUnderline"/>
          <w:rFonts w:asciiTheme="majorHAnsi" w:hAnsiTheme="majorHAnsi" w:cstheme="majorHAnsi"/>
        </w:rPr>
        <w:t>and more than a</w:t>
      </w:r>
      <w:r w:rsidRPr="003B76D9">
        <w:rPr>
          <w:rFonts w:asciiTheme="majorHAnsi" w:hAnsiTheme="majorHAnsi" w:cstheme="majorHAnsi"/>
          <w:sz w:val="16"/>
        </w:rPr>
        <w:t xml:space="preserve"> [End Page 187] </w:t>
      </w:r>
      <w:r w:rsidRPr="003B76D9">
        <w:rPr>
          <w:rStyle w:val="StyleUnderline"/>
          <w:rFonts w:asciiTheme="majorHAnsi" w:hAnsiTheme="majorHAnsi" w:cstheme="majorHAnsi"/>
        </w:rPr>
        <w:t>million displaced persons</w:t>
      </w:r>
      <w:r w:rsidRPr="003B76D9">
        <w:rPr>
          <w:rFonts w:asciiTheme="majorHAnsi" w:hAnsiTheme="majorHAnsi" w:cstheme="majorHAnsi"/>
          <w:sz w:val="16"/>
        </w:rPr>
        <w:t xml:space="preserve">. With such figures, </w:t>
      </w:r>
      <w:r w:rsidRPr="003B76D9">
        <w:rPr>
          <w:rStyle w:val="Emphasis"/>
          <w:rFonts w:asciiTheme="majorHAnsi" w:hAnsiTheme="majorHAnsi" w:cstheme="majorHAnsi"/>
        </w:rPr>
        <w:t xml:space="preserve">each point increase in approval has been bought at the cost of a thousand people killed or wounded and fifty thousand displaced from their homes. </w:t>
      </w:r>
      <w:r w:rsidRPr="003B76D9">
        <w:rPr>
          <w:rFonts w:asciiTheme="majorHAnsi" w:hAnsiTheme="majorHAnsi" w:cstheme="majorHAnsi"/>
          <w:sz w:val="16"/>
        </w:rPr>
        <w:t xml:space="preserve">The accompanying chart details how Putin used extraordinary measures to manipulate his approval ratings. He extracted his biggest bang per propaganda buck from the Crimean annexation and Ukraine campaign, during which Putin's approval rating soared despite economic stagnation and malaise. The Georgian campaign had a lesser effect, but it did blunt the drag of the 2008/9 economic crisis. We cannot estimate how much Putin's approval would have fallen during the financial crisis in the absence of Georgia. </w:t>
      </w:r>
      <w:r w:rsidRPr="003B76D9">
        <w:rPr>
          <w:rStyle w:val="StyleUnderline"/>
          <w:rFonts w:asciiTheme="majorHAnsi" w:hAnsiTheme="majorHAnsi" w:cstheme="majorHAnsi"/>
        </w:rPr>
        <w:t>The chart shows that Putin's extraordinary methods bumped up his approval ratings but also shows the treadmill he is on</w:t>
      </w:r>
      <w:r w:rsidRPr="003B76D9">
        <w:rPr>
          <w:rFonts w:asciiTheme="majorHAnsi" w:hAnsiTheme="majorHAnsi" w:cstheme="majorHAnsi"/>
          <w:sz w:val="16"/>
        </w:rPr>
        <w:t xml:space="preserve">. His approval ratings slumped by a third in the six years between Georgia and Crimea. </w:t>
      </w:r>
      <w:r w:rsidRPr="003B76D9">
        <w:rPr>
          <w:rStyle w:val="StyleUnderline"/>
          <w:rFonts w:asciiTheme="majorHAnsi" w:hAnsiTheme="majorHAnsi" w:cstheme="majorHAnsi"/>
        </w:rPr>
        <w:t>With no prospect of reform of Putin's kleptocracy</w:t>
      </w:r>
      <w:r w:rsidRPr="003B76D9">
        <w:rPr>
          <w:rFonts w:asciiTheme="majorHAnsi" w:hAnsiTheme="majorHAnsi" w:cstheme="majorHAnsi"/>
          <w:sz w:val="16"/>
        </w:rPr>
        <w:t xml:space="preserve">68 </w:t>
      </w:r>
      <w:r w:rsidRPr="003B76D9">
        <w:rPr>
          <w:rStyle w:val="StyleUnderline"/>
          <w:rFonts w:asciiTheme="majorHAnsi" w:hAnsiTheme="majorHAnsi" w:cstheme="majorHAnsi"/>
        </w:rPr>
        <w:t>and an expected long-term decline in energy prices, Putin cannot boost his popularity by offering prosperity to the general public.</w:t>
      </w:r>
      <w:r w:rsidRPr="003B76D9">
        <w:rPr>
          <w:rFonts w:asciiTheme="majorHAnsi" w:hAnsiTheme="majorHAnsi" w:cstheme="majorHAnsi"/>
          <w:sz w:val="16"/>
        </w:rPr>
        <w:t xml:space="preserve"> </w:t>
      </w:r>
      <w:r w:rsidRPr="003B76D9">
        <w:rPr>
          <w:rStyle w:val="StyleUnderline"/>
          <w:rFonts w:asciiTheme="majorHAnsi" w:hAnsiTheme="majorHAnsi" w:cstheme="majorHAnsi"/>
        </w:rPr>
        <w:t>With his resource base shrinking, Putin cannot buy off his supporters. Putin's approval ratings are currently defying the laws of gravity, despite the fact that the economy is in a recession.</w:t>
      </w:r>
      <w:r w:rsidRPr="003B76D9">
        <w:rPr>
          <w:rFonts w:asciiTheme="majorHAnsi" w:hAnsiTheme="majorHAnsi" w:cstheme="majorHAnsi"/>
          <w:sz w:val="16"/>
        </w:rPr>
        <w:t xml:space="preserve">69 </w:t>
      </w:r>
      <w:proofErr w:type="gramStart"/>
      <w:r w:rsidRPr="003B76D9">
        <w:rPr>
          <w:rFonts w:asciiTheme="majorHAnsi" w:hAnsiTheme="majorHAnsi" w:cstheme="majorHAnsi"/>
          <w:sz w:val="16"/>
        </w:rPr>
        <w:t>In</w:t>
      </w:r>
      <w:proofErr w:type="gramEnd"/>
      <w:r w:rsidRPr="003B76D9">
        <w:rPr>
          <w:rFonts w:asciiTheme="majorHAnsi" w:hAnsiTheme="majorHAnsi" w:cstheme="majorHAnsi"/>
          <w:sz w:val="16"/>
        </w:rPr>
        <w:t xml:space="preserve"> the past, Putin offered diversions, such as the 2008 Georgian War and the Sochi Olympics to divert attention from economic hardship. An expert from the Levada Center that engages in public opinion polling suggests there are limits to diversions: "</w:t>
      </w:r>
      <w:r w:rsidRPr="003B76D9">
        <w:rPr>
          <w:rStyle w:val="StyleUnderline"/>
          <w:rFonts w:asciiTheme="majorHAnsi" w:hAnsiTheme="majorHAnsi" w:cstheme="majorHAnsi"/>
        </w:rPr>
        <w:t xml:space="preserve">The rallying of the people around the president by peaceful means has been exhausted." No Olympic Games or World Cup can raise his approval rating "more than three to four percent." </w:t>
      </w:r>
      <w:r w:rsidRPr="003B76D9">
        <w:rPr>
          <w:rStyle w:val="Emphasis"/>
          <w:rFonts w:asciiTheme="majorHAnsi" w:hAnsiTheme="majorHAnsi" w:cstheme="majorHAnsi"/>
        </w:rPr>
        <w:t>Putin will require "new extraordinary measures</w:t>
      </w:r>
      <w:r w:rsidRPr="003B76D9">
        <w:rPr>
          <w:rStyle w:val="StyleUnderline"/>
          <w:rFonts w:asciiTheme="majorHAnsi" w:hAnsiTheme="majorHAnsi" w:cstheme="majorHAnsi"/>
        </w:rPr>
        <w:t>: massive propaganda and distortion of the image of the enemy, and the effectiveness of these measures in a prolonged economic crisis is difficult to assess because there is no basis for comparison."</w:t>
      </w:r>
      <w:r w:rsidRPr="003B76D9">
        <w:rPr>
          <w:rFonts w:asciiTheme="majorHAnsi" w:hAnsiTheme="majorHAnsi" w:cstheme="majorHAnsi"/>
          <w:sz w:val="16"/>
        </w:rPr>
        <w:t>70</w:t>
      </w:r>
    </w:p>
    <w:p w14:paraId="2F530FBF" w14:textId="77777777" w:rsidR="00F879C0" w:rsidRPr="003B76D9" w:rsidRDefault="00F879C0" w:rsidP="00F879C0">
      <w:pPr>
        <w:pStyle w:val="Heading4"/>
        <w:rPr>
          <w:rFonts w:asciiTheme="majorHAnsi" w:hAnsiTheme="majorHAnsi" w:cstheme="majorHAnsi"/>
          <w:sz w:val="20"/>
          <w:szCs w:val="20"/>
        </w:rPr>
      </w:pPr>
    </w:p>
    <w:p w14:paraId="015B008C" w14:textId="77777777" w:rsidR="00966330" w:rsidRPr="003B76D9" w:rsidRDefault="00966330" w:rsidP="00966330">
      <w:pPr>
        <w:rPr>
          <w:rFonts w:asciiTheme="majorHAnsi" w:hAnsiTheme="majorHAnsi" w:cstheme="majorHAnsi"/>
        </w:rPr>
      </w:pPr>
    </w:p>
    <w:p w14:paraId="1B30A5F2" w14:textId="77777777" w:rsidR="00966330" w:rsidRPr="003B76D9" w:rsidRDefault="00966330" w:rsidP="00966330">
      <w:pPr>
        <w:rPr>
          <w:rFonts w:asciiTheme="majorHAnsi" w:hAnsiTheme="majorHAnsi" w:cstheme="majorHAnsi"/>
        </w:rPr>
      </w:pPr>
    </w:p>
    <w:p w14:paraId="345AF967" w14:textId="77777777" w:rsidR="00966330" w:rsidRPr="003B76D9" w:rsidRDefault="00966330" w:rsidP="00966330">
      <w:pPr>
        <w:pStyle w:val="Heading3"/>
        <w:rPr>
          <w:rFonts w:asciiTheme="majorHAnsi" w:hAnsiTheme="majorHAnsi" w:cstheme="majorHAnsi"/>
        </w:rPr>
      </w:pPr>
      <w:r w:rsidRPr="003B76D9">
        <w:rPr>
          <w:rFonts w:asciiTheme="majorHAnsi" w:hAnsiTheme="majorHAnsi" w:cstheme="majorHAnsi"/>
        </w:rPr>
        <w:t>Non U/Q</w:t>
      </w:r>
    </w:p>
    <w:p w14:paraId="009E1D5A" w14:textId="77777777" w:rsidR="00F879C0" w:rsidRPr="003B76D9" w:rsidRDefault="00F879C0" w:rsidP="00F879C0">
      <w:pPr>
        <w:pStyle w:val="Heading4"/>
        <w:rPr>
          <w:rFonts w:asciiTheme="majorHAnsi" w:hAnsiTheme="majorHAnsi" w:cstheme="majorHAnsi"/>
        </w:rPr>
      </w:pPr>
      <w:r w:rsidRPr="003B76D9">
        <w:rPr>
          <w:rFonts w:asciiTheme="majorHAnsi" w:hAnsiTheme="majorHAnsi" w:cstheme="majorHAnsi"/>
        </w:rPr>
        <w:t>Russia has ramped up its relations with Egypt.</w:t>
      </w:r>
    </w:p>
    <w:p w14:paraId="4CD8A4B7" w14:textId="77777777" w:rsidR="00F879C0" w:rsidRPr="003B76D9" w:rsidRDefault="00F879C0" w:rsidP="00F879C0">
      <w:pPr>
        <w:rPr>
          <w:rFonts w:asciiTheme="majorHAnsi" w:hAnsiTheme="majorHAnsi" w:cstheme="majorHAnsi"/>
        </w:rPr>
      </w:pPr>
      <w:r w:rsidRPr="003B76D9">
        <w:rPr>
          <w:rStyle w:val="Style13ptBold"/>
          <w:rFonts w:asciiTheme="majorHAnsi" w:hAnsiTheme="majorHAnsi" w:cstheme="majorHAnsi"/>
        </w:rPr>
        <w:t>Greenberg 19</w:t>
      </w:r>
      <w:r w:rsidRPr="003B76D9">
        <w:rPr>
          <w:rFonts w:asciiTheme="majorHAnsi" w:hAnsiTheme="majorHAnsi" w:cstheme="majorHAnsi"/>
        </w:rPr>
        <w:t xml:space="preserve">, [Nathaniel Greenberg is an Assistant Professor of Arabic, George Mason University, 02/12/2019, “Russian influence operations extend into Egypt” </w:t>
      </w:r>
      <w:hyperlink r:id="rId315" w:history="1">
        <w:r w:rsidRPr="003B76D9">
          <w:rPr>
            <w:rStyle w:val="Hyperlink"/>
            <w:rFonts w:asciiTheme="majorHAnsi" w:hAnsiTheme="majorHAnsi" w:cstheme="majorHAnsi"/>
          </w:rPr>
          <w:t>http://theconversation.com/russian-influence-operations-extend-into-egypt-111167</w:t>
        </w:r>
      </w:hyperlink>
      <w:r w:rsidRPr="003B76D9">
        <w:rPr>
          <w:rFonts w:asciiTheme="majorHAnsi" w:hAnsiTheme="majorHAnsi" w:cstheme="majorHAnsi"/>
        </w:rPr>
        <w:t>] Peter</w:t>
      </w:r>
    </w:p>
    <w:p w14:paraId="2E33E1F7" w14:textId="77777777" w:rsidR="00F879C0" w:rsidRPr="003B76D9" w:rsidRDefault="00F879C0" w:rsidP="00F879C0">
      <w:pPr>
        <w:rPr>
          <w:rFonts w:asciiTheme="majorHAnsi" w:hAnsiTheme="majorHAnsi" w:cstheme="majorHAnsi"/>
          <w:sz w:val="16"/>
        </w:rPr>
      </w:pPr>
      <w:r w:rsidRPr="003B76D9">
        <w:rPr>
          <w:rFonts w:asciiTheme="majorHAnsi" w:hAnsiTheme="majorHAnsi" w:cstheme="majorHAnsi"/>
          <w:sz w:val="16"/>
        </w:rPr>
        <w:t xml:space="preserve">One of the oldest running daily news organizations in the Arab world, Cairo-based Al-Ahram, publishes stories from Sputnik, a propaganda arm of the Russian government. As part of a 2015 agreement between Al-Ahram and Rossiya Segodnya, Russia’s government-owned news giant, Sputnik stories appear in Bawaba Al-Ahram, the paper’s digital site, side-by-side with reporting from legitimate news agencies such as Agence France-Presse and Reuters. Unlike these news agencies, the Kremlin-controlled outlet posts a fair amount of fluff on Al-Ahram, such as a call by the Syrian Researchers network to “boycott” the use of makeup or news about the excavation and restoration of a former Egyptian president’s iconic 1958 Chevy. Those articles help Al-Ahram by boosting the site’s overall online traffic. For Kremlin propagandists their mere presence achieves a major strategic objective: neutralizing the distinction between outlets like Reuters and Sputnik and leveling the playing field between journalism and fake news. This collaboration is part of a long-running Russian campaign to build influence in Egyptian media and elsewhere around the world – including in the U.S. My research, including that in a forthcoming book, offers more information on Moscow’s efforts to counter democracy-promoting efforts in the Arab world through media. It’s part of Russia’s global campaign to bolster nationalist movements and politicians that are sympathetic to Russian interests. Reality makeover </w:t>
      </w:r>
      <w:proofErr w:type="gramStart"/>
      <w:r w:rsidRPr="003B76D9">
        <w:rPr>
          <w:rStyle w:val="StyleUnderline"/>
          <w:rFonts w:asciiTheme="majorHAnsi" w:hAnsiTheme="majorHAnsi" w:cstheme="majorHAnsi"/>
        </w:rPr>
        <w:t>The</w:t>
      </w:r>
      <w:proofErr w:type="gramEnd"/>
      <w:r w:rsidRPr="003B76D9">
        <w:rPr>
          <w:rStyle w:val="StyleUnderline"/>
          <w:rFonts w:asciiTheme="majorHAnsi" w:hAnsiTheme="majorHAnsi" w:cstheme="majorHAnsi"/>
        </w:rPr>
        <w:t xml:space="preserve"> prevalence of Russian disinformation in Egypt is not as surprising as it might seem to a Western audience</w:t>
      </w:r>
      <w:r w:rsidRPr="003B76D9">
        <w:rPr>
          <w:rFonts w:asciiTheme="majorHAnsi" w:hAnsiTheme="majorHAnsi" w:cstheme="majorHAnsi"/>
          <w:sz w:val="16"/>
        </w:rPr>
        <w:t xml:space="preserve">. Since at least 1961, Al-Ahram has served as the government mouthpiece in Egypt. </w:t>
      </w:r>
      <w:r w:rsidRPr="003B76D9">
        <w:rPr>
          <w:rStyle w:val="StyleUnderline"/>
          <w:rFonts w:asciiTheme="majorHAnsi" w:hAnsiTheme="majorHAnsi" w:cstheme="majorHAnsi"/>
        </w:rPr>
        <w:t>Russia has long sought influence in a key Arab state. In recent years, Russian corporate and government agencies have invested in Egypt’s military, its offshore gas reserves,</w:t>
      </w:r>
      <w:r w:rsidRPr="003B76D9">
        <w:rPr>
          <w:rFonts w:asciiTheme="majorHAnsi" w:hAnsiTheme="majorHAnsi" w:cstheme="majorHAnsi"/>
          <w:sz w:val="16"/>
        </w:rPr>
        <w:t xml:space="preserve"> its nuclear and industrial infrastructure and its educational programming. Simultaneously, there has been a Russian information campaign that has found a sympathetic audience in the leadership of one of the Arab world’s foremost newspapers. As Al-Ahram’s managing editor said of the agreement with Sputnik: </w:t>
      </w:r>
      <w:r w:rsidRPr="003B76D9">
        <w:rPr>
          <w:rStyle w:val="Emphasis"/>
          <w:rFonts w:asciiTheme="majorHAnsi" w:hAnsiTheme="majorHAnsi" w:cstheme="majorHAnsi"/>
        </w:rPr>
        <w:t>Egyptian-Russian relations are closer than ever and the new</w:t>
      </w:r>
      <w:r w:rsidRPr="003B76D9">
        <w:rPr>
          <w:rStyle w:val="StyleUnderline"/>
          <w:rFonts w:asciiTheme="majorHAnsi" w:hAnsiTheme="majorHAnsi" w:cstheme="majorHAnsi"/>
        </w:rPr>
        <w:t xml:space="preserve"> “protocol” for media cooperation “supports that relationship.” The culture at al-Ahram echoes Russia’s state-run media culture. Reality as it appears in the pages of Al-Ahram echoes the government line.</w:t>
      </w:r>
      <w:r w:rsidRPr="003B76D9">
        <w:rPr>
          <w:rFonts w:asciiTheme="majorHAnsi" w:hAnsiTheme="majorHAnsi" w:cstheme="majorHAnsi"/>
          <w:sz w:val="16"/>
        </w:rPr>
        <w:t xml:space="preserve"> When the facts don’t fit the official story, editors may simply alter the image of reality – as in 2010 when Al-Ahram published a doctored White House press release photo showing Egyptian President Hosni Mubarak walking in front of a group of international leaders, when really he was behind them. </w:t>
      </w:r>
      <w:r w:rsidRPr="003B76D9">
        <w:rPr>
          <w:rStyle w:val="StyleUnderline"/>
          <w:rFonts w:asciiTheme="majorHAnsi" w:hAnsiTheme="majorHAnsi" w:cstheme="majorHAnsi"/>
        </w:rPr>
        <w:t xml:space="preserve">Diverting the public’s attention </w:t>
      </w:r>
      <w:proofErr w:type="gramStart"/>
      <w:r w:rsidRPr="003B76D9">
        <w:rPr>
          <w:rStyle w:val="StyleUnderline"/>
          <w:rFonts w:asciiTheme="majorHAnsi" w:hAnsiTheme="majorHAnsi" w:cstheme="majorHAnsi"/>
        </w:rPr>
        <w:t>In</w:t>
      </w:r>
      <w:proofErr w:type="gramEnd"/>
      <w:r w:rsidRPr="003B76D9">
        <w:rPr>
          <w:rStyle w:val="StyleUnderline"/>
          <w:rFonts w:asciiTheme="majorHAnsi" w:hAnsiTheme="majorHAnsi" w:cstheme="majorHAnsi"/>
        </w:rPr>
        <w:t xml:space="preserve"> 2011, when the anti-government protests known as the Arab Spring spread to Egypt, Al-Ahram began its coverage of events with Russian-style disinformation tactics,</w:t>
      </w:r>
      <w:r w:rsidRPr="003B76D9">
        <w:rPr>
          <w:rFonts w:asciiTheme="majorHAnsi" w:hAnsiTheme="majorHAnsi" w:cstheme="majorHAnsi"/>
          <w:sz w:val="16"/>
        </w:rPr>
        <w:t xml:space="preserve"> including one journalist Peter Pomerantsev called “hook and distract.” On Jan. 25, 2011 – the day protests were scheduled to begin in Egypt – Al-Ahram’s front page featured an article about the bombing of a Coptic church in Alexandria three weeks earlier. It was a big story, but also a distracting one given what was happening that day in Cairo. By contrast, Al-Shorouk, a prominent opposition paper in Egypt, began its coverage of protests on Jan. 25 with an article highlighting “online demonstrations” between government and opposition forces. On Jan. 26, Al-Ahram continued the strategy of misdirection by running an article announcing that protests (“ihtijajat”) and riots (“idtirabat”) had intensified – in Beirut. The other lead stories that day were a recap of the church-bombing story and plans by the Ministry of Foreign Trade and Industry to reject a major trade agreement with the U.S. Again in contrast, Al-Shorouk’s Jan. 26 coverage began with the headline “A volcano of rage sweeps through the streets of Cairo and explodes in Tahrir Square.” A second diversion As I observed while living and researching in Cairo at the time and document in my book, various parties from inside and outside the country worked furiously at this time to shape public opinion about the protests. Al-Ahram got a helping hand from WikiLeaks. On Jan. 28, as news organizations around the world were preparing to cover Egypt’s “Friday of Rage,” a massive demonstration that would feature for the first time the full manpower of the Muslim Brotherhood, WikiLeaks released a string of documents from a cache of U.S. State Department cables stolen the previous year. That batch of leaks provided useful fodder for Al-Ahram’s efforts to counter popular support for the protests. London’s Daily Telegraph, which had just signed a deal with Julian Assange to publish portions of the leaks, ran a story with the headline “America’s secret backing for rebel leaders” in Egypt. Along with the article, the Telegraph published a “confidential” memo describing a 2009 meeting in Washington at which “several opposition forces agreed to support an unwritten plan for a transition to a parliamentary democracy, involving a weakened presidency and an empowered prime minister and parliament, before the scheduled 2011 presidential elections.” Other leaked cables in that batch revealed the allocation of millions of dollars by the U.S. State Department for “pro-democracy groups” in Egypt. As American Ambassador to Egypt Margaret Scobey told me, U.S. support for democratic activism in Egypt and elsewhere was not a secret. Still, Al-Ahram, echoing Mubarak’s famous midnight speech to the nation on Jan. 28, published an article on Jan. 29 framing the information as evidence of a “plot.” The coverage’s content and timing appeared selected to undercut public support of the protesters, suggesting their funding and ambitions were born of U.S. interests – rather than being motivated by authentic Egyptian concerns. WikiLeaks’ and Russian media operations continued to influence public debate in Egypt after Mubarak stepped down. Independent numbers are hard to come by. But one recent study shows that traffic to the RT website far outpaces competing news organizations, like Al-Jazeera, Al-Arabiya or the U.S.-sponsored Al-Hurra. And since its first story appeared on Bawaba Al-Ahram in April 2016, Sputnik has published nearly 700 articles, far more than other contributing services. These articles often push stories conducive to the Russian narrative that it’s winning the fight against terrorism in the region and countering forces of instability. Egyptian politics are reverting to the days of dictatorship, with President Abdel-Fattah el-Sisi having just won the right to govern until 2034. This, combined with the increasing prevalence of Russian-controlled information, is likely to pull Egypt, along with Syria, Libya, the UAE, Saudia Arabia and others, deeper into the geopolitical sphere of Russia and China and farther away from the dream of democratization that was Tahrir Square.</w:t>
      </w:r>
    </w:p>
    <w:p w14:paraId="0FB07C52" w14:textId="77777777" w:rsidR="00F879C0" w:rsidRPr="003B76D9" w:rsidRDefault="00F879C0" w:rsidP="00F879C0">
      <w:pPr>
        <w:rPr>
          <w:rFonts w:asciiTheme="majorHAnsi" w:hAnsiTheme="majorHAnsi" w:cstheme="majorHAnsi"/>
        </w:rPr>
      </w:pPr>
    </w:p>
    <w:p w14:paraId="211EA426" w14:textId="77777777" w:rsidR="00966330" w:rsidRPr="003B76D9" w:rsidRDefault="00966330" w:rsidP="00966330">
      <w:pPr>
        <w:pStyle w:val="Heading4"/>
        <w:rPr>
          <w:rStyle w:val="Style13ptBold"/>
          <w:rFonts w:asciiTheme="majorHAnsi" w:hAnsiTheme="majorHAnsi" w:cstheme="majorHAnsi"/>
          <w:b/>
        </w:rPr>
      </w:pPr>
      <w:r w:rsidRPr="003B76D9">
        <w:rPr>
          <w:rStyle w:val="Style13ptBold"/>
          <w:rFonts w:asciiTheme="majorHAnsi" w:hAnsiTheme="majorHAnsi" w:cstheme="majorHAnsi"/>
          <w:b/>
        </w:rPr>
        <w:t xml:space="preserve">Russian DIB is strong – neg authors rely on faulty data </w:t>
      </w:r>
    </w:p>
    <w:p w14:paraId="2F8BF8B8" w14:textId="77777777" w:rsidR="00966330" w:rsidRPr="003B76D9" w:rsidRDefault="00966330" w:rsidP="00966330">
      <w:pPr>
        <w:rPr>
          <w:rFonts w:asciiTheme="majorHAnsi" w:hAnsiTheme="majorHAnsi" w:cstheme="majorHAnsi"/>
        </w:rPr>
      </w:pPr>
      <w:r w:rsidRPr="003B76D9">
        <w:rPr>
          <w:rStyle w:val="Style13ptBold"/>
          <w:rFonts w:asciiTheme="majorHAnsi" w:hAnsiTheme="majorHAnsi" w:cstheme="majorHAnsi"/>
        </w:rPr>
        <w:t>Kofman 19</w:t>
      </w:r>
      <w:r w:rsidRPr="003B76D9">
        <w:rPr>
          <w:rFonts w:asciiTheme="majorHAnsi" w:hAnsiTheme="majorHAnsi" w:cstheme="majorHAnsi"/>
        </w:rPr>
        <w:t xml:space="preserve"> – Senior Research Scientist at CNA Corporation and a Fellow at the Wilson Center’s Kennan Institute (Michael; “Russian defense spending is much larger, and more sustainable than it seems”; 5/3/19; </w:t>
      </w:r>
      <w:hyperlink r:id="rId316" w:history="1">
        <w:r w:rsidRPr="003B76D9">
          <w:rPr>
            <w:rStyle w:val="Hyperlink"/>
            <w:rFonts w:asciiTheme="majorHAnsi" w:hAnsiTheme="majorHAnsi" w:cstheme="majorHAnsi"/>
          </w:rPr>
          <w:t>https://www.defensenews.com/opinion/commentary/2019/05/03/russian-defense-spending-is-much-larger-and-more-sustainable-than-it-seems/</w:t>
        </w:r>
      </w:hyperlink>
      <w:r w:rsidRPr="003B76D9">
        <w:rPr>
          <w:rFonts w:asciiTheme="majorHAnsi" w:hAnsiTheme="majorHAnsi" w:cstheme="majorHAnsi"/>
        </w:rPr>
        <w:t>; accessed 7/13/19) dc s</w:t>
      </w:r>
    </w:p>
    <w:p w14:paraId="27D181CD" w14:textId="77777777" w:rsidR="00966330" w:rsidRPr="003B76D9" w:rsidRDefault="00966330" w:rsidP="00966330">
      <w:pPr>
        <w:rPr>
          <w:rStyle w:val="StyleUnderline"/>
          <w:rFonts w:asciiTheme="majorHAnsi" w:hAnsiTheme="majorHAnsi" w:cstheme="majorHAnsi"/>
        </w:rPr>
      </w:pPr>
      <w:r w:rsidRPr="003B76D9">
        <w:rPr>
          <w:rStyle w:val="StyleUnderline"/>
          <w:rFonts w:asciiTheme="majorHAnsi" w:hAnsiTheme="majorHAnsi" w:cstheme="majorHAnsi"/>
        </w:rPr>
        <w:t xml:space="preserve">The United States has a basic problem: Devising a strategy toward great power adversaries necessitates having some </w:t>
      </w:r>
      <w:r w:rsidRPr="003B76D9">
        <w:rPr>
          <w:rFonts w:asciiTheme="majorHAnsi" w:hAnsiTheme="majorHAnsi" w:cstheme="majorHAnsi"/>
          <w:sz w:val="16"/>
        </w:rPr>
        <w:t xml:space="preserve">reasonable </w:t>
      </w:r>
      <w:r w:rsidRPr="003B76D9">
        <w:rPr>
          <w:rStyle w:val="StyleUnderline"/>
          <w:rFonts w:asciiTheme="majorHAnsi" w:hAnsiTheme="majorHAnsi" w:cstheme="majorHAnsi"/>
        </w:rPr>
        <w:t>estimate of their economic and military power. We do not do this</w:t>
      </w:r>
      <w:r w:rsidRPr="003B76D9">
        <w:rPr>
          <w:rFonts w:asciiTheme="majorHAnsi" w:hAnsiTheme="majorHAnsi" w:cstheme="majorHAnsi"/>
          <w:sz w:val="16"/>
        </w:rPr>
        <w:t xml:space="preserve"> especially </w:t>
      </w:r>
      <w:r w:rsidRPr="003B76D9">
        <w:rPr>
          <w:rStyle w:val="StyleUnderline"/>
          <w:rFonts w:asciiTheme="majorHAnsi" w:hAnsiTheme="majorHAnsi" w:cstheme="majorHAnsi"/>
        </w:rPr>
        <w:t>well</w:t>
      </w:r>
      <w:r w:rsidRPr="003B76D9">
        <w:rPr>
          <w:rFonts w:asciiTheme="majorHAnsi" w:hAnsiTheme="majorHAnsi" w:cstheme="majorHAnsi"/>
          <w:sz w:val="16"/>
        </w:rPr>
        <w:t xml:space="preserve">. Ask yourself: </w:t>
      </w:r>
      <w:r w:rsidRPr="003B76D9">
        <w:rPr>
          <w:rStyle w:val="StyleUnderline"/>
          <w:rFonts w:asciiTheme="majorHAnsi" w:hAnsiTheme="majorHAnsi" w:cstheme="majorHAnsi"/>
        </w:rPr>
        <w:t>Do we really know how much our adversaries spend on their military, and what they are getting for their money? Russia</w:t>
      </w:r>
      <w:r w:rsidRPr="003B76D9">
        <w:rPr>
          <w:rFonts w:asciiTheme="majorHAnsi" w:hAnsiTheme="majorHAnsi" w:cstheme="majorHAnsi"/>
          <w:sz w:val="16"/>
        </w:rPr>
        <w:t xml:space="preserve">, for example, </w:t>
      </w:r>
      <w:r w:rsidRPr="003B76D9">
        <w:rPr>
          <w:rStyle w:val="Emphasis"/>
          <w:rFonts w:asciiTheme="majorHAnsi" w:hAnsiTheme="majorHAnsi" w:cstheme="majorHAnsi"/>
        </w:rPr>
        <w:t>presents a glaring problem for academic and policy circles alike.</w:t>
      </w:r>
      <w:r w:rsidRPr="003B76D9">
        <w:rPr>
          <w:rFonts w:asciiTheme="majorHAnsi" w:hAnsiTheme="majorHAnsi" w:cstheme="majorHAnsi"/>
          <w:sz w:val="16"/>
        </w:rPr>
        <w:t xml:space="preserve"> </w:t>
      </w:r>
      <w:r w:rsidRPr="003B76D9">
        <w:rPr>
          <w:rStyle w:val="StyleUnderline"/>
          <w:rFonts w:asciiTheme="majorHAnsi" w:hAnsiTheme="majorHAnsi" w:cstheme="majorHAnsi"/>
        </w:rPr>
        <w:t>Most comparisons are done in current U.S. dollars based on prevailing exchange rates, making Russia’s economy seem the size of South Korea’s</w:t>
      </w:r>
      <w:r w:rsidRPr="003B76D9">
        <w:rPr>
          <w:rFonts w:asciiTheme="majorHAnsi" w:hAnsiTheme="majorHAnsi" w:cstheme="majorHAnsi"/>
          <w:sz w:val="16"/>
        </w:rPr>
        <w:t xml:space="preserve">. </w:t>
      </w:r>
      <w:r w:rsidRPr="003B76D9">
        <w:rPr>
          <w:rStyle w:val="StyleUnderline"/>
          <w:rFonts w:asciiTheme="majorHAnsi" w:hAnsiTheme="majorHAnsi" w:cstheme="majorHAnsi"/>
        </w:rPr>
        <w:t>This approach is useless for comparing defense spending, or the country’s purchasing power</w:t>
      </w:r>
      <w:r w:rsidRPr="003B76D9">
        <w:rPr>
          <w:rFonts w:asciiTheme="majorHAnsi" w:hAnsiTheme="majorHAnsi" w:cstheme="majorHAnsi"/>
          <w:sz w:val="16"/>
        </w:rPr>
        <w:t xml:space="preserve">. Yet, </w:t>
      </w:r>
      <w:r w:rsidRPr="003B76D9">
        <w:rPr>
          <w:rStyle w:val="StyleUnderline"/>
          <w:rFonts w:asciiTheme="majorHAnsi" w:hAnsiTheme="majorHAnsi" w:cstheme="majorHAnsi"/>
        </w:rPr>
        <w:t>it is used frequently to argue that despite a large military modernization program, and a sizable conventional and nuclear deterrent, Moscow is a paper tiger</w:t>
      </w:r>
      <w:r w:rsidRPr="003B76D9">
        <w:rPr>
          <w:rFonts w:asciiTheme="majorHAnsi" w:hAnsiTheme="majorHAnsi" w:cstheme="majorHAnsi"/>
          <w:sz w:val="16"/>
        </w:rPr>
        <w:t xml:space="preserve">. As a consequence, </w:t>
      </w:r>
      <w:r w:rsidRPr="003B76D9">
        <w:rPr>
          <w:rStyle w:val="StyleUnderline"/>
          <w:rFonts w:asciiTheme="majorHAnsi" w:hAnsiTheme="majorHAnsi" w:cstheme="majorHAnsi"/>
        </w:rPr>
        <w:t>the debate on relative military power</w:t>
      </w:r>
      <w:r w:rsidRPr="003B76D9">
        <w:rPr>
          <w:rFonts w:asciiTheme="majorHAnsi" w:hAnsiTheme="majorHAnsi" w:cstheme="majorHAnsi"/>
          <w:sz w:val="16"/>
        </w:rPr>
        <w:t xml:space="preserve"> and expectations of the future military balance </w:t>
      </w:r>
      <w:r w:rsidRPr="003B76D9">
        <w:rPr>
          <w:rStyle w:val="Emphasis"/>
          <w:rFonts w:asciiTheme="majorHAnsi" w:hAnsiTheme="majorHAnsi" w:cstheme="majorHAnsi"/>
        </w:rPr>
        <w:t>is terribly warped</w:t>
      </w:r>
      <w:r w:rsidRPr="003B76D9">
        <w:rPr>
          <w:rFonts w:asciiTheme="majorHAnsi" w:hAnsiTheme="majorHAnsi" w:cstheme="majorHAnsi"/>
          <w:sz w:val="16"/>
        </w:rPr>
        <w:t xml:space="preserve"> </w:t>
      </w:r>
      <w:r w:rsidRPr="003B76D9">
        <w:rPr>
          <w:rStyle w:val="StyleUnderline"/>
          <w:rFonts w:asciiTheme="majorHAnsi" w:hAnsiTheme="majorHAnsi" w:cstheme="majorHAnsi"/>
        </w:rPr>
        <w:t xml:space="preserve">by a low-information environment. </w:t>
      </w:r>
      <w:r w:rsidRPr="003B76D9">
        <w:rPr>
          <w:rFonts w:asciiTheme="majorHAnsi" w:hAnsiTheme="majorHAnsi" w:cstheme="majorHAnsi"/>
          <w:sz w:val="16"/>
        </w:rPr>
        <w:t xml:space="preserve">The best example of this problem is a recent announcement by the Stockholm International Peace and Research Institute that Russian military spending has fallen to the sixth highest in the world in 2018, at $61.4 billion. Rest assured, or perhaps discomforted: </w:t>
      </w:r>
      <w:r w:rsidRPr="003B76D9">
        <w:rPr>
          <w:rStyle w:val="Emphasis"/>
          <w:rFonts w:asciiTheme="majorHAnsi" w:hAnsiTheme="majorHAnsi" w:cstheme="majorHAnsi"/>
        </w:rPr>
        <w:t>Russian defense spending is several times higher than $61.4 billion</w:t>
      </w:r>
      <w:r w:rsidRPr="003B76D9">
        <w:rPr>
          <w:rFonts w:asciiTheme="majorHAnsi" w:hAnsiTheme="majorHAnsi" w:cstheme="majorHAnsi"/>
          <w:sz w:val="16"/>
        </w:rPr>
        <w:t xml:space="preserve">, and </w:t>
      </w:r>
      <w:r w:rsidRPr="003B76D9">
        <w:rPr>
          <w:rStyle w:val="StyleUnderline"/>
          <w:rFonts w:asciiTheme="majorHAnsi" w:hAnsiTheme="majorHAnsi" w:cstheme="majorHAnsi"/>
        </w:rPr>
        <w:t>the Russian defense budget remains the third largest in the world, dwarfing the military expenditures of most European states combined.</w:t>
      </w:r>
      <w:r w:rsidRPr="003B76D9">
        <w:rPr>
          <w:rFonts w:asciiTheme="majorHAnsi" w:hAnsiTheme="majorHAnsi" w:cstheme="majorHAnsi"/>
          <w:sz w:val="16"/>
        </w:rPr>
        <w:t xml:space="preserve"> In reality </w:t>
      </w:r>
      <w:r w:rsidRPr="003B76D9">
        <w:rPr>
          <w:rStyle w:val="StyleUnderline"/>
          <w:rFonts w:asciiTheme="majorHAnsi" w:hAnsiTheme="majorHAnsi" w:cstheme="majorHAnsi"/>
        </w:rPr>
        <w:t>Russia’s effective military expenditure, based on purchasing power parity</w:t>
      </w:r>
      <w:r w:rsidRPr="003B76D9">
        <w:rPr>
          <w:rFonts w:asciiTheme="majorHAnsi" w:hAnsiTheme="majorHAnsi" w:cstheme="majorHAnsi"/>
          <w:sz w:val="16"/>
        </w:rPr>
        <w:t xml:space="preserve"> (Moscow buys from Russian defense manufacturers in rubles), </w:t>
      </w:r>
      <w:r w:rsidRPr="003B76D9">
        <w:rPr>
          <w:rStyle w:val="Emphasis"/>
          <w:rFonts w:asciiTheme="majorHAnsi" w:hAnsiTheme="majorHAnsi" w:cstheme="majorHAnsi"/>
        </w:rPr>
        <w:t>is more in the range of $150-180 billion per year,</w:t>
      </w:r>
      <w:r w:rsidRPr="003B76D9">
        <w:rPr>
          <w:rFonts w:asciiTheme="majorHAnsi" w:hAnsiTheme="majorHAnsi" w:cstheme="majorHAnsi"/>
          <w:sz w:val="16"/>
        </w:rPr>
        <w:t xml:space="preserve"> </w:t>
      </w:r>
      <w:r w:rsidRPr="003B76D9">
        <w:rPr>
          <w:rStyle w:val="StyleUnderline"/>
          <w:rFonts w:asciiTheme="majorHAnsi" w:hAnsiTheme="majorHAnsi" w:cstheme="majorHAnsi"/>
        </w:rPr>
        <w:t xml:space="preserve">with a much higher percentage dedicated to procurement, research and development than Western defense budgets. </w:t>
      </w:r>
      <w:r w:rsidRPr="003B76D9">
        <w:rPr>
          <w:rFonts w:asciiTheme="majorHAnsi" w:hAnsiTheme="majorHAnsi" w:cstheme="majorHAnsi"/>
          <w:sz w:val="16"/>
        </w:rPr>
        <w:t xml:space="preserve">Although there are challenges with comparing economies based on purchasing power parity, it would do good to keep in mind that </w:t>
      </w:r>
      <w:r w:rsidRPr="003B76D9">
        <w:rPr>
          <w:rStyle w:val="Emphasis"/>
          <w:rFonts w:asciiTheme="majorHAnsi" w:hAnsiTheme="majorHAnsi" w:cstheme="majorHAnsi"/>
        </w:rPr>
        <w:t>Russia is actually the sixth-largest economy in the world</w:t>
      </w:r>
      <w:r w:rsidRPr="003B76D9">
        <w:rPr>
          <w:rStyle w:val="StyleUnderline"/>
          <w:rFonts w:asciiTheme="majorHAnsi" w:hAnsiTheme="majorHAnsi" w:cstheme="majorHAnsi"/>
        </w:rPr>
        <w:t xml:space="preserve"> and</w:t>
      </w:r>
      <w:r w:rsidRPr="003B76D9">
        <w:rPr>
          <w:rFonts w:asciiTheme="majorHAnsi" w:hAnsiTheme="majorHAnsi" w:cstheme="majorHAnsi"/>
          <w:sz w:val="16"/>
        </w:rPr>
        <w:t xml:space="preserve"> not long ago </w:t>
      </w:r>
      <w:r w:rsidRPr="003B76D9">
        <w:rPr>
          <w:rStyle w:val="StyleUnderline"/>
          <w:rFonts w:asciiTheme="majorHAnsi" w:hAnsiTheme="majorHAnsi" w:cstheme="majorHAnsi"/>
        </w:rPr>
        <w:t>was the largest economy in Europe based on purchasing power parity (PPP</w:t>
      </w:r>
      <w:r w:rsidRPr="003B76D9">
        <w:rPr>
          <w:rFonts w:asciiTheme="majorHAnsi" w:hAnsiTheme="majorHAnsi" w:cstheme="majorHAnsi"/>
          <w:sz w:val="16"/>
        </w:rPr>
        <w:t xml:space="preserve">) — </w:t>
      </w:r>
      <w:r w:rsidRPr="003B76D9">
        <w:rPr>
          <w:rStyle w:val="StyleUnderline"/>
          <w:rFonts w:asciiTheme="majorHAnsi" w:hAnsiTheme="majorHAnsi" w:cstheme="majorHAnsi"/>
        </w:rPr>
        <w:t>ahead of Germany.</w:t>
      </w:r>
      <w:r w:rsidRPr="003B76D9">
        <w:rPr>
          <w:rFonts w:asciiTheme="majorHAnsi" w:hAnsiTheme="majorHAnsi" w:cstheme="majorHAnsi"/>
          <w:sz w:val="16"/>
        </w:rPr>
        <w:t xml:space="preserve"> Purchasing power comparisons come with their own shortcomings, especially when understanding global financial flows, import/export, and the like, but </w:t>
      </w:r>
      <w:r w:rsidRPr="003B76D9">
        <w:rPr>
          <w:rStyle w:val="StyleUnderline"/>
          <w:rFonts w:asciiTheme="majorHAnsi" w:hAnsiTheme="majorHAnsi" w:cstheme="majorHAnsi"/>
        </w:rPr>
        <w:t xml:space="preserve">it helps paint a much more accurate picture than comparing economies by converting their gross domestic product into dollars based on the current exchange rate. If ruble valuation suddenly dropped by 50 percent against the dollar, which it did in 2014, does that mean the Russian economy suddenly contracted by half in one year? </w:t>
      </w:r>
      <w:r w:rsidRPr="003B76D9">
        <w:rPr>
          <w:rStyle w:val="Emphasis"/>
          <w:rFonts w:asciiTheme="majorHAnsi" w:hAnsiTheme="majorHAnsi" w:cstheme="majorHAnsi"/>
        </w:rPr>
        <w:t>No, it doesn’t</w:t>
      </w:r>
      <w:r w:rsidRPr="003B76D9">
        <w:rPr>
          <w:rFonts w:asciiTheme="majorHAnsi" w:hAnsiTheme="majorHAnsi" w:cstheme="majorHAnsi"/>
          <w:sz w:val="16"/>
        </w:rPr>
        <w:t xml:space="preserve">. Then why is this a useful way of looking at the world and understanding the relative balance of economic power or military expenditure? </w:t>
      </w:r>
      <w:r w:rsidRPr="003B76D9">
        <w:rPr>
          <w:rStyle w:val="StyleUnderline"/>
          <w:rFonts w:asciiTheme="majorHAnsi" w:hAnsiTheme="majorHAnsi" w:cstheme="majorHAnsi"/>
        </w:rPr>
        <w:t>There is no</w:t>
      </w:r>
      <w:r w:rsidRPr="003B76D9">
        <w:rPr>
          <w:rFonts w:asciiTheme="majorHAnsi" w:hAnsiTheme="majorHAnsi" w:cstheme="majorHAnsi"/>
          <w:sz w:val="16"/>
        </w:rPr>
        <w:t xml:space="preserve"> </w:t>
      </w:r>
      <w:r w:rsidRPr="003B76D9">
        <w:rPr>
          <w:rStyle w:val="StyleUnderline"/>
          <w:rFonts w:asciiTheme="majorHAnsi" w:hAnsiTheme="majorHAnsi" w:cstheme="majorHAnsi"/>
        </w:rPr>
        <w:t>value in conceptualizing Russian defense spending in U.S. dollars</w:t>
      </w:r>
      <w:r w:rsidRPr="003B76D9">
        <w:rPr>
          <w:rFonts w:asciiTheme="majorHAnsi" w:hAnsiTheme="majorHAnsi" w:cstheme="majorHAnsi"/>
          <w:sz w:val="16"/>
        </w:rPr>
        <w:t xml:space="preserve"> based on the prevailing exchange rate, </w:t>
      </w:r>
      <w:r w:rsidRPr="003B76D9">
        <w:rPr>
          <w:rStyle w:val="StyleUnderline"/>
          <w:rFonts w:asciiTheme="majorHAnsi" w:hAnsiTheme="majorHAnsi" w:cstheme="majorHAnsi"/>
        </w:rPr>
        <w:t>since Russia does not buy its weapons or major components from the West. Yet, this is how SIPRI arrives at its $61.4 billion figure</w:t>
      </w:r>
      <w:r w:rsidRPr="003B76D9">
        <w:rPr>
          <w:rFonts w:asciiTheme="majorHAnsi" w:hAnsiTheme="majorHAnsi" w:cstheme="majorHAnsi"/>
          <w:sz w:val="16"/>
        </w:rPr>
        <w:t xml:space="preserve">, </w:t>
      </w:r>
      <w:r w:rsidRPr="003B76D9">
        <w:rPr>
          <w:rStyle w:val="StyleUnderline"/>
          <w:rFonts w:asciiTheme="majorHAnsi" w:hAnsiTheme="majorHAnsi" w:cstheme="majorHAnsi"/>
        </w:rPr>
        <w:t xml:space="preserve">which places Russia </w:t>
      </w:r>
      <w:r w:rsidRPr="003B76D9">
        <w:rPr>
          <w:rFonts w:asciiTheme="majorHAnsi" w:hAnsiTheme="majorHAnsi" w:cstheme="majorHAnsi"/>
          <w:sz w:val="16"/>
        </w:rPr>
        <w:t xml:space="preserve">safely </w:t>
      </w:r>
      <w:r w:rsidRPr="003B76D9">
        <w:rPr>
          <w:rStyle w:val="StyleUnderline"/>
          <w:rFonts w:asciiTheme="majorHAnsi" w:hAnsiTheme="majorHAnsi" w:cstheme="majorHAnsi"/>
        </w:rPr>
        <w:t>behind France</w:t>
      </w:r>
      <w:r w:rsidRPr="003B76D9">
        <w:rPr>
          <w:rFonts w:asciiTheme="majorHAnsi" w:hAnsiTheme="majorHAnsi" w:cstheme="majorHAnsi"/>
          <w:sz w:val="16"/>
        </w:rPr>
        <w:t xml:space="preserve">, </w:t>
      </w:r>
      <w:r w:rsidRPr="003B76D9">
        <w:rPr>
          <w:rStyle w:val="Emphasis"/>
          <w:rFonts w:asciiTheme="majorHAnsi" w:hAnsiTheme="majorHAnsi" w:cstheme="majorHAnsi"/>
        </w:rPr>
        <w:t xml:space="preserve">even though Moscow fields a military that’s almost 900,000 strong, </w:t>
      </w:r>
      <w:r w:rsidRPr="003B76D9">
        <w:rPr>
          <w:rFonts w:asciiTheme="majorHAnsi" w:hAnsiTheme="majorHAnsi" w:cstheme="majorHAnsi"/>
          <w:sz w:val="16"/>
        </w:rPr>
        <w:t xml:space="preserve">with a conventional and nuclear arsenal capable of taking on the United States. </w:t>
      </w:r>
      <w:r w:rsidRPr="003B76D9">
        <w:rPr>
          <w:rStyle w:val="StyleUnderline"/>
          <w:rFonts w:asciiTheme="majorHAnsi" w:hAnsiTheme="majorHAnsi" w:cstheme="majorHAnsi"/>
        </w:rPr>
        <w:t>PPP</w:t>
      </w:r>
      <w:r w:rsidRPr="003B76D9">
        <w:rPr>
          <w:rFonts w:asciiTheme="majorHAnsi" w:hAnsiTheme="majorHAnsi" w:cstheme="majorHAnsi"/>
          <w:sz w:val="16"/>
        </w:rPr>
        <w:t xml:space="preserve"> is not without limitations, but it </w:t>
      </w:r>
      <w:r w:rsidRPr="003B76D9">
        <w:rPr>
          <w:rStyle w:val="StyleUnderline"/>
          <w:rFonts w:asciiTheme="majorHAnsi" w:hAnsiTheme="majorHAnsi" w:cstheme="majorHAnsi"/>
        </w:rPr>
        <w:t>is heavily advantaged when comparing defense spending as opposed to consumer spending, where countries may import a broad range of goods.</w:t>
      </w:r>
      <w:r w:rsidRPr="003B76D9">
        <w:rPr>
          <w:rFonts w:asciiTheme="majorHAnsi" w:hAnsiTheme="majorHAnsi" w:cstheme="majorHAnsi"/>
          <w:sz w:val="16"/>
        </w:rPr>
        <w:t xml:space="preserve"> As a consequence it is not only the most accurate way to compare defense spending in countries using different currencies, but should arguably be the only method of doing so. </w:t>
      </w:r>
      <w:r w:rsidRPr="003B76D9">
        <w:rPr>
          <w:rStyle w:val="StyleUnderline"/>
          <w:rFonts w:asciiTheme="majorHAnsi" w:hAnsiTheme="majorHAnsi" w:cstheme="majorHAnsi"/>
        </w:rPr>
        <w:t>The Russian defense budget fluctuates at around 3 trillion rubles</w:t>
      </w:r>
      <w:r w:rsidRPr="003B76D9">
        <w:rPr>
          <w:rFonts w:asciiTheme="majorHAnsi" w:hAnsiTheme="majorHAnsi" w:cstheme="majorHAnsi"/>
          <w:sz w:val="16"/>
        </w:rPr>
        <w:t xml:space="preserve">, but total military expenditure includes housing, pensions, infrastructure, the National Guard, the Border Guard Service and some line items that are secret. Depending on what you count, </w:t>
      </w:r>
      <w:r w:rsidRPr="003B76D9">
        <w:rPr>
          <w:rStyle w:val="StyleUnderline"/>
          <w:rFonts w:asciiTheme="majorHAnsi" w:hAnsiTheme="majorHAnsi" w:cstheme="majorHAnsi"/>
        </w:rPr>
        <w:t xml:space="preserve">total military expenditure can add to roughly 4 trillion rubles in 2018 or about 4 percent of GDP. </w:t>
      </w:r>
      <w:r w:rsidRPr="003B76D9">
        <w:rPr>
          <w:rFonts w:asciiTheme="majorHAnsi" w:hAnsiTheme="majorHAnsi" w:cstheme="majorHAnsi"/>
          <w:sz w:val="16"/>
        </w:rPr>
        <w:t xml:space="preserve">This also means that </w:t>
      </w:r>
      <w:r w:rsidRPr="003B76D9">
        <w:rPr>
          <w:rStyle w:val="StyleUnderline"/>
          <w:rFonts w:asciiTheme="majorHAnsi" w:hAnsiTheme="majorHAnsi" w:cstheme="majorHAnsi"/>
        </w:rPr>
        <w:t>a decline in overall military expenditure,</w:t>
      </w:r>
      <w:r w:rsidRPr="003B76D9">
        <w:rPr>
          <w:rFonts w:asciiTheme="majorHAnsi" w:hAnsiTheme="majorHAnsi" w:cstheme="majorHAnsi"/>
          <w:sz w:val="16"/>
        </w:rPr>
        <w:t xml:space="preserve"> </w:t>
      </w:r>
      <w:r w:rsidRPr="003B76D9">
        <w:rPr>
          <w:rStyle w:val="StyleUnderline"/>
          <w:rFonts w:asciiTheme="majorHAnsi" w:hAnsiTheme="majorHAnsi" w:cstheme="majorHAnsi"/>
        </w:rPr>
        <w:t>as recently reported by SIPRI</w:t>
      </w:r>
      <w:r w:rsidRPr="003B76D9">
        <w:rPr>
          <w:rFonts w:asciiTheme="majorHAnsi" w:hAnsiTheme="majorHAnsi" w:cstheme="majorHAnsi"/>
          <w:sz w:val="16"/>
        </w:rPr>
        <w:t xml:space="preserve">, </w:t>
      </w:r>
      <w:r w:rsidRPr="003B76D9">
        <w:rPr>
          <w:rStyle w:val="Emphasis"/>
          <w:rFonts w:asciiTheme="majorHAnsi" w:hAnsiTheme="majorHAnsi" w:cstheme="majorHAnsi"/>
        </w:rPr>
        <w:t xml:space="preserve">does not </w:t>
      </w:r>
      <w:r w:rsidRPr="003B76D9">
        <w:rPr>
          <w:rStyle w:val="StyleUnderline"/>
          <w:rFonts w:asciiTheme="majorHAnsi" w:hAnsiTheme="majorHAnsi" w:cstheme="majorHAnsi"/>
        </w:rPr>
        <w:t>necessarily</w:t>
      </w:r>
      <w:r w:rsidRPr="003B76D9">
        <w:rPr>
          <w:rFonts w:asciiTheme="majorHAnsi" w:hAnsiTheme="majorHAnsi" w:cstheme="majorHAnsi"/>
          <w:sz w:val="16"/>
        </w:rPr>
        <w:t xml:space="preserve"> </w:t>
      </w:r>
      <w:r w:rsidRPr="003B76D9">
        <w:rPr>
          <w:rStyle w:val="Emphasis"/>
          <w:rFonts w:asciiTheme="majorHAnsi" w:hAnsiTheme="majorHAnsi" w:cstheme="majorHAnsi"/>
        </w:rPr>
        <w:t>mean</w:t>
      </w:r>
      <w:r w:rsidRPr="003B76D9">
        <w:rPr>
          <w:rFonts w:asciiTheme="majorHAnsi" w:hAnsiTheme="majorHAnsi" w:cstheme="majorHAnsi"/>
          <w:sz w:val="16"/>
        </w:rPr>
        <w:t xml:space="preserve"> </w:t>
      </w:r>
      <w:r w:rsidRPr="003B76D9">
        <w:rPr>
          <w:rStyle w:val="StyleUnderline"/>
          <w:rFonts w:asciiTheme="majorHAnsi" w:hAnsiTheme="majorHAnsi" w:cstheme="majorHAnsi"/>
        </w:rPr>
        <w:t>a reduction in Russian spending on military operations, procurement, R&amp;D, or maintaining the force. There is</w:t>
      </w:r>
      <w:r w:rsidRPr="003B76D9">
        <w:rPr>
          <w:rFonts w:asciiTheme="majorHAnsi" w:hAnsiTheme="majorHAnsi" w:cstheme="majorHAnsi"/>
          <w:sz w:val="16"/>
        </w:rPr>
        <w:t xml:space="preserve"> well </w:t>
      </w:r>
      <w:r w:rsidRPr="003B76D9">
        <w:rPr>
          <w:rStyle w:val="StyleUnderline"/>
          <w:rFonts w:asciiTheme="majorHAnsi" w:hAnsiTheme="majorHAnsi" w:cstheme="majorHAnsi"/>
        </w:rPr>
        <w:t>over 1 trillion rubles of military expenditure in Russia outside of the regular defense budget. Moscow spends about half of that defense budget on procurement, R&amp;D, and repair,</w:t>
      </w:r>
      <w:r w:rsidRPr="003B76D9">
        <w:rPr>
          <w:rFonts w:asciiTheme="majorHAnsi" w:hAnsiTheme="majorHAnsi" w:cstheme="majorHAnsi"/>
          <w:sz w:val="16"/>
        </w:rPr>
        <w:t xml:space="preserve"> typically at 1.4-1.6 trillion rubles. As a middle-income country, with conscripts making up close to a third of the force, Russia spends much less on maintaining its military than Western counterparts. </w:t>
      </w:r>
      <w:r w:rsidRPr="003B76D9">
        <w:rPr>
          <w:rStyle w:val="StyleUnderline"/>
          <w:rFonts w:asciiTheme="majorHAnsi" w:hAnsiTheme="majorHAnsi" w:cstheme="majorHAnsi"/>
        </w:rPr>
        <w:t xml:space="preserve">This overall level of military expenditure is not only sustainable, but has in practice been sustained throughout the last five years of confrontation, largely </w:t>
      </w:r>
      <w:r w:rsidRPr="003B76D9">
        <w:rPr>
          <w:rStyle w:val="Emphasis"/>
          <w:rFonts w:asciiTheme="majorHAnsi" w:hAnsiTheme="majorHAnsi" w:cstheme="majorHAnsi"/>
        </w:rPr>
        <w:t xml:space="preserve">unaffected by sanctions. </w:t>
      </w:r>
      <w:r w:rsidRPr="003B76D9">
        <w:rPr>
          <w:rFonts w:asciiTheme="majorHAnsi" w:hAnsiTheme="majorHAnsi" w:cstheme="majorHAnsi"/>
          <w:sz w:val="16"/>
        </w:rPr>
        <w:t xml:space="preserve">Rather than consume the government budget, </w:t>
      </w:r>
      <w:r w:rsidRPr="003B76D9">
        <w:rPr>
          <w:rStyle w:val="StyleUnderline"/>
          <w:rFonts w:asciiTheme="majorHAnsi" w:hAnsiTheme="majorHAnsi" w:cstheme="majorHAnsi"/>
        </w:rPr>
        <w:t>Russian defense spending is slowly declining as a share of GDP, which</w:t>
      </w:r>
      <w:r w:rsidRPr="003B76D9">
        <w:rPr>
          <w:rFonts w:asciiTheme="majorHAnsi" w:hAnsiTheme="majorHAnsi" w:cstheme="majorHAnsi"/>
          <w:sz w:val="16"/>
        </w:rPr>
        <w:t xml:space="preserve"> is in part what </w:t>
      </w:r>
      <w:r w:rsidRPr="003B76D9">
        <w:rPr>
          <w:rStyle w:val="StyleUnderline"/>
          <w:rFonts w:asciiTheme="majorHAnsi" w:hAnsiTheme="majorHAnsi" w:cstheme="majorHAnsi"/>
        </w:rPr>
        <w:t>makes it sustainable well into the 2020s or perhaps 2030s.</w:t>
      </w:r>
      <w:r w:rsidRPr="003B76D9">
        <w:rPr>
          <w:rFonts w:asciiTheme="majorHAnsi" w:hAnsiTheme="majorHAnsi" w:cstheme="majorHAnsi"/>
          <w:sz w:val="16"/>
        </w:rPr>
        <w:t xml:space="preserve"> </w:t>
      </w:r>
      <w:r w:rsidRPr="003B76D9">
        <w:rPr>
          <w:rStyle w:val="Emphasis"/>
          <w:rFonts w:asciiTheme="majorHAnsi" w:hAnsiTheme="majorHAnsi" w:cstheme="majorHAnsi"/>
        </w:rPr>
        <w:t>Moscow is cognizant of the runaway defense spending that led to the Soviet Union’s demise,</w:t>
      </w:r>
      <w:r w:rsidRPr="003B76D9">
        <w:rPr>
          <w:rFonts w:asciiTheme="majorHAnsi" w:hAnsiTheme="majorHAnsi" w:cstheme="majorHAnsi"/>
          <w:sz w:val="16"/>
        </w:rPr>
        <w:t xml:space="preserve"> at a time of economic decline. The reasons for the spending plateau include a conscious decision by the state to sequester defense spending so as to prioritize national welfare and the simple fact that the </w:t>
      </w:r>
      <w:r w:rsidRPr="003B76D9">
        <w:rPr>
          <w:rStyle w:val="StyleUnderline"/>
          <w:rFonts w:asciiTheme="majorHAnsi" w:hAnsiTheme="majorHAnsi" w:cstheme="majorHAnsi"/>
        </w:rPr>
        <w:t>Russian military had already procured a tremendous amount of equipment during the first five years of modernization spending.</w:t>
      </w:r>
      <w:r w:rsidRPr="003B76D9">
        <w:rPr>
          <w:rFonts w:asciiTheme="majorHAnsi" w:hAnsiTheme="majorHAnsi" w:cstheme="majorHAnsi"/>
          <w:sz w:val="16"/>
        </w:rPr>
        <w:t xml:space="preserve"> Russian </w:t>
      </w:r>
      <w:r w:rsidRPr="003B76D9">
        <w:rPr>
          <w:rStyle w:val="Emphasis"/>
          <w:rFonts w:asciiTheme="majorHAnsi" w:hAnsiTheme="majorHAnsi" w:cstheme="majorHAnsi"/>
        </w:rPr>
        <w:t xml:space="preserve">arms exports have also held steady at about $15 billion per year on top of domestic procurement. </w:t>
      </w:r>
      <w:r w:rsidRPr="003B76D9">
        <w:rPr>
          <w:rStyle w:val="StyleUnderline"/>
          <w:rFonts w:asciiTheme="majorHAnsi" w:hAnsiTheme="majorHAnsi" w:cstheme="majorHAnsi"/>
        </w:rPr>
        <w:t>Moscow is not exhausting itself with defense spending, but military expenditure as a share of GDP is still too high</w:t>
      </w:r>
      <w:r w:rsidRPr="003B76D9">
        <w:rPr>
          <w:rFonts w:asciiTheme="majorHAnsi" w:hAnsiTheme="majorHAnsi" w:cstheme="majorHAnsi"/>
          <w:sz w:val="16"/>
        </w:rPr>
        <w:t xml:space="preserve">, reflecting a problem posited by Talleyrand long ago to Napoleon: “You can do everything with bayonets, sir, except sit on them.” It may be convenient to simply believe that something has to give when surveying the stagnant state of the Russian economy and political ossification. However, </w:t>
      </w:r>
      <w:r w:rsidRPr="003B76D9">
        <w:rPr>
          <w:rStyle w:val="Emphasis"/>
          <w:rFonts w:asciiTheme="majorHAnsi" w:hAnsiTheme="majorHAnsi" w:cstheme="majorHAnsi"/>
        </w:rPr>
        <w:t xml:space="preserve">Russia is not the Soviet Union, </w:t>
      </w:r>
      <w:r w:rsidRPr="003B76D9">
        <w:rPr>
          <w:rStyle w:val="StyleUnderline"/>
          <w:rFonts w:asciiTheme="majorHAnsi" w:hAnsiTheme="majorHAnsi" w:cstheme="majorHAnsi"/>
        </w:rPr>
        <w:t>spending itself into oblivion as the economy collapses, and we are not living in the 1980s. The truth is that for the foreseeable future, nothing has to give. It can go on, and it will.</w:t>
      </w:r>
    </w:p>
    <w:p w14:paraId="2B6D543A" w14:textId="77777777" w:rsidR="00966330" w:rsidRPr="003B76D9" w:rsidRDefault="00966330" w:rsidP="00966330">
      <w:pPr>
        <w:rPr>
          <w:rFonts w:asciiTheme="majorHAnsi" w:hAnsiTheme="majorHAnsi" w:cstheme="majorHAnsi"/>
        </w:rPr>
      </w:pPr>
    </w:p>
    <w:p w14:paraId="1C45007D" w14:textId="77777777" w:rsidR="00966330" w:rsidRPr="003B76D9" w:rsidRDefault="00966330" w:rsidP="00966330">
      <w:pPr>
        <w:pStyle w:val="Heading4"/>
        <w:rPr>
          <w:rStyle w:val="Style13ptBold"/>
          <w:rFonts w:asciiTheme="majorHAnsi" w:hAnsiTheme="majorHAnsi" w:cstheme="majorHAnsi"/>
          <w:b/>
        </w:rPr>
      </w:pPr>
      <w:r w:rsidRPr="003B76D9">
        <w:rPr>
          <w:rStyle w:val="Style13ptBold"/>
          <w:rFonts w:asciiTheme="majorHAnsi" w:hAnsiTheme="majorHAnsi" w:cstheme="majorHAnsi"/>
          <w:b/>
        </w:rPr>
        <w:t xml:space="preserve">Alt causes – Russia’s playing catch up, not innovating </w:t>
      </w:r>
    </w:p>
    <w:p w14:paraId="1E307B37" w14:textId="77777777" w:rsidR="00966330" w:rsidRPr="003B76D9" w:rsidRDefault="00966330" w:rsidP="00966330">
      <w:pPr>
        <w:rPr>
          <w:rFonts w:asciiTheme="majorHAnsi" w:hAnsiTheme="majorHAnsi" w:cstheme="majorHAnsi"/>
        </w:rPr>
      </w:pPr>
      <w:r w:rsidRPr="003B76D9">
        <w:rPr>
          <w:rStyle w:val="Style13ptBold"/>
          <w:rFonts w:asciiTheme="majorHAnsi" w:hAnsiTheme="majorHAnsi" w:cstheme="majorHAnsi"/>
        </w:rPr>
        <w:t>Grady 17</w:t>
      </w:r>
      <w:r w:rsidRPr="003B76D9">
        <w:rPr>
          <w:rFonts w:asciiTheme="majorHAnsi" w:hAnsiTheme="majorHAnsi" w:cstheme="majorHAnsi"/>
        </w:rPr>
        <w:t xml:space="preserve"> – former director of communications for the Association of the United States Army (John; “Expert: Russian Military Industrial Complex Struggling to Develop New Technology”; 6/20/17; </w:t>
      </w:r>
      <w:hyperlink r:id="rId317" w:history="1">
        <w:r w:rsidRPr="003B76D9">
          <w:rPr>
            <w:rStyle w:val="Hyperlink"/>
            <w:rFonts w:asciiTheme="majorHAnsi" w:hAnsiTheme="majorHAnsi" w:cstheme="majorHAnsi"/>
          </w:rPr>
          <w:t>https://news.usni.org/2017/06/20/26350</w:t>
        </w:r>
      </w:hyperlink>
      <w:r w:rsidRPr="003B76D9">
        <w:rPr>
          <w:rFonts w:asciiTheme="majorHAnsi" w:hAnsiTheme="majorHAnsi" w:cstheme="majorHAnsi"/>
        </w:rPr>
        <w:t xml:space="preserve">; accessed 7/13/19) dc </w:t>
      </w:r>
    </w:p>
    <w:p w14:paraId="44F3A6DD" w14:textId="77777777" w:rsidR="00966330" w:rsidRPr="003B76D9" w:rsidRDefault="00966330" w:rsidP="00966330">
      <w:pPr>
        <w:rPr>
          <w:rStyle w:val="StyleUnderline"/>
          <w:rFonts w:asciiTheme="majorHAnsi" w:hAnsiTheme="majorHAnsi" w:cstheme="majorHAnsi"/>
        </w:rPr>
      </w:pPr>
      <w:r w:rsidRPr="003B76D9">
        <w:rPr>
          <w:rStyle w:val="StyleUnderline"/>
          <w:rFonts w:asciiTheme="majorHAnsi" w:hAnsiTheme="majorHAnsi" w:cstheme="majorHAnsi"/>
        </w:rPr>
        <w:t xml:space="preserve">Russia’s military industries are struggling to meet the challenges of reduced state support that is forcing them into developing dual-use products for a civilian and export market </w:t>
      </w:r>
      <w:r w:rsidRPr="003B76D9">
        <w:rPr>
          <w:rFonts w:asciiTheme="majorHAnsi" w:hAnsiTheme="majorHAnsi" w:cstheme="majorHAnsi"/>
          <w:sz w:val="16"/>
        </w:rPr>
        <w:t xml:space="preserve">they don’t understand, an expert on Moscow’s industrial policy said Tuesday. </w:t>
      </w:r>
      <w:r w:rsidRPr="003B76D9">
        <w:rPr>
          <w:rStyle w:val="StyleUnderline"/>
          <w:rFonts w:asciiTheme="majorHAnsi" w:hAnsiTheme="majorHAnsi" w:cstheme="majorHAnsi"/>
        </w:rPr>
        <w:t>Mathieu Boulegue, a partner at the risk management and consulting firm AESMA</w:t>
      </w:r>
      <w:r w:rsidRPr="003B76D9">
        <w:rPr>
          <w:rFonts w:asciiTheme="majorHAnsi" w:hAnsiTheme="majorHAnsi" w:cstheme="majorHAnsi"/>
          <w:sz w:val="16"/>
        </w:rPr>
        <w:t xml:space="preserve">, told an audience at the Center for Strategic and International Studies, </w:t>
      </w:r>
      <w:r w:rsidRPr="003B76D9">
        <w:rPr>
          <w:rStyle w:val="StyleUnderline"/>
          <w:rFonts w:asciiTheme="majorHAnsi" w:hAnsiTheme="majorHAnsi" w:cstheme="majorHAnsi"/>
        </w:rPr>
        <w:t>said</w:t>
      </w:r>
      <w:r w:rsidRPr="003B76D9">
        <w:rPr>
          <w:rFonts w:asciiTheme="majorHAnsi" w:hAnsiTheme="majorHAnsi" w:cstheme="majorHAnsi"/>
          <w:sz w:val="16"/>
        </w:rPr>
        <w:t xml:space="preserve"> the </w:t>
      </w:r>
      <w:r w:rsidRPr="003B76D9">
        <w:rPr>
          <w:rStyle w:val="StyleUnderline"/>
          <w:rFonts w:asciiTheme="majorHAnsi" w:hAnsiTheme="majorHAnsi" w:cstheme="majorHAnsi"/>
        </w:rPr>
        <w:t xml:space="preserve">results of the change in focus is the modernization of existing systems at the expense of investing in new technology. </w:t>
      </w:r>
      <w:r w:rsidRPr="003B76D9">
        <w:rPr>
          <w:rFonts w:asciiTheme="majorHAnsi" w:hAnsiTheme="majorHAnsi" w:cstheme="majorHAnsi"/>
          <w:sz w:val="16"/>
        </w:rPr>
        <w:t xml:space="preserve">Under President Vladimir Putin’s restructuring of the industry, Boulegue said </w:t>
      </w:r>
      <w:r w:rsidRPr="003B76D9">
        <w:rPr>
          <w:rStyle w:val="Emphasis"/>
          <w:rFonts w:asciiTheme="majorHAnsi" w:hAnsiTheme="majorHAnsi" w:cstheme="majorHAnsi"/>
        </w:rPr>
        <w:t>the goal of 70 percent of its military hardware being modernized is being turned into extended service life programs not new programs, new systems or new equipment</w:t>
      </w:r>
      <w:r w:rsidRPr="003B76D9">
        <w:rPr>
          <w:rFonts w:asciiTheme="majorHAnsi" w:hAnsiTheme="majorHAnsi" w:cstheme="majorHAnsi"/>
          <w:sz w:val="16"/>
        </w:rPr>
        <w:t>. On over-specialization, it is translating into “</w:t>
      </w:r>
      <w:r w:rsidRPr="003B76D9">
        <w:rPr>
          <w:rStyle w:val="StyleUnderline"/>
          <w:rFonts w:asciiTheme="majorHAnsi" w:hAnsiTheme="majorHAnsi" w:cstheme="majorHAnsi"/>
        </w:rPr>
        <w:t>once they find a system they stick to it,” such as the 1980s designs for their aircraft, frigates and tanks and “not try to develop other systems.” Their history has been focused</w:t>
      </w:r>
      <w:r w:rsidRPr="003B76D9">
        <w:rPr>
          <w:rFonts w:asciiTheme="majorHAnsi" w:hAnsiTheme="majorHAnsi" w:cstheme="majorHAnsi"/>
          <w:sz w:val="16"/>
        </w:rPr>
        <w:t xml:space="preserve"> solely </w:t>
      </w:r>
      <w:r w:rsidRPr="003B76D9">
        <w:rPr>
          <w:rStyle w:val="StyleUnderline"/>
          <w:rFonts w:asciiTheme="majorHAnsi" w:hAnsiTheme="majorHAnsi" w:cstheme="majorHAnsi"/>
        </w:rPr>
        <w:t>on</w:t>
      </w:r>
      <w:r w:rsidRPr="003B76D9">
        <w:rPr>
          <w:rFonts w:asciiTheme="majorHAnsi" w:hAnsiTheme="majorHAnsi" w:cstheme="majorHAnsi"/>
          <w:sz w:val="16"/>
        </w:rPr>
        <w:t xml:space="preserve"> </w:t>
      </w:r>
      <w:r w:rsidRPr="003B76D9">
        <w:rPr>
          <w:rStyle w:val="Emphasis"/>
          <w:rFonts w:asciiTheme="majorHAnsi" w:hAnsiTheme="majorHAnsi" w:cstheme="majorHAnsi"/>
        </w:rPr>
        <w:t xml:space="preserve">meeting military requirements </w:t>
      </w:r>
      <w:r w:rsidRPr="003B76D9">
        <w:rPr>
          <w:rFonts w:asciiTheme="majorHAnsi" w:hAnsiTheme="majorHAnsi" w:cstheme="majorHAnsi"/>
          <w:sz w:val="16"/>
        </w:rPr>
        <w:t xml:space="preserve">and providing jobs, </w:t>
      </w:r>
      <w:r w:rsidRPr="003B76D9">
        <w:rPr>
          <w:rStyle w:val="Emphasis"/>
          <w:rFonts w:asciiTheme="majorHAnsi" w:hAnsiTheme="majorHAnsi" w:cstheme="majorHAnsi"/>
        </w:rPr>
        <w:t>not looking for markets and innovation</w:t>
      </w:r>
      <w:r w:rsidRPr="003B76D9">
        <w:rPr>
          <w:rFonts w:asciiTheme="majorHAnsi" w:hAnsiTheme="majorHAnsi" w:cstheme="majorHAnsi"/>
          <w:sz w:val="16"/>
        </w:rPr>
        <w:t xml:space="preserve">. </w:t>
      </w:r>
      <w:r w:rsidRPr="003B76D9">
        <w:rPr>
          <w:rStyle w:val="StyleUnderline"/>
          <w:rFonts w:asciiTheme="majorHAnsi" w:hAnsiTheme="majorHAnsi" w:cstheme="majorHAnsi"/>
        </w:rPr>
        <w:t>Putin through the Military Industrial Commission</w:t>
      </w:r>
      <w:r w:rsidRPr="003B76D9">
        <w:rPr>
          <w:rFonts w:asciiTheme="majorHAnsi" w:hAnsiTheme="majorHAnsi" w:cstheme="majorHAnsi"/>
          <w:sz w:val="16"/>
        </w:rPr>
        <w:t xml:space="preserve">, a relatively recent mechanism designed to reduce the bickering between the industries and the military, has </w:t>
      </w:r>
      <w:r w:rsidRPr="003B76D9">
        <w:rPr>
          <w:rStyle w:val="StyleUnderline"/>
          <w:rFonts w:asciiTheme="majorHAnsi" w:hAnsiTheme="majorHAnsi" w:cstheme="majorHAnsi"/>
        </w:rPr>
        <w:t xml:space="preserve">set an ambitious goal that 30 percent of the products of its military industrial base will be dual use by 2025 and 50 percent by 2030. </w:t>
      </w:r>
      <w:r w:rsidRPr="003B76D9">
        <w:rPr>
          <w:rFonts w:asciiTheme="majorHAnsi" w:hAnsiTheme="majorHAnsi" w:cstheme="majorHAnsi"/>
          <w:sz w:val="16"/>
        </w:rPr>
        <w:t xml:space="preserve">Boulegue said although </w:t>
      </w:r>
      <w:r w:rsidRPr="003B76D9">
        <w:rPr>
          <w:rStyle w:val="StyleUnderline"/>
          <w:rFonts w:asciiTheme="majorHAnsi" w:hAnsiTheme="majorHAnsi" w:cstheme="majorHAnsi"/>
        </w:rPr>
        <w:t>the commission</w:t>
      </w:r>
      <w:r w:rsidRPr="003B76D9">
        <w:rPr>
          <w:rFonts w:asciiTheme="majorHAnsi" w:hAnsiTheme="majorHAnsi" w:cstheme="majorHAnsi"/>
          <w:sz w:val="16"/>
        </w:rPr>
        <w:t xml:space="preserve"> had its roots in the Soviet system in setting goals, “it </w:t>
      </w:r>
      <w:r w:rsidRPr="003B76D9">
        <w:rPr>
          <w:rStyle w:val="Emphasis"/>
          <w:rFonts w:asciiTheme="majorHAnsi" w:hAnsiTheme="majorHAnsi" w:cstheme="majorHAnsi"/>
        </w:rPr>
        <w:t xml:space="preserve">doesn’t have a clear mandate” </w:t>
      </w:r>
      <w:r w:rsidRPr="003B76D9">
        <w:rPr>
          <w:rStyle w:val="StyleUnderline"/>
          <w:rFonts w:asciiTheme="majorHAnsi" w:hAnsiTheme="majorHAnsi" w:cstheme="majorHAnsi"/>
        </w:rPr>
        <w:t xml:space="preserve">on how to proceed and Putin remains at the top of the decision-making process. </w:t>
      </w:r>
      <w:r w:rsidRPr="003B76D9">
        <w:rPr>
          <w:rFonts w:asciiTheme="majorHAnsi" w:hAnsiTheme="majorHAnsi" w:cstheme="majorHAnsi"/>
          <w:sz w:val="16"/>
        </w:rPr>
        <w:t>Speaking at the Washington, D.C., think tank, he said the question is “</w:t>
      </w:r>
      <w:r w:rsidRPr="003B76D9">
        <w:rPr>
          <w:rStyle w:val="StyleUnderline"/>
          <w:rFonts w:asciiTheme="majorHAnsi" w:hAnsiTheme="majorHAnsi" w:cstheme="majorHAnsi"/>
        </w:rPr>
        <w:t>can industries adapt” to “capitalist markets and venture capital” demands. This question is</w:t>
      </w:r>
      <w:r w:rsidRPr="003B76D9">
        <w:rPr>
          <w:rFonts w:asciiTheme="majorHAnsi" w:hAnsiTheme="majorHAnsi" w:cstheme="majorHAnsi"/>
          <w:sz w:val="16"/>
        </w:rPr>
        <w:t xml:space="preserve"> particularly </w:t>
      </w:r>
      <w:r w:rsidRPr="003B76D9">
        <w:rPr>
          <w:rStyle w:val="StyleUnderline"/>
          <w:rFonts w:asciiTheme="majorHAnsi" w:hAnsiTheme="majorHAnsi" w:cstheme="majorHAnsi"/>
        </w:rPr>
        <w:t>acute</w:t>
      </w:r>
      <w:r w:rsidRPr="003B76D9">
        <w:rPr>
          <w:rFonts w:asciiTheme="majorHAnsi" w:hAnsiTheme="majorHAnsi" w:cstheme="majorHAnsi"/>
          <w:sz w:val="16"/>
        </w:rPr>
        <w:t xml:space="preserve"> in Russia’s shipyards. Boulegue said </w:t>
      </w:r>
      <w:r w:rsidRPr="003B76D9">
        <w:rPr>
          <w:rStyle w:val="StyleUnderline"/>
          <w:rFonts w:asciiTheme="majorHAnsi" w:hAnsiTheme="majorHAnsi" w:cstheme="majorHAnsi"/>
        </w:rPr>
        <w:t>Moscow is suffering</w:t>
      </w:r>
      <w:r w:rsidRPr="003B76D9">
        <w:rPr>
          <w:rFonts w:asciiTheme="majorHAnsi" w:hAnsiTheme="majorHAnsi" w:cstheme="majorHAnsi"/>
          <w:sz w:val="16"/>
        </w:rPr>
        <w:t xml:space="preserve"> </w:t>
      </w:r>
      <w:r w:rsidRPr="003B76D9">
        <w:rPr>
          <w:rStyle w:val="Emphasis"/>
          <w:rFonts w:asciiTheme="majorHAnsi" w:hAnsiTheme="majorHAnsi" w:cstheme="majorHAnsi"/>
        </w:rPr>
        <w:t>“from a lack of military science in its military-industrial complex</w:t>
      </w:r>
      <w:r w:rsidRPr="003B76D9">
        <w:rPr>
          <w:rFonts w:asciiTheme="majorHAnsi" w:hAnsiTheme="majorHAnsi" w:cstheme="majorHAnsi"/>
          <w:sz w:val="16"/>
        </w:rPr>
        <w:t xml:space="preserve">” </w:t>
      </w:r>
      <w:r w:rsidRPr="003B76D9">
        <w:rPr>
          <w:rStyle w:val="StyleUnderline"/>
          <w:rFonts w:asciiTheme="majorHAnsi" w:hAnsiTheme="majorHAnsi" w:cstheme="majorHAnsi"/>
        </w:rPr>
        <w:t>as it cuts off the flow of ideas from its armed forces</w:t>
      </w:r>
      <w:r w:rsidRPr="003B76D9">
        <w:rPr>
          <w:rFonts w:asciiTheme="majorHAnsi" w:hAnsiTheme="majorHAnsi" w:cstheme="majorHAnsi"/>
          <w:sz w:val="16"/>
        </w:rPr>
        <w:t xml:space="preserve"> on what it needs to meet the dual-use goals. </w:t>
      </w:r>
      <w:r w:rsidRPr="003B76D9">
        <w:rPr>
          <w:rStyle w:val="StyleUnderline"/>
          <w:rFonts w:asciiTheme="majorHAnsi" w:hAnsiTheme="majorHAnsi" w:cstheme="majorHAnsi"/>
        </w:rPr>
        <w:t xml:space="preserve">This is </w:t>
      </w:r>
      <w:r w:rsidRPr="003B76D9">
        <w:rPr>
          <w:rFonts w:asciiTheme="majorHAnsi" w:hAnsiTheme="majorHAnsi" w:cstheme="majorHAnsi"/>
          <w:sz w:val="16"/>
        </w:rPr>
        <w:t xml:space="preserve">also </w:t>
      </w:r>
      <w:r w:rsidRPr="003B76D9">
        <w:rPr>
          <w:rStyle w:val="StyleUnderline"/>
          <w:rFonts w:asciiTheme="majorHAnsi" w:hAnsiTheme="majorHAnsi" w:cstheme="majorHAnsi"/>
        </w:rPr>
        <w:t>leading to less money being spent on necessary research and development on military needs</w:t>
      </w:r>
      <w:r w:rsidRPr="003B76D9">
        <w:rPr>
          <w:rFonts w:asciiTheme="majorHAnsi" w:hAnsiTheme="majorHAnsi" w:cstheme="majorHAnsi"/>
          <w:sz w:val="16"/>
        </w:rPr>
        <w:t xml:space="preserve"> </w:t>
      </w:r>
      <w:r w:rsidRPr="003B76D9">
        <w:rPr>
          <w:rStyle w:val="StyleUnderline"/>
          <w:rFonts w:asciiTheme="majorHAnsi" w:hAnsiTheme="majorHAnsi" w:cstheme="majorHAnsi"/>
        </w:rPr>
        <w:t>and</w:t>
      </w:r>
      <w:r w:rsidRPr="003B76D9">
        <w:rPr>
          <w:rFonts w:asciiTheme="majorHAnsi" w:hAnsiTheme="majorHAnsi" w:cstheme="majorHAnsi"/>
          <w:sz w:val="16"/>
        </w:rPr>
        <w:t xml:space="preserve"> little voice heard from the services on their requirements, </w:t>
      </w:r>
      <w:r w:rsidRPr="003B76D9">
        <w:rPr>
          <w:rStyle w:val="StyleUnderline"/>
          <w:rFonts w:asciiTheme="majorHAnsi" w:hAnsiTheme="majorHAnsi" w:cstheme="majorHAnsi"/>
        </w:rPr>
        <w:t xml:space="preserve">creating “a survival of the fittest” among Russia’s 1,300 to 1,500 defense industries. </w:t>
      </w:r>
      <w:r w:rsidRPr="003B76D9">
        <w:rPr>
          <w:rFonts w:asciiTheme="majorHAnsi" w:hAnsiTheme="majorHAnsi" w:cstheme="majorHAnsi"/>
          <w:sz w:val="16"/>
        </w:rPr>
        <w:t xml:space="preserve">Later, he added </w:t>
      </w:r>
      <w:r w:rsidRPr="003B76D9">
        <w:rPr>
          <w:rStyle w:val="StyleUnderline"/>
          <w:rFonts w:asciiTheme="majorHAnsi" w:hAnsiTheme="majorHAnsi" w:cstheme="majorHAnsi"/>
        </w:rPr>
        <w:t>75 percent of these industries are</w:t>
      </w:r>
      <w:r w:rsidRPr="003B76D9">
        <w:rPr>
          <w:rFonts w:asciiTheme="majorHAnsi" w:hAnsiTheme="majorHAnsi" w:cstheme="majorHAnsi"/>
          <w:sz w:val="16"/>
        </w:rPr>
        <w:t xml:space="preserve"> either directly </w:t>
      </w:r>
      <w:r w:rsidRPr="003B76D9">
        <w:rPr>
          <w:rStyle w:val="StyleUnderline"/>
          <w:rFonts w:asciiTheme="majorHAnsi" w:hAnsiTheme="majorHAnsi" w:cstheme="majorHAnsi"/>
        </w:rPr>
        <w:t>state-controlled or run by state-dominated consortia</w:t>
      </w:r>
      <w:r w:rsidRPr="003B76D9">
        <w:rPr>
          <w:rFonts w:asciiTheme="majorHAnsi" w:hAnsiTheme="majorHAnsi" w:cstheme="majorHAnsi"/>
          <w:sz w:val="16"/>
        </w:rPr>
        <w:t xml:space="preserve">. He estimated </w:t>
      </w:r>
      <w:r w:rsidRPr="003B76D9">
        <w:rPr>
          <w:rStyle w:val="StyleUnderline"/>
          <w:rFonts w:asciiTheme="majorHAnsi" w:hAnsiTheme="majorHAnsi" w:cstheme="majorHAnsi"/>
        </w:rPr>
        <w:t>30 percent of these businesses are now operating at a loss.</w:t>
      </w:r>
    </w:p>
    <w:p w14:paraId="52553F1E" w14:textId="77777777" w:rsidR="00966330" w:rsidRPr="003B76D9" w:rsidRDefault="00966330" w:rsidP="00966330">
      <w:pPr>
        <w:pStyle w:val="Heading4"/>
        <w:rPr>
          <w:rStyle w:val="Style13ptBold"/>
          <w:rFonts w:asciiTheme="majorHAnsi" w:hAnsiTheme="majorHAnsi" w:cstheme="majorHAnsi"/>
          <w:b/>
        </w:rPr>
      </w:pPr>
      <w:r w:rsidRPr="003B76D9">
        <w:rPr>
          <w:rStyle w:val="Style13ptBold"/>
          <w:rFonts w:asciiTheme="majorHAnsi" w:hAnsiTheme="majorHAnsi" w:cstheme="majorHAnsi"/>
          <w:b/>
        </w:rPr>
        <w:t xml:space="preserve">Alt causes – lack of critical components and brain drain </w:t>
      </w:r>
    </w:p>
    <w:p w14:paraId="2B63475A" w14:textId="77777777" w:rsidR="00966330" w:rsidRPr="003B76D9" w:rsidRDefault="00966330" w:rsidP="00966330">
      <w:pPr>
        <w:rPr>
          <w:rFonts w:asciiTheme="majorHAnsi" w:hAnsiTheme="majorHAnsi" w:cstheme="majorHAnsi"/>
        </w:rPr>
      </w:pPr>
      <w:r w:rsidRPr="003B76D9">
        <w:rPr>
          <w:rStyle w:val="Style13ptBold"/>
          <w:rFonts w:asciiTheme="majorHAnsi" w:hAnsiTheme="majorHAnsi" w:cstheme="majorHAnsi"/>
        </w:rPr>
        <w:t>Grady 17</w:t>
      </w:r>
      <w:r w:rsidRPr="003B76D9">
        <w:rPr>
          <w:rFonts w:asciiTheme="majorHAnsi" w:hAnsiTheme="majorHAnsi" w:cstheme="majorHAnsi"/>
        </w:rPr>
        <w:t xml:space="preserve"> – former director of communications for the Association of the United States Army (John; “Expert: Russian Military Industrial Complex Struggling to Develop New Technology”; 6/20/17; </w:t>
      </w:r>
      <w:hyperlink r:id="rId318" w:history="1">
        <w:r w:rsidRPr="003B76D9">
          <w:rPr>
            <w:rStyle w:val="Hyperlink"/>
            <w:rFonts w:asciiTheme="majorHAnsi" w:hAnsiTheme="majorHAnsi" w:cstheme="majorHAnsi"/>
          </w:rPr>
          <w:t>https://news.usni.org/2017/06/20/26350</w:t>
        </w:r>
      </w:hyperlink>
      <w:r w:rsidRPr="003B76D9">
        <w:rPr>
          <w:rFonts w:asciiTheme="majorHAnsi" w:hAnsiTheme="majorHAnsi" w:cstheme="majorHAnsi"/>
        </w:rPr>
        <w:t xml:space="preserve">; accessed 7/13/19) dc </w:t>
      </w:r>
    </w:p>
    <w:p w14:paraId="1AB51F4A" w14:textId="77777777" w:rsidR="00966330" w:rsidRPr="003B76D9" w:rsidRDefault="00966330" w:rsidP="00966330">
      <w:pPr>
        <w:rPr>
          <w:rStyle w:val="Emphasis"/>
          <w:rFonts w:asciiTheme="majorHAnsi" w:hAnsiTheme="majorHAnsi" w:cstheme="majorHAnsi"/>
        </w:rPr>
      </w:pPr>
      <w:r w:rsidRPr="003B76D9">
        <w:rPr>
          <w:rStyle w:val="StyleUnderline"/>
          <w:rFonts w:asciiTheme="majorHAnsi" w:hAnsiTheme="majorHAnsi" w:cstheme="majorHAnsi"/>
        </w:rPr>
        <w:t>Complicating</w:t>
      </w:r>
      <w:r w:rsidRPr="003B76D9">
        <w:rPr>
          <w:rFonts w:asciiTheme="majorHAnsi" w:hAnsiTheme="majorHAnsi" w:cstheme="majorHAnsi"/>
          <w:sz w:val="16"/>
        </w:rPr>
        <w:t xml:space="preserve"> matters for </w:t>
      </w:r>
      <w:r w:rsidRPr="003B76D9">
        <w:rPr>
          <w:rStyle w:val="Emphasis"/>
          <w:rFonts w:asciiTheme="majorHAnsi" w:hAnsiTheme="majorHAnsi" w:cstheme="majorHAnsi"/>
        </w:rPr>
        <w:t>Russia’s defense industries is the loss of Ukraine as a supplier</w:t>
      </w:r>
      <w:r w:rsidRPr="003B76D9">
        <w:rPr>
          <w:rFonts w:asciiTheme="majorHAnsi" w:hAnsiTheme="majorHAnsi" w:cstheme="majorHAnsi"/>
          <w:sz w:val="16"/>
        </w:rPr>
        <w:t xml:space="preserve"> </w:t>
      </w:r>
      <w:r w:rsidRPr="003B76D9">
        <w:rPr>
          <w:rStyle w:val="StyleUnderline"/>
          <w:rFonts w:asciiTheme="majorHAnsi" w:hAnsiTheme="majorHAnsi" w:cstheme="majorHAnsi"/>
        </w:rPr>
        <w:t>of critically needed components for intercontinental ballistic missiles, helicopters, engines</w:t>
      </w:r>
      <w:r w:rsidRPr="003B76D9">
        <w:rPr>
          <w:rFonts w:asciiTheme="majorHAnsi" w:hAnsiTheme="majorHAnsi" w:cstheme="majorHAnsi"/>
          <w:sz w:val="16"/>
        </w:rPr>
        <w:t xml:space="preserve">, etc., </w:t>
      </w:r>
      <w:r w:rsidRPr="003B76D9">
        <w:rPr>
          <w:rStyle w:val="StyleUnderline"/>
          <w:rFonts w:asciiTheme="majorHAnsi" w:hAnsiTheme="majorHAnsi" w:cstheme="majorHAnsi"/>
        </w:rPr>
        <w:t>after the fall of the Soviet Union</w:t>
      </w:r>
      <w:r w:rsidRPr="003B76D9">
        <w:rPr>
          <w:rFonts w:asciiTheme="majorHAnsi" w:hAnsiTheme="majorHAnsi" w:cstheme="majorHAnsi"/>
          <w:sz w:val="16"/>
        </w:rPr>
        <w:t xml:space="preserve"> and muddled further by the Kremlin’s backing of separatists in the eastern part of that country</w:t>
      </w:r>
      <w:r w:rsidRPr="003B76D9">
        <w:rPr>
          <w:rStyle w:val="StyleUnderline"/>
          <w:rFonts w:asciiTheme="majorHAnsi" w:hAnsiTheme="majorHAnsi" w:cstheme="majorHAnsi"/>
        </w:rPr>
        <w:t xml:space="preserve">. Kiev accounted for about 15 percent of Soviet defense industry before the break-up. In response to Moscow’s seizing Crimea and supporting the separatists, NATO and the European Union have cut off the sale of Western Technologies to Russia. </w:t>
      </w:r>
      <w:r w:rsidRPr="003B76D9">
        <w:rPr>
          <w:rFonts w:asciiTheme="majorHAnsi" w:hAnsiTheme="majorHAnsi" w:cstheme="majorHAnsi"/>
          <w:sz w:val="16"/>
        </w:rPr>
        <w:t xml:space="preserve">For the first time and following a Chinese model, Boulegue said, “Audits will be made in each company” as to their profitability and not based on their social role of providing jobs in the Russian economy. </w:t>
      </w:r>
      <w:r w:rsidRPr="003B76D9">
        <w:rPr>
          <w:rStyle w:val="StyleUnderline"/>
          <w:rFonts w:asciiTheme="majorHAnsi" w:hAnsiTheme="majorHAnsi" w:cstheme="majorHAnsi"/>
        </w:rPr>
        <w:t>The idea of mergers such as aircraft manufacturers Mikoyan and Sukhoi to better adapt to changing market demands, affect efficiencies in production and pool research and development funds are increasingly attractive,</w:t>
      </w:r>
      <w:r w:rsidRPr="003B76D9">
        <w:rPr>
          <w:rFonts w:asciiTheme="majorHAnsi" w:hAnsiTheme="majorHAnsi" w:cstheme="majorHAnsi"/>
          <w:sz w:val="16"/>
        </w:rPr>
        <w:t xml:space="preserve"> especially through Moscow’s Rosstec, created to spur high-tech industrial production. “</w:t>
      </w:r>
      <w:r w:rsidRPr="003B76D9">
        <w:rPr>
          <w:rStyle w:val="StyleUnderline"/>
          <w:rFonts w:asciiTheme="majorHAnsi" w:hAnsiTheme="majorHAnsi" w:cstheme="majorHAnsi"/>
        </w:rPr>
        <w:t>They have consolidated about half</w:t>
      </w:r>
      <w:r w:rsidRPr="003B76D9">
        <w:rPr>
          <w:rFonts w:asciiTheme="majorHAnsi" w:hAnsiTheme="majorHAnsi" w:cstheme="majorHAnsi"/>
          <w:sz w:val="16"/>
        </w:rPr>
        <w:t xml:space="preserve">” of the country’s defense industries. </w:t>
      </w:r>
      <w:r w:rsidRPr="003B76D9">
        <w:rPr>
          <w:rStyle w:val="StyleUnderline"/>
          <w:rFonts w:asciiTheme="majorHAnsi" w:hAnsiTheme="majorHAnsi" w:cstheme="majorHAnsi"/>
        </w:rPr>
        <w:t xml:space="preserve">The aim “is to attract investment.” </w:t>
      </w:r>
      <w:r w:rsidRPr="003B76D9">
        <w:rPr>
          <w:rFonts w:asciiTheme="majorHAnsi" w:hAnsiTheme="majorHAnsi" w:cstheme="majorHAnsi"/>
          <w:sz w:val="16"/>
        </w:rPr>
        <w:t xml:space="preserve">At the same time, </w:t>
      </w:r>
      <w:r w:rsidRPr="003B76D9">
        <w:rPr>
          <w:rStyle w:val="Emphasis"/>
          <w:rFonts w:asciiTheme="majorHAnsi" w:hAnsiTheme="majorHAnsi" w:cstheme="majorHAnsi"/>
        </w:rPr>
        <w:t xml:space="preserve">there has been “a brain drain” from these industries because of “very low incomes” </w:t>
      </w:r>
      <w:r w:rsidRPr="003B76D9">
        <w:rPr>
          <w:rStyle w:val="StyleUnderline"/>
          <w:rFonts w:asciiTheme="majorHAnsi" w:hAnsiTheme="majorHAnsi" w:cstheme="majorHAnsi"/>
        </w:rPr>
        <w:t>their engineers, technicians and designers receive and the continuing difficulty of creating civilian spinoffs</w:t>
      </w:r>
      <w:r w:rsidRPr="003B76D9">
        <w:rPr>
          <w:rFonts w:asciiTheme="majorHAnsi" w:hAnsiTheme="majorHAnsi" w:cstheme="majorHAnsi"/>
          <w:sz w:val="16"/>
        </w:rPr>
        <w:t xml:space="preserve">” to keep plants open. </w:t>
      </w:r>
      <w:r w:rsidRPr="003B76D9">
        <w:rPr>
          <w:rStyle w:val="Emphasis"/>
          <w:rFonts w:asciiTheme="majorHAnsi" w:hAnsiTheme="majorHAnsi" w:cstheme="majorHAnsi"/>
        </w:rPr>
        <w:t>There is still an attitude of “some kind of disdain for the civilian sector” in these industries’ management.</w:t>
      </w:r>
    </w:p>
    <w:p w14:paraId="317E1A53" w14:textId="77777777" w:rsidR="00966330" w:rsidRPr="003B76D9" w:rsidRDefault="00966330" w:rsidP="00966330">
      <w:pPr>
        <w:pStyle w:val="Heading4"/>
        <w:rPr>
          <w:rStyle w:val="Style13ptBold"/>
          <w:rFonts w:asciiTheme="majorHAnsi" w:hAnsiTheme="majorHAnsi" w:cstheme="majorHAnsi"/>
          <w:b/>
        </w:rPr>
      </w:pPr>
      <w:r w:rsidRPr="003B76D9">
        <w:rPr>
          <w:rStyle w:val="Style13ptBold"/>
          <w:rFonts w:asciiTheme="majorHAnsi" w:hAnsiTheme="majorHAnsi" w:cstheme="majorHAnsi"/>
          <w:b/>
        </w:rPr>
        <w:t>The DIB is fine now – Russia’s gearing up for more high-tech capabilities</w:t>
      </w:r>
    </w:p>
    <w:p w14:paraId="4DC49DB8" w14:textId="77777777" w:rsidR="00966330" w:rsidRPr="003B76D9" w:rsidRDefault="00966330" w:rsidP="00966330">
      <w:pPr>
        <w:rPr>
          <w:rStyle w:val="Emphasis"/>
          <w:rFonts w:asciiTheme="majorHAnsi" w:hAnsiTheme="majorHAnsi" w:cstheme="majorHAnsi"/>
          <w:b w:val="0"/>
        </w:rPr>
      </w:pPr>
      <w:r w:rsidRPr="003B76D9">
        <w:rPr>
          <w:rStyle w:val="Style13ptBold"/>
          <w:rFonts w:asciiTheme="majorHAnsi" w:hAnsiTheme="majorHAnsi" w:cstheme="majorHAnsi"/>
        </w:rPr>
        <w:t>Bendett 6/26</w:t>
      </w:r>
      <w:r w:rsidRPr="003B76D9">
        <w:rPr>
          <w:rStyle w:val="Emphasis"/>
          <w:rFonts w:asciiTheme="majorHAnsi" w:hAnsiTheme="majorHAnsi" w:cstheme="majorHAnsi"/>
          <w:b w:val="0"/>
        </w:rPr>
        <w:t xml:space="preserve"> – Researcher at the CNA and a Fellow in Russia Studies at the American Foreign Policy Council (Samuel; “The Rise of Russia’s Hi-Tech Military”; 6/26/19; </w:t>
      </w:r>
      <w:hyperlink r:id="rId319" w:history="1">
        <w:r w:rsidRPr="003B76D9">
          <w:rPr>
            <w:rStyle w:val="Hyperlink"/>
            <w:rFonts w:asciiTheme="majorHAnsi" w:hAnsiTheme="majorHAnsi" w:cstheme="majorHAnsi"/>
          </w:rPr>
          <w:t>https://www.afpc.org/publications/articles/the-rise-of-russias-hi-tech-military</w:t>
        </w:r>
      </w:hyperlink>
      <w:r w:rsidRPr="003B76D9">
        <w:rPr>
          <w:rStyle w:val="Emphasis"/>
          <w:rFonts w:asciiTheme="majorHAnsi" w:hAnsiTheme="majorHAnsi" w:cstheme="majorHAnsi"/>
          <w:b w:val="0"/>
        </w:rPr>
        <w:t xml:space="preserve">; accessed 7/13/19) dc </w:t>
      </w:r>
    </w:p>
    <w:p w14:paraId="0AE38532" w14:textId="77777777" w:rsidR="00966330" w:rsidRPr="003B76D9" w:rsidRDefault="00966330" w:rsidP="00966330">
      <w:pPr>
        <w:rPr>
          <w:rStyle w:val="Emphasis"/>
          <w:rFonts w:asciiTheme="majorHAnsi" w:hAnsiTheme="majorHAnsi" w:cstheme="majorHAnsi"/>
        </w:rPr>
      </w:pPr>
      <w:r w:rsidRPr="003B76D9">
        <w:rPr>
          <w:rStyle w:val="StyleUnderline"/>
          <w:rFonts w:asciiTheme="majorHAnsi" w:hAnsiTheme="majorHAnsi" w:cstheme="majorHAnsi"/>
        </w:rPr>
        <w:t xml:space="preserve">The Russian defense sector is </w:t>
      </w:r>
      <w:r w:rsidRPr="003B76D9">
        <w:rPr>
          <w:rStyle w:val="Emphasis"/>
          <w:rFonts w:asciiTheme="majorHAnsi" w:hAnsiTheme="majorHAnsi" w:cstheme="majorHAnsi"/>
        </w:rPr>
        <w:t>gearing up for</w:t>
      </w:r>
      <w:r w:rsidRPr="003B76D9">
        <w:rPr>
          <w:rStyle w:val="Emphasis"/>
          <w:rFonts w:asciiTheme="majorHAnsi" w:hAnsiTheme="majorHAnsi" w:cstheme="majorHAnsi"/>
          <w:b w:val="0"/>
          <w:sz w:val="16"/>
        </w:rPr>
        <w:t xml:space="preserve"> a </w:t>
      </w:r>
      <w:r w:rsidRPr="003B76D9">
        <w:rPr>
          <w:rStyle w:val="Emphasis"/>
          <w:rFonts w:asciiTheme="majorHAnsi" w:hAnsiTheme="majorHAnsi" w:cstheme="majorHAnsi"/>
        </w:rPr>
        <w:t>long-term high-tech competition with</w:t>
      </w:r>
      <w:r w:rsidRPr="003B76D9">
        <w:rPr>
          <w:rStyle w:val="Emphasis"/>
          <w:rFonts w:asciiTheme="majorHAnsi" w:hAnsiTheme="majorHAnsi" w:cstheme="majorHAnsi"/>
          <w:b w:val="0"/>
          <w:sz w:val="16"/>
        </w:rPr>
        <w:t xml:space="preserve"> </w:t>
      </w:r>
      <w:r w:rsidRPr="003B76D9">
        <w:rPr>
          <w:rStyle w:val="StyleUnderline"/>
          <w:rFonts w:asciiTheme="majorHAnsi" w:hAnsiTheme="majorHAnsi" w:cstheme="majorHAnsi"/>
        </w:rPr>
        <w:t>its perceived adversaries</w:t>
      </w:r>
      <w:r w:rsidRPr="003B76D9">
        <w:rPr>
          <w:rStyle w:val="Emphasis"/>
          <w:rFonts w:asciiTheme="majorHAnsi" w:hAnsiTheme="majorHAnsi" w:cstheme="majorHAnsi"/>
          <w:b w:val="0"/>
          <w:sz w:val="16"/>
        </w:rPr>
        <w:t xml:space="preserve"> – namely, the United States and NATO. In Moscow’s viewpoint, </w:t>
      </w:r>
      <w:r w:rsidRPr="003B76D9">
        <w:rPr>
          <w:rStyle w:val="StyleUnderline"/>
          <w:rFonts w:asciiTheme="majorHAnsi" w:hAnsiTheme="majorHAnsi" w:cstheme="majorHAnsi"/>
        </w:rPr>
        <w:t>gone are the days when the country’s military looked with envy at the latest Western military actions around the world</w:t>
      </w:r>
      <w:r w:rsidRPr="003B76D9">
        <w:rPr>
          <w:rStyle w:val="Emphasis"/>
          <w:rFonts w:asciiTheme="majorHAnsi" w:hAnsiTheme="majorHAnsi" w:cstheme="majorHAnsi"/>
          <w:b w:val="0"/>
          <w:sz w:val="16"/>
        </w:rPr>
        <w:t xml:space="preserve">. While certain issues remain, </w:t>
      </w:r>
      <w:r w:rsidRPr="003B76D9">
        <w:rPr>
          <w:rStyle w:val="StyleUnderline"/>
          <w:rFonts w:asciiTheme="majorHAnsi" w:hAnsiTheme="majorHAnsi" w:cstheme="majorHAnsi"/>
        </w:rPr>
        <w:t>the Russian MOD and its military-industrial sector are more in sync than at any point since 199</w:t>
      </w:r>
      <w:r w:rsidRPr="003B76D9">
        <w:rPr>
          <w:rStyle w:val="Emphasis"/>
          <w:rFonts w:asciiTheme="majorHAnsi" w:hAnsiTheme="majorHAnsi" w:cstheme="majorHAnsi"/>
          <w:b w:val="0"/>
          <w:sz w:val="16"/>
        </w:rPr>
        <w:t xml:space="preserve">1. Beginning in 2012, </w:t>
      </w:r>
      <w:r w:rsidRPr="003B76D9">
        <w:rPr>
          <w:rStyle w:val="Emphasis"/>
          <w:rFonts w:asciiTheme="majorHAnsi" w:hAnsiTheme="majorHAnsi" w:cstheme="majorHAnsi"/>
        </w:rPr>
        <w:t>the MOD established departments</w:t>
      </w:r>
      <w:r w:rsidRPr="003B76D9">
        <w:rPr>
          <w:rStyle w:val="Emphasis"/>
          <w:rFonts w:asciiTheme="majorHAnsi" w:hAnsiTheme="majorHAnsi" w:cstheme="majorHAnsi"/>
          <w:b w:val="0"/>
          <w:sz w:val="16"/>
        </w:rPr>
        <w:t xml:space="preserve">[61] </w:t>
      </w:r>
      <w:r w:rsidRPr="003B76D9">
        <w:rPr>
          <w:rStyle w:val="Emphasis"/>
          <w:rFonts w:asciiTheme="majorHAnsi" w:hAnsiTheme="majorHAnsi" w:cstheme="majorHAnsi"/>
        </w:rPr>
        <w:t>and centers</w:t>
      </w:r>
      <w:r w:rsidRPr="003B76D9">
        <w:rPr>
          <w:rStyle w:val="Emphasis"/>
          <w:rFonts w:asciiTheme="majorHAnsi" w:hAnsiTheme="majorHAnsi" w:cstheme="majorHAnsi"/>
          <w:b w:val="0"/>
          <w:sz w:val="16"/>
        </w:rPr>
        <w:t xml:space="preserve">[62] </w:t>
      </w:r>
      <w:r w:rsidRPr="003B76D9">
        <w:rPr>
          <w:rStyle w:val="StyleUnderline"/>
          <w:rFonts w:asciiTheme="majorHAnsi" w:hAnsiTheme="majorHAnsi" w:cstheme="majorHAnsi"/>
        </w:rPr>
        <w:t>dedicated to developing unmanned and robotic technologies and creating a systemic approach that aims to streamline and facilitate these weapons from their initial development to the eventual (or potential) acquisition</w:t>
      </w:r>
      <w:r w:rsidRPr="003B76D9">
        <w:rPr>
          <w:rStyle w:val="Emphasis"/>
          <w:rFonts w:asciiTheme="majorHAnsi" w:hAnsiTheme="majorHAnsi" w:cstheme="majorHAnsi"/>
          <w:b w:val="0"/>
          <w:sz w:val="16"/>
        </w:rPr>
        <w:t xml:space="preserve">. </w:t>
      </w:r>
      <w:r w:rsidRPr="003B76D9">
        <w:rPr>
          <w:rStyle w:val="Emphasis"/>
          <w:rFonts w:asciiTheme="majorHAnsi" w:hAnsiTheme="majorHAnsi" w:cstheme="majorHAnsi"/>
        </w:rPr>
        <w:t>This development of new weapons is well underway</w:t>
      </w:r>
      <w:r w:rsidRPr="003B76D9">
        <w:rPr>
          <w:rStyle w:val="Emphasis"/>
          <w:rFonts w:asciiTheme="majorHAnsi" w:hAnsiTheme="majorHAnsi" w:cstheme="majorHAnsi"/>
          <w:b w:val="0"/>
          <w:sz w:val="16"/>
        </w:rPr>
        <w:t xml:space="preserve"> – technologies capable of extending Russian military’s reach in combat, give it a better situational awareness and save soldiers’ lives. </w:t>
      </w:r>
      <w:r w:rsidRPr="003B76D9">
        <w:rPr>
          <w:rStyle w:val="StyleUnderline"/>
          <w:rFonts w:asciiTheme="majorHAnsi" w:hAnsiTheme="majorHAnsi" w:cstheme="majorHAnsi"/>
        </w:rPr>
        <w:t>Unmanned aerial, ground, and sea-based systems are key in this process</w:t>
      </w:r>
      <w:r w:rsidRPr="003B76D9">
        <w:rPr>
          <w:rStyle w:val="Emphasis"/>
          <w:rFonts w:asciiTheme="majorHAnsi" w:hAnsiTheme="majorHAnsi" w:cstheme="majorHAnsi"/>
          <w:b w:val="0"/>
          <w:sz w:val="16"/>
        </w:rPr>
        <w:t xml:space="preserve">. </w:t>
      </w:r>
      <w:r w:rsidRPr="003B76D9">
        <w:rPr>
          <w:rStyle w:val="StyleUnderline"/>
          <w:rFonts w:asciiTheme="majorHAnsi" w:hAnsiTheme="majorHAnsi" w:cstheme="majorHAnsi"/>
        </w:rPr>
        <w:t>Moreover, Moscow wants to eventually endow such systems with some form of AI for more effective combat roles.</w:t>
      </w:r>
      <w:r w:rsidRPr="003B76D9">
        <w:rPr>
          <w:rStyle w:val="Emphasis"/>
          <w:rFonts w:asciiTheme="majorHAnsi" w:hAnsiTheme="majorHAnsi" w:cstheme="majorHAnsi"/>
          <w:b w:val="0"/>
          <w:sz w:val="16"/>
        </w:rPr>
        <w:t xml:space="preserve"> Still – while the Russian defense sector has proven capable in designing a diverse suite of unmanned systems, the government will have to reconcile the budgetary issues and combat realities against the military’s acquisition wish lists, which will affect what “robotic complexes” are ultimately purchased and fielded. </w:t>
      </w:r>
      <w:r w:rsidRPr="003B76D9">
        <w:rPr>
          <w:rStyle w:val="StyleUnderline"/>
          <w:rFonts w:asciiTheme="majorHAnsi" w:hAnsiTheme="majorHAnsi" w:cstheme="majorHAnsi"/>
        </w:rPr>
        <w:t>Nonetheless, the past seven years of developments across the Russian defense sector indicate that as the Russian military matures to more advanced tech levels, the United States would have to eventually face a more effective and capable adversary</w:t>
      </w:r>
      <w:r w:rsidRPr="003B76D9">
        <w:rPr>
          <w:rStyle w:val="Emphasis"/>
          <w:rFonts w:asciiTheme="majorHAnsi" w:hAnsiTheme="majorHAnsi" w:cstheme="majorHAnsi"/>
          <w:b w:val="0"/>
          <w:sz w:val="16"/>
        </w:rPr>
        <w:t xml:space="preserve">. </w:t>
      </w:r>
      <w:r w:rsidRPr="003B76D9">
        <w:rPr>
          <w:rStyle w:val="StyleUnderline"/>
          <w:rFonts w:asciiTheme="majorHAnsi" w:hAnsiTheme="majorHAnsi" w:cstheme="majorHAnsi"/>
        </w:rPr>
        <w:t xml:space="preserve">This will challenge the U.S. military to develop new CONOPS in countering </w:t>
      </w:r>
      <w:r w:rsidRPr="003B76D9">
        <w:rPr>
          <w:rFonts w:asciiTheme="majorHAnsi" w:hAnsiTheme="majorHAnsi" w:cstheme="majorHAnsi"/>
          <w:sz w:val="16"/>
        </w:rPr>
        <w:t xml:space="preserve">what it has not done for many years </w:t>
      </w:r>
      <w:r w:rsidRPr="003B76D9">
        <w:rPr>
          <w:rStyle w:val="Emphasis"/>
          <w:rFonts w:asciiTheme="majorHAnsi" w:hAnsiTheme="majorHAnsi" w:cstheme="majorHAnsi"/>
          <w:b w:val="0"/>
          <w:sz w:val="16"/>
        </w:rPr>
        <w:t xml:space="preserve">– </w:t>
      </w:r>
      <w:r w:rsidRPr="003B76D9">
        <w:rPr>
          <w:rStyle w:val="Emphasis"/>
          <w:rFonts w:asciiTheme="majorHAnsi" w:hAnsiTheme="majorHAnsi" w:cstheme="majorHAnsi"/>
        </w:rPr>
        <w:t>a peer adversary eager to field breakthrough and advanced military technology in combat.</w:t>
      </w:r>
    </w:p>
    <w:p w14:paraId="5579917A" w14:textId="77777777" w:rsidR="00966330" w:rsidRPr="003B76D9" w:rsidRDefault="00966330" w:rsidP="00966330">
      <w:pPr>
        <w:rPr>
          <w:rFonts w:asciiTheme="majorHAnsi" w:hAnsiTheme="majorHAnsi" w:cstheme="majorHAnsi"/>
        </w:rPr>
      </w:pPr>
    </w:p>
    <w:p w14:paraId="33CEC5A5" w14:textId="77777777" w:rsidR="00966330" w:rsidRPr="003B76D9" w:rsidRDefault="00966330" w:rsidP="00966330">
      <w:pPr>
        <w:pStyle w:val="Heading3"/>
        <w:rPr>
          <w:rFonts w:asciiTheme="majorHAnsi" w:hAnsiTheme="majorHAnsi" w:cstheme="majorHAnsi"/>
        </w:rPr>
      </w:pPr>
      <w:r w:rsidRPr="003B76D9">
        <w:rPr>
          <w:rFonts w:asciiTheme="majorHAnsi" w:hAnsiTheme="majorHAnsi" w:cstheme="majorHAnsi"/>
        </w:rPr>
        <w:t>Link Non U/Q</w:t>
      </w:r>
    </w:p>
    <w:p w14:paraId="1E8119FE" w14:textId="77777777" w:rsidR="00966330" w:rsidRPr="003B76D9" w:rsidRDefault="00966330" w:rsidP="00966330">
      <w:pPr>
        <w:pStyle w:val="Heading4"/>
        <w:rPr>
          <w:rFonts w:asciiTheme="majorHAnsi" w:hAnsiTheme="majorHAnsi" w:cstheme="majorHAnsi"/>
        </w:rPr>
      </w:pPr>
      <w:r w:rsidRPr="003B76D9">
        <w:rPr>
          <w:rFonts w:asciiTheme="majorHAnsi" w:hAnsiTheme="majorHAnsi" w:cstheme="majorHAnsi"/>
        </w:rPr>
        <w:t>Russian arms sales to Egypt are high now</w:t>
      </w:r>
    </w:p>
    <w:p w14:paraId="59CEF0F3" w14:textId="77777777" w:rsidR="00966330" w:rsidRPr="003B76D9" w:rsidRDefault="00966330" w:rsidP="00966330">
      <w:pPr>
        <w:rPr>
          <w:rFonts w:asciiTheme="majorHAnsi" w:hAnsiTheme="majorHAnsi" w:cstheme="majorHAnsi"/>
        </w:rPr>
      </w:pPr>
      <w:r w:rsidRPr="003B76D9">
        <w:rPr>
          <w:rFonts w:asciiTheme="majorHAnsi" w:hAnsiTheme="majorHAnsi" w:cstheme="majorHAnsi"/>
          <w:b/>
          <w:bCs/>
        </w:rPr>
        <w:t>Bershidsky 19</w:t>
      </w:r>
      <w:r w:rsidRPr="003B76D9">
        <w:rPr>
          <w:rFonts w:asciiTheme="majorHAnsi" w:hAnsiTheme="majorHAnsi" w:cstheme="majorHAnsi"/>
        </w:rPr>
        <w:t xml:space="preserve"> – [Leonid Bershidsky, is a Russian Berlin-based journalist and columnist for Bloomberg View, 3/18/2019  “Russia Secures $2Bln Fighter Jet Contract With Egypt — Report” </w:t>
      </w:r>
      <w:hyperlink r:id="rId320" w:history="1">
        <w:r w:rsidRPr="003B76D9">
          <w:rPr>
            <w:rStyle w:val="Hyperlink"/>
            <w:rFonts w:asciiTheme="majorHAnsi" w:hAnsiTheme="majorHAnsi" w:cstheme="majorHAnsi"/>
          </w:rPr>
          <w:t>https://www.themoscowtimes.com/2019/03/18/russia-secures-2bln-fighter-jet-contract-with-egypt-reports-a64842</w:t>
        </w:r>
      </w:hyperlink>
      <w:r w:rsidRPr="003B76D9">
        <w:rPr>
          <w:rFonts w:asciiTheme="majorHAnsi" w:hAnsiTheme="majorHAnsi" w:cstheme="majorHAnsi"/>
        </w:rPr>
        <w:t xml:space="preserve">] Peter </w:t>
      </w:r>
    </w:p>
    <w:p w14:paraId="72FE85A6" w14:textId="77777777" w:rsidR="00966330" w:rsidRPr="003B76D9" w:rsidRDefault="00966330" w:rsidP="00966330">
      <w:pPr>
        <w:rPr>
          <w:rFonts w:asciiTheme="majorHAnsi" w:hAnsiTheme="majorHAnsi" w:cstheme="majorHAnsi"/>
          <w:sz w:val="16"/>
        </w:rPr>
      </w:pPr>
      <w:r w:rsidRPr="003B76D9">
        <w:rPr>
          <w:rStyle w:val="StyleUnderline"/>
          <w:rFonts w:asciiTheme="majorHAnsi" w:hAnsiTheme="majorHAnsi" w:cstheme="majorHAnsi"/>
        </w:rPr>
        <w:t>Russia has signed a $2 billion contract for the supply of more than 20 Su-35 fighter jets to Egypt</w:t>
      </w:r>
      <w:r w:rsidRPr="003B76D9">
        <w:rPr>
          <w:rFonts w:asciiTheme="majorHAnsi" w:hAnsiTheme="majorHAnsi" w:cstheme="majorHAnsi"/>
          <w:sz w:val="16"/>
        </w:rPr>
        <w:t xml:space="preserve">, the Kommersant news daily reported on Monday, citing two senior defense industry officials. </w:t>
      </w:r>
      <w:r w:rsidRPr="003B76D9">
        <w:rPr>
          <w:rStyle w:val="Emphasis"/>
          <w:rFonts w:asciiTheme="majorHAnsi" w:hAnsiTheme="majorHAnsi" w:cstheme="majorHAnsi"/>
        </w:rPr>
        <w:t>Russia has become</w:t>
      </w:r>
      <w:r w:rsidRPr="003B76D9">
        <w:rPr>
          <w:rStyle w:val="StyleUnderline"/>
          <w:rFonts w:asciiTheme="majorHAnsi" w:hAnsiTheme="majorHAnsi" w:cstheme="majorHAnsi"/>
        </w:rPr>
        <w:t xml:space="preserve"> one of </w:t>
      </w:r>
      <w:r w:rsidRPr="003B76D9">
        <w:rPr>
          <w:rStyle w:val="Emphasis"/>
          <w:rFonts w:asciiTheme="majorHAnsi" w:hAnsiTheme="majorHAnsi" w:cstheme="majorHAnsi"/>
        </w:rPr>
        <w:t>Egypt’s largest arms suppliers</w:t>
      </w:r>
      <w:r w:rsidRPr="003B76D9">
        <w:rPr>
          <w:rStyle w:val="StyleUnderline"/>
          <w:rFonts w:asciiTheme="majorHAnsi" w:hAnsiTheme="majorHAnsi" w:cstheme="majorHAnsi"/>
        </w:rPr>
        <w:t xml:space="preserve"> as Egyptian President Abdel-Fattah el-Sisi has </w:t>
      </w:r>
      <w:r w:rsidRPr="003B76D9">
        <w:rPr>
          <w:rStyle w:val="Emphasis"/>
          <w:rFonts w:asciiTheme="majorHAnsi" w:hAnsiTheme="majorHAnsi" w:cstheme="majorHAnsi"/>
        </w:rPr>
        <w:t>developed</w:t>
      </w:r>
      <w:r w:rsidRPr="003B76D9">
        <w:rPr>
          <w:rStyle w:val="StyleUnderline"/>
          <w:rFonts w:asciiTheme="majorHAnsi" w:hAnsiTheme="majorHAnsi" w:cstheme="majorHAnsi"/>
        </w:rPr>
        <w:t xml:space="preserve"> </w:t>
      </w:r>
      <w:r w:rsidRPr="003B76D9">
        <w:rPr>
          <w:rStyle w:val="Emphasis"/>
          <w:rFonts w:asciiTheme="majorHAnsi" w:hAnsiTheme="majorHAnsi" w:cstheme="majorHAnsi"/>
        </w:rPr>
        <w:t>friendly ties</w:t>
      </w:r>
      <w:r w:rsidRPr="003B76D9">
        <w:rPr>
          <w:rStyle w:val="StyleUnderline"/>
          <w:rFonts w:asciiTheme="majorHAnsi" w:hAnsiTheme="majorHAnsi" w:cstheme="majorHAnsi"/>
        </w:rPr>
        <w:t xml:space="preserve"> with President Vladimir Putin. </w:t>
      </w:r>
      <w:r w:rsidRPr="003B76D9">
        <w:rPr>
          <w:rFonts w:asciiTheme="majorHAnsi" w:hAnsiTheme="majorHAnsi" w:cstheme="majorHAnsi"/>
          <w:sz w:val="16"/>
        </w:rPr>
        <w:t>The reported arms deal comes amid growing U.S. pressure on countries worldwide not to buy Russian-produced arms. The contract was signed at the end of 2018 and delivery of the aircraft, as well as weapons for the planes, will begin as early as 2020-21, Kommersant reported. In August 2017, U.S. President Donald Trump signed the Countering America's Adversaries Through Sanctions Act (CAATSA), which aims to punish Russia for actions that include alleged election interference. Under the legislation, countries trading with Russia's defense and intelligence sectors can face secondary sanctions. In September of last year, the Trump administration imposed sanctions on the Chinese military for buying 10 Su-35 aircraft from Russia. Russian officials estimate that the country has lost around 50 billion rubles ($760 million) in potential gun and ammunition sales since international sanctions sealed off the U.S. market in 2014.</w:t>
      </w:r>
    </w:p>
    <w:p w14:paraId="295A164F" w14:textId="77777777" w:rsidR="00966330" w:rsidRPr="003B76D9" w:rsidRDefault="00966330" w:rsidP="00966330">
      <w:pPr>
        <w:rPr>
          <w:rFonts w:asciiTheme="majorHAnsi" w:hAnsiTheme="majorHAnsi" w:cstheme="majorHAnsi"/>
        </w:rPr>
      </w:pPr>
    </w:p>
    <w:p w14:paraId="0016A8D9" w14:textId="77777777" w:rsidR="00966330" w:rsidRPr="003B76D9" w:rsidRDefault="00966330" w:rsidP="00966330">
      <w:pPr>
        <w:rPr>
          <w:rFonts w:asciiTheme="majorHAnsi" w:hAnsiTheme="majorHAnsi" w:cstheme="majorHAnsi"/>
        </w:rPr>
      </w:pPr>
    </w:p>
    <w:p w14:paraId="00583FA3" w14:textId="77777777" w:rsidR="00966330" w:rsidRPr="003B76D9" w:rsidRDefault="00966330" w:rsidP="00966330">
      <w:pPr>
        <w:pStyle w:val="Heading4"/>
        <w:rPr>
          <w:rFonts w:asciiTheme="majorHAnsi" w:hAnsiTheme="majorHAnsi" w:cstheme="majorHAnsi"/>
        </w:rPr>
      </w:pPr>
      <w:r w:rsidRPr="003B76D9">
        <w:rPr>
          <w:rFonts w:asciiTheme="majorHAnsi" w:hAnsiTheme="majorHAnsi" w:cstheme="majorHAnsi"/>
        </w:rPr>
        <w:t xml:space="preserve">Russia is already expanding its influence into Egypt and is of their major arms suppliers. </w:t>
      </w:r>
    </w:p>
    <w:p w14:paraId="548E0989" w14:textId="77777777" w:rsidR="00966330" w:rsidRPr="003B76D9" w:rsidRDefault="00966330" w:rsidP="00966330">
      <w:pPr>
        <w:rPr>
          <w:rFonts w:asciiTheme="majorHAnsi" w:hAnsiTheme="majorHAnsi" w:cstheme="majorHAnsi"/>
        </w:rPr>
      </w:pPr>
      <w:r w:rsidRPr="003B76D9">
        <w:rPr>
          <w:rFonts w:asciiTheme="majorHAnsi" w:hAnsiTheme="majorHAnsi" w:cstheme="majorHAnsi"/>
          <w:b/>
          <w:bCs/>
        </w:rPr>
        <w:t>Zilberman and Shaker 18</w:t>
      </w:r>
      <w:r w:rsidRPr="003B76D9">
        <w:rPr>
          <w:rFonts w:asciiTheme="majorHAnsi" w:hAnsiTheme="majorHAnsi" w:cstheme="majorHAnsi"/>
        </w:rPr>
        <w:t xml:space="preserve">, [Boris Zilberman is a deputy director of congressional relations at FDD where he lends his background and expertise on a range of legislative issues encompassing defense and foreign affairs and Romany Shaker is a research analyst and Arabic language specialist at the Foundation for Defense of Democracies, 06/06/2018, “Russia and Egypt are Growing Closer”, </w:t>
      </w:r>
      <w:hyperlink r:id="rId321" w:history="1">
        <w:r w:rsidRPr="003B76D9">
          <w:rPr>
            <w:rStyle w:val="Hyperlink"/>
            <w:rFonts w:asciiTheme="majorHAnsi" w:hAnsiTheme="majorHAnsi" w:cstheme="majorHAnsi"/>
          </w:rPr>
          <w:t>https://www.the-american-interest.com/2018/06/06/russia-and-egypt-are-growing-closer/</w:t>
        </w:r>
      </w:hyperlink>
      <w:r w:rsidRPr="003B76D9">
        <w:rPr>
          <w:rFonts w:asciiTheme="majorHAnsi" w:hAnsiTheme="majorHAnsi" w:cstheme="majorHAnsi"/>
        </w:rPr>
        <w:t>] Peter</w:t>
      </w:r>
    </w:p>
    <w:p w14:paraId="6810B28A" w14:textId="77777777" w:rsidR="00966330" w:rsidRPr="003B76D9" w:rsidRDefault="00966330" w:rsidP="00966330">
      <w:pPr>
        <w:rPr>
          <w:rFonts w:asciiTheme="majorHAnsi" w:hAnsiTheme="majorHAnsi" w:cstheme="majorHAnsi"/>
          <w:sz w:val="16"/>
        </w:rPr>
      </w:pPr>
      <w:r w:rsidRPr="003B76D9">
        <w:rPr>
          <w:rStyle w:val="StyleUnderline"/>
          <w:rFonts w:asciiTheme="majorHAnsi" w:hAnsiTheme="majorHAnsi" w:cstheme="majorHAnsi"/>
        </w:rPr>
        <w:t>As Egyptian President Abdel Fattah al-Sisi begins his second term, a new chapter in Egyptian-Russian relations is being written</w:t>
      </w:r>
      <w:r w:rsidRPr="003B76D9">
        <w:rPr>
          <w:rStyle w:val="Emphasis"/>
          <w:rFonts w:asciiTheme="majorHAnsi" w:hAnsiTheme="majorHAnsi" w:cstheme="majorHAnsi"/>
        </w:rPr>
        <w:t>. Disappointed by U.S. policy, Cairo has strengthened its ties with Moscow</w:t>
      </w:r>
      <w:r w:rsidRPr="003B76D9">
        <w:rPr>
          <w:rStyle w:val="StyleUnderline"/>
          <w:rFonts w:asciiTheme="majorHAnsi" w:hAnsiTheme="majorHAnsi" w:cstheme="majorHAnsi"/>
        </w:rPr>
        <w:t>. The new trajectory stems in part from the lack of robust American engagement, which has left an open door for Russia to make inroads at Washington’s expense</w:t>
      </w:r>
      <w:r w:rsidRPr="003B76D9">
        <w:rPr>
          <w:rFonts w:asciiTheme="majorHAnsi" w:hAnsiTheme="majorHAnsi" w:cstheme="majorHAnsi"/>
          <w:sz w:val="16"/>
        </w:rPr>
        <w:t xml:space="preserve">. Last month, </w:t>
      </w:r>
      <w:r w:rsidRPr="003B76D9">
        <w:rPr>
          <w:rStyle w:val="StyleUnderline"/>
          <w:rFonts w:asciiTheme="majorHAnsi" w:hAnsiTheme="majorHAnsi" w:cstheme="majorHAnsi"/>
        </w:rPr>
        <w:t>Egypt and Russia signed a 50-year agreement in Moscow to establish a Russian Industrial Zone</w:t>
      </w:r>
      <w:r w:rsidRPr="003B76D9">
        <w:rPr>
          <w:rFonts w:asciiTheme="majorHAnsi" w:hAnsiTheme="majorHAnsi" w:cstheme="majorHAnsi"/>
          <w:sz w:val="16"/>
        </w:rPr>
        <w:t xml:space="preserve"> (RIZ) in the Suez Canal Economic Zone (SCZone), an ambitious economic development project initially launched by al-Sisi in 2014. Egypt hopes that the RIZ project, signed during the 11th meeting of the joint Egyptian-Russian commission, will attract up to $70 billion in investments and create 35,000 jobs. </w:t>
      </w:r>
      <w:r w:rsidRPr="003B76D9">
        <w:rPr>
          <w:rStyle w:val="StyleUnderline"/>
          <w:rFonts w:asciiTheme="majorHAnsi" w:hAnsiTheme="majorHAnsi" w:cstheme="majorHAnsi"/>
          <w:sz w:val="16"/>
          <w:u w:val="none"/>
        </w:rPr>
        <w:t xml:space="preserve">The Russians plan to use the RIZ to manufacture a vast array of goods including heavy trucks and engines. </w:t>
      </w:r>
      <w:r w:rsidRPr="003B76D9">
        <w:rPr>
          <w:rFonts w:asciiTheme="majorHAnsi" w:hAnsiTheme="majorHAnsi" w:cstheme="majorHAnsi"/>
          <w:sz w:val="16"/>
        </w:rPr>
        <w:t xml:space="preserve">For Moscow, which faces continued U.S. and EU sanctions, </w:t>
      </w:r>
      <w:r w:rsidRPr="003B76D9">
        <w:rPr>
          <w:rStyle w:val="StyleUnderline"/>
          <w:rFonts w:asciiTheme="majorHAnsi" w:hAnsiTheme="majorHAnsi" w:cstheme="majorHAnsi"/>
          <w:sz w:val="16"/>
          <w:u w:val="none"/>
        </w:rPr>
        <w:t>the project would provide an access point for exporting goods to overseas markets—especially to the Middle East</w:t>
      </w:r>
      <w:r w:rsidRPr="003B76D9">
        <w:rPr>
          <w:rFonts w:asciiTheme="majorHAnsi" w:hAnsiTheme="majorHAnsi" w:cstheme="majorHAnsi"/>
          <w:sz w:val="16"/>
        </w:rPr>
        <w:t xml:space="preserve">, Africa, and Latin America. The RIZ is not the first sign of deepening ties between Russia and Egypt. In his second visit to Cairo since Abdel Fattah al-Sisi came to power this past December, Russian President Vladimir Putin presided over the signing of a nuclear power plant deal that includes a $25 billion loan from Moscow. The Dabaa nuclear plant, with four reactors and a capacity of five gigawatts, is scheduled for completion by 2029, according to Russia’s state-owned nuclear operator Rosatom. In April, Moscow also resumed civilian flights to Egypt after an Islamic State affiliate bombed a Russian Metrojet flight in 2015, killing 224 people. The flow of Russian tourists to Egypt had subsequently stopped, damaging Egypt’s struggling tourism industry. Direct flights from Russia to Egypt’s main tourist resorts—Hurghada and Sharm el-Sheikh—have yet to resume. However, after talks on May 14 with his Egyptian counterpart Sameh Shoukry, Russia’s Foreign Minister Sergey Lavrov said that continuing close cooperation with Egypt on security issues was hastening the resumption of direct air link to the Red Sea resorts. These specific developments reflect the general warming trend in a relationship between Cairo and Moscow that has deepened over the past few years. </w:t>
      </w:r>
      <w:r w:rsidRPr="003B76D9">
        <w:rPr>
          <w:rStyle w:val="StyleUnderline"/>
          <w:rFonts w:asciiTheme="majorHAnsi" w:hAnsiTheme="majorHAnsi" w:cstheme="majorHAnsi"/>
          <w:sz w:val="16"/>
          <w:u w:val="none"/>
        </w:rPr>
        <w:t>Egyptian exports to Russia rose by some 26 percent in 2017, reaching a record $3.8 billion, and the Russia-Egyptian Business Council claims bilateral trade could increase from $6 billion to $10 billion in 2018</w:t>
      </w:r>
      <w:r w:rsidRPr="003B76D9">
        <w:rPr>
          <w:rFonts w:asciiTheme="majorHAnsi" w:hAnsiTheme="majorHAnsi" w:cstheme="majorHAnsi"/>
          <w:sz w:val="16"/>
        </w:rPr>
        <w:t xml:space="preserve">. In the energy sector, Russian oil giant Rosneft bought a 30-percent stake in Egypt’s Zohr gas field for $1.125 billion last year, becoming a key player in developing one of the largest gas deposits in the Mediterranean Sea. Further, Rosneft and Fleet Energy signed a framework agreement in late May to explore a joint venture for providing gas supplies to Egypt. Since 2014, Egypt has been increasingly turning to Russia for arms sales. The decision to do so was initially triggered by al-Sisi’s disappointment with Washington after the 2013 removal of Islamist President Mohammed Morsi’s regime. </w:t>
      </w:r>
      <w:r w:rsidRPr="003B76D9">
        <w:rPr>
          <w:rStyle w:val="Emphasis"/>
          <w:rFonts w:asciiTheme="majorHAnsi" w:hAnsiTheme="majorHAnsi" w:cstheme="majorHAnsi"/>
        </w:rPr>
        <w:t>When</w:t>
      </w:r>
      <w:r w:rsidRPr="003B76D9">
        <w:rPr>
          <w:rStyle w:val="StyleUnderline"/>
          <w:rFonts w:asciiTheme="majorHAnsi" w:hAnsiTheme="majorHAnsi" w:cstheme="majorHAnsi"/>
        </w:rPr>
        <w:t xml:space="preserve"> the </w:t>
      </w:r>
      <w:r w:rsidRPr="003B76D9">
        <w:rPr>
          <w:rStyle w:val="Emphasis"/>
          <w:rFonts w:asciiTheme="majorHAnsi" w:hAnsiTheme="majorHAnsi" w:cstheme="majorHAnsi"/>
        </w:rPr>
        <w:t>Obama</w:t>
      </w:r>
      <w:r w:rsidRPr="003B76D9">
        <w:rPr>
          <w:rStyle w:val="StyleUnderline"/>
          <w:rFonts w:asciiTheme="majorHAnsi" w:hAnsiTheme="majorHAnsi" w:cstheme="majorHAnsi"/>
        </w:rPr>
        <w:t xml:space="preserve"> Administration </w:t>
      </w:r>
      <w:r w:rsidRPr="003B76D9">
        <w:rPr>
          <w:rStyle w:val="Emphasis"/>
          <w:rFonts w:asciiTheme="majorHAnsi" w:hAnsiTheme="majorHAnsi" w:cstheme="majorHAnsi"/>
        </w:rPr>
        <w:t>halted</w:t>
      </w:r>
      <w:r w:rsidRPr="003B76D9">
        <w:rPr>
          <w:rStyle w:val="StyleUnderline"/>
          <w:rFonts w:asciiTheme="majorHAnsi" w:hAnsiTheme="majorHAnsi" w:cstheme="majorHAnsi"/>
        </w:rPr>
        <w:t xml:space="preserve"> the delivery of previously contracted </w:t>
      </w:r>
      <w:r w:rsidRPr="003B76D9">
        <w:rPr>
          <w:rStyle w:val="Emphasis"/>
          <w:rFonts w:asciiTheme="majorHAnsi" w:hAnsiTheme="majorHAnsi" w:cstheme="majorHAnsi"/>
        </w:rPr>
        <w:t>weapons systems</w:t>
      </w:r>
      <w:r w:rsidRPr="003B76D9">
        <w:rPr>
          <w:rStyle w:val="StyleUnderline"/>
          <w:rFonts w:asciiTheme="majorHAnsi" w:hAnsiTheme="majorHAnsi" w:cstheme="majorHAnsi"/>
        </w:rPr>
        <w:t xml:space="preserve"> including F-16 fighter jets and AH-64 Apache attack helicopters, and canceled joint military exercises between Egyptian and American armed forces</w:t>
      </w:r>
      <w:r w:rsidRPr="003B76D9">
        <w:rPr>
          <w:rStyle w:val="Emphasis"/>
          <w:rFonts w:asciiTheme="majorHAnsi" w:hAnsiTheme="majorHAnsi" w:cstheme="majorHAnsi"/>
        </w:rPr>
        <w:t>, al-Sisi and Putin started to talk.</w:t>
      </w:r>
      <w:r w:rsidRPr="003B76D9">
        <w:rPr>
          <w:rStyle w:val="StyleUnderline"/>
          <w:rFonts w:asciiTheme="majorHAnsi" w:hAnsiTheme="majorHAnsi" w:cstheme="majorHAnsi"/>
        </w:rPr>
        <w:t xml:space="preserve"> And the </w:t>
      </w:r>
      <w:r w:rsidRPr="003B76D9">
        <w:rPr>
          <w:rStyle w:val="Emphasis"/>
          <w:rFonts w:asciiTheme="majorHAnsi" w:hAnsiTheme="majorHAnsi" w:cstheme="majorHAnsi"/>
        </w:rPr>
        <w:t>disappointment did not end with Obama</w:t>
      </w:r>
      <w:r w:rsidRPr="003B76D9">
        <w:rPr>
          <w:rStyle w:val="StyleUnderline"/>
          <w:rFonts w:asciiTheme="majorHAnsi" w:hAnsiTheme="majorHAnsi" w:cstheme="majorHAnsi"/>
        </w:rPr>
        <w:t>’s term in office. Despite apparently warm personal relations between al-Sisi and President Donald Trump,</w:t>
      </w:r>
      <w:r w:rsidRPr="003B76D9">
        <w:rPr>
          <w:rFonts w:asciiTheme="majorHAnsi" w:hAnsiTheme="majorHAnsi" w:cstheme="majorHAnsi"/>
          <w:sz w:val="16"/>
        </w:rPr>
        <w:t xml:space="preserve"> </w:t>
      </w:r>
      <w:r w:rsidRPr="003B76D9">
        <w:rPr>
          <w:rStyle w:val="StyleUnderline"/>
          <w:rFonts w:asciiTheme="majorHAnsi" w:hAnsiTheme="majorHAnsi" w:cstheme="majorHAnsi"/>
        </w:rPr>
        <w:t xml:space="preserve">in August 2017 the </w:t>
      </w:r>
      <w:r w:rsidRPr="003B76D9">
        <w:rPr>
          <w:rStyle w:val="Emphasis"/>
          <w:rFonts w:asciiTheme="majorHAnsi" w:hAnsiTheme="majorHAnsi" w:cstheme="majorHAnsi"/>
        </w:rPr>
        <w:t>Trump Administration decided to condition</w:t>
      </w:r>
      <w:r w:rsidRPr="003B76D9">
        <w:rPr>
          <w:rStyle w:val="StyleUnderline"/>
          <w:rFonts w:asciiTheme="majorHAnsi" w:hAnsiTheme="majorHAnsi" w:cstheme="majorHAnsi"/>
        </w:rPr>
        <w:t xml:space="preserve"> economic and </w:t>
      </w:r>
      <w:r w:rsidRPr="003B76D9">
        <w:rPr>
          <w:rStyle w:val="Emphasis"/>
          <w:rFonts w:asciiTheme="majorHAnsi" w:hAnsiTheme="majorHAnsi" w:cstheme="majorHAnsi"/>
        </w:rPr>
        <w:t>military aid over</w:t>
      </w:r>
      <w:r w:rsidRPr="003B76D9">
        <w:rPr>
          <w:rStyle w:val="StyleUnderline"/>
          <w:rFonts w:asciiTheme="majorHAnsi" w:hAnsiTheme="majorHAnsi" w:cstheme="majorHAnsi"/>
        </w:rPr>
        <w:t xml:space="preserve"> Cairo’s track record towards human rights, democracy</w:t>
      </w:r>
      <w:r w:rsidRPr="003B76D9">
        <w:rPr>
          <w:rFonts w:asciiTheme="majorHAnsi" w:hAnsiTheme="majorHAnsi" w:cstheme="majorHAnsi"/>
          <w:sz w:val="16"/>
        </w:rPr>
        <w:t xml:space="preserve">, and rule of law. With all that as a backdrop, </w:t>
      </w:r>
      <w:r w:rsidRPr="003B76D9">
        <w:rPr>
          <w:rStyle w:val="Emphasis"/>
          <w:rFonts w:asciiTheme="majorHAnsi" w:hAnsiTheme="majorHAnsi" w:cstheme="majorHAnsi"/>
        </w:rPr>
        <w:t>Russia has</w:t>
      </w:r>
      <w:r w:rsidRPr="003B76D9">
        <w:rPr>
          <w:rStyle w:val="StyleUnderline"/>
          <w:rFonts w:asciiTheme="majorHAnsi" w:hAnsiTheme="majorHAnsi" w:cstheme="majorHAnsi"/>
        </w:rPr>
        <w:t xml:space="preserve"> stepped up to </w:t>
      </w:r>
      <w:r w:rsidRPr="003B76D9">
        <w:rPr>
          <w:rStyle w:val="Emphasis"/>
          <w:rFonts w:asciiTheme="majorHAnsi" w:hAnsiTheme="majorHAnsi" w:cstheme="majorHAnsi"/>
        </w:rPr>
        <w:t>fill the void</w:t>
      </w:r>
      <w:r w:rsidRPr="003B76D9">
        <w:rPr>
          <w:rFonts w:asciiTheme="majorHAnsi" w:hAnsiTheme="majorHAnsi" w:cstheme="majorHAnsi"/>
          <w:sz w:val="16"/>
        </w:rPr>
        <w:t xml:space="preserve">, </w:t>
      </w:r>
      <w:r w:rsidRPr="003B76D9">
        <w:rPr>
          <w:rStyle w:val="StyleUnderline"/>
          <w:rFonts w:asciiTheme="majorHAnsi" w:hAnsiTheme="majorHAnsi" w:cstheme="majorHAnsi"/>
        </w:rPr>
        <w:t>with several arms deals worth billions of dollars signed during al-Sisi’s presidency.</w:t>
      </w:r>
      <w:r w:rsidRPr="003B76D9">
        <w:rPr>
          <w:rFonts w:asciiTheme="majorHAnsi" w:hAnsiTheme="majorHAnsi" w:cstheme="majorHAnsi"/>
          <w:sz w:val="16"/>
        </w:rPr>
        <w:t xml:space="preserve"> 50 MiG-29 fighter jets were purchased in 2014 and delivery started late last year. Egypt also purchased 46 of a naval version of the Kamov Ka-52 Alligator helicopter, intended for the two French Mistral helicopter carriers that Cairo bought from Paris in September 2015. (France originally built the two ships for Russia, but canceled the sale after Moscow’s invasion and annexation of Crimea.) The military developments go beyond arms sales, with strategic cooperation increasing as well. In November 2017, </w:t>
      </w:r>
      <w:r w:rsidRPr="003B76D9">
        <w:rPr>
          <w:rStyle w:val="StyleUnderline"/>
          <w:rFonts w:asciiTheme="majorHAnsi" w:hAnsiTheme="majorHAnsi" w:cstheme="majorHAnsi"/>
        </w:rPr>
        <w:t>the two countries inked an agreement during a visit by the Russian Defense Minister to Cairo that allows for the joint use of each other’s airspace and military airbases</w:t>
      </w:r>
      <w:r w:rsidRPr="003B76D9">
        <w:rPr>
          <w:rFonts w:asciiTheme="majorHAnsi" w:hAnsiTheme="majorHAnsi" w:cstheme="majorHAnsi"/>
          <w:sz w:val="16"/>
        </w:rPr>
        <w:t xml:space="preserve">. The five-year deal, which could be extended further if both parties agree, has raised eyebrows in Washington. </w:t>
      </w:r>
      <w:r w:rsidRPr="003B76D9">
        <w:rPr>
          <w:rStyle w:val="StyleUnderline"/>
          <w:rFonts w:asciiTheme="majorHAnsi" w:hAnsiTheme="majorHAnsi" w:cstheme="majorHAnsi"/>
        </w:rPr>
        <w:t>If implemented, it would reinforce Russia’s military presence in the Middle East</w:t>
      </w:r>
      <w:r w:rsidRPr="003B76D9">
        <w:rPr>
          <w:rFonts w:asciiTheme="majorHAnsi" w:hAnsiTheme="majorHAnsi" w:cstheme="majorHAnsi"/>
          <w:sz w:val="16"/>
        </w:rPr>
        <w:t xml:space="preserve"> and create a potential launching pad for wider Russian operations in North Africa. The countries’ militaries have also held several joint exercises in that time period. In 2015, Russia and Egypt held joint naval drills off the Mediterranean Egyptian port of Alexandria. In 2016, Egyptian and Russian paratroopers participated in a joint military exercise titled “Defenders of Friendship,” the first of its kind in Africa, which was followed by a similar exercise in Russia in 2017. Egypt will again host Russian and Egyptian paratroopers in 2018, according to the Russian Ministry of Defense. </w:t>
      </w:r>
      <w:r w:rsidRPr="003B76D9">
        <w:rPr>
          <w:rStyle w:val="StyleUnderline"/>
          <w:rFonts w:asciiTheme="majorHAnsi" w:hAnsiTheme="majorHAnsi" w:cstheme="majorHAnsi"/>
        </w:rPr>
        <w:t xml:space="preserve">And finally, Egypt and Russia increasingly share common views on regional issues. On Syria, both countries have been calling for preserving the country’s territorial integrity and its national army. </w:t>
      </w:r>
      <w:r w:rsidRPr="003B76D9">
        <w:rPr>
          <w:rFonts w:asciiTheme="majorHAnsi" w:hAnsiTheme="majorHAnsi" w:cstheme="majorHAnsi"/>
          <w:sz w:val="16"/>
        </w:rPr>
        <w:t>In October 2017, the two countries brokered a ceasefire deal in southern Damascus. In Libya, the two countries support the Libyan National Army, which is led by Khalifa Haftar, the military commander who dominates eastern Libya. In addition, the airspace deal with Egypt could bring Russia closer to Libya and raise the likelihood of greater Russian military involvement there. With the election of President Donald Trump, al-Sisi hoped for better relations with Washington to maintain stability and address the country’s economic challenges. Clearly this has not yet materialized. On the one hand, visible warming of ties with a geopolitical rival of the United States is a game that Egypt is well versed in. The Trump Administration should proceed carefully and unemotionally. But given the deteriorating situation in the broader Middle East and Russia’s rush to capitalize on it to cement itself as a stakeholder in the region, there is no excuse for the United States passively sitting on the sidelines. The Trump Administration should ramp up engagement with the Egyptians to address lingering concerns and try to move the relationship forward where possible. The Senate should take up the nomination of David Schenker as Assistant Secretary of State for Near Eastern Affairs, and the Trump Administration ought to nominate a U.S. Ambassador to Egypt as soon as possible. Without diplomatic talent on the ground, Washington risks ceding hard-won influence in the region without putting up the slightest resistance.</w:t>
      </w:r>
    </w:p>
    <w:p w14:paraId="639E40E1" w14:textId="77777777" w:rsidR="00966330" w:rsidRPr="003B76D9" w:rsidRDefault="00966330" w:rsidP="00966330">
      <w:pPr>
        <w:rPr>
          <w:rFonts w:asciiTheme="majorHAnsi" w:hAnsiTheme="majorHAnsi" w:cstheme="majorHAnsi"/>
        </w:rPr>
      </w:pPr>
    </w:p>
    <w:p w14:paraId="492BF565" w14:textId="77777777" w:rsidR="00966330" w:rsidRPr="003B76D9" w:rsidRDefault="00966330" w:rsidP="00966330">
      <w:pPr>
        <w:rPr>
          <w:rFonts w:asciiTheme="majorHAnsi" w:hAnsiTheme="majorHAnsi" w:cstheme="majorHAnsi"/>
        </w:rPr>
      </w:pPr>
    </w:p>
    <w:p w14:paraId="3671EE9F" w14:textId="77777777" w:rsidR="00966330" w:rsidRPr="003B76D9" w:rsidRDefault="00966330" w:rsidP="00966330">
      <w:pPr>
        <w:pStyle w:val="Heading4"/>
        <w:rPr>
          <w:rFonts w:asciiTheme="majorHAnsi" w:hAnsiTheme="majorHAnsi" w:cstheme="majorHAnsi"/>
        </w:rPr>
      </w:pPr>
      <w:r w:rsidRPr="003B76D9">
        <w:rPr>
          <w:rFonts w:asciiTheme="majorHAnsi" w:hAnsiTheme="majorHAnsi" w:cstheme="majorHAnsi"/>
        </w:rPr>
        <w:t>Russia is expanding arms sales to the Middle East specifically Egypt</w:t>
      </w:r>
    </w:p>
    <w:p w14:paraId="4BDC15D0" w14:textId="77777777" w:rsidR="00966330" w:rsidRPr="003B76D9" w:rsidRDefault="00966330" w:rsidP="00966330">
      <w:pPr>
        <w:rPr>
          <w:rFonts w:asciiTheme="majorHAnsi" w:hAnsiTheme="majorHAnsi" w:cstheme="majorHAnsi"/>
        </w:rPr>
      </w:pPr>
      <w:r w:rsidRPr="003B76D9">
        <w:rPr>
          <w:rFonts w:asciiTheme="majorHAnsi" w:hAnsiTheme="majorHAnsi" w:cstheme="majorHAnsi"/>
        </w:rPr>
        <w:t>Note: this is also a neg link card depending on how you spin it</w:t>
      </w:r>
    </w:p>
    <w:p w14:paraId="553DB46A" w14:textId="77777777" w:rsidR="00966330" w:rsidRPr="003B76D9" w:rsidRDefault="00966330" w:rsidP="00966330">
      <w:pPr>
        <w:rPr>
          <w:rFonts w:asciiTheme="majorHAnsi" w:hAnsiTheme="majorHAnsi" w:cstheme="majorHAnsi"/>
        </w:rPr>
      </w:pPr>
      <w:r w:rsidRPr="003B76D9">
        <w:rPr>
          <w:rFonts w:asciiTheme="majorHAnsi" w:hAnsiTheme="majorHAnsi" w:cstheme="majorHAnsi"/>
          <w:b/>
          <w:bCs/>
        </w:rPr>
        <w:t>Khlebnikov 19</w:t>
      </w:r>
      <w:r w:rsidRPr="003B76D9">
        <w:rPr>
          <w:rFonts w:asciiTheme="majorHAnsi" w:hAnsiTheme="majorHAnsi" w:cstheme="majorHAnsi"/>
        </w:rPr>
        <w:t xml:space="preserve">, [Alexey Khlebnikov is an expert on the Middle East at the Russian International Affairs Council, 4/08/19, “Russia looks to the Middle East to boost arms exports”, </w:t>
      </w:r>
      <w:hyperlink r:id="rId322" w:history="1">
        <w:r w:rsidRPr="003B76D9">
          <w:rPr>
            <w:rStyle w:val="Hyperlink"/>
            <w:rFonts w:asciiTheme="majorHAnsi" w:hAnsiTheme="majorHAnsi" w:cstheme="majorHAnsi"/>
          </w:rPr>
          <w:t>https://www.mei.edu/publications/russia-looks-middle-east-boost-arms-exports</w:t>
        </w:r>
      </w:hyperlink>
      <w:r w:rsidRPr="003B76D9">
        <w:rPr>
          <w:rFonts w:asciiTheme="majorHAnsi" w:hAnsiTheme="majorHAnsi" w:cstheme="majorHAnsi"/>
        </w:rPr>
        <w:t>] Peter</w:t>
      </w:r>
    </w:p>
    <w:p w14:paraId="3B3F16E8" w14:textId="77777777" w:rsidR="00966330" w:rsidRPr="003B76D9" w:rsidRDefault="00966330" w:rsidP="00966330">
      <w:pPr>
        <w:rPr>
          <w:rFonts w:asciiTheme="majorHAnsi" w:hAnsiTheme="majorHAnsi" w:cstheme="majorHAnsi"/>
          <w:sz w:val="16"/>
        </w:rPr>
      </w:pPr>
      <w:r w:rsidRPr="003B76D9">
        <w:rPr>
          <w:rStyle w:val="StyleUnderline"/>
          <w:rFonts w:asciiTheme="majorHAnsi" w:hAnsiTheme="majorHAnsi" w:cstheme="majorHAnsi"/>
        </w:rPr>
        <w:t>According to the Stockholm International Peace Research Institute’s</w:t>
      </w:r>
      <w:r w:rsidRPr="003B76D9">
        <w:rPr>
          <w:rFonts w:asciiTheme="majorHAnsi" w:hAnsiTheme="majorHAnsi" w:cstheme="majorHAnsi"/>
          <w:sz w:val="16"/>
        </w:rPr>
        <w:t xml:space="preserve"> (SIPRI) recently published annual report, </w:t>
      </w:r>
      <w:r w:rsidRPr="003B76D9">
        <w:rPr>
          <w:rStyle w:val="StyleUnderline"/>
          <w:rFonts w:asciiTheme="majorHAnsi" w:hAnsiTheme="majorHAnsi" w:cstheme="majorHAnsi"/>
        </w:rPr>
        <w:t>Russia’s share of global arms exports shrank by around one-fifth over the last decade,</w:t>
      </w:r>
      <w:r w:rsidRPr="003B76D9">
        <w:rPr>
          <w:rFonts w:asciiTheme="majorHAnsi" w:hAnsiTheme="majorHAnsi" w:cstheme="majorHAnsi"/>
          <w:sz w:val="16"/>
        </w:rPr>
        <w:t xml:space="preserve"> falling from 27 percent to 21 percent, while the U.S. share increased from 30 percent to 36 percent, widening the gap between the two major arms exporters. </w:t>
      </w:r>
      <w:r w:rsidRPr="003B76D9">
        <w:rPr>
          <w:rStyle w:val="Emphasis"/>
          <w:rFonts w:asciiTheme="majorHAnsi" w:hAnsiTheme="majorHAnsi" w:cstheme="majorHAnsi"/>
        </w:rPr>
        <w:t>As Russia</w:t>
      </w:r>
      <w:r w:rsidRPr="003B76D9">
        <w:rPr>
          <w:rStyle w:val="StyleUnderline"/>
          <w:rFonts w:asciiTheme="majorHAnsi" w:hAnsiTheme="majorHAnsi" w:cstheme="majorHAnsi"/>
        </w:rPr>
        <w:t xml:space="preserve"> looks to </w:t>
      </w:r>
      <w:r w:rsidRPr="003B76D9">
        <w:rPr>
          <w:rStyle w:val="Emphasis"/>
          <w:rFonts w:asciiTheme="majorHAnsi" w:hAnsiTheme="majorHAnsi" w:cstheme="majorHAnsi"/>
        </w:rPr>
        <w:t>reverse this decline, it is focusing</w:t>
      </w:r>
      <w:r w:rsidRPr="003B76D9">
        <w:rPr>
          <w:rStyle w:val="StyleUnderline"/>
          <w:rFonts w:asciiTheme="majorHAnsi" w:hAnsiTheme="majorHAnsi" w:cstheme="majorHAnsi"/>
        </w:rPr>
        <w:t xml:space="preserve"> on the </w:t>
      </w:r>
      <w:r w:rsidRPr="003B76D9">
        <w:rPr>
          <w:rStyle w:val="Emphasis"/>
          <w:rFonts w:asciiTheme="majorHAnsi" w:hAnsiTheme="majorHAnsi" w:cstheme="majorHAnsi"/>
        </w:rPr>
        <w:t>Middle East</w:t>
      </w:r>
      <w:r w:rsidRPr="003B76D9">
        <w:rPr>
          <w:rFonts w:asciiTheme="majorHAnsi" w:hAnsiTheme="majorHAnsi" w:cstheme="majorHAnsi"/>
          <w:sz w:val="16"/>
        </w:rPr>
        <w:t xml:space="preserve">, </w:t>
      </w:r>
      <w:r w:rsidRPr="003B76D9">
        <w:rPr>
          <w:rStyle w:val="StyleUnderline"/>
          <w:rFonts w:asciiTheme="majorHAnsi" w:hAnsiTheme="majorHAnsi" w:cstheme="majorHAnsi"/>
        </w:rPr>
        <w:t>the world’s second-largest and fastest-growing arms market,</w:t>
      </w:r>
      <w:r w:rsidRPr="003B76D9">
        <w:rPr>
          <w:rFonts w:asciiTheme="majorHAnsi" w:hAnsiTheme="majorHAnsi" w:cstheme="majorHAnsi"/>
          <w:sz w:val="16"/>
        </w:rPr>
        <w:t xml:space="preserve"> </w:t>
      </w:r>
      <w:r w:rsidRPr="003B76D9">
        <w:rPr>
          <w:rStyle w:val="StyleUnderline"/>
          <w:rFonts w:asciiTheme="majorHAnsi" w:hAnsiTheme="majorHAnsi" w:cstheme="majorHAnsi"/>
        </w:rPr>
        <w:t>as a way to boost its exports</w:t>
      </w:r>
      <w:r w:rsidRPr="003B76D9">
        <w:rPr>
          <w:rFonts w:asciiTheme="majorHAnsi" w:hAnsiTheme="majorHAnsi" w:cstheme="majorHAnsi"/>
          <w:sz w:val="16"/>
        </w:rPr>
        <w:t xml:space="preserve">. While it is early days, the effort seems to be paying off so far. </w:t>
      </w:r>
      <w:r w:rsidRPr="003B76D9">
        <w:rPr>
          <w:rStyle w:val="StyleUnderline"/>
          <w:rFonts w:asciiTheme="majorHAnsi" w:hAnsiTheme="majorHAnsi" w:cstheme="majorHAnsi"/>
        </w:rPr>
        <w:t xml:space="preserve">According to </w:t>
      </w:r>
      <w:r w:rsidRPr="003B76D9">
        <w:rPr>
          <w:rStyle w:val="Emphasis"/>
          <w:rFonts w:asciiTheme="majorHAnsi" w:hAnsiTheme="majorHAnsi" w:cstheme="majorHAnsi"/>
        </w:rPr>
        <w:t>Russian</w:t>
      </w:r>
      <w:r w:rsidRPr="003B76D9">
        <w:rPr>
          <w:rStyle w:val="StyleUnderline"/>
          <w:rFonts w:asciiTheme="majorHAnsi" w:hAnsiTheme="majorHAnsi" w:cstheme="majorHAnsi"/>
        </w:rPr>
        <w:t xml:space="preserve"> media reports, </w:t>
      </w:r>
      <w:r w:rsidRPr="003B76D9">
        <w:rPr>
          <w:rStyle w:val="Emphasis"/>
          <w:rFonts w:asciiTheme="majorHAnsi" w:hAnsiTheme="majorHAnsi" w:cstheme="majorHAnsi"/>
        </w:rPr>
        <w:t>Russia and Egypt</w:t>
      </w:r>
      <w:r w:rsidRPr="003B76D9">
        <w:rPr>
          <w:rStyle w:val="StyleUnderline"/>
          <w:rFonts w:asciiTheme="majorHAnsi" w:hAnsiTheme="majorHAnsi" w:cstheme="majorHAnsi"/>
        </w:rPr>
        <w:t xml:space="preserve"> recently </w:t>
      </w:r>
      <w:r w:rsidRPr="003B76D9">
        <w:rPr>
          <w:rStyle w:val="Emphasis"/>
          <w:rFonts w:asciiTheme="majorHAnsi" w:hAnsiTheme="majorHAnsi" w:cstheme="majorHAnsi"/>
        </w:rPr>
        <w:t>signed</w:t>
      </w:r>
      <w:r w:rsidRPr="003B76D9">
        <w:rPr>
          <w:rStyle w:val="StyleUnderline"/>
          <w:rFonts w:asciiTheme="majorHAnsi" w:hAnsiTheme="majorHAnsi" w:cstheme="majorHAnsi"/>
        </w:rPr>
        <w:t xml:space="preserve"> a new arms </w:t>
      </w:r>
      <w:r w:rsidRPr="003B76D9">
        <w:rPr>
          <w:rStyle w:val="Emphasis"/>
          <w:rFonts w:asciiTheme="majorHAnsi" w:hAnsiTheme="majorHAnsi" w:cstheme="majorHAnsi"/>
        </w:rPr>
        <w:t>deal worth</w:t>
      </w:r>
      <w:r w:rsidRPr="003B76D9">
        <w:rPr>
          <w:rStyle w:val="StyleUnderline"/>
          <w:rFonts w:asciiTheme="majorHAnsi" w:hAnsiTheme="majorHAnsi" w:cstheme="majorHAnsi"/>
        </w:rPr>
        <w:t xml:space="preserve"> at least </w:t>
      </w:r>
      <w:r w:rsidRPr="003B76D9">
        <w:rPr>
          <w:rStyle w:val="Emphasis"/>
          <w:rFonts w:asciiTheme="majorHAnsi" w:hAnsiTheme="majorHAnsi" w:cstheme="majorHAnsi"/>
        </w:rPr>
        <w:t>$2 billion</w:t>
      </w:r>
      <w:r w:rsidRPr="003B76D9">
        <w:rPr>
          <w:rFonts w:asciiTheme="majorHAnsi" w:hAnsiTheme="majorHAnsi" w:cstheme="majorHAnsi"/>
          <w:sz w:val="16"/>
        </w:rPr>
        <w:t>. This deal, which involves the purchase of over 20 4++ generation Sukhoi Su-35 fighter jets (Flanker-E</w:t>
      </w:r>
      <w:r w:rsidRPr="003B76D9">
        <w:rPr>
          <w:rStyle w:val="StyleUnderline"/>
          <w:rFonts w:asciiTheme="majorHAnsi" w:hAnsiTheme="majorHAnsi" w:cstheme="majorHAnsi"/>
        </w:rPr>
        <w:t>), makes Egypt a major importer of Russian arms and comes on top of previous deals between the two countries for tens of MiG-29 jets, Ka-52K helicopters, and coastal defense units. In addition to the deal with Egypt, Russia is also moving ahead with the sale of the S-400 anti-aircraft system to Turkey in yet another confirmation of Moscow’s growing focus on the Middle East</w:t>
      </w:r>
      <w:r w:rsidRPr="003B76D9">
        <w:rPr>
          <w:rFonts w:asciiTheme="majorHAnsi" w:hAnsiTheme="majorHAnsi" w:cstheme="majorHAnsi"/>
          <w:sz w:val="16"/>
        </w:rPr>
        <w:t xml:space="preserve">. Whether this shift will be enough to compensate for the broader decline in Russia’s global market share, however, is another question entirely. For their part, Russian officials have pushed back against this narrative, refuting SIPRI’s analysis. They argue that in recent years the volume of Russian arms exports has actually increased and its portfolio of orders reached a record $51 billion in 2018. That said, it is important to note that SIPRI aims to define trends in global arms transfers and calculates volumes based on the military value of the equipment rather than its market price. As a result, even if Moscow did reach a record in 2018, the broader trend of a declining Russian share of the global arms market is still quite clear. A downward trend: Exports in decline What’s driving this trend? Global political and economic developments — and their negative impact on Russia’s ability to secure new arms deals — may be a partial explanation. The confrontation between Russia and the West, which was exacerbated by the Ukraine crisis in 2014 and Moscow’s subsequent campaign in Syria, plays an important role in this regard. Sanctions imposed by the U.S. and its European allies may eventually hamper Russia’s ability to sign new arms contracts, and for now the U.S. seems set on using them to ramp up pressure on Russia. In August 2017 U.S. President Donald Trump signed the Countering America's Adversaries Through Sanctions Act (CAATSA), which aims to punish Moscow for its malign actions. Under the legislation, countries trading with Russia’s defense and intelligence sectors can face secondary sanctions. Rostec, a state corporation that brings together all the major producers of defense and high-tech products, is on the CAATSA list, which means U.S. policy changes can have a significant impact on its exports, especially to countries that have military-technical agreements with Russia. In this context, the Kremlin faces more uncertainty and risks in the arms exporting business. Washington has already imposed secondary sanctions on Beijing over its purchase of Russian Su-35 fighter jets and S-400 systems. This established a precedent and sent a clear signal to Russian partners that the U.S. might impose sanctions on them as well. In fact, it puts many countries at risk, including long-time partners of Moscow, like India, Egypt, and Algeria, as well as those with which it has recently begun to develop military-technical ties, such as Turkey, Vietnam, Pakistan, Qatar, Indonesia, Kuwait, Saudi Arabia, and the UAE. As a result, changes in U.S. economic and political relations with Saudi Arabia, Egypt, Turkey, or the UAE, for example, can end up having a major impact on Russia’s export capabilities. For example, it was unclear whether Russia and India would manage to sign a contract on S-400 deliveries because of U.S. pressure. In the end, the two partners were able to find a solution and inked a $5.4 billion deal, but only after India received a presidential waiver from the U.S. And just because India was able to find a solution, that doesn’t mean there won’t be issues with other contracts and clients. For now Russia’s biggest deals are with Egypt (helicopters, fighter jets, coastal defense systems, and more), Indonesia (Su-35 jets), Iraq (T-90s tanks), and Vietnam (T-90s tanks). The Gulf Cooperation Council states are also interested in Russian weapons, and Russia is expected to begin delivering the S-400 system to Turkey, a NATO member, later this year. Although the Russia-Turkey contract for the S-400 missile system has been presented by both sides as a done deal, it still seems uncertain. So far, Ankara hasn’t listened to U.S. requests to drop the deal, and Washington has recently moved to take more aggressive action, suspending Turkey’s participation in the F-35 program. </w:t>
      </w:r>
      <w:r w:rsidRPr="003B76D9">
        <w:rPr>
          <w:rStyle w:val="StyleUnderline"/>
          <w:rFonts w:asciiTheme="majorHAnsi" w:hAnsiTheme="majorHAnsi" w:cstheme="majorHAnsi"/>
        </w:rPr>
        <w:t>It is unclear what additional steps the U.S. is prepared to take vis-à-vis its ally, but in the end the fate of the Moscow-Ankara deal will determine what happens with other potential partners in the Middle Eas</w:t>
      </w:r>
      <w:r w:rsidRPr="003B76D9">
        <w:rPr>
          <w:rFonts w:asciiTheme="majorHAnsi" w:hAnsiTheme="majorHAnsi" w:cstheme="majorHAnsi"/>
          <w:sz w:val="16"/>
        </w:rPr>
        <w:t xml:space="preserve">t, like Saudi Arabia, the UAE, and Qatar, as well as elsewhere. </w:t>
      </w:r>
      <w:r w:rsidRPr="003B76D9">
        <w:rPr>
          <w:rStyle w:val="StyleUnderline"/>
          <w:rFonts w:asciiTheme="majorHAnsi" w:hAnsiTheme="majorHAnsi" w:cstheme="majorHAnsi"/>
        </w:rPr>
        <w:t>The same applies to the new Russia-Egypt contract for Su-35 fighters.</w:t>
      </w:r>
      <w:r w:rsidRPr="003B76D9">
        <w:rPr>
          <w:rFonts w:asciiTheme="majorHAnsi" w:hAnsiTheme="majorHAnsi" w:cstheme="majorHAnsi"/>
          <w:sz w:val="16"/>
        </w:rPr>
        <w:t xml:space="preserve"> Egypt is among most important U.S. partners in the region and its continuous interest in Russian arms annoys Washington. </w:t>
      </w:r>
      <w:r w:rsidRPr="003B76D9">
        <w:rPr>
          <w:rStyle w:val="StyleUnderline"/>
          <w:rFonts w:asciiTheme="majorHAnsi" w:hAnsiTheme="majorHAnsi" w:cstheme="majorHAnsi"/>
        </w:rPr>
        <w:t xml:space="preserve">However, it seems unlikely that the U.S. will sanction Egypt given the weak state of its economy; such a move would also present political issues and would undermine the position of Egyptian President Abdel-Fattah el-Sissi. </w:t>
      </w:r>
      <w:r w:rsidRPr="003B76D9">
        <w:rPr>
          <w:rFonts w:asciiTheme="majorHAnsi" w:hAnsiTheme="majorHAnsi" w:cstheme="majorHAnsi"/>
          <w:sz w:val="16"/>
        </w:rPr>
        <w:t xml:space="preserve">That said, the U.S. has the capacity to effectively influence its partners’ behavior and to limit Moscow’s opportunities to expand its share of the arms market in the most attractive regions: The Middle East and Asia. However, if the U.S. continues exerting pressure on its partners over Russia, it runs the risk of provoking increasing opposition. Moreover, </w:t>
      </w:r>
      <w:r w:rsidRPr="003B76D9">
        <w:rPr>
          <w:rStyle w:val="StyleUnderline"/>
          <w:rFonts w:asciiTheme="majorHAnsi" w:hAnsiTheme="majorHAnsi" w:cstheme="majorHAnsi"/>
        </w:rPr>
        <w:t>it is unclear what mechanisms Washington is going to use to implement secondary sanctions or what incentives it could offer its partners to stop cooperating with Russia</w:t>
      </w:r>
      <w:r w:rsidRPr="003B76D9">
        <w:rPr>
          <w:rFonts w:asciiTheme="majorHAnsi" w:hAnsiTheme="majorHAnsi" w:cstheme="majorHAnsi"/>
          <w:sz w:val="16"/>
        </w:rPr>
        <w:t>. Otherwise, the U.S. will need to act against its partners, which might end up having the opposite effect, prompting them to seek closer ties with Moscow as a counter-balance to excessive U.S. pressure. Regional demand: The growing Middle Eastern market Although Asia and Oceania remain the world’s largest arms market, accounting for 40% of total imports, countries in the region have started to import less. By contrast, across the Middle East, the demand for arms is only expected to grow, driven by ongoing conflicts (such as those in Syria, Yemen, and Libya), the fragile security situation, and the threat of military confrontation between state and non-state actors. According to SIPRI, over the last decade the region’s arms imports grew by 75% from 20% of the global total in 2009-13 to 35% in 2014-18. Russia is not alone in looking to the Middle East as a source of growth, however. Indeed, as the most attractive and lucrative arms market, the Middle East attracts all the major arms exporters and the competition is fierce. At present, Middle Eastern countries import only 10% of their arms from Russia, while 54% comes from the U.S. and 9% from France. Therefore, Russia’s presence in the market is quite limited, although it is growing thanks to the Kremlin’s outreach to regional arms importers. In last year’s SIPRI report Russia was not even in top three arms exporters to the region. As it looks to ramp up its exports, Moscow is highly dependent on the broader political and economic situation in the Middle East. Given the fact that the majority of the regional actors — Saudi Arabia, Egypt, UAE, Qatar, Turkey, Jordan, and Kuwait — are U.S. allies and importers of American arms, Russia finds itself in a very tricky situation. European exporters are also ramping up their regional presence. In recent years, the leaders of the European arms industry — France, Germany, the UK, and Italy — increased their share of the global arms market by boosting their exports to the Middle East. France is the major Russian competitor in Egypt, which imports 37% of its arms from France against 30% from Russia. In this sense, Egypt plays both sides, trying to diversify its suppliers: In 2015 Cairo signed a deal with Moscow for 50 Russian MiG-29 fighters as well as with Paris for 24 Rafale jets. Algeria, a long-time major customer, imported 66% of its arms from Russia in 2014-18, although imports from Germany account for 10% of its total as well. The current political turmoil in Algeria might well result in a change in Russia’s market share and a shift in favor of European producers. The UAE, Qatar, Saudi Arabia, and Turkey — where Russia is currently seeking new contracts — also import a significant share of their arms from the U.S. and European suppliers. Therefore, Russia’s position in the regional and global arms market is getting more complicated and difficult given Moscow’s declining share of total exports, decreasing imports in Asia and Oceania, and rising competition in the Middle East. In addition, growing U.S. pressure on Russia via its secondary sanctions puts Moscow in a very challenging situation that will make it harder to sign big new contracts and increase its arms exports. Despite all of these difficulties Moscow is working hard to get new deals, both in the Middle East — the world’s fastest-growing and the most attractive arms market — and elsewhere, as part of a broader effort to maintain its status as a leading arms supplier. However, given the geopolitical headwinds and intense competition, maintaining that status looks like it will be an increasing challenge in the years ahead.</w:t>
      </w:r>
    </w:p>
    <w:p w14:paraId="7E5E984C" w14:textId="77777777" w:rsidR="00966330" w:rsidRPr="003B76D9" w:rsidRDefault="00966330" w:rsidP="00966330">
      <w:pPr>
        <w:rPr>
          <w:rFonts w:asciiTheme="majorHAnsi" w:hAnsiTheme="majorHAnsi" w:cstheme="majorHAnsi"/>
        </w:rPr>
      </w:pPr>
    </w:p>
    <w:p w14:paraId="0E058988" w14:textId="77777777" w:rsidR="00966330" w:rsidRPr="003B76D9" w:rsidRDefault="00966330" w:rsidP="00966330">
      <w:pPr>
        <w:rPr>
          <w:rFonts w:asciiTheme="majorHAnsi" w:hAnsiTheme="majorHAnsi" w:cstheme="majorHAnsi"/>
        </w:rPr>
      </w:pPr>
    </w:p>
    <w:p w14:paraId="0579EBDE" w14:textId="77777777" w:rsidR="00966330" w:rsidRPr="003B76D9" w:rsidRDefault="00966330" w:rsidP="00966330">
      <w:pPr>
        <w:pStyle w:val="Heading4"/>
        <w:rPr>
          <w:rFonts w:asciiTheme="majorHAnsi" w:hAnsiTheme="majorHAnsi" w:cstheme="majorHAnsi"/>
        </w:rPr>
      </w:pPr>
      <w:r w:rsidRPr="003B76D9">
        <w:rPr>
          <w:rFonts w:asciiTheme="majorHAnsi" w:hAnsiTheme="majorHAnsi" w:cstheme="majorHAnsi"/>
        </w:rPr>
        <w:t xml:space="preserve">Russian arms sales with Egypt are high now </w:t>
      </w:r>
    </w:p>
    <w:p w14:paraId="315A65BD" w14:textId="77777777" w:rsidR="00966330" w:rsidRPr="003B76D9" w:rsidRDefault="00966330" w:rsidP="00966330">
      <w:pPr>
        <w:rPr>
          <w:rFonts w:asciiTheme="majorHAnsi" w:hAnsiTheme="majorHAnsi" w:cstheme="majorHAnsi"/>
        </w:rPr>
      </w:pPr>
      <w:r w:rsidRPr="003B76D9">
        <w:rPr>
          <w:rFonts w:asciiTheme="majorHAnsi" w:hAnsiTheme="majorHAnsi" w:cstheme="majorHAnsi"/>
          <w:b/>
          <w:bCs/>
        </w:rPr>
        <w:t>Abbasova 19</w:t>
      </w:r>
      <w:r w:rsidRPr="003B76D9">
        <w:rPr>
          <w:rFonts w:asciiTheme="majorHAnsi" w:hAnsiTheme="majorHAnsi" w:cstheme="majorHAnsi"/>
        </w:rPr>
        <w:t xml:space="preserve"> [reporter for the Caspian News, 03/23/2019, “Russia &amp; Egypt Ink $2 Billion Military Deal” </w:t>
      </w:r>
      <w:hyperlink r:id="rId323" w:history="1">
        <w:r w:rsidRPr="003B76D9">
          <w:rPr>
            <w:rStyle w:val="Hyperlink"/>
            <w:rFonts w:asciiTheme="majorHAnsi" w:hAnsiTheme="majorHAnsi" w:cstheme="majorHAnsi"/>
          </w:rPr>
          <w:t>https://caspiannews.com/news-detail/russia-egypt-ink-2-billion-military-deal-2019-3-20-47/</w:t>
        </w:r>
      </w:hyperlink>
      <w:r w:rsidRPr="003B76D9">
        <w:rPr>
          <w:rFonts w:asciiTheme="majorHAnsi" w:hAnsiTheme="majorHAnsi" w:cstheme="majorHAnsi"/>
        </w:rPr>
        <w:t>] Peter</w:t>
      </w:r>
    </w:p>
    <w:p w14:paraId="73FDBF13" w14:textId="77777777" w:rsidR="00966330" w:rsidRPr="003B76D9" w:rsidRDefault="00966330" w:rsidP="00966330">
      <w:pPr>
        <w:rPr>
          <w:rFonts w:asciiTheme="majorHAnsi" w:hAnsiTheme="majorHAnsi" w:cstheme="majorHAnsi"/>
          <w:sz w:val="16"/>
        </w:rPr>
      </w:pPr>
      <w:r w:rsidRPr="003B76D9">
        <w:rPr>
          <w:rStyle w:val="StyleUnderline"/>
          <w:rFonts w:asciiTheme="majorHAnsi" w:hAnsiTheme="majorHAnsi" w:cstheme="majorHAnsi"/>
        </w:rPr>
        <w:t xml:space="preserve">Washington has tried to pressure Moscow through economic sanctions, but that has not stopped the Kremlin from doing business in arms sales in the Middle East. On Monday, Egypt reportedly signed a contract with Russia for purchasing Russia’s Sukhoi SU-35 multi-role fighter jets, </w:t>
      </w:r>
      <w:r w:rsidRPr="003B76D9">
        <w:rPr>
          <w:rFonts w:asciiTheme="majorHAnsi" w:hAnsiTheme="majorHAnsi" w:cstheme="majorHAnsi"/>
          <w:sz w:val="16"/>
        </w:rPr>
        <w:t xml:space="preserve">according to Kommersant business daily, which cited </w:t>
      </w:r>
      <w:r w:rsidRPr="003B76D9">
        <w:rPr>
          <w:rStyle w:val="StyleUnderline"/>
          <w:rFonts w:asciiTheme="majorHAnsi" w:hAnsiTheme="majorHAnsi" w:cstheme="majorHAnsi"/>
        </w:rPr>
        <w:t>two defense industry sources. Within the $2 billion deal, Russia will supply more than 20 aircraft to Egypt, as well as weapons mounted on warplanes</w:t>
      </w:r>
      <w:r w:rsidRPr="003B76D9">
        <w:rPr>
          <w:rFonts w:asciiTheme="majorHAnsi" w:hAnsiTheme="majorHAnsi" w:cstheme="majorHAnsi"/>
          <w:sz w:val="16"/>
        </w:rPr>
        <w:t xml:space="preserve">. </w:t>
      </w:r>
      <w:r w:rsidRPr="003B76D9">
        <w:rPr>
          <w:rStyle w:val="StyleUnderline"/>
          <w:rFonts w:asciiTheme="majorHAnsi" w:hAnsiTheme="majorHAnsi" w:cstheme="majorHAnsi"/>
        </w:rPr>
        <w:t>Russo-Egyptian military cooperation is growing at a time when Russian influence in the Middle East is perceived as increasing,</w:t>
      </w:r>
      <w:r w:rsidRPr="003B76D9">
        <w:rPr>
          <w:rFonts w:asciiTheme="majorHAnsi" w:hAnsiTheme="majorHAnsi" w:cstheme="majorHAnsi"/>
          <w:sz w:val="16"/>
        </w:rPr>
        <w:t xml:space="preserve"> given Moscow’s close ties to Syrian President Bashar al-Assad and the Russian military’s intervention in Syria beginning in September 2015. In 2017, the Trump administration adopted the Countering America's Adversaries Through Sanctions Act (CAATSA) which threatens to impose sanctions on any country engaged in what the Treasury Department terms a “significant transaction” with Russian defense and intelligence sectors. Egypt is considered an ally of the United States. Meanwhile, </w:t>
      </w:r>
      <w:r w:rsidRPr="003B76D9">
        <w:rPr>
          <w:rStyle w:val="StyleUnderline"/>
          <w:rFonts w:asciiTheme="majorHAnsi" w:hAnsiTheme="majorHAnsi" w:cstheme="majorHAnsi"/>
        </w:rPr>
        <w:t>Egypt could become the third largest buyer this year of Russian military products in the nearest future, says the Director of Centre for Analysis of World Arms Trade (CAWAT) Igor Korotchenko</w:t>
      </w:r>
      <w:r w:rsidRPr="003B76D9">
        <w:rPr>
          <w:rFonts w:asciiTheme="majorHAnsi" w:hAnsiTheme="majorHAnsi" w:cstheme="majorHAnsi"/>
          <w:sz w:val="16"/>
        </w:rPr>
        <w:t xml:space="preserve">. “In the eight-year period from 2010 to 2017, Egypt ranked sixth among the largest buyers of Russian weapons, </w:t>
      </w:r>
      <w:r w:rsidRPr="003B76D9">
        <w:rPr>
          <w:rStyle w:val="StyleUnderline"/>
          <w:rFonts w:asciiTheme="majorHAnsi" w:hAnsiTheme="majorHAnsi" w:cstheme="majorHAnsi"/>
        </w:rPr>
        <w:t>and since 2017 there has been a sharp increase in arms purchases from the Russian Federation, which will allow Cairo to become the third largest importer of Russian weapons</w:t>
      </w:r>
      <w:r w:rsidRPr="003B76D9">
        <w:rPr>
          <w:rFonts w:asciiTheme="majorHAnsi" w:hAnsiTheme="majorHAnsi" w:cstheme="majorHAnsi"/>
          <w:sz w:val="16"/>
        </w:rPr>
        <w:t xml:space="preserve"> in the next four-year period,” RIA Novosti quoted Korotchenko as saying. In 2017, some estimates put Egypt at number two in terms of Russian weapons buyers. Korotchenko said that Egypt’s share of Russian arms sales could surpass 10 percent of Russia’s total arms exports. Korotchenko highlighted that with the inauguration of Egypt’s President Abdel Fattah Al-Sisi, a former Egyptian military officer, in 2014, bilateral ties have strengthened. “The process was especially intensified when the current president of Egypt, who has experience in the leadership of the Ministry of Defense, led the country, after which a start was made on large-scale purchases of Russian weapons throughout the entire nomenclature,” stressed Korotchenko. </w:t>
      </w:r>
      <w:r w:rsidRPr="003B76D9">
        <w:rPr>
          <w:rStyle w:val="StyleUnderline"/>
          <w:rFonts w:asciiTheme="majorHAnsi" w:hAnsiTheme="majorHAnsi" w:cstheme="majorHAnsi"/>
        </w:rPr>
        <w:t xml:space="preserve">As the world’s second largest arms exporter after the United States, Russian arms are saleable in a region that is considered Moscow’s second most important arms market, after Asia. “Egypt’s bid for the purchase of Russian weapons is linked to the understanding by the country's President Al-Sisi of the importance of the army as a tool for ensuring real national sovereignty,” </w:t>
      </w:r>
      <w:r w:rsidRPr="003B76D9">
        <w:rPr>
          <w:rFonts w:asciiTheme="majorHAnsi" w:hAnsiTheme="majorHAnsi" w:cstheme="majorHAnsi"/>
          <w:sz w:val="16"/>
        </w:rPr>
        <w:t>Korotchenko said. “Information about the contract for the Su-35 once again confirms the Egyptian vector of military-technical policy.”</w:t>
      </w:r>
    </w:p>
    <w:p w14:paraId="68983DAD" w14:textId="77777777" w:rsidR="00966330" w:rsidRPr="003B76D9" w:rsidRDefault="00966330" w:rsidP="00966330">
      <w:pPr>
        <w:rPr>
          <w:rFonts w:asciiTheme="majorHAnsi" w:hAnsiTheme="majorHAnsi" w:cstheme="majorHAnsi"/>
        </w:rPr>
      </w:pPr>
    </w:p>
    <w:p w14:paraId="338306C4" w14:textId="77777777" w:rsidR="00966330" w:rsidRPr="003B76D9" w:rsidRDefault="00966330" w:rsidP="00966330">
      <w:pPr>
        <w:pStyle w:val="Heading4"/>
        <w:rPr>
          <w:rFonts w:asciiTheme="majorHAnsi" w:hAnsiTheme="majorHAnsi" w:cstheme="majorHAnsi"/>
        </w:rPr>
      </w:pPr>
      <w:r w:rsidRPr="003B76D9">
        <w:rPr>
          <w:rFonts w:asciiTheme="majorHAnsi" w:hAnsiTheme="majorHAnsi" w:cstheme="majorHAnsi"/>
        </w:rPr>
        <w:t>Russia is already increasing sales in Egypt and the Middle East – US influence hasn’t stopped them</w:t>
      </w:r>
    </w:p>
    <w:p w14:paraId="44A75CC7" w14:textId="77777777" w:rsidR="00966330" w:rsidRPr="003B76D9" w:rsidRDefault="00966330" w:rsidP="00966330">
      <w:pPr>
        <w:rPr>
          <w:rFonts w:asciiTheme="majorHAnsi" w:hAnsiTheme="majorHAnsi" w:cstheme="majorHAnsi"/>
        </w:rPr>
      </w:pPr>
      <w:r w:rsidRPr="003B76D9">
        <w:rPr>
          <w:rStyle w:val="Style13ptBold"/>
          <w:rFonts w:asciiTheme="majorHAnsi" w:hAnsiTheme="majorHAnsi" w:cstheme="majorHAnsi"/>
        </w:rPr>
        <w:t>Kozhanov 16</w:t>
      </w:r>
      <w:r w:rsidRPr="003B76D9">
        <w:rPr>
          <w:rFonts w:asciiTheme="majorHAnsi" w:hAnsiTheme="majorHAnsi" w:cstheme="majorHAnsi"/>
        </w:rPr>
        <w:t xml:space="preserve"> – 2015 Academy Robert Bosch Fellow in the Russia and Eurasia Programme at Chatham House, visiting lecturer in the political economy of the Middle East at the European University at St Petersburg. (Nikolay, 07.20.16, “Arms Exports Add to Russia’s Tools of Influence in Middle East,” </w:t>
      </w:r>
      <w:hyperlink r:id="rId324" w:history="1">
        <w:r w:rsidRPr="003B76D9">
          <w:rPr>
            <w:rStyle w:val="Hyperlink"/>
            <w:rFonts w:asciiTheme="majorHAnsi" w:hAnsiTheme="majorHAnsi" w:cstheme="majorHAnsi"/>
          </w:rPr>
          <w:t>https://www.chathamhouse.org/expert/comment/arms-exports-add-russia-s-tools-influence-middle-east)</w:t>
        </w:r>
      </w:hyperlink>
      <w:r w:rsidRPr="003B76D9">
        <w:rPr>
          <w:rFonts w:asciiTheme="majorHAnsi" w:hAnsiTheme="majorHAnsi" w:cstheme="majorHAnsi"/>
        </w:rPr>
        <w:t xml:space="preserve"> np</w:t>
      </w:r>
    </w:p>
    <w:p w14:paraId="639F1462" w14:textId="77777777" w:rsidR="00966330" w:rsidRPr="003B76D9" w:rsidRDefault="00966330" w:rsidP="00966330">
      <w:pPr>
        <w:rPr>
          <w:rStyle w:val="StyleUnderline"/>
          <w:rFonts w:asciiTheme="majorHAnsi" w:hAnsiTheme="majorHAnsi" w:cstheme="majorHAnsi"/>
        </w:rPr>
      </w:pPr>
      <w:r w:rsidRPr="003B76D9">
        <w:rPr>
          <w:rStyle w:val="StyleUnderline"/>
          <w:rFonts w:asciiTheme="majorHAnsi" w:hAnsiTheme="majorHAnsi" w:cstheme="majorHAnsi"/>
        </w:rPr>
        <w:t>Moscow has long been the world’s second largest arms exporter after the US</w:t>
      </w:r>
      <w:r w:rsidRPr="003B76D9">
        <w:rPr>
          <w:rFonts w:asciiTheme="majorHAnsi" w:hAnsiTheme="majorHAnsi" w:cstheme="majorHAnsi"/>
          <w:sz w:val="16"/>
        </w:rPr>
        <w:t xml:space="preserve">, with average annual income in 2012−15 reaching $14.5 billion. But </w:t>
      </w:r>
      <w:r w:rsidRPr="003B76D9">
        <w:rPr>
          <w:rStyle w:val="StyleUnderline"/>
          <w:rFonts w:asciiTheme="majorHAnsi" w:hAnsiTheme="majorHAnsi" w:cstheme="majorHAnsi"/>
        </w:rPr>
        <w:t xml:space="preserve">over the past decade, it has particularly increased its arms exports to the Middle East, part of a broader Russian strategy of re-establishing Moscow as a key player in the region. Until recently, Russia was cautious in using weapons exports as political leverage. </w:t>
      </w:r>
      <w:r w:rsidRPr="003B76D9">
        <w:rPr>
          <w:rFonts w:asciiTheme="majorHAnsi" w:hAnsiTheme="majorHAnsi" w:cstheme="majorHAnsi"/>
          <w:sz w:val="16"/>
        </w:rPr>
        <w:t xml:space="preserve">This has changed, and </w:t>
      </w:r>
      <w:r w:rsidRPr="003B76D9">
        <w:rPr>
          <w:rStyle w:val="StyleUnderline"/>
          <w:rFonts w:asciiTheme="majorHAnsi" w:hAnsiTheme="majorHAnsi" w:cstheme="majorHAnsi"/>
        </w:rPr>
        <w:t>the growth of the Russian share of the Middle East arms market will make the Kremlin more decisive still.</w:t>
      </w:r>
      <w:r w:rsidRPr="003B76D9">
        <w:rPr>
          <w:rFonts w:asciiTheme="majorHAnsi" w:hAnsiTheme="majorHAnsi" w:cstheme="majorHAnsi"/>
          <w:sz w:val="16"/>
        </w:rPr>
        <w:t xml:space="preserve"> The </w:t>
      </w:r>
      <w:r w:rsidRPr="003B76D9">
        <w:rPr>
          <w:rStyle w:val="StyleUnderline"/>
          <w:rFonts w:asciiTheme="majorHAnsi" w:hAnsiTheme="majorHAnsi" w:cstheme="majorHAnsi"/>
        </w:rPr>
        <w:t>instability in the Middle East suggests that that region will remain one of the chief markets for arms for years to come a</w:t>
      </w:r>
      <w:r w:rsidRPr="003B76D9">
        <w:rPr>
          <w:rFonts w:asciiTheme="majorHAnsi" w:hAnsiTheme="majorHAnsi" w:cstheme="majorHAnsi"/>
          <w:sz w:val="16"/>
        </w:rPr>
        <w:t xml:space="preserve">nd will help Russian arms suppliers to challenge US dominance there. Return to an old market </w:t>
      </w:r>
      <w:r w:rsidRPr="003B76D9">
        <w:rPr>
          <w:rStyle w:val="StyleUnderline"/>
          <w:rFonts w:asciiTheme="majorHAnsi" w:hAnsiTheme="majorHAnsi" w:cstheme="majorHAnsi"/>
        </w:rPr>
        <w:t>The Middle Eastern arms market is not new for Russia. The Soviet Union exported weapons to Algeria, Egypt, Syria, Iraq, Iran, Libya, Sudan and Yemen.</w:t>
      </w:r>
      <w:r w:rsidRPr="003B76D9">
        <w:rPr>
          <w:rFonts w:asciiTheme="majorHAnsi" w:hAnsiTheme="majorHAnsi" w:cstheme="majorHAnsi"/>
          <w:sz w:val="16"/>
        </w:rPr>
        <w:t xml:space="preserve"> But the fall of the USSR led to a drop in Russian arms exports. The Russian weapons industry was damaged by the privatization policies of the Boris Yeltsin government. Moreover, important factories found themselves in the territories of the newly independent republics and the loss of ports such as Odessa and Ilyichevsk was particularly debilitating. </w:t>
      </w:r>
      <w:r w:rsidRPr="003B76D9">
        <w:rPr>
          <w:rStyle w:val="StyleUnderline"/>
          <w:rFonts w:asciiTheme="majorHAnsi" w:hAnsiTheme="majorHAnsi" w:cstheme="majorHAnsi"/>
        </w:rPr>
        <w:t>By 2012, the position of Russian arms exporters in the Middle East was highly vulnerable</w:t>
      </w:r>
      <w:r w:rsidRPr="003B76D9">
        <w:rPr>
          <w:rFonts w:asciiTheme="majorHAnsi" w:hAnsiTheme="majorHAnsi" w:cstheme="majorHAnsi"/>
          <w:sz w:val="16"/>
        </w:rPr>
        <w:t xml:space="preserve">. The fall of Saddam Hussein in 2003 and Muammar Gaddafi in 2011 had led to the loss of traditional clients − the main Russian arms exporter, Rosoboronexport, estimated its financial losses as high as $6.5 billion in Libya alone. And while they managed to preserve their presence in Syria and Algeria, their overall track record was not impressive. Russian weapon producers made several attempts to enter the arms markets in the Gulf but failed to create long-standing positions as Western rivals successfully defended their existing relationships. </w:t>
      </w:r>
      <w:r w:rsidRPr="003B76D9">
        <w:rPr>
          <w:rStyle w:val="StyleUnderline"/>
          <w:rFonts w:asciiTheme="majorHAnsi" w:hAnsiTheme="majorHAnsi" w:cstheme="majorHAnsi"/>
        </w:rPr>
        <w:t>But the Syrian war has reinvigorated Russian arms exporters,</w:t>
      </w:r>
      <w:r w:rsidRPr="003B76D9">
        <w:rPr>
          <w:rFonts w:asciiTheme="majorHAnsi" w:hAnsiTheme="majorHAnsi" w:cstheme="majorHAnsi"/>
          <w:sz w:val="16"/>
        </w:rPr>
        <w:t xml:space="preserve"> as their weapons have proved their reliability on the battlefield. </w:t>
      </w:r>
      <w:r w:rsidRPr="003B76D9">
        <w:rPr>
          <w:rStyle w:val="StyleUnderline"/>
          <w:rFonts w:asciiTheme="majorHAnsi" w:hAnsiTheme="majorHAnsi" w:cstheme="majorHAnsi"/>
        </w:rPr>
        <w:t>This has drawn the interest of all Middle Eastern countries,</w:t>
      </w:r>
      <w:r w:rsidRPr="003B76D9">
        <w:rPr>
          <w:rFonts w:asciiTheme="majorHAnsi" w:hAnsiTheme="majorHAnsi" w:cstheme="majorHAnsi"/>
          <w:sz w:val="16"/>
        </w:rPr>
        <w:t xml:space="preserve"> </w:t>
      </w:r>
      <w:r w:rsidRPr="003B76D9">
        <w:rPr>
          <w:rStyle w:val="StyleUnderline"/>
          <w:rFonts w:asciiTheme="majorHAnsi" w:hAnsiTheme="majorHAnsi" w:cstheme="majorHAnsi"/>
        </w:rPr>
        <w:t>including the Gulf monarchies who have traditionally oriented themselves towards Western arms producers</w:t>
      </w:r>
      <w:r w:rsidRPr="003B76D9">
        <w:rPr>
          <w:rFonts w:asciiTheme="majorHAnsi" w:hAnsiTheme="majorHAnsi" w:cstheme="majorHAnsi"/>
          <w:sz w:val="16"/>
        </w:rPr>
        <w:t xml:space="preserve">. </w:t>
      </w:r>
      <w:r w:rsidRPr="003B76D9">
        <w:rPr>
          <w:rStyle w:val="StyleUnderline"/>
          <w:rFonts w:asciiTheme="majorHAnsi" w:hAnsiTheme="majorHAnsi" w:cstheme="majorHAnsi"/>
        </w:rPr>
        <w:t>Bahrain,</w:t>
      </w:r>
      <w:r w:rsidRPr="003B76D9">
        <w:rPr>
          <w:rFonts w:asciiTheme="majorHAnsi" w:hAnsiTheme="majorHAnsi" w:cstheme="majorHAnsi"/>
          <w:sz w:val="16"/>
        </w:rPr>
        <w:t xml:space="preserve"> for example, </w:t>
      </w:r>
      <w:r w:rsidRPr="003B76D9">
        <w:rPr>
          <w:rStyle w:val="StyleUnderline"/>
          <w:rFonts w:asciiTheme="majorHAnsi" w:hAnsiTheme="majorHAnsi" w:cstheme="majorHAnsi"/>
        </w:rPr>
        <w:t>ordered a batch of AK-103,</w:t>
      </w:r>
      <w:r w:rsidRPr="003B76D9">
        <w:rPr>
          <w:rFonts w:asciiTheme="majorHAnsi" w:hAnsiTheme="majorHAnsi" w:cstheme="majorHAnsi"/>
          <w:sz w:val="16"/>
        </w:rPr>
        <w:t xml:space="preserve"> an export variant of the Kalashnikov automatic rifle, in 2011, and in 2014 became the first country in the region to buy a consignment of Russian ‘Kornet’ anti-tank systems. Although the volume of these deals was not big, for the Russian authorities they had a symbolic meaning: that the Gulf market was now open to them. </w:t>
      </w:r>
      <w:r w:rsidRPr="003B76D9">
        <w:rPr>
          <w:rStyle w:val="StyleUnderline"/>
          <w:rFonts w:asciiTheme="majorHAnsi" w:hAnsiTheme="majorHAnsi" w:cstheme="majorHAnsi"/>
        </w:rPr>
        <w:t>Between 2011 and 2015 the volume of weapons contracts signed between Moscow and Middle Eastern countries increased substantially, and included a Russian return to Egyptian</w:t>
      </w:r>
      <w:r w:rsidRPr="003B76D9">
        <w:rPr>
          <w:rFonts w:asciiTheme="majorHAnsi" w:hAnsiTheme="majorHAnsi" w:cstheme="majorHAnsi"/>
          <w:sz w:val="16"/>
        </w:rPr>
        <w:t xml:space="preserve"> and Iraqi weapons markets that </w:t>
      </w:r>
      <w:r w:rsidRPr="003B76D9">
        <w:rPr>
          <w:rStyle w:val="StyleUnderline"/>
          <w:rFonts w:asciiTheme="majorHAnsi" w:hAnsiTheme="majorHAnsi" w:cstheme="majorHAnsi"/>
        </w:rPr>
        <w:t>have recently been dominated by the US.</w:t>
      </w:r>
      <w:r w:rsidRPr="003B76D9">
        <w:rPr>
          <w:rFonts w:asciiTheme="majorHAnsi" w:hAnsiTheme="majorHAnsi" w:cstheme="majorHAnsi"/>
          <w:sz w:val="16"/>
        </w:rPr>
        <w:t xml:space="preserve"> </w:t>
      </w:r>
      <w:r w:rsidRPr="003B76D9">
        <w:rPr>
          <w:rStyle w:val="StyleUnderline"/>
          <w:rFonts w:asciiTheme="majorHAnsi" w:hAnsiTheme="majorHAnsi" w:cstheme="majorHAnsi"/>
        </w:rPr>
        <w:t>Russia signed a $3.5 billion package of agreements with Cairo in 2014, under which Moscow is supposed to sell</w:t>
      </w:r>
      <w:r w:rsidRPr="003B76D9">
        <w:rPr>
          <w:rFonts w:asciiTheme="majorHAnsi" w:hAnsiTheme="majorHAnsi" w:cstheme="majorHAnsi"/>
          <w:sz w:val="16"/>
        </w:rPr>
        <w:t xml:space="preserve"> Egypt MIG-29M/M2 </w:t>
      </w:r>
      <w:r w:rsidRPr="003B76D9">
        <w:rPr>
          <w:rStyle w:val="StyleUnderline"/>
          <w:rFonts w:asciiTheme="majorHAnsi" w:hAnsiTheme="majorHAnsi" w:cstheme="majorHAnsi"/>
        </w:rPr>
        <w:t>fighter jets,</w:t>
      </w:r>
      <w:r w:rsidRPr="003B76D9">
        <w:rPr>
          <w:rFonts w:asciiTheme="majorHAnsi" w:hAnsiTheme="majorHAnsi" w:cstheme="majorHAnsi"/>
          <w:sz w:val="16"/>
        </w:rPr>
        <w:t xml:space="preserve"> Mi-35M strike </w:t>
      </w:r>
      <w:r w:rsidRPr="003B76D9">
        <w:rPr>
          <w:rStyle w:val="StyleUnderline"/>
          <w:rFonts w:asciiTheme="majorHAnsi" w:hAnsiTheme="majorHAnsi" w:cstheme="majorHAnsi"/>
        </w:rPr>
        <w:t>helicopters</w:t>
      </w:r>
      <w:r w:rsidRPr="003B76D9">
        <w:rPr>
          <w:rFonts w:asciiTheme="majorHAnsi" w:hAnsiTheme="majorHAnsi" w:cstheme="majorHAnsi"/>
          <w:sz w:val="16"/>
        </w:rPr>
        <w:t xml:space="preserve">, S-300VM </w:t>
      </w:r>
      <w:r w:rsidRPr="003B76D9">
        <w:rPr>
          <w:rStyle w:val="StyleUnderline"/>
          <w:rFonts w:asciiTheme="majorHAnsi" w:hAnsiTheme="majorHAnsi" w:cstheme="majorHAnsi"/>
        </w:rPr>
        <w:t>missile complexes and a coastal defense system.</w:t>
      </w:r>
      <w:r w:rsidRPr="003B76D9">
        <w:rPr>
          <w:rFonts w:asciiTheme="majorHAnsi" w:hAnsiTheme="majorHAnsi" w:cstheme="majorHAnsi"/>
          <w:sz w:val="16"/>
        </w:rPr>
        <w:t xml:space="preserve"> Media sources also state that in 2015 the Irkut Corporation agreed to sell Egypt 12 Su-30K fighter jets. Russia’s relative unscrupulousness is a definite advantage from a market share point of view. The US government put arms sales with Bahrain on hold in 2011 to avoid them being used by the country’s authorities to suppress their own people and attempted to use its arms exports to affect the political situation in Egypt in 2013−14. The slow dispatch of American weapons to Iraq in 2014 when Baghdad needed them to stop the advance of Islamic State in Iraq and Syria (ISIS) further persuaded the wider region that Washington must not be their sole supplier. Expanding market, expanding influence </w:t>
      </w:r>
      <w:r w:rsidRPr="003B76D9">
        <w:rPr>
          <w:rStyle w:val="StyleUnderline"/>
          <w:rFonts w:asciiTheme="majorHAnsi" w:hAnsiTheme="majorHAnsi" w:cstheme="majorHAnsi"/>
        </w:rPr>
        <w:t xml:space="preserve">Russia’s interest is far from purely economic. Russian federal law states that strengthening military and political positions abroad is the primary goal </w:t>
      </w:r>
      <w:r w:rsidRPr="003B76D9">
        <w:rPr>
          <w:rFonts w:asciiTheme="majorHAnsi" w:hAnsiTheme="majorHAnsi" w:cstheme="majorHAnsi"/>
          <w:sz w:val="16"/>
        </w:rPr>
        <w:t xml:space="preserve">of Russian military-industrial cooperation, </w:t>
      </w:r>
      <w:r w:rsidRPr="003B76D9">
        <w:rPr>
          <w:rStyle w:val="StyleUnderline"/>
          <w:rFonts w:asciiTheme="majorHAnsi" w:hAnsiTheme="majorHAnsi" w:cstheme="majorHAnsi"/>
        </w:rPr>
        <w:t>and Russia will undoubtedly use its arms exports industry to attempt to affect the balance of power in the Middle East.</w:t>
      </w:r>
    </w:p>
    <w:p w14:paraId="68DDE87D" w14:textId="77777777" w:rsidR="00966330" w:rsidRPr="003B76D9" w:rsidRDefault="00966330" w:rsidP="00966330">
      <w:pPr>
        <w:pStyle w:val="Heading4"/>
        <w:rPr>
          <w:rFonts w:asciiTheme="majorHAnsi" w:hAnsiTheme="majorHAnsi" w:cstheme="majorHAnsi"/>
        </w:rPr>
      </w:pPr>
      <w:r w:rsidRPr="003B76D9">
        <w:rPr>
          <w:rFonts w:asciiTheme="majorHAnsi" w:hAnsiTheme="majorHAnsi" w:cstheme="majorHAnsi"/>
        </w:rPr>
        <w:t>Russia already has expanded large influence in Egypt</w:t>
      </w:r>
    </w:p>
    <w:p w14:paraId="242CEB0A" w14:textId="77777777" w:rsidR="00966330" w:rsidRPr="003B76D9" w:rsidRDefault="00966330" w:rsidP="00966330">
      <w:pPr>
        <w:rPr>
          <w:rFonts w:asciiTheme="majorHAnsi" w:hAnsiTheme="majorHAnsi" w:cstheme="majorHAnsi"/>
        </w:rPr>
      </w:pPr>
      <w:r w:rsidRPr="003B76D9">
        <w:rPr>
          <w:rFonts w:asciiTheme="majorHAnsi" w:hAnsiTheme="majorHAnsi" w:cstheme="majorHAnsi"/>
          <w:b/>
          <w:bCs/>
        </w:rPr>
        <w:t>Bugayova and Ulses 18</w:t>
      </w:r>
      <w:r w:rsidRPr="003B76D9">
        <w:rPr>
          <w:rFonts w:asciiTheme="majorHAnsi" w:hAnsiTheme="majorHAnsi" w:cstheme="majorHAnsi"/>
        </w:rPr>
        <w:t xml:space="preserve">, [Nataliya Bugayova is a Research Fellow on the Russia and Ukraine Portfolio at the Institute for the Study of War, Jack Ulses a researcher on the Russia and Ukraine Portfolio at the Institute for the Study of War, 6/01/2018, “THE KREMLIN’S CAMPAIGN IN EGYPT” </w:t>
      </w:r>
      <w:hyperlink r:id="rId325" w:history="1">
        <w:r w:rsidRPr="003B76D9">
          <w:rPr>
            <w:rStyle w:val="Hyperlink"/>
            <w:rFonts w:asciiTheme="majorHAnsi" w:hAnsiTheme="majorHAnsi" w:cstheme="majorHAnsi"/>
          </w:rPr>
          <w:t>http://www.understandingwar.org/sites/default/files/ISW%20-%20Russia%20Egypt%20Campaign%20-%20June%202018.pdf</w:t>
        </w:r>
      </w:hyperlink>
      <w:r w:rsidRPr="003B76D9">
        <w:rPr>
          <w:rFonts w:asciiTheme="majorHAnsi" w:hAnsiTheme="majorHAnsi" w:cstheme="majorHAnsi"/>
        </w:rPr>
        <w:t>] Peter</w:t>
      </w:r>
    </w:p>
    <w:p w14:paraId="6A419A20" w14:textId="77777777" w:rsidR="00966330" w:rsidRPr="003B76D9" w:rsidRDefault="00966330" w:rsidP="00966330">
      <w:pPr>
        <w:rPr>
          <w:rFonts w:asciiTheme="majorHAnsi" w:hAnsiTheme="majorHAnsi" w:cstheme="majorHAnsi"/>
          <w:sz w:val="16"/>
        </w:rPr>
      </w:pPr>
      <w:r w:rsidRPr="003B76D9">
        <w:rPr>
          <w:rFonts w:asciiTheme="majorHAnsi" w:hAnsiTheme="majorHAnsi" w:cstheme="majorHAnsi"/>
          <w:sz w:val="16"/>
        </w:rPr>
        <w:t xml:space="preserve">The Kremlin’s Gains in Egypt. </w:t>
      </w:r>
      <w:r w:rsidRPr="003B76D9">
        <w:rPr>
          <w:rStyle w:val="Emphasis"/>
          <w:rFonts w:asciiTheme="majorHAnsi" w:hAnsiTheme="majorHAnsi" w:cstheme="majorHAnsi"/>
        </w:rPr>
        <w:t>Russia and Egypt</w:t>
      </w:r>
      <w:r w:rsidRPr="003B76D9">
        <w:rPr>
          <w:rStyle w:val="StyleUnderline"/>
          <w:rFonts w:asciiTheme="majorHAnsi" w:hAnsiTheme="majorHAnsi" w:cstheme="majorHAnsi"/>
        </w:rPr>
        <w:t xml:space="preserve"> signed a deal to </w:t>
      </w:r>
      <w:r w:rsidRPr="003B76D9">
        <w:rPr>
          <w:rStyle w:val="Emphasis"/>
          <w:rFonts w:asciiTheme="majorHAnsi" w:hAnsiTheme="majorHAnsi" w:cstheme="majorHAnsi"/>
        </w:rPr>
        <w:t>establish</w:t>
      </w:r>
      <w:r w:rsidRPr="003B76D9">
        <w:rPr>
          <w:rStyle w:val="StyleUnderline"/>
          <w:rFonts w:asciiTheme="majorHAnsi" w:hAnsiTheme="majorHAnsi" w:cstheme="majorHAnsi"/>
        </w:rPr>
        <w:t xml:space="preserve"> a Russian Industrial Zone (</w:t>
      </w:r>
      <w:r w:rsidRPr="003B76D9">
        <w:rPr>
          <w:rStyle w:val="Emphasis"/>
          <w:rFonts w:asciiTheme="majorHAnsi" w:hAnsiTheme="majorHAnsi" w:cstheme="majorHAnsi"/>
        </w:rPr>
        <w:t>RIZ</w:t>
      </w:r>
      <w:r w:rsidRPr="003B76D9">
        <w:rPr>
          <w:rStyle w:val="StyleUnderline"/>
          <w:rFonts w:asciiTheme="majorHAnsi" w:hAnsiTheme="majorHAnsi" w:cstheme="majorHAnsi"/>
        </w:rPr>
        <w:t>) in East Port Said on May 23, 2018. Russia aims to establish a diversified industrial production and a logistics hub in Egypt</w:t>
      </w:r>
      <w:r w:rsidRPr="003B76D9">
        <w:rPr>
          <w:rFonts w:asciiTheme="majorHAnsi" w:hAnsiTheme="majorHAnsi" w:cstheme="majorHAnsi"/>
          <w:sz w:val="16"/>
        </w:rPr>
        <w:t xml:space="preserve">. </w:t>
      </w:r>
      <w:r w:rsidRPr="003B76D9">
        <w:rPr>
          <w:rStyle w:val="StyleUnderline"/>
          <w:rFonts w:asciiTheme="majorHAnsi" w:hAnsiTheme="majorHAnsi" w:cstheme="majorHAnsi"/>
        </w:rPr>
        <w:t>The total investment in the two square mile project is expected to reach $7 billion</w:t>
      </w:r>
      <w:r w:rsidRPr="003B76D9">
        <w:rPr>
          <w:rFonts w:asciiTheme="majorHAnsi" w:hAnsiTheme="majorHAnsi" w:cstheme="majorHAnsi"/>
          <w:sz w:val="16"/>
        </w:rPr>
        <w:t xml:space="preserve">. Fifteen Russian companies have already confirmed their interest in the industrial zone, which offers broad tax benefits. </w:t>
      </w:r>
      <w:r w:rsidRPr="003B76D9">
        <w:rPr>
          <w:rStyle w:val="StyleUnderline"/>
          <w:rFonts w:asciiTheme="majorHAnsi" w:hAnsiTheme="majorHAnsi" w:cstheme="majorHAnsi"/>
        </w:rPr>
        <w:t>The RIZ also fits into Sisi’s broader vision to expand the global trade role of the Suez Cana</w:t>
      </w:r>
      <w:r w:rsidRPr="003B76D9">
        <w:rPr>
          <w:rFonts w:asciiTheme="majorHAnsi" w:hAnsiTheme="majorHAnsi" w:cstheme="majorHAnsi"/>
          <w:sz w:val="16"/>
        </w:rPr>
        <w:t xml:space="preserve">l. </w:t>
      </w:r>
      <w:r w:rsidRPr="003B76D9">
        <w:rPr>
          <w:rStyle w:val="StyleUnderline"/>
          <w:rFonts w:asciiTheme="majorHAnsi" w:hAnsiTheme="majorHAnsi" w:cstheme="majorHAnsi"/>
        </w:rPr>
        <w:t>Egyptian media has emphasized the job creation potential of the project</w:t>
      </w:r>
      <w:r w:rsidRPr="003B76D9">
        <w:rPr>
          <w:rFonts w:asciiTheme="majorHAnsi" w:hAnsiTheme="majorHAnsi" w:cstheme="majorHAnsi"/>
          <w:sz w:val="16"/>
        </w:rPr>
        <w:t>. The RIZ will serve as both Russia’s access point to African markets and a model for establishing such zones elsewhere</w:t>
      </w:r>
      <w:r w:rsidRPr="003B76D9">
        <w:rPr>
          <w:rStyle w:val="StyleUnderline"/>
          <w:rFonts w:asciiTheme="majorHAnsi" w:hAnsiTheme="majorHAnsi" w:cstheme="majorHAnsi"/>
        </w:rPr>
        <w:t xml:space="preserve">. The Kremlin could also potentially repurpose the </w:t>
      </w:r>
      <w:r w:rsidRPr="003B76D9">
        <w:rPr>
          <w:rStyle w:val="Emphasis"/>
          <w:rFonts w:asciiTheme="majorHAnsi" w:hAnsiTheme="majorHAnsi" w:cstheme="majorHAnsi"/>
        </w:rPr>
        <w:t>RIZ to support military operations</w:t>
      </w:r>
      <w:r w:rsidRPr="003B76D9">
        <w:rPr>
          <w:rStyle w:val="StyleUnderline"/>
          <w:rFonts w:asciiTheme="majorHAnsi" w:hAnsiTheme="majorHAnsi" w:cstheme="majorHAnsi"/>
        </w:rPr>
        <w:t xml:space="preserve"> if Russia succeeds in acquiring strategic basing in Egypt</w:t>
      </w:r>
      <w:r w:rsidRPr="003B76D9">
        <w:rPr>
          <w:rFonts w:asciiTheme="majorHAnsi" w:hAnsiTheme="majorHAnsi" w:cstheme="majorHAnsi"/>
          <w:sz w:val="16"/>
        </w:rPr>
        <w:t xml:space="preserve">. </w:t>
      </w:r>
      <w:r w:rsidRPr="003B76D9">
        <w:rPr>
          <w:rStyle w:val="StyleUnderline"/>
          <w:rFonts w:asciiTheme="majorHAnsi" w:hAnsiTheme="majorHAnsi" w:cstheme="majorHAnsi"/>
        </w:rPr>
        <w:t xml:space="preserve">The Kremlin has </w:t>
      </w:r>
      <w:r w:rsidRPr="003B76D9">
        <w:rPr>
          <w:rStyle w:val="Emphasis"/>
          <w:rFonts w:asciiTheme="majorHAnsi" w:hAnsiTheme="majorHAnsi" w:cstheme="majorHAnsi"/>
        </w:rPr>
        <w:t>expanded</w:t>
      </w:r>
      <w:r w:rsidRPr="003B76D9">
        <w:rPr>
          <w:rStyle w:val="StyleUnderline"/>
          <w:rFonts w:asciiTheme="majorHAnsi" w:hAnsiTheme="majorHAnsi" w:cstheme="majorHAnsi"/>
        </w:rPr>
        <w:t xml:space="preserve"> its access to </w:t>
      </w:r>
      <w:r w:rsidRPr="003B76D9">
        <w:rPr>
          <w:rStyle w:val="Emphasis"/>
          <w:rFonts w:asciiTheme="majorHAnsi" w:hAnsiTheme="majorHAnsi" w:cstheme="majorHAnsi"/>
        </w:rPr>
        <w:t>military bases in Egypt</w:t>
      </w:r>
      <w:r w:rsidRPr="003B76D9">
        <w:rPr>
          <w:rFonts w:asciiTheme="majorHAnsi" w:hAnsiTheme="majorHAnsi" w:cstheme="majorHAnsi"/>
          <w:sz w:val="16"/>
        </w:rPr>
        <w:t xml:space="preserve">. </w:t>
      </w:r>
      <w:r w:rsidRPr="003B76D9">
        <w:rPr>
          <w:rStyle w:val="StyleUnderline"/>
          <w:rFonts w:asciiTheme="majorHAnsi" w:hAnsiTheme="majorHAnsi" w:cstheme="majorHAnsi"/>
        </w:rPr>
        <w:t>The Kremlin is pursuing an agreement that would allow the Russian Air Force to use the airfields and airspace of Egypt</w:t>
      </w:r>
      <w:r w:rsidRPr="003B76D9">
        <w:rPr>
          <w:rFonts w:asciiTheme="majorHAnsi" w:hAnsiTheme="majorHAnsi" w:cstheme="majorHAnsi"/>
          <w:sz w:val="16"/>
        </w:rPr>
        <w:t xml:space="preserve">. </w:t>
      </w:r>
      <w:r w:rsidRPr="003B76D9">
        <w:rPr>
          <w:rStyle w:val="StyleUnderline"/>
          <w:rFonts w:asciiTheme="majorHAnsi" w:hAnsiTheme="majorHAnsi" w:cstheme="majorHAnsi"/>
        </w:rPr>
        <w:t>Russia likely deployed Special Operations Forces (SOF) and drones to Egypt’s airbase in Sidi Barrani to support the Libyan National Army (LNA</w:t>
      </w:r>
      <w:r w:rsidRPr="003B76D9">
        <w:rPr>
          <w:rFonts w:asciiTheme="majorHAnsi" w:hAnsiTheme="majorHAnsi" w:cstheme="majorHAnsi"/>
          <w:sz w:val="16"/>
        </w:rPr>
        <w:t xml:space="preserve">) in March 2017. Russia also reportedly deployed to a military base in Mersa Matruh in early 2017. Russia reportedly opened talks - not yet concluded - to lease the airbase in Sidi Barrani in October 2016. </w:t>
      </w:r>
      <w:r w:rsidRPr="003B76D9">
        <w:rPr>
          <w:rStyle w:val="StyleUnderline"/>
          <w:rFonts w:asciiTheme="majorHAnsi" w:hAnsiTheme="majorHAnsi" w:cstheme="majorHAnsi"/>
        </w:rPr>
        <w:t>Russia will continue pursuing a deal to secure strategic basing in Egypt</w:t>
      </w:r>
      <w:r w:rsidRPr="003B76D9">
        <w:rPr>
          <w:rFonts w:asciiTheme="majorHAnsi" w:hAnsiTheme="majorHAnsi" w:cstheme="majorHAnsi"/>
          <w:sz w:val="16"/>
        </w:rPr>
        <w:t xml:space="preserve">, which ISW warned about in March 2017. </w:t>
      </w:r>
      <w:r w:rsidRPr="003B76D9">
        <w:rPr>
          <w:rStyle w:val="StyleUnderline"/>
          <w:rFonts w:asciiTheme="majorHAnsi" w:hAnsiTheme="majorHAnsi" w:cstheme="majorHAnsi"/>
        </w:rPr>
        <w:t xml:space="preserve">Russia and Egypt recently initiated </w:t>
      </w:r>
      <w:r w:rsidRPr="003B76D9">
        <w:rPr>
          <w:rStyle w:val="Emphasis"/>
          <w:rFonts w:asciiTheme="majorHAnsi" w:hAnsiTheme="majorHAnsi" w:cstheme="majorHAnsi"/>
        </w:rPr>
        <w:t>combined military exercises</w:t>
      </w:r>
      <w:r w:rsidRPr="003B76D9">
        <w:rPr>
          <w:rFonts w:asciiTheme="majorHAnsi" w:hAnsiTheme="majorHAnsi" w:cstheme="majorHAnsi"/>
          <w:sz w:val="16"/>
        </w:rPr>
        <w:t xml:space="preserve">. Russia and Egypt held their first combined naval exercise since the Soviet era on June 6 - 14, 2015.19 Officers from Russia's Airborne Troops (VDV) visited Egypt from March 25 - 29, 2018 in preparation for a joint paratrooper exercise entitled "Defenders of Friendship" in 2018. The plans follow two similar exercises in October 2016 and in September 2017.21 4. </w:t>
      </w:r>
      <w:r w:rsidRPr="003B76D9">
        <w:rPr>
          <w:rStyle w:val="Emphasis"/>
          <w:rFonts w:asciiTheme="majorHAnsi" w:hAnsiTheme="majorHAnsi" w:cstheme="majorHAnsi"/>
        </w:rPr>
        <w:t>Russia</w:t>
      </w:r>
      <w:r w:rsidRPr="003B76D9">
        <w:rPr>
          <w:rStyle w:val="StyleUnderline"/>
          <w:rFonts w:asciiTheme="majorHAnsi" w:hAnsiTheme="majorHAnsi" w:cstheme="majorHAnsi"/>
        </w:rPr>
        <w:t xml:space="preserve"> has </w:t>
      </w:r>
      <w:r w:rsidRPr="003B76D9">
        <w:rPr>
          <w:rStyle w:val="Emphasis"/>
          <w:rFonts w:asciiTheme="majorHAnsi" w:hAnsiTheme="majorHAnsi" w:cstheme="majorHAnsi"/>
        </w:rPr>
        <w:t>increased</w:t>
      </w:r>
      <w:r w:rsidRPr="003B76D9">
        <w:rPr>
          <w:rStyle w:val="StyleUnderline"/>
          <w:rFonts w:asciiTheme="majorHAnsi" w:hAnsiTheme="majorHAnsi" w:cstheme="majorHAnsi"/>
        </w:rPr>
        <w:t xml:space="preserve"> its </w:t>
      </w:r>
      <w:r w:rsidRPr="003B76D9">
        <w:rPr>
          <w:rStyle w:val="Emphasis"/>
          <w:rFonts w:asciiTheme="majorHAnsi" w:hAnsiTheme="majorHAnsi" w:cstheme="majorHAnsi"/>
        </w:rPr>
        <w:t>weapons sales to Egypt</w:t>
      </w:r>
      <w:r w:rsidRPr="003B76D9">
        <w:rPr>
          <w:rStyle w:val="StyleUnderline"/>
          <w:rFonts w:asciiTheme="majorHAnsi" w:hAnsiTheme="majorHAnsi" w:cstheme="majorHAnsi"/>
        </w:rPr>
        <w:t xml:space="preserve"> since Putin and Sisi discussed a major weapons deal in 2014</w:t>
      </w:r>
      <w:r w:rsidRPr="003B76D9">
        <w:rPr>
          <w:rFonts w:asciiTheme="majorHAnsi" w:hAnsiTheme="majorHAnsi" w:cstheme="majorHAnsi"/>
          <w:sz w:val="16"/>
        </w:rPr>
        <w:t xml:space="preserve">. </w:t>
      </w:r>
      <w:r w:rsidRPr="003B76D9">
        <w:rPr>
          <w:rStyle w:val="StyleUnderline"/>
          <w:rFonts w:asciiTheme="majorHAnsi" w:hAnsiTheme="majorHAnsi" w:cstheme="majorHAnsi"/>
        </w:rPr>
        <w:t>Russia sold Egypt an Antey-2500 surface-to-air missile system (SAMS)</w:t>
      </w:r>
      <w:r w:rsidRPr="003B76D9">
        <w:rPr>
          <w:rFonts w:asciiTheme="majorHAnsi" w:hAnsiTheme="majorHAnsi" w:cstheme="majorHAnsi"/>
          <w:sz w:val="16"/>
        </w:rPr>
        <w:t xml:space="preserve"> - </w:t>
      </w:r>
      <w:r w:rsidRPr="003B76D9">
        <w:rPr>
          <w:rStyle w:val="StyleUnderline"/>
          <w:rFonts w:asciiTheme="majorHAnsi" w:hAnsiTheme="majorHAnsi" w:cstheme="majorHAnsi"/>
        </w:rPr>
        <w:t>an export version of the S-300 SAMS.  Egypt received the first batch of missiles in June 2017. Egypt ordered 50 MIG-29M/M2 fighter jets from Russia in December 2015. Egypt received the first batch of aircraft in 2017</w:t>
      </w:r>
      <w:r w:rsidRPr="003B76D9">
        <w:rPr>
          <w:rFonts w:asciiTheme="majorHAnsi" w:hAnsiTheme="majorHAnsi" w:cstheme="majorHAnsi"/>
          <w:sz w:val="16"/>
        </w:rPr>
        <w:t xml:space="preserve">. Egypt received a Tarantul-class missile corvette equipped with Moskit anti-ship missiles from Russia in August 2015. </w:t>
      </w:r>
      <w:r w:rsidRPr="003B76D9">
        <w:rPr>
          <w:rStyle w:val="StyleUnderline"/>
          <w:rFonts w:asciiTheme="majorHAnsi" w:hAnsiTheme="majorHAnsi" w:cstheme="majorHAnsi"/>
        </w:rPr>
        <w:t>Egypt received the first batch of Ka-52 attack helicopters</w:t>
      </w:r>
      <w:r w:rsidRPr="003B76D9">
        <w:rPr>
          <w:rFonts w:asciiTheme="majorHAnsi" w:hAnsiTheme="majorHAnsi" w:cstheme="majorHAnsi"/>
          <w:sz w:val="16"/>
        </w:rPr>
        <w:t xml:space="preserve"> from Russia in mid-2017 out of an order totaling 46 rotary-wing aircraft.  </w:t>
      </w:r>
      <w:r w:rsidRPr="003B76D9">
        <w:rPr>
          <w:rStyle w:val="StyleUnderline"/>
          <w:rFonts w:asciiTheme="majorHAnsi" w:hAnsiTheme="majorHAnsi" w:cstheme="majorHAnsi"/>
        </w:rPr>
        <w:t>Egypt also received AT-9 and AT16 anti-tank missiles to equip the Ka-52s.</w:t>
      </w:r>
      <w:r w:rsidRPr="003B76D9">
        <w:rPr>
          <w:rFonts w:asciiTheme="majorHAnsi" w:hAnsiTheme="majorHAnsi" w:cstheme="majorHAnsi"/>
          <w:sz w:val="16"/>
        </w:rPr>
        <w:t xml:space="preserve"> Egypt ordered 58 President-S onboard air defense systems in 2016. Russian Defense Minister Shoigu and Egyptian Defense Minister Sedki Sobhy plan to discuss further military cooperation at the fifth meeting of the Russian-Egyptian Commission for Military and Technical Cooperation in August 2018. </w:t>
      </w:r>
      <w:r w:rsidRPr="003B76D9">
        <w:rPr>
          <w:rStyle w:val="StyleUnderline"/>
          <w:rFonts w:asciiTheme="majorHAnsi" w:hAnsiTheme="majorHAnsi" w:cstheme="majorHAnsi"/>
        </w:rPr>
        <w:t xml:space="preserve">The Kremlin </w:t>
      </w:r>
      <w:r w:rsidRPr="003B76D9">
        <w:rPr>
          <w:rStyle w:val="Emphasis"/>
          <w:rFonts w:asciiTheme="majorHAnsi" w:hAnsiTheme="majorHAnsi" w:cstheme="majorHAnsi"/>
        </w:rPr>
        <w:t>closed major energy deals with Egypt</w:t>
      </w:r>
      <w:r w:rsidRPr="003B76D9">
        <w:rPr>
          <w:rFonts w:asciiTheme="majorHAnsi" w:hAnsiTheme="majorHAnsi" w:cstheme="majorHAnsi"/>
          <w:sz w:val="16"/>
        </w:rPr>
        <w:t xml:space="preserve">. </w:t>
      </w:r>
      <w:r w:rsidRPr="003B76D9">
        <w:rPr>
          <w:rStyle w:val="StyleUnderline"/>
          <w:rFonts w:asciiTheme="majorHAnsi" w:hAnsiTheme="majorHAnsi" w:cstheme="majorHAnsi"/>
        </w:rPr>
        <w:t>Russian state-owned energy company Rosatom plans to begin construction of Egypt’s first nuclear power plant in 2020</w:t>
      </w:r>
      <w:r w:rsidRPr="003B76D9">
        <w:rPr>
          <w:rFonts w:asciiTheme="majorHAnsi" w:hAnsiTheme="majorHAnsi" w:cstheme="majorHAnsi"/>
          <w:sz w:val="16"/>
        </w:rPr>
        <w:t xml:space="preserve">.Russia began negotiations to start construction of </w:t>
      </w:r>
      <w:r w:rsidRPr="003B76D9">
        <w:rPr>
          <w:rStyle w:val="StyleUnderline"/>
          <w:rFonts w:asciiTheme="majorHAnsi" w:hAnsiTheme="majorHAnsi" w:cstheme="majorHAnsi"/>
        </w:rPr>
        <w:t xml:space="preserve">the $30 billion power plant </w:t>
      </w:r>
      <w:r w:rsidRPr="003B76D9">
        <w:rPr>
          <w:rFonts w:asciiTheme="majorHAnsi" w:hAnsiTheme="majorHAnsi" w:cstheme="majorHAnsi"/>
          <w:sz w:val="16"/>
        </w:rPr>
        <w:t xml:space="preserve">in 2013. </w:t>
      </w:r>
      <w:r w:rsidRPr="003B76D9">
        <w:rPr>
          <w:rStyle w:val="StyleUnderline"/>
          <w:rFonts w:asciiTheme="majorHAnsi" w:hAnsiTheme="majorHAnsi" w:cstheme="majorHAnsi"/>
        </w:rPr>
        <w:t>Russia extended a $25 billion loan to finance the project and Egypt agreed to repay the loan at 3% annual interest starting in 2029</w:t>
      </w:r>
      <w:r w:rsidRPr="003B76D9">
        <w:rPr>
          <w:rFonts w:asciiTheme="majorHAnsi" w:hAnsiTheme="majorHAnsi" w:cstheme="majorHAnsi"/>
          <w:sz w:val="16"/>
        </w:rPr>
        <w:t xml:space="preserve">.  Rosatom is already training Egyptian nuclear power engineers in Tomsk, Russia. Russia has agreed to finance similar nuclear power plants in Turkey and Hungary. Russia has also invested in Egypt’s Zohr Field, which contains the largest natural gas deposits in the Mediterranean Sea. Russian state-owned energy company Rosneft purchased a 30% stake in the field in October 2017. It later announced that it would begin production and invest $2 billion into the field by 2022. Russian billionaire Mikhail Fridman has also invested in Egypt’s West Nile Delta Gas Project since 2015. </w:t>
      </w:r>
      <w:proofErr w:type="gramStart"/>
      <w:r w:rsidRPr="003B76D9">
        <w:rPr>
          <w:rFonts w:asciiTheme="majorHAnsi" w:hAnsiTheme="majorHAnsi" w:cstheme="majorHAnsi"/>
          <w:sz w:val="16"/>
        </w:rPr>
        <w:t>38 .</w:t>
      </w:r>
      <w:proofErr w:type="gramEnd"/>
      <w:r w:rsidRPr="003B76D9">
        <w:rPr>
          <w:rFonts w:asciiTheme="majorHAnsi" w:hAnsiTheme="majorHAnsi" w:cstheme="majorHAnsi"/>
          <w:sz w:val="16"/>
        </w:rPr>
        <w:t xml:space="preserve"> </w:t>
      </w:r>
      <w:r w:rsidRPr="003B76D9">
        <w:rPr>
          <w:rStyle w:val="Emphasis"/>
          <w:rFonts w:asciiTheme="majorHAnsi" w:hAnsiTheme="majorHAnsi" w:cstheme="majorHAnsi"/>
        </w:rPr>
        <w:t>Russia</w:t>
      </w:r>
      <w:r w:rsidRPr="003B76D9">
        <w:rPr>
          <w:rStyle w:val="StyleUnderline"/>
          <w:rFonts w:asciiTheme="majorHAnsi" w:hAnsiTheme="majorHAnsi" w:cstheme="majorHAnsi"/>
        </w:rPr>
        <w:t xml:space="preserve"> has </w:t>
      </w:r>
      <w:r w:rsidRPr="003B76D9">
        <w:rPr>
          <w:rStyle w:val="Emphasis"/>
          <w:rFonts w:asciiTheme="majorHAnsi" w:hAnsiTheme="majorHAnsi" w:cstheme="majorHAnsi"/>
        </w:rPr>
        <w:t>secured Egypt’s diplomatic cooperation</w:t>
      </w:r>
      <w:r w:rsidRPr="003B76D9">
        <w:rPr>
          <w:rStyle w:val="StyleUnderline"/>
          <w:rFonts w:asciiTheme="majorHAnsi" w:hAnsiTheme="majorHAnsi" w:cstheme="majorHAnsi"/>
        </w:rPr>
        <w:t xml:space="preserve"> and support on a number of key global and regional issues</w:t>
      </w:r>
      <w:r w:rsidRPr="003B76D9">
        <w:rPr>
          <w:rFonts w:asciiTheme="majorHAnsi" w:hAnsiTheme="majorHAnsi" w:cstheme="majorHAnsi"/>
          <w:sz w:val="16"/>
        </w:rPr>
        <w:t xml:space="preserve">. Russia engaged Egypt as a partner for Moscow on Syria. Egypt voted against its traditional allies and in favor of a resolution sponsored by Russia in the UN Security Council concerning Syria in October 2016. The vote strained Egypt’s relationship with Saudi Arabia, which temporarily halted oil shipments in a manner, which added pressure to the already strained economy of Egypt. Russia and Egypt claimed to have jointly brokered a number of local ceasefire deals in Syria in 2017. 40 Egyptian military officials reportedly participated in training-and-advising missions led by Russia in Syria. Sisi declared support for the Syrian Arab Army during an interview in November </w:t>
      </w:r>
      <w:proofErr w:type="gramStart"/>
      <w:r w:rsidRPr="003B76D9">
        <w:rPr>
          <w:rFonts w:asciiTheme="majorHAnsi" w:hAnsiTheme="majorHAnsi" w:cstheme="majorHAnsi"/>
          <w:sz w:val="16"/>
        </w:rPr>
        <w:t xml:space="preserve">2016.42  </w:t>
      </w:r>
      <w:r w:rsidRPr="003B76D9">
        <w:rPr>
          <w:rStyle w:val="StyleUnderline"/>
          <w:rFonts w:asciiTheme="majorHAnsi" w:hAnsiTheme="majorHAnsi" w:cstheme="majorHAnsi"/>
        </w:rPr>
        <w:t>Russia</w:t>
      </w:r>
      <w:proofErr w:type="gramEnd"/>
      <w:r w:rsidRPr="003B76D9">
        <w:rPr>
          <w:rStyle w:val="StyleUnderline"/>
          <w:rFonts w:asciiTheme="majorHAnsi" w:hAnsiTheme="majorHAnsi" w:cstheme="majorHAnsi"/>
        </w:rPr>
        <w:t xml:space="preserve"> uses its engagement in Libya to deepen ties with Egypt. Libya is one of Egypt’s key security challenges. Egypt supports Libyan National Army (LNA) Commander Field Marshal Khalifa Haftar in the hopes of stabilizing the Egyptian Libyan border. Russia has provided the LNA with advisory support and arms deals.</w:t>
      </w:r>
      <w:r w:rsidRPr="003B76D9">
        <w:rPr>
          <w:rFonts w:asciiTheme="majorHAnsi" w:hAnsiTheme="majorHAnsi" w:cstheme="majorHAnsi"/>
          <w:sz w:val="16"/>
        </w:rPr>
        <w:t xml:space="preserve"> The Kremlin also reportedly flew wounded LNA fighters for treatment in Russia. </w:t>
      </w:r>
      <w:r w:rsidRPr="003B76D9">
        <w:rPr>
          <w:rStyle w:val="StyleUnderline"/>
          <w:rFonts w:asciiTheme="majorHAnsi" w:hAnsiTheme="majorHAnsi" w:cstheme="majorHAnsi"/>
        </w:rPr>
        <w:t>Russia has leveraged its support for Haftar to boost its relationship with Egypt</w:t>
      </w:r>
      <w:r w:rsidRPr="003B76D9">
        <w:rPr>
          <w:rFonts w:asciiTheme="majorHAnsi" w:hAnsiTheme="majorHAnsi" w:cstheme="majorHAnsi"/>
          <w:sz w:val="16"/>
        </w:rPr>
        <w:t xml:space="preserve">. </w:t>
      </w:r>
      <w:r w:rsidRPr="003B76D9">
        <w:rPr>
          <w:rFonts w:asciiTheme="majorHAnsi" w:hAnsiTheme="majorHAnsi" w:cstheme="majorHAnsi"/>
          <w:sz w:val="16"/>
        </w:rPr>
        <w:t> Russia capitalizes on its enhanced relationship with Egypt for a variety of diplomatic purposes. Egypt joined Russia’s boycott of an unofficial UN Security Council meeting on Venezuela led by the U.S. on November 14, 2017.45 Both Egypt and Russia have highlighted their joint efforts to defeat terrorism and settle regional conflicts in the Middle East. 4</w:t>
      </w:r>
    </w:p>
    <w:p w14:paraId="71C2A001" w14:textId="77777777" w:rsidR="00966330" w:rsidRPr="003B76D9" w:rsidRDefault="00966330" w:rsidP="00966330">
      <w:pPr>
        <w:rPr>
          <w:rFonts w:asciiTheme="majorHAnsi" w:hAnsiTheme="majorHAnsi" w:cstheme="majorHAnsi"/>
        </w:rPr>
      </w:pPr>
    </w:p>
    <w:p w14:paraId="52813329" w14:textId="77777777" w:rsidR="00966330" w:rsidRPr="003B76D9" w:rsidRDefault="00966330" w:rsidP="00966330">
      <w:pPr>
        <w:pStyle w:val="Heading4"/>
        <w:rPr>
          <w:rFonts w:asciiTheme="majorHAnsi" w:hAnsiTheme="majorHAnsi" w:cstheme="majorHAnsi"/>
        </w:rPr>
      </w:pPr>
      <w:r w:rsidRPr="003B76D9">
        <w:rPr>
          <w:rFonts w:asciiTheme="majorHAnsi" w:hAnsiTheme="majorHAnsi" w:cstheme="majorHAnsi"/>
        </w:rPr>
        <w:t>Russia already has expanded their influence in Egypt through diplomatic cooperation</w:t>
      </w:r>
    </w:p>
    <w:p w14:paraId="41947BD8" w14:textId="77777777" w:rsidR="00966330" w:rsidRPr="003B76D9" w:rsidRDefault="00966330" w:rsidP="00966330">
      <w:pPr>
        <w:rPr>
          <w:rFonts w:asciiTheme="majorHAnsi" w:hAnsiTheme="majorHAnsi" w:cstheme="majorHAnsi"/>
        </w:rPr>
      </w:pPr>
      <w:r w:rsidRPr="003B76D9">
        <w:rPr>
          <w:rStyle w:val="Style13ptBold"/>
          <w:rFonts w:asciiTheme="majorHAnsi" w:hAnsiTheme="majorHAnsi" w:cstheme="majorHAnsi"/>
        </w:rPr>
        <w:t>Belenkaya 18</w:t>
      </w:r>
      <w:r w:rsidRPr="003B76D9">
        <w:rPr>
          <w:rFonts w:asciiTheme="majorHAnsi" w:hAnsiTheme="majorHAnsi" w:cstheme="majorHAnsi"/>
        </w:rPr>
        <w:t xml:space="preserve">, [Marianna Belenkaya writes on the Middle East for the Russian daily Kommersant. An Arab studies scholar with almost 20 years of experience covering the Middle East, she served in the Russian Foreign Ministry’s press pool from 2000 to 2007, 10/20/2018, “Putin, Sisi take Russia-Egypt relations to 'strategic level'” </w:t>
      </w:r>
      <w:hyperlink r:id="rId326" w:history="1">
        <w:r w:rsidRPr="003B76D9">
          <w:rPr>
            <w:rStyle w:val="Hyperlink"/>
            <w:rFonts w:asciiTheme="majorHAnsi" w:hAnsiTheme="majorHAnsi" w:cstheme="majorHAnsi"/>
          </w:rPr>
          <w:t>https://www.al-monitor.com/pulse/originals/2018/10/russia-egypt-strategic-cooperation.html</w:t>
        </w:r>
      </w:hyperlink>
      <w:r w:rsidRPr="003B76D9">
        <w:rPr>
          <w:rFonts w:asciiTheme="majorHAnsi" w:hAnsiTheme="majorHAnsi" w:cstheme="majorHAnsi"/>
        </w:rPr>
        <w:t>] Peter</w:t>
      </w:r>
    </w:p>
    <w:p w14:paraId="785FE009" w14:textId="77777777" w:rsidR="00966330" w:rsidRPr="003B76D9" w:rsidRDefault="00966330" w:rsidP="00966330">
      <w:pPr>
        <w:rPr>
          <w:rFonts w:asciiTheme="majorHAnsi" w:hAnsiTheme="majorHAnsi" w:cstheme="majorHAnsi"/>
          <w:sz w:val="16"/>
        </w:rPr>
      </w:pPr>
      <w:r w:rsidRPr="003B76D9">
        <w:rPr>
          <w:rFonts w:asciiTheme="majorHAnsi" w:hAnsiTheme="majorHAnsi" w:cstheme="majorHAnsi"/>
          <w:sz w:val="16"/>
        </w:rPr>
        <w:t xml:space="preserve">On Oct. 17, </w:t>
      </w:r>
      <w:r w:rsidRPr="003B76D9">
        <w:rPr>
          <w:rStyle w:val="Emphasis"/>
          <w:rFonts w:asciiTheme="majorHAnsi" w:hAnsiTheme="majorHAnsi" w:cstheme="majorHAnsi"/>
        </w:rPr>
        <w:t>Russian</w:t>
      </w:r>
      <w:r w:rsidRPr="003B76D9">
        <w:rPr>
          <w:rStyle w:val="StyleUnderline"/>
          <w:rFonts w:asciiTheme="majorHAnsi" w:hAnsiTheme="majorHAnsi" w:cstheme="majorHAnsi"/>
        </w:rPr>
        <w:t xml:space="preserve"> and Egyptian Presidents Vladimir Putin and Abdel Fattah al-Sisi </w:t>
      </w:r>
      <w:r w:rsidRPr="003B76D9">
        <w:rPr>
          <w:rStyle w:val="Emphasis"/>
          <w:rFonts w:asciiTheme="majorHAnsi" w:hAnsiTheme="majorHAnsi" w:cstheme="majorHAnsi"/>
        </w:rPr>
        <w:t>signed a bilateral agreement</w:t>
      </w:r>
      <w:r w:rsidRPr="003B76D9">
        <w:rPr>
          <w:rStyle w:val="StyleUnderline"/>
          <w:rFonts w:asciiTheme="majorHAnsi" w:hAnsiTheme="majorHAnsi" w:cstheme="majorHAnsi"/>
        </w:rPr>
        <w:t xml:space="preserve"> on </w:t>
      </w:r>
      <w:r w:rsidRPr="003B76D9">
        <w:rPr>
          <w:rStyle w:val="Emphasis"/>
          <w:rFonts w:asciiTheme="majorHAnsi" w:hAnsiTheme="majorHAnsi" w:cstheme="majorHAnsi"/>
        </w:rPr>
        <w:t>comprehensive partnership and strategic cooperation</w:t>
      </w:r>
      <w:r w:rsidRPr="003B76D9">
        <w:rPr>
          <w:rStyle w:val="StyleUnderline"/>
          <w:rFonts w:asciiTheme="majorHAnsi" w:hAnsiTheme="majorHAnsi" w:cstheme="majorHAnsi"/>
        </w:rPr>
        <w:t xml:space="preserve">. An initiative to declare 2020 a Year of </w:t>
      </w:r>
      <w:r w:rsidRPr="003B76D9">
        <w:rPr>
          <w:rStyle w:val="Emphasis"/>
          <w:rFonts w:asciiTheme="majorHAnsi" w:hAnsiTheme="majorHAnsi" w:cstheme="majorHAnsi"/>
        </w:rPr>
        <w:t>Humanitarian Partnership</w:t>
      </w:r>
      <w:r w:rsidRPr="003B76D9">
        <w:rPr>
          <w:rStyle w:val="StyleUnderline"/>
          <w:rFonts w:asciiTheme="majorHAnsi" w:hAnsiTheme="majorHAnsi" w:cstheme="majorHAnsi"/>
        </w:rPr>
        <w:t xml:space="preserve"> was also approved.</w:t>
      </w:r>
      <w:r w:rsidRPr="003B76D9">
        <w:rPr>
          <w:rFonts w:asciiTheme="majorHAnsi" w:hAnsiTheme="majorHAnsi" w:cstheme="majorHAnsi"/>
          <w:sz w:val="16"/>
        </w:rPr>
        <w:t xml:space="preserve"> These are basically the only publicly known results of the talks between the leaders of two nations, held for the eighth time in the last four years. </w:t>
      </w:r>
      <w:r w:rsidRPr="003B76D9">
        <w:rPr>
          <w:rStyle w:val="StyleUnderline"/>
          <w:rFonts w:asciiTheme="majorHAnsi" w:hAnsiTheme="majorHAnsi" w:cstheme="majorHAnsi"/>
        </w:rPr>
        <w:t>The event demonstrated that the statements about friendship and partnership stem from practical actions — a good way to commemorate the 75th anniversary of diplomatic relations between Russia and Egypt</w:t>
      </w:r>
      <w:r w:rsidRPr="003B76D9">
        <w:rPr>
          <w:rFonts w:asciiTheme="majorHAnsi" w:hAnsiTheme="majorHAnsi" w:cstheme="majorHAnsi"/>
          <w:sz w:val="16"/>
        </w:rPr>
        <w:t xml:space="preserve">, </w:t>
      </w:r>
      <w:r w:rsidRPr="003B76D9">
        <w:rPr>
          <w:rStyle w:val="StyleUnderline"/>
          <w:rFonts w:asciiTheme="majorHAnsi" w:hAnsiTheme="majorHAnsi" w:cstheme="majorHAnsi"/>
        </w:rPr>
        <w:t>which is commemorated this year. According to Putin, the relations between the two nations “are friendly and mutually beneficial in nature.”</w:t>
      </w:r>
      <w:r w:rsidRPr="003B76D9">
        <w:rPr>
          <w:rFonts w:asciiTheme="majorHAnsi" w:hAnsiTheme="majorHAnsi" w:cstheme="majorHAnsi"/>
          <w:sz w:val="16"/>
        </w:rPr>
        <w:t xml:space="preserve"> Sisi, for his part, pointed out that the conclusion of the partnership agreement would turn a page in the history of bilateral relations, “ensure their long-term prospects and open new horizons</w:t>
      </w:r>
      <w:r w:rsidRPr="003B76D9">
        <w:rPr>
          <w:rStyle w:val="StyleUnderline"/>
          <w:rFonts w:asciiTheme="majorHAnsi" w:hAnsiTheme="majorHAnsi" w:cstheme="majorHAnsi"/>
        </w:rPr>
        <w:t>.” The visit by the Egyptian president to Russia lasted three days.</w:t>
      </w:r>
      <w:r w:rsidRPr="003B76D9">
        <w:rPr>
          <w:rFonts w:asciiTheme="majorHAnsi" w:hAnsiTheme="majorHAnsi" w:cstheme="majorHAnsi"/>
          <w:sz w:val="16"/>
        </w:rPr>
        <w:t xml:space="preserve"> It officially started in Moscow, when Sisi delivered a speech at the Federation Council — Russia's senate — and met with Russian Prime Minister Dmitry Medvedev. Later, the Egyptian president went to Sochi, where Putin first took him to dinner at a waterfront restaurant and hosted official negotiations the next day. However, due to the mass shooting at a college in Kerch, a town in Crimea, where more than 20 people were killed, the agenda was changed — the expanded meeting and a formal dinner with a concert were canceled. </w:t>
      </w:r>
      <w:r w:rsidRPr="003B76D9">
        <w:rPr>
          <w:rStyle w:val="StyleUnderline"/>
          <w:rFonts w:asciiTheme="majorHAnsi" w:hAnsiTheme="majorHAnsi" w:cstheme="majorHAnsi"/>
        </w:rPr>
        <w:t xml:space="preserve">Nevertheless, the presidents managed to touch upon all the issues that were originally scheduled on the agenda. Their final press conference only lasted for 15 minutes. The points they made for the most part overlapped; however, each leader emphasized his own vision of them. </w:t>
      </w:r>
      <w:r w:rsidRPr="003B76D9">
        <w:rPr>
          <w:rStyle w:val="Emphasis"/>
          <w:rFonts w:asciiTheme="majorHAnsi" w:hAnsiTheme="majorHAnsi" w:cstheme="majorHAnsi"/>
        </w:rPr>
        <w:t>Putin</w:t>
      </w:r>
      <w:r w:rsidRPr="003B76D9">
        <w:rPr>
          <w:rStyle w:val="StyleUnderline"/>
          <w:rFonts w:asciiTheme="majorHAnsi" w:hAnsiTheme="majorHAnsi" w:cstheme="majorHAnsi"/>
        </w:rPr>
        <w:t xml:space="preserve"> started by mentioning a </w:t>
      </w:r>
      <w:r w:rsidRPr="003B76D9">
        <w:rPr>
          <w:rStyle w:val="Emphasis"/>
          <w:rFonts w:asciiTheme="majorHAnsi" w:hAnsiTheme="majorHAnsi" w:cstheme="majorHAnsi"/>
        </w:rPr>
        <w:t>62% increase in the trade</w:t>
      </w:r>
      <w:r w:rsidRPr="003B76D9">
        <w:rPr>
          <w:rStyle w:val="StyleUnderline"/>
          <w:rFonts w:asciiTheme="majorHAnsi" w:hAnsiTheme="majorHAnsi" w:cstheme="majorHAnsi"/>
        </w:rPr>
        <w:t xml:space="preserve"> between Russia and Egypt</w:t>
      </w:r>
      <w:r w:rsidRPr="003B76D9">
        <w:rPr>
          <w:rFonts w:asciiTheme="majorHAnsi" w:hAnsiTheme="majorHAnsi" w:cstheme="majorHAnsi"/>
          <w:sz w:val="16"/>
        </w:rPr>
        <w:t xml:space="preserve">, </w:t>
      </w:r>
      <w:r w:rsidRPr="003B76D9">
        <w:rPr>
          <w:rStyle w:val="StyleUnderline"/>
          <w:rFonts w:asciiTheme="majorHAnsi" w:hAnsiTheme="majorHAnsi" w:cstheme="majorHAnsi"/>
        </w:rPr>
        <w:t>achieved in 2017. Trade amounted to $6.7 billion</w:t>
      </w:r>
      <w:r w:rsidRPr="003B76D9">
        <w:rPr>
          <w:rFonts w:asciiTheme="majorHAnsi" w:hAnsiTheme="majorHAnsi" w:cstheme="majorHAnsi"/>
          <w:sz w:val="16"/>
        </w:rPr>
        <w:t xml:space="preserve"> — Russia’s highest within the Middle East save for Turkey. By comparison, trade between Russia and Iraq in 2017 was $1.4 billion, while trade with Israel was $2.4 billion. Still, all these figures are overshadowed by Russian-Turkish trade of $21.6 billion. </w:t>
      </w:r>
      <w:r w:rsidRPr="003B76D9">
        <w:rPr>
          <w:rStyle w:val="Emphasis"/>
          <w:rFonts w:asciiTheme="majorHAnsi" w:hAnsiTheme="majorHAnsi" w:cstheme="majorHAnsi"/>
        </w:rPr>
        <w:t>Trade</w:t>
      </w:r>
      <w:r w:rsidRPr="003B76D9">
        <w:rPr>
          <w:rStyle w:val="StyleUnderline"/>
          <w:rFonts w:asciiTheme="majorHAnsi" w:hAnsiTheme="majorHAnsi" w:cstheme="majorHAnsi"/>
        </w:rPr>
        <w:t xml:space="preserve"> with Egypt </w:t>
      </w:r>
      <w:r w:rsidRPr="003B76D9">
        <w:rPr>
          <w:rStyle w:val="Emphasis"/>
          <w:rFonts w:asciiTheme="majorHAnsi" w:hAnsiTheme="majorHAnsi" w:cstheme="majorHAnsi"/>
        </w:rPr>
        <w:t>continues to expand</w:t>
      </w:r>
      <w:r w:rsidRPr="003B76D9">
        <w:rPr>
          <w:rStyle w:val="StyleUnderline"/>
          <w:rFonts w:asciiTheme="majorHAnsi" w:hAnsiTheme="majorHAnsi" w:cstheme="majorHAnsi"/>
        </w:rPr>
        <w:t xml:space="preserve"> — from January to August, it increased 28% compared with the same period last year,</w:t>
      </w:r>
      <w:r w:rsidRPr="003B76D9">
        <w:rPr>
          <w:rFonts w:asciiTheme="majorHAnsi" w:hAnsiTheme="majorHAnsi" w:cstheme="majorHAnsi"/>
          <w:sz w:val="16"/>
        </w:rPr>
        <w:t xml:space="preserve"> mostly due to Russia’s export of wheat, vegetable oil, vehicles and equipment. The increase in Russian imports from Egypt mostly comes from potatoes. Putin said growth could be expanded further when Egypt signs an agreement on free trade with the Eurasian Economic Union — likely in 2019. The Russian president also mentioned a significant contract signed in late September between the Russian-Hungarian consortium Transmashholding-Hungary Kft. and Egypt. It amounts to more than 1 billion euros ($1.15 billion) and calls for 1,300 railway passenger carriages to be supplied to Egypt in five years. This would be the largest project in the history of the Egyptian National Railways, both in terms of funding and of the quantity of product. Amr Shaat, the deputy transport minister for Egypt, told RIA Novosti that Cairo has offered to allow a Russian company to construct a carriage factory in Egypt and later export the cars to third countries. Shaat said the factory could be built in the Russian industrial zone near the Suez Channel or elsewhere. The possible creation of an industrial and logistical zone on 500 hectares (1,235 acres) near the Suez Channel, where instrument, wood-processing and pharmaceutical factories would be constructed, and the building of the El Dabaa nuclear plant are Russia’s largest and most long-term projects in Egypt and were mentioned by both presidents. </w:t>
      </w:r>
      <w:r w:rsidRPr="003B76D9">
        <w:rPr>
          <w:rStyle w:val="StyleUnderline"/>
          <w:rFonts w:asciiTheme="majorHAnsi" w:hAnsiTheme="majorHAnsi" w:cstheme="majorHAnsi"/>
        </w:rPr>
        <w:t>The construction plan for the nuclear plant has already been drawn up and agreed upon</w:t>
      </w:r>
      <w:r w:rsidRPr="003B76D9">
        <w:rPr>
          <w:rFonts w:asciiTheme="majorHAnsi" w:hAnsiTheme="majorHAnsi" w:cstheme="majorHAnsi"/>
          <w:sz w:val="16"/>
        </w:rPr>
        <w:t xml:space="preserve">. </w:t>
      </w:r>
      <w:r w:rsidRPr="003B76D9">
        <w:rPr>
          <w:rStyle w:val="StyleUnderline"/>
          <w:rFonts w:asciiTheme="majorHAnsi" w:hAnsiTheme="majorHAnsi" w:cstheme="majorHAnsi"/>
        </w:rPr>
        <w:t>Four units of the facility are supposed to be built by 2028-2029, and the funding will be from $21 billion to $26 billion, according to various sources. The contract on fuel may amount to $15 billion.</w:t>
      </w:r>
      <w:r w:rsidRPr="003B76D9">
        <w:rPr>
          <w:rFonts w:asciiTheme="majorHAnsi" w:hAnsiTheme="majorHAnsi" w:cstheme="majorHAnsi"/>
          <w:sz w:val="16"/>
        </w:rPr>
        <w:t xml:space="preserve"> The Rosatom company is to hire Egyptian subcontractors by the end of the year. The situation involving the industrial zone is much more complex. This project is called “doubtful,” according to a number of sources in Russian business structures, who informed Al-Monitor that the companies willing to establish their presence in Egypt are still unknown. Expenses would be high, and the distribution scale is not guaranteed, although the Egyptian market, as well as the markets of African, Middle Eastern and European countries with which Cairo has concluded free trade agreements, are rather appealing for Russian entrepreneurs. However, as those whom Al-Monitor interviewed emphasized, Russian corporations still have not mastered seeking outlet markets and are more interested in government contracts, which Cairo is not willing to provide. Thus, many business people in Russia are certain that the industrial zone is mainly a political issue. Nevertheless, the creators of the project insist that Russian companies ready to develop their export potential would eventually discover benefits from the zone. Russia became actively engaged in the design of this project around two years ago, simultaneously with Germany. However, the Germans had already started to construct their first buildings while Russians were still stuck at the point of budget alignment and debates over the structures that would work on the project and the format of their functioning. The bureaucratic delays are mostly due to Russia’s lack of experience in such projects and absence of approved scenarios. However, the creators of the project are certain that the industrial zone will start to function, even if it takes five to seven years. According to Putin, the zone is supposed to attract investments amounting to up to $7 billion and provide more than 35,000 workplaces. An issue that has been casting a shadow on Russian-Egyptian relations is a lag in the restoration of direct flights between Russian cities and Egyptian Red Sea resorts. In April, direct transportation was re-established between Moscow and Cairo; however, flights to resort areas remain halted following the bombing that downed a Russia passenger plane over Sinai three years ago. Currently, Moscow plans to send an inspection commission to Egypt to check the safety and security level there. “It should be noted that our Egyptian friends are doing everything needed to improve security in the airports. We aim to re-establish charter flights on these routes in the nearest future,” Putin said, not mentioning any specific dates. Contrary to the Russian leader, Sisi highlighted the political aspect of cooperation and a common vision of regional problems. He started his speech with a review of the situation in Syria and the conflict between Palestine and Israel; however, it was obvious that his main concern is the problem of Libya, which he discussed in detail. “I shared Egypt’s vision of political resolution in Libya with President Putin, as well as informing him of Cairo’s efforts to unite the Libyan National Army and allow it to efficiently achieve its objectives,” Sisi said. Sisi said the consequences of recent confrontation in Tripoli were also discussed. “The fighting demonstrated that relying on armed groups in the questions of security is dangerous and risky. … We are certain that this task should be delegated exclusively to the regular army, law enforcement and security services,” Sisi said, showing how Cairo supports Libyan military strongman Khalifa Hifter, while avoiding naming him directly. It was Cairo that lobbied for Hifter’s cooperation with Russia. However, recently Moscow has paid more attention to the administration in Tripoli. Russian diplomats, however, emphasize that they attempt to maintain relationships with all sides of the conflict. Discussing cooperation in the resolution of regional problems, Putin highlighted the situation in Syria in general and the issue of Idlib in particular. “We agreed that the state of affairs in this province requires special attention, due to the concentration of a large number of radical militants in the de-escalation zone there. The danger of the spread of terrorism to neighboring countries is very real. We have informed our Egyptian friends about the principles forming the foundation of our agreements we concluded with Turkey to solve this problem,” Putin said</w:t>
      </w:r>
      <w:r w:rsidRPr="003B76D9">
        <w:rPr>
          <w:rStyle w:val="StyleUnderline"/>
          <w:rFonts w:asciiTheme="majorHAnsi" w:hAnsiTheme="majorHAnsi" w:cstheme="majorHAnsi"/>
        </w:rPr>
        <w:t xml:space="preserve">. To sum up, he said, “The negotiations proved that Russia and Egypt have close or common positions on crucial issues of the region and the world.” The agenda of the talks also included the issues of Russian-Egyptian cooperation in the fight against terrorism and military-technical trade. According to the </w:t>
      </w:r>
      <w:r w:rsidRPr="003B76D9">
        <w:rPr>
          <w:rStyle w:val="Emphasis"/>
          <w:rFonts w:asciiTheme="majorHAnsi" w:hAnsiTheme="majorHAnsi" w:cstheme="majorHAnsi"/>
        </w:rPr>
        <w:t>S</w:t>
      </w:r>
      <w:r w:rsidRPr="003B76D9">
        <w:rPr>
          <w:rStyle w:val="StyleUnderline"/>
          <w:rFonts w:asciiTheme="majorHAnsi" w:hAnsiTheme="majorHAnsi" w:cstheme="majorHAnsi"/>
        </w:rPr>
        <w:t xml:space="preserve">tockholm </w:t>
      </w:r>
      <w:r w:rsidRPr="003B76D9">
        <w:rPr>
          <w:rStyle w:val="Emphasis"/>
          <w:rFonts w:asciiTheme="majorHAnsi" w:hAnsiTheme="majorHAnsi" w:cstheme="majorHAnsi"/>
        </w:rPr>
        <w:t>I</w:t>
      </w:r>
      <w:r w:rsidRPr="003B76D9">
        <w:rPr>
          <w:rStyle w:val="StyleUnderline"/>
          <w:rFonts w:asciiTheme="majorHAnsi" w:hAnsiTheme="majorHAnsi" w:cstheme="majorHAnsi"/>
        </w:rPr>
        <w:t xml:space="preserve">nternational </w:t>
      </w:r>
      <w:r w:rsidRPr="003B76D9">
        <w:rPr>
          <w:rStyle w:val="Emphasis"/>
          <w:rFonts w:asciiTheme="majorHAnsi" w:hAnsiTheme="majorHAnsi" w:cstheme="majorHAnsi"/>
        </w:rPr>
        <w:t>P</w:t>
      </w:r>
      <w:r w:rsidRPr="003B76D9">
        <w:rPr>
          <w:rStyle w:val="StyleUnderline"/>
          <w:rFonts w:asciiTheme="majorHAnsi" w:hAnsiTheme="majorHAnsi" w:cstheme="majorHAnsi"/>
        </w:rPr>
        <w:t xml:space="preserve">eace </w:t>
      </w:r>
      <w:r w:rsidRPr="003B76D9">
        <w:rPr>
          <w:rStyle w:val="Emphasis"/>
          <w:rFonts w:asciiTheme="majorHAnsi" w:hAnsiTheme="majorHAnsi" w:cstheme="majorHAnsi"/>
        </w:rPr>
        <w:t>R</w:t>
      </w:r>
      <w:r w:rsidRPr="003B76D9">
        <w:rPr>
          <w:rStyle w:val="StyleUnderline"/>
          <w:rFonts w:asciiTheme="majorHAnsi" w:hAnsiTheme="majorHAnsi" w:cstheme="majorHAnsi"/>
        </w:rPr>
        <w:t xml:space="preserve">esearch </w:t>
      </w:r>
      <w:r w:rsidRPr="003B76D9">
        <w:rPr>
          <w:rStyle w:val="Emphasis"/>
          <w:rFonts w:asciiTheme="majorHAnsi" w:hAnsiTheme="majorHAnsi" w:cstheme="majorHAnsi"/>
        </w:rPr>
        <w:t>I</w:t>
      </w:r>
      <w:r w:rsidRPr="003B76D9">
        <w:rPr>
          <w:rStyle w:val="StyleUnderline"/>
          <w:rFonts w:asciiTheme="majorHAnsi" w:hAnsiTheme="majorHAnsi" w:cstheme="majorHAnsi"/>
        </w:rPr>
        <w:t xml:space="preserve">nstitute, </w:t>
      </w:r>
      <w:r w:rsidRPr="003B76D9">
        <w:rPr>
          <w:rStyle w:val="Emphasis"/>
          <w:rFonts w:asciiTheme="majorHAnsi" w:hAnsiTheme="majorHAnsi" w:cstheme="majorHAnsi"/>
        </w:rPr>
        <w:t>21% of weapons</w:t>
      </w:r>
      <w:r w:rsidRPr="003B76D9">
        <w:rPr>
          <w:rStyle w:val="StyleUnderline"/>
          <w:rFonts w:asciiTheme="majorHAnsi" w:hAnsiTheme="majorHAnsi" w:cstheme="majorHAnsi"/>
        </w:rPr>
        <w:t xml:space="preserve"> for the Egyptian army </w:t>
      </w:r>
      <w:r w:rsidRPr="003B76D9">
        <w:rPr>
          <w:rStyle w:val="Emphasis"/>
          <w:rFonts w:asciiTheme="majorHAnsi" w:hAnsiTheme="majorHAnsi" w:cstheme="majorHAnsi"/>
        </w:rPr>
        <w:t>were supplied by Russia</w:t>
      </w:r>
      <w:r w:rsidRPr="003B76D9">
        <w:rPr>
          <w:rStyle w:val="StyleUnderline"/>
          <w:rFonts w:asciiTheme="majorHAnsi" w:hAnsiTheme="majorHAnsi" w:cstheme="majorHAnsi"/>
        </w:rPr>
        <w:t xml:space="preserve"> in 2013-2017</w:t>
      </w:r>
      <w:r w:rsidRPr="003B76D9">
        <w:rPr>
          <w:rFonts w:asciiTheme="majorHAnsi" w:hAnsiTheme="majorHAnsi" w:cstheme="majorHAnsi"/>
          <w:sz w:val="16"/>
        </w:rPr>
        <w:t xml:space="preserve"> (weapons bought from the United States amounted to 26%). Moreover, the nations hold joint military exercises every year; one of them is currently being conducted in Egypt. As a conclusion to the meeting, the presidents visited the Sochi Autodrom where, among other events, the Formula 1 Grand Prix of Russia is held. To travel to the racetrack, they took a ride in the Aurus king-size limousine — a car that Denis Manturov, Russian industry and commerce minister, officially presented among other luxury models designed and made in Russia. This project is dedicated to the development of a product line of cars, supposed to be used as service vehicles for state officials, as well as sold commercially. A limousine of this type was used by Putin for the first time during his inauguration ceremony on May 7; it is possible that some of the Aurus cars will be seen in Egypt in the near future.</w:t>
      </w:r>
    </w:p>
    <w:p w14:paraId="1122BFEB" w14:textId="77777777" w:rsidR="00966330" w:rsidRPr="003B76D9" w:rsidRDefault="00966330" w:rsidP="00966330">
      <w:pPr>
        <w:rPr>
          <w:rFonts w:asciiTheme="majorHAnsi" w:hAnsiTheme="majorHAnsi" w:cstheme="majorHAnsi"/>
        </w:rPr>
      </w:pPr>
    </w:p>
    <w:p w14:paraId="7D295D94" w14:textId="77777777" w:rsidR="00966330" w:rsidRPr="003B76D9" w:rsidRDefault="00966330" w:rsidP="00966330">
      <w:pPr>
        <w:pStyle w:val="Heading4"/>
        <w:rPr>
          <w:rFonts w:asciiTheme="majorHAnsi" w:hAnsiTheme="majorHAnsi" w:cstheme="majorHAnsi"/>
        </w:rPr>
      </w:pPr>
      <w:r w:rsidRPr="003B76D9">
        <w:rPr>
          <w:rFonts w:asciiTheme="majorHAnsi" w:hAnsiTheme="majorHAnsi" w:cstheme="majorHAnsi"/>
        </w:rPr>
        <w:t xml:space="preserve">Russia has already been expanding its economic and diplomatic presence in Egypt  </w:t>
      </w:r>
    </w:p>
    <w:p w14:paraId="36F7F459" w14:textId="77777777" w:rsidR="00966330" w:rsidRPr="003B76D9" w:rsidRDefault="00966330" w:rsidP="00966330">
      <w:pPr>
        <w:rPr>
          <w:rFonts w:asciiTheme="majorHAnsi" w:hAnsiTheme="majorHAnsi" w:cstheme="majorHAnsi"/>
        </w:rPr>
      </w:pPr>
      <w:r w:rsidRPr="003B76D9">
        <w:rPr>
          <w:rStyle w:val="Style13ptBold"/>
          <w:rFonts w:asciiTheme="majorHAnsi" w:hAnsiTheme="majorHAnsi" w:cstheme="majorHAnsi"/>
        </w:rPr>
        <w:t>Borshchevskaya 5/26</w:t>
      </w:r>
      <w:r w:rsidRPr="003B76D9">
        <w:rPr>
          <w:rFonts w:asciiTheme="majorHAnsi" w:hAnsiTheme="majorHAnsi" w:cstheme="majorHAnsi"/>
        </w:rPr>
        <w:t xml:space="preserve"> [Anna Borshchevskaya senior fellow at The Washington Institute, 5/26/2019, “Russia’s Growing Influence in North Africa” </w:t>
      </w:r>
      <w:hyperlink r:id="rId327" w:history="1">
        <w:r w:rsidRPr="003B76D9">
          <w:rPr>
            <w:rStyle w:val="Hyperlink"/>
            <w:rFonts w:asciiTheme="majorHAnsi" w:hAnsiTheme="majorHAnsi" w:cstheme="majorHAnsi"/>
          </w:rPr>
          <w:t>https://www.washingtoninstitute.org/policy-analysis/view/russias-growing-influence-in-north-africa</w:t>
        </w:r>
      </w:hyperlink>
      <w:r w:rsidRPr="003B76D9">
        <w:rPr>
          <w:rFonts w:asciiTheme="majorHAnsi" w:hAnsiTheme="majorHAnsi" w:cstheme="majorHAnsi"/>
        </w:rPr>
        <w:t>] Peter</w:t>
      </w:r>
    </w:p>
    <w:p w14:paraId="6165BE4A" w14:textId="77777777" w:rsidR="00966330" w:rsidRPr="003B76D9" w:rsidRDefault="00966330" w:rsidP="00966330">
      <w:pPr>
        <w:rPr>
          <w:rFonts w:asciiTheme="majorHAnsi" w:hAnsiTheme="majorHAnsi" w:cstheme="majorHAnsi"/>
          <w:sz w:val="16"/>
        </w:rPr>
      </w:pPr>
      <w:r w:rsidRPr="003B76D9">
        <w:rPr>
          <w:rFonts w:asciiTheme="majorHAnsi" w:hAnsiTheme="majorHAnsi" w:cstheme="majorHAnsi"/>
          <w:sz w:val="16"/>
        </w:rPr>
        <w:t xml:space="preserve">While Moscow’s Syria intervention has captured much of the world’s attention, Russian President Vladimir Putin’s vision in the region always spanned beyond Syria alone. Since coming to power, </w:t>
      </w:r>
      <w:r w:rsidRPr="003B76D9">
        <w:rPr>
          <w:rStyle w:val="StyleUnderline"/>
          <w:rFonts w:asciiTheme="majorHAnsi" w:hAnsiTheme="majorHAnsi" w:cstheme="majorHAnsi"/>
        </w:rPr>
        <w:t xml:space="preserve">Putin prioritized restoration of Russia’s image as a great power. This goal entailed, among others, a return to regions where Moscow used to be a key player. </w:t>
      </w:r>
      <w:r w:rsidRPr="003B76D9">
        <w:rPr>
          <w:rStyle w:val="Emphasis"/>
          <w:rFonts w:asciiTheme="majorHAnsi" w:hAnsiTheme="majorHAnsi" w:cstheme="majorHAnsi"/>
        </w:rPr>
        <w:t>The Middle East</w:t>
      </w:r>
      <w:r w:rsidRPr="003B76D9">
        <w:rPr>
          <w:rStyle w:val="StyleUnderline"/>
          <w:rFonts w:asciiTheme="majorHAnsi" w:hAnsiTheme="majorHAnsi" w:cstheme="majorHAnsi"/>
        </w:rPr>
        <w:t xml:space="preserve"> and </w:t>
      </w:r>
      <w:r w:rsidRPr="003B76D9">
        <w:rPr>
          <w:rStyle w:val="Emphasis"/>
          <w:rFonts w:asciiTheme="majorHAnsi" w:hAnsiTheme="majorHAnsi" w:cstheme="majorHAnsi"/>
        </w:rPr>
        <w:t>North Africa are</w:t>
      </w:r>
      <w:r w:rsidRPr="003B76D9">
        <w:rPr>
          <w:rStyle w:val="StyleUnderline"/>
          <w:rFonts w:asciiTheme="majorHAnsi" w:hAnsiTheme="majorHAnsi" w:cstheme="majorHAnsi"/>
        </w:rPr>
        <w:t xml:space="preserve"> both at the </w:t>
      </w:r>
      <w:r w:rsidRPr="003B76D9">
        <w:rPr>
          <w:rStyle w:val="Emphasis"/>
          <w:rFonts w:asciiTheme="majorHAnsi" w:hAnsiTheme="majorHAnsi" w:cstheme="majorHAnsi"/>
        </w:rPr>
        <w:t>top of Russia’s foreign policy agenda</w:t>
      </w:r>
      <w:r w:rsidRPr="003B76D9">
        <w:rPr>
          <w:rFonts w:asciiTheme="majorHAnsi" w:hAnsiTheme="majorHAnsi" w:cstheme="majorHAnsi"/>
          <w:sz w:val="16"/>
        </w:rPr>
        <w:t xml:space="preserve">. That Russian foreign minister Sergei Lavrov’s most recent trip to the Maghreb in February focused among other issues on “the settlement of the problems existing in the Middle East and North Africa, as well as the Sahara-Sahel region” shows the importance Moscow places on its own peacemaking role. North Africa is increasingly part of these revived efforts in recent years. The fact that the Arab Spring originated in this region is one critical aspect towards regional strategy for Moscow. For policy makers in Moscow these events mattered for two reasons: First, Moscow saw them as a continuation of what it perceives as US-sponsored regime change, an extension of colour revolutions that occurred primarily in the post-Soviet space in the mid-2000s. For Moscow this trend also touched the Middle East, notably with Lebanon’s Cedar Revolution. It appears that Russia does not believe it’s possible for people to rise up against their ruler on their own, without US backing. </w:t>
      </w:r>
      <w:r w:rsidRPr="003B76D9">
        <w:rPr>
          <w:rStyle w:val="StyleUnderline"/>
          <w:rFonts w:asciiTheme="majorHAnsi" w:hAnsiTheme="majorHAnsi" w:cstheme="majorHAnsi"/>
        </w:rPr>
        <w:t>In this vein, Putin accused the US of sponsoring protests against himself in late 2011-early 2012. Second, these events caused Putin to temporarily lose the influence he laboured to gain with the now-overthrown regimes</w:t>
      </w:r>
      <w:r w:rsidRPr="003B76D9">
        <w:rPr>
          <w:rFonts w:asciiTheme="majorHAnsi" w:hAnsiTheme="majorHAnsi" w:cstheme="majorHAnsi"/>
          <w:sz w:val="16"/>
        </w:rPr>
        <w:t xml:space="preserve">. </w:t>
      </w:r>
      <w:r w:rsidRPr="003B76D9">
        <w:rPr>
          <w:rStyle w:val="StyleUnderline"/>
          <w:rFonts w:asciiTheme="majorHAnsi" w:hAnsiTheme="majorHAnsi" w:cstheme="majorHAnsi"/>
        </w:rPr>
        <w:t xml:space="preserve">But beyond the Arab Spring, Moscow had political, economic, and geostrategic interests in this region. In recent years </w:t>
      </w:r>
      <w:r w:rsidRPr="003B76D9">
        <w:rPr>
          <w:rStyle w:val="Emphasis"/>
          <w:rFonts w:asciiTheme="majorHAnsi" w:hAnsiTheme="majorHAnsi" w:cstheme="majorHAnsi"/>
        </w:rPr>
        <w:t>Moscow’s influence has grown</w:t>
      </w:r>
      <w:r w:rsidRPr="003B76D9">
        <w:rPr>
          <w:rStyle w:val="StyleUnderline"/>
          <w:rFonts w:asciiTheme="majorHAnsi" w:hAnsiTheme="majorHAnsi" w:cstheme="majorHAnsi"/>
        </w:rPr>
        <w:t xml:space="preserve"> in the region</w:t>
      </w:r>
      <w:r w:rsidRPr="003B76D9">
        <w:rPr>
          <w:rFonts w:asciiTheme="majorHAnsi" w:hAnsiTheme="majorHAnsi" w:cstheme="majorHAnsi"/>
          <w:sz w:val="16"/>
        </w:rPr>
        <w:t xml:space="preserve">, </w:t>
      </w:r>
      <w:r w:rsidRPr="003B76D9">
        <w:rPr>
          <w:rStyle w:val="Emphasis"/>
          <w:rFonts w:asciiTheme="majorHAnsi" w:hAnsiTheme="majorHAnsi" w:cstheme="majorHAnsi"/>
        </w:rPr>
        <w:t>especially in Egypt</w:t>
      </w:r>
      <w:r w:rsidRPr="003B76D9">
        <w:rPr>
          <w:rFonts w:asciiTheme="majorHAnsi" w:hAnsiTheme="majorHAnsi" w:cstheme="majorHAnsi"/>
          <w:sz w:val="16"/>
        </w:rPr>
        <w:t xml:space="preserve">, Libya and Algeria, and to a lesser extent in Morocco and Tunisia. MOSCOW’S VIEW OF THE REGION </w:t>
      </w:r>
      <w:r w:rsidRPr="003B76D9">
        <w:rPr>
          <w:rStyle w:val="StyleUnderline"/>
          <w:rFonts w:asciiTheme="majorHAnsi" w:hAnsiTheme="majorHAnsi" w:cstheme="majorHAnsi"/>
        </w:rPr>
        <w:t>Moscow covets access to the Mediterranean, and allies in North Africa offer just that. Moscow has attempted to gain naval access since the time of Catherine the Great</w:t>
      </w:r>
      <w:r w:rsidRPr="003B76D9">
        <w:rPr>
          <w:rFonts w:asciiTheme="majorHAnsi" w:hAnsiTheme="majorHAnsi" w:cstheme="majorHAnsi"/>
          <w:sz w:val="16"/>
        </w:rPr>
        <w:t xml:space="preserve">, </w:t>
      </w:r>
      <w:r w:rsidRPr="003B76D9">
        <w:rPr>
          <w:rStyle w:val="StyleUnderline"/>
          <w:rFonts w:asciiTheme="majorHAnsi" w:hAnsiTheme="majorHAnsi" w:cstheme="majorHAnsi"/>
        </w:rPr>
        <w:t>who believed the Mediterranean was a crucial component of making Russia a great powe</w:t>
      </w:r>
      <w:r w:rsidRPr="003B76D9">
        <w:rPr>
          <w:rFonts w:asciiTheme="majorHAnsi" w:hAnsiTheme="majorHAnsi" w:cstheme="majorHAnsi"/>
          <w:sz w:val="16"/>
        </w:rPr>
        <w:t xml:space="preserve">r. In this sense, the Kremlin’s aspirations remain relatively unchanged to this day. </w:t>
      </w:r>
      <w:r w:rsidRPr="003B76D9">
        <w:rPr>
          <w:rStyle w:val="StyleUnderline"/>
          <w:rFonts w:asciiTheme="majorHAnsi" w:hAnsiTheme="majorHAnsi" w:cstheme="majorHAnsi"/>
        </w:rPr>
        <w:t>Moscow believes that access to the Mediterranean could turn Russia into a key player in the European sphere of influence and would also reduce US ability to maneuver militarily</w:t>
      </w:r>
      <w:r w:rsidRPr="003B76D9">
        <w:rPr>
          <w:rFonts w:asciiTheme="majorHAnsi" w:hAnsiTheme="majorHAnsi" w:cstheme="majorHAnsi"/>
          <w:sz w:val="16"/>
        </w:rPr>
        <w:t xml:space="preserve">. This follows a pattern that could already be observed in the Black Sea and the Caspian Sea where Moscow is vying for influence. Moscow has positioned its military hardware in Syria in an attempt to create an anti-area access denial (A2AD), which partially succeeded. Moscow’s military position complicates US ability to maneuver. </w:t>
      </w:r>
      <w:r w:rsidRPr="003B76D9">
        <w:rPr>
          <w:rStyle w:val="StyleUnderline"/>
          <w:rFonts w:asciiTheme="majorHAnsi" w:hAnsiTheme="majorHAnsi" w:cstheme="majorHAnsi"/>
        </w:rPr>
        <w:t>Greater influence in North Africa can help further this goal by providing additional port access along the Mediterranean and thus extending an A2AD perimetre from air into wate</w:t>
      </w:r>
      <w:r w:rsidRPr="003B76D9">
        <w:rPr>
          <w:rFonts w:asciiTheme="majorHAnsi" w:hAnsiTheme="majorHAnsi" w:cstheme="majorHAnsi"/>
          <w:sz w:val="16"/>
        </w:rPr>
        <w:t xml:space="preserve">r. The ultimate aim of A2AD bubbles is to deny freedom of action, in other words, to deter—and </w:t>
      </w:r>
      <w:r w:rsidRPr="003B76D9">
        <w:rPr>
          <w:rStyle w:val="StyleUnderline"/>
          <w:rFonts w:asciiTheme="majorHAnsi" w:hAnsiTheme="majorHAnsi" w:cstheme="majorHAnsi"/>
        </w:rPr>
        <w:t>Moscow is working towards this aim in the region</w:t>
      </w:r>
      <w:r w:rsidRPr="003B76D9">
        <w:rPr>
          <w:rFonts w:asciiTheme="majorHAnsi" w:hAnsiTheme="majorHAnsi" w:cstheme="majorHAnsi"/>
          <w:sz w:val="16"/>
        </w:rPr>
        <w:t xml:space="preserve">. </w:t>
      </w:r>
      <w:r w:rsidRPr="003B76D9">
        <w:rPr>
          <w:rStyle w:val="StyleUnderline"/>
          <w:rFonts w:asciiTheme="majorHAnsi" w:hAnsiTheme="majorHAnsi" w:cstheme="majorHAnsi"/>
        </w:rPr>
        <w:t xml:space="preserve">Economically, </w:t>
      </w:r>
      <w:r w:rsidRPr="003B76D9">
        <w:rPr>
          <w:rStyle w:val="Emphasis"/>
          <w:rFonts w:asciiTheme="majorHAnsi" w:hAnsiTheme="majorHAnsi" w:cstheme="majorHAnsi"/>
        </w:rPr>
        <w:t>Moscow</w:t>
      </w:r>
      <w:r w:rsidRPr="003B76D9">
        <w:rPr>
          <w:rStyle w:val="StyleUnderline"/>
          <w:rFonts w:asciiTheme="majorHAnsi" w:hAnsiTheme="majorHAnsi" w:cstheme="majorHAnsi"/>
        </w:rPr>
        <w:t xml:space="preserve"> is </w:t>
      </w:r>
      <w:r w:rsidRPr="003B76D9">
        <w:rPr>
          <w:rStyle w:val="Emphasis"/>
          <w:rFonts w:asciiTheme="majorHAnsi" w:hAnsiTheme="majorHAnsi" w:cstheme="majorHAnsi"/>
        </w:rPr>
        <w:t>vying for the role of an arms exporter</w:t>
      </w:r>
      <w:r w:rsidRPr="003B76D9">
        <w:rPr>
          <w:rStyle w:val="StyleUnderline"/>
          <w:rFonts w:asciiTheme="majorHAnsi" w:hAnsiTheme="majorHAnsi" w:cstheme="majorHAnsi"/>
        </w:rPr>
        <w:t xml:space="preserve"> of choice for the entire MENA region. The region is already the second largest purchaser of Russia’s arms</w:t>
      </w:r>
      <w:r w:rsidRPr="003B76D9">
        <w:rPr>
          <w:rFonts w:asciiTheme="majorHAnsi" w:hAnsiTheme="majorHAnsi" w:cstheme="majorHAnsi"/>
          <w:sz w:val="16"/>
        </w:rPr>
        <w:t xml:space="preserve">, while Russia remains the world’s top arms exporter after the US. Beyond arms, the region offers opportunities for partnerships in the energy sector and investments in infrastructure development. </w:t>
      </w:r>
      <w:r w:rsidRPr="003B76D9">
        <w:rPr>
          <w:rStyle w:val="StyleUnderline"/>
          <w:rFonts w:asciiTheme="majorHAnsi" w:hAnsiTheme="majorHAnsi" w:cstheme="majorHAnsi"/>
        </w:rPr>
        <w:t>Meanwhile, Moscow justifies its presence in the region as it claims to continue the fight against terrorism there</w:t>
      </w:r>
      <w:r w:rsidRPr="003B76D9">
        <w:rPr>
          <w:rFonts w:asciiTheme="majorHAnsi" w:hAnsiTheme="majorHAnsi" w:cstheme="majorHAnsi"/>
          <w:sz w:val="16"/>
        </w:rPr>
        <w:t xml:space="preserve">, and the need to solidify partnerships with regional allies. In addition, North Africa also offers a springboard deeper south into sub-Saharan Africa, where </w:t>
      </w:r>
      <w:r w:rsidRPr="003B76D9">
        <w:rPr>
          <w:rStyle w:val="StyleUnderline"/>
          <w:rFonts w:asciiTheme="majorHAnsi" w:hAnsiTheme="majorHAnsi" w:cstheme="majorHAnsi"/>
        </w:rPr>
        <w:t>Moscow has been increasingly active in the last three years for economic and political reasons</w:t>
      </w:r>
      <w:r w:rsidRPr="003B76D9">
        <w:rPr>
          <w:rFonts w:asciiTheme="majorHAnsi" w:hAnsiTheme="majorHAnsi" w:cstheme="majorHAnsi"/>
          <w:sz w:val="16"/>
        </w:rPr>
        <w:t>. This trend is unlikely to abate any time soon. Finally, American retreat from the region that began under the Obama administration and continues under the Trump administration has created a vacuum that has made it easier for Putin to step in and assert his own influence—opportunities he would not have had in a context of a stronger American presence. Moscow, unlike the US, attaches no preconditions on its diplomacy. These preconditions, such as improvement of human rights, or prohibition of secondary arms sales, tend to also play into the preferences of regional rulers. EGYPT AND LIBYA Since the Camp David accords,</w:t>
      </w:r>
      <w:r w:rsidRPr="003B76D9">
        <w:rPr>
          <w:rStyle w:val="StyleUnderline"/>
          <w:rFonts w:asciiTheme="majorHAnsi" w:hAnsiTheme="majorHAnsi" w:cstheme="majorHAnsi"/>
        </w:rPr>
        <w:t xml:space="preserve"> Egypt has been the cornerstone of American regional security policy. But Russia has also cultivated ties with Egypt in multiple ways in recent years:</w:t>
      </w:r>
      <w:r w:rsidRPr="003B76D9">
        <w:rPr>
          <w:rFonts w:asciiTheme="majorHAnsi" w:hAnsiTheme="majorHAnsi" w:cstheme="majorHAnsi"/>
          <w:sz w:val="16"/>
        </w:rPr>
        <w:t xml:space="preserve"> </w:t>
      </w:r>
      <w:r w:rsidRPr="003B76D9">
        <w:rPr>
          <w:rStyle w:val="StyleUnderline"/>
          <w:rFonts w:asciiTheme="majorHAnsi" w:hAnsiTheme="majorHAnsi" w:cstheme="majorHAnsi"/>
        </w:rPr>
        <w:t xml:space="preserve">We have seen </w:t>
      </w:r>
      <w:r w:rsidRPr="003B76D9">
        <w:rPr>
          <w:rStyle w:val="Emphasis"/>
          <w:rFonts w:asciiTheme="majorHAnsi" w:hAnsiTheme="majorHAnsi" w:cstheme="majorHAnsi"/>
        </w:rPr>
        <w:t>new bilateral ties</w:t>
      </w:r>
      <w:r w:rsidRPr="003B76D9">
        <w:rPr>
          <w:rStyle w:val="StyleUnderline"/>
          <w:rFonts w:asciiTheme="majorHAnsi" w:hAnsiTheme="majorHAnsi" w:cstheme="majorHAnsi"/>
        </w:rPr>
        <w:t xml:space="preserve"> in the </w:t>
      </w:r>
      <w:r w:rsidRPr="003B76D9">
        <w:rPr>
          <w:rStyle w:val="Emphasis"/>
          <w:rFonts w:asciiTheme="majorHAnsi" w:hAnsiTheme="majorHAnsi" w:cstheme="majorHAnsi"/>
        </w:rPr>
        <w:t>political</w:t>
      </w:r>
      <w:r w:rsidRPr="003B76D9">
        <w:rPr>
          <w:rStyle w:val="StyleUnderline"/>
          <w:rFonts w:asciiTheme="majorHAnsi" w:hAnsiTheme="majorHAnsi" w:cstheme="majorHAnsi"/>
        </w:rPr>
        <w:t xml:space="preserve">, </w:t>
      </w:r>
      <w:r w:rsidRPr="003B76D9">
        <w:rPr>
          <w:rStyle w:val="Emphasis"/>
          <w:rFonts w:asciiTheme="majorHAnsi" w:hAnsiTheme="majorHAnsi" w:cstheme="majorHAnsi"/>
        </w:rPr>
        <w:t>military</w:t>
      </w:r>
      <w:r w:rsidRPr="003B76D9">
        <w:rPr>
          <w:rStyle w:val="StyleUnderline"/>
          <w:rFonts w:asciiTheme="majorHAnsi" w:hAnsiTheme="majorHAnsi" w:cstheme="majorHAnsi"/>
        </w:rPr>
        <w:t xml:space="preserve"> and </w:t>
      </w:r>
      <w:r w:rsidRPr="003B76D9">
        <w:rPr>
          <w:rStyle w:val="Emphasis"/>
          <w:rFonts w:asciiTheme="majorHAnsi" w:hAnsiTheme="majorHAnsi" w:cstheme="majorHAnsi"/>
        </w:rPr>
        <w:t>economic</w:t>
      </w:r>
      <w:r w:rsidRPr="003B76D9">
        <w:rPr>
          <w:rStyle w:val="StyleUnderline"/>
          <w:rFonts w:asciiTheme="majorHAnsi" w:hAnsiTheme="majorHAnsi" w:cstheme="majorHAnsi"/>
        </w:rPr>
        <w:t xml:space="preserve"> spheres</w:t>
      </w:r>
      <w:r w:rsidRPr="003B76D9">
        <w:rPr>
          <w:rFonts w:asciiTheme="majorHAnsi" w:hAnsiTheme="majorHAnsi" w:cstheme="majorHAnsi"/>
          <w:sz w:val="16"/>
        </w:rPr>
        <w:t>, taking advantage of Egypt’s deteriorating relations with the Obama administration. Meanwhile, Cairo appears genuinely interested in diversifying away from the US, and policy makers shouldn’t discount the possibility of a pivot towards Russia. Bi</w:t>
      </w:r>
      <w:r w:rsidRPr="003B76D9">
        <w:rPr>
          <w:rStyle w:val="StyleUnderline"/>
          <w:rFonts w:asciiTheme="majorHAnsi" w:hAnsiTheme="majorHAnsi" w:cstheme="majorHAnsi"/>
        </w:rPr>
        <w:t>lateral trade continues to grow, and the recent completion of an economic industrial zone further plays on Moscow’s political interests in Egypt. The two countries signed an agreement for Moscow to build Egypt’s first nuclear power plant, held joint naval drills and broader military exercises, and Egypt increasingly depends on Russian weapon imports to supply its military and defense apparatus</w:t>
      </w:r>
      <w:r w:rsidRPr="003B76D9">
        <w:rPr>
          <w:rFonts w:asciiTheme="majorHAnsi" w:hAnsiTheme="majorHAnsi" w:cstheme="majorHAnsi"/>
          <w:sz w:val="16"/>
        </w:rPr>
        <w:t xml:space="preserve">. In this context, Egypt has come to accept Moscow’s position on Syrian President Assad, </w:t>
      </w:r>
      <w:r w:rsidRPr="003B76D9">
        <w:rPr>
          <w:rStyle w:val="StyleUnderline"/>
          <w:rFonts w:asciiTheme="majorHAnsi" w:hAnsiTheme="majorHAnsi" w:cstheme="majorHAnsi"/>
        </w:rPr>
        <w:t>and last year declined a US request to send Egyptian troops to Syria</w:t>
      </w:r>
      <w:r w:rsidRPr="003B76D9">
        <w:rPr>
          <w:rFonts w:asciiTheme="majorHAnsi" w:hAnsiTheme="majorHAnsi" w:cstheme="majorHAnsi"/>
          <w:sz w:val="16"/>
        </w:rPr>
        <w:t xml:space="preserve">. Moscow is active in Libya. It leans more towards cooperation with Khalifa Haftar, the head of the Libyan National Army who controls Libya’s oil-rich east. But, Putin has also built strong ties with the Serraj government as part of Putin’s “friends with everyone” approach to the region. Meanwhile, the US remains largely absent in Libya. </w:t>
      </w:r>
      <w:r w:rsidRPr="003B76D9">
        <w:rPr>
          <w:rStyle w:val="StyleUnderline"/>
          <w:rFonts w:asciiTheme="majorHAnsi" w:hAnsiTheme="majorHAnsi" w:cstheme="majorHAnsi"/>
        </w:rPr>
        <w:t xml:space="preserve">Moscow is ideally positioned to exert influence there in America’s absence. </w:t>
      </w:r>
      <w:r w:rsidRPr="003B76D9">
        <w:rPr>
          <w:rFonts w:asciiTheme="majorHAnsi" w:hAnsiTheme="majorHAnsi" w:cstheme="majorHAnsi"/>
          <w:sz w:val="16"/>
        </w:rPr>
        <w:t>US Marine Corps Gen. Thomas D. Waldhauser testified in February this year that Moscow seeks economic and military contracts and to gain access to the Mediterranean coast. The latter would provide Russia greater access to Europe’s southern border—critical for leveraging the issue of refugees over Europe. According to the European Commission, Libya “represents the departure point for 90% of those seeking to travel to Europe.” ALGERIA, MOROCCO AND TUNISIA Algeria has long remained in Moscow’s camp of closer regional allies. Since 2001, the two countries have cooperated primarily in the military sector. In 2006 Putin cancelled a $4.7 Soviet-era debt to Moscow and signed a $7.5 billion arms deal that included a military modernization and training program. Over the years Moscow’s arms sales and military equipment to Algeria continued and in 2016 military cooperation expanded to sharing intelligence on terrorist groups in North Africa. Traditional US allies Tunisia and Morocco have edged closer to Moscow in recent years. In Tunisia, Moscow’s influence is especially visible in the tourism industry which is vital to the country’s economy, and has slowly rebounded after the 2015 Sousse attacks in which 38 foreign tourists were killed. Indeed, it is very common to hear Tunisian shop keepers speak Russian to customers. In 2016, Morocco’s King Mohammed VI came to Moscow for the first time since 2002, and signed agreements on improving economic relations. Most recently, Moscow began support for Morocco’s nuclear energy programme. Rabat’s policy may be linked to Moroccan frustration with the perceived sympathy from both the Obama and Trump administration toward the Polisario Front and their lack of enthusiasm for Morocco’s position on the Western Sahara conflict. That the Polisario Front was a Soviet Cold War proxy is ironic, but has not been an insurmountable obstacle in Moscow’s outreach to Rabat. POLITICAL AND SECURITY RISK Libya remains the primary candidate for Moscow’s next strategic move in North Africa. The country itself encapsulates many of Moscow’s foreign policy priorities: access to oil and arms markets, access to the Mediterranean and additional leverage over Europe through controlling the tap of refugee flows. US absence creates a vacuum for Moscow to assert its influence unchallenged. Moreover, Egypt and Libya are strategically vital because they provide access to the entire region. It is the perfect gateway to gain leverage over Europe and a springboard deeper into Africa, and Moscow already wields much influence in Egypt—a trend that is unlikely to decline. After Egypt and Libya, Moscow’s influence in Morocco, the most important US regional ally after Egypt, is also worrisome. Oleg Ozerov, the Russian Foreign Affairs Ministry’s deputy director for Africa and ambassador to Saudi Arabia, noted recently that African countries requested Russian assistance after observing Russia’s “success in counterterrorism operations in Syria.” His comment shows the far reaching implications of Moscow’s Syrian operations. The political risk of Moscow’s growing influence is the continued loss of American, and more broadly, Western credibility in the Middle East and North Africa that becomes Russia’s gain. The security risk for the region is ultimately Moscow’s inability and lack of desire to bring genuine security and conflict resolution to the MENA region. Moscow talks about peace and stability but benefits from low-level conflict. Through building relationships with all parties it aims to emerge as the ultimate arbiter as it manages rather than resolves conflict, and sells arms to all sides. Russia’s growing influence in North Africa creates political and security risks for Europe, over whom Russia is poised to gain greater leverage. It also further opens doors for Russia’s influence in the Middle East, and expansion into Africa, while Moscow’s cynicism will reinforce anti-democratic trends rather than encourage reform. On a broader scale, these trends bode greater disunity among Western allies that can only complicate worldwide efforts to effectively counter Russia’s activities.</w:t>
      </w:r>
    </w:p>
    <w:p w14:paraId="1742136C" w14:textId="77777777" w:rsidR="00966330" w:rsidRPr="003B76D9" w:rsidRDefault="00966330" w:rsidP="00966330">
      <w:pPr>
        <w:rPr>
          <w:rStyle w:val="StyleUnderline"/>
          <w:rFonts w:asciiTheme="majorHAnsi" w:hAnsiTheme="majorHAnsi" w:cstheme="majorHAnsi"/>
        </w:rPr>
      </w:pPr>
    </w:p>
    <w:p w14:paraId="5CEFD758" w14:textId="77777777" w:rsidR="00966330" w:rsidRPr="003B76D9" w:rsidRDefault="00966330" w:rsidP="00966330">
      <w:pPr>
        <w:pStyle w:val="Heading3"/>
        <w:rPr>
          <w:rFonts w:asciiTheme="majorHAnsi" w:hAnsiTheme="majorHAnsi" w:cstheme="majorHAnsi"/>
        </w:rPr>
      </w:pPr>
      <w:r w:rsidRPr="003B76D9">
        <w:rPr>
          <w:rFonts w:asciiTheme="majorHAnsi" w:hAnsiTheme="majorHAnsi" w:cstheme="majorHAnsi"/>
        </w:rPr>
        <w:t>No I/L</w:t>
      </w:r>
    </w:p>
    <w:p w14:paraId="78254540" w14:textId="77777777" w:rsidR="00966330" w:rsidRPr="003B76D9" w:rsidRDefault="00966330" w:rsidP="00966330">
      <w:pPr>
        <w:pStyle w:val="Heading4"/>
        <w:rPr>
          <w:rFonts w:asciiTheme="majorHAnsi" w:hAnsiTheme="majorHAnsi" w:cstheme="majorHAnsi"/>
        </w:rPr>
      </w:pPr>
      <w:r w:rsidRPr="003B76D9">
        <w:rPr>
          <w:rFonts w:asciiTheme="majorHAnsi" w:hAnsiTheme="majorHAnsi" w:cstheme="majorHAnsi"/>
        </w:rPr>
        <w:t>No Russia DA – Egypt uses them as a tool of influence NOT for arms</w:t>
      </w:r>
    </w:p>
    <w:p w14:paraId="48DE92DF" w14:textId="77777777" w:rsidR="00966330" w:rsidRPr="003B76D9" w:rsidRDefault="00966330" w:rsidP="00966330">
      <w:pPr>
        <w:rPr>
          <w:rFonts w:asciiTheme="majorHAnsi" w:hAnsiTheme="majorHAnsi" w:cstheme="majorHAnsi"/>
        </w:rPr>
      </w:pPr>
      <w:r w:rsidRPr="003B76D9">
        <w:rPr>
          <w:rFonts w:asciiTheme="majorHAnsi" w:hAnsiTheme="majorHAnsi" w:cstheme="majorHAnsi"/>
        </w:rPr>
        <w:t xml:space="preserve">Andrew </w:t>
      </w:r>
      <w:r w:rsidRPr="003B76D9">
        <w:rPr>
          <w:rFonts w:asciiTheme="majorHAnsi" w:hAnsiTheme="majorHAnsi" w:cstheme="majorHAnsi"/>
          <w:b/>
          <w:bCs/>
        </w:rPr>
        <w:t>Miller 19</w:t>
      </w:r>
      <w:r w:rsidRPr="003B76D9">
        <w:rPr>
          <w:rFonts w:asciiTheme="majorHAnsi" w:hAnsiTheme="majorHAnsi" w:cstheme="majorHAnsi"/>
        </w:rPr>
        <w:t xml:space="preserve"> reporter at the reuters, (Commentary: “Five myths about U.S. aid to Egypt”, </w:t>
      </w:r>
      <w:hyperlink r:id="rId328" w:history="1">
        <w:r w:rsidRPr="003B76D9">
          <w:rPr>
            <w:rStyle w:val="Hyperlink"/>
            <w:rFonts w:asciiTheme="majorHAnsi" w:hAnsiTheme="majorHAnsi" w:cstheme="majorHAnsi"/>
          </w:rPr>
          <w:t>https://www.reuters.com/article/us-miller-egypt-commentary/commentary-five-myths-about-u-s-aid-to-egypt-idUSKBN1KY1WJ</w:t>
        </w:r>
      </w:hyperlink>
      <w:r w:rsidRPr="003B76D9">
        <w:rPr>
          <w:rFonts w:asciiTheme="majorHAnsi" w:hAnsiTheme="majorHAnsi" w:cstheme="majorHAnsi"/>
        </w:rPr>
        <w:t>) Peter</w:t>
      </w:r>
    </w:p>
    <w:p w14:paraId="1DB56123" w14:textId="77777777" w:rsidR="00966330" w:rsidRPr="003B76D9" w:rsidRDefault="00966330" w:rsidP="00966330">
      <w:pPr>
        <w:rPr>
          <w:rFonts w:asciiTheme="majorHAnsi" w:hAnsiTheme="majorHAnsi" w:cstheme="majorHAnsi"/>
        </w:rPr>
      </w:pPr>
      <w:r w:rsidRPr="003B76D9">
        <w:rPr>
          <w:rFonts w:asciiTheme="majorHAnsi" w:hAnsiTheme="majorHAnsi" w:cstheme="majorHAnsi"/>
        </w:rPr>
        <w:t xml:space="preserve"> Myth 3: If the United States does not provide Egypt with the full $1.3 billion, Egypt will turn to Russia and Egyptian-Israeli peace will be at risk. </w:t>
      </w:r>
      <w:r w:rsidRPr="003B76D9">
        <w:rPr>
          <w:rStyle w:val="Emphasis"/>
          <w:rFonts w:asciiTheme="majorHAnsi" w:hAnsiTheme="majorHAnsi" w:cstheme="majorHAnsi"/>
        </w:rPr>
        <w:t>Egypt is seeking to play off</w:t>
      </w:r>
      <w:r w:rsidRPr="003B76D9">
        <w:rPr>
          <w:rStyle w:val="StyleUnderline"/>
          <w:rFonts w:asciiTheme="majorHAnsi" w:hAnsiTheme="majorHAnsi" w:cstheme="majorHAnsi"/>
        </w:rPr>
        <w:t xml:space="preserve"> the </w:t>
      </w:r>
      <w:r w:rsidRPr="003B76D9">
        <w:rPr>
          <w:rStyle w:val="Emphasis"/>
          <w:rFonts w:asciiTheme="majorHAnsi" w:hAnsiTheme="majorHAnsi" w:cstheme="majorHAnsi"/>
        </w:rPr>
        <w:t>United States</w:t>
      </w:r>
      <w:r w:rsidRPr="003B76D9">
        <w:rPr>
          <w:rStyle w:val="StyleUnderline"/>
          <w:rFonts w:asciiTheme="majorHAnsi" w:hAnsiTheme="majorHAnsi" w:cstheme="majorHAnsi"/>
        </w:rPr>
        <w:t xml:space="preserve"> and </w:t>
      </w:r>
      <w:r w:rsidRPr="003B76D9">
        <w:rPr>
          <w:rStyle w:val="Emphasis"/>
          <w:rFonts w:asciiTheme="majorHAnsi" w:hAnsiTheme="majorHAnsi" w:cstheme="majorHAnsi"/>
        </w:rPr>
        <w:t>Russia</w:t>
      </w:r>
      <w:r w:rsidRPr="003B76D9">
        <w:rPr>
          <w:rStyle w:val="StyleUnderline"/>
          <w:rFonts w:asciiTheme="majorHAnsi" w:hAnsiTheme="majorHAnsi" w:cstheme="majorHAnsi"/>
        </w:rPr>
        <w:t xml:space="preserve"> against each other </w:t>
      </w:r>
      <w:r w:rsidRPr="003B76D9">
        <w:rPr>
          <w:rStyle w:val="Emphasis"/>
          <w:rFonts w:asciiTheme="majorHAnsi" w:hAnsiTheme="majorHAnsi" w:cstheme="majorHAnsi"/>
        </w:rPr>
        <w:t>to maximize its leverage</w:t>
      </w:r>
      <w:r w:rsidRPr="003B76D9">
        <w:rPr>
          <w:rStyle w:val="StyleUnderline"/>
          <w:rFonts w:asciiTheme="majorHAnsi" w:hAnsiTheme="majorHAnsi" w:cstheme="majorHAnsi"/>
        </w:rPr>
        <w:t xml:space="preserve">, </w:t>
      </w:r>
      <w:r w:rsidRPr="003B76D9">
        <w:rPr>
          <w:rStyle w:val="Emphasis"/>
          <w:rFonts w:asciiTheme="majorHAnsi" w:hAnsiTheme="majorHAnsi" w:cstheme="majorHAnsi"/>
        </w:rPr>
        <w:t>not</w:t>
      </w:r>
      <w:r w:rsidRPr="003B76D9">
        <w:rPr>
          <w:rStyle w:val="StyleUnderline"/>
          <w:rFonts w:asciiTheme="majorHAnsi" w:hAnsiTheme="majorHAnsi" w:cstheme="majorHAnsi"/>
        </w:rPr>
        <w:t xml:space="preserve"> to </w:t>
      </w:r>
      <w:r w:rsidRPr="003B76D9">
        <w:rPr>
          <w:rStyle w:val="Emphasis"/>
          <w:rFonts w:asciiTheme="majorHAnsi" w:hAnsiTheme="majorHAnsi" w:cstheme="majorHAnsi"/>
        </w:rPr>
        <w:t>replace the United States</w:t>
      </w:r>
      <w:r w:rsidRPr="003B76D9">
        <w:rPr>
          <w:rStyle w:val="StyleUnderline"/>
          <w:rFonts w:asciiTheme="majorHAnsi" w:hAnsiTheme="majorHAnsi" w:cstheme="majorHAnsi"/>
        </w:rPr>
        <w:t xml:space="preserve"> with Russia</w:t>
      </w:r>
      <w:r w:rsidRPr="003B76D9">
        <w:rPr>
          <w:rFonts w:asciiTheme="majorHAnsi" w:hAnsiTheme="majorHAnsi" w:cstheme="majorHAnsi"/>
        </w:rPr>
        <w:t xml:space="preserve">. </w:t>
      </w:r>
      <w:r w:rsidRPr="003B76D9">
        <w:rPr>
          <w:rStyle w:val="StyleUnderline"/>
          <w:rFonts w:asciiTheme="majorHAnsi" w:hAnsiTheme="majorHAnsi" w:cstheme="majorHAnsi"/>
        </w:rPr>
        <w:t xml:space="preserve">Egypt will continue to work with Washington to get what it cannot from Moscow </w:t>
      </w:r>
      <w:r w:rsidRPr="003B76D9">
        <w:rPr>
          <w:rFonts w:asciiTheme="majorHAnsi" w:hAnsiTheme="majorHAnsi" w:cstheme="majorHAnsi"/>
        </w:rPr>
        <w:t xml:space="preserve">— </w:t>
      </w:r>
      <w:r w:rsidRPr="003B76D9">
        <w:rPr>
          <w:rStyle w:val="StyleUnderline"/>
          <w:rFonts w:asciiTheme="majorHAnsi" w:hAnsiTheme="majorHAnsi" w:cstheme="majorHAnsi"/>
        </w:rPr>
        <w:t>such as free weapons and military equipment and access to international markets — while maintaining ties to the Kremlin to strengthen its bargaining position</w:t>
      </w:r>
      <w:r w:rsidRPr="003B76D9">
        <w:rPr>
          <w:rFonts w:asciiTheme="majorHAnsi" w:hAnsiTheme="majorHAnsi" w:cstheme="majorHAnsi"/>
        </w:rPr>
        <w:t xml:space="preserve">. The Egyptian-Israeli Peace Treaty is no longer dependent on U.S. mediation or intervention. Egypt has no interest in conflict with Israel, which has become one of Cairo’s most important regional partners. In fact, Egypt has allowed Israel to conduct airstrikes on Egyptian territory against mutual enemies, something that was unthinkable 40 years ago. </w:t>
      </w:r>
    </w:p>
    <w:p w14:paraId="525C3350" w14:textId="77777777" w:rsidR="00966330" w:rsidRPr="003B76D9" w:rsidRDefault="00966330" w:rsidP="00966330">
      <w:pPr>
        <w:pStyle w:val="Heading4"/>
        <w:rPr>
          <w:rFonts w:asciiTheme="majorHAnsi" w:hAnsiTheme="majorHAnsi" w:cstheme="majorHAnsi"/>
        </w:rPr>
      </w:pPr>
      <w:r w:rsidRPr="003B76D9">
        <w:rPr>
          <w:rFonts w:asciiTheme="majorHAnsi" w:hAnsiTheme="majorHAnsi" w:cstheme="majorHAnsi"/>
        </w:rPr>
        <w:t xml:space="preserve">No reason Egypt is key – Russia’s expanding now or it’s inev </w:t>
      </w:r>
    </w:p>
    <w:p w14:paraId="3629555C" w14:textId="77777777" w:rsidR="00966330" w:rsidRPr="003B76D9" w:rsidRDefault="00966330" w:rsidP="00966330">
      <w:pPr>
        <w:rPr>
          <w:rFonts w:asciiTheme="majorHAnsi" w:hAnsiTheme="majorHAnsi" w:cstheme="majorHAnsi"/>
        </w:rPr>
      </w:pPr>
      <w:r w:rsidRPr="003B76D9">
        <w:rPr>
          <w:rStyle w:val="Style13ptBold"/>
          <w:rFonts w:asciiTheme="majorHAnsi" w:hAnsiTheme="majorHAnsi" w:cstheme="majorHAnsi"/>
        </w:rPr>
        <w:t>Schmitt 19</w:t>
      </w:r>
      <w:r w:rsidRPr="003B76D9">
        <w:rPr>
          <w:rFonts w:asciiTheme="majorHAnsi" w:hAnsiTheme="majorHAnsi" w:cstheme="majorHAnsi"/>
        </w:rPr>
        <w:t xml:space="preserve"> – [senior writer covering terrorism and national security for The New York Times Eric; “Russia’s Military Mission Creep Advances to a New Front: Africa”; 3/31/19; </w:t>
      </w:r>
      <w:hyperlink r:id="rId329" w:history="1">
        <w:r w:rsidRPr="003B76D9">
          <w:rPr>
            <w:rStyle w:val="Hyperlink"/>
            <w:rFonts w:asciiTheme="majorHAnsi" w:hAnsiTheme="majorHAnsi" w:cstheme="majorHAnsi"/>
          </w:rPr>
          <w:t>https://www.nytimes.com/2019/03/31/world/africa/russia-military-africa.html</w:t>
        </w:r>
      </w:hyperlink>
      <w:r w:rsidRPr="003B76D9">
        <w:rPr>
          <w:rFonts w:asciiTheme="majorHAnsi" w:hAnsiTheme="majorHAnsi" w:cstheme="majorHAnsi"/>
        </w:rPr>
        <w:t>, 7/14/19] Peter</w:t>
      </w:r>
    </w:p>
    <w:p w14:paraId="6ABC8755" w14:textId="77777777" w:rsidR="00966330" w:rsidRPr="003B76D9" w:rsidRDefault="00966330" w:rsidP="00966330">
      <w:pPr>
        <w:rPr>
          <w:rFonts w:asciiTheme="majorHAnsi" w:hAnsiTheme="majorHAnsi" w:cstheme="majorHAnsi"/>
          <w:sz w:val="16"/>
        </w:rPr>
      </w:pPr>
      <w:r w:rsidRPr="003B76D9">
        <w:rPr>
          <w:rFonts w:asciiTheme="majorHAnsi" w:hAnsiTheme="majorHAnsi" w:cstheme="majorHAnsi"/>
          <w:sz w:val="16"/>
        </w:rPr>
        <w:t xml:space="preserve">OUAGADOUGOU, Burkina Faso — </w:t>
      </w:r>
      <w:r w:rsidRPr="003B76D9">
        <w:rPr>
          <w:rStyle w:val="Emphasis"/>
          <w:rFonts w:asciiTheme="majorHAnsi" w:hAnsiTheme="majorHAnsi" w:cstheme="majorHAnsi"/>
        </w:rPr>
        <w:t>Russia has been steadily expanding its military influence across Africa</w:t>
      </w:r>
      <w:r w:rsidRPr="003B76D9">
        <w:rPr>
          <w:rFonts w:asciiTheme="majorHAnsi" w:hAnsiTheme="majorHAnsi" w:cstheme="majorHAnsi"/>
          <w:sz w:val="16"/>
        </w:rPr>
        <w:t xml:space="preserve">, </w:t>
      </w:r>
      <w:r w:rsidRPr="003B76D9">
        <w:rPr>
          <w:rStyle w:val="StyleUnderline"/>
          <w:rFonts w:asciiTheme="majorHAnsi" w:hAnsiTheme="majorHAnsi" w:cstheme="majorHAnsi"/>
        </w:rPr>
        <w:t>alarming Western officials with</w:t>
      </w:r>
      <w:r w:rsidRPr="003B76D9">
        <w:rPr>
          <w:rFonts w:asciiTheme="majorHAnsi" w:hAnsiTheme="majorHAnsi" w:cstheme="majorHAnsi"/>
          <w:sz w:val="16"/>
        </w:rPr>
        <w:t xml:space="preserve"> </w:t>
      </w:r>
      <w:r w:rsidRPr="003B76D9">
        <w:rPr>
          <w:rStyle w:val="Emphasis"/>
          <w:rFonts w:asciiTheme="majorHAnsi" w:hAnsiTheme="majorHAnsi" w:cstheme="majorHAnsi"/>
        </w:rPr>
        <w:t>increasing arms sales,</w:t>
      </w:r>
      <w:r w:rsidRPr="003B76D9">
        <w:rPr>
          <w:rFonts w:asciiTheme="majorHAnsi" w:hAnsiTheme="majorHAnsi" w:cstheme="majorHAnsi"/>
          <w:sz w:val="16"/>
        </w:rPr>
        <w:t xml:space="preserve"> </w:t>
      </w:r>
      <w:r w:rsidRPr="003B76D9">
        <w:rPr>
          <w:rStyle w:val="StyleUnderline"/>
          <w:rFonts w:asciiTheme="majorHAnsi" w:hAnsiTheme="majorHAnsi" w:cstheme="majorHAnsi"/>
        </w:rPr>
        <w:t>security agreements and training programs for unstable countries or autocratic leaders</w:t>
      </w:r>
      <w:r w:rsidRPr="003B76D9">
        <w:rPr>
          <w:rFonts w:asciiTheme="majorHAnsi" w:hAnsiTheme="majorHAnsi" w:cstheme="majorHAnsi"/>
          <w:sz w:val="16"/>
        </w:rPr>
        <w:t xml:space="preserve">. </w:t>
      </w:r>
      <w:r w:rsidRPr="003B76D9">
        <w:rPr>
          <w:rStyle w:val="StyleUnderline"/>
          <w:rFonts w:asciiTheme="majorHAnsi" w:hAnsiTheme="majorHAnsi" w:cstheme="majorHAnsi"/>
        </w:rPr>
        <w:t>In the</w:t>
      </w:r>
      <w:r w:rsidRPr="003B76D9">
        <w:rPr>
          <w:rFonts w:asciiTheme="majorHAnsi" w:hAnsiTheme="majorHAnsi" w:cstheme="majorHAnsi"/>
          <w:sz w:val="16"/>
        </w:rPr>
        <w:t xml:space="preserve"> Central </w:t>
      </w:r>
      <w:r w:rsidRPr="003B76D9">
        <w:rPr>
          <w:rStyle w:val="StyleUnderline"/>
          <w:rFonts w:asciiTheme="majorHAnsi" w:hAnsiTheme="majorHAnsi" w:cstheme="majorHAnsi"/>
        </w:rPr>
        <w:t>African Republic</w:t>
      </w:r>
      <w:r w:rsidRPr="003B76D9">
        <w:rPr>
          <w:rFonts w:asciiTheme="majorHAnsi" w:hAnsiTheme="majorHAnsi" w:cstheme="majorHAnsi"/>
          <w:sz w:val="16"/>
        </w:rPr>
        <w:t xml:space="preserve">, where a Russian has been installed as the president’s national security adviser, </w:t>
      </w:r>
      <w:r w:rsidRPr="003B76D9">
        <w:rPr>
          <w:rStyle w:val="StyleUnderline"/>
          <w:rFonts w:asciiTheme="majorHAnsi" w:hAnsiTheme="majorHAnsi" w:cstheme="majorHAnsi"/>
        </w:rPr>
        <w:t>the government is selling mining rights for gold and diamonds at a fraction of their worth to hire trainers and buy arms from Moscow. Russia is seeking to</w:t>
      </w:r>
      <w:r w:rsidRPr="003B76D9">
        <w:rPr>
          <w:rFonts w:asciiTheme="majorHAnsi" w:hAnsiTheme="majorHAnsi" w:cstheme="majorHAnsi"/>
          <w:sz w:val="16"/>
        </w:rPr>
        <w:t xml:space="preserve"> </w:t>
      </w:r>
      <w:r w:rsidRPr="003B76D9">
        <w:rPr>
          <w:rStyle w:val="StyleUnderline"/>
          <w:rFonts w:asciiTheme="majorHAnsi" w:hAnsiTheme="majorHAnsi" w:cstheme="majorHAnsi"/>
        </w:rPr>
        <w:t xml:space="preserve">ensconce itself on NATO’s southern flank </w:t>
      </w:r>
      <w:r w:rsidRPr="003B76D9">
        <w:rPr>
          <w:rFonts w:asciiTheme="majorHAnsi" w:hAnsiTheme="majorHAnsi" w:cstheme="majorHAnsi"/>
          <w:sz w:val="16"/>
        </w:rPr>
        <w:t xml:space="preserve">by helping a former general in Libya fight for control over his government and vast oil market. </w:t>
      </w:r>
      <w:r w:rsidRPr="003B76D9">
        <w:rPr>
          <w:rStyle w:val="StyleUnderline"/>
          <w:rFonts w:asciiTheme="majorHAnsi" w:hAnsiTheme="majorHAnsi" w:cstheme="majorHAnsi"/>
        </w:rPr>
        <w:t>Sudan</w:t>
      </w:r>
      <w:r w:rsidRPr="003B76D9">
        <w:rPr>
          <w:rFonts w:asciiTheme="majorHAnsi" w:hAnsiTheme="majorHAnsi" w:cstheme="majorHAnsi"/>
          <w:sz w:val="16"/>
        </w:rPr>
        <w:t xml:space="preserve">’s president, Omar Hassan al-Bashir, </w:t>
      </w:r>
      <w:r w:rsidRPr="003B76D9">
        <w:rPr>
          <w:rStyle w:val="StyleUnderline"/>
          <w:rFonts w:asciiTheme="majorHAnsi" w:hAnsiTheme="majorHAnsi" w:cstheme="majorHAnsi"/>
        </w:rPr>
        <w:t>brought in Russian mercenaries in January to help shore up his rule against nationwide protests.</w:t>
      </w:r>
      <w:r w:rsidRPr="003B76D9">
        <w:rPr>
          <w:rFonts w:asciiTheme="majorHAnsi" w:hAnsiTheme="majorHAnsi" w:cstheme="majorHAnsi"/>
          <w:sz w:val="16"/>
        </w:rPr>
        <w:t xml:space="preserve"> And last spring, </w:t>
      </w:r>
      <w:r w:rsidRPr="003B76D9">
        <w:rPr>
          <w:rStyle w:val="StyleUnderline"/>
          <w:rFonts w:asciiTheme="majorHAnsi" w:hAnsiTheme="majorHAnsi" w:cstheme="majorHAnsi"/>
        </w:rPr>
        <w:t>five sub-Saharan African countries — Mali, Niger, Chad, Burkina Faso and Mauritania — appealed to Moscow to help their</w:t>
      </w:r>
      <w:r w:rsidRPr="003B76D9">
        <w:rPr>
          <w:rFonts w:asciiTheme="majorHAnsi" w:hAnsiTheme="majorHAnsi" w:cstheme="majorHAnsi"/>
          <w:sz w:val="16"/>
        </w:rPr>
        <w:t xml:space="preserve"> overtaxed </w:t>
      </w:r>
      <w:r w:rsidRPr="003B76D9">
        <w:rPr>
          <w:rStyle w:val="StyleUnderline"/>
          <w:rFonts w:asciiTheme="majorHAnsi" w:hAnsiTheme="majorHAnsi" w:cstheme="majorHAnsi"/>
        </w:rPr>
        <w:t>militaries</w:t>
      </w:r>
      <w:r w:rsidRPr="003B76D9">
        <w:rPr>
          <w:rFonts w:asciiTheme="majorHAnsi" w:hAnsiTheme="majorHAnsi" w:cstheme="majorHAnsi"/>
          <w:sz w:val="16"/>
        </w:rPr>
        <w:t xml:space="preserve"> and security services combat the Islamic State and Al Qaeda. </w:t>
      </w:r>
      <w:r w:rsidRPr="003B76D9">
        <w:rPr>
          <w:rStyle w:val="StyleUnderline"/>
          <w:rFonts w:asciiTheme="majorHAnsi" w:hAnsiTheme="majorHAnsi" w:cstheme="majorHAnsi"/>
        </w:rPr>
        <w:t>Russia</w:t>
      </w:r>
      <w:r w:rsidRPr="003B76D9">
        <w:rPr>
          <w:rFonts w:asciiTheme="majorHAnsi" w:hAnsiTheme="majorHAnsi" w:cstheme="majorHAnsi"/>
          <w:sz w:val="16"/>
        </w:rPr>
        <w:t xml:space="preserve">, entrenched in Africa during the Cold War’s violent East-West rivalry, largely </w:t>
      </w:r>
      <w:r w:rsidRPr="003B76D9">
        <w:rPr>
          <w:rStyle w:val="StyleUnderline"/>
          <w:rFonts w:asciiTheme="majorHAnsi" w:hAnsiTheme="majorHAnsi" w:cstheme="majorHAnsi"/>
        </w:rPr>
        <w:t>retreated from the continent after the collapse of the Soviet Union.</w:t>
      </w:r>
      <w:r w:rsidRPr="003B76D9">
        <w:rPr>
          <w:rFonts w:asciiTheme="majorHAnsi" w:hAnsiTheme="majorHAnsi" w:cstheme="majorHAnsi"/>
          <w:sz w:val="16"/>
        </w:rPr>
        <w:t xml:space="preserve"> But </w:t>
      </w:r>
      <w:r w:rsidRPr="003B76D9">
        <w:rPr>
          <w:rStyle w:val="StyleUnderline"/>
          <w:rFonts w:asciiTheme="majorHAnsi" w:hAnsiTheme="majorHAnsi" w:cstheme="majorHAnsi"/>
        </w:rPr>
        <w:t>in the past two years, Moscow</w:t>
      </w:r>
      <w:r w:rsidRPr="003B76D9">
        <w:rPr>
          <w:rFonts w:asciiTheme="majorHAnsi" w:hAnsiTheme="majorHAnsi" w:cstheme="majorHAnsi"/>
          <w:sz w:val="16"/>
        </w:rPr>
        <w:t xml:space="preserve"> has </w:t>
      </w:r>
      <w:r w:rsidRPr="003B76D9">
        <w:rPr>
          <w:rStyle w:val="StyleUnderline"/>
          <w:rFonts w:asciiTheme="majorHAnsi" w:hAnsiTheme="majorHAnsi" w:cstheme="majorHAnsi"/>
        </w:rPr>
        <w:t>rekindled relations</w:t>
      </w:r>
      <w:r w:rsidRPr="003B76D9">
        <w:rPr>
          <w:rFonts w:asciiTheme="majorHAnsi" w:hAnsiTheme="majorHAnsi" w:cstheme="majorHAnsi"/>
          <w:sz w:val="16"/>
        </w:rPr>
        <w:t xml:space="preserve"> with Soviet-era clients like </w:t>
      </w:r>
      <w:r w:rsidRPr="003B76D9">
        <w:rPr>
          <w:rStyle w:val="StyleUnderline"/>
          <w:rFonts w:asciiTheme="majorHAnsi" w:hAnsiTheme="majorHAnsi" w:cstheme="majorHAnsi"/>
        </w:rPr>
        <w:t>Mozambique and Angola, and forged new ties with other countries</w:t>
      </w:r>
      <w:r w:rsidRPr="003B76D9">
        <w:rPr>
          <w:rFonts w:asciiTheme="majorHAnsi" w:hAnsiTheme="majorHAnsi" w:cstheme="majorHAnsi"/>
          <w:sz w:val="16"/>
        </w:rPr>
        <w:t xml:space="preserve">. President Vladimir V. Putin of Russia will host a summit meeting between Moscow and African countries later this year. </w:t>
      </w:r>
      <w:r w:rsidRPr="003B76D9">
        <w:rPr>
          <w:rStyle w:val="StyleUnderline"/>
          <w:rFonts w:asciiTheme="majorHAnsi" w:hAnsiTheme="majorHAnsi" w:cstheme="majorHAnsi"/>
        </w:rPr>
        <w:t>Expanding Moscow’s military sway on the continent reflects Mr. Putin’s broader vision of returning Russia to its former glory.</w:t>
      </w:r>
      <w:r w:rsidRPr="003B76D9">
        <w:rPr>
          <w:rFonts w:asciiTheme="majorHAnsi" w:hAnsiTheme="majorHAnsi" w:cstheme="majorHAnsi"/>
          <w:sz w:val="16"/>
        </w:rPr>
        <w:t xml:space="preserve"> But </w:t>
      </w:r>
      <w:r w:rsidRPr="003B76D9">
        <w:rPr>
          <w:rStyle w:val="StyleUnderline"/>
          <w:rFonts w:asciiTheme="majorHAnsi" w:hAnsiTheme="majorHAnsi" w:cstheme="majorHAnsi"/>
        </w:rPr>
        <w:t>it</w:t>
      </w:r>
      <w:r w:rsidRPr="003B76D9">
        <w:rPr>
          <w:rFonts w:asciiTheme="majorHAnsi" w:hAnsiTheme="majorHAnsi" w:cstheme="majorHAnsi"/>
          <w:sz w:val="16"/>
        </w:rPr>
        <w:t xml:space="preserve"> also </w:t>
      </w:r>
      <w:r w:rsidRPr="003B76D9">
        <w:rPr>
          <w:rStyle w:val="StyleUnderline"/>
          <w:rFonts w:asciiTheme="majorHAnsi" w:hAnsiTheme="majorHAnsi" w:cstheme="majorHAnsi"/>
        </w:rPr>
        <w:t>illustrates Russia’s opportunistic strategy to carve out logistical and political gains in Africa wherever</w:t>
      </w:r>
      <w:r w:rsidRPr="003B76D9">
        <w:rPr>
          <w:rFonts w:asciiTheme="majorHAnsi" w:hAnsiTheme="majorHAnsi" w:cstheme="majorHAnsi"/>
          <w:sz w:val="16"/>
        </w:rPr>
        <w:t xml:space="preserve"> and whenever </w:t>
      </w:r>
      <w:r w:rsidRPr="003B76D9">
        <w:rPr>
          <w:rStyle w:val="StyleUnderline"/>
          <w:rFonts w:asciiTheme="majorHAnsi" w:hAnsiTheme="majorHAnsi" w:cstheme="majorHAnsi"/>
        </w:rPr>
        <w:t>it can.</w:t>
      </w:r>
      <w:r w:rsidRPr="003B76D9">
        <w:rPr>
          <w:rFonts w:asciiTheme="majorHAnsi" w:hAnsiTheme="majorHAnsi" w:cstheme="majorHAnsi"/>
          <w:sz w:val="16"/>
        </w:rPr>
        <w:t xml:space="preserve"> “</w:t>
      </w:r>
      <w:r w:rsidRPr="003B76D9">
        <w:rPr>
          <w:rStyle w:val="StyleUnderline"/>
          <w:rFonts w:asciiTheme="majorHAnsi" w:hAnsiTheme="majorHAnsi" w:cstheme="majorHAnsi"/>
        </w:rPr>
        <w:t xml:space="preserve">Russia is </w:t>
      </w:r>
      <w:r w:rsidRPr="003B76D9">
        <w:rPr>
          <w:rFonts w:asciiTheme="majorHAnsi" w:hAnsiTheme="majorHAnsi" w:cstheme="majorHAnsi"/>
          <w:sz w:val="16"/>
        </w:rPr>
        <w:t xml:space="preserve">also </w:t>
      </w:r>
      <w:r w:rsidRPr="003B76D9">
        <w:rPr>
          <w:rStyle w:val="StyleUnderline"/>
          <w:rFonts w:asciiTheme="majorHAnsi" w:hAnsiTheme="majorHAnsi" w:cstheme="majorHAnsi"/>
        </w:rPr>
        <w:t>a growing challenge and has taken a more militaristic approach in Africa</w:t>
      </w:r>
      <w:r w:rsidRPr="003B76D9">
        <w:rPr>
          <w:rFonts w:asciiTheme="majorHAnsi" w:hAnsiTheme="majorHAnsi" w:cstheme="majorHAnsi"/>
          <w:sz w:val="16"/>
        </w:rPr>
        <w:t>,” Gen. Thomas D. Waldhauser, the head of the Pentagon’s Africa Command, told Congress in March.</w:t>
      </w:r>
    </w:p>
    <w:p w14:paraId="5DA0AAB5" w14:textId="77777777" w:rsidR="00966330" w:rsidRPr="003B76D9" w:rsidRDefault="00966330" w:rsidP="00966330">
      <w:pPr>
        <w:rPr>
          <w:rFonts w:asciiTheme="majorHAnsi" w:hAnsiTheme="majorHAnsi" w:cstheme="majorHAnsi"/>
        </w:rPr>
      </w:pPr>
    </w:p>
    <w:p w14:paraId="77C1D1FE" w14:textId="77777777" w:rsidR="00966330" w:rsidRPr="003B76D9" w:rsidRDefault="00966330" w:rsidP="00966330">
      <w:pPr>
        <w:pStyle w:val="Heading3"/>
        <w:rPr>
          <w:rFonts w:asciiTheme="majorHAnsi" w:hAnsiTheme="majorHAnsi" w:cstheme="majorHAnsi"/>
        </w:rPr>
      </w:pPr>
      <w:r w:rsidRPr="003B76D9">
        <w:rPr>
          <w:rFonts w:asciiTheme="majorHAnsi" w:hAnsiTheme="majorHAnsi" w:cstheme="majorHAnsi"/>
        </w:rPr>
        <w:t>No Link</w:t>
      </w:r>
    </w:p>
    <w:p w14:paraId="61A20138" w14:textId="77777777" w:rsidR="00966330" w:rsidRPr="003B76D9" w:rsidRDefault="00966330" w:rsidP="00966330">
      <w:pPr>
        <w:pStyle w:val="Heading4"/>
        <w:rPr>
          <w:rFonts w:asciiTheme="majorHAnsi" w:hAnsiTheme="majorHAnsi" w:cstheme="majorHAnsi"/>
        </w:rPr>
      </w:pPr>
      <w:r w:rsidRPr="003B76D9">
        <w:rPr>
          <w:rFonts w:asciiTheme="majorHAnsi" w:hAnsiTheme="majorHAnsi" w:cstheme="majorHAnsi"/>
        </w:rPr>
        <w:t>No Russia fill-in – interoperability, Putin’s indecisiveness, counter-terror efforts, Suez Canal access prove</w:t>
      </w:r>
    </w:p>
    <w:p w14:paraId="1F15BC9A" w14:textId="77777777" w:rsidR="00966330" w:rsidRPr="003B76D9" w:rsidRDefault="00966330" w:rsidP="00966330">
      <w:pPr>
        <w:shd w:val="clear" w:color="auto" w:fill="FFFFFF"/>
        <w:rPr>
          <w:rFonts w:asciiTheme="majorHAnsi" w:hAnsiTheme="majorHAnsi" w:cstheme="majorHAnsi"/>
          <w:color w:val="000000" w:themeColor="text1"/>
          <w:sz w:val="20"/>
          <w:szCs w:val="20"/>
        </w:rPr>
      </w:pPr>
      <w:r w:rsidRPr="003B76D9">
        <w:rPr>
          <w:rStyle w:val="Style13ptBold"/>
          <w:rFonts w:asciiTheme="majorHAnsi" w:hAnsiTheme="majorHAnsi" w:cstheme="majorHAnsi"/>
        </w:rPr>
        <w:t>Dunne 18</w:t>
      </w:r>
      <w:r w:rsidRPr="003B76D9">
        <w:rPr>
          <w:rFonts w:asciiTheme="majorHAnsi" w:hAnsiTheme="majorHAnsi" w:cstheme="majorHAnsi"/>
          <w:color w:val="000000" w:themeColor="text1"/>
          <w:sz w:val="20"/>
          <w:szCs w:val="20"/>
        </w:rPr>
        <w:t>—Michele Dunne is an expert on political and economic change in Arab countries, particularly Egypt, as well as U.S. policy in the Middle East. (7/20/18, “Losing Egypt to Russia isn’t the real problem but collapse is”, https://carnegieendowment.org/2018/07/20/losing-egypt-to-russia-isn-t-real-problem-but-collapse-is-pub-76918) RC</w:t>
      </w:r>
    </w:p>
    <w:p w14:paraId="1FF13212" w14:textId="77777777" w:rsidR="00966330" w:rsidRPr="003B76D9" w:rsidRDefault="00966330" w:rsidP="00966330">
      <w:pPr>
        <w:pStyle w:val="selectionshareable"/>
        <w:spacing w:before="0" w:beforeAutospacing="0" w:after="0" w:afterAutospacing="0"/>
        <w:rPr>
          <w:rFonts w:asciiTheme="majorHAnsi" w:hAnsiTheme="majorHAnsi" w:cstheme="majorHAnsi"/>
          <w:color w:val="000000" w:themeColor="text1"/>
          <w:u w:val="single"/>
        </w:rPr>
      </w:pPr>
      <w:r w:rsidRPr="003B76D9">
        <w:rPr>
          <w:rFonts w:asciiTheme="majorHAnsi" w:hAnsiTheme="majorHAnsi" w:cstheme="majorHAnsi"/>
          <w:color w:val="000000" w:themeColor="text1"/>
          <w:sz w:val="16"/>
        </w:rPr>
        <w:t xml:space="preserve">While most attention regarding </w:t>
      </w:r>
      <w:r w:rsidRPr="003B76D9">
        <w:rPr>
          <w:rFonts w:asciiTheme="majorHAnsi" w:hAnsiTheme="majorHAnsi" w:cstheme="majorHAnsi"/>
          <w:color w:val="000000" w:themeColor="text1"/>
          <w:u w:val="single"/>
        </w:rPr>
        <w:t>U.S.-Russian competition</w:t>
      </w:r>
      <w:r w:rsidRPr="003B76D9">
        <w:rPr>
          <w:rFonts w:asciiTheme="majorHAnsi" w:hAnsiTheme="majorHAnsi" w:cstheme="majorHAnsi"/>
          <w:color w:val="000000" w:themeColor="text1"/>
          <w:sz w:val="16"/>
        </w:rPr>
        <w:t xml:space="preserve"> in the Middle East is </w:t>
      </w:r>
      <w:r w:rsidRPr="003B76D9">
        <w:rPr>
          <w:rFonts w:asciiTheme="majorHAnsi" w:hAnsiTheme="majorHAnsi" w:cstheme="majorHAnsi"/>
          <w:color w:val="000000" w:themeColor="text1"/>
          <w:u w:val="single"/>
        </w:rPr>
        <w:t>concentrated</w:t>
      </w:r>
      <w:r w:rsidRPr="003B76D9">
        <w:rPr>
          <w:rFonts w:asciiTheme="majorHAnsi" w:hAnsiTheme="majorHAnsi" w:cstheme="majorHAnsi"/>
          <w:color w:val="000000" w:themeColor="text1"/>
          <w:sz w:val="16"/>
        </w:rPr>
        <w:t xml:space="preserve"> on Syria and Iran, Russian president Vladimir </w:t>
      </w:r>
      <w:r w:rsidRPr="003B76D9">
        <w:rPr>
          <w:rFonts w:asciiTheme="majorHAnsi" w:hAnsiTheme="majorHAnsi" w:cstheme="majorHAnsi"/>
          <w:color w:val="000000" w:themeColor="text1"/>
          <w:u w:val="single"/>
        </w:rPr>
        <w:t>Putin has quietly been trying to make inroads into Egypt.</w:t>
      </w:r>
      <w:r w:rsidRPr="003B76D9">
        <w:rPr>
          <w:rFonts w:asciiTheme="majorHAnsi" w:hAnsiTheme="majorHAnsi" w:cstheme="majorHAnsi"/>
          <w:color w:val="000000" w:themeColor="text1"/>
          <w:sz w:val="16"/>
        </w:rPr>
        <w:t xml:space="preserve"> For instance, a</w:t>
      </w:r>
      <w:r w:rsidRPr="003B76D9">
        <w:rPr>
          <w:rStyle w:val="apple-converted-space"/>
          <w:rFonts w:asciiTheme="majorHAnsi" w:eastAsiaTheme="majorEastAsia" w:hAnsiTheme="majorHAnsi" w:cstheme="majorHAnsi"/>
          <w:color w:val="000000" w:themeColor="text1"/>
          <w:sz w:val="16"/>
        </w:rPr>
        <w:t> </w:t>
      </w:r>
      <w:r w:rsidRPr="003B76D9">
        <w:rPr>
          <w:rFonts w:asciiTheme="majorHAnsi" w:eastAsiaTheme="majorEastAsia" w:hAnsiTheme="majorHAnsi" w:cstheme="majorHAnsi"/>
          <w:color w:val="000000" w:themeColor="text1"/>
          <w:sz w:val="16"/>
          <w:bdr w:val="none" w:sz="0" w:space="0" w:color="auto" w:frame="1"/>
        </w:rPr>
        <w:t>recent article</w:t>
      </w:r>
      <w:r w:rsidRPr="003B76D9">
        <w:rPr>
          <w:rFonts w:asciiTheme="majorHAnsi" w:hAnsiTheme="majorHAnsi" w:cstheme="majorHAnsi"/>
          <w:color w:val="000000" w:themeColor="text1"/>
          <w:sz w:val="16"/>
        </w:rPr>
        <w:t xml:space="preserve"> by Anna Borshchevskaya presents </w:t>
      </w:r>
      <w:r w:rsidRPr="003B76D9">
        <w:rPr>
          <w:rFonts w:asciiTheme="majorHAnsi" w:hAnsiTheme="majorHAnsi" w:cstheme="majorHAnsi"/>
          <w:color w:val="000000" w:themeColor="text1"/>
          <w:u w:val="single"/>
        </w:rPr>
        <w:t>an alarming picture in which the United States is on the verge of losing Egypt to Russia.</w:t>
      </w:r>
      <w:r w:rsidRPr="003B76D9">
        <w:rPr>
          <w:rFonts w:asciiTheme="majorHAnsi" w:hAnsiTheme="majorHAnsi" w:cstheme="majorHAnsi"/>
          <w:color w:val="000000" w:themeColor="text1"/>
          <w:sz w:val="16"/>
        </w:rPr>
        <w:t xml:space="preserve"> We have </w:t>
      </w:r>
      <w:r w:rsidRPr="003B76D9">
        <w:rPr>
          <w:rFonts w:asciiTheme="majorHAnsi" w:hAnsiTheme="majorHAnsi" w:cstheme="majorHAnsi"/>
          <w:color w:val="000000" w:themeColor="text1"/>
          <w:u w:val="single"/>
        </w:rPr>
        <w:t xml:space="preserve">heard this argument before, </w:t>
      </w:r>
      <w:r w:rsidRPr="003B76D9">
        <w:rPr>
          <w:rFonts w:asciiTheme="majorHAnsi" w:hAnsiTheme="majorHAnsi" w:cstheme="majorHAnsi"/>
          <w:color w:val="000000" w:themeColor="text1"/>
          <w:u w:val="single"/>
          <w:bdr w:val="single" w:sz="4" w:space="0" w:color="auto"/>
        </w:rPr>
        <w:t>usually articulated by those who oppose attaching any conditions to U.S. military assistance to Egypt.</w:t>
      </w:r>
      <w:r w:rsidRPr="003B76D9">
        <w:rPr>
          <w:rFonts w:asciiTheme="majorHAnsi" w:hAnsiTheme="majorHAnsi" w:cstheme="majorHAnsi"/>
          <w:color w:val="000000" w:themeColor="text1"/>
          <w:sz w:val="16"/>
        </w:rPr>
        <w:t xml:space="preserve"> </w:t>
      </w:r>
      <w:r w:rsidRPr="003B76D9">
        <w:rPr>
          <w:rFonts w:asciiTheme="majorHAnsi" w:hAnsiTheme="majorHAnsi" w:cstheme="majorHAnsi"/>
          <w:b/>
          <w:bCs/>
          <w:color w:val="000000" w:themeColor="text1"/>
          <w:u w:val="single"/>
        </w:rPr>
        <w:t>Watch out,</w:t>
      </w:r>
      <w:r w:rsidRPr="003B76D9">
        <w:rPr>
          <w:rFonts w:asciiTheme="majorHAnsi" w:hAnsiTheme="majorHAnsi" w:cstheme="majorHAnsi"/>
          <w:color w:val="000000" w:themeColor="text1"/>
          <w:u w:val="single"/>
        </w:rPr>
        <w:t xml:space="preserve"> the argument goes, Egyptian president Abdel Fattah el-Sisi no longer believes he can count on the United States due to bilateral tensions in recent years</w:t>
      </w:r>
      <w:r w:rsidRPr="003B76D9">
        <w:rPr>
          <w:rFonts w:asciiTheme="majorHAnsi" w:hAnsiTheme="majorHAnsi" w:cstheme="majorHAnsi"/>
          <w:color w:val="000000" w:themeColor="text1"/>
          <w:sz w:val="16"/>
        </w:rPr>
        <w:t xml:space="preserve">. The theory </w:t>
      </w:r>
      <w:r w:rsidRPr="003B76D9">
        <w:rPr>
          <w:rFonts w:asciiTheme="majorHAnsi" w:hAnsiTheme="majorHAnsi" w:cstheme="majorHAnsi"/>
          <w:color w:val="000000" w:themeColor="text1"/>
          <w:u w:val="single"/>
        </w:rPr>
        <w:t xml:space="preserve">then warns </w:t>
      </w:r>
      <w:r w:rsidRPr="003B76D9">
        <w:rPr>
          <w:rFonts w:asciiTheme="majorHAnsi" w:hAnsiTheme="majorHAnsi" w:cstheme="majorHAnsi"/>
          <w:color w:val="000000" w:themeColor="text1"/>
          <w:sz w:val="16"/>
        </w:rPr>
        <w:t xml:space="preserve">that </w:t>
      </w:r>
      <w:r w:rsidRPr="003B76D9">
        <w:rPr>
          <w:rFonts w:asciiTheme="majorHAnsi" w:hAnsiTheme="majorHAnsi" w:cstheme="majorHAnsi"/>
          <w:color w:val="000000" w:themeColor="text1"/>
          <w:u w:val="single"/>
        </w:rPr>
        <w:t>Cairo is turning to Russia, potentially depriving America of a critical regional ally. The germ of truth in this argument is that Sisi seems to be trying to revive the tried-and-true Cold War game of playing the United States and Russia off each other.</w:t>
      </w:r>
      <w:r w:rsidRPr="003B76D9">
        <w:rPr>
          <w:rFonts w:asciiTheme="majorHAnsi" w:hAnsiTheme="majorHAnsi" w:cstheme="majorHAnsi"/>
          <w:color w:val="000000" w:themeColor="text1"/>
          <w:sz w:val="16"/>
        </w:rPr>
        <w:t xml:space="preserve"> </w:t>
      </w:r>
      <w:r w:rsidRPr="003B76D9">
        <w:rPr>
          <w:rFonts w:asciiTheme="majorHAnsi" w:hAnsiTheme="majorHAnsi" w:cstheme="majorHAnsi"/>
          <w:color w:val="000000" w:themeColor="text1"/>
          <w:u w:val="single"/>
        </w:rPr>
        <w:t>And he seems</w:t>
      </w:r>
      <w:r w:rsidRPr="003B76D9">
        <w:rPr>
          <w:rStyle w:val="apple-converted-space"/>
          <w:rFonts w:asciiTheme="majorHAnsi" w:eastAsiaTheme="majorEastAsia" w:hAnsiTheme="majorHAnsi" w:cstheme="majorHAnsi"/>
          <w:color w:val="000000" w:themeColor="text1"/>
          <w:u w:val="single"/>
        </w:rPr>
        <w:t> </w:t>
      </w:r>
      <w:hyperlink r:id="rId330" w:history="1">
        <w:r w:rsidRPr="003B76D9">
          <w:rPr>
            <w:rStyle w:val="Hyperlink"/>
            <w:rFonts w:asciiTheme="majorHAnsi" w:eastAsiaTheme="majorEastAsia" w:hAnsiTheme="majorHAnsi" w:cstheme="majorHAnsi"/>
            <w:color w:val="000000" w:themeColor="text1"/>
            <w:u w:val="single"/>
            <w:bdr w:val="none" w:sz="0" w:space="0" w:color="auto" w:frame="1"/>
          </w:rPr>
          <w:t>to admire</w:t>
        </w:r>
      </w:hyperlink>
      <w:r w:rsidRPr="003B76D9">
        <w:rPr>
          <w:rStyle w:val="apple-converted-space"/>
          <w:rFonts w:asciiTheme="majorHAnsi" w:eastAsiaTheme="majorEastAsia" w:hAnsiTheme="majorHAnsi" w:cstheme="majorHAnsi"/>
          <w:color w:val="000000" w:themeColor="text1"/>
          <w:u w:val="single"/>
        </w:rPr>
        <w:t> </w:t>
      </w:r>
      <w:r w:rsidRPr="003B76D9">
        <w:rPr>
          <w:rFonts w:asciiTheme="majorHAnsi" w:hAnsiTheme="majorHAnsi" w:cstheme="majorHAnsi"/>
          <w:color w:val="000000" w:themeColor="text1"/>
          <w:u w:val="single"/>
        </w:rPr>
        <w:t>Putin a good deal, as they are fellow intelligence officers and autocrats.</w:t>
      </w:r>
      <w:r w:rsidRPr="003B76D9">
        <w:rPr>
          <w:rFonts w:asciiTheme="majorHAnsi" w:hAnsiTheme="majorHAnsi" w:cstheme="majorHAnsi"/>
          <w:color w:val="000000" w:themeColor="text1"/>
          <w:sz w:val="16"/>
        </w:rPr>
        <w:t xml:space="preserve"> </w:t>
      </w:r>
      <w:r w:rsidRPr="003B76D9">
        <w:rPr>
          <w:rFonts w:asciiTheme="majorHAnsi" w:hAnsiTheme="majorHAnsi" w:cstheme="majorHAnsi"/>
          <w:b/>
          <w:bCs/>
          <w:color w:val="000000" w:themeColor="text1"/>
          <w:u w:val="single"/>
          <w:bdr w:val="single" w:sz="4" w:space="0" w:color="auto"/>
        </w:rPr>
        <w:t>But we have our doubts as to whether the Egyptian military establishment really is prepared to switch from Western to Russian patronage, and we also question whether Egypt is as critical a military ally to the United States as it once was.</w:t>
      </w:r>
      <w:r w:rsidRPr="003B76D9">
        <w:rPr>
          <w:rFonts w:asciiTheme="majorHAnsi" w:hAnsiTheme="majorHAnsi" w:cstheme="majorHAnsi"/>
          <w:color w:val="000000" w:themeColor="text1"/>
          <w:sz w:val="16"/>
        </w:rPr>
        <w:t xml:space="preserve"> The </w:t>
      </w:r>
      <w:r w:rsidRPr="003B76D9">
        <w:rPr>
          <w:rFonts w:asciiTheme="majorHAnsi" w:hAnsiTheme="majorHAnsi" w:cstheme="majorHAnsi"/>
          <w:color w:val="000000" w:themeColor="text1"/>
          <w:u w:val="single"/>
        </w:rPr>
        <w:t>increased</w:t>
      </w:r>
      <w:r w:rsidRPr="003B76D9">
        <w:rPr>
          <w:rFonts w:asciiTheme="majorHAnsi" w:hAnsiTheme="majorHAnsi" w:cstheme="majorHAnsi"/>
          <w:color w:val="000000" w:themeColor="text1"/>
          <w:sz w:val="16"/>
        </w:rPr>
        <w:t xml:space="preserve"> tempo of E</w:t>
      </w:r>
      <w:r w:rsidRPr="003B76D9">
        <w:rPr>
          <w:rFonts w:asciiTheme="majorHAnsi" w:hAnsiTheme="majorHAnsi" w:cstheme="majorHAnsi"/>
          <w:color w:val="000000" w:themeColor="text1"/>
          <w:u w:val="single"/>
        </w:rPr>
        <w:t>gyptian-Russian cooperation in recent years needs</w:t>
      </w:r>
      <w:r w:rsidRPr="003B76D9">
        <w:rPr>
          <w:rFonts w:asciiTheme="majorHAnsi" w:hAnsiTheme="majorHAnsi" w:cstheme="majorHAnsi"/>
          <w:color w:val="000000" w:themeColor="text1"/>
          <w:sz w:val="16"/>
        </w:rPr>
        <w:t xml:space="preserve"> to be seen in </w:t>
      </w:r>
      <w:r w:rsidRPr="003B76D9">
        <w:rPr>
          <w:rFonts w:asciiTheme="majorHAnsi" w:hAnsiTheme="majorHAnsi" w:cstheme="majorHAnsi"/>
          <w:b/>
          <w:bCs/>
          <w:color w:val="000000" w:themeColor="text1"/>
          <w:u w:val="single"/>
        </w:rPr>
        <w:t>a context far broader</w:t>
      </w:r>
      <w:r w:rsidRPr="003B76D9">
        <w:rPr>
          <w:rFonts w:asciiTheme="majorHAnsi" w:hAnsiTheme="majorHAnsi" w:cstheme="majorHAnsi"/>
          <w:color w:val="000000" w:themeColor="text1"/>
          <w:u w:val="single"/>
        </w:rPr>
        <w:t xml:space="preserve"> than the U.S.-Egypt-Russia triangle</w:t>
      </w:r>
      <w:r w:rsidRPr="003B76D9">
        <w:rPr>
          <w:rFonts w:asciiTheme="majorHAnsi" w:hAnsiTheme="majorHAnsi" w:cstheme="majorHAnsi"/>
          <w:color w:val="000000" w:themeColor="text1"/>
          <w:sz w:val="16"/>
        </w:rPr>
        <w:t xml:space="preserve">. </w:t>
      </w:r>
      <w:r w:rsidRPr="003B76D9">
        <w:rPr>
          <w:rFonts w:asciiTheme="majorHAnsi" w:hAnsiTheme="majorHAnsi" w:cstheme="majorHAnsi"/>
          <w:color w:val="000000" w:themeColor="text1"/>
          <w:u w:val="single"/>
        </w:rPr>
        <w:t xml:space="preserve">Egypt is not seeking to replace the United States, but rather to supplement it with Russian support. Furthermore, post-revolution </w:t>
      </w:r>
      <w:r w:rsidRPr="003B76D9">
        <w:rPr>
          <w:rFonts w:asciiTheme="majorHAnsi" w:hAnsiTheme="majorHAnsi" w:cstheme="majorHAnsi"/>
          <w:b/>
          <w:bCs/>
          <w:color w:val="000000" w:themeColor="text1"/>
          <w:u w:val="single"/>
        </w:rPr>
        <w:t>Egypt has sought to</w:t>
      </w:r>
      <w:r w:rsidRPr="003B76D9">
        <w:rPr>
          <w:rFonts w:asciiTheme="majorHAnsi" w:hAnsiTheme="majorHAnsi" w:cstheme="majorHAnsi"/>
          <w:color w:val="000000" w:themeColor="text1"/>
          <w:u w:val="single"/>
        </w:rPr>
        <w:t xml:space="preserve"> return to a more independent</w:t>
      </w:r>
      <w:r w:rsidRPr="003B76D9">
        <w:rPr>
          <w:rStyle w:val="apple-converted-space"/>
          <w:rFonts w:asciiTheme="majorHAnsi" w:eastAsiaTheme="majorEastAsia" w:hAnsiTheme="majorHAnsi" w:cstheme="majorHAnsi"/>
          <w:color w:val="000000" w:themeColor="text1"/>
          <w:u w:val="single"/>
        </w:rPr>
        <w:t> </w:t>
      </w:r>
      <w:hyperlink r:id="rId331" w:history="1">
        <w:r w:rsidRPr="003B76D9">
          <w:rPr>
            <w:rStyle w:val="Hyperlink"/>
            <w:rFonts w:asciiTheme="majorHAnsi" w:eastAsiaTheme="majorEastAsia" w:hAnsiTheme="majorHAnsi" w:cstheme="majorHAnsi"/>
            <w:color w:val="000000" w:themeColor="text1"/>
            <w:u w:val="single"/>
            <w:bdr w:val="none" w:sz="0" w:space="0" w:color="auto" w:frame="1"/>
          </w:rPr>
          <w:t>foreign policy</w:t>
        </w:r>
      </w:hyperlink>
      <w:r w:rsidRPr="003B76D9">
        <w:rPr>
          <w:rStyle w:val="apple-converted-space"/>
          <w:rFonts w:asciiTheme="majorHAnsi" w:eastAsiaTheme="majorEastAsia" w:hAnsiTheme="majorHAnsi" w:cstheme="majorHAnsi"/>
          <w:color w:val="000000" w:themeColor="text1"/>
          <w:u w:val="single"/>
        </w:rPr>
        <w:t> </w:t>
      </w:r>
      <w:r w:rsidRPr="003B76D9">
        <w:rPr>
          <w:rFonts w:asciiTheme="majorHAnsi" w:hAnsiTheme="majorHAnsi" w:cstheme="majorHAnsi"/>
          <w:color w:val="000000" w:themeColor="text1"/>
          <w:u w:val="single"/>
        </w:rPr>
        <w:t xml:space="preserve">in which </w:t>
      </w:r>
      <w:r w:rsidRPr="003B76D9">
        <w:rPr>
          <w:rFonts w:asciiTheme="majorHAnsi" w:hAnsiTheme="majorHAnsi" w:cstheme="majorHAnsi"/>
          <w:b/>
          <w:bCs/>
          <w:color w:val="000000" w:themeColor="text1"/>
          <w:u w:val="single"/>
          <w:bdr w:val="single" w:sz="4" w:space="0" w:color="auto"/>
        </w:rPr>
        <w:t>it plays patrons off of each other</w:t>
      </w:r>
      <w:r w:rsidRPr="003B76D9">
        <w:rPr>
          <w:rFonts w:asciiTheme="majorHAnsi" w:hAnsiTheme="majorHAnsi" w:cstheme="majorHAnsi"/>
          <w:color w:val="000000" w:themeColor="text1"/>
          <w:sz w:val="16"/>
        </w:rPr>
        <w:t xml:space="preserve">. For example, this constantly happens between Egypt and its Saudi and Emirati patrons. This was also Gamal Abdel Nasser’s original design before he openly allied with the Soviet Union following the 1956 Suez War. </w:t>
      </w:r>
      <w:r w:rsidRPr="003B76D9">
        <w:rPr>
          <w:rFonts w:asciiTheme="majorHAnsi" w:hAnsiTheme="majorHAnsi" w:cstheme="majorHAnsi"/>
          <w:b/>
          <w:bCs/>
          <w:color w:val="000000" w:themeColor="text1"/>
          <w:u w:val="single"/>
        </w:rPr>
        <w:t>Egypt no more wants to be dependent on Russia</w:t>
      </w:r>
      <w:r w:rsidRPr="003B76D9">
        <w:rPr>
          <w:rFonts w:asciiTheme="majorHAnsi" w:hAnsiTheme="majorHAnsi" w:cstheme="majorHAnsi"/>
          <w:color w:val="000000" w:themeColor="text1"/>
          <w:u w:val="single"/>
        </w:rPr>
        <w:t xml:space="preserve"> than it wants to be dependent on the United States.</w:t>
      </w:r>
      <w:r w:rsidRPr="003B76D9">
        <w:rPr>
          <w:rFonts w:asciiTheme="majorHAnsi" w:hAnsiTheme="majorHAnsi" w:cstheme="majorHAnsi"/>
          <w:color w:val="000000" w:themeColor="text1"/>
          <w:sz w:val="16"/>
        </w:rPr>
        <w:t xml:space="preserve"> Moreover, </w:t>
      </w:r>
      <w:r w:rsidRPr="003B76D9">
        <w:rPr>
          <w:rFonts w:asciiTheme="majorHAnsi" w:hAnsiTheme="majorHAnsi" w:cstheme="majorHAnsi"/>
          <w:color w:val="000000" w:themeColor="text1"/>
          <w:u w:val="single"/>
        </w:rPr>
        <w:t>Sisi has sought to expand defense and commercial ties with Germany and France as avidly as with Russia.</w:t>
      </w:r>
      <w:r w:rsidRPr="003B76D9">
        <w:rPr>
          <w:rFonts w:asciiTheme="majorHAnsi" w:hAnsiTheme="majorHAnsi" w:cstheme="majorHAnsi"/>
          <w:color w:val="000000" w:themeColor="text1"/>
          <w:sz w:val="16"/>
        </w:rPr>
        <w:t xml:space="preserve"> Amidst the flurry of bilateral visits and announcements, it is </w:t>
      </w:r>
      <w:r w:rsidRPr="003B76D9">
        <w:rPr>
          <w:rFonts w:asciiTheme="majorHAnsi" w:hAnsiTheme="majorHAnsi" w:cstheme="majorHAnsi"/>
          <w:color w:val="000000" w:themeColor="text1"/>
          <w:u w:val="single"/>
        </w:rPr>
        <w:t>also easy to overstate what Russia is offering to Egypt.</w:t>
      </w:r>
      <w:r w:rsidRPr="003B76D9">
        <w:rPr>
          <w:rFonts w:asciiTheme="majorHAnsi" w:hAnsiTheme="majorHAnsi" w:cstheme="majorHAnsi"/>
          <w:color w:val="000000" w:themeColor="text1"/>
          <w:sz w:val="16"/>
        </w:rPr>
        <w:t xml:space="preserve"> </w:t>
      </w:r>
      <w:r w:rsidRPr="003B76D9">
        <w:rPr>
          <w:rFonts w:asciiTheme="majorHAnsi" w:hAnsiTheme="majorHAnsi" w:cstheme="majorHAnsi"/>
          <w:color w:val="000000" w:themeColor="text1"/>
          <w:u w:val="single"/>
        </w:rPr>
        <w:t xml:space="preserve">Russia's loans, which Egypt must repay, are not substitutes for U.S. grant assistance, and </w:t>
      </w:r>
      <w:r w:rsidRPr="003B76D9">
        <w:rPr>
          <w:rFonts w:asciiTheme="majorHAnsi" w:hAnsiTheme="majorHAnsi" w:cstheme="majorHAnsi"/>
          <w:b/>
          <w:bCs/>
          <w:color w:val="000000" w:themeColor="text1"/>
          <w:sz w:val="26"/>
          <w:szCs w:val="26"/>
          <w:u w:val="single"/>
        </w:rPr>
        <w:t xml:space="preserve">Russia is not </w:t>
      </w:r>
      <w:r w:rsidRPr="003B76D9">
        <w:rPr>
          <w:rFonts w:asciiTheme="majorHAnsi" w:hAnsiTheme="majorHAnsi" w:cstheme="majorHAnsi"/>
          <w:color w:val="000000" w:themeColor="text1"/>
          <w:u w:val="single"/>
        </w:rPr>
        <w:t>in the same position as the United States to facilitate Egypt’s entrée into European capitals and international financial institutions</w:t>
      </w:r>
      <w:r w:rsidRPr="003B76D9">
        <w:rPr>
          <w:rFonts w:asciiTheme="majorHAnsi" w:hAnsiTheme="majorHAnsi" w:cstheme="majorHAnsi"/>
          <w:color w:val="000000" w:themeColor="text1"/>
          <w:sz w:val="16"/>
        </w:rPr>
        <w:t xml:space="preserve">. </w:t>
      </w:r>
      <w:r w:rsidRPr="003B76D9">
        <w:rPr>
          <w:rFonts w:asciiTheme="majorHAnsi" w:hAnsiTheme="majorHAnsi" w:cstheme="majorHAnsi"/>
          <w:b/>
          <w:bCs/>
          <w:color w:val="000000" w:themeColor="text1"/>
          <w:sz w:val="28"/>
          <w:szCs w:val="28"/>
          <w:u w:val="single"/>
        </w:rPr>
        <w:t>What Egypt needs is</w:t>
      </w:r>
      <w:r w:rsidRPr="003B76D9">
        <w:rPr>
          <w:rStyle w:val="apple-converted-space"/>
          <w:rFonts w:asciiTheme="majorHAnsi" w:eastAsiaTheme="majorEastAsia" w:hAnsiTheme="majorHAnsi" w:cstheme="majorHAnsi"/>
          <w:b/>
          <w:bCs/>
          <w:color w:val="000000" w:themeColor="text1"/>
          <w:sz w:val="28"/>
          <w:szCs w:val="28"/>
          <w:u w:val="single"/>
        </w:rPr>
        <w:t> </w:t>
      </w:r>
      <w:hyperlink r:id="rId332" w:history="1">
        <w:r w:rsidRPr="003B76D9">
          <w:rPr>
            <w:rStyle w:val="Hyperlink"/>
            <w:rFonts w:asciiTheme="majorHAnsi" w:eastAsiaTheme="majorEastAsia" w:hAnsiTheme="majorHAnsi" w:cstheme="majorHAnsi"/>
            <w:b/>
            <w:bCs/>
            <w:color w:val="000000" w:themeColor="text1"/>
            <w:sz w:val="28"/>
            <w:szCs w:val="28"/>
            <w:u w:val="single"/>
            <w:bdr w:val="none" w:sz="0" w:space="0" w:color="auto" w:frame="1"/>
          </w:rPr>
          <w:t>private investment</w:t>
        </w:r>
      </w:hyperlink>
      <w:r w:rsidRPr="003B76D9">
        <w:rPr>
          <w:rStyle w:val="apple-converted-space"/>
          <w:rFonts w:asciiTheme="majorHAnsi" w:eastAsiaTheme="majorEastAsia" w:hAnsiTheme="majorHAnsi" w:cstheme="majorHAnsi"/>
          <w:b/>
          <w:bCs/>
          <w:color w:val="000000" w:themeColor="text1"/>
          <w:sz w:val="28"/>
          <w:szCs w:val="28"/>
          <w:u w:val="single"/>
        </w:rPr>
        <w:t> </w:t>
      </w:r>
      <w:r w:rsidRPr="003B76D9">
        <w:rPr>
          <w:rFonts w:asciiTheme="majorHAnsi" w:hAnsiTheme="majorHAnsi" w:cstheme="majorHAnsi"/>
          <w:b/>
          <w:bCs/>
          <w:color w:val="000000" w:themeColor="text1"/>
          <w:sz w:val="28"/>
          <w:szCs w:val="28"/>
          <w:u w:val="single"/>
        </w:rPr>
        <w:t>and lots of it</w:t>
      </w:r>
      <w:r w:rsidRPr="003B76D9">
        <w:rPr>
          <w:rFonts w:asciiTheme="majorHAnsi" w:hAnsiTheme="majorHAnsi" w:cstheme="majorHAnsi"/>
          <w:b/>
          <w:bCs/>
          <w:color w:val="000000" w:themeColor="text1"/>
          <w:u w:val="single"/>
          <w:bdr w:val="single" w:sz="4" w:space="0" w:color="auto"/>
        </w:rPr>
        <w:t>—not what Putin can provide.</w:t>
      </w:r>
      <w:r w:rsidRPr="003B76D9">
        <w:rPr>
          <w:rFonts w:asciiTheme="majorHAnsi" w:hAnsiTheme="majorHAnsi" w:cstheme="majorHAnsi"/>
          <w:color w:val="000000" w:themeColor="text1"/>
          <w:sz w:val="16"/>
        </w:rPr>
        <w:t xml:space="preserve"> Additionally, it is </w:t>
      </w:r>
      <w:r w:rsidRPr="003B76D9">
        <w:rPr>
          <w:rFonts w:asciiTheme="majorHAnsi" w:hAnsiTheme="majorHAnsi" w:cstheme="majorHAnsi"/>
          <w:color w:val="000000" w:themeColor="text1"/>
          <w:u w:val="single"/>
        </w:rPr>
        <w:t xml:space="preserve">not easy to switch military operating systems on a dime, </w:t>
      </w:r>
      <w:r w:rsidRPr="003B76D9">
        <w:rPr>
          <w:rFonts w:asciiTheme="majorHAnsi" w:hAnsiTheme="majorHAnsi" w:cstheme="majorHAnsi"/>
          <w:b/>
          <w:bCs/>
          <w:color w:val="000000" w:themeColor="text1"/>
          <w:u w:val="single"/>
          <w:bdr w:val="single" w:sz="4" w:space="0" w:color="auto"/>
        </w:rPr>
        <w:t>especially after four decades of Egypt relying on American equipment and training in all areas except for missile defense.</w:t>
      </w:r>
      <w:r w:rsidRPr="003B76D9">
        <w:rPr>
          <w:rFonts w:asciiTheme="majorHAnsi" w:hAnsiTheme="majorHAnsi" w:cstheme="majorHAnsi"/>
          <w:color w:val="000000" w:themeColor="text1"/>
          <w:sz w:val="16"/>
        </w:rPr>
        <w:t xml:space="preserve"> Also, </w:t>
      </w:r>
      <w:r w:rsidRPr="003B76D9">
        <w:rPr>
          <w:rFonts w:asciiTheme="majorHAnsi" w:hAnsiTheme="majorHAnsi" w:cstheme="majorHAnsi"/>
          <w:b/>
          <w:bCs/>
          <w:color w:val="000000" w:themeColor="text1"/>
          <w:u w:val="single"/>
        </w:rPr>
        <w:t>Putin</w:t>
      </w:r>
      <w:r w:rsidRPr="003B76D9">
        <w:rPr>
          <w:rFonts w:asciiTheme="majorHAnsi" w:hAnsiTheme="majorHAnsi" w:cstheme="majorHAnsi"/>
          <w:color w:val="000000" w:themeColor="text1"/>
          <w:u w:val="single"/>
        </w:rPr>
        <w:t xml:space="preserve"> has </w:t>
      </w:r>
      <w:r w:rsidRPr="003B76D9">
        <w:rPr>
          <w:rFonts w:asciiTheme="majorHAnsi" w:hAnsiTheme="majorHAnsi" w:cstheme="majorHAnsi"/>
          <w:b/>
          <w:bCs/>
          <w:color w:val="000000" w:themeColor="text1"/>
          <w:u w:val="single"/>
        </w:rPr>
        <w:t>not</w:t>
      </w:r>
      <w:r w:rsidRPr="003B76D9">
        <w:rPr>
          <w:rFonts w:asciiTheme="majorHAnsi" w:hAnsiTheme="majorHAnsi" w:cstheme="majorHAnsi"/>
          <w:color w:val="000000" w:themeColor="text1"/>
          <w:u w:val="single"/>
        </w:rPr>
        <w:t xml:space="preserve"> been as </w:t>
      </w:r>
      <w:r w:rsidRPr="003B76D9">
        <w:rPr>
          <w:rFonts w:asciiTheme="majorHAnsi" w:hAnsiTheme="majorHAnsi" w:cstheme="majorHAnsi"/>
          <w:b/>
          <w:bCs/>
          <w:color w:val="000000" w:themeColor="text1"/>
          <w:u w:val="single"/>
        </w:rPr>
        <w:t>unconditionally supportive of Sisi</w:t>
      </w:r>
      <w:r w:rsidRPr="003B76D9">
        <w:rPr>
          <w:rFonts w:asciiTheme="majorHAnsi" w:hAnsiTheme="majorHAnsi" w:cstheme="majorHAnsi"/>
          <w:color w:val="000000" w:themeColor="text1"/>
          <w:u w:val="single"/>
        </w:rPr>
        <w:t xml:space="preserve"> as some would suggest, nor has Sisi welcomed all of Putin’s overtures</w:t>
      </w:r>
      <w:r w:rsidRPr="003B76D9">
        <w:rPr>
          <w:rFonts w:asciiTheme="majorHAnsi" w:hAnsiTheme="majorHAnsi" w:cstheme="majorHAnsi"/>
          <w:color w:val="000000" w:themeColor="text1"/>
          <w:sz w:val="16"/>
        </w:rPr>
        <w:t xml:space="preserve">. </w:t>
      </w:r>
      <w:r w:rsidRPr="003B76D9">
        <w:rPr>
          <w:rFonts w:asciiTheme="majorHAnsi" w:hAnsiTheme="majorHAnsi" w:cstheme="majorHAnsi"/>
          <w:color w:val="000000" w:themeColor="text1"/>
          <w:u w:val="single"/>
        </w:rPr>
        <w:t>Putin is holding out on restoring all Russian commercial flights to Egypt, cut off since the disastrous October 2015 terrorist bombing of a Russian jet</w:t>
      </w:r>
      <w:r w:rsidRPr="003B76D9">
        <w:rPr>
          <w:rFonts w:asciiTheme="majorHAnsi" w:hAnsiTheme="majorHAnsi" w:cstheme="majorHAnsi"/>
          <w:color w:val="000000" w:themeColor="text1"/>
          <w:sz w:val="16"/>
        </w:rPr>
        <w:t xml:space="preserve"> that departed from Sharm al-Shaykh. </w:t>
      </w:r>
      <w:r w:rsidRPr="003B76D9">
        <w:rPr>
          <w:rFonts w:asciiTheme="majorHAnsi" w:hAnsiTheme="majorHAnsi" w:cstheme="majorHAnsi"/>
          <w:color w:val="000000" w:themeColor="text1"/>
          <w:u w:val="single"/>
        </w:rPr>
        <w:t>Putin recently agreed to</w:t>
      </w:r>
      <w:r w:rsidRPr="003B76D9">
        <w:rPr>
          <w:rStyle w:val="apple-converted-space"/>
          <w:rFonts w:asciiTheme="majorHAnsi" w:eastAsiaTheme="majorEastAsia" w:hAnsiTheme="majorHAnsi" w:cstheme="majorHAnsi"/>
          <w:color w:val="000000" w:themeColor="text1"/>
          <w:u w:val="single"/>
        </w:rPr>
        <w:t> </w:t>
      </w:r>
      <w:hyperlink r:id="rId333" w:history="1">
        <w:r w:rsidRPr="003B76D9">
          <w:rPr>
            <w:rStyle w:val="Hyperlink"/>
            <w:rFonts w:asciiTheme="majorHAnsi" w:eastAsiaTheme="majorEastAsia" w:hAnsiTheme="majorHAnsi" w:cstheme="majorHAnsi"/>
            <w:color w:val="000000" w:themeColor="text1"/>
            <w:u w:val="single"/>
            <w:bdr w:val="none" w:sz="0" w:space="0" w:color="auto" w:frame="1"/>
          </w:rPr>
          <w:t>allow flights</w:t>
        </w:r>
      </w:hyperlink>
      <w:r w:rsidRPr="003B76D9">
        <w:rPr>
          <w:rStyle w:val="apple-converted-space"/>
          <w:rFonts w:asciiTheme="majorHAnsi" w:eastAsiaTheme="majorEastAsia" w:hAnsiTheme="majorHAnsi" w:cstheme="majorHAnsi"/>
          <w:color w:val="000000" w:themeColor="text1"/>
          <w:u w:val="single"/>
        </w:rPr>
        <w:t> </w:t>
      </w:r>
      <w:r w:rsidRPr="003B76D9">
        <w:rPr>
          <w:rFonts w:asciiTheme="majorHAnsi" w:hAnsiTheme="majorHAnsi" w:cstheme="majorHAnsi"/>
          <w:color w:val="000000" w:themeColor="text1"/>
          <w:u w:val="single"/>
        </w:rPr>
        <w:t>to Cairo, but not yet to the Red Sea beach airports, which were the principal attraction for Russian tourists who used to travel to Egypt in droves.</w:t>
      </w:r>
      <w:r w:rsidRPr="003B76D9">
        <w:rPr>
          <w:rFonts w:asciiTheme="majorHAnsi" w:hAnsiTheme="majorHAnsi" w:cstheme="majorHAnsi"/>
          <w:color w:val="000000" w:themeColor="text1"/>
          <w:sz w:val="16"/>
        </w:rPr>
        <w:t xml:space="preserve"> For his part, </w:t>
      </w:r>
      <w:r w:rsidRPr="003B76D9">
        <w:rPr>
          <w:rFonts w:asciiTheme="majorHAnsi" w:hAnsiTheme="majorHAnsi" w:cstheme="majorHAnsi"/>
          <w:color w:val="000000" w:themeColor="text1"/>
          <w:u w:val="single"/>
        </w:rPr>
        <w:t>Sisi seems to be holding out on a</w:t>
      </w:r>
      <w:r w:rsidRPr="003B76D9">
        <w:rPr>
          <w:rStyle w:val="apple-converted-space"/>
          <w:rFonts w:asciiTheme="majorHAnsi" w:eastAsiaTheme="majorEastAsia" w:hAnsiTheme="majorHAnsi" w:cstheme="majorHAnsi"/>
          <w:color w:val="000000" w:themeColor="text1"/>
          <w:u w:val="single"/>
        </w:rPr>
        <w:t> </w:t>
      </w:r>
      <w:hyperlink r:id="rId334" w:history="1">
        <w:r w:rsidRPr="003B76D9">
          <w:rPr>
            <w:rStyle w:val="Hyperlink"/>
            <w:rFonts w:asciiTheme="majorHAnsi" w:eastAsiaTheme="majorEastAsia" w:hAnsiTheme="majorHAnsi" w:cstheme="majorHAnsi"/>
            <w:color w:val="000000" w:themeColor="text1"/>
            <w:u w:val="single"/>
            <w:bdr w:val="none" w:sz="0" w:space="0" w:color="auto" w:frame="1"/>
          </w:rPr>
          <w:t>Russian request</w:t>
        </w:r>
      </w:hyperlink>
      <w:r w:rsidRPr="003B76D9">
        <w:rPr>
          <w:rStyle w:val="apple-converted-space"/>
          <w:rFonts w:asciiTheme="majorHAnsi" w:eastAsiaTheme="majorEastAsia" w:hAnsiTheme="majorHAnsi" w:cstheme="majorHAnsi"/>
          <w:color w:val="000000" w:themeColor="text1"/>
          <w:u w:val="single"/>
        </w:rPr>
        <w:t> </w:t>
      </w:r>
      <w:r w:rsidRPr="003B76D9">
        <w:rPr>
          <w:rFonts w:asciiTheme="majorHAnsi" w:hAnsiTheme="majorHAnsi" w:cstheme="majorHAnsi"/>
          <w:color w:val="000000" w:themeColor="text1"/>
          <w:u w:val="single"/>
        </w:rPr>
        <w:t xml:space="preserve">for access to Egypt’s military airfields—perhaps because it would jeopardize his relations with the U.S. military. </w:t>
      </w:r>
      <w:r w:rsidRPr="003B76D9">
        <w:rPr>
          <w:rFonts w:asciiTheme="majorHAnsi" w:hAnsiTheme="majorHAnsi" w:cstheme="majorHAnsi"/>
          <w:color w:val="000000" w:themeColor="text1"/>
          <w:sz w:val="16"/>
        </w:rPr>
        <w:t xml:space="preserve">But what </w:t>
      </w:r>
      <w:r w:rsidRPr="003B76D9">
        <w:rPr>
          <w:rFonts w:asciiTheme="majorHAnsi" w:hAnsiTheme="majorHAnsi" w:cstheme="majorHAnsi"/>
          <w:color w:val="000000" w:themeColor="text1"/>
          <w:u w:val="single"/>
        </w:rPr>
        <w:t>if the U.S.-Egyptian military relationship did fall apart for whatever reason</w:t>
      </w:r>
      <w:r w:rsidRPr="003B76D9">
        <w:rPr>
          <w:rFonts w:asciiTheme="majorHAnsi" w:hAnsiTheme="majorHAnsi" w:cstheme="majorHAnsi"/>
          <w:color w:val="000000" w:themeColor="text1"/>
          <w:sz w:val="16"/>
        </w:rPr>
        <w:t xml:space="preserve">, and Sisi sought to compensate by openly allying with Russia? </w:t>
      </w:r>
      <w:r w:rsidRPr="003B76D9">
        <w:rPr>
          <w:rFonts w:asciiTheme="majorHAnsi" w:hAnsiTheme="majorHAnsi" w:cstheme="majorHAnsi"/>
          <w:color w:val="000000" w:themeColor="text1"/>
          <w:u w:val="single"/>
        </w:rPr>
        <w:t xml:space="preserve">On the surface, this would look like another retreat of the United States from its once-dominant position in the region. But </w:t>
      </w:r>
      <w:r w:rsidRPr="003B76D9">
        <w:rPr>
          <w:rFonts w:asciiTheme="majorHAnsi" w:hAnsiTheme="majorHAnsi" w:cstheme="majorHAnsi"/>
          <w:b/>
          <w:bCs/>
          <w:color w:val="000000" w:themeColor="text1"/>
          <w:u w:val="single"/>
          <w:bdr w:val="single" w:sz="4" w:space="0" w:color="auto"/>
        </w:rPr>
        <w:t>on a practical level, the impact on U.S. interests would be much less than it once would have been</w:t>
      </w:r>
      <w:r w:rsidRPr="003B76D9">
        <w:rPr>
          <w:rFonts w:asciiTheme="majorHAnsi" w:hAnsiTheme="majorHAnsi" w:cstheme="majorHAnsi"/>
          <w:color w:val="000000" w:themeColor="text1"/>
          <w:sz w:val="16"/>
        </w:rPr>
        <w:t xml:space="preserve">. </w:t>
      </w:r>
      <w:r w:rsidRPr="003B76D9">
        <w:rPr>
          <w:rFonts w:asciiTheme="majorHAnsi" w:hAnsiTheme="majorHAnsi" w:cstheme="majorHAnsi"/>
          <w:color w:val="000000" w:themeColor="text1"/>
          <w:u w:val="single"/>
        </w:rPr>
        <w:t>Due to years of internal erosion of the Egyptian state, it is a less capable regional actor than it was several decades ago and its military is a</w:t>
      </w:r>
      <w:r w:rsidRPr="003B76D9">
        <w:rPr>
          <w:rStyle w:val="apple-converted-space"/>
          <w:rFonts w:asciiTheme="majorHAnsi" w:eastAsiaTheme="majorEastAsia" w:hAnsiTheme="majorHAnsi" w:cstheme="majorHAnsi"/>
          <w:color w:val="000000" w:themeColor="text1"/>
          <w:u w:val="single"/>
        </w:rPr>
        <w:t> </w:t>
      </w:r>
      <w:hyperlink r:id="rId335" w:history="1">
        <w:r w:rsidRPr="003B76D9">
          <w:rPr>
            <w:rStyle w:val="Hyperlink"/>
            <w:rFonts w:asciiTheme="majorHAnsi" w:eastAsiaTheme="majorEastAsia" w:hAnsiTheme="majorHAnsi" w:cstheme="majorHAnsi"/>
            <w:color w:val="000000" w:themeColor="text1"/>
            <w:u w:val="single"/>
            <w:bdr w:val="none" w:sz="0" w:space="0" w:color="auto" w:frame="1"/>
          </w:rPr>
          <w:t>poor reflection</w:t>
        </w:r>
      </w:hyperlink>
      <w:r w:rsidRPr="003B76D9">
        <w:rPr>
          <w:rStyle w:val="apple-converted-space"/>
          <w:rFonts w:asciiTheme="majorHAnsi" w:eastAsiaTheme="majorEastAsia" w:hAnsiTheme="majorHAnsi" w:cstheme="majorHAnsi"/>
          <w:color w:val="000000" w:themeColor="text1"/>
          <w:u w:val="single"/>
        </w:rPr>
        <w:t> </w:t>
      </w:r>
      <w:r w:rsidRPr="003B76D9">
        <w:rPr>
          <w:rFonts w:asciiTheme="majorHAnsi" w:hAnsiTheme="majorHAnsi" w:cstheme="majorHAnsi"/>
          <w:color w:val="000000" w:themeColor="text1"/>
          <w:u w:val="single"/>
        </w:rPr>
        <w:t>of the force that acquitted itself well in 1973.</w:t>
      </w:r>
      <w:r w:rsidRPr="003B76D9">
        <w:rPr>
          <w:rFonts w:asciiTheme="majorHAnsi" w:hAnsiTheme="majorHAnsi" w:cstheme="majorHAnsi"/>
          <w:color w:val="000000" w:themeColor="text1"/>
          <w:sz w:val="16"/>
        </w:rPr>
        <w:t xml:space="preserve"> The</w:t>
      </w:r>
      <w:r w:rsidRPr="003B76D9">
        <w:rPr>
          <w:rStyle w:val="apple-converted-space"/>
          <w:rFonts w:asciiTheme="majorHAnsi" w:eastAsiaTheme="majorEastAsia" w:hAnsiTheme="majorHAnsi" w:cstheme="majorHAnsi"/>
          <w:color w:val="000000" w:themeColor="text1"/>
          <w:sz w:val="16"/>
        </w:rPr>
        <w:t> </w:t>
      </w:r>
      <w:hyperlink r:id="rId336" w:history="1">
        <w:r w:rsidRPr="003B76D9">
          <w:rPr>
            <w:rStyle w:val="Hyperlink"/>
            <w:rFonts w:asciiTheme="majorHAnsi" w:eastAsiaTheme="majorEastAsia" w:hAnsiTheme="majorHAnsi" w:cstheme="majorHAnsi"/>
            <w:color w:val="000000" w:themeColor="text1"/>
            <w:u w:val="single"/>
            <w:bdr w:val="none" w:sz="0" w:space="0" w:color="auto" w:frame="1"/>
          </w:rPr>
          <w:t>Jordanian</w:t>
        </w:r>
      </w:hyperlink>
      <w:r w:rsidRPr="003B76D9">
        <w:rPr>
          <w:rStyle w:val="apple-converted-space"/>
          <w:rFonts w:asciiTheme="majorHAnsi" w:eastAsiaTheme="majorEastAsia" w:hAnsiTheme="majorHAnsi" w:cstheme="majorHAnsi"/>
          <w:color w:val="000000" w:themeColor="text1"/>
          <w:u w:val="single"/>
        </w:rPr>
        <w:t> </w:t>
      </w:r>
      <w:r w:rsidRPr="003B76D9">
        <w:rPr>
          <w:rFonts w:asciiTheme="majorHAnsi" w:hAnsiTheme="majorHAnsi" w:cstheme="majorHAnsi"/>
          <w:color w:val="000000" w:themeColor="text1"/>
          <w:u w:val="single"/>
        </w:rPr>
        <w:t>and</w:t>
      </w:r>
      <w:r w:rsidRPr="003B76D9">
        <w:rPr>
          <w:rStyle w:val="apple-converted-space"/>
          <w:rFonts w:asciiTheme="majorHAnsi" w:eastAsiaTheme="majorEastAsia" w:hAnsiTheme="majorHAnsi" w:cstheme="majorHAnsi"/>
          <w:color w:val="000000" w:themeColor="text1"/>
          <w:u w:val="single"/>
        </w:rPr>
        <w:t> </w:t>
      </w:r>
      <w:hyperlink r:id="rId337" w:history="1">
        <w:r w:rsidRPr="003B76D9">
          <w:rPr>
            <w:rStyle w:val="Hyperlink"/>
            <w:rFonts w:asciiTheme="majorHAnsi" w:eastAsiaTheme="majorEastAsia" w:hAnsiTheme="majorHAnsi" w:cstheme="majorHAnsi"/>
            <w:color w:val="000000" w:themeColor="text1"/>
            <w:u w:val="single"/>
            <w:bdr w:val="none" w:sz="0" w:space="0" w:color="auto" w:frame="1"/>
          </w:rPr>
          <w:t>Emirati</w:t>
        </w:r>
      </w:hyperlink>
      <w:r w:rsidRPr="003B76D9">
        <w:rPr>
          <w:rStyle w:val="apple-converted-space"/>
          <w:rFonts w:asciiTheme="majorHAnsi" w:eastAsiaTheme="majorEastAsia" w:hAnsiTheme="majorHAnsi" w:cstheme="majorHAnsi"/>
          <w:color w:val="000000" w:themeColor="text1"/>
          <w:u w:val="single"/>
        </w:rPr>
        <w:t> </w:t>
      </w:r>
      <w:r w:rsidRPr="003B76D9">
        <w:rPr>
          <w:rFonts w:asciiTheme="majorHAnsi" w:hAnsiTheme="majorHAnsi" w:cstheme="majorHAnsi"/>
          <w:color w:val="000000" w:themeColor="text1"/>
          <w:u w:val="single"/>
        </w:rPr>
        <w:t>militaries</w:t>
      </w:r>
      <w:r w:rsidRPr="003B76D9">
        <w:rPr>
          <w:rFonts w:asciiTheme="majorHAnsi" w:hAnsiTheme="majorHAnsi" w:cstheme="majorHAnsi"/>
          <w:color w:val="000000" w:themeColor="text1"/>
          <w:sz w:val="16"/>
        </w:rPr>
        <w:t xml:space="preserve">, for example, are now </w:t>
      </w:r>
      <w:r w:rsidRPr="003B76D9">
        <w:rPr>
          <w:rFonts w:asciiTheme="majorHAnsi" w:hAnsiTheme="majorHAnsi" w:cstheme="majorHAnsi"/>
          <w:color w:val="000000" w:themeColor="text1"/>
          <w:u w:val="single"/>
        </w:rPr>
        <w:t xml:space="preserve">far more capable of projecting power within the region and are more interoperable with U.S. forces than are the Egyptians. </w:t>
      </w:r>
      <w:r w:rsidRPr="003B76D9">
        <w:rPr>
          <w:rFonts w:asciiTheme="majorHAnsi" w:hAnsiTheme="majorHAnsi" w:cstheme="majorHAnsi"/>
          <w:color w:val="000000" w:themeColor="text1"/>
          <w:sz w:val="16"/>
        </w:rPr>
        <w:t xml:space="preserve">Excepting Libya, which is more important to European than U.S. interests, </w:t>
      </w:r>
      <w:r w:rsidRPr="003B76D9">
        <w:rPr>
          <w:rFonts w:asciiTheme="majorHAnsi" w:hAnsiTheme="majorHAnsi" w:cstheme="majorHAnsi"/>
          <w:color w:val="000000" w:themeColor="text1"/>
          <w:u w:val="single"/>
        </w:rPr>
        <w:t>Egypt has been unwilling to deploy its forces abroad.</w:t>
      </w:r>
      <w:r w:rsidRPr="003B76D9">
        <w:rPr>
          <w:rFonts w:asciiTheme="majorHAnsi" w:hAnsiTheme="majorHAnsi" w:cstheme="majorHAnsi"/>
          <w:color w:val="000000" w:themeColor="text1"/>
          <w:sz w:val="16"/>
        </w:rPr>
        <w:t xml:space="preserve"> Power in the region has shifted to the Gulf, as </w:t>
      </w:r>
      <w:r w:rsidRPr="003B76D9">
        <w:rPr>
          <w:rFonts w:asciiTheme="majorHAnsi" w:hAnsiTheme="majorHAnsi" w:cstheme="majorHAnsi"/>
          <w:color w:val="000000" w:themeColor="text1"/>
          <w:u w:val="single"/>
        </w:rPr>
        <w:t>economic influence has become increasingly important,</w:t>
      </w:r>
      <w:r w:rsidRPr="003B76D9">
        <w:rPr>
          <w:rFonts w:asciiTheme="majorHAnsi" w:hAnsiTheme="majorHAnsi" w:cstheme="majorHAnsi"/>
          <w:color w:val="000000" w:themeColor="text1"/>
          <w:sz w:val="16"/>
        </w:rPr>
        <w:t xml:space="preserve"> while other Arab and North African countries have come to eclipse Egypt in areas such as human development. And, </w:t>
      </w:r>
      <w:r w:rsidRPr="003B76D9">
        <w:rPr>
          <w:rFonts w:asciiTheme="majorHAnsi" w:hAnsiTheme="majorHAnsi" w:cstheme="majorHAnsi"/>
          <w:color w:val="000000" w:themeColor="text1"/>
          <w:u w:val="single"/>
        </w:rPr>
        <w:t>while</w:t>
      </w:r>
      <w:r w:rsidRPr="003B76D9">
        <w:rPr>
          <w:rFonts w:asciiTheme="majorHAnsi" w:hAnsiTheme="majorHAnsi" w:cstheme="majorHAnsi"/>
          <w:color w:val="000000" w:themeColor="text1"/>
          <w:sz w:val="16"/>
        </w:rPr>
        <w:t xml:space="preserve"> the </w:t>
      </w:r>
      <w:r w:rsidRPr="003B76D9">
        <w:rPr>
          <w:rFonts w:asciiTheme="majorHAnsi" w:hAnsiTheme="majorHAnsi" w:cstheme="majorHAnsi"/>
          <w:color w:val="000000" w:themeColor="text1"/>
          <w:u w:val="single"/>
        </w:rPr>
        <w:t>Trump</w:t>
      </w:r>
      <w:r w:rsidRPr="003B76D9">
        <w:rPr>
          <w:rFonts w:asciiTheme="majorHAnsi" w:hAnsiTheme="majorHAnsi" w:cstheme="majorHAnsi"/>
          <w:color w:val="000000" w:themeColor="text1"/>
          <w:sz w:val="16"/>
        </w:rPr>
        <w:t xml:space="preserve"> </w:t>
      </w:r>
      <w:r w:rsidRPr="003B76D9">
        <w:rPr>
          <w:rFonts w:asciiTheme="majorHAnsi" w:hAnsiTheme="majorHAnsi" w:cstheme="majorHAnsi"/>
          <w:color w:val="000000" w:themeColor="text1"/>
          <w:u w:val="single"/>
        </w:rPr>
        <w:t xml:space="preserve">administration seems to believe Egypt is key to Israeli-Palestinian peace, </w:t>
      </w:r>
      <w:r w:rsidRPr="003B76D9">
        <w:rPr>
          <w:rFonts w:asciiTheme="majorHAnsi" w:hAnsiTheme="majorHAnsi" w:cstheme="majorHAnsi"/>
          <w:b/>
          <w:bCs/>
          <w:color w:val="000000" w:themeColor="text1"/>
          <w:u w:val="single"/>
        </w:rPr>
        <w:t>neither</w:t>
      </w:r>
      <w:r w:rsidRPr="003B76D9">
        <w:rPr>
          <w:rFonts w:asciiTheme="majorHAnsi" w:hAnsiTheme="majorHAnsi" w:cstheme="majorHAnsi"/>
          <w:color w:val="000000" w:themeColor="text1"/>
          <w:u w:val="single"/>
        </w:rPr>
        <w:t xml:space="preserve"> Israeli </w:t>
      </w:r>
      <w:proofErr w:type="gramStart"/>
      <w:r w:rsidRPr="003B76D9">
        <w:rPr>
          <w:rFonts w:asciiTheme="majorHAnsi" w:hAnsiTheme="majorHAnsi" w:cstheme="majorHAnsi"/>
          <w:color w:val="000000" w:themeColor="text1"/>
          <w:u w:val="single"/>
        </w:rPr>
        <w:t>prime minister</w:t>
      </w:r>
      <w:proofErr w:type="gramEnd"/>
      <w:r w:rsidRPr="003B76D9">
        <w:rPr>
          <w:rFonts w:asciiTheme="majorHAnsi" w:hAnsiTheme="majorHAnsi" w:cstheme="majorHAnsi"/>
          <w:color w:val="000000" w:themeColor="text1"/>
          <w:u w:val="single"/>
        </w:rPr>
        <w:t xml:space="preserve"> </w:t>
      </w:r>
      <w:r w:rsidRPr="003B76D9">
        <w:rPr>
          <w:rFonts w:asciiTheme="majorHAnsi" w:hAnsiTheme="majorHAnsi" w:cstheme="majorHAnsi"/>
          <w:color w:val="000000" w:themeColor="text1"/>
          <w:sz w:val="16"/>
        </w:rPr>
        <w:t xml:space="preserve">Benjamin Netanyahu </w:t>
      </w:r>
      <w:r w:rsidRPr="003B76D9">
        <w:rPr>
          <w:rFonts w:asciiTheme="majorHAnsi" w:hAnsiTheme="majorHAnsi" w:cstheme="majorHAnsi"/>
          <w:b/>
          <w:bCs/>
          <w:color w:val="000000" w:themeColor="text1"/>
          <w:u w:val="single"/>
        </w:rPr>
        <w:t>nor</w:t>
      </w:r>
      <w:r w:rsidRPr="003B76D9">
        <w:rPr>
          <w:rFonts w:asciiTheme="majorHAnsi" w:hAnsiTheme="majorHAnsi" w:cstheme="majorHAnsi"/>
          <w:color w:val="000000" w:themeColor="text1"/>
          <w:u w:val="single"/>
        </w:rPr>
        <w:t xml:space="preserve"> Palestinian Authority President</w:t>
      </w:r>
      <w:r w:rsidRPr="003B76D9">
        <w:rPr>
          <w:rFonts w:asciiTheme="majorHAnsi" w:hAnsiTheme="majorHAnsi" w:cstheme="majorHAnsi"/>
          <w:color w:val="000000" w:themeColor="text1"/>
          <w:sz w:val="16"/>
        </w:rPr>
        <w:t xml:space="preserve"> Mahmoud Abbas </w:t>
      </w:r>
      <w:r w:rsidRPr="003B76D9">
        <w:rPr>
          <w:rFonts w:asciiTheme="majorHAnsi" w:hAnsiTheme="majorHAnsi" w:cstheme="majorHAnsi"/>
          <w:b/>
          <w:bCs/>
          <w:color w:val="000000" w:themeColor="text1"/>
          <w:u w:val="single"/>
        </w:rPr>
        <w:t xml:space="preserve">is likely to move off </w:t>
      </w:r>
      <w:r w:rsidRPr="003B76D9">
        <w:rPr>
          <w:rFonts w:asciiTheme="majorHAnsi" w:hAnsiTheme="majorHAnsi" w:cstheme="majorHAnsi"/>
          <w:color w:val="000000" w:themeColor="text1"/>
          <w:u w:val="single"/>
        </w:rPr>
        <w:t xml:space="preserve">of avowed </w:t>
      </w:r>
      <w:r w:rsidRPr="003B76D9">
        <w:rPr>
          <w:rFonts w:asciiTheme="majorHAnsi" w:hAnsiTheme="majorHAnsi" w:cstheme="majorHAnsi"/>
          <w:b/>
          <w:bCs/>
          <w:color w:val="000000" w:themeColor="text1"/>
          <w:u w:val="single"/>
        </w:rPr>
        <w:t>redlines</w:t>
      </w:r>
      <w:r w:rsidRPr="003B76D9">
        <w:rPr>
          <w:rFonts w:asciiTheme="majorHAnsi" w:hAnsiTheme="majorHAnsi" w:cstheme="majorHAnsi"/>
          <w:color w:val="000000" w:themeColor="text1"/>
          <w:u w:val="single"/>
        </w:rPr>
        <w:t xml:space="preserve"> at Sisi’s request. </w:t>
      </w:r>
      <w:r w:rsidRPr="003B76D9">
        <w:rPr>
          <w:rFonts w:asciiTheme="majorHAnsi" w:hAnsiTheme="majorHAnsi" w:cstheme="majorHAnsi"/>
          <w:color w:val="000000" w:themeColor="text1"/>
          <w:sz w:val="16"/>
        </w:rPr>
        <w:t xml:space="preserve">The </w:t>
      </w:r>
      <w:r w:rsidRPr="003B76D9">
        <w:rPr>
          <w:rFonts w:asciiTheme="majorHAnsi" w:hAnsiTheme="majorHAnsi" w:cstheme="majorHAnsi"/>
          <w:b/>
          <w:bCs/>
          <w:color w:val="000000" w:themeColor="text1"/>
          <w:u w:val="single"/>
          <w:bdr w:val="single" w:sz="4" w:space="0" w:color="auto"/>
        </w:rPr>
        <w:t xml:space="preserve">Israeli-Egyptian Treaty of Peace is on firm footing and the bilateral relationship, </w:t>
      </w:r>
      <w:r w:rsidRPr="003B76D9">
        <w:rPr>
          <w:rFonts w:asciiTheme="majorHAnsi" w:hAnsiTheme="majorHAnsi" w:cstheme="majorHAnsi"/>
          <w:color w:val="000000" w:themeColor="text1"/>
          <w:u w:val="single"/>
        </w:rPr>
        <w:t>warm at the official level and cool at the popular level, is no longer dependent on U.S. encouragement or management</w:t>
      </w:r>
      <w:r w:rsidRPr="003B76D9">
        <w:rPr>
          <w:rFonts w:asciiTheme="majorHAnsi" w:hAnsiTheme="majorHAnsi" w:cstheme="majorHAnsi"/>
          <w:color w:val="000000" w:themeColor="text1"/>
          <w:sz w:val="16"/>
        </w:rPr>
        <w:t xml:space="preserve">. </w:t>
      </w:r>
      <w:r w:rsidRPr="003B76D9">
        <w:rPr>
          <w:rFonts w:asciiTheme="majorHAnsi" w:hAnsiTheme="majorHAnsi" w:cstheme="majorHAnsi"/>
          <w:b/>
          <w:bCs/>
          <w:color w:val="000000" w:themeColor="text1"/>
          <w:sz w:val="26"/>
          <w:szCs w:val="26"/>
          <w:u w:val="single"/>
        </w:rPr>
        <w:t xml:space="preserve">Egypt would most likely </w:t>
      </w:r>
      <w:r w:rsidRPr="003B76D9">
        <w:rPr>
          <w:rFonts w:asciiTheme="majorHAnsi" w:hAnsiTheme="majorHAnsi" w:cstheme="majorHAnsi"/>
          <w:b/>
          <w:bCs/>
          <w:color w:val="000000" w:themeColor="text1"/>
          <w:sz w:val="26"/>
          <w:szCs w:val="26"/>
          <w:u w:val="single"/>
          <w:bdr w:val="single" w:sz="4" w:space="0" w:color="auto"/>
        </w:rPr>
        <w:t>continue to allow U.S. ships access to the Suez Canal</w:t>
      </w:r>
      <w:r w:rsidRPr="003B76D9">
        <w:rPr>
          <w:rFonts w:asciiTheme="majorHAnsi" w:hAnsiTheme="majorHAnsi" w:cstheme="majorHAnsi"/>
          <w:b/>
          <w:bCs/>
          <w:color w:val="000000" w:themeColor="text1"/>
          <w:sz w:val="26"/>
          <w:szCs w:val="26"/>
          <w:u w:val="single"/>
        </w:rPr>
        <w:t>, for which the U.S. Navy</w:t>
      </w:r>
      <w:r w:rsidRPr="003B76D9">
        <w:rPr>
          <w:rStyle w:val="apple-converted-space"/>
          <w:rFonts w:asciiTheme="majorHAnsi" w:eastAsiaTheme="majorEastAsia" w:hAnsiTheme="majorHAnsi" w:cstheme="majorHAnsi"/>
          <w:b/>
          <w:bCs/>
          <w:color w:val="000000" w:themeColor="text1"/>
          <w:sz w:val="26"/>
          <w:szCs w:val="26"/>
          <w:u w:val="single"/>
        </w:rPr>
        <w:t> </w:t>
      </w:r>
      <w:hyperlink r:id="rId338" w:history="1">
        <w:r w:rsidRPr="003B76D9">
          <w:rPr>
            <w:rStyle w:val="Hyperlink"/>
            <w:rFonts w:asciiTheme="majorHAnsi" w:eastAsiaTheme="majorEastAsia" w:hAnsiTheme="majorHAnsi" w:cstheme="majorHAnsi"/>
            <w:b/>
            <w:bCs/>
            <w:color w:val="000000" w:themeColor="text1"/>
            <w:sz w:val="26"/>
            <w:szCs w:val="26"/>
            <w:u w:val="single"/>
            <w:bdr w:val="none" w:sz="0" w:space="0" w:color="auto" w:frame="1"/>
          </w:rPr>
          <w:t>pays handsomely</w:t>
        </w:r>
      </w:hyperlink>
      <w:r w:rsidRPr="003B76D9">
        <w:rPr>
          <w:rFonts w:asciiTheme="majorHAnsi" w:hAnsiTheme="majorHAnsi" w:cstheme="majorHAnsi"/>
          <w:color w:val="000000" w:themeColor="text1"/>
          <w:sz w:val="16"/>
        </w:rPr>
        <w:t xml:space="preserve">. </w:t>
      </w:r>
      <w:r w:rsidRPr="003B76D9">
        <w:rPr>
          <w:rFonts w:asciiTheme="majorHAnsi" w:hAnsiTheme="majorHAnsi" w:cstheme="majorHAnsi"/>
          <w:color w:val="000000" w:themeColor="text1"/>
          <w:u w:val="single"/>
        </w:rPr>
        <w:t>Egypt might deny overflight</w:t>
      </w:r>
      <w:r w:rsidRPr="003B76D9">
        <w:rPr>
          <w:rFonts w:asciiTheme="majorHAnsi" w:hAnsiTheme="majorHAnsi" w:cstheme="majorHAnsi"/>
          <w:color w:val="000000" w:themeColor="text1"/>
          <w:sz w:val="16"/>
        </w:rPr>
        <w:t xml:space="preserve"> </w:t>
      </w:r>
      <w:r w:rsidRPr="003B76D9">
        <w:rPr>
          <w:rFonts w:asciiTheme="majorHAnsi" w:hAnsiTheme="majorHAnsi" w:cstheme="majorHAnsi"/>
          <w:color w:val="000000" w:themeColor="text1"/>
          <w:u w:val="single"/>
        </w:rPr>
        <w:t>and landing rights to U.S. military aircraft, but those are much less valuable than they once were as the United States continues to entrench its position</w:t>
      </w:r>
      <w:r w:rsidRPr="003B76D9">
        <w:rPr>
          <w:rStyle w:val="apple-converted-space"/>
          <w:rFonts w:asciiTheme="majorHAnsi" w:eastAsiaTheme="majorEastAsia" w:hAnsiTheme="majorHAnsi" w:cstheme="majorHAnsi"/>
          <w:color w:val="000000" w:themeColor="text1"/>
          <w:u w:val="single"/>
        </w:rPr>
        <w:t> </w:t>
      </w:r>
      <w:r w:rsidRPr="003B76D9">
        <w:rPr>
          <w:rFonts w:asciiTheme="majorHAnsi" w:eastAsiaTheme="majorEastAsia" w:hAnsiTheme="majorHAnsi" w:cstheme="majorHAnsi"/>
          <w:color w:val="000000" w:themeColor="text1"/>
          <w:u w:val="single"/>
          <w:bdr w:val="none" w:sz="0" w:space="0" w:color="auto" w:frame="1"/>
        </w:rPr>
        <w:t>in Qatar</w:t>
      </w:r>
      <w:r w:rsidRPr="003B76D9">
        <w:rPr>
          <w:rFonts w:asciiTheme="majorHAnsi" w:hAnsiTheme="majorHAnsi" w:cstheme="majorHAnsi"/>
          <w:color w:val="000000" w:themeColor="text1"/>
          <w:u w:val="single"/>
        </w:rPr>
        <w:t>. Arab states’</w:t>
      </w:r>
      <w:r w:rsidRPr="003B76D9">
        <w:rPr>
          <w:rStyle w:val="apple-converted-space"/>
          <w:rFonts w:asciiTheme="majorHAnsi" w:eastAsiaTheme="majorEastAsia" w:hAnsiTheme="majorHAnsi" w:cstheme="majorHAnsi"/>
          <w:color w:val="000000" w:themeColor="text1"/>
          <w:u w:val="single"/>
        </w:rPr>
        <w:t> </w:t>
      </w:r>
      <w:r w:rsidRPr="003B76D9">
        <w:rPr>
          <w:rFonts w:asciiTheme="majorHAnsi" w:eastAsiaTheme="majorEastAsia" w:hAnsiTheme="majorHAnsi" w:cstheme="majorHAnsi"/>
          <w:color w:val="000000" w:themeColor="text1"/>
          <w:u w:val="single"/>
          <w:bdr w:val="none" w:sz="0" w:space="0" w:color="auto" w:frame="1"/>
        </w:rPr>
        <w:t>more relaxed</w:t>
      </w:r>
      <w:r w:rsidRPr="003B76D9">
        <w:rPr>
          <w:rStyle w:val="apple-converted-space"/>
          <w:rFonts w:asciiTheme="majorHAnsi" w:eastAsiaTheme="majorEastAsia" w:hAnsiTheme="majorHAnsi" w:cstheme="majorHAnsi"/>
          <w:color w:val="000000" w:themeColor="text1"/>
          <w:u w:val="single"/>
        </w:rPr>
        <w:t> </w:t>
      </w:r>
      <w:r w:rsidRPr="003B76D9">
        <w:rPr>
          <w:rFonts w:asciiTheme="majorHAnsi" w:hAnsiTheme="majorHAnsi" w:cstheme="majorHAnsi"/>
          <w:color w:val="000000" w:themeColor="text1"/>
          <w:u w:val="single"/>
        </w:rPr>
        <w:t>attitude towards Israel also could open up new routes for civilian and military aircraft alike.</w:t>
      </w:r>
      <w:r w:rsidRPr="003B76D9">
        <w:rPr>
          <w:rFonts w:asciiTheme="majorHAnsi" w:hAnsiTheme="majorHAnsi" w:cstheme="majorHAnsi"/>
          <w:color w:val="000000" w:themeColor="text1"/>
          <w:sz w:val="16"/>
        </w:rPr>
        <w:t xml:space="preserve"> Finally, it is </w:t>
      </w:r>
      <w:r w:rsidRPr="003B76D9">
        <w:rPr>
          <w:rFonts w:asciiTheme="majorHAnsi" w:hAnsiTheme="majorHAnsi" w:cstheme="majorHAnsi"/>
          <w:b/>
          <w:bCs/>
          <w:color w:val="000000" w:themeColor="text1"/>
          <w:sz w:val="26"/>
          <w:szCs w:val="26"/>
          <w:u w:val="single"/>
          <w:bdr w:val="single" w:sz="4" w:space="0" w:color="auto"/>
        </w:rPr>
        <w:t>hard to assess the net value of Egyptian counterterrorism (CT) cooperation with Washington</w:t>
      </w:r>
      <w:r w:rsidRPr="003B76D9">
        <w:rPr>
          <w:rFonts w:asciiTheme="majorHAnsi" w:hAnsiTheme="majorHAnsi" w:cstheme="majorHAnsi"/>
          <w:color w:val="000000" w:themeColor="text1"/>
          <w:sz w:val="16"/>
        </w:rPr>
        <w:t xml:space="preserve">, </w:t>
      </w:r>
      <w:r w:rsidRPr="003B76D9">
        <w:rPr>
          <w:rFonts w:asciiTheme="majorHAnsi" w:hAnsiTheme="majorHAnsi" w:cstheme="majorHAnsi"/>
          <w:color w:val="000000" w:themeColor="text1"/>
          <w:u w:val="single"/>
        </w:rPr>
        <w:t>but we know that</w:t>
      </w:r>
      <w:r w:rsidRPr="003B76D9">
        <w:rPr>
          <w:rStyle w:val="apple-converted-space"/>
          <w:rFonts w:asciiTheme="majorHAnsi" w:eastAsiaTheme="majorEastAsia" w:hAnsiTheme="majorHAnsi" w:cstheme="majorHAnsi"/>
          <w:color w:val="000000" w:themeColor="text1"/>
          <w:u w:val="single"/>
        </w:rPr>
        <w:t> </w:t>
      </w:r>
      <w:r w:rsidRPr="003B76D9">
        <w:rPr>
          <w:rFonts w:asciiTheme="majorHAnsi" w:eastAsiaTheme="majorEastAsia" w:hAnsiTheme="majorHAnsi" w:cstheme="majorHAnsi"/>
          <w:b/>
          <w:bCs/>
          <w:color w:val="000000" w:themeColor="text1"/>
          <w:sz w:val="28"/>
          <w:szCs w:val="28"/>
          <w:u w:val="single"/>
          <w:bdr w:val="none" w:sz="0" w:space="0" w:color="auto" w:frame="1"/>
        </w:rPr>
        <w:t>Egypt</w:t>
      </w:r>
      <w:r w:rsidRPr="003B76D9">
        <w:rPr>
          <w:rFonts w:asciiTheme="majorHAnsi" w:eastAsiaTheme="majorEastAsia" w:hAnsiTheme="majorHAnsi" w:cstheme="majorHAnsi"/>
          <w:color w:val="000000" w:themeColor="text1"/>
          <w:u w:val="single"/>
          <w:bdr w:val="none" w:sz="0" w:space="0" w:color="auto" w:frame="1"/>
        </w:rPr>
        <w:t>ian policies</w:t>
      </w:r>
      <w:r w:rsidRPr="003B76D9">
        <w:rPr>
          <w:rStyle w:val="apple-converted-space"/>
          <w:rFonts w:asciiTheme="majorHAnsi" w:eastAsiaTheme="majorEastAsia" w:hAnsiTheme="majorHAnsi" w:cstheme="majorHAnsi"/>
          <w:color w:val="000000" w:themeColor="text1"/>
          <w:u w:val="single"/>
        </w:rPr>
        <w:t> </w:t>
      </w:r>
      <w:r w:rsidRPr="003B76D9">
        <w:rPr>
          <w:rFonts w:asciiTheme="majorHAnsi" w:hAnsiTheme="majorHAnsi" w:cstheme="majorHAnsi"/>
          <w:color w:val="000000" w:themeColor="text1"/>
          <w:u w:val="single"/>
        </w:rPr>
        <w:t xml:space="preserve">are in some ways </w:t>
      </w:r>
      <w:r w:rsidRPr="003B76D9">
        <w:rPr>
          <w:rFonts w:asciiTheme="majorHAnsi" w:hAnsiTheme="majorHAnsi" w:cstheme="majorHAnsi"/>
          <w:b/>
          <w:bCs/>
          <w:color w:val="000000" w:themeColor="text1"/>
          <w:sz w:val="28"/>
          <w:szCs w:val="28"/>
          <w:u w:val="single"/>
        </w:rPr>
        <w:t>making the terrorism problem worse</w:t>
      </w:r>
      <w:r w:rsidRPr="003B76D9">
        <w:rPr>
          <w:rFonts w:asciiTheme="majorHAnsi" w:hAnsiTheme="majorHAnsi" w:cstheme="majorHAnsi"/>
          <w:color w:val="000000" w:themeColor="text1"/>
          <w:sz w:val="16"/>
          <w:szCs w:val="28"/>
        </w:rPr>
        <w:t xml:space="preserve"> </w:t>
      </w:r>
      <w:r w:rsidRPr="003B76D9">
        <w:rPr>
          <w:rFonts w:asciiTheme="majorHAnsi" w:hAnsiTheme="majorHAnsi" w:cstheme="majorHAnsi"/>
          <w:color w:val="000000" w:themeColor="text1"/>
          <w:u w:val="single"/>
        </w:rPr>
        <w:t xml:space="preserve">and it is in Cairo’s interest to maintain its own CT operations, </w:t>
      </w:r>
      <w:r w:rsidRPr="003B76D9">
        <w:rPr>
          <w:rFonts w:asciiTheme="majorHAnsi" w:hAnsiTheme="majorHAnsi" w:cstheme="majorHAnsi"/>
          <w:b/>
          <w:bCs/>
          <w:color w:val="000000" w:themeColor="text1"/>
          <w:u w:val="single"/>
        </w:rPr>
        <w:t xml:space="preserve">whatever the state of relations </w:t>
      </w:r>
      <w:r w:rsidRPr="003B76D9">
        <w:rPr>
          <w:rFonts w:asciiTheme="majorHAnsi" w:hAnsiTheme="majorHAnsi" w:cstheme="majorHAnsi"/>
          <w:color w:val="000000" w:themeColor="text1"/>
          <w:u w:val="single"/>
        </w:rPr>
        <w:t>with the United States.</w:t>
      </w:r>
      <w:r w:rsidRPr="003B76D9">
        <w:rPr>
          <w:rFonts w:asciiTheme="majorHAnsi" w:hAnsiTheme="majorHAnsi" w:cstheme="majorHAnsi"/>
          <w:color w:val="000000" w:themeColor="text1"/>
          <w:sz w:val="16"/>
        </w:rPr>
        <w:t xml:space="preserve"> The </w:t>
      </w:r>
      <w:r w:rsidRPr="003B76D9">
        <w:rPr>
          <w:rFonts w:asciiTheme="majorHAnsi" w:hAnsiTheme="majorHAnsi" w:cstheme="majorHAnsi"/>
          <w:b/>
          <w:bCs/>
          <w:color w:val="000000" w:themeColor="text1"/>
          <w:sz w:val="28"/>
          <w:szCs w:val="28"/>
          <w:u w:val="single"/>
        </w:rPr>
        <w:t>real danger</w:t>
      </w:r>
      <w:r w:rsidRPr="003B76D9">
        <w:rPr>
          <w:rFonts w:asciiTheme="majorHAnsi" w:hAnsiTheme="majorHAnsi" w:cstheme="majorHAnsi"/>
          <w:color w:val="000000" w:themeColor="text1"/>
          <w:sz w:val="28"/>
          <w:szCs w:val="28"/>
          <w:u w:val="single"/>
        </w:rPr>
        <w:t xml:space="preserve"> </w:t>
      </w:r>
      <w:r w:rsidRPr="003B76D9">
        <w:rPr>
          <w:rFonts w:asciiTheme="majorHAnsi" w:hAnsiTheme="majorHAnsi" w:cstheme="majorHAnsi"/>
          <w:color w:val="000000" w:themeColor="text1"/>
          <w:u w:val="single"/>
        </w:rPr>
        <w:t xml:space="preserve">for the United States </w:t>
      </w:r>
      <w:r w:rsidRPr="003B76D9">
        <w:rPr>
          <w:rFonts w:asciiTheme="majorHAnsi" w:hAnsiTheme="majorHAnsi" w:cstheme="majorHAnsi"/>
          <w:b/>
          <w:bCs/>
          <w:color w:val="000000" w:themeColor="text1"/>
          <w:u w:val="single"/>
        </w:rPr>
        <w:t>is not that it might lose Egypt</w:t>
      </w:r>
      <w:r w:rsidRPr="003B76D9">
        <w:rPr>
          <w:rFonts w:asciiTheme="majorHAnsi" w:hAnsiTheme="majorHAnsi" w:cstheme="majorHAnsi"/>
          <w:color w:val="000000" w:themeColor="text1"/>
          <w:u w:val="single"/>
        </w:rPr>
        <w:t>, but that this nation of nearly one hundred million could sink into obscurity or even state failure due to poor governance, rapid population growth, and economic fragility</w:t>
      </w:r>
      <w:r w:rsidRPr="003B76D9">
        <w:rPr>
          <w:rFonts w:asciiTheme="majorHAnsi" w:hAnsiTheme="majorHAnsi" w:cstheme="majorHAnsi"/>
          <w:color w:val="000000" w:themeColor="text1"/>
          <w:sz w:val="16"/>
        </w:rPr>
        <w:t xml:space="preserve">. </w:t>
      </w:r>
      <w:r w:rsidRPr="003B76D9">
        <w:rPr>
          <w:rFonts w:asciiTheme="majorHAnsi" w:hAnsiTheme="majorHAnsi" w:cstheme="majorHAnsi"/>
          <w:b/>
          <w:bCs/>
          <w:color w:val="000000" w:themeColor="text1"/>
          <w:u w:val="single"/>
        </w:rPr>
        <w:t>That would be unfortunate because a strong Egypt could serve as an important source of stability in the Middle East</w:t>
      </w:r>
      <w:r w:rsidRPr="003B76D9">
        <w:rPr>
          <w:rFonts w:asciiTheme="majorHAnsi" w:hAnsiTheme="majorHAnsi" w:cstheme="majorHAnsi"/>
          <w:color w:val="000000" w:themeColor="text1"/>
          <w:sz w:val="16"/>
        </w:rPr>
        <w:t xml:space="preserve">. </w:t>
      </w:r>
      <w:r w:rsidRPr="003B76D9">
        <w:rPr>
          <w:rFonts w:asciiTheme="majorHAnsi" w:hAnsiTheme="majorHAnsi" w:cstheme="majorHAnsi"/>
          <w:b/>
          <w:bCs/>
          <w:color w:val="000000" w:themeColor="text1"/>
          <w:sz w:val="28"/>
          <w:szCs w:val="28"/>
          <w:u w:val="single"/>
          <w:bdr w:val="single" w:sz="4" w:space="0" w:color="auto"/>
        </w:rPr>
        <w:t>But competing with Moscow for Egypt’s fealty is not going to reverse the country’s decline.</w:t>
      </w:r>
      <w:r w:rsidRPr="003B76D9">
        <w:rPr>
          <w:rFonts w:asciiTheme="majorHAnsi" w:hAnsiTheme="majorHAnsi" w:cstheme="majorHAnsi"/>
          <w:color w:val="000000" w:themeColor="text1"/>
          <w:sz w:val="16"/>
          <w:szCs w:val="28"/>
        </w:rPr>
        <w:t xml:space="preserve"> </w:t>
      </w:r>
      <w:r w:rsidRPr="003B76D9">
        <w:rPr>
          <w:rFonts w:asciiTheme="majorHAnsi" w:hAnsiTheme="majorHAnsi" w:cstheme="majorHAnsi"/>
          <w:color w:val="000000" w:themeColor="text1"/>
          <w:sz w:val="28"/>
          <w:szCs w:val="28"/>
          <w:u w:val="single"/>
        </w:rPr>
        <w:t xml:space="preserve">Indeed, by </w:t>
      </w:r>
      <w:r w:rsidRPr="003B76D9">
        <w:rPr>
          <w:rFonts w:asciiTheme="majorHAnsi" w:hAnsiTheme="majorHAnsi" w:cstheme="majorHAnsi"/>
          <w:b/>
          <w:bCs/>
          <w:color w:val="000000" w:themeColor="text1"/>
          <w:sz w:val="28"/>
          <w:szCs w:val="28"/>
          <w:u w:val="single"/>
        </w:rPr>
        <w:t>pandering</w:t>
      </w:r>
      <w:r w:rsidRPr="003B76D9">
        <w:rPr>
          <w:rFonts w:asciiTheme="majorHAnsi" w:hAnsiTheme="majorHAnsi" w:cstheme="majorHAnsi"/>
          <w:color w:val="000000" w:themeColor="text1"/>
          <w:sz w:val="28"/>
          <w:szCs w:val="28"/>
          <w:u w:val="single"/>
        </w:rPr>
        <w:t xml:space="preserve"> to Sisi and his misguided policies out of </w:t>
      </w:r>
      <w:r w:rsidRPr="003B76D9">
        <w:rPr>
          <w:rFonts w:asciiTheme="majorHAnsi" w:hAnsiTheme="majorHAnsi" w:cstheme="majorHAnsi"/>
          <w:b/>
          <w:bCs/>
          <w:color w:val="000000" w:themeColor="text1"/>
          <w:sz w:val="28"/>
          <w:szCs w:val="28"/>
          <w:u w:val="single"/>
        </w:rPr>
        <w:t>fear that he might turn to Russia</w:t>
      </w:r>
      <w:r w:rsidRPr="003B76D9">
        <w:rPr>
          <w:rFonts w:asciiTheme="majorHAnsi" w:hAnsiTheme="majorHAnsi" w:cstheme="majorHAnsi"/>
          <w:color w:val="000000" w:themeColor="text1"/>
          <w:sz w:val="28"/>
          <w:szCs w:val="28"/>
          <w:u w:val="single"/>
        </w:rPr>
        <w:t xml:space="preserve">, the United States </w:t>
      </w:r>
      <w:r w:rsidRPr="003B76D9">
        <w:rPr>
          <w:rFonts w:asciiTheme="majorHAnsi" w:hAnsiTheme="majorHAnsi" w:cstheme="majorHAnsi"/>
          <w:b/>
          <w:bCs/>
          <w:color w:val="000000" w:themeColor="text1"/>
          <w:sz w:val="28"/>
          <w:szCs w:val="28"/>
          <w:u w:val="single"/>
        </w:rPr>
        <w:t xml:space="preserve">would only be increasing the likelihood of such dark outcomes. </w:t>
      </w:r>
      <w:r w:rsidRPr="003B76D9">
        <w:rPr>
          <w:rFonts w:asciiTheme="majorHAnsi" w:hAnsiTheme="majorHAnsi" w:cstheme="majorHAnsi"/>
          <w:color w:val="000000" w:themeColor="text1"/>
          <w:sz w:val="28"/>
          <w:szCs w:val="28"/>
          <w:u w:val="single"/>
        </w:rPr>
        <w:t>Egypt is no longer a strategic prize for the United States or Russia to win.</w:t>
      </w:r>
      <w:r w:rsidRPr="003B76D9">
        <w:rPr>
          <w:rFonts w:asciiTheme="majorHAnsi" w:hAnsiTheme="majorHAnsi" w:cstheme="majorHAnsi"/>
          <w:color w:val="000000" w:themeColor="text1"/>
          <w:u w:val="single"/>
        </w:rPr>
        <w:t xml:space="preserve"> It is a challenge to be managed through careful, and where necessary coercive, diplomacy.</w:t>
      </w:r>
    </w:p>
    <w:p w14:paraId="031A9304" w14:textId="77777777" w:rsidR="00966330" w:rsidRPr="003B76D9" w:rsidRDefault="00966330" w:rsidP="00966330">
      <w:pPr>
        <w:pStyle w:val="selectionshareable"/>
        <w:spacing w:before="0" w:beforeAutospacing="0" w:after="0" w:afterAutospacing="0"/>
        <w:rPr>
          <w:rFonts w:asciiTheme="majorHAnsi" w:hAnsiTheme="majorHAnsi" w:cstheme="majorHAnsi"/>
          <w:color w:val="000000" w:themeColor="text1"/>
          <w:u w:val="single"/>
        </w:rPr>
      </w:pPr>
    </w:p>
    <w:p w14:paraId="2D86B5F4" w14:textId="77777777" w:rsidR="00966330" w:rsidRPr="003B76D9" w:rsidRDefault="00966330" w:rsidP="00966330">
      <w:pPr>
        <w:rPr>
          <w:rFonts w:asciiTheme="majorHAnsi" w:hAnsiTheme="majorHAnsi" w:cstheme="majorHAnsi"/>
          <w:sz w:val="16"/>
        </w:rPr>
      </w:pPr>
    </w:p>
    <w:p w14:paraId="23FF1FA5" w14:textId="77777777" w:rsidR="00966330" w:rsidRPr="003B76D9" w:rsidRDefault="00966330" w:rsidP="00966330">
      <w:pPr>
        <w:rPr>
          <w:rFonts w:asciiTheme="majorHAnsi" w:hAnsiTheme="majorHAnsi" w:cstheme="majorHAnsi"/>
        </w:rPr>
      </w:pPr>
    </w:p>
    <w:p w14:paraId="0D6DCACC" w14:textId="77777777" w:rsidR="00966330" w:rsidRPr="003B76D9" w:rsidRDefault="00966330" w:rsidP="00966330">
      <w:pPr>
        <w:pStyle w:val="Heading4"/>
        <w:rPr>
          <w:rFonts w:asciiTheme="majorHAnsi" w:hAnsiTheme="majorHAnsi" w:cstheme="majorHAnsi"/>
        </w:rPr>
      </w:pPr>
      <w:r w:rsidRPr="003B76D9">
        <w:rPr>
          <w:rFonts w:asciiTheme="majorHAnsi" w:hAnsiTheme="majorHAnsi" w:cstheme="majorHAnsi"/>
        </w:rPr>
        <w:t>Russia won’t fill-in</w:t>
      </w:r>
    </w:p>
    <w:p w14:paraId="48099D05" w14:textId="77777777" w:rsidR="00966330" w:rsidRPr="003B76D9" w:rsidRDefault="00966330" w:rsidP="00966330">
      <w:pPr>
        <w:rPr>
          <w:rStyle w:val="Style13ptBold"/>
          <w:rFonts w:asciiTheme="majorHAnsi" w:hAnsiTheme="majorHAnsi" w:cstheme="majorHAnsi"/>
        </w:rPr>
      </w:pPr>
      <w:r w:rsidRPr="003B76D9">
        <w:rPr>
          <w:rStyle w:val="Style13ptBold"/>
          <w:rFonts w:asciiTheme="majorHAnsi" w:hAnsiTheme="majorHAnsi" w:cstheme="majorHAnsi"/>
        </w:rPr>
        <w:t xml:space="preserve">Depetris 18 </w:t>
      </w:r>
      <w:r w:rsidRPr="003B76D9">
        <w:rPr>
          <w:rStyle w:val="Style13ptBold"/>
          <w:rFonts w:asciiTheme="majorHAnsi" w:hAnsiTheme="majorHAnsi" w:cstheme="majorHAnsi"/>
          <w:b w:val="0"/>
        </w:rPr>
        <w:t>(Daniel R., fellow at Defense Priorities, and a columnist for the Washington Examiner, 9-17-2018, "Time to reassess the US-Egypt relationship", TheHill, https://thehill.com/opinion/international/406996-time-to-reassess-the-us-egypt-relationship) jbarber</w:t>
      </w:r>
    </w:p>
    <w:p w14:paraId="33D9A966" w14:textId="77777777" w:rsidR="00966330" w:rsidRPr="003B76D9" w:rsidRDefault="00966330" w:rsidP="00966330">
      <w:pPr>
        <w:rPr>
          <w:rFonts w:asciiTheme="majorHAnsi" w:hAnsiTheme="majorHAnsi" w:cstheme="majorHAnsi"/>
          <w:sz w:val="16"/>
        </w:rPr>
      </w:pPr>
      <w:r w:rsidRPr="003B76D9">
        <w:rPr>
          <w:rStyle w:val="StyleUnderline"/>
          <w:rFonts w:asciiTheme="majorHAnsi" w:hAnsiTheme="majorHAnsi" w:cstheme="majorHAnsi"/>
        </w:rPr>
        <w:t xml:space="preserve">The United States boasts a number of alliances and defense partnerships around the world, but very few have been as long-lasting as Washington’s relationship with Egypt. </w:t>
      </w:r>
      <w:r w:rsidRPr="003B76D9">
        <w:rPr>
          <w:rFonts w:asciiTheme="majorHAnsi" w:hAnsiTheme="majorHAnsi" w:cstheme="majorHAnsi"/>
          <w:sz w:val="16"/>
        </w:rPr>
        <w:t xml:space="preserve">Ever since Cairo’s turn away from Soviet patronage in the 1970s and its signing of a peace accord with Israel, Egypt has been squarely in America’s camp. Egyptian officers travel to U.S. military academies for training and education; </w:t>
      </w:r>
      <w:r w:rsidRPr="003B76D9">
        <w:rPr>
          <w:rStyle w:val="StyleUnderline"/>
          <w:rFonts w:asciiTheme="majorHAnsi" w:hAnsiTheme="majorHAnsi" w:cstheme="majorHAnsi"/>
        </w:rPr>
        <w:t xml:space="preserve">Washington is granted preferential access through the Suez Canal; and Egypt has been labeled a major non-NATO ally, a distinction that affords the Egyptian government with greater access to the best military technology and weapons platforms the United States has to offer. </w:t>
      </w:r>
      <w:r w:rsidRPr="003B76D9">
        <w:rPr>
          <w:rFonts w:asciiTheme="majorHAnsi" w:hAnsiTheme="majorHAnsi" w:cstheme="majorHAnsi"/>
          <w:sz w:val="16"/>
        </w:rPr>
        <w:t xml:space="preserve">However, a </w:t>
      </w:r>
      <w:r w:rsidRPr="003B76D9">
        <w:rPr>
          <w:rStyle w:val="StyleUnderline"/>
          <w:rFonts w:asciiTheme="majorHAnsi" w:hAnsiTheme="majorHAnsi" w:cstheme="majorHAnsi"/>
        </w:rPr>
        <w:t xml:space="preserve">partnership that </w:t>
      </w:r>
      <w:r w:rsidRPr="003B76D9">
        <w:rPr>
          <w:rStyle w:val="Emphasis"/>
          <w:rFonts w:asciiTheme="majorHAnsi" w:hAnsiTheme="majorHAnsi" w:cstheme="majorHAnsi"/>
        </w:rPr>
        <w:t>was once rooted in a few bedrock principles</w:t>
      </w:r>
      <w:r w:rsidRPr="003B76D9">
        <w:rPr>
          <w:rFonts w:asciiTheme="majorHAnsi" w:hAnsiTheme="majorHAnsi" w:cstheme="majorHAnsi"/>
          <w:sz w:val="16"/>
        </w:rPr>
        <w:t xml:space="preserve"> </w:t>
      </w:r>
      <w:r w:rsidRPr="003B76D9">
        <w:rPr>
          <w:rStyle w:val="StyleUnderline"/>
          <w:rFonts w:asciiTheme="majorHAnsi" w:hAnsiTheme="majorHAnsi" w:cstheme="majorHAnsi"/>
        </w:rPr>
        <w:t>— Cairo maintains peace with Israel and provides Washington with a strategic partner in the Middle East, and the U.S. provides the Egyptians with $1.3 billion a year in military assistance in return</w:t>
      </w:r>
      <w:r w:rsidRPr="003B76D9">
        <w:rPr>
          <w:rFonts w:asciiTheme="majorHAnsi" w:hAnsiTheme="majorHAnsi" w:cstheme="majorHAnsi"/>
          <w:sz w:val="16"/>
        </w:rPr>
        <w:t xml:space="preserve"> — is now an </w:t>
      </w:r>
      <w:r w:rsidRPr="003B76D9">
        <w:rPr>
          <w:rStyle w:val="Emphasis"/>
          <w:rFonts w:asciiTheme="majorHAnsi" w:hAnsiTheme="majorHAnsi" w:cstheme="majorHAnsi"/>
        </w:rPr>
        <w:t>increasingly complicated marriage.</w:t>
      </w:r>
      <w:r w:rsidRPr="003B76D9">
        <w:rPr>
          <w:rFonts w:asciiTheme="majorHAnsi" w:hAnsiTheme="majorHAnsi" w:cstheme="majorHAnsi"/>
          <w:sz w:val="16"/>
        </w:rPr>
        <w:t xml:space="preserve"> </w:t>
      </w:r>
      <w:r w:rsidRPr="003B76D9">
        <w:rPr>
          <w:rStyle w:val="StyleUnderline"/>
          <w:rFonts w:asciiTheme="majorHAnsi" w:hAnsiTheme="majorHAnsi" w:cstheme="majorHAnsi"/>
        </w:rPr>
        <w:t xml:space="preserve">Rather than continuing the relationship as if the strategic environment has not changed over the past 40 years, </w:t>
      </w:r>
      <w:r w:rsidRPr="003B76D9">
        <w:rPr>
          <w:rStyle w:val="Emphasis"/>
          <w:rFonts w:asciiTheme="majorHAnsi" w:hAnsiTheme="majorHAnsi" w:cstheme="majorHAnsi"/>
        </w:rPr>
        <w:t>the U.S. needs to get smarter with its national security strategy</w:t>
      </w:r>
      <w:r w:rsidRPr="003B76D9">
        <w:rPr>
          <w:rStyle w:val="StyleUnderline"/>
          <w:rFonts w:asciiTheme="majorHAnsi" w:hAnsiTheme="majorHAnsi" w:cstheme="majorHAnsi"/>
        </w:rPr>
        <w:t xml:space="preserve"> and more frugal with the American people’s taxpayer money</w:t>
      </w:r>
      <w:r w:rsidRPr="003B76D9">
        <w:rPr>
          <w:rFonts w:asciiTheme="majorHAnsi" w:hAnsiTheme="majorHAnsi" w:cstheme="majorHAnsi"/>
          <w:sz w:val="16"/>
        </w:rPr>
        <w:t xml:space="preserve">. According to the Congressional Research Service, the U.S. has given Egypt about $47 billion in security assistance since the Camp David peace agreement was signed in 1979. With the exception of Israel, no other country on the planet has been on the receiving end of so much generosity from the American people. </w:t>
      </w:r>
      <w:r w:rsidRPr="003B76D9">
        <w:rPr>
          <w:rStyle w:val="StyleUnderline"/>
          <w:rFonts w:asciiTheme="majorHAnsi" w:hAnsiTheme="majorHAnsi" w:cstheme="majorHAnsi"/>
        </w:rPr>
        <w:t>The U.S. foreign policy establishment’s justification for maintaining the current aid package to Egypt has become a tired cliché.</w:t>
      </w:r>
      <w:r w:rsidRPr="003B76D9">
        <w:rPr>
          <w:rFonts w:asciiTheme="majorHAnsi" w:hAnsiTheme="majorHAnsi" w:cstheme="majorHAnsi"/>
          <w:sz w:val="16"/>
        </w:rPr>
        <w:t xml:space="preserve"> </w:t>
      </w:r>
      <w:r w:rsidRPr="003B76D9">
        <w:rPr>
          <w:rStyle w:val="StyleUnderline"/>
          <w:rFonts w:asciiTheme="majorHAnsi" w:hAnsiTheme="majorHAnsi" w:cstheme="majorHAnsi"/>
        </w:rPr>
        <w:t xml:space="preserve">The American people are told that their taxpayer dollars buy valuable leverage with a critical partner in a turbulent region, from a solid counterterrorism relationship against Islamic extremists to overflight rights that shorten the amount of time the U.S. Air Force needs to travel. </w:t>
      </w:r>
      <w:r w:rsidRPr="003B76D9">
        <w:rPr>
          <w:rFonts w:asciiTheme="majorHAnsi" w:hAnsiTheme="majorHAnsi" w:cstheme="majorHAnsi"/>
          <w:sz w:val="16"/>
        </w:rPr>
        <w:t>But leaving the politics aside and evaluating the returns on investment</w:t>
      </w:r>
      <w:r w:rsidRPr="003B76D9">
        <w:rPr>
          <w:rStyle w:val="Emphasis"/>
          <w:rFonts w:asciiTheme="majorHAnsi" w:hAnsiTheme="majorHAnsi" w:cstheme="majorHAnsi"/>
        </w:rPr>
        <w:t>, are these benefits worth the cost of tens of billions of dollars</w:t>
      </w:r>
      <w:r w:rsidRPr="003B76D9">
        <w:rPr>
          <w:rFonts w:asciiTheme="majorHAnsi" w:hAnsiTheme="majorHAnsi" w:cstheme="majorHAnsi"/>
          <w:sz w:val="16"/>
        </w:rPr>
        <w:t xml:space="preserve"> over a span of decades? </w:t>
      </w:r>
      <w:r w:rsidRPr="003B76D9">
        <w:rPr>
          <w:rStyle w:val="StyleUnderline"/>
          <w:rFonts w:asciiTheme="majorHAnsi" w:hAnsiTheme="majorHAnsi" w:cstheme="majorHAnsi"/>
        </w:rPr>
        <w:t>Evidence strongly suggests that the answer is</w:t>
      </w:r>
      <w:r w:rsidRPr="003B76D9">
        <w:rPr>
          <w:rFonts w:asciiTheme="majorHAnsi" w:hAnsiTheme="majorHAnsi" w:cstheme="majorHAnsi"/>
          <w:sz w:val="16"/>
        </w:rPr>
        <w:t xml:space="preserve"> </w:t>
      </w:r>
      <w:r w:rsidRPr="003B76D9">
        <w:rPr>
          <w:rStyle w:val="Emphasis"/>
          <w:rFonts w:asciiTheme="majorHAnsi" w:hAnsiTheme="majorHAnsi" w:cstheme="majorHAnsi"/>
          <w:szCs w:val="26"/>
        </w:rPr>
        <w:t>no</w:t>
      </w:r>
      <w:r w:rsidRPr="003B76D9">
        <w:rPr>
          <w:rFonts w:asciiTheme="majorHAnsi" w:hAnsiTheme="majorHAnsi" w:cstheme="majorHAnsi"/>
          <w:sz w:val="16"/>
        </w:rPr>
        <w:t xml:space="preserve">. Inside the Beltway, the Egyptian defense establishment is often considered an effective partner for the U.S. against terrorist groups in the region. The Trump administration has pointed to stronger Egyptian cooperation on the terrorism problem as a major factor in its decision to release a combined $390 million in security aid in July and August, which was previously frozen over human rights concerns. What U.S. officials usually refuse to acknowledge, however, is that a counterterrorism partnership with the United States is just as vital to Egyptian security — likely more so. Indeed, Cairo relies on U.S. military hardware, from combat jets to tanks and artillery, in its ongoing operation to combat a years-old Islamic insurgency in the Sinai Peninsula (an insurgency that does not have the capability to attack the U.S. in any way). Were it not for this assistance, the Egyptian security forces would be taking even higher casualties than it currently suffers. And yet the Trump administration has treated Egypt as if U.S. national security would be at imminent risk without Cairo’s cooperation. This interpretation, of course, suits the Egyptian government just fine, which is more than happy to acquire F-16 fighters without spending a dime of their own financial resources while often disregarding American military advice. </w:t>
      </w:r>
      <w:r w:rsidRPr="003B76D9">
        <w:rPr>
          <w:rStyle w:val="StyleUnderline"/>
          <w:rFonts w:asciiTheme="majorHAnsi" w:hAnsiTheme="majorHAnsi" w:cstheme="majorHAnsi"/>
        </w:rPr>
        <w:t>Advocates of continued U.S. aid to Egypt use another argument that, while persuasive at first, is a red-herring</w:t>
      </w:r>
      <w:r w:rsidRPr="003B76D9">
        <w:rPr>
          <w:rFonts w:asciiTheme="majorHAnsi" w:hAnsiTheme="majorHAnsi" w:cstheme="majorHAnsi"/>
          <w:sz w:val="16"/>
        </w:rPr>
        <w:t xml:space="preserve">. The logic plays on the foreign policy establishment’s fear for all things Russian; </w:t>
      </w:r>
      <w:r w:rsidRPr="003B76D9">
        <w:rPr>
          <w:rStyle w:val="StyleUnderline"/>
          <w:rFonts w:asciiTheme="majorHAnsi" w:hAnsiTheme="majorHAnsi" w:cstheme="majorHAnsi"/>
        </w:rPr>
        <w:t>if Washington downgrades or reforms its relationship with Egypt in any way, President Abdel Fattah el-Sisi will have no choice but to retaliate by reaching out to the Kremlin and replace the U.S. with Russia as the foreign ally of first resort</w:t>
      </w:r>
      <w:r w:rsidRPr="003B76D9">
        <w:rPr>
          <w:rFonts w:asciiTheme="majorHAnsi" w:hAnsiTheme="majorHAnsi" w:cstheme="majorHAnsi"/>
          <w:sz w:val="16"/>
        </w:rPr>
        <w:t xml:space="preserve">. The signing of a preliminary deal in November 2017, which permits Russian aircraft to use Egyptian airfields, only solidified this concern about Cairo’s drifting into Russia’s orbit. </w:t>
      </w:r>
      <w:r w:rsidRPr="003B76D9">
        <w:rPr>
          <w:rStyle w:val="Emphasis"/>
          <w:rFonts w:asciiTheme="majorHAnsi" w:hAnsiTheme="majorHAnsi" w:cstheme="majorHAnsi"/>
        </w:rPr>
        <w:t>But this, too, is an argument based more in innuendo than evidence</w:t>
      </w:r>
      <w:r w:rsidRPr="003B76D9">
        <w:rPr>
          <w:rStyle w:val="StyleUnderline"/>
          <w:rFonts w:asciiTheme="majorHAnsi" w:hAnsiTheme="majorHAnsi" w:cstheme="majorHAnsi"/>
        </w:rPr>
        <w:t>. Egypt is no more likely to become a Russian vassal state in the Middle East as it was to be an American one</w:t>
      </w:r>
      <w:r w:rsidRPr="003B76D9">
        <w:rPr>
          <w:rFonts w:asciiTheme="majorHAnsi" w:hAnsiTheme="majorHAnsi" w:cstheme="majorHAnsi"/>
          <w:sz w:val="16"/>
        </w:rPr>
        <w:t xml:space="preserve">. </w:t>
      </w:r>
      <w:r w:rsidRPr="003B76D9">
        <w:rPr>
          <w:rStyle w:val="Emphasis"/>
          <w:rFonts w:asciiTheme="majorHAnsi" w:hAnsiTheme="majorHAnsi" w:cstheme="majorHAnsi"/>
        </w:rPr>
        <w:t>Although Egypt may be willing to take free money from foreign powers with no strings attached, Cairo is fiercely independent of its prerogatives and has its own set of national interests guiding its actions.</w:t>
      </w:r>
      <w:r w:rsidRPr="003B76D9">
        <w:rPr>
          <w:rFonts w:asciiTheme="majorHAnsi" w:hAnsiTheme="majorHAnsi" w:cstheme="majorHAnsi"/>
          <w:sz w:val="16"/>
        </w:rPr>
        <w:t xml:space="preserve"> </w:t>
      </w:r>
      <w:r w:rsidRPr="003B76D9">
        <w:rPr>
          <w:rStyle w:val="StyleUnderline"/>
          <w:rFonts w:asciiTheme="majorHAnsi" w:hAnsiTheme="majorHAnsi" w:cstheme="majorHAnsi"/>
        </w:rPr>
        <w:t>What Moscow views as important, Cairo may dismiss as marginal. Nor are the Russians likely to be as generous as the Americans have been over the past 40 years</w:t>
      </w:r>
      <w:r w:rsidRPr="003B76D9">
        <w:rPr>
          <w:rFonts w:asciiTheme="majorHAnsi" w:hAnsiTheme="majorHAnsi" w:cstheme="majorHAnsi"/>
          <w:sz w:val="16"/>
        </w:rPr>
        <w:t xml:space="preserve">. Unlike Washington, which has upheld an aid relationship that is lopsided to Cairo’s benefit to the misfortunate of the American taxpayer, the Kremlin is far more transactional in its dealmaking. </w:t>
      </w:r>
      <w:r w:rsidRPr="003B76D9">
        <w:rPr>
          <w:rStyle w:val="StyleUnderline"/>
          <w:rFonts w:asciiTheme="majorHAnsi" w:hAnsiTheme="majorHAnsi" w:cstheme="majorHAnsi"/>
        </w:rPr>
        <w:t>The worry that Egypt would totally jettison the United States in favor of Russia is both misguided and specious.</w:t>
      </w:r>
      <w:r w:rsidRPr="003B76D9">
        <w:rPr>
          <w:rFonts w:asciiTheme="majorHAnsi" w:hAnsiTheme="majorHAnsi" w:cstheme="majorHAnsi"/>
          <w:sz w:val="16"/>
        </w:rPr>
        <w:t xml:space="preserve"> Even worse, such a </w:t>
      </w:r>
      <w:r w:rsidRPr="003B76D9">
        <w:rPr>
          <w:rStyle w:val="StyleUnderline"/>
          <w:rFonts w:asciiTheme="majorHAnsi" w:hAnsiTheme="majorHAnsi" w:cstheme="majorHAnsi"/>
        </w:rPr>
        <w:t xml:space="preserve">belief will only provide fuel for those who believe that the U.S.-Egypt aid relationship should continue as is, perpetuating an unacceptable status-quo in which the </w:t>
      </w:r>
      <w:r w:rsidRPr="003B76D9">
        <w:rPr>
          <w:rStyle w:val="Emphasis"/>
          <w:rFonts w:asciiTheme="majorHAnsi" w:hAnsiTheme="majorHAnsi" w:cstheme="majorHAnsi"/>
        </w:rPr>
        <w:t>American people continue to be swindled</w:t>
      </w:r>
      <w:r w:rsidRPr="003B76D9">
        <w:rPr>
          <w:rStyle w:val="StyleUnderline"/>
          <w:rFonts w:asciiTheme="majorHAnsi" w:hAnsiTheme="majorHAnsi" w:cstheme="majorHAnsi"/>
        </w:rPr>
        <w:t xml:space="preserve"> with few tangible deliverables to show for it. </w:t>
      </w:r>
      <w:r w:rsidRPr="003B76D9">
        <w:rPr>
          <w:rFonts w:asciiTheme="majorHAnsi" w:hAnsiTheme="majorHAnsi" w:cstheme="majorHAnsi"/>
          <w:sz w:val="16"/>
        </w:rPr>
        <w:t xml:space="preserve">President Trump based much of his foreign policy platform on renegotiating deals for the United States. He likely won the presidency due to his message of standing up for the American people and ending agreements that do not enhance American security and prosperity. If he wants to live up one of his biggest campaign promises, President Trump should reassess U.S. military aid to Egypt and bring it down to a level that is appropriate to the benefits Cairo provides the United States. </w:t>
      </w:r>
      <w:r w:rsidRPr="003B76D9">
        <w:rPr>
          <w:rStyle w:val="Emphasis"/>
          <w:rFonts w:asciiTheme="majorHAnsi" w:hAnsiTheme="majorHAnsi" w:cstheme="majorHAnsi"/>
        </w:rPr>
        <w:t>The way Egypt is behaving, it is simply a bad deal for Washington to continue to ritualistically open its wallet without thinking about the return on investment</w:t>
      </w:r>
      <w:r w:rsidRPr="003B76D9">
        <w:rPr>
          <w:rFonts w:asciiTheme="majorHAnsi" w:hAnsiTheme="majorHAnsi" w:cstheme="majorHAnsi"/>
          <w:sz w:val="16"/>
        </w:rPr>
        <w:t xml:space="preserve">. </w:t>
      </w:r>
      <w:r w:rsidRPr="003B76D9">
        <w:rPr>
          <w:rStyle w:val="StyleUnderline"/>
          <w:rFonts w:asciiTheme="majorHAnsi" w:hAnsiTheme="majorHAnsi" w:cstheme="majorHAnsi"/>
        </w:rPr>
        <w:t xml:space="preserve">Foreign assistance should be earned, not treated as an unquestioned entitlement. </w:t>
      </w:r>
      <w:r w:rsidRPr="003B76D9">
        <w:rPr>
          <w:rFonts w:asciiTheme="majorHAnsi" w:hAnsiTheme="majorHAnsi" w:cstheme="majorHAnsi"/>
          <w:sz w:val="16"/>
        </w:rPr>
        <w:t xml:space="preserve">Above all, Washington’s generosity must serve the interests of the United States, and benefit the American people — especially the taxpayers who fund it. </w:t>
      </w:r>
    </w:p>
    <w:p w14:paraId="40448D10" w14:textId="77777777" w:rsidR="00966330" w:rsidRPr="003B76D9" w:rsidRDefault="00966330" w:rsidP="00966330">
      <w:pPr>
        <w:pStyle w:val="Heading4"/>
        <w:rPr>
          <w:rFonts w:asciiTheme="majorHAnsi" w:hAnsiTheme="majorHAnsi" w:cstheme="majorHAnsi"/>
        </w:rPr>
      </w:pPr>
      <w:r w:rsidRPr="003B76D9">
        <w:rPr>
          <w:rFonts w:asciiTheme="majorHAnsi" w:hAnsiTheme="majorHAnsi" w:cstheme="majorHAnsi"/>
        </w:rPr>
        <w:t>Ending relations wouldn’t matter – Egypt isn’t a strategic partner and interoperability takes out fill in</w:t>
      </w:r>
    </w:p>
    <w:p w14:paraId="20E484F1" w14:textId="77777777" w:rsidR="00966330" w:rsidRPr="003B76D9" w:rsidRDefault="00966330" w:rsidP="00966330">
      <w:pPr>
        <w:rPr>
          <w:rFonts w:asciiTheme="majorHAnsi" w:hAnsiTheme="majorHAnsi" w:cstheme="majorHAnsi"/>
        </w:rPr>
      </w:pPr>
      <w:r w:rsidRPr="003B76D9">
        <w:rPr>
          <w:rStyle w:val="Style13ptBold"/>
          <w:rFonts w:asciiTheme="majorHAnsi" w:hAnsiTheme="majorHAnsi" w:cstheme="majorHAnsi"/>
        </w:rPr>
        <w:t>Miller &amp; Dunne 18</w:t>
      </w:r>
      <w:r w:rsidRPr="003B76D9">
        <w:rPr>
          <w:rFonts w:asciiTheme="majorHAnsi" w:hAnsiTheme="majorHAnsi" w:cstheme="majorHAnsi"/>
        </w:rPr>
        <w:t xml:space="preserve"> – * Deputy Director for Policy at the Project on Middle East Democracy (POMED) and is a Nonresident Scholar at the Carnegie Endowment for International Peace. ** directs the Middle East Program at the Carnegie Endowment for International Peace in Washington, DC. (*Andrew Millier &amp; **Michele Dunne, 07.20.18, “Losing Egypt to Russia Isn't the Real Problem—but Collapse Is,” </w:t>
      </w:r>
      <w:hyperlink r:id="rId339" w:history="1">
        <w:r w:rsidRPr="003B76D9">
          <w:rPr>
            <w:rStyle w:val="Hyperlink"/>
            <w:rFonts w:asciiTheme="majorHAnsi" w:hAnsiTheme="majorHAnsi" w:cstheme="majorHAnsi"/>
          </w:rPr>
          <w:t>https://nationalinterest.org/feature/losing-egypt-russia-isnt-real-problem—-collapse-26336)</w:t>
        </w:r>
      </w:hyperlink>
      <w:r w:rsidRPr="003B76D9">
        <w:rPr>
          <w:rFonts w:asciiTheme="majorHAnsi" w:hAnsiTheme="majorHAnsi" w:cstheme="majorHAnsi"/>
        </w:rPr>
        <w:t xml:space="preserve"> np</w:t>
      </w:r>
    </w:p>
    <w:p w14:paraId="79CCDB21" w14:textId="77777777" w:rsidR="00966330" w:rsidRPr="003B76D9" w:rsidRDefault="00966330" w:rsidP="00966330">
      <w:pPr>
        <w:rPr>
          <w:rFonts w:asciiTheme="majorHAnsi" w:hAnsiTheme="majorHAnsi" w:cstheme="majorHAnsi"/>
        </w:rPr>
      </w:pPr>
    </w:p>
    <w:p w14:paraId="42FF6910" w14:textId="77777777" w:rsidR="00966330" w:rsidRPr="003B76D9" w:rsidRDefault="00966330" w:rsidP="00966330">
      <w:pPr>
        <w:rPr>
          <w:rFonts w:asciiTheme="majorHAnsi" w:hAnsiTheme="majorHAnsi" w:cstheme="majorHAnsi"/>
          <w:sz w:val="16"/>
        </w:rPr>
      </w:pPr>
      <w:r w:rsidRPr="003B76D9">
        <w:rPr>
          <w:rFonts w:asciiTheme="majorHAnsi" w:hAnsiTheme="majorHAnsi" w:cstheme="majorHAnsi"/>
          <w:sz w:val="16"/>
        </w:rPr>
        <w:t xml:space="preserve">Amidst the flurry of bilateral visits and announcements, </w:t>
      </w:r>
      <w:r w:rsidRPr="003B76D9">
        <w:rPr>
          <w:rStyle w:val="StyleUnderline"/>
          <w:rFonts w:asciiTheme="majorHAnsi" w:hAnsiTheme="majorHAnsi" w:cstheme="majorHAnsi"/>
        </w:rPr>
        <w:t>it is also easy to overstate what Russia is offering to Egypt. Russia's loans, which Egypt must repay, are not substitutes for U.S. grant assistance, and Russia is not in the same position as the United States to facilitate Egypt’s entrée into European capitals and international financial institutions. What Egypt needs is</w:t>
      </w:r>
      <w:hyperlink r:id="rId340" w:history="1">
        <w:r w:rsidRPr="003B76D9">
          <w:rPr>
            <w:rStyle w:val="StyleUnderline"/>
            <w:rFonts w:asciiTheme="majorHAnsi" w:hAnsiTheme="majorHAnsi" w:cstheme="majorHAnsi"/>
          </w:rPr>
          <w:t xml:space="preserve"> private investment</w:t>
        </w:r>
      </w:hyperlink>
      <w:r w:rsidRPr="003B76D9">
        <w:rPr>
          <w:rStyle w:val="StyleUnderline"/>
          <w:rFonts w:asciiTheme="majorHAnsi" w:hAnsiTheme="majorHAnsi" w:cstheme="majorHAnsi"/>
        </w:rPr>
        <w:t xml:space="preserve"> and lots of it—not what Putin can provide</w:t>
      </w:r>
      <w:r w:rsidRPr="003B76D9">
        <w:rPr>
          <w:rFonts w:asciiTheme="majorHAnsi" w:hAnsiTheme="majorHAnsi" w:cstheme="majorHAnsi"/>
          <w:sz w:val="16"/>
        </w:rPr>
        <w:t xml:space="preserve">. Additionally, </w:t>
      </w:r>
      <w:r w:rsidRPr="003B76D9">
        <w:rPr>
          <w:rStyle w:val="StyleUnderline"/>
          <w:rFonts w:asciiTheme="majorHAnsi" w:hAnsiTheme="majorHAnsi" w:cstheme="majorHAnsi"/>
        </w:rPr>
        <w:t xml:space="preserve">it is not easy to switch military operating systems on a dime, especially after four decades of Egypt relying on American equipment and training in all areas except for missile defense. </w:t>
      </w:r>
      <w:r w:rsidRPr="003B76D9">
        <w:rPr>
          <w:rFonts w:asciiTheme="majorHAnsi" w:hAnsiTheme="majorHAnsi" w:cstheme="majorHAnsi"/>
          <w:sz w:val="16"/>
        </w:rPr>
        <w:t xml:space="preserve">Also, </w:t>
      </w:r>
      <w:r w:rsidRPr="003B76D9">
        <w:rPr>
          <w:rStyle w:val="StyleUnderline"/>
          <w:rFonts w:asciiTheme="majorHAnsi" w:hAnsiTheme="majorHAnsi" w:cstheme="majorHAnsi"/>
        </w:rPr>
        <w:t>Putin has not been as unconditionally supportive of Sisi as some would suggest, nor has Sisi welcomed all of Putin’s overtures. Putin is holding out on restoring all Russian commercial flights to Egypt</w:t>
      </w:r>
      <w:r w:rsidRPr="003B76D9">
        <w:rPr>
          <w:rFonts w:asciiTheme="majorHAnsi" w:hAnsiTheme="majorHAnsi" w:cstheme="majorHAnsi"/>
          <w:sz w:val="16"/>
        </w:rPr>
        <w:t>, cut off since the disastrous October 2015 terrorist bombing of a Russian jet that departed from Sharm al-Shaykh. Putin recently agreed to</w:t>
      </w:r>
      <w:hyperlink r:id="rId341" w:history="1">
        <w:r w:rsidRPr="003B76D9">
          <w:rPr>
            <w:rFonts w:asciiTheme="majorHAnsi" w:hAnsiTheme="majorHAnsi" w:cstheme="majorHAnsi"/>
            <w:sz w:val="16"/>
          </w:rPr>
          <w:t xml:space="preserve"> allow flights</w:t>
        </w:r>
      </w:hyperlink>
      <w:r w:rsidRPr="003B76D9">
        <w:rPr>
          <w:rFonts w:asciiTheme="majorHAnsi" w:hAnsiTheme="majorHAnsi" w:cstheme="majorHAnsi"/>
          <w:sz w:val="16"/>
        </w:rPr>
        <w:t xml:space="preserve"> to Cairo, but not yet to the Red Sea beach airports, which were the</w:t>
      </w:r>
      <w:hyperlink r:id="rId342" w:history="1">
        <w:r w:rsidRPr="003B76D9">
          <w:rPr>
            <w:rFonts w:asciiTheme="majorHAnsi" w:hAnsiTheme="majorHAnsi" w:cstheme="majorHAnsi"/>
            <w:sz w:val="16"/>
          </w:rPr>
          <w:t xml:space="preserve"> principal attraction</w:t>
        </w:r>
      </w:hyperlink>
      <w:r w:rsidRPr="003B76D9">
        <w:rPr>
          <w:rFonts w:asciiTheme="majorHAnsi" w:hAnsiTheme="majorHAnsi" w:cstheme="majorHAnsi"/>
          <w:sz w:val="16"/>
        </w:rPr>
        <w:t xml:space="preserve"> for Russian tourists who used to travel to Egypt in droves. For his part, Sisi seems to be holding out on a</w:t>
      </w:r>
      <w:hyperlink r:id="rId343" w:history="1">
        <w:r w:rsidRPr="003B76D9">
          <w:rPr>
            <w:rFonts w:asciiTheme="majorHAnsi" w:hAnsiTheme="majorHAnsi" w:cstheme="majorHAnsi"/>
            <w:sz w:val="16"/>
          </w:rPr>
          <w:t xml:space="preserve"> Russian request</w:t>
        </w:r>
      </w:hyperlink>
      <w:r w:rsidRPr="003B76D9">
        <w:rPr>
          <w:rFonts w:asciiTheme="majorHAnsi" w:hAnsiTheme="majorHAnsi" w:cstheme="majorHAnsi"/>
          <w:sz w:val="16"/>
        </w:rPr>
        <w:t xml:space="preserve"> for access to Egypt’s military airfields—perhaps because it would jeopardize his relations with the U.S. military. But what </w:t>
      </w:r>
      <w:r w:rsidRPr="003B76D9">
        <w:rPr>
          <w:rStyle w:val="StyleUnderline"/>
          <w:rFonts w:asciiTheme="majorHAnsi" w:hAnsiTheme="majorHAnsi" w:cstheme="majorHAnsi"/>
        </w:rPr>
        <w:t>if the U.S.-Egyptian military relationship did fall apart for whatever reason, and Sisi sought to compensate by openly allying with Russia</w:t>
      </w:r>
      <w:r w:rsidRPr="003B76D9">
        <w:rPr>
          <w:rFonts w:asciiTheme="majorHAnsi" w:hAnsiTheme="majorHAnsi" w:cstheme="majorHAnsi"/>
          <w:sz w:val="16"/>
        </w:rPr>
        <w:t xml:space="preserve">? On the surface, this would look like another retreat of the United States from its once-dominant position in the region. But </w:t>
      </w:r>
      <w:r w:rsidRPr="003B76D9">
        <w:rPr>
          <w:rStyle w:val="StyleUnderline"/>
          <w:rFonts w:asciiTheme="majorHAnsi" w:hAnsiTheme="majorHAnsi" w:cstheme="majorHAnsi"/>
        </w:rPr>
        <w:t>on a practical level, the impact on U.S. interests would be much less than it once would have been. Due to years of internal erosion of the Egyptian state, it is a less capable regional actor than it was several decades ago and its military is a</w:t>
      </w:r>
      <w:hyperlink r:id="rId344" w:history="1">
        <w:r w:rsidRPr="003B76D9">
          <w:rPr>
            <w:rStyle w:val="StyleUnderline"/>
            <w:rFonts w:asciiTheme="majorHAnsi" w:hAnsiTheme="majorHAnsi" w:cstheme="majorHAnsi"/>
          </w:rPr>
          <w:t xml:space="preserve"> poor reflection</w:t>
        </w:r>
      </w:hyperlink>
      <w:r w:rsidRPr="003B76D9">
        <w:rPr>
          <w:rStyle w:val="StyleUnderline"/>
          <w:rFonts w:asciiTheme="majorHAnsi" w:hAnsiTheme="majorHAnsi" w:cstheme="majorHAnsi"/>
        </w:rPr>
        <w:t xml:space="preserve"> of the force that acquitted itself well in 1973</w:t>
      </w:r>
      <w:r w:rsidRPr="003B76D9">
        <w:rPr>
          <w:rFonts w:asciiTheme="majorHAnsi" w:hAnsiTheme="majorHAnsi" w:cstheme="majorHAnsi"/>
          <w:sz w:val="16"/>
        </w:rPr>
        <w:t>. The</w:t>
      </w:r>
      <w:hyperlink r:id="rId345" w:history="1">
        <w:r w:rsidRPr="003B76D9">
          <w:rPr>
            <w:rFonts w:asciiTheme="majorHAnsi" w:hAnsiTheme="majorHAnsi" w:cstheme="majorHAnsi"/>
            <w:sz w:val="16"/>
          </w:rPr>
          <w:t xml:space="preserve"> Jordanian</w:t>
        </w:r>
      </w:hyperlink>
      <w:r w:rsidRPr="003B76D9">
        <w:rPr>
          <w:rFonts w:asciiTheme="majorHAnsi" w:hAnsiTheme="majorHAnsi" w:cstheme="majorHAnsi"/>
          <w:sz w:val="16"/>
        </w:rPr>
        <w:t xml:space="preserve"> and</w:t>
      </w:r>
      <w:hyperlink r:id="rId346" w:history="1">
        <w:r w:rsidRPr="003B76D9">
          <w:rPr>
            <w:rFonts w:asciiTheme="majorHAnsi" w:hAnsiTheme="majorHAnsi" w:cstheme="majorHAnsi"/>
            <w:sz w:val="16"/>
          </w:rPr>
          <w:t xml:space="preserve"> Emirati</w:t>
        </w:r>
      </w:hyperlink>
      <w:r w:rsidRPr="003B76D9">
        <w:rPr>
          <w:rFonts w:asciiTheme="majorHAnsi" w:hAnsiTheme="majorHAnsi" w:cstheme="majorHAnsi"/>
          <w:sz w:val="16"/>
        </w:rPr>
        <w:t xml:space="preserve"> militaries, for example, are now far more capable of projecting power within the region and are more interoperable with U.S. forces than are the Egyptians. </w:t>
      </w:r>
      <w:r w:rsidRPr="003B76D9">
        <w:rPr>
          <w:rStyle w:val="StyleUnderline"/>
          <w:rFonts w:asciiTheme="majorHAnsi" w:hAnsiTheme="majorHAnsi" w:cstheme="majorHAnsi"/>
        </w:rPr>
        <w:t>Excepting Libya,</w:t>
      </w:r>
      <w:r w:rsidRPr="003B76D9">
        <w:rPr>
          <w:rFonts w:asciiTheme="majorHAnsi" w:hAnsiTheme="majorHAnsi" w:cstheme="majorHAnsi"/>
          <w:sz w:val="16"/>
        </w:rPr>
        <w:t xml:space="preserve"> which is more important to European than U.S. interests, </w:t>
      </w:r>
      <w:r w:rsidRPr="003B76D9">
        <w:rPr>
          <w:rStyle w:val="StyleUnderline"/>
          <w:rFonts w:asciiTheme="majorHAnsi" w:hAnsiTheme="majorHAnsi" w:cstheme="majorHAnsi"/>
        </w:rPr>
        <w:t>Egypt has been unwilling to deploy its forces abroad. Power in the region has shifted to the Gulf, as economic influence has become increasingly important, while other Arab and North African countries have come to eclipse Egypt in areas such as human development</w:t>
      </w:r>
      <w:r w:rsidRPr="003B76D9">
        <w:rPr>
          <w:rFonts w:asciiTheme="majorHAnsi" w:hAnsiTheme="majorHAnsi" w:cstheme="majorHAnsi"/>
          <w:sz w:val="16"/>
        </w:rPr>
        <w:t xml:space="preserve">. And, while the Trump administration seems to believe Egypt is key to Israeli-Palestinian peace, neither Israeli </w:t>
      </w:r>
      <w:proofErr w:type="gramStart"/>
      <w:r w:rsidRPr="003B76D9">
        <w:rPr>
          <w:rFonts w:asciiTheme="majorHAnsi" w:hAnsiTheme="majorHAnsi" w:cstheme="majorHAnsi"/>
          <w:sz w:val="16"/>
        </w:rPr>
        <w:t>prime minister</w:t>
      </w:r>
      <w:proofErr w:type="gramEnd"/>
      <w:r w:rsidRPr="003B76D9">
        <w:rPr>
          <w:rFonts w:asciiTheme="majorHAnsi" w:hAnsiTheme="majorHAnsi" w:cstheme="majorHAnsi"/>
          <w:sz w:val="16"/>
        </w:rPr>
        <w:t xml:space="preserve"> Benjamin Netanyahu nor Palestinian Authority President Mahmoud Abbas is likely to move off of avowed redlines at Sisi’s request. The Israeli-Egyptian Treaty of Peace is on firm footing and the bilateral relationship, warm at the official level and cool at the popular level, is no longer dependent on U.S. encouragement or management. </w:t>
      </w:r>
      <w:r w:rsidRPr="003B76D9">
        <w:rPr>
          <w:rStyle w:val="StyleUnderline"/>
          <w:rFonts w:asciiTheme="majorHAnsi" w:hAnsiTheme="majorHAnsi" w:cstheme="majorHAnsi"/>
        </w:rPr>
        <w:t>Egypt would most likely continue to allow U.S. ships access to the Suez Canal, for which the U.S. Navy</w:t>
      </w:r>
      <w:hyperlink r:id="rId347" w:history="1">
        <w:r w:rsidRPr="003B76D9">
          <w:rPr>
            <w:rStyle w:val="StyleUnderline"/>
            <w:rFonts w:asciiTheme="majorHAnsi" w:hAnsiTheme="majorHAnsi" w:cstheme="majorHAnsi"/>
          </w:rPr>
          <w:t xml:space="preserve"> pays handsomely</w:t>
        </w:r>
      </w:hyperlink>
      <w:r w:rsidRPr="003B76D9">
        <w:rPr>
          <w:rStyle w:val="StyleUnderline"/>
          <w:rFonts w:asciiTheme="majorHAnsi" w:hAnsiTheme="majorHAnsi" w:cstheme="majorHAnsi"/>
        </w:rPr>
        <w:t>. Egypt might deny overflight and landing rights to U.S. military aircraft, but those are much less valuable than they once were as the United States continues to entrench its position</w:t>
      </w:r>
      <w:hyperlink r:id="rId348" w:history="1">
        <w:r w:rsidRPr="003B76D9">
          <w:rPr>
            <w:rStyle w:val="StyleUnderline"/>
            <w:rFonts w:asciiTheme="majorHAnsi" w:hAnsiTheme="majorHAnsi" w:cstheme="majorHAnsi"/>
          </w:rPr>
          <w:t xml:space="preserve"> in Qatar</w:t>
        </w:r>
      </w:hyperlink>
      <w:r w:rsidRPr="003B76D9">
        <w:rPr>
          <w:rStyle w:val="StyleUnderline"/>
          <w:rFonts w:asciiTheme="majorHAnsi" w:hAnsiTheme="majorHAnsi" w:cstheme="majorHAnsi"/>
        </w:rPr>
        <w:t>.</w:t>
      </w:r>
      <w:r w:rsidRPr="003B76D9">
        <w:rPr>
          <w:rFonts w:asciiTheme="majorHAnsi" w:hAnsiTheme="majorHAnsi" w:cstheme="majorHAnsi"/>
          <w:sz w:val="16"/>
        </w:rPr>
        <w:t xml:space="preserve"> Arab states’</w:t>
      </w:r>
      <w:hyperlink r:id="rId349" w:history="1">
        <w:r w:rsidRPr="003B76D9">
          <w:rPr>
            <w:rFonts w:asciiTheme="majorHAnsi" w:hAnsiTheme="majorHAnsi" w:cstheme="majorHAnsi"/>
            <w:sz w:val="16"/>
          </w:rPr>
          <w:t xml:space="preserve"> more relaxed</w:t>
        </w:r>
      </w:hyperlink>
      <w:r w:rsidRPr="003B76D9">
        <w:rPr>
          <w:rFonts w:asciiTheme="majorHAnsi" w:hAnsiTheme="majorHAnsi" w:cstheme="majorHAnsi"/>
          <w:sz w:val="16"/>
        </w:rPr>
        <w:t xml:space="preserve"> attitude towards Israel also could open up new routes for civilian and military aircraft alike. Finally, it is hard to assess the net value of Egyptian counterterrorism (CT) cooperation with Washington, but we know that</w:t>
      </w:r>
      <w:hyperlink r:id="rId350" w:history="1">
        <w:r w:rsidRPr="003B76D9">
          <w:rPr>
            <w:rFonts w:asciiTheme="majorHAnsi" w:hAnsiTheme="majorHAnsi" w:cstheme="majorHAnsi"/>
            <w:sz w:val="16"/>
          </w:rPr>
          <w:t xml:space="preserve"> Egyptian policies</w:t>
        </w:r>
      </w:hyperlink>
      <w:r w:rsidRPr="003B76D9">
        <w:rPr>
          <w:rFonts w:asciiTheme="majorHAnsi" w:hAnsiTheme="majorHAnsi" w:cstheme="majorHAnsi"/>
          <w:sz w:val="16"/>
        </w:rPr>
        <w:t xml:space="preserve"> are in some ways making the terrorism problem worse and it is in Cairo’s interest to maintain its own CT operations, whatever the state of relations with the United States. </w:t>
      </w:r>
      <w:r w:rsidRPr="003B76D9">
        <w:rPr>
          <w:rStyle w:val="StyleUnderline"/>
          <w:rFonts w:asciiTheme="majorHAnsi" w:hAnsiTheme="majorHAnsi" w:cstheme="majorHAnsi"/>
        </w:rPr>
        <w:t>The real danger for the United States is not that it might lose Egypt, but that this nation of nearly one hundred million could sink into obscurity or even state failure due to poor governance, rapid population growth, and economic fragility</w:t>
      </w:r>
      <w:r w:rsidRPr="003B76D9">
        <w:rPr>
          <w:rFonts w:asciiTheme="majorHAnsi" w:hAnsiTheme="majorHAnsi" w:cstheme="majorHAnsi"/>
          <w:sz w:val="16"/>
        </w:rPr>
        <w:t xml:space="preserve">. That would be unfortunate because a strong Egypt could serve as an important source of stability in the Middle East. But competing with Moscow for Egypt’s fealty is not going to reverse the country’s decline. Indeed, by pandering to Sisi and his misguided policies out of fear that he might turn to Russia, the United States would only be increasing the likelihood of such dark outcomes. Egypt is no longer a strategic prize for the United States or Russia to win. It is a challenge to be managed through careful, and where necessary coercive, diplomacy. </w:t>
      </w:r>
    </w:p>
    <w:p w14:paraId="5B6E7030" w14:textId="77777777" w:rsidR="00966330" w:rsidRPr="003B76D9" w:rsidRDefault="00966330" w:rsidP="00966330">
      <w:pPr>
        <w:pStyle w:val="Heading3"/>
        <w:rPr>
          <w:rFonts w:asciiTheme="majorHAnsi" w:hAnsiTheme="majorHAnsi" w:cstheme="majorHAnsi"/>
        </w:rPr>
      </w:pPr>
      <w:proofErr w:type="gramStart"/>
      <w:r w:rsidRPr="003B76D9">
        <w:rPr>
          <w:rFonts w:asciiTheme="majorHAnsi" w:hAnsiTheme="majorHAnsi" w:cstheme="majorHAnsi"/>
        </w:rPr>
        <w:t>No !</w:t>
      </w:r>
      <w:proofErr w:type="gramEnd"/>
    </w:p>
    <w:p w14:paraId="36D2D86D" w14:textId="77777777" w:rsidR="00966330" w:rsidRPr="003B76D9" w:rsidRDefault="00966330" w:rsidP="00966330">
      <w:pPr>
        <w:pStyle w:val="Heading4"/>
        <w:rPr>
          <w:rFonts w:asciiTheme="majorHAnsi" w:hAnsiTheme="majorHAnsi" w:cstheme="majorHAnsi"/>
        </w:rPr>
      </w:pPr>
      <w:r w:rsidRPr="003B76D9">
        <w:rPr>
          <w:rFonts w:asciiTheme="majorHAnsi" w:hAnsiTheme="majorHAnsi" w:cstheme="majorHAnsi"/>
        </w:rPr>
        <w:t>Even if they do – U.S. sanctions ensure Russia won’t be paid</w:t>
      </w:r>
    </w:p>
    <w:p w14:paraId="51C59228" w14:textId="77777777" w:rsidR="00966330" w:rsidRPr="003B76D9" w:rsidRDefault="00966330" w:rsidP="00966330">
      <w:pPr>
        <w:rPr>
          <w:rFonts w:asciiTheme="majorHAnsi" w:hAnsiTheme="majorHAnsi" w:cstheme="majorHAnsi"/>
        </w:rPr>
      </w:pPr>
      <w:r w:rsidRPr="003B76D9">
        <w:rPr>
          <w:rStyle w:val="Style13ptBold"/>
          <w:rFonts w:asciiTheme="majorHAnsi" w:hAnsiTheme="majorHAnsi" w:cstheme="majorHAnsi"/>
        </w:rPr>
        <w:t>UAWire 19</w:t>
      </w:r>
      <w:r w:rsidRPr="003B76D9">
        <w:rPr>
          <w:rFonts w:asciiTheme="majorHAnsi" w:hAnsiTheme="majorHAnsi" w:cstheme="majorHAnsi"/>
        </w:rPr>
        <w:t xml:space="preserve"> (“Russia not getting paid for arms shipments”; 2/10/19; </w:t>
      </w:r>
      <w:hyperlink r:id="rId351" w:history="1">
        <w:r w:rsidRPr="003B76D9">
          <w:rPr>
            <w:rStyle w:val="Hyperlink"/>
            <w:rFonts w:asciiTheme="majorHAnsi" w:hAnsiTheme="majorHAnsi" w:cstheme="majorHAnsi"/>
          </w:rPr>
          <w:t>https://uawire.org/russia-not-getting-paid-for-arms-shipments#</w:t>
        </w:r>
      </w:hyperlink>
      <w:r w:rsidRPr="003B76D9">
        <w:rPr>
          <w:rFonts w:asciiTheme="majorHAnsi" w:hAnsiTheme="majorHAnsi" w:cstheme="majorHAnsi"/>
        </w:rPr>
        <w:t xml:space="preserve">; accessed 7/18/19) dc </w:t>
      </w:r>
    </w:p>
    <w:p w14:paraId="2384EA17" w14:textId="77777777" w:rsidR="00966330" w:rsidRPr="003B76D9" w:rsidRDefault="00966330" w:rsidP="00966330">
      <w:pPr>
        <w:rPr>
          <w:rFonts w:asciiTheme="majorHAnsi" w:hAnsiTheme="majorHAnsi" w:cstheme="majorHAnsi"/>
          <w:sz w:val="16"/>
        </w:rPr>
      </w:pPr>
      <w:r w:rsidRPr="003B76D9">
        <w:rPr>
          <w:rStyle w:val="Emphasis"/>
          <w:rFonts w:asciiTheme="majorHAnsi" w:hAnsiTheme="majorHAnsi" w:cstheme="majorHAnsi"/>
        </w:rPr>
        <w:t>Russia has started making arms shipments without receiving payment</w:t>
      </w:r>
      <w:r w:rsidRPr="003B76D9">
        <w:rPr>
          <w:rFonts w:asciiTheme="majorHAnsi" w:hAnsiTheme="majorHAnsi" w:cstheme="majorHAnsi"/>
          <w:sz w:val="16"/>
        </w:rPr>
        <w:t xml:space="preserve"> </w:t>
      </w:r>
      <w:r w:rsidRPr="003B76D9">
        <w:rPr>
          <w:rStyle w:val="StyleUnderline"/>
          <w:rFonts w:asciiTheme="majorHAnsi" w:hAnsiTheme="majorHAnsi" w:cstheme="majorHAnsi"/>
        </w:rPr>
        <w:t>due to</w:t>
      </w:r>
      <w:r w:rsidRPr="003B76D9">
        <w:rPr>
          <w:rFonts w:asciiTheme="majorHAnsi" w:hAnsiTheme="majorHAnsi" w:cstheme="majorHAnsi"/>
          <w:sz w:val="16"/>
        </w:rPr>
        <w:t xml:space="preserve"> the </w:t>
      </w:r>
      <w:r w:rsidRPr="003B76D9">
        <w:rPr>
          <w:rStyle w:val="StyleUnderline"/>
          <w:rFonts w:asciiTheme="majorHAnsi" w:hAnsiTheme="majorHAnsi" w:cstheme="majorHAnsi"/>
        </w:rPr>
        <w:t>US sanctions</w:t>
      </w:r>
      <w:r w:rsidRPr="003B76D9">
        <w:rPr>
          <w:rFonts w:asciiTheme="majorHAnsi" w:hAnsiTheme="majorHAnsi" w:cstheme="majorHAnsi"/>
          <w:sz w:val="16"/>
        </w:rPr>
        <w:t xml:space="preserve"> that prohibit dollar transactions for Russia’s defense-related export company, Rosoboronexport, finanz.ru reports. </w:t>
      </w:r>
      <w:r w:rsidRPr="003B76D9">
        <w:rPr>
          <w:rStyle w:val="StyleUnderline"/>
          <w:rFonts w:asciiTheme="majorHAnsi" w:hAnsiTheme="majorHAnsi" w:cstheme="majorHAnsi"/>
        </w:rPr>
        <w:t>The Russian Federal Customs Service’s (FCS) final statistics for 2018 appear to indicate that some of Russia’s weapons are being sold abroad for free</w:t>
      </w:r>
      <w:r w:rsidRPr="003B76D9">
        <w:rPr>
          <w:rFonts w:asciiTheme="majorHAnsi" w:hAnsiTheme="majorHAnsi" w:cstheme="majorHAnsi"/>
          <w:sz w:val="16"/>
        </w:rPr>
        <w:t xml:space="preserve">, according to a review by Raiffeisen Bank analysts. By the end of the year, Russia’s export revenue had grown by 25.8% to $443 billion, which is nearly entirely due to the jump in the prices of oil, gas, and oil products, which account for two thirds of the Russian economy’s earnings. Physically, the country’s exports grew by a total of 4.8%, with machines and equipment contributing the most (2 percentage points). In this category, which includes military equipment, </w:t>
      </w:r>
      <w:r w:rsidRPr="003B76D9">
        <w:rPr>
          <w:rStyle w:val="StyleUnderline"/>
          <w:rFonts w:asciiTheme="majorHAnsi" w:hAnsiTheme="majorHAnsi" w:cstheme="majorHAnsi"/>
        </w:rPr>
        <w:t>the FCS recorded an 11.1% increase in export shipments</w:t>
      </w:r>
      <w:r w:rsidRPr="003B76D9">
        <w:rPr>
          <w:rFonts w:asciiTheme="majorHAnsi" w:hAnsiTheme="majorHAnsi" w:cstheme="majorHAnsi"/>
          <w:sz w:val="16"/>
        </w:rPr>
        <w:t xml:space="preserve">. However, paradoxically, </w:t>
      </w:r>
      <w:r w:rsidRPr="003B76D9">
        <w:rPr>
          <w:rStyle w:val="Emphasis"/>
          <w:rFonts w:asciiTheme="majorHAnsi" w:hAnsiTheme="majorHAnsi" w:cstheme="majorHAnsi"/>
        </w:rPr>
        <w:t xml:space="preserve">these shipments yielded virtually no additional revenue. </w:t>
      </w:r>
      <w:r w:rsidRPr="003B76D9">
        <w:rPr>
          <w:rFonts w:asciiTheme="majorHAnsi" w:hAnsiTheme="majorHAnsi" w:cstheme="majorHAnsi"/>
          <w:sz w:val="16"/>
        </w:rPr>
        <w:t>“</w:t>
      </w:r>
      <w:r w:rsidRPr="003B76D9">
        <w:rPr>
          <w:rStyle w:val="StyleUnderline"/>
          <w:rFonts w:asciiTheme="majorHAnsi" w:hAnsiTheme="majorHAnsi" w:cstheme="majorHAnsi"/>
        </w:rPr>
        <w:t>The significant growth in the sale of machines and equipment</w:t>
      </w:r>
      <w:r w:rsidRPr="003B76D9">
        <w:rPr>
          <w:rFonts w:asciiTheme="majorHAnsi" w:hAnsiTheme="majorHAnsi" w:cstheme="majorHAnsi"/>
          <w:sz w:val="16"/>
        </w:rPr>
        <w:t xml:space="preserve"> (especially in conjunction with the significant decline in the export prices for them) </w:t>
      </w:r>
      <w:r w:rsidRPr="003B76D9">
        <w:rPr>
          <w:rStyle w:val="StyleUnderline"/>
          <w:rFonts w:asciiTheme="majorHAnsi" w:hAnsiTheme="majorHAnsi" w:cstheme="majorHAnsi"/>
        </w:rPr>
        <w:t>looks unusual</w:t>
      </w:r>
      <w:r w:rsidRPr="003B76D9">
        <w:rPr>
          <w:rFonts w:asciiTheme="majorHAnsi" w:hAnsiTheme="majorHAnsi" w:cstheme="majorHAnsi"/>
          <w:sz w:val="16"/>
        </w:rPr>
        <w:t xml:space="preserve">. One possible explanation is that </w:t>
      </w:r>
      <w:r w:rsidRPr="003B76D9">
        <w:rPr>
          <w:rStyle w:val="StyleUnderline"/>
          <w:rFonts w:asciiTheme="majorHAnsi" w:hAnsiTheme="majorHAnsi" w:cstheme="majorHAnsi"/>
        </w:rPr>
        <w:t>the equipment</w:t>
      </w:r>
      <w:r w:rsidRPr="003B76D9">
        <w:rPr>
          <w:rFonts w:asciiTheme="majorHAnsi" w:hAnsiTheme="majorHAnsi" w:cstheme="majorHAnsi"/>
          <w:sz w:val="16"/>
        </w:rPr>
        <w:t xml:space="preserve">, especially the military equipment, </w:t>
      </w:r>
      <w:r w:rsidRPr="003B76D9">
        <w:rPr>
          <w:rStyle w:val="Emphasis"/>
          <w:rFonts w:asciiTheme="majorHAnsi" w:hAnsiTheme="majorHAnsi" w:cstheme="majorHAnsi"/>
        </w:rPr>
        <w:t>is being delivered at low prices or even for free</w:t>
      </w:r>
      <w:r w:rsidRPr="003B76D9">
        <w:rPr>
          <w:rFonts w:asciiTheme="majorHAnsi" w:hAnsiTheme="majorHAnsi" w:cstheme="majorHAnsi"/>
          <w:sz w:val="16"/>
        </w:rPr>
        <w:t xml:space="preserve">,” Raiffeisen Bank concludes. </w:t>
      </w:r>
      <w:r w:rsidRPr="003B76D9">
        <w:rPr>
          <w:rStyle w:val="Emphasis"/>
          <w:rFonts w:asciiTheme="majorHAnsi" w:hAnsiTheme="majorHAnsi" w:cstheme="majorHAnsi"/>
        </w:rPr>
        <w:t>Rosoboronexport has been under US sanctions since November 2017</w:t>
      </w:r>
      <w:r w:rsidRPr="003B76D9">
        <w:rPr>
          <w:rFonts w:asciiTheme="majorHAnsi" w:hAnsiTheme="majorHAnsi" w:cstheme="majorHAnsi"/>
          <w:sz w:val="16"/>
        </w:rPr>
        <w:t xml:space="preserve">. Since the start of January last year, </w:t>
      </w:r>
      <w:r w:rsidRPr="003B76D9">
        <w:rPr>
          <w:rStyle w:val="StyleUnderline"/>
          <w:rFonts w:asciiTheme="majorHAnsi" w:hAnsiTheme="majorHAnsi" w:cstheme="majorHAnsi"/>
        </w:rPr>
        <w:t xml:space="preserve">the US Treasury Department has had the right to impose sanctions on any organizations that are involved in “significant deals” with the Russian defense-industry complex. </w:t>
      </w:r>
      <w:r w:rsidRPr="003B76D9">
        <w:rPr>
          <w:rFonts w:asciiTheme="majorHAnsi" w:hAnsiTheme="majorHAnsi" w:cstheme="majorHAnsi"/>
          <w:sz w:val="16"/>
        </w:rPr>
        <w:t xml:space="preserve">This includes both the buyers and the banks that facilitate the transactions. At the start of 2018, the US State Department estimated that the </w:t>
      </w:r>
      <w:r w:rsidRPr="003B76D9">
        <w:rPr>
          <w:rStyle w:val="StyleUnderline"/>
          <w:rFonts w:asciiTheme="majorHAnsi" w:hAnsiTheme="majorHAnsi" w:cstheme="majorHAnsi"/>
        </w:rPr>
        <w:t>US had managed to block 20% of Rosoboronexport’s deals (approximately $3 billion worth). Over the course of the year, the effect of the sanctions grew more intense.</w:t>
      </w:r>
      <w:r w:rsidRPr="003B76D9">
        <w:rPr>
          <w:rFonts w:asciiTheme="majorHAnsi" w:hAnsiTheme="majorHAnsi" w:cstheme="majorHAnsi"/>
          <w:sz w:val="16"/>
        </w:rPr>
        <w:t xml:space="preserve"> </w:t>
      </w:r>
      <w:r w:rsidRPr="003B76D9">
        <w:rPr>
          <w:rStyle w:val="Emphasis"/>
          <w:rFonts w:asciiTheme="majorHAnsi" w:hAnsiTheme="majorHAnsi" w:cstheme="majorHAnsi"/>
        </w:rPr>
        <w:t>India</w:t>
      </w:r>
      <w:r w:rsidRPr="003B76D9">
        <w:rPr>
          <w:rFonts w:asciiTheme="majorHAnsi" w:hAnsiTheme="majorHAnsi" w:cstheme="majorHAnsi"/>
          <w:sz w:val="16"/>
        </w:rPr>
        <w:t xml:space="preserve">, which was </w:t>
      </w:r>
      <w:r w:rsidRPr="003B76D9">
        <w:rPr>
          <w:rStyle w:val="Emphasis"/>
          <w:rFonts w:asciiTheme="majorHAnsi" w:hAnsiTheme="majorHAnsi" w:cstheme="majorHAnsi"/>
        </w:rPr>
        <w:t>the world’s largest buyer of Russian weapons</w:t>
      </w:r>
      <w:r w:rsidRPr="003B76D9">
        <w:rPr>
          <w:rFonts w:asciiTheme="majorHAnsi" w:hAnsiTheme="majorHAnsi" w:cstheme="majorHAnsi"/>
          <w:sz w:val="16"/>
        </w:rPr>
        <w:t xml:space="preserve"> in the 2000s, </w:t>
      </w:r>
      <w:r w:rsidRPr="003B76D9">
        <w:rPr>
          <w:rStyle w:val="StyleUnderline"/>
          <w:rFonts w:asciiTheme="majorHAnsi" w:hAnsiTheme="majorHAnsi" w:cstheme="majorHAnsi"/>
        </w:rPr>
        <w:t>stopped paying Rosoboronexport for its active contracts and refused to sign new ones,</w:t>
      </w:r>
      <w:r w:rsidRPr="003B76D9">
        <w:rPr>
          <w:rFonts w:asciiTheme="majorHAnsi" w:hAnsiTheme="majorHAnsi" w:cstheme="majorHAnsi"/>
          <w:sz w:val="16"/>
        </w:rPr>
        <w:t xml:space="preserve"> for example, to buy fighters and S-400 aerial defense systems. </w:t>
      </w:r>
      <w:r w:rsidRPr="003B76D9">
        <w:rPr>
          <w:rStyle w:val="Emphasis"/>
          <w:rFonts w:asciiTheme="majorHAnsi" w:hAnsiTheme="majorHAnsi" w:cstheme="majorHAnsi"/>
        </w:rPr>
        <w:t>Payments from the Indian government stopped arriving in April 2018</w:t>
      </w:r>
      <w:r w:rsidRPr="003B76D9">
        <w:rPr>
          <w:rFonts w:asciiTheme="majorHAnsi" w:hAnsiTheme="majorHAnsi" w:cstheme="majorHAnsi"/>
          <w:sz w:val="16"/>
        </w:rPr>
        <w:t xml:space="preserve">, a source in the Russian defense-industry complex told Vedomosti. </w:t>
      </w:r>
      <w:r w:rsidRPr="003B76D9">
        <w:rPr>
          <w:rStyle w:val="StyleUnderline"/>
          <w:rFonts w:asciiTheme="majorHAnsi" w:hAnsiTheme="majorHAnsi" w:cstheme="majorHAnsi"/>
        </w:rPr>
        <w:t>Indian banks started blocking the transactions out of fear of falling under secondary sanctions</w:t>
      </w:r>
      <w:r w:rsidRPr="003B76D9">
        <w:rPr>
          <w:rFonts w:asciiTheme="majorHAnsi" w:hAnsiTheme="majorHAnsi" w:cstheme="majorHAnsi"/>
          <w:sz w:val="16"/>
        </w:rPr>
        <w:t xml:space="preserve">, </w:t>
      </w:r>
      <w:r w:rsidRPr="003B76D9">
        <w:rPr>
          <w:rStyle w:val="StyleUnderline"/>
          <w:rFonts w:asciiTheme="majorHAnsi" w:hAnsiTheme="majorHAnsi" w:cstheme="majorHAnsi"/>
        </w:rPr>
        <w:t>which</w:t>
      </w:r>
      <w:r w:rsidRPr="003B76D9">
        <w:rPr>
          <w:rFonts w:asciiTheme="majorHAnsi" w:hAnsiTheme="majorHAnsi" w:cstheme="majorHAnsi"/>
          <w:sz w:val="16"/>
        </w:rPr>
        <w:t xml:space="preserve"> the Countering America’s Adversaries Through Sanctions Act (</w:t>
      </w:r>
      <w:r w:rsidRPr="003B76D9">
        <w:rPr>
          <w:rStyle w:val="StyleUnderline"/>
          <w:rFonts w:asciiTheme="majorHAnsi" w:hAnsiTheme="majorHAnsi" w:cstheme="majorHAnsi"/>
        </w:rPr>
        <w:t>CAATSA) stipulates for all parties involved in dealings with Rosoboronexport,</w:t>
      </w:r>
      <w:r w:rsidRPr="003B76D9">
        <w:rPr>
          <w:rFonts w:asciiTheme="majorHAnsi" w:hAnsiTheme="majorHAnsi" w:cstheme="majorHAnsi"/>
          <w:sz w:val="16"/>
        </w:rPr>
        <w:t xml:space="preserve"> even indirectly. </w:t>
      </w:r>
      <w:r w:rsidRPr="003B76D9">
        <w:rPr>
          <w:rStyle w:val="Emphasis"/>
          <w:rFonts w:asciiTheme="majorHAnsi" w:hAnsiTheme="majorHAnsi" w:cstheme="majorHAnsi"/>
        </w:rPr>
        <w:t>Russia did not receive a cent for the eleven Su-35 fighter jets it sold to Indonesia.</w:t>
      </w:r>
      <w:r w:rsidRPr="003B76D9">
        <w:rPr>
          <w:rFonts w:asciiTheme="majorHAnsi" w:hAnsiTheme="majorHAnsi" w:cstheme="majorHAnsi"/>
          <w:sz w:val="16"/>
        </w:rPr>
        <w:t xml:space="preserve"> Due to the sanctions, </w:t>
      </w:r>
      <w:r w:rsidRPr="003B76D9">
        <w:rPr>
          <w:rStyle w:val="StyleUnderline"/>
          <w:rFonts w:asciiTheme="majorHAnsi" w:hAnsiTheme="majorHAnsi" w:cstheme="majorHAnsi"/>
        </w:rPr>
        <w:t>Russia had to agree to receive batches of palm oil, crumb rubber and other Indonesian goods in exchange for the fighters</w:t>
      </w:r>
      <w:r w:rsidRPr="003B76D9">
        <w:rPr>
          <w:rFonts w:asciiTheme="majorHAnsi" w:hAnsiTheme="majorHAnsi" w:cstheme="majorHAnsi"/>
          <w:sz w:val="16"/>
        </w:rPr>
        <w:t>, which are the closest thing Russia has to 5th generation aircraft.</w:t>
      </w:r>
    </w:p>
    <w:p w14:paraId="3D153ADD" w14:textId="77777777" w:rsidR="00966330" w:rsidRPr="003B76D9" w:rsidRDefault="00966330" w:rsidP="00966330">
      <w:pPr>
        <w:pStyle w:val="Heading2"/>
        <w:rPr>
          <w:rFonts w:asciiTheme="majorHAnsi" w:hAnsiTheme="majorHAnsi" w:cstheme="majorHAnsi"/>
        </w:rPr>
      </w:pPr>
      <w:r w:rsidRPr="003B76D9">
        <w:rPr>
          <w:rFonts w:asciiTheme="majorHAnsi" w:hAnsiTheme="majorHAnsi" w:cstheme="majorHAnsi"/>
        </w:rPr>
        <w:t>T Substantial</w:t>
      </w:r>
    </w:p>
    <w:p w14:paraId="72800733" w14:textId="77777777" w:rsidR="00966330" w:rsidRPr="003B76D9" w:rsidRDefault="00966330" w:rsidP="00966330">
      <w:pPr>
        <w:pStyle w:val="Heading3"/>
        <w:rPr>
          <w:rFonts w:asciiTheme="majorHAnsi" w:hAnsiTheme="majorHAnsi" w:cstheme="majorHAnsi"/>
        </w:rPr>
      </w:pPr>
      <w:r w:rsidRPr="003B76D9">
        <w:rPr>
          <w:rFonts w:asciiTheme="majorHAnsi" w:hAnsiTheme="majorHAnsi" w:cstheme="majorHAnsi"/>
        </w:rPr>
        <w:t>We Meet</w:t>
      </w:r>
    </w:p>
    <w:p w14:paraId="34A12457" w14:textId="77777777" w:rsidR="00966330" w:rsidRPr="003B76D9" w:rsidRDefault="00966330" w:rsidP="00966330">
      <w:pPr>
        <w:pStyle w:val="Heading4"/>
        <w:rPr>
          <w:rFonts w:asciiTheme="majorHAnsi" w:hAnsiTheme="majorHAnsi" w:cstheme="majorHAnsi"/>
        </w:rPr>
      </w:pPr>
      <w:r w:rsidRPr="003B76D9">
        <w:rPr>
          <w:rFonts w:asciiTheme="majorHAnsi" w:hAnsiTheme="majorHAnsi" w:cstheme="majorHAnsi"/>
        </w:rPr>
        <w:t>US arms sales to Egypt are substantial</w:t>
      </w:r>
    </w:p>
    <w:p w14:paraId="24FBFE57" w14:textId="77777777" w:rsidR="00966330" w:rsidRPr="003B76D9" w:rsidRDefault="00966330" w:rsidP="00966330">
      <w:pPr>
        <w:rPr>
          <w:rFonts w:asciiTheme="majorHAnsi" w:hAnsiTheme="majorHAnsi" w:cstheme="majorHAnsi"/>
        </w:rPr>
      </w:pPr>
      <w:r w:rsidRPr="003B76D9">
        <w:rPr>
          <w:rFonts w:asciiTheme="majorHAnsi" w:eastAsiaTheme="majorEastAsia" w:hAnsiTheme="majorHAnsi" w:cstheme="majorHAnsi"/>
          <w:b/>
          <w:bCs/>
          <w:sz w:val="26"/>
          <w:szCs w:val="26"/>
        </w:rPr>
        <w:t>Binder &amp; Hartung 18</w:t>
      </w:r>
      <w:r w:rsidRPr="003B76D9">
        <w:rPr>
          <w:rFonts w:asciiTheme="majorHAnsi" w:hAnsiTheme="majorHAnsi" w:cstheme="majorHAnsi"/>
        </w:rPr>
        <w:t xml:space="preserve"> </w:t>
      </w:r>
      <w:r w:rsidRPr="003B76D9">
        <w:rPr>
          <w:rFonts w:asciiTheme="majorHAnsi" w:hAnsiTheme="majorHAnsi" w:cstheme="majorHAnsi"/>
          <w:sz w:val="16"/>
          <w:szCs w:val="16"/>
        </w:rPr>
        <w:t>– *an expert in security assistance and Middle East affairs at Strategic Research &amp; Analysis. *</w:t>
      </w:r>
      <w:proofErr w:type="gramStart"/>
      <w:r w:rsidRPr="003B76D9">
        <w:rPr>
          <w:rFonts w:asciiTheme="majorHAnsi" w:hAnsiTheme="majorHAnsi" w:cstheme="majorHAnsi"/>
          <w:sz w:val="16"/>
          <w:szCs w:val="16"/>
        </w:rPr>
        <w:t>*  director</w:t>
      </w:r>
      <w:proofErr w:type="gramEnd"/>
      <w:r w:rsidRPr="003B76D9">
        <w:rPr>
          <w:rFonts w:asciiTheme="majorHAnsi" w:hAnsiTheme="majorHAnsi" w:cstheme="majorHAnsi"/>
          <w:sz w:val="16"/>
          <w:szCs w:val="16"/>
        </w:rPr>
        <w:t xml:space="preserve"> of the Arms and Security Project at the Center for International Policy. (*Seth Binder &amp; **William Hartung, 03.28.18, “Time To Rethink U.S. Military Aid To Egypt,” </w:t>
      </w:r>
      <w:hyperlink r:id="rId352" w:history="1">
        <w:r w:rsidRPr="003B76D9">
          <w:rPr>
            <w:rFonts w:asciiTheme="majorHAnsi" w:hAnsiTheme="majorHAnsi" w:cstheme="majorHAnsi"/>
            <w:sz w:val="16"/>
            <w:szCs w:val="16"/>
          </w:rPr>
          <w:t>https://lobelog.com/time-to-rethink-u-s-military-aid-to-egypt/)</w:t>
        </w:r>
      </w:hyperlink>
      <w:r w:rsidRPr="003B76D9">
        <w:rPr>
          <w:rFonts w:asciiTheme="majorHAnsi" w:hAnsiTheme="majorHAnsi" w:cstheme="majorHAnsi"/>
          <w:sz w:val="16"/>
          <w:szCs w:val="16"/>
        </w:rPr>
        <w:t xml:space="preserve"> np</w:t>
      </w:r>
    </w:p>
    <w:p w14:paraId="7259162F" w14:textId="77777777" w:rsidR="00966330" w:rsidRPr="003B76D9" w:rsidRDefault="00966330" w:rsidP="00966330">
      <w:pPr>
        <w:rPr>
          <w:rFonts w:asciiTheme="majorHAnsi" w:hAnsiTheme="majorHAnsi" w:cstheme="majorHAnsi"/>
          <w:sz w:val="16"/>
        </w:rPr>
      </w:pPr>
      <w:r w:rsidRPr="003B76D9">
        <w:rPr>
          <w:rStyle w:val="StyleUnderline"/>
          <w:rFonts w:asciiTheme="majorHAnsi" w:hAnsiTheme="majorHAnsi" w:cstheme="majorHAnsi"/>
        </w:rPr>
        <w:t>It’s long past time to reconsider the amount</w:t>
      </w:r>
      <w:r w:rsidRPr="003B76D9">
        <w:rPr>
          <w:rFonts w:asciiTheme="majorHAnsi" w:hAnsiTheme="majorHAnsi" w:cstheme="majorHAnsi"/>
          <w:sz w:val="16"/>
        </w:rPr>
        <w:t xml:space="preserve">, content, </w:t>
      </w:r>
      <w:r w:rsidRPr="003B76D9">
        <w:rPr>
          <w:rStyle w:val="StyleUnderline"/>
          <w:rFonts w:asciiTheme="majorHAnsi" w:hAnsiTheme="majorHAnsi" w:cstheme="majorHAnsi"/>
        </w:rPr>
        <w:t>and conditions under which the U</w:t>
      </w:r>
      <w:r w:rsidRPr="003B76D9">
        <w:rPr>
          <w:rFonts w:asciiTheme="majorHAnsi" w:hAnsiTheme="majorHAnsi" w:cstheme="majorHAnsi"/>
          <w:sz w:val="16"/>
        </w:rPr>
        <w:t xml:space="preserve">nited </w:t>
      </w:r>
      <w:r w:rsidRPr="003B76D9">
        <w:rPr>
          <w:rStyle w:val="StyleUnderline"/>
          <w:rFonts w:asciiTheme="majorHAnsi" w:hAnsiTheme="majorHAnsi" w:cstheme="majorHAnsi"/>
        </w:rPr>
        <w:t>S</w:t>
      </w:r>
      <w:r w:rsidRPr="003B76D9">
        <w:rPr>
          <w:rFonts w:asciiTheme="majorHAnsi" w:hAnsiTheme="majorHAnsi" w:cstheme="majorHAnsi"/>
          <w:sz w:val="16"/>
        </w:rPr>
        <w:t xml:space="preserve">tates </w:t>
      </w:r>
      <w:r w:rsidRPr="003B76D9">
        <w:rPr>
          <w:rStyle w:val="StyleUnderline"/>
          <w:rFonts w:asciiTheme="majorHAnsi" w:hAnsiTheme="majorHAnsi" w:cstheme="majorHAnsi"/>
        </w:rPr>
        <w:t>continues to provide military assistance to Egypt</w:t>
      </w:r>
      <w:r w:rsidRPr="003B76D9">
        <w:rPr>
          <w:rFonts w:asciiTheme="majorHAnsi" w:hAnsiTheme="majorHAnsi" w:cstheme="majorHAnsi"/>
          <w:sz w:val="16"/>
        </w:rPr>
        <w:t xml:space="preserve">. </w:t>
      </w:r>
      <w:r w:rsidRPr="003B76D9">
        <w:rPr>
          <w:rStyle w:val="Emphasis"/>
          <w:rFonts w:asciiTheme="majorHAnsi" w:hAnsiTheme="majorHAnsi" w:cstheme="majorHAnsi"/>
        </w:rPr>
        <w:t>Such</w:t>
      </w:r>
      <w:r w:rsidRPr="003B76D9">
        <w:rPr>
          <w:rStyle w:val="StyleUnderline"/>
          <w:rFonts w:asciiTheme="majorHAnsi" w:hAnsiTheme="majorHAnsi" w:cstheme="majorHAnsi"/>
        </w:rPr>
        <w:t xml:space="preserve"> </w:t>
      </w:r>
      <w:r w:rsidRPr="003B76D9">
        <w:rPr>
          <w:rStyle w:val="Emphasis"/>
          <w:rFonts w:asciiTheme="majorHAnsi" w:hAnsiTheme="majorHAnsi" w:cstheme="majorHAnsi"/>
        </w:rPr>
        <w:t>substantial support</w:t>
      </w:r>
      <w:r w:rsidRPr="003B76D9">
        <w:rPr>
          <w:rFonts w:asciiTheme="majorHAnsi" w:hAnsiTheme="majorHAnsi" w:cstheme="majorHAnsi"/>
          <w:sz w:val="16"/>
        </w:rPr>
        <w:t xml:space="preserve"> for an increasingly authoritarian regime </w:t>
      </w:r>
      <w:r w:rsidRPr="003B76D9">
        <w:rPr>
          <w:rStyle w:val="StyleUnderline"/>
          <w:rFonts w:asciiTheme="majorHAnsi" w:hAnsiTheme="majorHAnsi" w:cstheme="majorHAnsi"/>
        </w:rPr>
        <w:t xml:space="preserve">does not serve the long-term interests of </w:t>
      </w:r>
      <w:r w:rsidRPr="003B76D9">
        <w:rPr>
          <w:rFonts w:asciiTheme="majorHAnsi" w:hAnsiTheme="majorHAnsi" w:cstheme="majorHAnsi"/>
          <w:sz w:val="16"/>
        </w:rPr>
        <w:t xml:space="preserve">Egypt or </w:t>
      </w:r>
      <w:r w:rsidRPr="003B76D9">
        <w:rPr>
          <w:rStyle w:val="StyleUnderline"/>
          <w:rFonts w:asciiTheme="majorHAnsi" w:hAnsiTheme="majorHAnsi" w:cstheme="majorHAnsi"/>
        </w:rPr>
        <w:t>the U</w:t>
      </w:r>
      <w:r w:rsidRPr="003B76D9">
        <w:rPr>
          <w:rFonts w:asciiTheme="majorHAnsi" w:hAnsiTheme="majorHAnsi" w:cstheme="majorHAnsi"/>
          <w:sz w:val="16"/>
        </w:rPr>
        <w:t xml:space="preserve">nited </w:t>
      </w:r>
      <w:r w:rsidRPr="003B76D9">
        <w:rPr>
          <w:rStyle w:val="StyleUnderline"/>
          <w:rFonts w:asciiTheme="majorHAnsi" w:hAnsiTheme="majorHAnsi" w:cstheme="majorHAnsi"/>
        </w:rPr>
        <w:t>S</w:t>
      </w:r>
      <w:r w:rsidRPr="003B76D9">
        <w:rPr>
          <w:rFonts w:asciiTheme="majorHAnsi" w:hAnsiTheme="majorHAnsi" w:cstheme="majorHAnsi"/>
          <w:sz w:val="16"/>
        </w:rPr>
        <w:t>tates.</w:t>
      </w:r>
    </w:p>
    <w:p w14:paraId="5EB50D52" w14:textId="77777777" w:rsidR="00966330" w:rsidRPr="003B76D9" w:rsidRDefault="00966330" w:rsidP="00966330">
      <w:pPr>
        <w:rPr>
          <w:rFonts w:asciiTheme="majorHAnsi" w:hAnsiTheme="majorHAnsi" w:cstheme="majorHAnsi"/>
        </w:rPr>
      </w:pPr>
    </w:p>
    <w:p w14:paraId="62CCF38E" w14:textId="77777777" w:rsidR="00966330" w:rsidRPr="003B76D9" w:rsidRDefault="00966330" w:rsidP="00966330">
      <w:pPr>
        <w:pStyle w:val="Heading4"/>
        <w:rPr>
          <w:rFonts w:asciiTheme="majorHAnsi" w:hAnsiTheme="majorHAnsi" w:cstheme="majorHAnsi"/>
        </w:rPr>
      </w:pPr>
      <w:r w:rsidRPr="003B76D9">
        <w:rPr>
          <w:rFonts w:asciiTheme="majorHAnsi" w:hAnsiTheme="majorHAnsi" w:cstheme="majorHAnsi"/>
        </w:rPr>
        <w:t>US military aid to Egypt is mainly FMS funded by FMF – and its substantial</w:t>
      </w:r>
    </w:p>
    <w:p w14:paraId="6BA87696" w14:textId="77777777" w:rsidR="00966330" w:rsidRPr="003B76D9" w:rsidRDefault="00966330" w:rsidP="00966330">
      <w:pPr>
        <w:rPr>
          <w:rFonts w:asciiTheme="majorHAnsi" w:hAnsiTheme="majorHAnsi" w:cstheme="majorHAnsi"/>
        </w:rPr>
      </w:pPr>
      <w:r w:rsidRPr="003B76D9">
        <w:rPr>
          <w:rStyle w:val="Style13ptBold"/>
          <w:rFonts w:asciiTheme="majorHAnsi" w:hAnsiTheme="majorHAnsi" w:cstheme="majorHAnsi"/>
        </w:rPr>
        <w:t>Sharp 15</w:t>
      </w:r>
      <w:r w:rsidRPr="003B76D9">
        <w:rPr>
          <w:rFonts w:asciiTheme="majorHAnsi" w:hAnsiTheme="majorHAnsi" w:cstheme="majorHAnsi"/>
        </w:rPr>
        <w:t xml:space="preserve"> – Specialist in Middle Eastern Affairs @ CRS. (Jeremy M, 03.03.15, “Egypt: Background and U.S. Relations,” </w:t>
      </w:r>
      <w:hyperlink r:id="rId353" w:history="1">
        <w:r w:rsidRPr="003B76D9">
          <w:rPr>
            <w:rStyle w:val="Hyperlink"/>
            <w:rFonts w:asciiTheme="majorHAnsi" w:hAnsiTheme="majorHAnsi" w:cstheme="majorHAnsi"/>
          </w:rPr>
          <w:t>https://www.refworld.org/pdfid/55a4e16ba.pdf)</w:t>
        </w:r>
      </w:hyperlink>
      <w:r w:rsidRPr="003B76D9">
        <w:rPr>
          <w:rFonts w:asciiTheme="majorHAnsi" w:hAnsiTheme="majorHAnsi" w:cstheme="majorHAnsi"/>
        </w:rPr>
        <w:t xml:space="preserve"> np</w:t>
      </w:r>
    </w:p>
    <w:p w14:paraId="38DA36D4" w14:textId="77777777" w:rsidR="00966330" w:rsidRPr="003B76D9" w:rsidRDefault="00966330" w:rsidP="00966330">
      <w:pPr>
        <w:rPr>
          <w:rStyle w:val="StyleUnderline"/>
          <w:rFonts w:asciiTheme="majorHAnsi" w:hAnsiTheme="majorHAnsi" w:cstheme="majorHAnsi"/>
        </w:rPr>
      </w:pPr>
      <w:bookmarkStart w:id="12" w:name="_Toc425514198"/>
      <w:bookmarkStart w:id="13" w:name="_Toc444177739"/>
      <w:bookmarkStart w:id="14" w:name="_Toc444178101"/>
      <w:bookmarkStart w:id="15" w:name="_Toc444178156"/>
      <w:bookmarkStart w:id="16" w:name="_Toc463603697"/>
      <w:bookmarkStart w:id="17" w:name="_Toc463971434"/>
      <w:bookmarkStart w:id="18" w:name="_Toc478133050"/>
      <w:bookmarkStart w:id="19" w:name="_Toc478478958"/>
      <w:bookmarkStart w:id="20" w:name="_Toc478480335"/>
      <w:bookmarkStart w:id="21" w:name="_Toc478636170"/>
      <w:bookmarkStart w:id="22" w:name="_Toc505869903"/>
      <w:bookmarkStart w:id="23" w:name="_Toc505870257"/>
      <w:bookmarkStart w:id="24" w:name="_Toc505871042"/>
      <w:bookmarkStart w:id="25" w:name="_Toc505871125"/>
      <w:bookmarkStart w:id="26" w:name="_Toc505871456"/>
      <w:bookmarkStart w:id="27" w:name="_Toc505873999"/>
      <w:bookmarkStart w:id="28" w:name="_Toc505874221"/>
      <w:bookmarkStart w:id="29" w:name="_Toc505874306"/>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r w:rsidRPr="003B76D9">
        <w:rPr>
          <w:rStyle w:val="StyleUnderline"/>
          <w:rFonts w:asciiTheme="majorHAnsi" w:hAnsiTheme="majorHAnsi" w:cstheme="majorHAnsi"/>
        </w:rPr>
        <w:t xml:space="preserve">Military Aid and Arms Sales Overview </w:t>
      </w:r>
      <w:r w:rsidRPr="003B76D9">
        <w:rPr>
          <w:rFonts w:asciiTheme="majorHAnsi" w:hAnsiTheme="majorHAnsi" w:cstheme="majorHAnsi"/>
          <w:sz w:val="16"/>
        </w:rPr>
        <w:t>Since the 1979 Israeli-Egyptian Peace Treaty</w:t>
      </w:r>
      <w:r w:rsidRPr="003B76D9">
        <w:rPr>
          <w:rStyle w:val="StyleUnderline"/>
          <w:rFonts w:asciiTheme="majorHAnsi" w:hAnsiTheme="majorHAnsi" w:cstheme="majorHAnsi"/>
        </w:rPr>
        <w:t>, the United States has provided Egypt with large amounts of military assistance. U</w:t>
      </w:r>
      <w:r w:rsidRPr="003B76D9">
        <w:rPr>
          <w:rFonts w:asciiTheme="majorHAnsi" w:hAnsiTheme="majorHAnsi" w:cstheme="majorHAnsi"/>
          <w:sz w:val="16"/>
        </w:rPr>
        <w:t xml:space="preserve">.S. policy makers have routinely justified aid to Egypt as an investment in regional stability, built primarily on long-running military cooperation and on sustaining the treaty—principles that are supposed to be mutually reinforcing. </w:t>
      </w:r>
      <w:r w:rsidRPr="003B76D9">
        <w:rPr>
          <w:rStyle w:val="StyleUnderline"/>
          <w:rFonts w:asciiTheme="majorHAnsi" w:hAnsiTheme="majorHAnsi" w:cstheme="majorHAnsi"/>
        </w:rPr>
        <w:t>Egypt has used U.S. military aid through the FMF to</w:t>
      </w:r>
      <w:r w:rsidRPr="003B76D9">
        <w:rPr>
          <w:rFonts w:asciiTheme="majorHAnsi" w:hAnsiTheme="majorHAnsi" w:cstheme="majorHAnsi"/>
          <w:sz w:val="16"/>
        </w:rPr>
        <w:t xml:space="preserve"> (among other things) </w:t>
      </w:r>
      <w:r w:rsidRPr="003B76D9">
        <w:rPr>
          <w:rStyle w:val="StyleUnderline"/>
          <w:rFonts w:asciiTheme="majorHAnsi" w:hAnsiTheme="majorHAnsi" w:cstheme="majorHAnsi"/>
        </w:rPr>
        <w:t xml:space="preserve">gradually replace its earlier Soviet-origin equipment with U.S. defense systems. </w:t>
      </w:r>
      <w:r w:rsidRPr="003B76D9">
        <w:rPr>
          <w:rFonts w:asciiTheme="majorHAnsi" w:hAnsiTheme="majorHAnsi" w:cstheme="majorHAnsi"/>
          <w:sz w:val="16"/>
        </w:rPr>
        <w:t xml:space="preserve">Frequently Asked Question: Is U.S. Military Aid Provided to Egypt as a Cash Transfer? No. </w:t>
      </w:r>
      <w:r w:rsidRPr="003B76D9">
        <w:rPr>
          <w:rStyle w:val="StyleUnderline"/>
          <w:rFonts w:asciiTheme="majorHAnsi" w:hAnsiTheme="majorHAnsi" w:cstheme="majorHAnsi"/>
        </w:rPr>
        <w:t>All U.S. military aid to Egypt finances the procurement of weapons systems and services from U.S. defense contractors</w:t>
      </w:r>
      <w:r w:rsidRPr="003B76D9">
        <w:rPr>
          <w:rFonts w:asciiTheme="majorHAnsi" w:hAnsiTheme="majorHAnsi" w:cstheme="majorHAnsi"/>
          <w:sz w:val="16"/>
        </w:rPr>
        <w:t xml:space="preserve">.33 </w:t>
      </w:r>
      <w:r w:rsidRPr="003B76D9">
        <w:rPr>
          <w:rStyle w:val="StyleUnderline"/>
          <w:rFonts w:asciiTheme="majorHAnsi" w:hAnsiTheme="majorHAnsi" w:cstheme="majorHAnsi"/>
        </w:rPr>
        <w:t>The United States provides military assistance to U.S. partners and allies to help them acquire U.S. military equipment and training</w:t>
      </w:r>
      <w:r w:rsidRPr="003B76D9">
        <w:rPr>
          <w:rFonts w:asciiTheme="majorHAnsi" w:hAnsiTheme="majorHAnsi" w:cstheme="majorHAnsi"/>
          <w:sz w:val="16"/>
        </w:rPr>
        <w:t xml:space="preserve">. </w:t>
      </w:r>
      <w:r w:rsidRPr="003B76D9">
        <w:rPr>
          <w:rStyle w:val="StyleUnderline"/>
          <w:rFonts w:asciiTheme="majorHAnsi" w:hAnsiTheme="majorHAnsi" w:cstheme="majorHAnsi"/>
        </w:rPr>
        <w:t>Egypt is one of the main recipients of FMF</w:t>
      </w:r>
      <w:r w:rsidRPr="003B76D9">
        <w:rPr>
          <w:rFonts w:asciiTheme="majorHAnsi" w:hAnsiTheme="majorHAnsi" w:cstheme="majorHAnsi"/>
          <w:sz w:val="16"/>
        </w:rPr>
        <w:t xml:space="preserve">, a program with a corresponding appropriations account administered by the Department of State but implemented by the Department of Defense. </w:t>
      </w:r>
      <w:r w:rsidRPr="003B76D9">
        <w:rPr>
          <w:rStyle w:val="StyleUnderline"/>
          <w:rFonts w:asciiTheme="majorHAnsi" w:hAnsiTheme="majorHAnsi" w:cstheme="majorHAnsi"/>
        </w:rPr>
        <w:t>FMF is a grant program that enables governments to receive equipment and associated training from the U.S. government or to access equipment directly through U.S. commercial channels. Most countries receiving FMF generally purchase goods and services through government-to-government contracts, also known as Foreign Military Sales (FMS).</w:t>
      </w:r>
      <w:r w:rsidRPr="003B76D9">
        <w:rPr>
          <w:rFonts w:asciiTheme="majorHAnsi" w:hAnsiTheme="majorHAnsi" w:cstheme="majorHAnsi"/>
          <w:sz w:val="16"/>
        </w:rPr>
        <w:t xml:space="preserve"> According to the Government Accountability Office, “under this procurement channel, the U.S. government buys the desired item on behalf of the foreign country (Egypt), generally employing the same criteria as if the item were being procured for the U.S. military.” </w:t>
      </w:r>
      <w:r w:rsidRPr="003B76D9">
        <w:rPr>
          <w:rStyle w:val="StyleUnderline"/>
          <w:rFonts w:asciiTheme="majorHAnsi" w:hAnsiTheme="majorHAnsi" w:cstheme="majorHAnsi"/>
        </w:rPr>
        <w:t>The vast majority of what Egypt purchases from the United States is conducted through the FMS program funded by FMF</w:t>
      </w:r>
      <w:r w:rsidRPr="003B76D9">
        <w:rPr>
          <w:rFonts w:asciiTheme="majorHAnsi" w:hAnsiTheme="majorHAnsi" w:cstheme="majorHAnsi"/>
          <w:sz w:val="16"/>
        </w:rPr>
        <w:t xml:space="preserve">. Egypt uses little of its own national funds for U.S. military equipment purchases. Under Section 36(b) of the Arms Export Control Act (AECA), Congress must be formally notified 30 calendar days before the Administration can take the final steps to a government-to-government foreign military sale of major U.S.- origin defense equipment valued at $14 million or more, defense articles or services valued at $50 million or more, or design and construction services valued at $200 million or more. In practice, pre-notifications to congressional committees of jurisdiction occur and proposed arms sales generally do not proceed to the public official notification stage until issues of potential concern to key committees have been resolved. Special Military Assistance Benefits for Egypt </w:t>
      </w:r>
      <w:r w:rsidRPr="003B76D9">
        <w:rPr>
          <w:rStyle w:val="StyleUnderline"/>
          <w:rFonts w:asciiTheme="majorHAnsi" w:hAnsiTheme="majorHAnsi" w:cstheme="majorHAnsi"/>
        </w:rPr>
        <w:t xml:space="preserve">In addition to </w:t>
      </w:r>
      <w:r w:rsidRPr="003B76D9">
        <w:rPr>
          <w:rStyle w:val="Emphasis"/>
          <w:rFonts w:asciiTheme="majorHAnsi" w:hAnsiTheme="majorHAnsi" w:cstheme="majorHAnsi"/>
        </w:rPr>
        <w:t>substantial amounts</w:t>
      </w:r>
      <w:r w:rsidRPr="003B76D9">
        <w:rPr>
          <w:rStyle w:val="StyleUnderline"/>
          <w:rFonts w:asciiTheme="majorHAnsi" w:hAnsiTheme="majorHAnsi" w:cstheme="majorHAnsi"/>
        </w:rPr>
        <w:t xml:space="preserve"> of annual U.S. military assistance, Egypt has benefited from certain aid provisions that have been available to only a few other countries.</w:t>
      </w:r>
    </w:p>
    <w:p w14:paraId="267630DE" w14:textId="77777777" w:rsidR="00966330" w:rsidRPr="003B76D9" w:rsidRDefault="00966330" w:rsidP="00966330">
      <w:pPr>
        <w:rPr>
          <w:rStyle w:val="StyleUnderline"/>
          <w:rFonts w:asciiTheme="majorHAnsi" w:hAnsiTheme="majorHAnsi" w:cstheme="majorHAnsi"/>
        </w:rPr>
      </w:pPr>
    </w:p>
    <w:p w14:paraId="1F3D83ED" w14:textId="77777777" w:rsidR="00966330" w:rsidRPr="003B76D9" w:rsidRDefault="00966330" w:rsidP="00966330">
      <w:pPr>
        <w:pStyle w:val="Heading4"/>
        <w:rPr>
          <w:rFonts w:asciiTheme="majorHAnsi" w:hAnsiTheme="majorHAnsi" w:cstheme="majorHAnsi"/>
        </w:rPr>
      </w:pPr>
      <w:r w:rsidRPr="003B76D9">
        <w:rPr>
          <w:rFonts w:asciiTheme="majorHAnsi" w:hAnsiTheme="majorHAnsi" w:cstheme="majorHAnsi"/>
        </w:rPr>
        <w:t xml:space="preserve">We meet – Egyptian shipments are substantial </w:t>
      </w:r>
    </w:p>
    <w:p w14:paraId="15FAD552" w14:textId="77777777" w:rsidR="00966330" w:rsidRPr="003B76D9" w:rsidRDefault="00966330" w:rsidP="00966330">
      <w:pPr>
        <w:rPr>
          <w:rFonts w:asciiTheme="majorHAnsi" w:hAnsiTheme="majorHAnsi" w:cstheme="majorHAnsi"/>
        </w:rPr>
      </w:pPr>
      <w:r w:rsidRPr="003B76D9">
        <w:rPr>
          <w:rStyle w:val="Style13ptBold"/>
          <w:rFonts w:asciiTheme="majorHAnsi" w:hAnsiTheme="majorHAnsi" w:cstheme="majorHAnsi"/>
        </w:rPr>
        <w:t>Klippenstein and Gottinger 14</w:t>
      </w:r>
      <w:r w:rsidRPr="003B76D9">
        <w:rPr>
          <w:rFonts w:asciiTheme="majorHAnsi" w:hAnsiTheme="majorHAnsi" w:cstheme="majorHAnsi"/>
        </w:rPr>
        <w:t xml:space="preserve"> – *senior investigative reporter at The Daily Beast, **journalist that focuses on the Middle East (*Ken; **Paul; “US Continues to Surreptitiously Supply Arms to Unelected Regime in Egypt”; 5/21/14; </w:t>
      </w:r>
      <w:hyperlink r:id="rId354" w:history="1">
        <w:r w:rsidRPr="003B76D9">
          <w:rPr>
            <w:rStyle w:val="Hyperlink"/>
            <w:rFonts w:asciiTheme="majorHAnsi" w:hAnsiTheme="majorHAnsi" w:cstheme="majorHAnsi"/>
          </w:rPr>
          <w:t>https://truthout.org/articles/us-continues-to-surreptitiously-supply-arms-to-unelected-regime-in-egypt/</w:t>
        </w:r>
      </w:hyperlink>
      <w:r w:rsidRPr="003B76D9">
        <w:rPr>
          <w:rFonts w:asciiTheme="majorHAnsi" w:hAnsiTheme="majorHAnsi" w:cstheme="majorHAnsi"/>
        </w:rPr>
        <w:t xml:space="preserve">; accessed 7/20/19) dc </w:t>
      </w:r>
    </w:p>
    <w:p w14:paraId="52D6636F" w14:textId="77777777" w:rsidR="00966330" w:rsidRPr="003B76D9" w:rsidRDefault="00966330" w:rsidP="00966330">
      <w:pPr>
        <w:rPr>
          <w:rFonts w:asciiTheme="majorHAnsi" w:hAnsiTheme="majorHAnsi" w:cstheme="majorHAnsi"/>
          <w:sz w:val="16"/>
        </w:rPr>
      </w:pPr>
      <w:r w:rsidRPr="003B76D9">
        <w:rPr>
          <w:rFonts w:asciiTheme="majorHAnsi" w:hAnsiTheme="majorHAnsi" w:cstheme="majorHAnsi"/>
          <w:sz w:val="16"/>
        </w:rPr>
        <w:t xml:space="preserve">Newly obtained documents reveal that </w:t>
      </w:r>
      <w:r w:rsidRPr="003B76D9">
        <w:rPr>
          <w:rStyle w:val="StyleUnderline"/>
          <w:rFonts w:asciiTheme="majorHAnsi" w:hAnsiTheme="majorHAnsi" w:cstheme="majorHAnsi"/>
        </w:rPr>
        <w:t>the US government has continued to provide</w:t>
      </w:r>
      <w:r w:rsidRPr="003B76D9">
        <w:rPr>
          <w:rFonts w:asciiTheme="majorHAnsi" w:hAnsiTheme="majorHAnsi" w:cstheme="majorHAnsi"/>
          <w:sz w:val="16"/>
        </w:rPr>
        <w:t xml:space="preserve"> </w:t>
      </w:r>
      <w:r w:rsidRPr="003B76D9">
        <w:rPr>
          <w:rStyle w:val="Emphasis"/>
          <w:rFonts w:asciiTheme="majorHAnsi" w:hAnsiTheme="majorHAnsi" w:cstheme="majorHAnsi"/>
        </w:rPr>
        <w:t>substantial</w:t>
      </w:r>
      <w:r w:rsidRPr="003B76D9">
        <w:rPr>
          <w:rFonts w:asciiTheme="majorHAnsi" w:hAnsiTheme="majorHAnsi" w:cstheme="majorHAnsi"/>
          <w:sz w:val="16"/>
        </w:rPr>
        <w:t xml:space="preserve"> </w:t>
      </w:r>
      <w:r w:rsidRPr="003B76D9">
        <w:rPr>
          <w:rStyle w:val="StyleUnderline"/>
          <w:rFonts w:asciiTheme="majorHAnsi" w:hAnsiTheme="majorHAnsi" w:cstheme="majorHAnsi"/>
        </w:rPr>
        <w:t>weapons support for the</w:t>
      </w:r>
      <w:r w:rsidRPr="003B76D9">
        <w:rPr>
          <w:rFonts w:asciiTheme="majorHAnsi" w:hAnsiTheme="majorHAnsi" w:cstheme="majorHAnsi"/>
          <w:sz w:val="16"/>
        </w:rPr>
        <w:t xml:space="preserve"> unelected </w:t>
      </w:r>
      <w:r w:rsidRPr="003B76D9">
        <w:rPr>
          <w:rStyle w:val="StyleUnderline"/>
          <w:rFonts w:asciiTheme="majorHAnsi" w:hAnsiTheme="majorHAnsi" w:cstheme="majorHAnsi"/>
        </w:rPr>
        <w:t>Egyptian military regime, despite the State Department’s assertion that it would withhold important weapons shipments</w:t>
      </w:r>
      <w:r w:rsidRPr="003B76D9">
        <w:rPr>
          <w:rFonts w:asciiTheme="majorHAnsi" w:hAnsiTheme="majorHAnsi" w:cstheme="majorHAnsi"/>
          <w:sz w:val="16"/>
        </w:rPr>
        <w:t xml:space="preserve"> “pending credible progress toward an inclusive, democratically elected civilian government.”</w:t>
      </w:r>
    </w:p>
    <w:p w14:paraId="05B17F75" w14:textId="77777777" w:rsidR="00966330" w:rsidRPr="003B76D9" w:rsidRDefault="00966330" w:rsidP="00966330">
      <w:pPr>
        <w:rPr>
          <w:rFonts w:asciiTheme="majorHAnsi" w:hAnsiTheme="majorHAnsi" w:cstheme="majorHAnsi"/>
        </w:rPr>
      </w:pPr>
    </w:p>
    <w:p w14:paraId="05734EB9" w14:textId="77777777" w:rsidR="00966330" w:rsidRPr="003B76D9" w:rsidRDefault="00966330" w:rsidP="00966330">
      <w:pPr>
        <w:pStyle w:val="Heading1"/>
        <w:rPr>
          <w:rFonts w:asciiTheme="majorHAnsi" w:hAnsiTheme="majorHAnsi" w:cstheme="majorHAnsi"/>
        </w:rPr>
      </w:pPr>
    </w:p>
    <w:sectPr w:rsidR="00966330" w:rsidRPr="003B76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Lucida Grande">
    <w:charset w:val="00"/>
    <w:family w:val="auto"/>
    <w:pitch w:val="variable"/>
    <w:sig w:usb0="E1000AEF" w:usb1="5000A1FF" w:usb2="00000000" w:usb3="00000000" w:csb0="000001B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7B85DDB"/>
    <w:multiLevelType w:val="hybridMultilevel"/>
    <w:tmpl w:val="9518646A"/>
    <w:lvl w:ilvl="0" w:tplc="F24629C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ADD02B9"/>
    <w:multiLevelType w:val="hybridMultilevel"/>
    <w:tmpl w:val="4722372C"/>
    <w:lvl w:ilvl="0" w:tplc="D47C4834">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B043F14"/>
    <w:multiLevelType w:val="hybridMultilevel"/>
    <w:tmpl w:val="A6AEF838"/>
    <w:lvl w:ilvl="0" w:tplc="CF6878BE">
      <w:start w:val="9"/>
      <w:numFmt w:val="bullet"/>
      <w:lvlText w:val="-"/>
      <w:lvlJc w:val="left"/>
      <w:pPr>
        <w:ind w:left="720" w:hanging="360"/>
      </w:pPr>
      <w:rPr>
        <w:rFonts w:ascii="Calibri" w:eastAsiaTheme="minorEastAsia"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FDD3356"/>
    <w:multiLevelType w:val="hybridMultilevel"/>
    <w:tmpl w:val="76ECDF80"/>
    <w:lvl w:ilvl="0" w:tplc="599AF548">
      <w:start w:val="201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06D2E3F"/>
    <w:multiLevelType w:val="hybridMultilevel"/>
    <w:tmpl w:val="671E73CE"/>
    <w:lvl w:ilvl="0" w:tplc="D92AD8F2">
      <w:start w:val="3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A023D14"/>
    <w:multiLevelType w:val="hybridMultilevel"/>
    <w:tmpl w:val="EB0E150C"/>
    <w:lvl w:ilvl="0" w:tplc="3DE4DDFE">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3112BAD"/>
    <w:multiLevelType w:val="hybridMultilevel"/>
    <w:tmpl w:val="3F82E9E6"/>
    <w:lvl w:ilvl="0" w:tplc="17883C28">
      <w:start w:val="110"/>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5"/>
  </w:num>
  <w:num w:numId="13">
    <w:abstractNumId w:val="13"/>
  </w:num>
  <w:num w:numId="14">
    <w:abstractNumId w:val="12"/>
  </w:num>
  <w:num w:numId="15">
    <w:abstractNumId w:val="11"/>
  </w:num>
  <w:num w:numId="16">
    <w:abstractNumId w:val="16"/>
  </w:num>
  <w:num w:numId="17">
    <w:abstractNumId w:val="17"/>
  </w:num>
  <w:num w:numId="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hideSpellingErrors/>
  <w:proofState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
    <w:docVar w:name="RibbonPointer" w:val="289721164"/>
    <w:docVar w:name="VerbatimMac" w:val="True"/>
    <w:docVar w:name="VerbatimVersion" w:val="5.0"/>
  </w:docVars>
  <w:rsids>
    <w:rsidRoot w:val="00966330"/>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55D04"/>
    <w:rsid w:val="00056464"/>
    <w:rsid w:val="0006091E"/>
    <w:rsid w:val="000638C1"/>
    <w:rsid w:val="00064166"/>
    <w:rsid w:val="00064A7B"/>
    <w:rsid w:val="00065F65"/>
    <w:rsid w:val="00065FEE"/>
    <w:rsid w:val="00066E3C"/>
    <w:rsid w:val="00072718"/>
    <w:rsid w:val="0007381E"/>
    <w:rsid w:val="00076094"/>
    <w:rsid w:val="0008785F"/>
    <w:rsid w:val="00090CBE"/>
    <w:rsid w:val="00094DEC"/>
    <w:rsid w:val="000A2D8A"/>
    <w:rsid w:val="000C0619"/>
    <w:rsid w:val="000D26A6"/>
    <w:rsid w:val="000D2B90"/>
    <w:rsid w:val="000D6ED8"/>
    <w:rsid w:val="000D717B"/>
    <w:rsid w:val="00100B28"/>
    <w:rsid w:val="0011606D"/>
    <w:rsid w:val="00117316"/>
    <w:rsid w:val="001209B4"/>
    <w:rsid w:val="00167897"/>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C3C21"/>
    <w:rsid w:val="001D1A0D"/>
    <w:rsid w:val="001D36BF"/>
    <w:rsid w:val="001D4C28"/>
    <w:rsid w:val="001D73F0"/>
    <w:rsid w:val="001E0B1F"/>
    <w:rsid w:val="001E0C0F"/>
    <w:rsid w:val="001E1E0B"/>
    <w:rsid w:val="001E4BAA"/>
    <w:rsid w:val="001F1173"/>
    <w:rsid w:val="002005A8"/>
    <w:rsid w:val="00203DD8"/>
    <w:rsid w:val="00204E1D"/>
    <w:rsid w:val="002059BD"/>
    <w:rsid w:val="00207FD8"/>
    <w:rsid w:val="00210FAF"/>
    <w:rsid w:val="00213B1E"/>
    <w:rsid w:val="00215284"/>
    <w:rsid w:val="002168F2"/>
    <w:rsid w:val="0022589F"/>
    <w:rsid w:val="00231D89"/>
    <w:rsid w:val="002343FE"/>
    <w:rsid w:val="00235F7B"/>
    <w:rsid w:val="002502CF"/>
    <w:rsid w:val="00267EBB"/>
    <w:rsid w:val="0027023B"/>
    <w:rsid w:val="00272F3F"/>
    <w:rsid w:val="00274EDB"/>
    <w:rsid w:val="0027729E"/>
    <w:rsid w:val="0027788C"/>
    <w:rsid w:val="00281043"/>
    <w:rsid w:val="002843B2"/>
    <w:rsid w:val="00284ED6"/>
    <w:rsid w:val="00290C5A"/>
    <w:rsid w:val="00290C92"/>
    <w:rsid w:val="0029647A"/>
    <w:rsid w:val="00296504"/>
    <w:rsid w:val="002B5511"/>
    <w:rsid w:val="002B7ACF"/>
    <w:rsid w:val="002B7D8C"/>
    <w:rsid w:val="002C5192"/>
    <w:rsid w:val="002E0643"/>
    <w:rsid w:val="002E392E"/>
    <w:rsid w:val="002E6BBC"/>
    <w:rsid w:val="002F028B"/>
    <w:rsid w:val="002F1BA9"/>
    <w:rsid w:val="002F6E74"/>
    <w:rsid w:val="003106B3"/>
    <w:rsid w:val="0031385D"/>
    <w:rsid w:val="003171AB"/>
    <w:rsid w:val="003223B2"/>
    <w:rsid w:val="00322A67"/>
    <w:rsid w:val="00330E13"/>
    <w:rsid w:val="00335A23"/>
    <w:rsid w:val="00340707"/>
    <w:rsid w:val="0034121D"/>
    <w:rsid w:val="00341C61"/>
    <w:rsid w:val="00351841"/>
    <w:rsid w:val="003624A6"/>
    <w:rsid w:val="00364ADF"/>
    <w:rsid w:val="00365C8D"/>
    <w:rsid w:val="003670D9"/>
    <w:rsid w:val="00370B41"/>
    <w:rsid w:val="00371B27"/>
    <w:rsid w:val="003726C3"/>
    <w:rsid w:val="00375D2E"/>
    <w:rsid w:val="00382C11"/>
    <w:rsid w:val="00383071"/>
    <w:rsid w:val="00383B19"/>
    <w:rsid w:val="00384CBC"/>
    <w:rsid w:val="003868A8"/>
    <w:rsid w:val="003933F9"/>
    <w:rsid w:val="00395864"/>
    <w:rsid w:val="00396557"/>
    <w:rsid w:val="00397316"/>
    <w:rsid w:val="003A248F"/>
    <w:rsid w:val="003A4D9C"/>
    <w:rsid w:val="003B1668"/>
    <w:rsid w:val="003B76D9"/>
    <w:rsid w:val="003C5F4C"/>
    <w:rsid w:val="003D5EA8"/>
    <w:rsid w:val="003D7B28"/>
    <w:rsid w:val="003E305E"/>
    <w:rsid w:val="003E34DB"/>
    <w:rsid w:val="003E5302"/>
    <w:rsid w:val="003E5BF1"/>
    <w:rsid w:val="003F2452"/>
    <w:rsid w:val="003F41EA"/>
    <w:rsid w:val="003F7B25"/>
    <w:rsid w:val="003F7DF0"/>
    <w:rsid w:val="004039AF"/>
    <w:rsid w:val="00405906"/>
    <w:rsid w:val="0040791D"/>
    <w:rsid w:val="00407AFF"/>
    <w:rsid w:val="0041155D"/>
    <w:rsid w:val="004170BF"/>
    <w:rsid w:val="004270E3"/>
    <w:rsid w:val="004348DC"/>
    <w:rsid w:val="00434921"/>
    <w:rsid w:val="00442018"/>
    <w:rsid w:val="00446567"/>
    <w:rsid w:val="00447B10"/>
    <w:rsid w:val="00452EE4"/>
    <w:rsid w:val="00452F0B"/>
    <w:rsid w:val="004536D6"/>
    <w:rsid w:val="00457224"/>
    <w:rsid w:val="00466876"/>
    <w:rsid w:val="0047482C"/>
    <w:rsid w:val="00475436"/>
    <w:rsid w:val="0048047E"/>
    <w:rsid w:val="00482AF9"/>
    <w:rsid w:val="00496BB2"/>
    <w:rsid w:val="004B37B4"/>
    <w:rsid w:val="004B72B4"/>
    <w:rsid w:val="004C0314"/>
    <w:rsid w:val="004C0D3D"/>
    <w:rsid w:val="004C213E"/>
    <w:rsid w:val="004C376C"/>
    <w:rsid w:val="004C657F"/>
    <w:rsid w:val="004D17D8"/>
    <w:rsid w:val="004D27E8"/>
    <w:rsid w:val="004D52D8"/>
    <w:rsid w:val="004E355B"/>
    <w:rsid w:val="00500ED0"/>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1A1C"/>
    <w:rsid w:val="005D3B4D"/>
    <w:rsid w:val="005D615C"/>
    <w:rsid w:val="005E1860"/>
    <w:rsid w:val="005F063B"/>
    <w:rsid w:val="005F192D"/>
    <w:rsid w:val="005F24C8"/>
    <w:rsid w:val="005F26AF"/>
    <w:rsid w:val="00601782"/>
    <w:rsid w:val="00607D6C"/>
    <w:rsid w:val="0061383D"/>
    <w:rsid w:val="00614D69"/>
    <w:rsid w:val="00617030"/>
    <w:rsid w:val="00621301"/>
    <w:rsid w:val="0062173F"/>
    <w:rsid w:val="006235FB"/>
    <w:rsid w:val="00626A15"/>
    <w:rsid w:val="006379E9"/>
    <w:rsid w:val="006438CB"/>
    <w:rsid w:val="00652544"/>
    <w:rsid w:val="006529B9"/>
    <w:rsid w:val="00654695"/>
    <w:rsid w:val="0065500A"/>
    <w:rsid w:val="00655217"/>
    <w:rsid w:val="0065727C"/>
    <w:rsid w:val="00674A78"/>
    <w:rsid w:val="00696A16"/>
    <w:rsid w:val="006A4840"/>
    <w:rsid w:val="006A52A0"/>
    <w:rsid w:val="006A673D"/>
    <w:rsid w:val="006A7E1D"/>
    <w:rsid w:val="006C3A56"/>
    <w:rsid w:val="006D13F4"/>
    <w:rsid w:val="006D6AED"/>
    <w:rsid w:val="006E6D0B"/>
    <w:rsid w:val="006F126E"/>
    <w:rsid w:val="006F32C9"/>
    <w:rsid w:val="006F3834"/>
    <w:rsid w:val="006F5693"/>
    <w:rsid w:val="006F5D4C"/>
    <w:rsid w:val="00717B01"/>
    <w:rsid w:val="00721621"/>
    <w:rsid w:val="007227D9"/>
    <w:rsid w:val="0072491F"/>
    <w:rsid w:val="00725598"/>
    <w:rsid w:val="007374A1"/>
    <w:rsid w:val="00746692"/>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47152"/>
    <w:rsid w:val="008536AF"/>
    <w:rsid w:val="00853D40"/>
    <w:rsid w:val="008564FC"/>
    <w:rsid w:val="00864E76"/>
    <w:rsid w:val="0087112A"/>
    <w:rsid w:val="00872581"/>
    <w:rsid w:val="0087459D"/>
    <w:rsid w:val="0087680F"/>
    <w:rsid w:val="00876D81"/>
    <w:rsid w:val="008817BD"/>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66330"/>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E4206"/>
    <w:rsid w:val="009F1CBB"/>
    <w:rsid w:val="009F3305"/>
    <w:rsid w:val="009F6FB2"/>
    <w:rsid w:val="009F709A"/>
    <w:rsid w:val="00A071C0"/>
    <w:rsid w:val="00A22670"/>
    <w:rsid w:val="00A24B35"/>
    <w:rsid w:val="00A271BA"/>
    <w:rsid w:val="00A27F86"/>
    <w:rsid w:val="00A431C6"/>
    <w:rsid w:val="00A54315"/>
    <w:rsid w:val="00A60FBC"/>
    <w:rsid w:val="00A65C0B"/>
    <w:rsid w:val="00A776BA"/>
    <w:rsid w:val="00A81FD2"/>
    <w:rsid w:val="00A8441A"/>
    <w:rsid w:val="00A84FBA"/>
    <w:rsid w:val="00A8674A"/>
    <w:rsid w:val="00A96E24"/>
    <w:rsid w:val="00AA6F6E"/>
    <w:rsid w:val="00AB122B"/>
    <w:rsid w:val="00AB21B0"/>
    <w:rsid w:val="00AB48D3"/>
    <w:rsid w:val="00AE0243"/>
    <w:rsid w:val="00AE1BAD"/>
    <w:rsid w:val="00AE2124"/>
    <w:rsid w:val="00AE24BC"/>
    <w:rsid w:val="00AE3E3F"/>
    <w:rsid w:val="00AE5C0D"/>
    <w:rsid w:val="00AF2516"/>
    <w:rsid w:val="00AF4760"/>
    <w:rsid w:val="00AF55D4"/>
    <w:rsid w:val="00B0505F"/>
    <w:rsid w:val="00B05C2D"/>
    <w:rsid w:val="00B06FF1"/>
    <w:rsid w:val="00B112AA"/>
    <w:rsid w:val="00B12933"/>
    <w:rsid w:val="00B12B88"/>
    <w:rsid w:val="00B137E0"/>
    <w:rsid w:val="00B13BC8"/>
    <w:rsid w:val="00B24662"/>
    <w:rsid w:val="00B3569C"/>
    <w:rsid w:val="00B43676"/>
    <w:rsid w:val="00B5602D"/>
    <w:rsid w:val="00B60125"/>
    <w:rsid w:val="00B61CDC"/>
    <w:rsid w:val="00B6656B"/>
    <w:rsid w:val="00B71625"/>
    <w:rsid w:val="00B75C54"/>
    <w:rsid w:val="00B84EA3"/>
    <w:rsid w:val="00B8710E"/>
    <w:rsid w:val="00B92A93"/>
    <w:rsid w:val="00BA17A8"/>
    <w:rsid w:val="00BA3C33"/>
    <w:rsid w:val="00BB07C2"/>
    <w:rsid w:val="00BB0878"/>
    <w:rsid w:val="00BB1879"/>
    <w:rsid w:val="00BC0ABE"/>
    <w:rsid w:val="00BC30DB"/>
    <w:rsid w:val="00BC64FF"/>
    <w:rsid w:val="00BC7C37"/>
    <w:rsid w:val="00BD2244"/>
    <w:rsid w:val="00BE16B3"/>
    <w:rsid w:val="00BE6472"/>
    <w:rsid w:val="00BE7B24"/>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0BD3"/>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0836"/>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D77BA"/>
    <w:rsid w:val="00DE0749"/>
    <w:rsid w:val="00DE18D7"/>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6648"/>
    <w:rsid w:val="00E57B79"/>
    <w:rsid w:val="00E57D2D"/>
    <w:rsid w:val="00E63419"/>
    <w:rsid w:val="00E64496"/>
    <w:rsid w:val="00E72115"/>
    <w:rsid w:val="00E76A7E"/>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879C0"/>
    <w:rsid w:val="00F94060"/>
    <w:rsid w:val="00FA0DE1"/>
    <w:rsid w:val="00FA56F6"/>
    <w:rsid w:val="00FB329D"/>
    <w:rsid w:val="00FC27E3"/>
    <w:rsid w:val="00FC417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C22869"/>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2F028B"/>
    <w:pPr>
      <w:spacing w:after="160" w:line="259" w:lineRule="auto"/>
    </w:pPr>
    <w:rPr>
      <w:rFonts w:ascii="Georgia" w:eastAsiaTheme="minorHAnsi" w:hAnsi="Georgia"/>
      <w:sz w:val="22"/>
      <w:szCs w:val="22"/>
    </w:rPr>
  </w:style>
  <w:style w:type="paragraph" w:styleId="Heading1">
    <w:name w:val="heading 1"/>
    <w:aliases w:val="Pocket"/>
    <w:basedOn w:val="Normal"/>
    <w:next w:val="Normal"/>
    <w:link w:val="Heading1Char"/>
    <w:qFormat/>
    <w:rsid w:val="002F028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F028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2F028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space,Big card,body,Medium Grid 21,Normal Tag,Heading 21,Heading 2 Char2 Char,Heading 2 Char1 Char Char,Ch,small text,Heading 2 Char Char Char Char,TAG,no read,No Spacing211,No Spacing12,No Spacing2111,ta, Ch,heading 2,t,Ta,CD - Cite"/>
    <w:basedOn w:val="Normal"/>
    <w:next w:val="Normal"/>
    <w:link w:val="Heading4Char"/>
    <w:uiPriority w:val="3"/>
    <w:unhideWhenUsed/>
    <w:qFormat/>
    <w:rsid w:val="002F028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2F028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F028B"/>
  </w:style>
  <w:style w:type="character" w:customStyle="1" w:styleId="Heading1Char">
    <w:name w:val="Heading 1 Char"/>
    <w:aliases w:val="Pocket Char"/>
    <w:basedOn w:val="DefaultParagraphFont"/>
    <w:link w:val="Heading1"/>
    <w:rsid w:val="002F028B"/>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2F028B"/>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2F028B"/>
    <w:rPr>
      <w:rFonts w:ascii="Georgia" w:eastAsiaTheme="majorEastAsia" w:hAnsi="Georgia" w:cstheme="majorBidi"/>
      <w:b/>
      <w:sz w:val="32"/>
      <w:u w:val="single"/>
    </w:rPr>
  </w:style>
  <w:style w:type="character" w:customStyle="1" w:styleId="Heading4Char">
    <w:name w:val="Heading 4 Char"/>
    <w:aliases w:val="Tag Char,small space Char,Big card Char,body Char,Medium Grid 21 Char,Normal Tag Char,Heading 21 Char,Heading 2 Char2 Char Char,Heading 2 Char1 Char Char Char,Ch Char,small text Char,Heading 2 Char Char Char Char Char,TAG Char,ta Char"/>
    <w:basedOn w:val="DefaultParagraphFont"/>
    <w:link w:val="Heading4"/>
    <w:uiPriority w:val="3"/>
    <w:rsid w:val="002F028B"/>
    <w:rPr>
      <w:rFonts w:ascii="Georgia" w:eastAsiaTheme="majorEastAsia" w:hAnsi="Georgia"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2F028B"/>
    <w:rPr>
      <w:b/>
      <w:bCs/>
      <w:sz w:val="26"/>
      <w:u w:val="none"/>
    </w:rPr>
  </w:style>
  <w:style w:type="character" w:customStyle="1" w:styleId="StyleUnderline">
    <w:name w:val="Style Underline"/>
    <w:aliases w:val="Intense Emphasis,Underline,Style Bold Underline,apple-style-span + 6 pt,Bold,Kern at 16 pt,Style,Intense Emphasis1,Intense Emphasis2,HHeading 3 + 12 pt,Citation Char Char Char,Cards + Font: 12 pt Char,Heading 3 Char1 Char Char Char,ci,c"/>
    <w:basedOn w:val="DefaultParagraphFont"/>
    <w:uiPriority w:val="6"/>
    <w:qFormat/>
    <w:rsid w:val="002F028B"/>
    <w:rPr>
      <w:b/>
      <w:sz w:val="22"/>
      <w:u w:val="single"/>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s"/>
    <w:basedOn w:val="DefaultParagraphFont"/>
    <w:link w:val="textbold"/>
    <w:uiPriority w:val="7"/>
    <w:qFormat/>
    <w:rsid w:val="002F028B"/>
    <w:rPr>
      <w:rFonts w:ascii="Georgia" w:hAnsi="Georgia"/>
      <w:b/>
      <w:i w:val="0"/>
      <w:iCs/>
      <w:sz w:val="22"/>
      <w:u w:val="single"/>
      <w:bdr w:val="single" w:sz="8" w:space="0" w:color="auto"/>
    </w:rPr>
  </w:style>
  <w:style w:type="paragraph" w:customStyle="1" w:styleId="textbold">
    <w:name w:val="text bold"/>
    <w:basedOn w:val="Normal"/>
    <w:link w:val="Emphasis"/>
    <w:uiPriority w:val="7"/>
    <w:qFormat/>
    <w:rsid w:val="00966330"/>
    <w:pPr>
      <w:ind w:left="720"/>
      <w:jc w:val="both"/>
    </w:pPr>
    <w:rPr>
      <w:rFonts w:eastAsiaTheme="minorEastAsia"/>
      <w:b/>
      <w:iCs/>
      <w:szCs w:val="24"/>
      <w:u w:val="single"/>
      <w:bdr w:val="single" w:sz="8" w:space="0" w:color="auto"/>
    </w:rPr>
  </w:style>
  <w:style w:type="character" w:styleId="FollowedHyperlink">
    <w:name w:val="FollowedHyperlink"/>
    <w:basedOn w:val="DefaultParagraphFont"/>
    <w:uiPriority w:val="99"/>
    <w:semiHidden/>
    <w:unhideWhenUsed/>
    <w:rsid w:val="002F028B"/>
    <w:rPr>
      <w:color w:val="auto"/>
      <w:u w:val="none"/>
    </w:rPr>
  </w:style>
  <w:style w:type="character" w:styleId="Hyperlink">
    <w:name w:val="Hyperlink"/>
    <w:aliases w:val="heading 1 (block title),Important,Read,Internet Link,Card Text,Analytic Text,Internet link,Char Char1,Heading 3 Char1,Block Char1,Char Char Char Char Char Char Char Char Char1,Char1 Char1,Char Char Char Char Char Char Char Char2,Text 7 Char1,T"/>
    <w:basedOn w:val="DefaultParagraphFont"/>
    <w:link w:val="Card"/>
    <w:uiPriority w:val="99"/>
    <w:unhideWhenUsed/>
    <w:rsid w:val="002F028B"/>
    <w:rPr>
      <w:color w:val="auto"/>
      <w:u w:val="none"/>
    </w:rPr>
  </w:style>
  <w:style w:type="paragraph" w:customStyle="1" w:styleId="Card">
    <w:name w:val="Card"/>
    <w:aliases w:val="No Spacing31,No Spacing22,No Spacing3,tag,No Spacing1,No Spacing111,No Spacing11,No Spacing112,No Spacing2,Debate Text,Read stuff,No Spacing1121,Tag and Cite,nonunderlined,Tags,No Spacing1111,tags,Dont use,Very Small Text,No Spacing111112,card"/>
    <w:basedOn w:val="Heading1"/>
    <w:link w:val="Hyperlink"/>
    <w:autoRedefine/>
    <w:uiPriority w:val="99"/>
    <w:qFormat/>
    <w:rsid w:val="00966330"/>
    <w:pPr>
      <w:keepNext w:val="0"/>
      <w:keepLines w:val="0"/>
      <w:pageBreakBefore w:val="0"/>
      <w:pBdr>
        <w:top w:val="none" w:sz="0" w:space="0" w:color="auto"/>
        <w:left w:val="none" w:sz="0" w:space="0" w:color="auto"/>
        <w:bottom w:val="none" w:sz="0" w:space="0" w:color="auto"/>
        <w:right w:val="none" w:sz="0" w:space="0" w:color="auto"/>
      </w:pBdr>
      <w:spacing w:before="480"/>
      <w:jc w:val="left"/>
      <w:outlineLvl w:val="9"/>
    </w:pPr>
    <w:rPr>
      <w:rFonts w:asciiTheme="minorHAnsi" w:eastAsiaTheme="minorEastAsia" w:hAnsiTheme="minorHAnsi" w:cstheme="minorBidi"/>
      <w:b w:val="0"/>
      <w:sz w:val="24"/>
      <w:szCs w:val="24"/>
    </w:rPr>
  </w:style>
  <w:style w:type="paragraph" w:styleId="DocumentMap">
    <w:name w:val="Document Map"/>
    <w:basedOn w:val="Normal"/>
    <w:link w:val="DocumentMapChar"/>
    <w:uiPriority w:val="99"/>
    <w:semiHidden/>
    <w:unhideWhenUsed/>
    <w:rsid w:val="00966330"/>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966330"/>
    <w:rPr>
      <w:rFonts w:ascii="Lucida Grande" w:hAnsi="Lucida Grande" w:cs="Lucida Grande"/>
    </w:rPr>
  </w:style>
  <w:style w:type="paragraph" w:styleId="ListParagraph">
    <w:name w:val="List Paragraph"/>
    <w:basedOn w:val="Normal"/>
    <w:uiPriority w:val="34"/>
    <w:qFormat/>
    <w:rsid w:val="00966330"/>
    <w:pPr>
      <w:ind w:left="720"/>
      <w:contextualSpacing/>
    </w:pPr>
  </w:style>
  <w:style w:type="paragraph" w:customStyle="1" w:styleId="analytics">
    <w:name w:val="**analytics"/>
    <w:basedOn w:val="Heading4"/>
    <w:link w:val="analyticsChar"/>
    <w:uiPriority w:val="4"/>
    <w:qFormat/>
    <w:rsid w:val="00966330"/>
    <w:rPr>
      <w:bCs/>
      <w:iCs w:val="0"/>
      <w:color w:val="365F91" w:themeColor="accent1" w:themeShade="BF"/>
    </w:rPr>
  </w:style>
  <w:style w:type="character" w:customStyle="1" w:styleId="analyticsChar">
    <w:name w:val="**analytics Char"/>
    <w:basedOn w:val="DefaultParagraphFont"/>
    <w:link w:val="analytics"/>
    <w:uiPriority w:val="4"/>
    <w:rsid w:val="00966330"/>
    <w:rPr>
      <w:rFonts w:ascii="Calibri" w:eastAsiaTheme="majorEastAsia" w:hAnsi="Calibri" w:cstheme="majorBidi"/>
      <w:b/>
      <w:iCs/>
      <w:color w:val="365F91" w:themeColor="accent1" w:themeShade="BF"/>
      <w:sz w:val="26"/>
      <w:szCs w:val="22"/>
    </w:rPr>
  </w:style>
  <w:style w:type="character" w:customStyle="1" w:styleId="apple-converted-space">
    <w:name w:val="apple-converted-space"/>
    <w:basedOn w:val="DefaultParagraphFont"/>
    <w:rsid w:val="00966330"/>
  </w:style>
  <w:style w:type="paragraph" w:styleId="NormalWeb">
    <w:name w:val="Normal (Web)"/>
    <w:basedOn w:val="Normal"/>
    <w:uiPriority w:val="99"/>
    <w:unhideWhenUsed/>
    <w:rsid w:val="00966330"/>
    <w:pPr>
      <w:spacing w:before="100" w:beforeAutospacing="1" w:after="100" w:afterAutospacing="1"/>
    </w:pPr>
  </w:style>
  <w:style w:type="character" w:customStyle="1" w:styleId="underline">
    <w:name w:val="underline"/>
    <w:basedOn w:val="DefaultParagraphFont"/>
    <w:rsid w:val="00966330"/>
  </w:style>
  <w:style w:type="paragraph" w:customStyle="1" w:styleId="Emphasis1">
    <w:name w:val="Emphasis1"/>
    <w:basedOn w:val="Normal"/>
    <w:autoRedefine/>
    <w:uiPriority w:val="7"/>
    <w:qFormat/>
    <w:rsid w:val="00966330"/>
    <w:pPr>
      <w:pBdr>
        <w:top w:val="single" w:sz="4" w:space="1" w:color="auto"/>
        <w:left w:val="single" w:sz="4" w:space="4" w:color="auto"/>
        <w:bottom w:val="single" w:sz="4" w:space="1" w:color="auto"/>
        <w:right w:val="single" w:sz="4" w:space="4" w:color="auto"/>
      </w:pBdr>
      <w:spacing w:line="256" w:lineRule="auto"/>
      <w:ind w:left="720"/>
      <w:jc w:val="both"/>
    </w:pPr>
    <w:rPr>
      <w:b/>
      <w:iCs/>
      <w:u w:val="single"/>
    </w:rPr>
  </w:style>
  <w:style w:type="paragraph" w:customStyle="1" w:styleId="css-exrw3m">
    <w:name w:val="css-exrw3m"/>
    <w:basedOn w:val="Normal"/>
    <w:rsid w:val="00966330"/>
    <w:pPr>
      <w:spacing w:before="100" w:beforeAutospacing="1" w:after="100" w:afterAutospacing="1"/>
    </w:pPr>
  </w:style>
  <w:style w:type="character" w:customStyle="1" w:styleId="easy-footnote">
    <w:name w:val="easy-footnote"/>
    <w:basedOn w:val="DefaultParagraphFont"/>
    <w:rsid w:val="00966330"/>
  </w:style>
  <w:style w:type="paragraph" w:customStyle="1" w:styleId="selectionshareable">
    <w:name w:val="selectionshareable"/>
    <w:basedOn w:val="Normal"/>
    <w:rsid w:val="00966330"/>
    <w:pPr>
      <w:spacing w:before="100" w:beforeAutospacing="1" w:after="100" w:afterAutospacing="1"/>
    </w:pPr>
  </w:style>
  <w:style w:type="paragraph" w:customStyle="1" w:styleId="element">
    <w:name w:val="element"/>
    <w:basedOn w:val="Normal"/>
    <w:rsid w:val="00966330"/>
    <w:pPr>
      <w:spacing w:before="100" w:beforeAutospacing="1" w:after="100" w:afterAutospacing="1"/>
    </w:pPr>
  </w:style>
  <w:style w:type="character" w:customStyle="1" w:styleId="m6553883667271176781gmail-underline">
    <w:name w:val="m_6553883667271176781gmail-underline"/>
    <w:basedOn w:val="DefaultParagraphFont"/>
    <w:rsid w:val="008711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5897788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jcpa.org/text/cold_war_deterrence_nuclear_iran.pdf" TargetMode="External"/><Relationship Id="rId299" Type="http://schemas.openxmlformats.org/officeDocument/2006/relationships/hyperlink" Target="http://www.defensenews.com/story/defense/2015/11/01/us-egypt-tensions-thaw-m1a1-abrams-tank-co-production-resume/74861412/" TargetMode="External"/><Relationship Id="rId303" Type="http://schemas.openxmlformats.org/officeDocument/2006/relationships/hyperlink" Target="http://www.defense-aerospace.com/articles-view/release/3/194635/egypt-leverages-new-arms-suppliers-to-escape-u.s.-pressure.html" TargetMode="External"/><Relationship Id="rId21" Type="http://schemas.openxmlformats.org/officeDocument/2006/relationships/hyperlink" Target="https://www.reuters.com/article/us-northkorea-missiles/north-korea-says-breakthrough-puts-u-s-mainland-within-range-of-nuclear-weapons-idUSKBN1DS2MB" TargetMode="External"/><Relationship Id="rId42" Type="http://schemas.openxmlformats.org/officeDocument/2006/relationships/hyperlink" Target="http://www.npolicy.org/thebook.php?bid=37" TargetMode="External"/><Relationship Id="rId63" Type="http://schemas.openxmlformats.org/officeDocument/2006/relationships/hyperlink" Target="http://www.caat.org.uk/" TargetMode="External"/><Relationship Id="rId84" Type="http://schemas.openxmlformats.org/officeDocument/2006/relationships/hyperlink" Target="https://www.nytimes.com/2017/11/30/world/middleeast/russia-egypt-air-bases.html" TargetMode="External"/><Relationship Id="rId138" Type="http://schemas.openxmlformats.org/officeDocument/2006/relationships/hyperlink" Target="http://korea-dpr.co/users/switzerland/korea_enterprises/korea_enterprise_korea_rungrado_general_trading_corporation.php.html" TargetMode="External"/><Relationship Id="rId159" Type="http://schemas.openxmlformats.org/officeDocument/2006/relationships/hyperlink" Target="http://www.gmfus.org/publications/us-france-special-relationship-after-year-trump" TargetMode="External"/><Relationship Id="rId324" Type="http://schemas.openxmlformats.org/officeDocument/2006/relationships/hyperlink" Target="https://www.chathamhouse.org/expert/comment/arms-exports-add-russia-s-tools-influence-middle-east)" TargetMode="External"/><Relationship Id="rId345" Type="http://schemas.openxmlformats.org/officeDocument/2006/relationships/hyperlink" Target="http://www.businessinsider.com/jordans-special-forces-are-some-of-the-regions-best-2015-2" TargetMode="External"/><Relationship Id="rId170" Type="http://schemas.openxmlformats.org/officeDocument/2006/relationships/hyperlink" Target="http://www.gmfus.org/publications/us-france-special-relationship-after-year-trump" TargetMode="External"/><Relationship Id="rId191" Type="http://schemas.openxmlformats.org/officeDocument/2006/relationships/hyperlink" Target="https://www.bbvaopenmind.com/en/articles/technological-wild-cards-existential-risk-and-a-changing-humanity/" TargetMode="External"/><Relationship Id="rId205" Type="http://schemas.openxmlformats.org/officeDocument/2006/relationships/hyperlink" Target="http://www.gmfus.org/forum/transatlantic-security-and-future-nato" TargetMode="External"/><Relationship Id="rId226" Type="http://schemas.openxmlformats.org/officeDocument/2006/relationships/hyperlink" Target="https://twitter.com/POMED" TargetMode="External"/><Relationship Id="rId247" Type="http://schemas.openxmlformats.org/officeDocument/2006/relationships/hyperlink" Target="https://foreignpolicy.com/2018/08/10/trump-blinks-and-egypts-sisi-wins/" TargetMode="External"/><Relationship Id="rId107" Type="http://schemas.openxmlformats.org/officeDocument/2006/relationships/hyperlink" Target="https://www.politico.eu/article/donald-trump-without-the-us-the-french-would-be-speaking-german/" TargetMode="External"/><Relationship Id="rId268" Type="http://schemas.openxmlformats.org/officeDocument/2006/relationships/hyperlink" Target="https://madamasr.com/ar/2017/08/23/feature/&#1587;&#1610;&#1575;&#1587;&#1577;/&#1603;&#1610;&#1601;-&#1606;&#1601;&#1607;&#1605;-&#1602;&#1585;&#1575;&#1585;-&#1573;&#1583;&#1575;&#1585;&#1577;-&#1578;&#1585;&#1575;&#1605;&#1576;-&#1576;&#1588;&#1571;&#1606;-&#1575;&#1604;&#1605;&#1593;&#1608;&#1606;&#1577;/" TargetMode="External"/><Relationship Id="rId289" Type="http://schemas.openxmlformats.org/officeDocument/2006/relationships/hyperlink" Target="https://www.nytimes.com/2017/11/25/world/middleeast/egypt-sinai-mosque-attack-sufi.html?module=inline" TargetMode="External"/><Relationship Id="rId11" Type="http://schemas.openxmlformats.org/officeDocument/2006/relationships/hyperlink" Target="https://www.defensenews.com/land/2018/09/17/egypt-seeks-us-tank-ammo-to-fight-islamic-state-target-practice/" TargetMode="External"/><Relationship Id="rId32" Type="http://schemas.openxmlformats.org/officeDocument/2006/relationships/hyperlink" Target="https://carnegieendowment.org/2005/09/07/a.-q.-khan-nuclear-chronology-pub-17420" TargetMode="External"/><Relationship Id="rId53" Type="http://schemas.openxmlformats.org/officeDocument/2006/relationships/hyperlink" Target="https://www.tandfonline.com/doi/pdf/10.1177/0096340214555409" TargetMode="External"/><Relationship Id="rId74" Type="http://schemas.openxmlformats.org/officeDocument/2006/relationships/hyperlink" Target="https://www.hrw.org/news/2017/03/16/egypt-possible-extrajudicial-killings-sinai" TargetMode="External"/><Relationship Id="rId128" Type="http://schemas.openxmlformats.org/officeDocument/2006/relationships/hyperlink" Target="https://foreignpolicy.com/2019/02/22/whos-afraid-of-saudi-nukes-123-kashoggi-mbs-russia-china/" TargetMode="External"/><Relationship Id="rId149" Type="http://schemas.openxmlformats.org/officeDocument/2006/relationships/hyperlink" Target="http://foreignpolicy.com/2017/04/19/marine-le-pens-bait-and-switch-foreign-policy/" TargetMode="External"/><Relationship Id="rId314" Type="http://schemas.openxmlformats.org/officeDocument/2006/relationships/hyperlink" Target="http://www.globaleconomiccrisis.com/blog/archives/356" TargetMode="External"/><Relationship Id="rId335" Type="http://schemas.openxmlformats.org/officeDocument/2006/relationships/hyperlink" Target="https://www.the-american-interest.com/2011/05/01/army-guys/" TargetMode="External"/><Relationship Id="rId356" Type="http://schemas.openxmlformats.org/officeDocument/2006/relationships/theme" Target="theme/theme1.xml"/><Relationship Id="rId5" Type="http://schemas.openxmlformats.org/officeDocument/2006/relationships/numbering" Target="numbering.xml"/><Relationship Id="rId95" Type="http://schemas.openxmlformats.org/officeDocument/2006/relationships/hyperlink" Target="https://cup.columbia.edu/book/isbn/9780231170628" TargetMode="External"/><Relationship Id="rId160" Type="http://schemas.openxmlformats.org/officeDocument/2006/relationships/hyperlink" Target="http://www.gmfus.org/publications/us-france-special-relationship-after-year-trump" TargetMode="External"/><Relationship Id="rId181" Type="http://schemas.openxmlformats.org/officeDocument/2006/relationships/hyperlink" Target="http://www.gmfus.org/profiles/martin-quencez" TargetMode="External"/><Relationship Id="rId216" Type="http://schemas.openxmlformats.org/officeDocument/2006/relationships/hyperlink" Target="http://www.gmfus.org/profiles/martin-quencez" TargetMode="External"/><Relationship Id="rId237" Type="http://schemas.openxmlformats.org/officeDocument/2006/relationships/hyperlink" Target="https://twitter.com/seth_binder/status/1043215791045464064" TargetMode="External"/><Relationship Id="rId258" Type="http://schemas.openxmlformats.org/officeDocument/2006/relationships/hyperlink" Target="https://www.nytimes.com/2018/07/07/world/africa/egypt-sentences-lebanese-tourist.html?module=inline" TargetMode="External"/><Relationship Id="rId279" Type="http://schemas.openxmlformats.org/officeDocument/2006/relationships/hyperlink" Target="https://www.state.gov/j/ct/rls/rm/276314.htm" TargetMode="External"/><Relationship Id="rId22" Type="http://schemas.openxmlformats.org/officeDocument/2006/relationships/hyperlink" Target="https://www.nti.org/analysis/articles/north-koreas-nuclear-year-reviewand-whats-next/" TargetMode="External"/><Relationship Id="rId43" Type="http://schemas.openxmlformats.org/officeDocument/2006/relationships/hyperlink" Target="http://nebula.wsimg.com/0bde4bc34f1c736b5d635c12f23bec87?AccessKeyId=40C80D0B51471CD86975&amp;disposition=0&amp;alloworigin=1" TargetMode="External"/><Relationship Id="rId64" Type="http://schemas.openxmlformats.org/officeDocument/2006/relationships/hyperlink" Target="https://lobelog.com/time-to-rethink-u-s-military-aid-to-egypt/)" TargetMode="External"/><Relationship Id="rId118" Type="http://schemas.openxmlformats.org/officeDocument/2006/relationships/hyperlink" Target="https://www.the-american-interest.com/2013/12/15/peace-in-the-congo-why-the-world-should-care/)" TargetMode="External"/><Relationship Id="rId139" Type="http://schemas.openxmlformats.org/officeDocument/2006/relationships/hyperlink" Target="https://news.vice.com/article/cash-for-kim-how-north-koreans-are-working-themselves-to-death-in-europe" TargetMode="External"/><Relationship Id="rId290" Type="http://schemas.openxmlformats.org/officeDocument/2006/relationships/hyperlink" Target="https://www.nytimes.com/2017/11/25/world/middleeast/egypt-sinai-mosque-attack-sufi.html?module=inline" TargetMode="External"/><Relationship Id="rId304" Type="http://schemas.openxmlformats.org/officeDocument/2006/relationships/hyperlink" Target="https://www.fdd.org/analysis/2019/01/31/midterm-assessment-egypt/" TargetMode="External"/><Relationship Id="rId325" Type="http://schemas.openxmlformats.org/officeDocument/2006/relationships/hyperlink" Target="http://www.understandingwar.org/sites/default/files/ISW%20-%20Russia%20Egypt%20Campaign%20-%20June%202018.pdf" TargetMode="External"/><Relationship Id="rId346" Type="http://schemas.openxmlformats.org/officeDocument/2006/relationships/hyperlink" Target="http://www.businessinsider.com/why-the-uae-is-the-middle-easts-rising-military-power-2014-11" TargetMode="External"/><Relationship Id="rId85" Type="http://schemas.openxmlformats.org/officeDocument/2006/relationships/hyperlink" Target="https://fas.org/sgp/crs/weapons/R44716.pdf" TargetMode="External"/><Relationship Id="rId150" Type="http://schemas.openxmlformats.org/officeDocument/2006/relationships/hyperlink" Target="https://www.hrw.org/sites/default/files/supporting_resources/questionnaire_hrw_macron.pdf" TargetMode="External"/><Relationship Id="rId171" Type="http://schemas.openxmlformats.org/officeDocument/2006/relationships/hyperlink" Target="http://www.gmfus.org/publications/us-france-special-relationship-after-year-trump" TargetMode="External"/><Relationship Id="rId192" Type="http://schemas.openxmlformats.org/officeDocument/2006/relationships/hyperlink" Target="http://www.gmfus.org/profiles/alexandra-de-hoop-scheffer" TargetMode="External"/><Relationship Id="rId206" Type="http://schemas.openxmlformats.org/officeDocument/2006/relationships/hyperlink" Target="http://www.gmfus.org/publications/us-france-special-relationship-after-year-trump" TargetMode="External"/><Relationship Id="rId227" Type="http://schemas.openxmlformats.org/officeDocument/2006/relationships/hyperlink" Target="https://warontherocks.com/2019/05/the-case-for-arms-embargoes-against-uncooperative-partners/)" TargetMode="External"/><Relationship Id="rId248" Type="http://schemas.openxmlformats.org/officeDocument/2006/relationships/hyperlink" Target="https://af.reuters.com/article/commoditiesNews/idAFL4N1RI3I8" TargetMode="External"/><Relationship Id="rId269" Type="http://schemas.openxmlformats.org/officeDocument/2006/relationships/hyperlink" Target="https://madamasr.com/ar/2017/09/12/news/u/%D9%88%D9%83%D8%A7%D9%84%D8%A9-%D9%83%D9%88%D8%B1%D9%8A%D8%A9-%D9%85%D8%B5%D8%B1-%D8%AA%D9%82%D8%B7%D8%B9-%D8%B9%D9%84%D8%A7%D9%82%D8%A7%D8%AA%D9%87%D8%A7-%D8%A7%D9%84%D8%B9%D8%B3%D9%83%D8%B1%D9%8A/" TargetMode="External"/><Relationship Id="rId12" Type="http://schemas.openxmlformats.org/officeDocument/2006/relationships/hyperlink" Target="https://www.reuters.com/article/us-miller-egypt-commentary/commentary-five-myths-about-u-s-aid-to-egypt-idUSKBN1KY1WJ" TargetMode="External"/><Relationship Id="rId33" Type="http://schemas.openxmlformats.org/officeDocument/2006/relationships/hyperlink" Target="https://www.dawn.com/news/153780" TargetMode="External"/><Relationship Id="rId108" Type="http://schemas.openxmlformats.org/officeDocument/2006/relationships/hyperlink" Target="https://www.theguardian.com/us-news/2018/nov/09/trump-paris-macron-peace-forum" TargetMode="External"/><Relationship Id="rId129" Type="http://schemas.openxmlformats.org/officeDocument/2006/relationships/hyperlink" Target="https://pomed.org/egypts-north-korea-connection/)" TargetMode="External"/><Relationship Id="rId280" Type="http://schemas.openxmlformats.org/officeDocument/2006/relationships/hyperlink" Target="https://www.defensenews.com/global/mideast-africa/2018/11/27/us-clears-apache-sales-for-egypt-missiles-for-qatar/" TargetMode="External"/><Relationship Id="rId315" Type="http://schemas.openxmlformats.org/officeDocument/2006/relationships/hyperlink" Target="http://theconversation.com/russian-influence-operations-extend-into-egypt-111167" TargetMode="External"/><Relationship Id="rId336" Type="http://schemas.openxmlformats.org/officeDocument/2006/relationships/hyperlink" Target="https://www.businessinsider.com/jordans-special-forces-are-some-of-the-regions-best-2015-2" TargetMode="External"/><Relationship Id="rId54" Type="http://schemas.openxmlformats.org/officeDocument/2006/relationships/hyperlink" Target="https://www.haaretz.com/israel-news/.premium-israel-will-try-to-keep-aging-nuclear-reactor-running-until-2040-1.5466060" TargetMode="External"/><Relationship Id="rId75" Type="http://schemas.openxmlformats.org/officeDocument/2006/relationships/hyperlink" Target="http://hrlibrary.umn.edu/research/Egypt/Egypt%20Background.pdf" TargetMode="External"/><Relationship Id="rId96" Type="http://schemas.openxmlformats.org/officeDocument/2006/relationships/hyperlink" Target="http://www.middleeasteye.net/news/analysis-egypts-military-economic-empire-35257665" TargetMode="External"/><Relationship Id="rId140" Type="http://schemas.openxmlformats.org/officeDocument/2006/relationships/hyperlink" Target="https://www.al-monitor.com/pulse/originals/2017/09/egypt-north-korea-relations-us-pressure-cut-aid.html" TargetMode="External"/><Relationship Id="rId161" Type="http://schemas.openxmlformats.org/officeDocument/2006/relationships/hyperlink" Target="http://www.gmfus.org/publications/us-france-special-relationship-after-year-trump" TargetMode="External"/><Relationship Id="rId182" Type="http://schemas.openxmlformats.org/officeDocument/2006/relationships/hyperlink" Target="http://www.gmfus.org/forum/transatlantic-security-and-future-nato" TargetMode="External"/><Relationship Id="rId217" Type="http://schemas.openxmlformats.org/officeDocument/2006/relationships/hyperlink" Target="http://www.gmfus.org/forum/transatlantic-security-and-future-nato" TargetMode="External"/><Relationship Id="rId6" Type="http://schemas.openxmlformats.org/officeDocument/2006/relationships/styles" Target="styles.xml"/><Relationship Id="rId238" Type="http://schemas.openxmlformats.org/officeDocument/2006/relationships/hyperlink" Target="https://www.defenseone.com/ideas/2019/04/false-promises-trumps-arms-sales/156071/" TargetMode="External"/><Relationship Id="rId259" Type="http://schemas.openxmlformats.org/officeDocument/2006/relationships/hyperlink" Target="https://www.npr.org/2018/08/08/635381440/u-s-military-aid-to-egypt-gives-a-green-light-to-repression-say-rights-advocates" TargetMode="External"/><Relationship Id="rId23" Type="http://schemas.openxmlformats.org/officeDocument/2006/relationships/hyperlink" Target="https://www.nti.org/analysis/articles/cns-north-korea-missile-test-database/" TargetMode="External"/><Relationship Id="rId119" Type="http://schemas.openxmlformats.org/officeDocument/2006/relationships/hyperlink" Target="https://www.38north.org/2019/06/mrichey060619/)" TargetMode="External"/><Relationship Id="rId270" Type="http://schemas.openxmlformats.org/officeDocument/2006/relationships/hyperlink" Target="https://www.militarytimes.com/news/your-military/2019/05/28/us-training-and-security-assistance-may-be-empowering-egyptian-war-crimes-says-human-rights-group/" TargetMode="External"/><Relationship Id="rId291" Type="http://schemas.openxmlformats.org/officeDocument/2006/relationships/hyperlink" Target="https://www.washingtonpost.com/world/middle_east/egyptian-military-expands-its-economic-control/2014/03/16/39508b52-a554-11e3-b865-38b254d92063_story.html?utm_term=.a3776b89a473" TargetMode="External"/><Relationship Id="rId305" Type="http://schemas.openxmlformats.org/officeDocument/2006/relationships/hyperlink" Target="https://www.fdd.org/analysis/2019/01/31/midterm-assessment-egypt/" TargetMode="External"/><Relationship Id="rId326" Type="http://schemas.openxmlformats.org/officeDocument/2006/relationships/hyperlink" Target="https://www.al-monitor.com/pulse/originals/2018/10/russia-egypt-strategic-cooperation.html" TargetMode="External"/><Relationship Id="rId347" Type="http://schemas.openxmlformats.org/officeDocument/2006/relationships/hyperlink" Target="https://pomed.org/fact-sheet-u-s-military-assistance-to-egypt-separating-fact-from-fiction/" TargetMode="External"/><Relationship Id="rId44" Type="http://schemas.openxmlformats.org/officeDocument/2006/relationships/hyperlink" Target="http://thehill.com/opinion/national-security/385591-the-details-reveal-the-true-danger-of-irans-secret-nuclear-program?amp" TargetMode="External"/><Relationship Id="rId65" Type="http://schemas.openxmlformats.org/officeDocument/2006/relationships/hyperlink" Target="https://www.dsca.mil/sites/default/files/fiscal_year_series_-_30_september_2016.pdf" TargetMode="External"/><Relationship Id="rId86" Type="http://schemas.openxmlformats.org/officeDocument/2006/relationships/hyperlink" Target="http://www.egyptindependent.com/russia-start-moving-50-mig-29-fighters-egypt-tass/" TargetMode="External"/><Relationship Id="rId130" Type="http://schemas.openxmlformats.org/officeDocument/2006/relationships/hyperlink" Target="https://www.sipri.org/databases/embargoes/un_arms_embargoes/north_korea" TargetMode="External"/><Relationship Id="rId151" Type="http://schemas.openxmlformats.org/officeDocument/2006/relationships/hyperlink" Target="https://www.icdf.org.tw/web_pub/20020725165631HumRights.pdf" TargetMode="External"/><Relationship Id="rId172" Type="http://schemas.openxmlformats.org/officeDocument/2006/relationships/hyperlink" Target="https://www.csis.org/" TargetMode="External"/><Relationship Id="rId193" Type="http://schemas.openxmlformats.org/officeDocument/2006/relationships/hyperlink" Target="http://www.gmfus.org/profiles/martin-quencez" TargetMode="External"/><Relationship Id="rId207" Type="http://schemas.openxmlformats.org/officeDocument/2006/relationships/hyperlink" Target="http://www.gmfus.org/publications/us-france-special-relationship-after-year-trump" TargetMode="External"/><Relationship Id="rId228" Type="http://schemas.openxmlformats.org/officeDocument/2006/relationships/hyperlink" Target="http://www.washingtonpost.com/wp-dyn/content/article/2005/06/26/AR2005062600544.html" TargetMode="External"/><Relationship Id="rId249" Type="http://schemas.openxmlformats.org/officeDocument/2006/relationships/hyperlink" Target="https://www.hrw.org/news/2018/06/21/trump-needs-more-quiet-diplomacy-egypt" TargetMode="External"/><Relationship Id="rId13" Type="http://schemas.openxmlformats.org/officeDocument/2006/relationships/hyperlink" Target="https://www.telegraph.co.uk/news/2018/03/04/un-report-new-light-egypts-role-north-korean-weapons-sales/)" TargetMode="External"/><Relationship Id="rId109" Type="http://schemas.openxmlformats.org/officeDocument/2006/relationships/hyperlink" Target="https://twitter.com/realDonaldTrump/status/1062311785787744256" TargetMode="External"/><Relationship Id="rId260" Type="http://schemas.openxmlformats.org/officeDocument/2006/relationships/hyperlink" Target="https://fas.org/sgp/crs/mideast/RL33003.pdf" TargetMode="External"/><Relationship Id="rId281" Type="http://schemas.openxmlformats.org/officeDocument/2006/relationships/hyperlink" Target="https://thearabweekly.com/us-congress-moves-cut-us-aid-egypt" TargetMode="External"/><Relationship Id="rId316" Type="http://schemas.openxmlformats.org/officeDocument/2006/relationships/hyperlink" Target="https://www.defensenews.com/opinion/commentary/2019/05/03/russian-defense-spending-is-much-larger-and-more-sustainable-than-it-seems/" TargetMode="External"/><Relationship Id="rId337" Type="http://schemas.openxmlformats.org/officeDocument/2006/relationships/hyperlink" Target="https://www.businessinsider.com/why-the-uae-is-the-middle-easts-rising-military-power-2014-11" TargetMode="External"/><Relationship Id="rId34" Type="http://schemas.openxmlformats.org/officeDocument/2006/relationships/hyperlink" Target="https://www.cfr.org/backgrounder/what-know-about-sanctions-north-korea" TargetMode="External"/><Relationship Id="rId55" Type="http://schemas.openxmlformats.org/officeDocument/2006/relationships/hyperlink" Target="http://isis-online.org/isis-reports/detail/nuclear-infrastructure-and-proliferation-risks-of-the-united-arab-emirates/" TargetMode="External"/><Relationship Id="rId76" Type="http://schemas.openxmlformats.org/officeDocument/2006/relationships/hyperlink" Target="https://www.washingtonpost.com/opinions/access-to-suez-is-convenient-but-not-essential-for-us/2013/08/22/224a001c-09d9-11e3-9941-6711ed662e71_story.html?utm_term=.9727f31d66a2" TargetMode="External"/><Relationship Id="rId97" Type="http://schemas.openxmlformats.org/officeDocument/2006/relationships/hyperlink" Target="http://www.defenceweb.co.za/index.php?option=com_content&amp;view=article&amp;id=41113%3Am1-abrams-tank-production-resumes-in-egypt&amp;catid=50%3ALand&amp;Itemid=105" TargetMode="External"/><Relationship Id="rId120" Type="http://schemas.openxmlformats.org/officeDocument/2006/relationships/hyperlink" Target="https://www.38north.org/2019/06/mrichey060619/" TargetMode="External"/><Relationship Id="rId141" Type="http://schemas.openxmlformats.org/officeDocument/2006/relationships/hyperlink" Target="https://www.nytimes.com/2019/06/23/world/europe/trump-iran-usa.html" TargetMode="External"/><Relationship Id="rId7" Type="http://schemas.openxmlformats.org/officeDocument/2006/relationships/settings" Target="settings.xml"/><Relationship Id="rId162" Type="http://schemas.openxmlformats.org/officeDocument/2006/relationships/hyperlink" Target="http://www.gmfus.org/profiles/alexandra-de-hoop-scheffer" TargetMode="External"/><Relationship Id="rId183" Type="http://schemas.openxmlformats.org/officeDocument/2006/relationships/hyperlink" Target="http://www.gmfus.org/publications/us-france-special-relationship-after-year-trump" TargetMode="External"/><Relationship Id="rId218" Type="http://schemas.openxmlformats.org/officeDocument/2006/relationships/hyperlink" Target="http://www.gmfus.org/publications/us-france-special-relationship-after-year-trump" TargetMode="External"/><Relationship Id="rId239" Type="http://schemas.openxmlformats.org/officeDocument/2006/relationships/hyperlink" Target="https://www.sipri.org/databases/armstransfers" TargetMode="External"/><Relationship Id="rId250" Type="http://schemas.openxmlformats.org/officeDocument/2006/relationships/hyperlink" Target="https://www.nytimes.com/2018/03/03/world/middleeast/egypt-north-korea-sanctions-arms-dealing.html" TargetMode="External"/><Relationship Id="rId271" Type="http://schemas.openxmlformats.org/officeDocument/2006/relationships/hyperlink" Target="https://cihrs.org/wp-content/uploads/2018/09/Aiding-Repression-in-Egypt.pdf" TargetMode="External"/><Relationship Id="rId292" Type="http://schemas.openxmlformats.org/officeDocument/2006/relationships/hyperlink" Target="https://www.washingtonpost.com/news/monkey-cage/wp/2015/04/02/the-politics-of-restoring-egypts-military-aid/?utm_term=.58c7d445ed41" TargetMode="External"/><Relationship Id="rId306" Type="http://schemas.openxmlformats.org/officeDocument/2006/relationships/hyperlink" Target="https://www.fdd.org/analysis/2019/01/31/midterm-assessment-egypt/" TargetMode="External"/><Relationship Id="rId24" Type="http://schemas.openxmlformats.org/officeDocument/2006/relationships/hyperlink" Target="https://www.npr.org/sections/thetwo-way/2017/09/03/548262043/here-are-the-facts-about-north-koreas-nuclear-test" TargetMode="External"/><Relationship Id="rId45" Type="http://schemas.openxmlformats.org/officeDocument/2006/relationships/hyperlink" Target="http://online.wsj.com/article/SB10001424127887323717004578155510372482102.html" TargetMode="External"/><Relationship Id="rId66" Type="http://schemas.openxmlformats.org/officeDocument/2006/relationships/hyperlink" Target="https://www.washingtonpost.com/world/middle_east/in-egypts-presidential-election-a-strongmans-only-challenger-is-barely-campaigning/2018/03/09/df9534d6-1652-11e8-930c-45838ad0d77a_story.html?utm_term=.b199cd1aa74b" TargetMode="External"/><Relationship Id="rId87" Type="http://schemas.openxmlformats.org/officeDocument/2006/relationships/hyperlink" Target="http://pomed.org/blog-post/egypts-north-korea-connection/" TargetMode="External"/><Relationship Id="rId110" Type="http://schemas.openxmlformats.org/officeDocument/2006/relationships/hyperlink" Target="https://www.politico.eu/article/macron-says-long-trump-handshake-not-innocent/" TargetMode="External"/><Relationship Id="rId131" Type="http://schemas.openxmlformats.org/officeDocument/2006/relationships/hyperlink" Target="http://www.cnn.com/2017/08/05/asia/north-korea-un-sanctions/index.html" TargetMode="External"/><Relationship Id="rId327" Type="http://schemas.openxmlformats.org/officeDocument/2006/relationships/hyperlink" Target="https://www.washingtoninstitute.org/policy-analysis/view/russias-growing-influence-in-north-africa" TargetMode="External"/><Relationship Id="rId348" Type="http://schemas.openxmlformats.org/officeDocument/2006/relationships/hyperlink" Target="https://www.defenseone.com/politics/2018/01/qatar-wants-host-us-ships-expand-air-base-american-families/145638/" TargetMode="External"/><Relationship Id="rId152" Type="http://schemas.openxmlformats.org/officeDocument/2006/relationships/hyperlink" Target="http://www.gmfus.org/profiles/alexandra-de-hoop-scheffer" TargetMode="External"/><Relationship Id="rId173" Type="http://schemas.openxmlformats.org/officeDocument/2006/relationships/hyperlink" Target="http://www.diplomatie.gouv.fr/en/" TargetMode="External"/><Relationship Id="rId194" Type="http://schemas.openxmlformats.org/officeDocument/2006/relationships/hyperlink" Target="http://www.gmfus.org/forum/transatlantic-security-and-future-nato" TargetMode="External"/><Relationship Id="rId208" Type="http://schemas.openxmlformats.org/officeDocument/2006/relationships/hyperlink" Target="http://www.gmfus.org/publications/us-france-special-relationship-after-year-trump" TargetMode="External"/><Relationship Id="rId229" Type="http://schemas.openxmlformats.org/officeDocument/2006/relationships/hyperlink" Target="https://www.reuters.com/article/us-usa-arms-yemen/u-s-lawmaker-holds-back-support-for-munitions-sale-to-gulf-allies-due-to-yemen-idUSKBN1JO2HA" TargetMode="External"/><Relationship Id="rId240" Type="http://schemas.openxmlformats.org/officeDocument/2006/relationships/hyperlink" Target="https://www.amnestyusa.org/egypts-human-rights-abuses-made-in-usa/" TargetMode="External"/><Relationship Id="rId261" Type="http://schemas.openxmlformats.org/officeDocument/2006/relationships/hyperlink" Target="https://www.npr.org/sections/thetwo-way/2015/05/30/410758751/egypt-agrees-to-deport-u-s-citizen-sentenced-for-protests" TargetMode="External"/><Relationship Id="rId14" Type="http://schemas.openxmlformats.org/officeDocument/2006/relationships/hyperlink" Target="https://www.telegraph.co.uk/news/2018/03/02/north-korea-claims-reports-sent-chemical-weapon-equipment-syria/" TargetMode="External"/><Relationship Id="rId35" Type="http://schemas.openxmlformats.org/officeDocument/2006/relationships/hyperlink" Target="https://www.reuters.com/article/us-usa-northkorea-china-idUSBRE83I1JQ20120420" TargetMode="External"/><Relationship Id="rId56" Type="http://schemas.openxmlformats.org/officeDocument/2006/relationships/hyperlink" Target="https://www.thedailystar.net/opinion/global-affairs/lack-global-leadership-spurs-instability-the-middle-east-1612513" TargetMode="External"/><Relationship Id="rId77" Type="http://schemas.openxmlformats.org/officeDocument/2006/relationships/hyperlink" Target="https://www.aljazeera.com/programmes/listeningpost/2017/05/silence-sinai-covering-egypt-war-terror-170520103628202.html" TargetMode="External"/><Relationship Id="rId100" Type="http://schemas.openxmlformats.org/officeDocument/2006/relationships/hyperlink" Target="https://www.aljazeera.com/topics/country/egypt.html" TargetMode="External"/><Relationship Id="rId282" Type="http://schemas.openxmlformats.org/officeDocument/2006/relationships/hyperlink" Target="https://en.wikipedia.org/wiki/Center_for_International_Policy" TargetMode="External"/><Relationship Id="rId317" Type="http://schemas.openxmlformats.org/officeDocument/2006/relationships/hyperlink" Target="https://news.usni.org/2017/06/20/26350" TargetMode="External"/><Relationship Id="rId338" Type="http://schemas.openxmlformats.org/officeDocument/2006/relationships/hyperlink" Target="https://pomed.org/fact-sheet-u-s-military-assistance-to-egypt-separating-fact-from-fiction/" TargetMode="External"/><Relationship Id="rId8" Type="http://schemas.openxmlformats.org/officeDocument/2006/relationships/webSettings" Target="webSettings.xml"/><Relationship Id="rId98" Type="http://schemas.openxmlformats.org/officeDocument/2006/relationships/hyperlink" Target="https://www.defensenews.com/congress/budget/2017/05/23/fy18-budget-request-cuts-1b-from-state-s-foreign-military-financing/" TargetMode="External"/><Relationship Id="rId121" Type="http://schemas.openxmlformats.org/officeDocument/2006/relationships/hyperlink" Target="https://warontherocks.com/2018/02/discrimination-problem-putting-low-yield-nuclear-weapons-submarines-dangerous/" TargetMode="External"/><Relationship Id="rId142" Type="http://schemas.openxmlformats.org/officeDocument/2006/relationships/hyperlink" Target="https://www.aa.com.tr/en/middle-east/any-war-with-iran-will-be-an-all-out-war-expert/1519111" TargetMode="External"/><Relationship Id="rId163" Type="http://schemas.openxmlformats.org/officeDocument/2006/relationships/hyperlink" Target="http://www.gmfus.org/profiles/martin-quencez" TargetMode="External"/><Relationship Id="rId184" Type="http://schemas.openxmlformats.org/officeDocument/2006/relationships/hyperlink" Target="http://www.gmfus.org/publications/us-france-special-relationship-after-year-trump" TargetMode="External"/><Relationship Id="rId219" Type="http://schemas.openxmlformats.org/officeDocument/2006/relationships/hyperlink" Target="http://www.gmfus.org/publications/us-france-special-relationship-after-year-trump" TargetMode="External"/><Relationship Id="rId230" Type="http://schemas.openxmlformats.org/officeDocument/2006/relationships/hyperlink" Target="https://www.foreign.senate.gov/imo/media/doc/ARM19157.pdf" TargetMode="External"/><Relationship Id="rId251" Type="http://schemas.openxmlformats.org/officeDocument/2006/relationships/hyperlink" Target="https://www.foreignaffairs.com/articles/egypt/2018-03-23/egypts-sham-election" TargetMode="External"/><Relationship Id="rId25" Type="http://schemas.openxmlformats.org/officeDocument/2006/relationships/hyperlink" Target="https://www.defenseone.com/technology/2019/06/north-koreas-nuclear-bomb-much-bigger-previously-thought/157469/" TargetMode="External"/><Relationship Id="rId46" Type="http://schemas.openxmlformats.org/officeDocument/2006/relationships/hyperlink" Target="http://www.newsweek.com/saudi-arabia-says-it-will-build-nuclear-bomb-if-iran-restarts-program-917949" TargetMode="External"/><Relationship Id="rId67" Type="http://schemas.openxmlformats.org/officeDocument/2006/relationships/hyperlink" Target="https://timep.org/esw/" TargetMode="External"/><Relationship Id="rId272" Type="http://schemas.openxmlformats.org/officeDocument/2006/relationships/hyperlink" Target="https://www.militarytimes.com/news/your-military/2019/05/28/us-training-and-security-assistance-may-be-empowering-egyptian-war-crimes-says-human-rights-group/" TargetMode="External"/><Relationship Id="rId293" Type="http://schemas.openxmlformats.org/officeDocument/2006/relationships/hyperlink" Target="https://www.cbsnews.com/news/egypt-united-states-delays-military-economic-aid/" TargetMode="External"/><Relationship Id="rId307" Type="http://schemas.openxmlformats.org/officeDocument/2006/relationships/hyperlink" Target="https://www.fdd.org/analysis/2019/01/31/midterm-assessment-egypt/" TargetMode="External"/><Relationship Id="rId328" Type="http://schemas.openxmlformats.org/officeDocument/2006/relationships/hyperlink" Target="https://www.reuters.com/article/us-miller-egypt-commentary/commentary-five-myths-about-u-s-aid-to-egypt-idUSKBN1KY1WJ" TargetMode="External"/><Relationship Id="rId349" Type="http://schemas.openxmlformats.org/officeDocument/2006/relationships/hyperlink" Target="https://www.theguardian.com/world/2018/mar/23/israel-bound-flight-crosses-saudi-arabia-airspace-first-time" TargetMode="External"/><Relationship Id="rId88" Type="http://schemas.openxmlformats.org/officeDocument/2006/relationships/hyperlink" Target="https://www.nytimes.com/2018/03/03/world/middleeast/egypt-north-korea-sanctions-arms-dealing.html" TargetMode="External"/><Relationship Id="rId111" Type="http://schemas.openxmlformats.org/officeDocument/2006/relationships/hyperlink" Target="https://blog.meridian.org/forums/guess-what-happens-when-two-super-powers-get-together/" TargetMode="External"/><Relationship Id="rId132" Type="http://schemas.openxmlformats.org/officeDocument/2006/relationships/hyperlink" Target="https://www.washingtonpost.com/news/worldviews/wp/2016/02/22/punishing-north-korea-a-run-down-on-current-sanctions/?utm_term=.1b9167f370dc" TargetMode="External"/><Relationship Id="rId153" Type="http://schemas.openxmlformats.org/officeDocument/2006/relationships/hyperlink" Target="http://www.gmfus.org/profiles/martin-quencez" TargetMode="External"/><Relationship Id="rId174" Type="http://schemas.openxmlformats.org/officeDocument/2006/relationships/hyperlink" Target="https://thehill.com/opinion/international/384692-the-beautiful-friendship-between-france-and-america-is-important" TargetMode="External"/><Relationship Id="rId195" Type="http://schemas.openxmlformats.org/officeDocument/2006/relationships/hyperlink" Target="http://www.gmfus.org/publications/us-france-special-relationship-after-year-trump" TargetMode="External"/><Relationship Id="rId209" Type="http://schemas.openxmlformats.org/officeDocument/2006/relationships/hyperlink" Target="https://www.ohchr.org/Documents/Issues/RtD/RTD_InternationalCooperation.pdf" TargetMode="External"/><Relationship Id="rId190" Type="http://schemas.openxmlformats.org/officeDocument/2006/relationships/hyperlink" Target="http://www.gmfus.org/publications/us-france-special-relationship-after-year-trump" TargetMode="External"/><Relationship Id="rId204" Type="http://schemas.openxmlformats.org/officeDocument/2006/relationships/hyperlink" Target="http://www.gmfus.org/profiles/martin-quencez" TargetMode="External"/><Relationship Id="rId220" Type="http://schemas.openxmlformats.org/officeDocument/2006/relationships/hyperlink" Target="http://www.gmfus.org/publications/us-france-special-relationship-after-year-trump" TargetMode="External"/><Relationship Id="rId225" Type="http://schemas.openxmlformats.org/officeDocument/2006/relationships/hyperlink" Target="https://www.militarytimes.com/news/your-military/2019/05/28/us-training-and-security-assistance-may-be-empowering-egyptian-war-crimes-says-human-rights-group/" TargetMode="External"/><Relationship Id="rId241" Type="http://schemas.openxmlformats.org/officeDocument/2006/relationships/hyperlink" Target="https://www.hrw.org/news/2018/06/21/trump-needs-more-quiet-diplomacy-egypt)" TargetMode="External"/><Relationship Id="rId246" Type="http://schemas.openxmlformats.org/officeDocument/2006/relationships/hyperlink" Target="https://www.brookings.edu/testimonies/rethinking-the-u-s-egypt-relationship-how-repression-is-undermining-egyptian-stability-and-what-the-united-states-can-do/)" TargetMode="External"/><Relationship Id="rId267" Type="http://schemas.openxmlformats.org/officeDocument/2006/relationships/hyperlink" Target="https://www.washingtonpost.com/world/national-security/a-north-korean-ship-was-seized-off-egypt-with-a-huge-cache-of-weapons-destined-for-a-surprising-buyer/2017/10/01/d9a4e06e-a46d-11e7-b14f-f41773cd5a14_story.html?utm_term=.3d748b666827" TargetMode="External"/><Relationship Id="rId288" Type="http://schemas.openxmlformats.org/officeDocument/2006/relationships/hyperlink" Target="https://thediplomat.com/2017/08/the-egypt-north-korea-connection/" TargetMode="External"/><Relationship Id="rId15" Type="http://schemas.openxmlformats.org/officeDocument/2006/relationships/hyperlink" Target="https://www.telegraph.co.uk/news/2018/02/03/north-korea-flouts-un-sanctions-earning-millions-say-un-experts/" TargetMode="External"/><Relationship Id="rId36" Type="http://schemas.openxmlformats.org/officeDocument/2006/relationships/hyperlink" Target="https://www.cfr.org/backgrounder/china-north-korea-relationship" TargetMode="External"/><Relationship Id="rId57" Type="http://schemas.openxmlformats.org/officeDocument/2006/relationships/hyperlink" Target="https://carnegieendowment.org/2018/07/24/security-human-rights-and-reform-in-egypt-pub-76943)" TargetMode="External"/><Relationship Id="rId106" Type="http://schemas.openxmlformats.org/officeDocument/2006/relationships/hyperlink" Target="https://en-marche.fr/article/meeting-macron-berlin-discours" TargetMode="External"/><Relationship Id="rId127" Type="http://schemas.openxmlformats.org/officeDocument/2006/relationships/hyperlink" Target="https://www.haaretz.com/us-news/u-s-approves-secret-deal-to-sell-nuclear-technology-to-saudi-arabia-1.7064189" TargetMode="External"/><Relationship Id="rId262" Type="http://schemas.openxmlformats.org/officeDocument/2006/relationships/hyperlink" Target="https://www.npr.org/sections/parallels/2018/03/25/596724058/with-little-choice-egyptians-head-to-the-polls-in-presidential-election" TargetMode="External"/><Relationship Id="rId283" Type="http://schemas.openxmlformats.org/officeDocument/2006/relationships/hyperlink" Target="https://www.brookings.edu/legacy/63F055B0-A187-4221-9DBE-0547C2A79A59" TargetMode="External"/><Relationship Id="rId313" Type="http://schemas.openxmlformats.org/officeDocument/2006/relationships/hyperlink" Target="https://csis-prod.s3.amazonaws.com/s3fs-public/publication/170816_Denisentsev_RussiaGlobalArmsMarket_Web.pdf?VHDgCY.h54QWJm1lPCa2w1Lc.BjElJH" TargetMode="External"/><Relationship Id="rId318" Type="http://schemas.openxmlformats.org/officeDocument/2006/relationships/hyperlink" Target="https://news.usni.org/2017/06/20/26350" TargetMode="External"/><Relationship Id="rId339" Type="http://schemas.openxmlformats.org/officeDocument/2006/relationships/hyperlink" Target="https://nationalinterest.org/feature/losing-egypt-russia-isnt-real-problem&#8212;-collapse-26336)" TargetMode="External"/><Relationship Id="rId10" Type="http://schemas.openxmlformats.org/officeDocument/2006/relationships/hyperlink" Target="https://www.defensenews.com/global/mideast-africa/2018/11/26/is-the-expansion-of-egypts-defense-industry-working/" TargetMode="External"/><Relationship Id="rId31" Type="http://schemas.openxmlformats.org/officeDocument/2006/relationships/hyperlink" Target="https://www.theguardian.com/world/2002/oct/19/pakistan.northkorea" TargetMode="External"/><Relationship Id="rId52" Type="http://schemas.openxmlformats.org/officeDocument/2006/relationships/hyperlink" Target="http://www.npolicy.org/article.php?aid=1106&amp;rid=4" TargetMode="External"/><Relationship Id="rId73" Type="http://schemas.openxmlformats.org/officeDocument/2006/relationships/hyperlink" Target="https://www.hrw.org/world-report/2017/country-chapters/egypt" TargetMode="External"/><Relationship Id="rId78" Type="http://schemas.openxmlformats.org/officeDocument/2006/relationships/hyperlink" Target="https://www.usnews.com/news/politics/articles/2017-09-19/us-report-egypt-falls-short-on-rights-sinai-monitor-access" TargetMode="External"/><Relationship Id="rId94" Type="http://schemas.openxmlformats.org/officeDocument/2006/relationships/hyperlink" Target="https://www.usnews.com/news/world/articles/2017-09-07/senate-panel-slashes-military-aid-to-egypt" TargetMode="External"/><Relationship Id="rId99" Type="http://schemas.openxmlformats.org/officeDocument/2006/relationships/hyperlink" Target="https://www.aljazeera.com/news/2019/01/france-macron-press-sisi-human-rights-cairo-meeting-190128123838279.html" TargetMode="External"/><Relationship Id="rId101" Type="http://schemas.openxmlformats.org/officeDocument/2006/relationships/hyperlink" Target="https://www.aljazeera.com/topics/country/france.html" TargetMode="External"/><Relationship Id="rId122" Type="http://schemas.openxmlformats.org/officeDocument/2006/relationships/hyperlink" Target="https://spectator.us/worrying-fear-bomb-nuke-fest/" TargetMode="External"/><Relationship Id="rId143" Type="http://schemas.openxmlformats.org/officeDocument/2006/relationships/hyperlink" Target="https://www.aljazeera.com/news/2019/01/france-macron-press-sisi-human-rights-cairo-meeting-190128123838279.html" TargetMode="External"/><Relationship Id="rId148" Type="http://schemas.openxmlformats.org/officeDocument/2006/relationships/hyperlink" Target="https://www.brookings.edu/blog/order-from-chaos/2017/05/08/macrons-foreign-policy-claiming-the-tradition/" TargetMode="External"/><Relationship Id="rId164" Type="http://schemas.openxmlformats.org/officeDocument/2006/relationships/hyperlink" Target="http://www.gmfus.org/forum/transatlantic-security-and-future-nato" TargetMode="External"/><Relationship Id="rId169" Type="http://schemas.openxmlformats.org/officeDocument/2006/relationships/hyperlink" Target="http://www.gmfus.org/publications/us-france-special-relationship-after-year-trump" TargetMode="External"/><Relationship Id="rId185" Type="http://schemas.openxmlformats.org/officeDocument/2006/relationships/hyperlink" Target="http://www.gmfus.org/publications/us-france-special-relationship-after-year-trump" TargetMode="External"/><Relationship Id="rId334" Type="http://schemas.openxmlformats.org/officeDocument/2006/relationships/hyperlink" Target="https://www.reuters.com/article/us-russia-egypt-military-airspace-planes/russian-military-working-on-deal-to-use-egyptian-air-bases-document-idUSKBN1DU11D" TargetMode="External"/><Relationship Id="rId350" Type="http://schemas.openxmlformats.org/officeDocument/2006/relationships/hyperlink" Target="https://www.reuters.com/article/us-egypt-rights-un/u-n-rights-boss-says-egypt-crackdown-facilitates-radicalisation-idUSKBN17X1MI" TargetMode="External"/><Relationship Id="rId355"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http://arabcenterdc.org/policy_analyses/the-us-egypt-political-military-relationship-a-critical-assessment/" TargetMode="External"/><Relationship Id="rId180" Type="http://schemas.openxmlformats.org/officeDocument/2006/relationships/hyperlink" Target="http://www.gmfus.org/profiles/alexandra-de-hoop-scheffer" TargetMode="External"/><Relationship Id="rId210" Type="http://schemas.openxmlformats.org/officeDocument/2006/relationships/hyperlink" Target="https://www.amnestyusa.org/wp-content/uploads/2018/10/How-French-Arms-were-used-to-crush-dissent-in-Egypt.pdf" TargetMode="External"/><Relationship Id="rId215" Type="http://schemas.openxmlformats.org/officeDocument/2006/relationships/hyperlink" Target="http://www.gmfus.org/profiles/alexandra-de-hoop-scheffer" TargetMode="External"/><Relationship Id="rId236" Type="http://schemas.openxmlformats.org/officeDocument/2006/relationships/hyperlink" Target="https://www.amazon.com/Into-Hands-Soldiers-Freedom-Middle/dp/073522062X" TargetMode="External"/><Relationship Id="rId257" Type="http://schemas.openxmlformats.org/officeDocument/2006/relationships/hyperlink" Target="https://www.nytimes.com/2018/03/03/world/middleeast/egypt-north-korea-sanctions-arms-dealing.html?module=inline" TargetMode="External"/><Relationship Id="rId278" Type="http://schemas.openxmlformats.org/officeDocument/2006/relationships/hyperlink" Target="https://fas.org/sgp/crs/mideast/RL33003.pdf" TargetMode="External"/><Relationship Id="rId26" Type="http://schemas.openxmlformats.org/officeDocument/2006/relationships/hyperlink" Target="https://www.wsj.com/articles/north-koreas-underground-nuclear-test-facility-is-damaged-experts-say-1524643948" TargetMode="External"/><Relationship Id="rId231" Type="http://schemas.openxmlformats.org/officeDocument/2006/relationships/hyperlink" Target="https://osesgy.unmissions.org/full-text-stockholm-agreement" TargetMode="External"/><Relationship Id="rId252" Type="http://schemas.openxmlformats.org/officeDocument/2006/relationships/hyperlink" Target="https://pomed.org/fact-sheet-egypts-totalitarian-turn" TargetMode="External"/><Relationship Id="rId273" Type="http://schemas.openxmlformats.org/officeDocument/2006/relationships/hyperlink" Target="https://www.npr.org/2018/08/08/635381440/u-s-military-aid-to-egypt-gives-a-green-light-to-repression-say-rights-advocates)" TargetMode="External"/><Relationship Id="rId294" Type="http://schemas.openxmlformats.org/officeDocument/2006/relationships/hyperlink" Target="https://www.politico.com/story/2016/09/trump-praises-egypts-al-sisi-hes-a-fantastic-guy-228560" TargetMode="External"/><Relationship Id="rId308" Type="http://schemas.openxmlformats.org/officeDocument/2006/relationships/hyperlink" Target="https://www.fdd.org/analysis/2019/01/31/midterm-assessment-egypt/" TargetMode="External"/><Relationship Id="rId329" Type="http://schemas.openxmlformats.org/officeDocument/2006/relationships/hyperlink" Target="https://www.nytimes.com/2019/03/31/world/africa/russia-military-africa.html" TargetMode="External"/><Relationship Id="rId47" Type="http://schemas.openxmlformats.org/officeDocument/2006/relationships/hyperlink" Target="http://www.newsweek.com/exclusive-cia-helped-saudis-secret-chinese-missile-deal-227283" TargetMode="External"/><Relationship Id="rId68" Type="http://schemas.openxmlformats.org/officeDocument/2006/relationships/hyperlink" Target="https://www.cnn.com/2017/04/09/middleeast/egypt-church-explosion/index.html" TargetMode="External"/><Relationship Id="rId89" Type="http://schemas.openxmlformats.org/officeDocument/2006/relationships/hyperlink" Target="http://carnegieendowment.org/sada/75840?mkt_tok=eyJpIjoiWVdKaFlXVTRPVFk0TkRFMCIsInQiOiI2Y1NyS0ZEdnBzSVMxcUJ4eXhvZ0F2RUlQaWw1TzZLUUJSd20zYXZLS3laaUxUSDllVlVONHk1KytUbkhvdnQxd213SDI0ekp5MXYzV3Y0QzJiNDB2VUdyVkE3dDIrMUhMcUZMblhxTmJFeW1OMG9cLzZaZTFVWWY2b3JmTGN1NlkifQ%3D%3D" TargetMode="External"/><Relationship Id="rId112" Type="http://schemas.openxmlformats.org/officeDocument/2006/relationships/hyperlink" Target="https://e360.yale.edu/features/why-nuclear-power-must-be-part-of-the-energy-solution-environmentalists-climate" TargetMode="External"/><Relationship Id="rId133" Type="http://schemas.openxmlformats.org/officeDocument/2006/relationships/hyperlink" Target="http://www.cnn.com/2017/03/01/asia/north-korea-arms-smuggling/index.html" TargetMode="External"/><Relationship Id="rId154" Type="http://schemas.openxmlformats.org/officeDocument/2006/relationships/hyperlink" Target="http://www.gmfus.org/forum/transatlantic-security-and-future-nato" TargetMode="External"/><Relationship Id="rId175" Type="http://schemas.openxmlformats.org/officeDocument/2006/relationships/hyperlink" Target="https://thehill.com/people/donald-trump" TargetMode="External"/><Relationship Id="rId340" Type="http://schemas.openxmlformats.org/officeDocument/2006/relationships/hyperlink" Target="https://www.bloomberg.com/news/articles/2018-01-21/egypt-shifting-focus-to-private-investments-as-growth-driver" TargetMode="External"/><Relationship Id="rId196" Type="http://schemas.openxmlformats.org/officeDocument/2006/relationships/hyperlink" Target="http://www.gmfus.org/publications/us-france-special-relationship-after-year-trump" TargetMode="External"/><Relationship Id="rId200" Type="http://schemas.openxmlformats.org/officeDocument/2006/relationships/hyperlink" Target="https://www.aljazeera.com/topics/country/egypt.html" TargetMode="External"/><Relationship Id="rId16" Type="http://schemas.openxmlformats.org/officeDocument/2006/relationships/hyperlink" Target="https://www.cfr.org/blog/annexation-west-bank-already-here)" TargetMode="External"/><Relationship Id="rId221" Type="http://schemas.openxmlformats.org/officeDocument/2006/relationships/hyperlink" Target="https://cihrs.org/wp-content/uploads/2018/09/Aiding-Repression-in-Egypt.pdf" TargetMode="External"/><Relationship Id="rId242" Type="http://schemas.openxmlformats.org/officeDocument/2006/relationships/hyperlink" Target="https://www.cnn.com/2017/04/02/politics/donald-trump-human-rights-china-china/index.html" TargetMode="External"/><Relationship Id="rId263" Type="http://schemas.openxmlformats.org/officeDocument/2006/relationships/hyperlink" Target="https://www.npr.org/sections/parallels/2016/08/24/491170122/as-egypts-jails-fill-growing-fears-of-a-rise-in-radicalization" TargetMode="External"/><Relationship Id="rId284" Type="http://schemas.openxmlformats.org/officeDocument/2006/relationships/hyperlink" Target="https://www.brookings.edu/legacy/0229F6C3-4C38-402E-91A8-4EFB768038DF" TargetMode="External"/><Relationship Id="rId319" Type="http://schemas.openxmlformats.org/officeDocument/2006/relationships/hyperlink" Target="https://www.afpc.org/publications/articles/the-rise-of-russias-hi-tech-military" TargetMode="External"/><Relationship Id="rId37" Type="http://schemas.openxmlformats.org/officeDocument/2006/relationships/hyperlink" Target="https://www.abc.net.au/news/2010-11-13/nkorea-smuggling-nuclear-material-to-iran-un/2335184" TargetMode="External"/><Relationship Id="rId58" Type="http://schemas.openxmlformats.org/officeDocument/2006/relationships/hyperlink" Target="https://www.telegraph.co.uk/news/2018/03/04/un-report-new-light-egypts-role-north-korean-weapons-sales/)" TargetMode="External"/><Relationship Id="rId79" Type="http://schemas.openxmlformats.org/officeDocument/2006/relationships/hyperlink" Target="https://www.gao.gov/assets/680/676503.pdf" TargetMode="External"/><Relationship Id="rId102" Type="http://schemas.openxmlformats.org/officeDocument/2006/relationships/hyperlink" Target="https://www.aljazeera.com/topics/subjects/arab-spring.html" TargetMode="External"/><Relationship Id="rId123" Type="http://schemas.openxmlformats.org/officeDocument/2006/relationships/hyperlink" Target="https://www.foreignaffairs.com/articles/world/2018-10-15/vanishing-nuclear-taboo" TargetMode="External"/><Relationship Id="rId144" Type="http://schemas.openxmlformats.org/officeDocument/2006/relationships/hyperlink" Target="https://www.aljazeera.com/news/2016/06/profile-egypt-deposed-president-mohamed-morsi-160607074148919.html" TargetMode="External"/><Relationship Id="rId330" Type="http://schemas.openxmlformats.org/officeDocument/2006/relationships/hyperlink" Target="https://abcnews.go.com/International/International/russia-love-vladimir-putin-sissi-ak-47/story?id=28854547" TargetMode="External"/><Relationship Id="rId90" Type="http://schemas.openxmlformats.org/officeDocument/2006/relationships/hyperlink" Target="https://www.haaretz.com/israel-news/business/netanyahu-lauds-israeli-firm-s-15b-gas-deal-with-egypt-1.5828419" TargetMode="External"/><Relationship Id="rId165" Type="http://schemas.openxmlformats.org/officeDocument/2006/relationships/hyperlink" Target="http://www.gmfus.org/publications/us-france-special-relationship-after-year-trump" TargetMode="External"/><Relationship Id="rId186" Type="http://schemas.openxmlformats.org/officeDocument/2006/relationships/hyperlink" Target="http://www.gmfus.org/profiles/alexandra-de-hoop-scheffer" TargetMode="External"/><Relationship Id="rId351" Type="http://schemas.openxmlformats.org/officeDocument/2006/relationships/hyperlink" Target="https://uawire.org/russia-not-getting-paid-for-arms-shipments" TargetMode="External"/><Relationship Id="rId211" Type="http://schemas.openxmlformats.org/officeDocument/2006/relationships/hyperlink" Target="http://www.gmfus.org/profiles/alexandra-de-hoop-scheffer" TargetMode="External"/><Relationship Id="rId232" Type="http://schemas.openxmlformats.org/officeDocument/2006/relationships/hyperlink" Target="https://www.brookings.edu/opinions/why-did-we-suspend-aid-to-egypt-again/" TargetMode="External"/><Relationship Id="rId253" Type="http://schemas.openxmlformats.org/officeDocument/2006/relationships/hyperlink" Target="https://pomed.org/wp-content/uploads/2017/07/POMED_BudgetReport_FY18_FINAL.pdf" TargetMode="External"/><Relationship Id="rId274" Type="http://schemas.openxmlformats.org/officeDocument/2006/relationships/hyperlink" Target="https://fas.org/sgp/crs/mideast/RL33003.pdf" TargetMode="External"/><Relationship Id="rId295" Type="http://schemas.openxmlformats.org/officeDocument/2006/relationships/hyperlink" Target="https://www.cbsnews.com/news/egypt-prisons-isis-breeding-grounds-irish-ibrahim-halawa-jailed-no-reason/" TargetMode="External"/><Relationship Id="rId309" Type="http://schemas.openxmlformats.org/officeDocument/2006/relationships/hyperlink" Target="https://www.fdd.org/analysis/2019/01/31/midterm-assessment-egypt/" TargetMode="External"/><Relationship Id="rId27" Type="http://schemas.openxmlformats.org/officeDocument/2006/relationships/hyperlink" Target="https://nationalinterest.org/blog/the-buzz/north-korea-using-chinas-satellites-guide-its-missiles-20810" TargetMode="External"/><Relationship Id="rId48" Type="http://schemas.openxmlformats.org/officeDocument/2006/relationships/hyperlink" Target="http://www.washingtoninstitute.org/policy-analysis/view/saudi-nuclear-power-plants-and-the-danger-of-proliferation" TargetMode="External"/><Relationship Id="rId69" Type="http://schemas.openxmlformats.org/officeDocument/2006/relationships/hyperlink" Target="https://www.nytimes.com/2017/11/24/world/middleeast/mosque-attack-egypt.html" TargetMode="External"/><Relationship Id="rId113" Type="http://schemas.openxmlformats.org/officeDocument/2006/relationships/hyperlink" Target="http://isis-online.org/isis-reports/detail/nuclear-infrastructure-and-proliferation-risks-of-the-united-arab-emirates/" TargetMode="External"/><Relationship Id="rId134" Type="http://schemas.openxmlformats.org/officeDocument/2006/relationships/hyperlink" Target="http://english.yonhapnews.co.kr/northkorea/2015/07/29/67/0401000000AEN20150729005951315F.html" TargetMode="External"/><Relationship Id="rId320" Type="http://schemas.openxmlformats.org/officeDocument/2006/relationships/hyperlink" Target="https://www.themoscowtimes.com/2019/03/18/russia-secures-2bln-fighter-jet-contract-with-egypt-reports-a64842" TargetMode="External"/><Relationship Id="rId80" Type="http://schemas.openxmlformats.org/officeDocument/2006/relationships/hyperlink" Target="https://www.washingtonpost.com/opinions/america-gives-egypt-free-armored-vehicles-and-money-egypt-gives-america-a-slap-in-the-face/2016/05/29/b4f5376c-235b-11e6-8690-f14ca9de2972_story.html?utm_term=.f3318db4306b" TargetMode="External"/><Relationship Id="rId155" Type="http://schemas.openxmlformats.org/officeDocument/2006/relationships/hyperlink" Target="http://www.gmfus.org/publications/us-france-special-relationship-after-year-trump" TargetMode="External"/><Relationship Id="rId176" Type="http://schemas.openxmlformats.org/officeDocument/2006/relationships/hyperlink" Target="http://www.elysee.fr/declarations/article/initiative-pour-l-europe-discours-d-emmanuel-macron-pour-une-europe-souveraine-unie-democratique/" TargetMode="External"/><Relationship Id="rId197" Type="http://schemas.openxmlformats.org/officeDocument/2006/relationships/hyperlink" Target="http://www.gmfus.org/publications/us-france-special-relationship-after-year-trump" TargetMode="External"/><Relationship Id="rId341" Type="http://schemas.openxmlformats.org/officeDocument/2006/relationships/hyperlink" Target="https://www.reuters.com/article/russia-egypt-flights-aeroflot/russias-aeroflot-to-resume-flights-to-egypt-from-april-11-idUSL8N1QV5PF" TargetMode="External"/><Relationship Id="rId201" Type="http://schemas.openxmlformats.org/officeDocument/2006/relationships/hyperlink" Target="https://www.aljazeera.com/topics/country/france.html" TargetMode="External"/><Relationship Id="rId222" Type="http://schemas.openxmlformats.org/officeDocument/2006/relationships/hyperlink" Target="https://lobelog.com/time-to-rethink-u-s-military-aid-to-egypt/" TargetMode="External"/><Relationship Id="rId243" Type="http://schemas.openxmlformats.org/officeDocument/2006/relationships/hyperlink" Target="https://www.washingtonpost.com/news/global-opinions/wp/2018/06/05/after-egypts-latest-crackdown-will-the-world-finally-confront-president-sissis-brutality/?utm_term=.98800b071204" TargetMode="External"/><Relationship Id="rId264" Type="http://schemas.openxmlformats.org/officeDocument/2006/relationships/hyperlink" Target="https://fas.org/sgp/crs/mideast/RL33003.pdf" TargetMode="External"/><Relationship Id="rId285" Type="http://schemas.openxmlformats.org/officeDocument/2006/relationships/hyperlink" Target="https://www.nytimes.com/2017/12/18/opinion/united-states-egypt-pence.html" TargetMode="External"/><Relationship Id="rId17" Type="http://schemas.openxmlformats.org/officeDocument/2006/relationships/hyperlink" Target="https://www.cfr.org/backgrounder/north-koreas-military-capabilities)" TargetMode="External"/><Relationship Id="rId38" Type="http://schemas.openxmlformats.org/officeDocument/2006/relationships/hyperlink" Target="https://foreignpolicy.com/2018/05/21/in-the-middle-east-soon-everyone-will-want-the-bomb/)" TargetMode="External"/><Relationship Id="rId59" Type="http://schemas.openxmlformats.org/officeDocument/2006/relationships/hyperlink" Target="https://www.telegraph.co.uk/news/2018/03/02/north-korea-claims-reports-sent-chemical-weapon-equipment-syria/" TargetMode="External"/><Relationship Id="rId103" Type="http://schemas.openxmlformats.org/officeDocument/2006/relationships/hyperlink" Target="https://www.brookings.edu/blog/order-from-chaos/2017/05/08/macrons-foreign-policy-claiming-the-tradition/" TargetMode="External"/><Relationship Id="rId124" Type="http://schemas.openxmlformats.org/officeDocument/2006/relationships/hyperlink" Target="https://www.wsj.com/articles/iran-to-stop-complying-with-some-nuclear-deal-commitments-11557297791" TargetMode="External"/><Relationship Id="rId310" Type="http://schemas.openxmlformats.org/officeDocument/2006/relationships/hyperlink" Target="https://www.fdd.org/analysis/2019/01/31/midterm-assessment-egypt/" TargetMode="External"/><Relationship Id="rId70" Type="http://schemas.openxmlformats.org/officeDocument/2006/relationships/hyperlink" Target="http://www.state.gov/j/drl/rls/hrrpt/humanrightsreport/index.htm?year=2016&amp;dlid=265494" TargetMode="External"/><Relationship Id="rId91" Type="http://schemas.openxmlformats.org/officeDocument/2006/relationships/hyperlink" Target="https://obamawhitehouse.archives.gov/the-press-office/2015/03/31/readout-president-s-call-president-al-sisi-egypt" TargetMode="External"/><Relationship Id="rId145" Type="http://schemas.openxmlformats.org/officeDocument/2006/relationships/hyperlink" Target="https://www.aljazeera.com/indepth/features/2017/06/muslim-brotherhood-explained-170608091709865.html" TargetMode="External"/><Relationship Id="rId166" Type="http://schemas.openxmlformats.org/officeDocument/2006/relationships/hyperlink" Target="http://www.gmfus.org/publications/us-france-special-relationship-after-year-trump" TargetMode="External"/><Relationship Id="rId187" Type="http://schemas.openxmlformats.org/officeDocument/2006/relationships/hyperlink" Target="http://www.gmfus.org/profiles/martin-quencez" TargetMode="External"/><Relationship Id="rId331" Type="http://schemas.openxmlformats.org/officeDocument/2006/relationships/hyperlink" Target="https://www.foreignaffairs.com/articles/egypt/2018-01-04/egypt-first" TargetMode="External"/><Relationship Id="rId352" Type="http://schemas.openxmlformats.org/officeDocument/2006/relationships/hyperlink" Target="https://lobelog.com/time-to-rethink-u-s-military-aid-to-egypt/)" TargetMode="External"/><Relationship Id="rId1" Type="http://schemas.openxmlformats.org/officeDocument/2006/relationships/customXml" Target="../customXml/item1.xml"/><Relationship Id="rId212" Type="http://schemas.openxmlformats.org/officeDocument/2006/relationships/hyperlink" Target="http://www.gmfus.org/profiles/martin-quencez" TargetMode="External"/><Relationship Id="rId233" Type="http://schemas.openxmlformats.org/officeDocument/2006/relationships/hyperlink" Target="https://www.washingtonpost.com/world/middle_east/kerry-in-cairo-egypt-aid-suspension-not-a-punishment/2013/11/03/f5b14242-4491-11e3-a196-3544a03c2351_story.html?utm_term=.ecee58e27fd0" TargetMode="External"/><Relationship Id="rId254" Type="http://schemas.openxmlformats.org/officeDocument/2006/relationships/hyperlink" Target="https://fas.org/sgp/crs/mideast/R44060.pdf" TargetMode="External"/><Relationship Id="rId28" Type="http://schemas.openxmlformats.org/officeDocument/2006/relationships/hyperlink" Target="https://www.nti.org/learn/countries/north-korea/nuclear/" TargetMode="External"/><Relationship Id="rId49" Type="http://schemas.openxmlformats.org/officeDocument/2006/relationships/hyperlink" Target="http://www.npolicy.org/article.php?aid=1183&amp;rtid=2" TargetMode="External"/><Relationship Id="rId114" Type="http://schemas.openxmlformats.org/officeDocument/2006/relationships/hyperlink" Target="http://isis-online.org/isis-reports/detail/nuclear-infrastructure-and-proliferation-risks-of-the-united-arab-emirates/" TargetMode="External"/><Relationship Id="rId275" Type="http://schemas.openxmlformats.org/officeDocument/2006/relationships/hyperlink" Target="https://www.npr.org/sections/thetwo-way/2015/05/30/410758751/egypt-agrees-to-deport-u-s-citizen-sentenced-for-protests" TargetMode="External"/><Relationship Id="rId296" Type="http://schemas.openxmlformats.org/officeDocument/2006/relationships/hyperlink" Target="https://www.appropriations.senate.gov/imo/media/doc/042517-%20Abrams%20Testimony.pdf)" TargetMode="External"/><Relationship Id="rId300" Type="http://schemas.openxmlformats.org/officeDocument/2006/relationships/hyperlink" Target="http://www.upi.com/Business_News/Security-Industry/2015/10/30/US-delivers-F-16s-to-Egypt/1251446228227/" TargetMode="External"/><Relationship Id="rId60" Type="http://schemas.openxmlformats.org/officeDocument/2006/relationships/hyperlink" Target="https://www.telegraph.co.uk/news/2018/02/03/north-korea-flouts-un-sanctions-earning-millions-say-un-experts/" TargetMode="External"/><Relationship Id="rId81" Type="http://schemas.openxmlformats.org/officeDocument/2006/relationships/hyperlink" Target="https://www.state.gov/r/pa/prs/ps/2017/09/274402.htm" TargetMode="External"/><Relationship Id="rId135" Type="http://schemas.openxmlformats.org/officeDocument/2006/relationships/hyperlink" Target="http://www.un.org/ga/search/view_doc.asp?symbol=S/2015/131" TargetMode="External"/><Relationship Id="rId156" Type="http://schemas.openxmlformats.org/officeDocument/2006/relationships/hyperlink" Target="http://www.gmfus.org/publications/us-france-special-relationship-after-year-trump" TargetMode="External"/><Relationship Id="rId177" Type="http://schemas.openxmlformats.org/officeDocument/2006/relationships/hyperlink" Target="https://warontherocks.com/2017/12/america-wants-strong-european-allies-let-find-path/" TargetMode="External"/><Relationship Id="rId198" Type="http://schemas.openxmlformats.org/officeDocument/2006/relationships/hyperlink" Target="http://www.gmfus.org/publications/us-france-special-relationship-after-year-trump" TargetMode="External"/><Relationship Id="rId321" Type="http://schemas.openxmlformats.org/officeDocument/2006/relationships/hyperlink" Target="https://www.the-american-interest.com/2018/06/06/russia-and-egypt-are-growing-closer/" TargetMode="External"/><Relationship Id="rId342" Type="http://schemas.openxmlformats.org/officeDocument/2006/relationships/hyperlink" Target="http://www.egyptindependent.com/egypt-to-negotiate-resumption-of-russian-flights-to-sharm-el-sheikh-and-hurghada/" TargetMode="External"/><Relationship Id="rId202" Type="http://schemas.openxmlformats.org/officeDocument/2006/relationships/hyperlink" Target="https://www.aljazeera.com/topics/subjects/arab-spring.html" TargetMode="External"/><Relationship Id="rId223" Type="http://schemas.openxmlformats.org/officeDocument/2006/relationships/hyperlink" Target="https://www.washingtonpost.com/news/worldviews/wp/2018/07/30/trump-carries-on-u-s-tradition-by-coddling-egypts-strongman/" TargetMode="External"/><Relationship Id="rId244" Type="http://schemas.openxmlformats.org/officeDocument/2006/relationships/hyperlink" Target="https://www.hrw.org/news/2018/05/31/egypt-activists-arrested-dawn-raids" TargetMode="External"/><Relationship Id="rId18" Type="http://schemas.openxmlformats.org/officeDocument/2006/relationships/hyperlink" Target="https://www.reuters.com/article/us-northkorea-missiles/north-korea-says-breakthrough-puts-u-s-mainland-within-range-of-nuclear-weapons-idUSKBN1DS2MB" TargetMode="External"/><Relationship Id="rId39" Type="http://schemas.openxmlformats.org/officeDocument/2006/relationships/hyperlink" Target="https://mobile.nytimes.com/2018/05/08/us/politics/iran-build-nuclear-bomb-.amp.html" TargetMode="External"/><Relationship Id="rId265" Type="http://schemas.openxmlformats.org/officeDocument/2006/relationships/hyperlink" Target="https://www.state.gov/j/ct/rls/rm/276314.htm" TargetMode="External"/><Relationship Id="rId286" Type="http://schemas.openxmlformats.org/officeDocument/2006/relationships/hyperlink" Target="https://www.nytimes.com/2017/11/30/world/middleeast/russia-egypt-air-bases.html?module=inline" TargetMode="External"/><Relationship Id="rId50" Type="http://schemas.openxmlformats.org/officeDocument/2006/relationships/hyperlink" Target="https://www.meed.com/exclusive-saudi-arabia-shortlists-two-sites-first-nuclear-power-project/" TargetMode="External"/><Relationship Id="rId104" Type="http://schemas.openxmlformats.org/officeDocument/2006/relationships/hyperlink" Target="https://en-marche.fr/emmanuel-macron/le-programme/international" TargetMode="External"/><Relationship Id="rId125" Type="http://schemas.openxmlformats.org/officeDocument/2006/relationships/hyperlink" Target="https://www.bbc.com/news/world-middle-east-48197628" TargetMode="External"/><Relationship Id="rId146" Type="http://schemas.openxmlformats.org/officeDocument/2006/relationships/hyperlink" Target="https://www.aljazeera.com/topics/country/egypt.html" TargetMode="External"/><Relationship Id="rId167" Type="http://schemas.openxmlformats.org/officeDocument/2006/relationships/hyperlink" Target="http://www.gmfus.org/publications/us-france-special-relationship-after-year-trump" TargetMode="External"/><Relationship Id="rId188" Type="http://schemas.openxmlformats.org/officeDocument/2006/relationships/hyperlink" Target="http://www.gmfus.org/forum/transatlantic-security-and-future-nato" TargetMode="External"/><Relationship Id="rId311" Type="http://schemas.openxmlformats.org/officeDocument/2006/relationships/hyperlink" Target="https://foreignpolicy.com/2019/03/05/whoever-predicts-the-future-correctly-will-win-the-ai-arms-race-russia-china-united-states-artificial-intelligence-defense/" TargetMode="External"/><Relationship Id="rId332" Type="http://schemas.openxmlformats.org/officeDocument/2006/relationships/hyperlink" Target="https://www.bloomberg.com/news/articles/2018-01-21/egypt-shifting-focus-to-private-investments-as-growth-driver" TargetMode="External"/><Relationship Id="rId353" Type="http://schemas.openxmlformats.org/officeDocument/2006/relationships/hyperlink" Target="https://www.refworld.org/pdfid/55a4e16ba.pdf)" TargetMode="External"/><Relationship Id="rId71" Type="http://schemas.openxmlformats.org/officeDocument/2006/relationships/hyperlink" Target="https://www.telegraph.co.uk/news/worldnews/africaandindianocean/egypt/11196738/Thousands-forced-from-homes-as-Egypt-clears-Gaza-border-area-after-bombing.html" TargetMode="External"/><Relationship Id="rId92" Type="http://schemas.openxmlformats.org/officeDocument/2006/relationships/hyperlink" Target="https://timep.org/commentary/special-briefing-developments-in-u-s-egypt-aid-relationship/" TargetMode="External"/><Relationship Id="rId213" Type="http://schemas.openxmlformats.org/officeDocument/2006/relationships/hyperlink" Target="http://www.gmfus.org/forum/transatlantic-security-and-future-nato" TargetMode="External"/><Relationship Id="rId234" Type="http://schemas.openxmlformats.org/officeDocument/2006/relationships/hyperlink" Target="https://www.amnesty.org/en/latest/news/2014/08/bad-worse-looming-deadline-compounds-egyptian-ngos-woes/" TargetMode="External"/><Relationship Id="rId2" Type="http://schemas.openxmlformats.org/officeDocument/2006/relationships/customXml" Target="../customXml/item2.xml"/><Relationship Id="rId29" Type="http://schemas.openxmlformats.org/officeDocument/2006/relationships/hyperlink" Target="https://www.ft.com/content/17d64600-74c8-11e2-b323-00144feabdc0" TargetMode="External"/><Relationship Id="rId255" Type="http://schemas.openxmlformats.org/officeDocument/2006/relationships/hyperlink" Target="https://muckrack.com/media-outlet/nyt" TargetMode="External"/><Relationship Id="rId276" Type="http://schemas.openxmlformats.org/officeDocument/2006/relationships/hyperlink" Target="https://www.npr.org/sections/parallels/2018/03/25/596724058/with-little-choice-egyptians-head-to-the-polls-in-presidential-election" TargetMode="External"/><Relationship Id="rId297" Type="http://schemas.openxmlformats.org/officeDocument/2006/relationships/hyperlink" Target="https://www.reuters.com/article/us-miller-egypt-commentary/commentary-five-myths-about-u-s-aid-to-egypt-idUSKBN1KY1WJ" TargetMode="External"/><Relationship Id="rId40" Type="http://schemas.openxmlformats.org/officeDocument/2006/relationships/hyperlink" Target="https://www.haaretz.com/israel-news/full-text-netanyahu-s-reveals-iran-s-atomic-archive-in-speech-1.6045556" TargetMode="External"/><Relationship Id="rId115" Type="http://schemas.openxmlformats.org/officeDocument/2006/relationships/hyperlink" Target="http://www.tnr.com/article/82995/nuclear-weapons-middle-east-obama-mubarak" TargetMode="External"/><Relationship Id="rId136" Type="http://schemas.openxmlformats.org/officeDocument/2006/relationships/hyperlink" Target="http://www.un.org/ga/search/view_doc.asp?symbol=S/2015/131" TargetMode="External"/><Relationship Id="rId157" Type="http://schemas.openxmlformats.org/officeDocument/2006/relationships/hyperlink" Target="http://www.gmfus.org/publications/us-france-special-relationship-after-year-trump" TargetMode="External"/><Relationship Id="rId178" Type="http://schemas.openxmlformats.org/officeDocument/2006/relationships/hyperlink" Target="http://nationalinterest.org/feature/the-macron-miracle-could-transform-france-global-powerhouse-25477" TargetMode="External"/><Relationship Id="rId301" Type="http://schemas.openxmlformats.org/officeDocument/2006/relationships/hyperlink" Target="http://foreignpolicy.com/2013/07/08/obama-administration-wont-call-egypts-coup-a-coup/" TargetMode="External"/><Relationship Id="rId322" Type="http://schemas.openxmlformats.org/officeDocument/2006/relationships/hyperlink" Target="https://www.mei.edu/publications/russia-looks-middle-east-boost-arms-exports" TargetMode="External"/><Relationship Id="rId343" Type="http://schemas.openxmlformats.org/officeDocument/2006/relationships/hyperlink" Target="https://www.reuters.com/article/us-russia-egypt-military-airspace-planes/russian-military-working-on-deal-to-use-egyptian-air-bases-document-idUSKBN1DU11D" TargetMode="External"/><Relationship Id="rId61" Type="http://schemas.openxmlformats.org/officeDocument/2006/relationships/hyperlink" Target="https://www.bushcenter.org/publications/articles/2016/07/why-promoting-freedom-is-in-national-interest.html" TargetMode="External"/><Relationship Id="rId82" Type="http://schemas.openxmlformats.org/officeDocument/2006/relationships/hyperlink" Target="https://www.aljazeera.com/news/2018/03/libya-embargo-violations-panel-report-findings-unsc-180301080019627.html" TargetMode="External"/><Relationship Id="rId199" Type="http://schemas.openxmlformats.org/officeDocument/2006/relationships/hyperlink" Target="https://www.aljazeera.com/news/2019/01/france-macron-press-sisi-human-rights-cairo-meeting-190128123838279.html" TargetMode="External"/><Relationship Id="rId203" Type="http://schemas.openxmlformats.org/officeDocument/2006/relationships/hyperlink" Target="http://www.gmfus.org/profiles/alexandra-de-hoop-scheffer" TargetMode="External"/><Relationship Id="rId19" Type="http://schemas.openxmlformats.org/officeDocument/2006/relationships/hyperlink" Target="https://www.theguardian.com/world/2017/nov/28/north-korea-has-fired-ballistic-missile-say-reports-in-south-korea" TargetMode="External"/><Relationship Id="rId224" Type="http://schemas.openxmlformats.org/officeDocument/2006/relationships/hyperlink" Target="https://en.wikipedia.org/wiki/Center_for_International_Policy" TargetMode="External"/><Relationship Id="rId245" Type="http://schemas.openxmlformats.org/officeDocument/2006/relationships/hyperlink" Target="https://www.hrw.org/news/2017/06/02/egypt-new-law-will-crush-civil-society" TargetMode="External"/><Relationship Id="rId266" Type="http://schemas.openxmlformats.org/officeDocument/2006/relationships/hyperlink" Target="https://madamasr.com/en/contributor/asmahan-soliman/" TargetMode="External"/><Relationship Id="rId287" Type="http://schemas.openxmlformats.org/officeDocument/2006/relationships/hyperlink" Target="http://www.ispionline.it/it/pubblicazione/egypts-security-and-haftar-al-sisis-strategy-libya-16284" TargetMode="External"/><Relationship Id="rId30" Type="http://schemas.openxmlformats.org/officeDocument/2006/relationships/hyperlink" Target="http://www.nti.org/learn/countries/north-korea/delivery-systems/" TargetMode="External"/><Relationship Id="rId105" Type="http://schemas.openxmlformats.org/officeDocument/2006/relationships/hyperlink" Target="http://www.lefigaro.fr/politique/le-scan/citations/2015/09/07/25002-20150907ARTFIG00063-macron-l-arrivee-de-refugies-est-une-opportunite-economique.php" TargetMode="External"/><Relationship Id="rId126" Type="http://schemas.openxmlformats.org/officeDocument/2006/relationships/hyperlink" Target="https://www.scmp.com/news/world/middle-east/article/2138383/saudi-crown-princes-nuclear-bomb-comment-may-blow-reactor" TargetMode="External"/><Relationship Id="rId147" Type="http://schemas.openxmlformats.org/officeDocument/2006/relationships/hyperlink" Target="https://www.aljazeera.com/news/2018/02/haftar-vies-power-libya-shifting-sands-180226143054107.html" TargetMode="External"/><Relationship Id="rId168" Type="http://schemas.openxmlformats.org/officeDocument/2006/relationships/hyperlink" Target="http://www.gmfus.org/publications/us-france-special-relationship-after-year-trump" TargetMode="External"/><Relationship Id="rId312" Type="http://schemas.openxmlformats.org/officeDocument/2006/relationships/hyperlink" Target="https://www.chathamhouse.org/sites/default/files/publications/research/2017-03-20-russia-arms-exporter-connolly-sendstad.pdf" TargetMode="External"/><Relationship Id="rId333" Type="http://schemas.openxmlformats.org/officeDocument/2006/relationships/hyperlink" Target="https://www.reuters.com/article/russia-egypt-flights-aeroflot/russias-aeroflot-to-resume-flights-to-egypt-from-april-11-idUSL8N1QV5PF" TargetMode="External"/><Relationship Id="rId354" Type="http://schemas.openxmlformats.org/officeDocument/2006/relationships/hyperlink" Target="https://truthout.org/articles/us-continues-to-surreptitiously-supply-arms-to-unelected-regime-in-egypt/" TargetMode="External"/><Relationship Id="rId51" Type="http://schemas.openxmlformats.org/officeDocument/2006/relationships/hyperlink" Target="https://books.google.com/books?id=hos_ATOxNbgC&amp;pg=PA64&amp;lpg=PA64&amp;dq=invap+reactor+egypt+plutonium+production+per+year&amp;source=bl&amp;ots=dfEvGtFIOe&amp;sig=gSl0JIx6735R7yh1nwbHJ-QSOMs&amp;hl=en&amp;sa=X&amp;ved=2ahUKEwiu9ejQ5P7aAhVMdt8KHd2kAqAQ6AEwBnoECAMQAQ" TargetMode="External"/><Relationship Id="rId72" Type="http://schemas.openxmlformats.org/officeDocument/2006/relationships/hyperlink" Target="https://www.amnesty.org/en/latest/news/2018/02/egypt-cluster-bomb-video-highlights-human-rights-concerns-in-north-sinai/" TargetMode="External"/><Relationship Id="rId93" Type="http://schemas.openxmlformats.org/officeDocument/2006/relationships/hyperlink" Target="https://fas.org/sgp/crs/mideast/RL33003.pdf" TargetMode="External"/><Relationship Id="rId189" Type="http://schemas.openxmlformats.org/officeDocument/2006/relationships/hyperlink" Target="http://www.gmfus.org/publications/us-france-special-relationship-after-year-trump" TargetMode="External"/><Relationship Id="rId3" Type="http://schemas.openxmlformats.org/officeDocument/2006/relationships/customXml" Target="../customXml/item3.xml"/><Relationship Id="rId214" Type="http://schemas.openxmlformats.org/officeDocument/2006/relationships/hyperlink" Target="http://www.gmfus.org/publications/us-france-special-relationship-after-year-trump" TargetMode="External"/><Relationship Id="rId235" Type="http://schemas.openxmlformats.org/officeDocument/2006/relationships/hyperlink" Target="https://www.nytimes.com/2015/05/31/world/middleeast/mohamed-soltan-us-citizen-imprisoned-in-egypt-is-released.html" TargetMode="External"/><Relationship Id="rId256" Type="http://schemas.openxmlformats.org/officeDocument/2006/relationships/hyperlink" Target="https://www.nytimes.com/2018/07/26/world/middleeast/egypt-human-rights-us-aid.html" TargetMode="External"/><Relationship Id="rId277" Type="http://schemas.openxmlformats.org/officeDocument/2006/relationships/hyperlink" Target="https://www.npr.org/sections/parallels/2016/08/24/491170122/as-egypts-jails-fill-growing-fears-of-a-rise-in-radicalization" TargetMode="External"/><Relationship Id="rId298" Type="http://schemas.openxmlformats.org/officeDocument/2006/relationships/hyperlink" Target="https://news.vice.com/en_us/article/bjkv5d/us-arms-exports-to-egypt-i-wish-i-knew-how-to-quit-you" TargetMode="External"/><Relationship Id="rId116" Type="http://schemas.openxmlformats.org/officeDocument/2006/relationships/hyperlink" Target="http://www.gees.org/documentos/Documen-01740.pdf" TargetMode="External"/><Relationship Id="rId137" Type="http://schemas.openxmlformats.org/officeDocument/2006/relationships/hyperlink" Target="http://www.cnn.com/2017/03/01/asia/north-korea-arms-smuggling/index.html" TargetMode="External"/><Relationship Id="rId158" Type="http://schemas.openxmlformats.org/officeDocument/2006/relationships/hyperlink" Target="http://www.gmfus.org/publications/us-france-special-relationship-after-year-trump" TargetMode="External"/><Relationship Id="rId302" Type="http://schemas.openxmlformats.org/officeDocument/2006/relationships/hyperlink" Target="http://www.cnn.com/2013/10/09/world/meast/us-egypt-aid/" TargetMode="External"/><Relationship Id="rId323" Type="http://schemas.openxmlformats.org/officeDocument/2006/relationships/hyperlink" Target="https://caspiannews.com/news-detail/russia-egypt-ink-2-billion-military-deal-2019-3-20-47/" TargetMode="External"/><Relationship Id="rId344" Type="http://schemas.openxmlformats.org/officeDocument/2006/relationships/hyperlink" Target="https://www.the-american-interest.com/2011/05/01/army-guys/" TargetMode="External"/><Relationship Id="rId20" Type="http://schemas.openxmlformats.org/officeDocument/2006/relationships/hyperlink" Target="https://www.washingtonpost.com/world/national-security/north-korea-now-making-missile-ready-nuclear-weapons-us-analysts-say/2017/08/08/e14b882a-7b6b-11e7-9d08-b79f191668ed_story.html?utm_term=.4999c4ebbf7a" TargetMode="External"/><Relationship Id="rId41" Type="http://schemas.openxmlformats.org/officeDocument/2006/relationships/hyperlink" Target="http://www.npolicy.org/article.php?aid=172&amp;rt=&amp;key=A%20fresh%20examination&amp;sec=article&amp;author=" TargetMode="External"/><Relationship Id="rId62" Type="http://schemas.openxmlformats.org/officeDocument/2006/relationships/hyperlink" Target="https://en.wikipedia.org/wiki/Center_for_International_Policy" TargetMode="External"/><Relationship Id="rId83" Type="http://schemas.openxmlformats.org/officeDocument/2006/relationships/hyperlink" Target="https://www.foreignaffairs.com/articles/syria/2017-02-12/egypt-picks-sides-syrian-war" TargetMode="External"/><Relationship Id="rId179" Type="http://schemas.openxmlformats.org/officeDocument/2006/relationships/hyperlink" Target="https://www.crisisgroup.org/africa/west-africa/burkina-faso/258-force-du-g5-sahel-trouver-sa-place-dans-lembouteillage-securitair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larkj\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0D22C85-2304-4C36-BB5E-61F8A923B4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119022</Words>
  <Characters>678431</Characters>
  <Application>Microsoft Office Word</Application>
  <DocSecurity>0</DocSecurity>
  <Lines>5653</Lines>
  <Paragraphs>1591</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795862</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Nicole Piekut</dc:creator>
  <cp:keywords>5.2</cp:keywords>
  <dc:description/>
  <cp:lastModifiedBy>Josh Clark</cp:lastModifiedBy>
  <cp:revision>4</cp:revision>
  <dcterms:created xsi:type="dcterms:W3CDTF">2019-07-22T03:01:00Z</dcterms:created>
  <dcterms:modified xsi:type="dcterms:W3CDTF">2019-07-22T03:04:00Z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