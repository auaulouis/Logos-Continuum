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06B880" w14:textId="77777777" w:rsidR="004133BF" w:rsidRDefault="004133BF" w:rsidP="004133BF">
      <w:pPr>
        <w:pStyle w:val="Heading1"/>
      </w:pPr>
      <w:r>
        <w:t>On-Case: AT Lab</w:t>
      </w:r>
    </w:p>
    <w:p w14:paraId="6FE0E61B" w14:textId="77777777" w:rsidR="004133BF" w:rsidRDefault="004133BF" w:rsidP="004133BF">
      <w:pPr>
        <w:pStyle w:val="Heading2"/>
      </w:pPr>
      <w:r>
        <w:t>1NC</w:t>
      </w:r>
    </w:p>
    <w:p w14:paraId="21E89152" w14:textId="77777777" w:rsidR="004133BF" w:rsidRDefault="004133BF" w:rsidP="004133BF">
      <w:pPr>
        <w:pStyle w:val="Heading3"/>
      </w:pPr>
      <w:r>
        <w:t>Saudi-Iran</w:t>
      </w:r>
    </w:p>
    <w:p w14:paraId="721BC5D6" w14:textId="77777777" w:rsidR="004133BF" w:rsidRDefault="004133BF" w:rsidP="004133BF">
      <w:pPr>
        <w:pStyle w:val="Heading4"/>
        <w:numPr>
          <w:ilvl w:val="0"/>
          <w:numId w:val="5"/>
        </w:numPr>
        <w:spacing w:line="256" w:lineRule="auto"/>
        <w:rPr>
          <w:bCs/>
          <w:szCs w:val="26"/>
        </w:rPr>
      </w:pPr>
      <w:r>
        <w:rPr>
          <w:b w:val="0"/>
          <w:bCs/>
          <w:szCs w:val="26"/>
        </w:rPr>
        <w:t>Either UAE pullout means the war ends now or the aff isn’t able to solve – the UAE was Riyadh’s most critical source of support in Yemen</w:t>
      </w:r>
    </w:p>
    <w:p w14:paraId="2E8194C9" w14:textId="77777777" w:rsidR="004133BF" w:rsidRDefault="004133BF" w:rsidP="004133BF">
      <w:pPr>
        <w:rPr>
          <w:rFonts w:eastAsiaTheme="minorEastAsia" w:cstheme="minorBidi"/>
          <w:szCs w:val="24"/>
        </w:rPr>
      </w:pPr>
      <w:r>
        <w:rPr>
          <w:b/>
        </w:rPr>
        <w:t>Bakeer and Cafiero</w:t>
      </w:r>
      <w:r>
        <w:t xml:space="preserve"> </w:t>
      </w:r>
      <w:r>
        <w:rPr>
          <w:b/>
        </w:rPr>
        <w:t>7/22</w:t>
      </w:r>
      <w:r>
        <w:t>/2019 (Ali Hussein Bakeer, International Relations Analyst and Policy Advisor, Giorgio Cafiero, Gulf State Analytics CEO, “The UAE's Yemen withdrawal leaves Saudi Arabia exposed,” Middle East Eye, https://www.middleeasteye.net/opinion/how-will-riyadh-cope-uaes-yemen-withdrawal)</w:t>
      </w:r>
    </w:p>
    <w:p w14:paraId="3C35A82E" w14:textId="77777777" w:rsidR="004133BF" w:rsidRDefault="004133BF" w:rsidP="004133BF">
      <w:pPr>
        <w:rPr>
          <w:u w:val="single"/>
        </w:rPr>
      </w:pPr>
      <w:r>
        <w:rPr>
          <w:sz w:val="12"/>
        </w:rPr>
        <w:t xml:space="preserve">When Saudi Arabia and a handful of its Arab and African partners launched Operation Decisive Storm in March 2015 to crush Yemen’s Houthi rebellion, </w:t>
      </w:r>
      <w:r>
        <w:rPr>
          <w:rStyle w:val="Emphasis"/>
        </w:rPr>
        <w:t>Riyadh’s most important ally in the coalition was the United Arab Emirates</w:t>
      </w:r>
      <w:r>
        <w:rPr>
          <w:sz w:val="12"/>
        </w:rPr>
        <w:t xml:space="preserve">. Over the past four years, </w:t>
      </w:r>
      <w:r>
        <w:rPr>
          <w:rStyle w:val="Emphasis"/>
        </w:rPr>
        <w:t>Saudi Arabia has relied heavily on the UAE for air campaigns, intelligence gathering, on-the-ground operations, and training of Yemen’s anti-Houthi fighters</w:t>
      </w:r>
      <w:r>
        <w:rPr>
          <w:sz w:val="12"/>
        </w:rPr>
        <w:t xml:space="preserve">. But </w:t>
      </w:r>
      <w:r>
        <w:rPr>
          <w:rStyle w:val="StyleUnderline"/>
        </w:rPr>
        <w:t>last month, the UAE began pulling tanks and attack helicopters out of Yemen, as well as withdrawing hundreds of Emirati troops</w:t>
      </w:r>
      <w:r>
        <w:rPr>
          <w:sz w:val="12"/>
        </w:rPr>
        <w:t xml:space="preserve"> from the Red Sea coast. Although the UAE is not pulling out all of its forces, news of the massive withdrawal has led to much speculative debate in Western circles about Abu Dhabi’s plans for Yemen. Mounting tensions The pullout began at a time of mounting tensions between the US and Iran, which has left the UAE more vulnerable to a scenario in which it could become a battleground in a grander regional conflict. </w:t>
      </w:r>
      <w:r>
        <w:rPr>
          <w:rStyle w:val="StyleUnderline"/>
        </w:rPr>
        <w:t>The move also raises important questions about</w:t>
      </w:r>
      <w:r>
        <w:rPr>
          <w:sz w:val="12"/>
        </w:rPr>
        <w:t xml:space="preserve"> the future of Saudi-Emirati cooperation in Yemen, and implications for </w:t>
      </w:r>
      <w:r>
        <w:rPr>
          <w:rStyle w:val="StyleUnderline"/>
        </w:rPr>
        <w:t xml:space="preserve">the Arab coalition’s ability to maintain a semblance of cohesion. </w:t>
      </w:r>
      <w:r>
        <w:rPr>
          <w:sz w:val="12"/>
        </w:rPr>
        <w:t xml:space="preserve">Some experts contend that the UAE’s pullout is more of an illusion, aimed at protecting Abu Dhabi’s image in the West. Against the backdrop of US lawmakers repudiating the Saudi- and Emirati-led military campaign in Yemen, the UAE’s efforts to distance itself from the negative political fallout are pragmatic - especially given the spectre of President Donald Trump losing his re-election bid next year to a Democratic challenger. Undoubtedly, the UAE has concerns about blowback from the US as a result of the country's role in Yemen Although much of the criticism of US arms sales to Arab states pertain to Saudi Arabia, deals with the UAE are also coming under greater scrutiny. Democratic Senator Bob Menendez, a ranking member of the US Senate Foreign Relations Committee, recently threatened to freeze US arms sales to the UAE following reports of Abu Dhabi transferring US-made missiles to Libyan commander Khalifa Haftar’s forces, in violation of US and international law. Undoubtedly, the UAE has concerns about blowback from the US as a result of the country’s role in Yemen, as well as Libya. Even if Washington does not cancel weapons sales to Abu Dhabi, such negative attention serves to tarnish the UAE’s reputation in DC. A misguided war Growing pushback from London on the Yemen war is also a factor. Last month, the UK High Court ruled that British arms licenses to Riyadh were “unlawful”, with major implications for other capitals involved in the Arab coalition, including Abu Dhabi. In the case of UAE-UK relations, the Matthew Hedges saga remains another point of contention that has harmed Abu Dhabi’s standing in London. The growing conventional wisdom among US lawmakers is that although the US and its allies must continue fighting al-Qaeda and the Islamic State in Yemen, the US-backed Arab coalition’s war against the Houthis is misguided. Thus, as the Emiratis have expressed their clear determination to continue the UAE’s controversial campaign against al-Qaeda in the Arabian Peninsula (AQAP), Abu Dhabi’s shift in focus may curry some favour among Washington’s foreign policy establishment. The UAE is determined to remain a major player in Yemen, fighting its enemies and consolidating its influence via proxy. Even with most Emirati troops pulled out, there will remain 90,000 UAE-trained/allied Yemeni fighters. These proxies - comprised of tribesmen, former security forces and southern separatists - will continue receiving weaponry and money from the UAE, which remains committed to its ambitions of effectively controlling key port infrastructure in Yemen. As the renowned Emirati political scientist Abdulkhaleq Abdulla wrote: “The final consideration leading the UAE to draw down its forces in Yemen is its confidence in the Yemeni local forces to continue confronting the Houthis on their own. The UAE has already trained a total of 90,000 Yemeni forces who are capable of filling the vacuum and supporting the legitimate Yemeni government. They can do the job and are well trained, well equipped, and battle tested.” International outrage Where does the UAE’s evolving Yemen foreign policy leave Saudi Arabia? Despite Riyadh and Abu Dhabi being extremely close allies, their differences vis-a-vis Yemen have been no secret. For years, the Emiratis have sponsored southern separatists who reject the legitimacy of Yemen’s UN-recognised president, Abd Rabbuh Hadi, who joins Riyadh in seeking to preserve Yemen’s north-south unity. Despite speculation that such clashing agendas could lead to a major crack in the Arab coalition, that has not happened - at least not publicly. Nonetheless, </w:t>
      </w:r>
      <w:r>
        <w:rPr>
          <w:rStyle w:val="StyleUnderline"/>
        </w:rPr>
        <w:t>it is not difficult to imagine Saudi officials growing frustrated over the UAE’s evolving approach to the Yemen war.</w:t>
      </w:r>
      <w:r>
        <w:rPr>
          <w:sz w:val="12"/>
        </w:rPr>
        <w:t xml:space="preserve"> </w:t>
      </w:r>
      <w:r>
        <w:rPr>
          <w:rStyle w:val="StyleUnderline"/>
        </w:rPr>
        <w:t>Abu Dhabi’s withdrawal of most of its forces will place global attention on the coalition’s killing of civilians squarely on Saudi Arabia</w:t>
      </w:r>
      <w:r>
        <w:rPr>
          <w:sz w:val="12"/>
        </w:rPr>
        <w:t xml:space="preserve">. With Riyadh sticking to its agenda of combatting the Houthis, </w:t>
      </w:r>
      <w:r>
        <w:rPr>
          <w:rStyle w:val="StyleUnderline"/>
        </w:rPr>
        <w:t>the kingdom will be the sole target of international outrage as the world’s worst humanitarian crisis continues. With the UAE shifting its focus more towards combatting AQAP, Saudi Arabia will have an even heavier war burden</w:t>
      </w:r>
      <w:r>
        <w:rPr>
          <w:sz w:val="12"/>
        </w:rPr>
        <w:t xml:space="preserve">, as its military continues fighting the Houthis. Indeed, earlier this month, the Saudis took command of al-Mokha and al-Khokha, two Red Sea ports, which, until recently, the UAE was using for monitoring Yemen’s coast and for the campaign to capture Hodeidah. It remains to be seen how </w:t>
      </w:r>
      <w:r>
        <w:rPr>
          <w:rStyle w:val="StyleUnderline"/>
        </w:rPr>
        <w:t>the Saudi military</w:t>
      </w:r>
      <w:r>
        <w:rPr>
          <w:sz w:val="12"/>
        </w:rPr>
        <w:t xml:space="preserve"> will overcome new challenges in Yemen, where it </w:t>
      </w:r>
      <w:r>
        <w:rPr>
          <w:rStyle w:val="StyleUnderline"/>
        </w:rPr>
        <w:t xml:space="preserve">has deployed far fewer ground forces than the UAE since 2015. </w:t>
      </w:r>
      <w:r>
        <w:rPr>
          <w:sz w:val="12"/>
        </w:rPr>
        <w:t xml:space="preserve">Weakness and division </w:t>
      </w:r>
      <w:r>
        <w:rPr>
          <w:rStyle w:val="StyleUnderline"/>
        </w:rPr>
        <w:t>Iran and the Houthi rebels will likely further exploit the UAE’s withdrawal for propaganda purposes</w:t>
      </w:r>
      <w:r>
        <w:rPr>
          <w:sz w:val="12"/>
        </w:rPr>
        <w:t xml:space="preserve">. After several months of the Houthis demonstrating their advancements in drone and missile technology, proven by their attacks against strategic Saudi targets, </w:t>
      </w:r>
      <w:r>
        <w:rPr>
          <w:rStyle w:val="StyleUnderline"/>
        </w:rPr>
        <w:t xml:space="preserve">the Iranians and Houthis will </w:t>
      </w:r>
      <w:r>
        <w:rPr>
          <w:sz w:val="12"/>
        </w:rPr>
        <w:t xml:space="preserve">seek to </w:t>
      </w:r>
      <w:r>
        <w:rPr>
          <w:rStyle w:val="StyleUnderline"/>
        </w:rPr>
        <w:t xml:space="preserve">portray the UAE’s pullout as a sign of weakness and division on the Arab coalition’s part. </w:t>
      </w:r>
      <w:r>
        <w:rPr>
          <w:sz w:val="12"/>
        </w:rPr>
        <w:t xml:space="preserve">With the Houthis vowing to strike the UAE if the Emiratis continue fighting them in Yemen, genuine security concerns might have prompted Abu Dhabi to reconsider its approach. Ultimately, the UAE’s withdrawal is informative of underlying divisions that were present in the Arab coalition from the outset. For Abu Dhabi, establishing a UAE-friendly administration in Aden has been more important than the question of Yemen’s Houthi-controlled north. </w:t>
      </w:r>
      <w:r>
        <w:rPr>
          <w:rStyle w:val="StyleUnderline"/>
        </w:rPr>
        <w:t xml:space="preserve">With the UAE withdrawing most of its forces from Yemen, Abu Dhabi has left Riyadh with a major dilemma </w:t>
      </w:r>
      <w:r>
        <w:rPr>
          <w:sz w:val="12"/>
        </w:rPr>
        <w:t xml:space="preserve">Yet, for Saudi Arabia, the prospects of the Houthis consolidating power in northern Yemen has direct implications for the kingdom’s own border security - far more than for the UAE. The Emiratis have also been fighting in Yemen to counter the forces of political Islam, namely the local Muslim Brotherhood affiliate, al-Islah, which has received support from Riyadh, despite the UAE’s past attempts to convince Saudi Arabia’s leadership to abandon the group. For the UAE, consolidating its role in southern Yemen and the Red Sea is a top priority. From this part of Yemen, Abu Dhabi can continue asserting its influence throughout the rest of Yemen, the Horn of Africa and the Bab al-Mandab strait. Yet, with the UAE withdrawing most of its forces from Yemen, Abu Dhabi has left Riyadh with a major dilemma. Saudi Arabia’s national security is truly threatened by the Houthis, and this danger will only increase as the Iran-allied insurgents make further advancements in their drone and missile capabilities. </w:t>
      </w:r>
      <w:r>
        <w:rPr>
          <w:rStyle w:val="StyleUnderline"/>
        </w:rPr>
        <w:t>Without the UAE’s direct military intervention in the fight against the Houthis, Riyadh must contend with its record of countless mistakes in Yemen, which have led to Saudi Arabia being more isolated in a conflict that Crown Prince Mohammed bin Salman now fully owns.</w:t>
      </w:r>
    </w:p>
    <w:p w14:paraId="7181B949" w14:textId="77777777" w:rsidR="004133BF" w:rsidRDefault="004133BF" w:rsidP="004133BF">
      <w:pPr>
        <w:pStyle w:val="Heading4"/>
        <w:numPr>
          <w:ilvl w:val="0"/>
          <w:numId w:val="6"/>
        </w:numPr>
        <w:spacing w:line="256" w:lineRule="auto"/>
        <w:rPr>
          <w:bCs/>
          <w:szCs w:val="26"/>
        </w:rPr>
      </w:pPr>
      <w:r>
        <w:rPr>
          <w:b w:val="0"/>
          <w:bCs/>
          <w:szCs w:val="26"/>
        </w:rPr>
        <w:t>No solvency – Saudi will continue to fight NO MATTER WHAT. AND TURN – pulling out emboldens Iran and worsens relations</w:t>
      </w:r>
    </w:p>
    <w:p w14:paraId="18AE17CA" w14:textId="77777777" w:rsidR="004133BF" w:rsidRDefault="004133BF" w:rsidP="004133BF">
      <w:pPr>
        <w:rPr>
          <w:rFonts w:eastAsiaTheme="minorEastAsia" w:cstheme="minorBidi"/>
          <w:bCs/>
          <w:sz w:val="18"/>
          <w:szCs w:val="18"/>
        </w:rPr>
      </w:pPr>
      <w:r>
        <w:rPr>
          <w:rStyle w:val="Style13ptBold"/>
          <w:b w:val="0"/>
          <w:bCs w:val="0"/>
          <w:sz w:val="18"/>
          <w:szCs w:val="18"/>
        </w:rPr>
        <w:t>Madyson Hutchinson</w:t>
      </w:r>
      <w:r>
        <w:rPr>
          <w:rStyle w:val="Style13ptBold"/>
        </w:rPr>
        <w:t xml:space="preserve"> Posey</w:t>
      </w:r>
      <w:r>
        <w:rPr>
          <w:rStyle w:val="Style13ptBold"/>
          <w:b w:val="0"/>
          <w:bCs w:val="0"/>
          <w:sz w:val="18"/>
          <w:szCs w:val="18"/>
        </w:rPr>
        <w:t>, 1-22-20</w:t>
      </w:r>
      <w:r>
        <w:rPr>
          <w:rStyle w:val="Style13ptBold"/>
        </w:rPr>
        <w:t>18</w:t>
      </w:r>
      <w:r>
        <w:rPr>
          <w:rStyle w:val="Style13ptBold"/>
          <w:b w:val="0"/>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69D35402" w14:textId="77777777" w:rsidR="004133BF" w:rsidRDefault="004133BF" w:rsidP="004133BF">
      <w:pPr>
        <w:rPr>
          <w:szCs w:val="24"/>
          <w:u w:val="single"/>
        </w:rPr>
      </w:pPr>
      <w:r>
        <w:rPr>
          <w:highlight w:val="green"/>
          <w:u w:val="single"/>
        </w:rPr>
        <w:t>Those who advocate withdrawing support for Saudi</w:t>
      </w:r>
      <w:r>
        <w:rPr>
          <w:u w:val="single"/>
        </w:rPr>
        <w:t xml:space="preserve"> Arabia apparently </w:t>
      </w:r>
      <w:r>
        <w:rPr>
          <w:highlight w:val="green"/>
          <w:u w:val="single"/>
        </w:rPr>
        <w:t xml:space="preserve">believe that they can </w:t>
      </w:r>
      <w:r>
        <w:rPr>
          <w:u w:val="single"/>
        </w:rPr>
        <w:t xml:space="preserve">somehow </w:t>
      </w:r>
      <w:r>
        <w:rPr>
          <w:highlight w:val="green"/>
          <w:u w:val="single"/>
        </w:rPr>
        <w:t>end the current conflict in Yemen through a one-sided strategy that penalizes allies and boosts Ansar Allah</w:t>
      </w:r>
      <w:r>
        <w:rPr>
          <w:u w:val="single"/>
        </w:rPr>
        <w:t>, a group that chants “Death to America” and looks more like Hezbollah, Iran’s Lebanese proxy group, every day.</w:t>
      </w:r>
    </w:p>
    <w:p w14:paraId="6B4AB055" w14:textId="77777777" w:rsidR="004133BF" w:rsidRDefault="004133BF" w:rsidP="004133BF">
      <w:pPr>
        <w:rPr>
          <w:u w:val="single"/>
        </w:rPr>
      </w:pPr>
      <w:r>
        <w:rPr>
          <w:sz w:val="14"/>
          <w:szCs w:val="14"/>
        </w:rPr>
        <w:t>Never mind that Saudi Arabia is supporting the internationally recognized government of Yemen in this effort</w:t>
      </w:r>
      <w:r>
        <w:t xml:space="preserve">. </w:t>
      </w:r>
      <w:r>
        <w:rPr>
          <w:u w:val="single"/>
        </w:rPr>
        <w:t xml:space="preserve">Never mind that </w:t>
      </w:r>
      <w:r>
        <w:rPr>
          <w:highlight w:val="green"/>
          <w:u w:val="single"/>
        </w:rPr>
        <w:t>leaving Ansar Allah to run amuck will not bring an end to the humanitarian suffering, but only prolong it.</w:t>
      </w:r>
    </w:p>
    <w:p w14:paraId="2B5BA464" w14:textId="77777777" w:rsidR="004133BF" w:rsidRDefault="004133BF" w:rsidP="004133BF">
      <w:pPr>
        <w:rPr>
          <w:sz w:val="14"/>
          <w:szCs w:val="14"/>
        </w:rPr>
      </w:pPr>
      <w:r>
        <w:rPr>
          <w:highlight w:val="green"/>
          <w:u w:val="single"/>
        </w:rPr>
        <w:t>The U.S. currently extends only limited support to Saudi</w:t>
      </w:r>
      <w:r>
        <w:rPr>
          <w:u w:val="single"/>
        </w:rPr>
        <w:t xml:space="preserve"> Arabia in Yemen centered on intelligence and information sharing</w:t>
      </w:r>
      <w:r>
        <w:t xml:space="preserve">. </w:t>
      </w:r>
      <w:r>
        <w:rPr>
          <w:u w:val="single"/>
        </w:rPr>
        <w:t>There are no U.S. troops involved in combat operations</w:t>
      </w:r>
      <w:r>
        <w:t xml:space="preserve">, </w:t>
      </w:r>
      <w:r>
        <w:rPr>
          <w:sz w:val="14"/>
          <w:szCs w:val="14"/>
        </w:rPr>
        <w:t>except for occasional commando raids and air strikes against Al-Qaeda in the Arabian Peninsula, a Sunni terrorist group that continues to target the U.S. homeland, as well as Saudi Arabia, France, and other countries.</w:t>
      </w:r>
    </w:p>
    <w:p w14:paraId="75BE5F60" w14:textId="77777777" w:rsidR="004133BF" w:rsidRDefault="004133BF" w:rsidP="004133BF">
      <w:pPr>
        <w:rPr>
          <w:szCs w:val="24"/>
        </w:rPr>
      </w:pPr>
      <w:r>
        <w:rPr>
          <w:u w:val="single"/>
        </w:rPr>
        <w:t>The Trump administration already has stopped the aerial refueling of Saudi warplanes involved in the Yemen conflict and called for a negotiated settlement</w:t>
      </w:r>
      <w:r>
        <w:t xml:space="preserve">. </w:t>
      </w:r>
      <w:r>
        <w:rPr>
          <w:sz w:val="14"/>
          <w:szCs w:val="14"/>
        </w:rPr>
        <w:t>But the United States cannot afford to abandon its allies and hope for the best.</w:t>
      </w:r>
      <w:r>
        <w:t xml:space="preserve"> </w:t>
      </w:r>
      <w:r>
        <w:rPr>
          <w:highlight w:val="green"/>
          <w:u w:val="single"/>
        </w:rPr>
        <w:t>Undermining the Yemeni government and</w:t>
      </w:r>
      <w:r>
        <w:rPr>
          <w:u w:val="single"/>
        </w:rPr>
        <w:t xml:space="preserve"> the </w:t>
      </w:r>
      <w:r>
        <w:rPr>
          <w:highlight w:val="green"/>
          <w:u w:val="single"/>
        </w:rPr>
        <w:t>Saud</w:t>
      </w:r>
      <w:r>
        <w:rPr>
          <w:u w:val="single"/>
        </w:rPr>
        <w:t xml:space="preserve">i-led </w:t>
      </w:r>
      <w:r>
        <w:rPr>
          <w:highlight w:val="green"/>
          <w:u w:val="single"/>
        </w:rPr>
        <w:t>coalition would make a</w:t>
      </w:r>
      <w:r>
        <w:rPr>
          <w:u w:val="single"/>
        </w:rPr>
        <w:t xml:space="preserve">n acceptable </w:t>
      </w:r>
      <w:r>
        <w:rPr>
          <w:highlight w:val="green"/>
          <w:u w:val="single"/>
        </w:rPr>
        <w:t>political settlement impossible</w:t>
      </w:r>
      <w:r>
        <w:rPr>
          <w:highlight w:val="green"/>
        </w:rPr>
        <w:t>.</w:t>
      </w:r>
    </w:p>
    <w:p w14:paraId="235DD7EB" w14:textId="77777777" w:rsidR="004133BF" w:rsidRDefault="004133BF" w:rsidP="004133BF">
      <w:r>
        <w:rPr>
          <w:highlight w:val="green"/>
          <w:u w:val="single"/>
        </w:rPr>
        <w:t xml:space="preserve">The Yemeni government and Saudi </w:t>
      </w:r>
      <w:r>
        <w:rPr>
          <w:u w:val="single"/>
        </w:rPr>
        <w:t>Arabia</w:t>
      </w:r>
      <w:r>
        <w:rPr>
          <w:highlight w:val="green"/>
          <w:u w:val="single"/>
        </w:rPr>
        <w:t xml:space="preserve"> will continue to fight this war with or without U.S. support</w:t>
      </w:r>
      <w:r>
        <w:t xml:space="preserve">. </w:t>
      </w:r>
      <w:r>
        <w:rPr>
          <w:sz w:val="14"/>
          <w:szCs w:val="14"/>
        </w:rPr>
        <w:t xml:space="preserve">Those who would connect two unrelated issues, condemn Saudi involvement, and ignore Iran’s hostile role inside Yemen </w:t>
      </w:r>
      <w:r>
        <w:rPr>
          <w:highlight w:val="green"/>
          <w:u w:val="single"/>
        </w:rPr>
        <w:t xml:space="preserve">will only do more harm to </w:t>
      </w:r>
      <w:r>
        <w:rPr>
          <w:u w:val="single"/>
        </w:rPr>
        <w:t>innocent</w:t>
      </w:r>
      <w:r>
        <w:t xml:space="preserve"> </w:t>
      </w:r>
      <w:r>
        <w:rPr>
          <w:highlight w:val="green"/>
          <w:u w:val="single"/>
        </w:rPr>
        <w:t>Yemeni civilians and empower Iran and its Yemeni proxies</w:t>
      </w:r>
      <w:r>
        <w:t>.</w:t>
      </w:r>
    </w:p>
    <w:p w14:paraId="62311787" w14:textId="77777777" w:rsidR="004133BF" w:rsidRDefault="004133BF" w:rsidP="004133BF">
      <w:pPr>
        <w:pStyle w:val="Heading4"/>
        <w:numPr>
          <w:ilvl w:val="0"/>
          <w:numId w:val="6"/>
        </w:numPr>
        <w:spacing w:line="256" w:lineRule="auto"/>
        <w:rPr>
          <w:bCs/>
          <w:szCs w:val="26"/>
        </w:rPr>
      </w:pPr>
      <w:r>
        <w:rPr>
          <w:b w:val="0"/>
          <w:bCs/>
          <w:szCs w:val="26"/>
        </w:rPr>
        <w:t xml:space="preserve">Alt cause- lack of missile tech and intelligence means Houthi missile strikes are inevitable  </w:t>
      </w:r>
    </w:p>
    <w:p w14:paraId="106088FC" w14:textId="77777777" w:rsidR="004133BF" w:rsidRDefault="004133BF" w:rsidP="004133BF">
      <w:pPr>
        <w:rPr>
          <w:rStyle w:val="Style13ptBold"/>
          <w:rFonts w:eastAsiaTheme="minorEastAsia" w:cstheme="minorBidi"/>
          <w:bCs w:val="0"/>
          <w:szCs w:val="24"/>
        </w:rPr>
      </w:pPr>
      <w:r>
        <w:rPr>
          <w:rStyle w:val="Style13ptBold"/>
        </w:rPr>
        <w:t>1AC Bergen</w:t>
      </w:r>
    </w:p>
    <w:p w14:paraId="6273F773" w14:textId="77777777" w:rsidR="004133BF" w:rsidRDefault="004133BF" w:rsidP="004133BF">
      <w:pPr>
        <w:rPr>
          <w:u w:val="single"/>
        </w:rPr>
      </w:pPr>
      <w:r>
        <w:rPr>
          <w:highlight w:val="green"/>
          <w:u w:val="single"/>
        </w:rPr>
        <w:t>the United States should provide additional intelligence and anti-missile technology to the Saudis to prevent the Houthis from continuing to launch missiles into their kingdom.</w:t>
      </w:r>
    </w:p>
    <w:p w14:paraId="15E8D0B2" w14:textId="77777777" w:rsidR="004133BF" w:rsidRDefault="004133BF" w:rsidP="004133BF">
      <w:pPr>
        <w:pStyle w:val="Heading4"/>
        <w:numPr>
          <w:ilvl w:val="0"/>
          <w:numId w:val="6"/>
        </w:numPr>
        <w:spacing w:line="256" w:lineRule="auto"/>
        <w:rPr>
          <w:rFonts w:cs="Calibri"/>
          <w:bCs/>
          <w:szCs w:val="26"/>
        </w:rPr>
      </w:pPr>
      <w:r>
        <w:rPr>
          <w:rFonts w:cs="Calibri"/>
          <w:b w:val="0"/>
          <w:bCs/>
          <w:szCs w:val="26"/>
        </w:rPr>
        <w:t>Saudi-Iran conflict won’t escalate – no incentive.</w:t>
      </w:r>
    </w:p>
    <w:p w14:paraId="1F9AEEF1" w14:textId="77777777" w:rsidR="004133BF" w:rsidRDefault="004133BF" w:rsidP="004133BF">
      <w:pPr>
        <w:rPr>
          <w:rFonts w:eastAsiaTheme="minorEastAsia" w:cstheme="minorBidi"/>
          <w:szCs w:val="24"/>
        </w:rPr>
      </w:pPr>
      <w:r>
        <w:rPr>
          <w:rStyle w:val="Style13ptBold"/>
        </w:rPr>
        <w:t xml:space="preserve">Omidi 16 </w:t>
      </w:r>
      <w:r>
        <w:t xml:space="preserve">(Ali Omidi, associate professor of international relations at the University of Esfahan, 2-5-2016, "Five reasons why Iran-Saudi conflict won't escalate," Al-Monitor, </w:t>
      </w:r>
      <w:hyperlink r:id="rId5" w:history="1">
        <w:r>
          <w:rPr>
            <w:rStyle w:val="Hyperlink"/>
          </w:rPr>
          <w:t>https://www.al-monitor.com/pulse/originals/2016/02/five-reasons-iran-saudi-cold-war-turn-hot.html</w:t>
        </w:r>
      </w:hyperlink>
      <w:r>
        <w:t xml:space="preserve"> //DeepStateSisco</w:t>
      </w:r>
    </w:p>
    <w:p w14:paraId="15CD68D2" w14:textId="77777777" w:rsidR="004133BF" w:rsidRDefault="004133BF" w:rsidP="004133BF">
      <w:pPr>
        <w:rPr>
          <w:sz w:val="16"/>
        </w:rPr>
      </w:pPr>
      <w:r>
        <w:rPr>
          <w:sz w:val="16"/>
        </w:rPr>
        <w:t xml:space="preserve">Relations between Iran and Saudi Arabia have been tense ever since the establishment of the Islamic Republic back in 1979. Initially, Iran’s doctrine of exporting its revolution and its leaders’ negative view of countries such as Saudi Arabia, together with Riyadh’s creation of the Gulf Cooperation Council and support for Iraqi dictator Saddam Hussein’s regime during its 1980-1988 war with Iran, led to mutual political pessimism. Ties were further strained in 1987 after the massacre of over 400 Iranian pilgrims by Saudi security forces in the holy city of Mecca. With the passing of Ayatollah Ruhollah Khomeini, the founder of the Islamic Republic, in 1989, followed by the pragmatic presidency of Ali Akbar Hashemi Rafsanjani, tensions began to ease — but were never fully eliminated. In 2011, as the Arab Spring spread across the Middle East, the wall of mistrust between Tehran and Riyadh grew thicker. The civil wars in Syria and Yemen pushed the two sides into indirect military confrontations. Riyadh’s Jan. 2 execution of Shiite cleric Sheikh Nimr al-Nimr, amid Tehran’s protestations, brought the worsening tension to a head. Indeed, Saudi Arabia’s decision to cut ties with Iran after its diplomatic facilities were stormed by Iranian protesters, with countries such as Sudan, Somalia, Bahrain and Djibouti soon following suit, brought about a novel state in the Iranian-Saudi relationship. In this atmosphere, </w:t>
      </w:r>
      <w:r>
        <w:rPr>
          <w:rStyle w:val="StyleUnderline"/>
        </w:rPr>
        <w:t>media pundits are asking whether it is possible that Tehran and Riyadh may enter direct military</w:t>
      </w:r>
      <w:r>
        <w:rPr>
          <w:sz w:val="16"/>
        </w:rPr>
        <w:t xml:space="preserve"> </w:t>
      </w:r>
      <w:r>
        <w:rPr>
          <w:rStyle w:val="StyleUnderline"/>
        </w:rPr>
        <w:t>confrontation. The answer is clear:</w:t>
      </w:r>
      <w:r>
        <w:rPr>
          <w:rStyle w:val="Emphasis"/>
        </w:rPr>
        <w:t xml:space="preserve"> </w:t>
      </w:r>
      <w:r>
        <w:rPr>
          <w:rStyle w:val="Emphasis"/>
          <w:highlight w:val="green"/>
        </w:rPr>
        <w:t>There will not be a war</w:t>
      </w:r>
      <w:r>
        <w:rPr>
          <w:rStyle w:val="StyleUnderline"/>
          <w:highlight w:val="green"/>
        </w:rPr>
        <w:t xml:space="preserve"> between Iran and Saudi</w:t>
      </w:r>
      <w:r>
        <w:rPr>
          <w:rStyle w:val="StyleUnderline"/>
        </w:rPr>
        <w:t xml:space="preserve"> Arabia</w:t>
      </w:r>
      <w:r>
        <w:rPr>
          <w:sz w:val="16"/>
        </w:rPr>
        <w:t xml:space="preserve">, </w:t>
      </w:r>
      <w:r>
        <w:rPr>
          <w:rStyle w:val="StyleUnderline"/>
        </w:rPr>
        <w:t xml:space="preserve">for five main reasons. </w:t>
      </w:r>
      <w:r>
        <w:rPr>
          <w:sz w:val="16"/>
        </w:rPr>
        <w:t>First</w:t>
      </w:r>
      <w:r>
        <w:rPr>
          <w:sz w:val="16"/>
          <w:szCs w:val="16"/>
        </w:rPr>
        <w:t xml:space="preserve">, the administration of </w:t>
      </w:r>
      <w:r>
        <w:rPr>
          <w:rStyle w:val="StyleUnderline"/>
        </w:rPr>
        <w:t xml:space="preserve">Iranian President Hassan </w:t>
      </w:r>
      <w:r>
        <w:rPr>
          <w:rStyle w:val="Emphasis"/>
          <w:highlight w:val="green"/>
        </w:rPr>
        <w:t>Rouhani is pursuing</w:t>
      </w:r>
      <w:r>
        <w:rPr>
          <w:rStyle w:val="Emphasis"/>
        </w:rPr>
        <w:t xml:space="preserve"> a policy of </w:t>
      </w:r>
      <w:r>
        <w:rPr>
          <w:rStyle w:val="Emphasis"/>
          <w:highlight w:val="green"/>
        </w:rPr>
        <w:t>constructive engagement</w:t>
      </w:r>
      <w:r>
        <w:rPr>
          <w:rStyle w:val="StyleUnderline"/>
        </w:rPr>
        <w:t xml:space="preserve"> with the world </w:t>
      </w:r>
      <w:r>
        <w:rPr>
          <w:sz w:val="16"/>
        </w:rPr>
        <w:t xml:space="preserve">— which is what Iranians elected him for in 2013. </w:t>
      </w:r>
      <w:r>
        <w:rPr>
          <w:rStyle w:val="StyleUnderline"/>
          <w:highlight w:val="green"/>
        </w:rPr>
        <w:t>In Iran’s</w:t>
      </w:r>
      <w:r>
        <w:rPr>
          <w:rStyle w:val="StyleUnderline"/>
        </w:rPr>
        <w:t xml:space="preserve"> complicated political system, the executive and legislative branches are elected by popular vote</w:t>
      </w:r>
      <w:r>
        <w:rPr>
          <w:sz w:val="16"/>
        </w:rPr>
        <w:t xml:space="preserve">, though the Guardian Council’s vetting of candidates makes the elections process not entirely free. </w:t>
      </w:r>
      <w:r>
        <w:rPr>
          <w:rStyle w:val="StyleUnderline"/>
        </w:rPr>
        <w:t xml:space="preserve">Within this political system, making </w:t>
      </w:r>
      <w:r>
        <w:rPr>
          <w:rStyle w:val="StyleUnderline"/>
          <w:highlight w:val="green"/>
        </w:rPr>
        <w:t>a decision to engage in war is not</w:t>
      </w:r>
      <w:r>
        <w:rPr>
          <w:rStyle w:val="StyleUnderline"/>
        </w:rPr>
        <w:t xml:space="preserve"> an </w:t>
      </w:r>
      <w:r>
        <w:rPr>
          <w:rStyle w:val="StyleUnderline"/>
          <w:highlight w:val="green"/>
        </w:rPr>
        <w:t>easy</w:t>
      </w:r>
      <w:r>
        <w:rPr>
          <w:rStyle w:val="StyleUnderline"/>
        </w:rPr>
        <w:t xml:space="preserve"> task.</w:t>
      </w:r>
      <w:r>
        <w:rPr>
          <w:sz w:val="16"/>
        </w:rPr>
        <w:t xml:space="preserve"> Therefore, while some Saudi leaders may beat the drums of escalation, the possibility of outright war depends on factors such as whether there is political will for such action and how the two countries choose to handle the crisis in their relations. In sum, </w:t>
      </w:r>
      <w:r>
        <w:rPr>
          <w:rStyle w:val="Emphasis"/>
        </w:rPr>
        <w:t>engaging in war is not something that can be done by one side alone</w:t>
      </w:r>
      <w:r>
        <w:rPr>
          <w:sz w:val="16"/>
        </w:rPr>
        <w:t>. Moreover,</w:t>
      </w:r>
      <w:r>
        <w:rPr>
          <w:rStyle w:val="Emphasis"/>
        </w:rPr>
        <w:t xml:space="preserve"> </w:t>
      </w:r>
      <w:r>
        <w:rPr>
          <w:rStyle w:val="Emphasis"/>
          <w:highlight w:val="green"/>
        </w:rPr>
        <w:t>Iran</w:t>
      </w:r>
      <w:r>
        <w:rPr>
          <w:rStyle w:val="Emphasis"/>
        </w:rPr>
        <w:t xml:space="preserve">’s government </w:t>
      </w:r>
      <w:r>
        <w:rPr>
          <w:rStyle w:val="Emphasis"/>
          <w:highlight w:val="green"/>
        </w:rPr>
        <w:t>has no incentive to increase tensions</w:t>
      </w:r>
      <w:r>
        <w:rPr>
          <w:rStyle w:val="Emphasis"/>
        </w:rPr>
        <w:t>,</w:t>
      </w:r>
      <w:r>
        <w:rPr>
          <w:sz w:val="16"/>
        </w:rPr>
        <w:t xml:space="preserve"> </w:t>
      </w:r>
      <w:r>
        <w:rPr>
          <w:rStyle w:val="StyleUnderline"/>
        </w:rPr>
        <w:t>as evidenced by the condemnation of the attack on the Saudi Embassy in Tehran by the triangle of power in Iranian foreign policy</w:t>
      </w:r>
      <w:r>
        <w:rPr>
          <w:sz w:val="16"/>
        </w:rPr>
        <w:t xml:space="preserve">, meaning Supreme Leader Ayatollah Ali Khamenei, Rouhani and Foreign Minister Mohammad Javad Zarif. In a goodwill effort, </w:t>
      </w:r>
      <w:r>
        <w:rPr>
          <w:rStyle w:val="StyleUnderline"/>
        </w:rPr>
        <w:t>Iran has also announced that it will continue to send pilgrims to Saudi Arabia for the hajj</w:t>
      </w:r>
      <w:r>
        <w:rPr>
          <w:sz w:val="16"/>
        </w:rPr>
        <w:t xml:space="preserve"> this year. Thus, </w:t>
      </w:r>
      <w:r>
        <w:rPr>
          <w:rStyle w:val="StyleUnderline"/>
          <w:highlight w:val="green"/>
        </w:rPr>
        <w:t xml:space="preserve">if Saudi </w:t>
      </w:r>
      <w:r>
        <w:rPr>
          <w:rStyle w:val="StyleUnderline"/>
        </w:rPr>
        <w:t xml:space="preserve">Arabia intends to </w:t>
      </w:r>
      <w:r>
        <w:rPr>
          <w:rStyle w:val="StyleUnderline"/>
          <w:highlight w:val="green"/>
        </w:rPr>
        <w:t>initiate war</w:t>
      </w:r>
      <w:r>
        <w:rPr>
          <w:rStyle w:val="StyleUnderline"/>
        </w:rPr>
        <w:t xml:space="preserve">, the </w:t>
      </w:r>
      <w:r>
        <w:rPr>
          <w:rStyle w:val="StyleUnderline"/>
          <w:highlight w:val="green"/>
        </w:rPr>
        <w:t>Iran</w:t>
      </w:r>
      <w:r>
        <w:rPr>
          <w:rStyle w:val="StyleUnderline"/>
        </w:rPr>
        <w:t>ian public</w:t>
      </w:r>
      <w:r>
        <w:rPr>
          <w:sz w:val="16"/>
        </w:rPr>
        <w:t xml:space="preserve"> — seeing themselves as victims of a violation — </w:t>
      </w:r>
      <w:r>
        <w:rPr>
          <w:rStyle w:val="StyleUnderline"/>
          <w:highlight w:val="green"/>
        </w:rPr>
        <w:t>will</w:t>
      </w:r>
      <w:r>
        <w:rPr>
          <w:sz w:val="16"/>
        </w:rPr>
        <w:t xml:space="preserve"> mobilize, and also </w:t>
      </w:r>
      <w:r>
        <w:rPr>
          <w:rStyle w:val="StyleUnderline"/>
          <w:highlight w:val="green"/>
        </w:rPr>
        <w:t>gain the sympathy of the international community</w:t>
      </w:r>
      <w:r>
        <w:rPr>
          <w:sz w:val="16"/>
        </w:rPr>
        <w:t xml:space="preserve">. Second, the majority of </w:t>
      </w:r>
      <w:r>
        <w:rPr>
          <w:rStyle w:val="Emphasis"/>
          <w:highlight w:val="green"/>
        </w:rPr>
        <w:t>Iran’s current leaders were involved</w:t>
      </w:r>
      <w:r>
        <w:rPr>
          <w:rStyle w:val="Emphasis"/>
        </w:rPr>
        <w:t xml:space="preserve"> in the destructive war </w:t>
      </w:r>
      <w:r>
        <w:rPr>
          <w:rStyle w:val="Emphasis"/>
          <w:highlight w:val="green"/>
        </w:rPr>
        <w:t>with Iraq and are</w:t>
      </w:r>
      <w:r>
        <w:rPr>
          <w:rStyle w:val="Emphasis"/>
        </w:rPr>
        <w:t xml:space="preserve"> fully </w:t>
      </w:r>
      <w:r>
        <w:rPr>
          <w:rStyle w:val="Emphasis"/>
          <w:highlight w:val="green"/>
        </w:rPr>
        <w:t>aware of its costs</w:t>
      </w:r>
      <w:r>
        <w:rPr>
          <w:sz w:val="16"/>
        </w:rPr>
        <w:t xml:space="preserve">. </w:t>
      </w:r>
      <w:r>
        <w:rPr>
          <w:rStyle w:val="StyleUnderline"/>
        </w:rPr>
        <w:t>Rouhani held several military positions during the conflict</w:t>
      </w:r>
      <w:r>
        <w:rPr>
          <w:sz w:val="16"/>
        </w:rPr>
        <w:t xml:space="preserve">, while Zarif and his deputies also remember the hardships of that era in their capacity as diplomats. Khamenei, who was president at that time, also served as chairman of the Supreme Defense Council, while Rafsanjani served as the de facto commander-in-chief of the Iranian military. Even Iran’s parliament speaker, Ali Larijani, served as a commander with the Islamic Revolutionary Guard Corps (IRGC). Larijani’s brothers, including incumbent judiciary chief Sadegh Larijani, were also involved in the conflict. Many other </w:t>
      </w:r>
      <w:r>
        <w:rPr>
          <w:rStyle w:val="StyleUnderline"/>
        </w:rPr>
        <w:t>influential Iranian figures,</w:t>
      </w:r>
      <w:r>
        <w:rPr>
          <w:sz w:val="16"/>
        </w:rPr>
        <w:t xml:space="preserve"> including a great number of parliamentarians and Friday prayer leaders, also </w:t>
      </w:r>
      <w:r>
        <w:rPr>
          <w:rStyle w:val="StyleUnderline"/>
        </w:rPr>
        <w:t>have bitter memories of war,</w:t>
      </w:r>
      <w:r>
        <w:rPr>
          <w:sz w:val="16"/>
        </w:rPr>
        <w:t xml:space="preserve"> </w:t>
      </w:r>
      <w:r>
        <w:rPr>
          <w:rStyle w:val="StyleUnderline"/>
        </w:rPr>
        <w:t>some of them as</w:t>
      </w:r>
      <w:r>
        <w:rPr>
          <w:sz w:val="16"/>
        </w:rPr>
        <w:t xml:space="preserve"> war </w:t>
      </w:r>
      <w:r>
        <w:rPr>
          <w:rStyle w:val="StyleUnderline"/>
        </w:rPr>
        <w:t>veterans.</w:t>
      </w:r>
      <w:r>
        <w:rPr>
          <w:sz w:val="16"/>
        </w:rPr>
        <w:t xml:space="preserve"> Moreover, although </w:t>
      </w:r>
      <w:r>
        <w:rPr>
          <w:rStyle w:val="StyleUnderline"/>
        </w:rPr>
        <w:t>the IRGC</w:t>
      </w:r>
      <w:r>
        <w:rPr>
          <w:sz w:val="16"/>
        </w:rPr>
        <w:t xml:space="preserve"> at times seems to favor showdowns — such as in the cases of the recent detention of US sailors or its surveillance of the aircraft carrier USS Harry Truman in the Persian Gulf — it </w:t>
      </w:r>
      <w:r>
        <w:rPr>
          <w:rStyle w:val="StyleUnderline"/>
        </w:rPr>
        <w:t xml:space="preserve">is not empowered to take arbitrary actions. </w:t>
      </w:r>
      <w:r>
        <w:rPr>
          <w:sz w:val="16"/>
        </w:rPr>
        <w:t xml:space="preserve">Third, </w:t>
      </w:r>
      <w:r>
        <w:rPr>
          <w:rStyle w:val="StyleUnderline"/>
        </w:rPr>
        <w:t>the very nature of the current crisis makes war unlikely</w:t>
      </w:r>
      <w:r>
        <w:rPr>
          <w:sz w:val="16"/>
        </w:rPr>
        <w:t xml:space="preserve">. According to Charles Hermann, a renowned analyst of issues related to US foreign policy, crisis management and decision-making, </w:t>
      </w:r>
      <w:r>
        <w:rPr>
          <w:rStyle w:val="StyleUnderline"/>
        </w:rPr>
        <w:t>what defines a crisis are the three elements of threat, time and surprise</w:t>
      </w:r>
      <w:r>
        <w:rPr>
          <w:sz w:val="16"/>
        </w:rPr>
        <w:t xml:space="preserve">. Whether the situation threatens the vital interests of a state allows only a short time for decision-making, and whether it occurs as a surprise to policymakers must all be considered. When it comes to </w:t>
      </w:r>
      <w:r>
        <w:rPr>
          <w:rStyle w:val="StyleUnderline"/>
        </w:rPr>
        <w:t>Iran and Saudi Arabia</w:t>
      </w:r>
      <w:r>
        <w:rPr>
          <w:sz w:val="16"/>
        </w:rPr>
        <w:t xml:space="preserve">, the nature of </w:t>
      </w:r>
      <w:r>
        <w:rPr>
          <w:rStyle w:val="StyleUnderline"/>
        </w:rPr>
        <w:t xml:space="preserve">their </w:t>
      </w:r>
      <w:r>
        <w:rPr>
          <w:rStyle w:val="Emphasis"/>
        </w:rPr>
        <w:t>crisis does not meet this criteria.</w:t>
      </w:r>
      <w:r>
        <w:rPr>
          <w:sz w:val="16"/>
        </w:rPr>
        <w:t xml:space="preserve"> In fact, </w:t>
      </w:r>
      <w:r>
        <w:rPr>
          <w:rStyle w:val="StyleUnderline"/>
          <w:highlight w:val="green"/>
        </w:rPr>
        <w:t>Saudi</w:t>
      </w:r>
      <w:r>
        <w:rPr>
          <w:rStyle w:val="StyleUnderline"/>
        </w:rPr>
        <w:t xml:space="preserve"> Arabia’s </w:t>
      </w:r>
      <w:r>
        <w:rPr>
          <w:rStyle w:val="StyleUnderline"/>
          <w:highlight w:val="green"/>
        </w:rPr>
        <w:t>tone</w:t>
      </w:r>
      <w:r>
        <w:rPr>
          <w:sz w:val="16"/>
        </w:rPr>
        <w:t xml:space="preserve"> against Iran </w:t>
      </w:r>
      <w:r>
        <w:rPr>
          <w:rStyle w:val="StyleUnderline"/>
        </w:rPr>
        <w:t xml:space="preserve">has even </w:t>
      </w:r>
      <w:r>
        <w:rPr>
          <w:rStyle w:val="StyleUnderline"/>
          <w:highlight w:val="green"/>
        </w:rPr>
        <w:t>softened in recent weeks</w:t>
      </w:r>
      <w:r>
        <w:rPr>
          <w:sz w:val="16"/>
        </w:rPr>
        <w:t xml:space="preserve">. Indeed, </w:t>
      </w:r>
      <w:r>
        <w:rPr>
          <w:rStyle w:val="StyleUnderline"/>
        </w:rPr>
        <w:t xml:space="preserve">Saudi Deputy </w:t>
      </w:r>
      <w:r>
        <w:rPr>
          <w:sz w:val="16"/>
        </w:rPr>
        <w:t xml:space="preserve">Crown Prince and Minister of Defense Mohammed bin Salman Al Saud </w:t>
      </w:r>
      <w:r>
        <w:rPr>
          <w:rStyle w:val="StyleUnderline"/>
        </w:rPr>
        <w:t>recently told The Economist,</w:t>
      </w:r>
      <w:r>
        <w:rPr>
          <w:sz w:val="16"/>
        </w:rPr>
        <w:t xml:space="preserve"> </w:t>
      </w:r>
      <w:r>
        <w:rPr>
          <w:rStyle w:val="StyleUnderline"/>
        </w:rPr>
        <w:t>“Whoever is pushing toward [war with Iran] is somebody who is not in their right mind.”</w:t>
      </w:r>
      <w:r>
        <w:rPr>
          <w:sz w:val="16"/>
        </w:rPr>
        <w:t xml:space="preserve"> Fourth, on the international level, </w:t>
      </w:r>
      <w:r>
        <w:rPr>
          <w:rStyle w:val="StyleUnderline"/>
          <w:highlight w:val="green"/>
        </w:rPr>
        <w:t>Saudi</w:t>
      </w:r>
      <w:r>
        <w:rPr>
          <w:rStyle w:val="StyleUnderline"/>
        </w:rPr>
        <w:t xml:space="preserve"> Arabia </w:t>
      </w:r>
      <w:r>
        <w:rPr>
          <w:rStyle w:val="StyleUnderline"/>
          <w:highlight w:val="green"/>
        </w:rPr>
        <w:t>believes</w:t>
      </w:r>
      <w:r>
        <w:rPr>
          <w:sz w:val="16"/>
        </w:rPr>
        <w:t xml:space="preserve"> that </w:t>
      </w:r>
      <w:r>
        <w:rPr>
          <w:rStyle w:val="StyleUnderline"/>
        </w:rPr>
        <w:t>in the event of a</w:t>
      </w:r>
      <w:r>
        <w:rPr>
          <w:sz w:val="16"/>
        </w:rPr>
        <w:t xml:space="preserve"> military </w:t>
      </w:r>
      <w:r>
        <w:rPr>
          <w:rStyle w:val="StyleUnderline"/>
        </w:rPr>
        <w:t xml:space="preserve">confrontation with Iran, </w:t>
      </w:r>
      <w:r>
        <w:rPr>
          <w:rStyle w:val="Emphasis"/>
          <w:highlight w:val="green"/>
        </w:rPr>
        <w:t>the</w:t>
      </w:r>
      <w:r>
        <w:rPr>
          <w:rStyle w:val="Emphasis"/>
        </w:rPr>
        <w:t xml:space="preserve"> United States and the rest of the </w:t>
      </w:r>
      <w:r>
        <w:rPr>
          <w:rStyle w:val="Emphasis"/>
          <w:highlight w:val="green"/>
        </w:rPr>
        <w:t>West may side with the Islamic Republic</w:t>
      </w:r>
      <w:r>
        <w:rPr>
          <w:rStyle w:val="StyleUnderline"/>
          <w:highlight w:val="green"/>
        </w:rPr>
        <w:t>.</w:t>
      </w:r>
      <w:r>
        <w:rPr>
          <w:sz w:val="16"/>
          <w:highlight w:val="green"/>
        </w:rPr>
        <w:t xml:space="preserve"> </w:t>
      </w:r>
      <w:r>
        <w:rPr>
          <w:rStyle w:val="StyleUnderline"/>
          <w:highlight w:val="green"/>
        </w:rPr>
        <w:t>Riyadh’s decision to cut ties</w:t>
      </w:r>
      <w:r>
        <w:rPr>
          <w:rStyle w:val="StyleUnderline"/>
        </w:rPr>
        <w:t xml:space="preserve"> with Tehran has </w:t>
      </w:r>
      <w:r>
        <w:rPr>
          <w:rStyle w:val="StyleUnderline"/>
          <w:highlight w:val="green"/>
        </w:rPr>
        <w:t>received</w:t>
      </w:r>
      <w:r>
        <w:rPr>
          <w:rStyle w:val="StyleUnderline"/>
        </w:rPr>
        <w:t xml:space="preserve"> virtually </w:t>
      </w:r>
      <w:r>
        <w:rPr>
          <w:rStyle w:val="Emphasis"/>
          <w:highlight w:val="green"/>
        </w:rPr>
        <w:t>no international support</w:t>
      </w:r>
      <w:r>
        <w:rPr>
          <w:sz w:val="16"/>
        </w:rPr>
        <w:t xml:space="preserve"> aside from some African countries that play no significant role in international power equations. Even US Secretary of State John </w:t>
      </w:r>
      <w:r>
        <w:rPr>
          <w:rStyle w:val="StyleUnderline"/>
        </w:rPr>
        <w:t>Kerry</w:t>
      </w:r>
      <w:r>
        <w:rPr>
          <w:sz w:val="16"/>
        </w:rPr>
        <w:t xml:space="preserve"> has </w:t>
      </w:r>
      <w:r>
        <w:rPr>
          <w:rStyle w:val="StyleUnderline"/>
        </w:rPr>
        <w:t>urged calm following the breakdown in the Saudi-Iranian relationship.</w:t>
      </w:r>
      <w:r>
        <w:rPr>
          <w:sz w:val="16"/>
        </w:rPr>
        <w:t xml:space="preserve"> There may have been a time when, because of Saudi Arabia’s oil or its position, Washington would have gone out of its way to serve the interests of Riyadh. However, now, </w:t>
      </w:r>
      <w:r>
        <w:rPr>
          <w:rStyle w:val="StyleUnderline"/>
        </w:rPr>
        <w:t xml:space="preserve">even some US elites view Saudi Arabia as a slightly more civilized version of the Islamic State. </w:t>
      </w:r>
      <w:r>
        <w:rPr>
          <w:sz w:val="16"/>
        </w:rPr>
        <w:t xml:space="preserve">Last but not least, </w:t>
      </w:r>
      <w:r>
        <w:rPr>
          <w:rStyle w:val="Emphasis"/>
          <w:highlight w:val="green"/>
        </w:rPr>
        <w:t>victory is uncertain</w:t>
      </w:r>
      <w:r>
        <w:rPr>
          <w:rStyle w:val="Emphasis"/>
        </w:rPr>
        <w:t xml:space="preserve"> in a potential Iranian-Saudi war.</w:t>
      </w:r>
      <w:r>
        <w:rPr>
          <w:sz w:val="16"/>
        </w:rPr>
        <w:t xml:space="preserve"> Saudi Arabia and Iran may take destructive blows from each other, but </w:t>
      </w:r>
      <w:r>
        <w:rPr>
          <w:rStyle w:val="Emphasis"/>
          <w:highlight w:val="green"/>
        </w:rPr>
        <w:t>both know</w:t>
      </w:r>
      <w:r>
        <w:rPr>
          <w:rStyle w:val="Emphasis"/>
        </w:rPr>
        <w:t xml:space="preserve"> that </w:t>
      </w:r>
      <w:r>
        <w:rPr>
          <w:rStyle w:val="Emphasis"/>
          <w:highlight w:val="green"/>
        </w:rPr>
        <w:t>neither has the ability to destroy</w:t>
      </w:r>
      <w:r>
        <w:rPr>
          <w:rStyle w:val="Emphasis"/>
        </w:rPr>
        <w:t xml:space="preserve"> the other side </w:t>
      </w:r>
      <w:r>
        <w:rPr>
          <w:rStyle w:val="Emphasis"/>
          <w:highlight w:val="green"/>
        </w:rPr>
        <w:t>or</w:t>
      </w:r>
      <w:r>
        <w:rPr>
          <w:rStyle w:val="Emphasis"/>
        </w:rPr>
        <w:t xml:space="preserve"> </w:t>
      </w:r>
      <w:r>
        <w:rPr>
          <w:rStyle w:val="Emphasis"/>
          <w:highlight w:val="green"/>
        </w:rPr>
        <w:t>impose regime change</w:t>
      </w:r>
      <w:r>
        <w:rPr>
          <w:rStyle w:val="Emphasis"/>
        </w:rPr>
        <w:t>.</w:t>
      </w:r>
      <w:r>
        <w:rPr>
          <w:sz w:val="16"/>
        </w:rPr>
        <w:t xml:space="preserve"> </w:t>
      </w:r>
      <w:r>
        <w:rPr>
          <w:rStyle w:val="StyleUnderline"/>
        </w:rPr>
        <w:t>Saudi Arabia has more warplanes and modern military equipment, while Iran has better missile capabilities and military personnel.</w:t>
      </w:r>
      <w:r>
        <w:rPr>
          <w:sz w:val="16"/>
        </w:rPr>
        <w:t xml:space="preserve"> </w:t>
      </w:r>
      <w:r>
        <w:rPr>
          <w:rStyle w:val="Emphasis"/>
          <w:highlight w:val="green"/>
        </w:rPr>
        <w:t>Riyadh’s involvement in</w:t>
      </w:r>
      <w:r>
        <w:rPr>
          <w:rStyle w:val="Emphasis"/>
        </w:rPr>
        <w:t xml:space="preserve"> the </w:t>
      </w:r>
      <w:r>
        <w:rPr>
          <w:rStyle w:val="Emphasis"/>
          <w:highlight w:val="green"/>
        </w:rPr>
        <w:t>Yemen</w:t>
      </w:r>
      <w:r>
        <w:rPr>
          <w:rStyle w:val="Emphasis"/>
        </w:rPr>
        <w:t xml:space="preserve"> war is another factor that </w:t>
      </w:r>
      <w:r>
        <w:rPr>
          <w:rStyle w:val="Emphasis"/>
          <w:highlight w:val="green"/>
        </w:rPr>
        <w:t>reduces the motivation for war</w:t>
      </w:r>
      <w:r>
        <w:rPr>
          <w:rStyle w:val="Emphasis"/>
        </w:rPr>
        <w:t xml:space="preserve"> with Tehran.</w:t>
      </w:r>
      <w:r>
        <w:rPr>
          <w:sz w:val="16"/>
        </w:rPr>
        <w:t xml:space="preserve"> Moreover, </w:t>
      </w:r>
      <w:r>
        <w:rPr>
          <w:rStyle w:val="StyleUnderline"/>
        </w:rPr>
        <w:t xml:space="preserve">the population in </w:t>
      </w:r>
      <w:r>
        <w:rPr>
          <w:rStyle w:val="StyleUnderline"/>
          <w:highlight w:val="green"/>
        </w:rPr>
        <w:t>Saudi</w:t>
      </w:r>
      <w:r>
        <w:rPr>
          <w:rStyle w:val="StyleUnderline"/>
        </w:rPr>
        <w:t xml:space="preserve"> Arabia’s oil-rich </w:t>
      </w:r>
      <w:r>
        <w:rPr>
          <w:rStyle w:val="StyleUnderline"/>
          <w:highlight w:val="green"/>
        </w:rPr>
        <w:t>Eastern Province</w:t>
      </w:r>
      <w:r>
        <w:rPr>
          <w:sz w:val="16"/>
        </w:rPr>
        <w:t xml:space="preserve"> is mainly Shiite and </w:t>
      </w:r>
      <w:r>
        <w:rPr>
          <w:rStyle w:val="Emphasis"/>
          <w:highlight w:val="green"/>
        </w:rPr>
        <w:t>has</w:t>
      </w:r>
      <w:r>
        <w:rPr>
          <w:rStyle w:val="Emphasis"/>
        </w:rPr>
        <w:t xml:space="preserve"> the </w:t>
      </w:r>
      <w:r>
        <w:rPr>
          <w:rStyle w:val="Emphasis"/>
          <w:highlight w:val="green"/>
        </w:rPr>
        <w:t>potential to revolt</w:t>
      </w:r>
      <w:r>
        <w:rPr>
          <w:sz w:val="16"/>
        </w:rPr>
        <w:t xml:space="preserve"> — </w:t>
      </w:r>
      <w:r>
        <w:rPr>
          <w:rStyle w:val="StyleUnderline"/>
        </w:rPr>
        <w:t>an advantage for Tehran that Riyadh cannot easily create for itself in Iran.</w:t>
      </w:r>
      <w:r>
        <w:rPr>
          <w:sz w:val="16"/>
        </w:rPr>
        <w:t xml:space="preserve"> Lastly</w:t>
      </w:r>
      <w:r>
        <w:rPr>
          <w:rStyle w:val="StyleUnderline"/>
        </w:rPr>
        <w:t xml:space="preserve">, </w:t>
      </w:r>
      <w:r>
        <w:rPr>
          <w:rStyle w:val="Emphasis"/>
          <w:highlight w:val="green"/>
        </w:rPr>
        <w:t>Iran’s control of</w:t>
      </w:r>
      <w:r>
        <w:rPr>
          <w:rStyle w:val="Emphasis"/>
        </w:rPr>
        <w:t xml:space="preserve"> the Strait of </w:t>
      </w:r>
      <w:r>
        <w:rPr>
          <w:rStyle w:val="Emphasis"/>
          <w:highlight w:val="green"/>
        </w:rPr>
        <w:t>Hormuz</w:t>
      </w:r>
      <w:r>
        <w:rPr>
          <w:sz w:val="16"/>
        </w:rPr>
        <w:t xml:space="preserve">, through which Saudi Arabia conducts much of its trade, </w:t>
      </w:r>
      <w:r>
        <w:rPr>
          <w:rStyle w:val="Emphasis"/>
          <w:highlight w:val="green"/>
        </w:rPr>
        <w:t>is</w:t>
      </w:r>
      <w:r>
        <w:rPr>
          <w:rStyle w:val="Emphasis"/>
        </w:rPr>
        <w:t xml:space="preserve"> a further </w:t>
      </w:r>
      <w:r>
        <w:rPr>
          <w:rStyle w:val="Emphasis"/>
          <w:highlight w:val="green"/>
        </w:rPr>
        <w:t>preventative</w:t>
      </w:r>
      <w:r>
        <w:rPr>
          <w:rStyle w:val="Emphasis"/>
        </w:rPr>
        <w:t xml:space="preserve"> factor</w:t>
      </w:r>
      <w:r>
        <w:rPr>
          <w:rStyle w:val="StyleUnderline"/>
        </w:rPr>
        <w:t>,</w:t>
      </w:r>
      <w:r>
        <w:rPr>
          <w:sz w:val="16"/>
        </w:rPr>
        <w:t xml:space="preserve"> since war would necessitate redirecting all that trade to the Red Sea, which in the short run is just not possible.</w:t>
      </w:r>
    </w:p>
    <w:p w14:paraId="043B0EE5" w14:textId="77777777" w:rsidR="004133BF" w:rsidRDefault="004133BF" w:rsidP="004133BF">
      <w:pPr>
        <w:pStyle w:val="Heading4"/>
        <w:numPr>
          <w:ilvl w:val="0"/>
          <w:numId w:val="6"/>
        </w:numPr>
        <w:spacing w:line="256" w:lineRule="auto"/>
        <w:rPr>
          <w:bCs/>
          <w:szCs w:val="26"/>
        </w:rPr>
      </w:pPr>
      <w:r>
        <w:rPr>
          <w:b w:val="0"/>
          <w:bCs/>
          <w:szCs w:val="26"/>
        </w:rPr>
        <w:t xml:space="preserve">The plan doesn’t end the war in Yemen – giving up would be too embarrassing for the Saudis, and the Yemeni government would block peace talks even if Saudi agreed </w:t>
      </w:r>
    </w:p>
    <w:p w14:paraId="68B7090F" w14:textId="77777777" w:rsidR="004133BF" w:rsidRDefault="004133BF" w:rsidP="004133BF">
      <w:pPr>
        <w:rPr>
          <w:rFonts w:eastAsiaTheme="minorEastAsia" w:cstheme="minorBidi"/>
          <w:szCs w:val="24"/>
        </w:rPr>
      </w:pPr>
      <w:r>
        <w:rPr>
          <w:b/>
        </w:rPr>
        <w:t>Walsh and Kirkpatrick</w:t>
      </w:r>
      <w:r>
        <w:t xml:space="preserve"> 7/11/20</w:t>
      </w:r>
      <w:r>
        <w:rPr>
          <w:b/>
        </w:rPr>
        <w:t>19</w:t>
      </w:r>
      <w:r>
        <w:t xml:space="preserve"> (Declan Walsh, New York Times Cairo Bureau Chief, David D. Kirkpatrick, Former Cairo Bureau Chief, London Bureau International Correspondent, “U.A.E. Pulls Most Forces From Yemen in Blow to Saudi War Effort,” The New York Times, https://www.nytimes.com/2019/07/11/world/middleeast/yemen-emirates-saudi-war.html)</w:t>
      </w:r>
    </w:p>
    <w:p w14:paraId="50E3622F" w14:textId="77777777" w:rsidR="004133BF" w:rsidRDefault="004133BF" w:rsidP="004133BF">
      <w:pPr>
        <w:rPr>
          <w:sz w:val="12"/>
        </w:rPr>
      </w:pPr>
      <w:r>
        <w:rPr>
          <w:rStyle w:val="StyleUnderline"/>
        </w:rPr>
        <w:t>The Emiratis “have</w:t>
      </w:r>
      <w:r>
        <w:rPr>
          <w:sz w:val="12"/>
        </w:rPr>
        <w:t xml:space="preserve"> simply </w:t>
      </w:r>
      <w:r>
        <w:rPr>
          <w:rStyle w:val="StyleUnderline"/>
        </w:rPr>
        <w:t>tired of the stalemate and dim prospects for victory on the battlefield</w:t>
      </w:r>
      <w:r>
        <w:rPr>
          <w:sz w:val="12"/>
        </w:rPr>
        <w:t xml:space="preserve">,” said one American official, who spoke on condition of anonymity to discuss internal government assessments. </w:t>
      </w:r>
      <w:r>
        <w:rPr>
          <w:rStyle w:val="StyleUnderline"/>
        </w:rPr>
        <w:t xml:space="preserve">The </w:t>
      </w:r>
      <w:r>
        <w:rPr>
          <w:rStyle w:val="StyleUnderline"/>
          <w:highlight w:val="green"/>
        </w:rPr>
        <w:t>Saudis</w:t>
      </w:r>
      <w:r>
        <w:rPr>
          <w:sz w:val="12"/>
        </w:rPr>
        <w:t xml:space="preserve">, though, may </w:t>
      </w:r>
      <w:r>
        <w:rPr>
          <w:rStyle w:val="StyleUnderline"/>
          <w:highlight w:val="green"/>
        </w:rPr>
        <w:t>still believe in a military victory</w:t>
      </w:r>
      <w:r>
        <w:rPr>
          <w:sz w:val="12"/>
        </w:rPr>
        <w:t>. “</w:t>
      </w:r>
      <w:r>
        <w:rPr>
          <w:rStyle w:val="StyleUnderline"/>
        </w:rPr>
        <w:t>There are voices in Riyadh who think the Houthis can be caused enough pain to do what Saudi Arabia wants</w:t>
      </w:r>
      <w:r>
        <w:rPr>
          <w:sz w:val="12"/>
        </w:rPr>
        <w:t xml:space="preserve">,” said Peter Salisbury of the International Crisis Group. “But </w:t>
      </w:r>
      <w:r>
        <w:rPr>
          <w:rStyle w:val="StyleUnderline"/>
        </w:rPr>
        <w:t>that feels like wishful thinking</w:t>
      </w:r>
      <w:r>
        <w:rPr>
          <w:sz w:val="12"/>
        </w:rPr>
        <w:t xml:space="preserve">, which is not a good substitute for strategy.” There are signs though that recent tensions with Iran are shifting Saudi calculations. The prospect of a conflict with Iran while fighting a rear-guard action against Houthi missiles coming across Saudi Arabia’s southern border may have persuaded Saudis to reach for peace with the Houthis, according to a Western official who has met with the Saudis. The Saudi official said that the kingdom’s goals had always been “a political solution to the conflict, one that will provide a sustainable peace and stability.” The military objective, the official said, was “to pressure the Houthi militia to return to the negotiating table.” But </w:t>
      </w:r>
      <w:r>
        <w:rPr>
          <w:rStyle w:val="StyleUnderline"/>
          <w:highlight w:val="green"/>
        </w:rPr>
        <w:t>Yemen’s government</w:t>
      </w:r>
      <w:r>
        <w:rPr>
          <w:rStyle w:val="StyleUnderline"/>
        </w:rPr>
        <w:t xml:space="preserve">, currently based in the southern city of Aden, </w:t>
      </w:r>
      <w:r>
        <w:rPr>
          <w:rStyle w:val="StyleUnderline"/>
          <w:highlight w:val="green"/>
        </w:rPr>
        <w:t>may be less interested in reaching a peaceful settleme</w:t>
      </w:r>
      <w:r>
        <w:rPr>
          <w:rStyle w:val="StyleUnderline"/>
        </w:rPr>
        <w:t xml:space="preserve">nt. </w:t>
      </w:r>
      <w:r>
        <w:rPr>
          <w:sz w:val="12"/>
        </w:rPr>
        <w:t xml:space="preserve">And </w:t>
      </w:r>
      <w:r>
        <w:rPr>
          <w:rStyle w:val="StyleUnderline"/>
        </w:rPr>
        <w:t>in a conflict closely tied to Prince Mohammed’s legacy</w:t>
      </w:r>
      <w:r>
        <w:rPr>
          <w:rStyle w:val="StyleUnderline"/>
          <w:highlight w:val="green"/>
        </w:rPr>
        <w:t>, any political settlement would require finding a means of saving face</w:t>
      </w:r>
      <w:r>
        <w:rPr>
          <w:rStyle w:val="StyleUnderline"/>
        </w:rPr>
        <w:t xml:space="preserve"> for both sides. “The best way to end the war is for both sides to break bread</w:t>
      </w:r>
      <w:r>
        <w:rPr>
          <w:sz w:val="12"/>
        </w:rPr>
        <w:t xml:space="preserve">,” said Mr. Salisbury. “But </w:t>
      </w:r>
      <w:r>
        <w:rPr>
          <w:rStyle w:val="StyleUnderline"/>
          <w:highlight w:val="green"/>
        </w:rPr>
        <w:t xml:space="preserve">the cost of ending the war might be too high for the Saudis, </w:t>
      </w:r>
      <w:r>
        <w:rPr>
          <w:rStyle w:val="StyleUnderline"/>
        </w:rPr>
        <w:t xml:space="preserve">in terms of saving face. And </w:t>
      </w:r>
      <w:r>
        <w:rPr>
          <w:rStyle w:val="StyleUnderline"/>
          <w:highlight w:val="green"/>
        </w:rPr>
        <w:t>it could be blocked by the government of Yemen</w:t>
      </w:r>
      <w:r>
        <w:rPr>
          <w:sz w:val="12"/>
          <w:highlight w:val="green"/>
        </w:rPr>
        <w:t>.”</w:t>
      </w:r>
    </w:p>
    <w:p w14:paraId="3E3A87D5" w14:textId="77777777" w:rsidR="004133BF" w:rsidRDefault="004133BF" w:rsidP="004133BF">
      <w:pPr>
        <w:pStyle w:val="Heading4"/>
        <w:numPr>
          <w:ilvl w:val="0"/>
          <w:numId w:val="6"/>
        </w:numPr>
        <w:spacing w:line="256" w:lineRule="auto"/>
        <w:rPr>
          <w:bCs/>
          <w:szCs w:val="26"/>
        </w:rPr>
      </w:pPr>
      <w:r>
        <w:rPr>
          <w:b w:val="0"/>
          <w:bCs/>
          <w:szCs w:val="26"/>
        </w:rPr>
        <w:t xml:space="preserve">Fighting and violence continues post-plan – the Houthis get arms from Iran, not the U.S. </w:t>
      </w:r>
    </w:p>
    <w:p w14:paraId="6679B94A" w14:textId="77777777" w:rsidR="004133BF" w:rsidRDefault="004133BF" w:rsidP="004133BF">
      <w:pPr>
        <w:rPr>
          <w:rFonts w:eastAsiaTheme="minorEastAsia" w:cstheme="minorBidi"/>
          <w:szCs w:val="24"/>
        </w:rPr>
      </w:pPr>
      <w:r>
        <w:rPr>
          <w:b/>
        </w:rPr>
        <w:t>Block 8/18/2018</w:t>
      </w:r>
      <w:r>
        <w:t xml:space="preserve"> (Joshua S. Block, Israel Project President and former U.S. Aid Spokesperson, “WHY YEMEN'S WAR MATTERS,” Jerusalem Post, https://www.jpost.com/Opinion/Why-Yemens-war-matters-565175)</w:t>
      </w:r>
    </w:p>
    <w:p w14:paraId="66C62D96" w14:textId="77777777" w:rsidR="004133BF" w:rsidRDefault="004133BF" w:rsidP="004133BF">
      <w:r>
        <w:t xml:space="preserve">Now that </w:t>
      </w:r>
      <w:r>
        <w:rPr>
          <w:rStyle w:val="StyleUnderline"/>
        </w:rPr>
        <w:t>UN peace efforts appear to be falling apart</w:t>
      </w:r>
      <w:r>
        <w:t xml:space="preserve">, the war in Yemen is approaching a decisive battle for control of the port of Hodeidah. </w:t>
      </w:r>
      <w:r>
        <w:rPr>
          <w:rStyle w:val="StyleUnderline"/>
          <w:highlight w:val="cyan"/>
        </w:rPr>
        <w:t>Iran’s role in intensifying</w:t>
      </w:r>
      <w:r>
        <w:rPr>
          <w:rStyle w:val="StyleUnderline"/>
        </w:rPr>
        <w:t xml:space="preserve"> a </w:t>
      </w:r>
      <w:r>
        <w:rPr>
          <w:rStyle w:val="StyleUnderline"/>
          <w:highlight w:val="cyan"/>
        </w:rPr>
        <w:t>conflict</w:t>
      </w:r>
      <w:r>
        <w:rPr>
          <w:rStyle w:val="StyleUnderline"/>
        </w:rPr>
        <w:t xml:space="preserve"> of already epic proportions </w:t>
      </w:r>
      <w:r>
        <w:rPr>
          <w:rStyle w:val="StyleUnderline"/>
          <w:highlight w:val="cyan"/>
        </w:rPr>
        <w:t>is testimony to the White House’s decision to re-impose sanctions on the Iranian regime, and thereby limit cash flow to Tehran’s regional proxy forces</w:t>
      </w:r>
      <w:r>
        <w:t xml:space="preserve">. </w:t>
      </w:r>
      <w:r>
        <w:rPr>
          <w:rStyle w:val="StyleUnderline"/>
        </w:rPr>
        <w:t>Hodeidah is Yemen’s lifeline</w:t>
      </w:r>
      <w:r>
        <w:t xml:space="preserve">. Approximately </w:t>
      </w:r>
      <w:r>
        <w:rPr>
          <w:rStyle w:val="StyleUnderline"/>
        </w:rPr>
        <w:t>two third of total imports – including vital food, healthcare and clothing – enter the country through the port city</w:t>
      </w:r>
      <w:r>
        <w:t xml:space="preserve">. </w:t>
      </w:r>
      <w:r>
        <w:rPr>
          <w:rStyle w:val="StyleUnderline"/>
          <w:highlight w:val="cyan"/>
        </w:rPr>
        <w:t>Hodeidah</w:t>
      </w:r>
      <w:r>
        <w:rPr>
          <w:rStyle w:val="StyleUnderline"/>
        </w:rPr>
        <w:t xml:space="preserve"> </w:t>
      </w:r>
      <w:r>
        <w:rPr>
          <w:rStyle w:val="StyleUnderline"/>
          <w:highlight w:val="cyan"/>
        </w:rPr>
        <w:t>is</w:t>
      </w:r>
      <w:r>
        <w:t xml:space="preserve"> also </w:t>
      </w:r>
      <w:r>
        <w:rPr>
          <w:rStyle w:val="StyleUnderline"/>
          <w:highlight w:val="cyan"/>
        </w:rPr>
        <w:t>the principle gateway through which Iran channels illicit arms to the</w:t>
      </w:r>
      <w:r>
        <w:rPr>
          <w:rStyle w:val="StyleUnderline"/>
        </w:rPr>
        <w:t xml:space="preserve"> Zaydi Shia </w:t>
      </w:r>
      <w:r>
        <w:rPr>
          <w:rStyle w:val="StyleUnderline"/>
          <w:highlight w:val="cyan"/>
        </w:rPr>
        <w:t>Houthi rebels.</w:t>
      </w:r>
      <w:r>
        <w:t xml:space="preserve"> </w:t>
      </w:r>
      <w:r>
        <w:rPr>
          <w:rStyle w:val="StyleUnderline"/>
        </w:rPr>
        <w:t>The Houthis</w:t>
      </w:r>
      <w:r>
        <w:t xml:space="preserve"> have controlled the strategic port city of a half million people since 2014. The insurgency group has been found time and again to </w:t>
      </w:r>
      <w:r>
        <w:rPr>
          <w:rStyle w:val="StyleUnderline"/>
        </w:rPr>
        <w:t>mismanage vital humanitarian deliveries in order to serve</w:t>
      </w:r>
      <w:r>
        <w:t xml:space="preserve"> their </w:t>
      </w:r>
      <w:r>
        <w:rPr>
          <w:rStyle w:val="StyleUnderline"/>
        </w:rPr>
        <w:t>selfish political ends. Human rights groups have accused the movement of blocking aid deliveries, threatening volunteers and blocking the transfer of wounded civilians in a cynical infringement of basic humanitarian law.</w:t>
      </w:r>
      <w:r>
        <w:t xml:space="preserve"> Over 22 million Yemenis – almost the entire population – are in urgent need of assistance. Some 16 million lack access to safe water</w:t>
      </w:r>
    </w:p>
    <w:p w14:paraId="5BCFCE4C" w14:textId="77777777" w:rsidR="004133BF" w:rsidRDefault="004133BF" w:rsidP="004133BF">
      <w:pPr>
        <w:pStyle w:val="Heading4"/>
        <w:numPr>
          <w:ilvl w:val="0"/>
          <w:numId w:val="6"/>
        </w:numPr>
        <w:spacing w:line="256" w:lineRule="auto"/>
        <w:rPr>
          <w:bCs/>
          <w:szCs w:val="26"/>
        </w:rPr>
      </w:pPr>
      <w:r>
        <w:rPr>
          <w:b w:val="0"/>
          <w:bCs/>
          <w:szCs w:val="26"/>
        </w:rPr>
        <w:t>UK support allows Saudi to continue fighting – British-supplied Typhoons are the single most crucial weapon Saudi has at its disposal</w:t>
      </w:r>
    </w:p>
    <w:p w14:paraId="4E2A2EA6" w14:textId="77777777" w:rsidR="004133BF" w:rsidRDefault="004133BF" w:rsidP="004133BF">
      <w:pPr>
        <w:rPr>
          <w:rFonts w:eastAsiaTheme="minorEastAsia" w:cstheme="minorBidi"/>
          <w:szCs w:val="24"/>
        </w:rPr>
      </w:pPr>
      <w:r>
        <w:rPr>
          <w:b/>
        </w:rPr>
        <w:t>Wearing</w:t>
      </w:r>
      <w:r>
        <w:t xml:space="preserve"> 4/3/20</w:t>
      </w:r>
      <w:r>
        <w:rPr>
          <w:b/>
        </w:rPr>
        <w:t>19</w:t>
      </w:r>
      <w:r>
        <w:t xml:space="preserve"> (David Wearing, University of London International Relations Teaching Fellow, o“Britain could stop the war in Yemen in days. But it won’t,” The Guardian, https://www.theguardian.com/commentisfree/2019/apr/03/britain-war-in-yemen)</w:t>
      </w:r>
    </w:p>
    <w:p w14:paraId="434C6581" w14:textId="77777777" w:rsidR="004133BF" w:rsidRDefault="004133BF" w:rsidP="004133BF">
      <w:pPr>
        <w:rPr>
          <w:sz w:val="12"/>
        </w:rPr>
      </w:pPr>
      <w:r>
        <w:rPr>
          <w:sz w:val="12"/>
        </w:rPr>
        <w:t xml:space="preserve">Monday night’s Channel 4 documentary, Britain’s Hidden War, exposed the depths of the UK’s complicity in Saudi Arabia’s bombing of Yemen. The testimony of various interviewees confirmed what I and other expert observers have been saying for some time: that Washington and London could have pulled the plug on the Saudi campaign at any point over the past four years. Under an arms deal signed by the New Labour government, </w:t>
      </w:r>
      <w:r>
        <w:rPr>
          <w:rStyle w:val="StyleUnderline"/>
          <w:highlight w:val="green"/>
        </w:rPr>
        <w:t>Britain has provided the Saudis with</w:t>
      </w:r>
      <w:r>
        <w:rPr>
          <w:rStyle w:val="StyleUnderline"/>
        </w:rPr>
        <w:t xml:space="preserve"> a fleet of </w:t>
      </w:r>
      <w:r>
        <w:rPr>
          <w:rStyle w:val="StyleUnderline"/>
          <w:highlight w:val="green"/>
        </w:rPr>
        <w:t>Typhoon military jets as well as the constant supply of ammunition, components, training and technical support required to keep those jets operational. This creates a high degree of Saudi dependence on</w:t>
      </w:r>
      <w:r>
        <w:rPr>
          <w:rStyle w:val="StyleUnderline"/>
        </w:rPr>
        <w:t xml:space="preserve"> continued </w:t>
      </w:r>
      <w:r>
        <w:rPr>
          <w:rStyle w:val="StyleUnderline"/>
          <w:highlight w:val="green"/>
        </w:rPr>
        <w:t>British support</w:t>
      </w:r>
      <w:r>
        <w:rPr>
          <w:rStyle w:val="StyleUnderline"/>
        </w:rPr>
        <w:t xml:space="preserve">. </w:t>
      </w:r>
      <w:r>
        <w:rPr>
          <w:sz w:val="12"/>
        </w:rPr>
        <w:t xml:space="preserve">A British former technician, stationed in Saudi Arabia until recently, told Channel 4 that if this support was withdrawn then “in seven to 14 days there wouldn’t be a jet in the sky” over Yemen. </w:t>
      </w:r>
      <w:r>
        <w:rPr>
          <w:rStyle w:val="StyleUnderline"/>
          <w:highlight w:val="green"/>
        </w:rPr>
        <w:t>A</w:t>
      </w:r>
      <w:r>
        <w:rPr>
          <w:rStyle w:val="StyleUnderline"/>
        </w:rPr>
        <w:t xml:space="preserve"> former </w:t>
      </w:r>
      <w:r>
        <w:rPr>
          <w:rStyle w:val="StyleUnderline"/>
          <w:highlight w:val="green"/>
        </w:rPr>
        <w:t>Saudi</w:t>
      </w:r>
      <w:r>
        <w:rPr>
          <w:rStyle w:val="StyleUnderline"/>
        </w:rPr>
        <w:t xml:space="preserve"> Air Force </w:t>
      </w:r>
      <w:r>
        <w:rPr>
          <w:rStyle w:val="StyleUnderline"/>
          <w:highlight w:val="green"/>
        </w:rPr>
        <w:t>officer stated</w:t>
      </w:r>
      <w:r>
        <w:rPr>
          <w:rStyle w:val="StyleUnderline"/>
        </w:rPr>
        <w:t xml:space="preserve"> flatly that </w:t>
      </w:r>
      <w:r>
        <w:rPr>
          <w:rStyle w:val="StyleUnderline"/>
          <w:highlight w:val="green"/>
        </w:rPr>
        <w:t>his compatriots “can’t keep the Typhoon in the air without the British”</w:t>
      </w:r>
      <w:r>
        <w:rPr>
          <w:rStyle w:val="StyleUnderline"/>
        </w:rPr>
        <w:t>, and that, although US-supplied jets also play a</w:t>
      </w:r>
      <w:r>
        <w:rPr>
          <w:sz w:val="12"/>
        </w:rPr>
        <w:t xml:space="preserve">n indispensable </w:t>
      </w:r>
      <w:r>
        <w:rPr>
          <w:rStyle w:val="StyleUnderline"/>
        </w:rPr>
        <w:t xml:space="preserve">role, the British </w:t>
      </w:r>
      <w:r>
        <w:rPr>
          <w:rStyle w:val="StyleUnderline"/>
          <w:highlight w:val="green"/>
        </w:rPr>
        <w:t>Typhoon is so crucial that “without the Typhoon they will stop the war</w:t>
      </w:r>
      <w:r>
        <w:rPr>
          <w:rStyle w:val="StyleUnderline"/>
        </w:rPr>
        <w:t xml:space="preserve">”. </w:t>
      </w:r>
      <w:r>
        <w:rPr>
          <w:sz w:val="12"/>
        </w:rPr>
        <w:t xml:space="preserve">Let us recall the extent of the carnage that Britain has helped to make possible: 60,000 Yemenis are conservatively estimated to have been killed since 2016, the majority from Saudi-UAE coalition bombing. In addition, the man-made humanitarian crisis caused primarily by the blockade imposed by the coalition has led to an estimated 85,000 infant children dying from starvation or preventable disease. The UN warns that 14 million lives are at risk in what could become the world’s worst famine in 100 years. </w:t>
      </w:r>
      <w:r>
        <w:rPr>
          <w:rStyle w:val="StyleUnderline"/>
        </w:rPr>
        <w:t xml:space="preserve">The UK government claims that it is not a party to the war, but this is blatantly disingenuous. </w:t>
      </w:r>
      <w:r>
        <w:rPr>
          <w:rStyle w:val="StyleUnderline"/>
          <w:highlight w:val="green"/>
        </w:rPr>
        <w:t>Britain is a crucial enabler</w:t>
      </w:r>
      <w:r>
        <w:rPr>
          <w:rStyle w:val="StyleUnderline"/>
        </w:rPr>
        <w:t xml:space="preserve"> of a Saudi bombing campaign</w:t>
      </w:r>
      <w:r>
        <w:rPr>
          <w:sz w:val="12"/>
        </w:rPr>
        <w:t xml:space="preserve"> characterised by “widespread and systematic attacks” on civilian targets, in the words of UN investigators, with a series of atrocities including instances of possible war crimes. </w:t>
      </w:r>
      <w:r>
        <w:rPr>
          <w:rStyle w:val="StyleUnderline"/>
          <w:highlight w:val="green"/>
        </w:rPr>
        <w:t>Britain</w:t>
      </w:r>
      <w:r>
        <w:rPr>
          <w:rStyle w:val="StyleUnderline"/>
        </w:rPr>
        <w:t xml:space="preserve"> may not be an official combatant (although there are now reports of UK special forces operating on the ground) but it </w:t>
      </w:r>
      <w:r>
        <w:rPr>
          <w:rStyle w:val="StyleUnderline"/>
          <w:highlight w:val="green"/>
        </w:rPr>
        <w:t>is an indispensable participant and accessory</w:t>
      </w:r>
      <w:r>
        <w:rPr>
          <w:sz w:val="12"/>
        </w:rPr>
        <w:t>. If British support makes Saudi violence possible, that violence is British violence as well, making the UK significantly culpable for its human cost. This goes for the domestic, structured violence of the Gulf Arab monarchies as well. The Guardian reports exclusively this week on leaked internal Saudi investigations into the torture of political prisoners, demonstrating once again that talk of “reform” under Crown Prince Mohammed bin Salman is mere propaganda, masking a severe intensification of repression. In light of these latest revelations, it is tempting for us to talk of the “barbaric” practices of a “medieval” kingdom, perhaps drawing a contrast with “western values”. But Saudi Arabia is in no small part a product of our own modernity, a state less than 100 years old, established in its current form with critical support from the US and UK. Throughout the 20th century and into the 21st, through the crucial decades of state formation as the Gulf monarchs entrenched their rule, Washington and London provided the regimes with security guarantees, arms and training for their security forces. This empowered the Saudis and their fellow royals to jail and torture dissidents, crush all challengers and shut down any possibility of political change, most recently in Bahrain in 2011. Such violence has always been central to western power in the world. The Gulf monarchs have merely acted as our subcontractors. In Yemen</w:t>
      </w:r>
      <w:r>
        <w:rPr>
          <w:rStyle w:val="StyleUnderline"/>
        </w:rPr>
        <w:t xml:space="preserve">, Britain has helped to create the </w:t>
      </w:r>
      <w:r>
        <w:rPr>
          <w:sz w:val="12"/>
        </w:rPr>
        <w:t xml:space="preserve">world’s worst </w:t>
      </w:r>
      <w:r>
        <w:rPr>
          <w:rStyle w:val="StyleUnderline"/>
        </w:rPr>
        <w:t>humanitarian disaster. This is a matter of incontrovertible fact</w:t>
      </w:r>
      <w:r>
        <w:rPr>
          <w:sz w:val="12"/>
        </w:rPr>
        <w:t>, and of grave urgency. It is long past time for this country to face up to its responsibilities, and to the true nature of its role in the world.</w:t>
      </w:r>
    </w:p>
    <w:p w14:paraId="64DEDF7A" w14:textId="77777777" w:rsidR="004133BF" w:rsidRDefault="004133BF" w:rsidP="004133BF">
      <w:pPr>
        <w:pStyle w:val="Heading4"/>
        <w:numPr>
          <w:ilvl w:val="0"/>
          <w:numId w:val="6"/>
        </w:numPr>
        <w:spacing w:line="256" w:lineRule="auto"/>
        <w:rPr>
          <w:bCs/>
          <w:szCs w:val="26"/>
        </w:rPr>
      </w:pPr>
      <w:r>
        <w:rPr>
          <w:b w:val="0"/>
          <w:bCs/>
          <w:szCs w:val="26"/>
        </w:rPr>
        <w:t xml:space="preserve">Multiple alt causes prolong the war – UAE and Iranian involvement, al-Qaida activity, warring regional factions, and a lack of political leadership. AND the Houthis would be left in charge – causes brutal authoritarianism. </w:t>
      </w:r>
    </w:p>
    <w:p w14:paraId="55302E73" w14:textId="77777777" w:rsidR="004133BF" w:rsidRDefault="004133BF" w:rsidP="004133BF">
      <w:pPr>
        <w:rPr>
          <w:rFonts w:eastAsiaTheme="minorEastAsia" w:cstheme="minorBidi"/>
          <w:szCs w:val="24"/>
        </w:rPr>
      </w:pPr>
      <w:r>
        <w:rPr>
          <w:b/>
        </w:rPr>
        <w:t>Byman</w:t>
      </w:r>
      <w:r>
        <w:t xml:space="preserve"> 12/5/20</w:t>
      </w:r>
      <w:r>
        <w:rPr>
          <w:b/>
        </w:rPr>
        <w:t>18</w:t>
      </w:r>
      <w:r>
        <w:t>(Daniel L. Byman, Center for Middle East Policy, Georgetown University Security Walsh School of Foreign Service Security Studies Professor and Vice Dean for undergraduate affairs,  “Yemen after a Saudi withdrawal: How much would change?,” Brookings, https://www.brookings.edu/blog/order-from-chaos/2018/12/05/yemen-after-a-saudi-withdrawal-how-much-would-change/)</w:t>
      </w:r>
    </w:p>
    <w:p w14:paraId="3472D788" w14:textId="77777777" w:rsidR="004133BF" w:rsidRDefault="004133BF" w:rsidP="004133BF">
      <w:pPr>
        <w:rPr>
          <w:u w:val="single"/>
        </w:rPr>
      </w:pPr>
      <w:r>
        <w:rPr>
          <w:sz w:val="12"/>
        </w:rPr>
        <w:t xml:space="preserve">Yet even if Saudi Arabia comes to its senses or is compelled to do so, </w:t>
      </w:r>
      <w:r>
        <w:rPr>
          <w:rStyle w:val="StyleUnderline"/>
        </w:rPr>
        <w:t xml:space="preserve">an end to the intervention would only be the beginning of what is needed. The United Arab Emirates </w:t>
      </w:r>
      <w:r>
        <w:t>(UAE)</w:t>
      </w:r>
      <w:r>
        <w:rPr>
          <w:rStyle w:val="StyleUnderline"/>
        </w:rPr>
        <w:t xml:space="preserve"> would still be militarily involved in the fighting against the Houthis,</w:t>
      </w:r>
      <w:r>
        <w:t xml:space="preserve"> and</w:t>
      </w:r>
      <w:r>
        <w:rPr>
          <w:rStyle w:val="StyleUnderline"/>
        </w:rPr>
        <w:t xml:space="preserve"> it is a much more active player than Saudi Arabia on the ground </w:t>
      </w:r>
      <w:r>
        <w:t>in Yemen</w:t>
      </w:r>
      <w:r>
        <w:rPr>
          <w:rStyle w:val="StyleUnderline"/>
        </w:rPr>
        <w:t xml:space="preserve">. Local actors would continue to fight: The country is highly divided, and the main factions themselves are further divided. Yemen </w:t>
      </w:r>
      <w:r>
        <w:t>today</w:t>
      </w:r>
      <w:r>
        <w:rPr>
          <w:rStyle w:val="StyleUnderline"/>
        </w:rPr>
        <w:t xml:space="preserve"> is a failed state, </w:t>
      </w:r>
      <w:r>
        <w:t>and</w:t>
      </w:r>
      <w:r>
        <w:rPr>
          <w:rStyle w:val="StyleUnderline"/>
        </w:rPr>
        <w:t xml:space="preserve"> there is no </w:t>
      </w:r>
      <w:r>
        <w:t xml:space="preserve">accepted </w:t>
      </w:r>
      <w:r>
        <w:rPr>
          <w:rStyle w:val="StyleUnderline"/>
        </w:rPr>
        <w:t xml:space="preserve">political leadership to pick up the pieces. The Houthis, </w:t>
      </w:r>
      <w:r>
        <w:t>Iran’s ally,</w:t>
      </w:r>
      <w:r>
        <w:rPr>
          <w:rStyle w:val="StyleUnderline"/>
        </w:rPr>
        <w:t xml:space="preserve"> would be the strongest of the factions, </w:t>
      </w:r>
      <w:r>
        <w:t xml:space="preserve">and </w:t>
      </w:r>
      <w:r>
        <w:rPr>
          <w:rStyle w:val="StyleUnderline"/>
        </w:rPr>
        <w:t xml:space="preserve">they are brutal and authoritarian as well as tied to Tehran. Terrorist groups like al-Qaida </w:t>
      </w:r>
      <w:r>
        <w:t xml:space="preserve">in the Arabian Peninsula </w:t>
      </w:r>
      <w:r>
        <w:rPr>
          <w:rStyle w:val="StyleUnderline"/>
        </w:rPr>
        <w:t>would remain active, trying to establish themselves in any areas that lack a strong rival</w:t>
      </w:r>
      <w:r>
        <w:rPr>
          <w:sz w:val="12"/>
        </w:rPr>
        <w:t xml:space="preserve">. Perhaps most important from Riyadh’s point of view, </w:t>
      </w:r>
      <w:r>
        <w:rPr>
          <w:rStyle w:val="StyleUnderline"/>
        </w:rPr>
        <w:t>Tehran can claim a victory over its long-time rival.</w:t>
      </w:r>
      <w:r>
        <w:rPr>
          <w:sz w:val="12"/>
        </w:rPr>
        <w:t xml:space="preserve"> Although Houthi reliance on Iran would decrease as well, the alliance is likely to endure, and </w:t>
      </w:r>
      <w:r>
        <w:rPr>
          <w:rStyle w:val="StyleUnderline"/>
        </w:rPr>
        <w:t>Iran will have influence on yet another of Saudi Arabia’s borders.</w:t>
      </w:r>
      <w:r>
        <w:rPr>
          <w:sz w:val="12"/>
        </w:rPr>
        <w:t xml:space="preserve"> </w:t>
      </w:r>
      <w:r>
        <w:rPr>
          <w:rStyle w:val="StyleUnderline"/>
        </w:rPr>
        <w:t>Crown Prince Mohammad bin Salman</w:t>
      </w:r>
      <w:r>
        <w:rPr>
          <w:sz w:val="12"/>
        </w:rPr>
        <w:t xml:space="preserve">, who championed the Yemen war, </w:t>
      </w:r>
      <w:r>
        <w:rPr>
          <w:rStyle w:val="StyleUnderline"/>
        </w:rPr>
        <w:t>would be admitting his intervention failed.</w:t>
      </w:r>
    </w:p>
    <w:p w14:paraId="34C34982" w14:textId="77777777" w:rsidR="004133BF" w:rsidRDefault="004133BF" w:rsidP="004133BF">
      <w:pPr>
        <w:pStyle w:val="Heading3"/>
      </w:pPr>
      <w:r>
        <w:t>AQAP</w:t>
      </w:r>
    </w:p>
    <w:p w14:paraId="42E7D68B" w14:textId="77777777" w:rsidR="004133BF" w:rsidRDefault="004133BF" w:rsidP="004133BF">
      <w:pPr>
        <w:pStyle w:val="ListParagraph"/>
        <w:keepNext/>
        <w:keepLines/>
        <w:numPr>
          <w:ilvl w:val="0"/>
          <w:numId w:val="7"/>
        </w:numPr>
        <w:spacing w:before="40" w:line="254" w:lineRule="auto"/>
        <w:outlineLvl w:val="3"/>
        <w:rPr>
          <w:rFonts w:eastAsia="MS Gothic"/>
          <w:b/>
          <w:iCs/>
          <w:sz w:val="26"/>
          <w:szCs w:val="26"/>
        </w:rPr>
      </w:pPr>
      <w:r>
        <w:rPr>
          <w:rFonts w:eastAsia="MS Gothic"/>
          <w:b/>
          <w:iCs/>
          <w:sz w:val="26"/>
          <w:szCs w:val="26"/>
        </w:rPr>
        <w:t>The risk of nuclear terror is one in 3 billion –</w:t>
      </w:r>
    </w:p>
    <w:p w14:paraId="531E75ED" w14:textId="77777777" w:rsidR="004133BF" w:rsidRDefault="004133BF" w:rsidP="004133BF">
      <w:pPr>
        <w:spacing w:line="254" w:lineRule="auto"/>
        <w:rPr>
          <w:rFonts w:eastAsia="Cambria"/>
          <w:sz w:val="14"/>
          <w:szCs w:val="24"/>
        </w:rPr>
      </w:pPr>
      <w:r>
        <w:rPr>
          <w:rFonts w:eastAsia="Cambria"/>
          <w:b/>
          <w:sz w:val="26"/>
          <w:szCs w:val="26"/>
        </w:rPr>
        <w:t xml:space="preserve">Mueller 10 </w:t>
      </w:r>
      <w:r>
        <w:rPr>
          <w:rFonts w:eastAsia="Cambria"/>
          <w:sz w:val="14"/>
        </w:rPr>
        <w:t>(John, professor of political science at Ohio State, Calming Our Nuclear Jitters, Issues in Science and Technology, Winter, http://www.issues.org/26.2/mueller.html)</w:t>
      </w:r>
    </w:p>
    <w:p w14:paraId="529EE05C" w14:textId="77777777" w:rsidR="004133BF" w:rsidRDefault="004133BF" w:rsidP="004133BF">
      <w:pPr>
        <w:spacing w:line="254" w:lineRule="auto"/>
        <w:rPr>
          <w:rFonts w:eastAsia="Cambria"/>
          <w:sz w:val="14"/>
        </w:rPr>
      </w:pPr>
      <w:r>
        <w:rPr>
          <w:rFonts w:eastAsia="Cambria"/>
          <w:u w:val="single"/>
        </w:rPr>
        <w:t>Politicians of all stripes preach to an anxious</w:t>
      </w:r>
      <w:r>
        <w:rPr>
          <w:rFonts w:eastAsia="Cambria"/>
          <w:sz w:val="14"/>
        </w:rPr>
        <w:t xml:space="preserve">, appreciative, and very numerous </w:t>
      </w:r>
      <w:r>
        <w:rPr>
          <w:rFonts w:eastAsia="Cambria"/>
          <w:u w:val="single"/>
        </w:rPr>
        <w:t>choir when they, like</w:t>
      </w:r>
      <w:r>
        <w:rPr>
          <w:rFonts w:eastAsia="Cambria"/>
          <w:sz w:val="14"/>
        </w:rPr>
        <w:t xml:space="preserve"> President </w:t>
      </w:r>
      <w:r>
        <w:rPr>
          <w:rFonts w:eastAsia="Cambria"/>
          <w:u w:val="single"/>
        </w:rPr>
        <w:t>Obama, proclaim atomic terrorism</w:t>
      </w:r>
      <w:r>
        <w:rPr>
          <w:rFonts w:eastAsia="Cambria"/>
          <w:sz w:val="14"/>
        </w:rPr>
        <w:t xml:space="preserve"> to be “</w:t>
      </w:r>
      <w:r>
        <w:rPr>
          <w:rFonts w:eastAsia="Cambria"/>
          <w:u w:val="single"/>
        </w:rPr>
        <w:t>the most immediate</w:t>
      </w:r>
      <w:r>
        <w:rPr>
          <w:rFonts w:eastAsia="Cambria"/>
          <w:sz w:val="14"/>
        </w:rPr>
        <w:t xml:space="preserve"> and extreme </w:t>
      </w:r>
      <w:r>
        <w:rPr>
          <w:rFonts w:eastAsia="Cambria"/>
          <w:u w:val="single"/>
        </w:rPr>
        <w:t>threat</w:t>
      </w:r>
      <w:r>
        <w:rPr>
          <w:rFonts w:eastAsia="Cambria"/>
          <w:sz w:val="14"/>
        </w:rPr>
        <w:t xml:space="preserve"> to global security.” It is the problem that, according to Defense Secretary Robert Gates, currently keeps every senior leader awake at night. </w:t>
      </w:r>
      <w:r>
        <w:rPr>
          <w:rFonts w:eastAsia="Cambria"/>
          <w:u w:val="single"/>
        </w:rPr>
        <w:t>This is hardly a new anxiety</w:t>
      </w:r>
      <w:r>
        <w:rPr>
          <w:rFonts w:eastAsia="Cambria"/>
          <w:sz w:val="14"/>
        </w:rPr>
        <w:t xml:space="preserve">. In 1946, atomic bomb maker J. Robert </w:t>
      </w:r>
      <w:r>
        <w:rPr>
          <w:rFonts w:eastAsia="Cambria"/>
          <w:u w:val="single"/>
        </w:rPr>
        <w:t>Oppenheimer</w:t>
      </w:r>
      <w:r>
        <w:rPr>
          <w:rFonts w:eastAsia="Cambria"/>
          <w:sz w:val="14"/>
        </w:rPr>
        <w:t xml:space="preserve"> ominously </w:t>
      </w:r>
      <w:r>
        <w:rPr>
          <w:rFonts w:eastAsia="Cambria"/>
          <w:u w:val="single"/>
        </w:rPr>
        <w:t>warned that</w:t>
      </w:r>
      <w:r>
        <w:rPr>
          <w:rFonts w:eastAsia="Cambria"/>
          <w:sz w:val="14"/>
        </w:rPr>
        <w:t xml:space="preserve"> if three or four men could smuggle in units for </w:t>
      </w:r>
      <w:r>
        <w:rPr>
          <w:rFonts w:eastAsia="Cambria"/>
          <w:u w:val="single"/>
        </w:rPr>
        <w:t>an atomic bomb</w:t>
      </w:r>
      <w:r>
        <w:rPr>
          <w:rFonts w:eastAsia="Cambria"/>
          <w:sz w:val="14"/>
        </w:rPr>
        <w:t xml:space="preserve">, they </w:t>
      </w:r>
      <w:r>
        <w:rPr>
          <w:rFonts w:eastAsia="Cambria"/>
          <w:u w:val="single"/>
        </w:rPr>
        <w:t>could blow up New York. This</w:t>
      </w:r>
      <w:r>
        <w:rPr>
          <w:rFonts w:eastAsia="Cambria"/>
          <w:sz w:val="14"/>
        </w:rPr>
        <w:t xml:space="preserve"> </w:t>
      </w:r>
      <w:r>
        <w:rPr>
          <w:rFonts w:eastAsia="Cambria"/>
          <w:u w:val="single"/>
        </w:rPr>
        <w:t>was an early expression of a pattern of dramatic risk inflation</w:t>
      </w:r>
      <w:r>
        <w:rPr>
          <w:rFonts w:eastAsia="Cambria"/>
          <w:sz w:val="14"/>
        </w:rPr>
        <w:t xml:space="preserve"> that has persisted throughout the nuclear age. In fact, although expanding fires and fallout might increase the effective destructive radius, </w:t>
      </w:r>
      <w:r>
        <w:rPr>
          <w:rFonts w:eastAsia="Cambria"/>
          <w:u w:val="single"/>
        </w:rPr>
        <w:t>the blast of a Hiroshima-size device would “blow up</w:t>
      </w:r>
      <w:r>
        <w:rPr>
          <w:rFonts w:eastAsia="Cambria"/>
          <w:sz w:val="14"/>
        </w:rPr>
        <w:t xml:space="preserve">” about </w:t>
      </w:r>
      <w:r>
        <w:rPr>
          <w:rFonts w:eastAsia="Cambria"/>
          <w:u w:val="single"/>
        </w:rPr>
        <w:t>1% of the city’s area</w:t>
      </w:r>
      <w:r>
        <w:rPr>
          <w:rFonts w:eastAsia="Cambria"/>
          <w:sz w:val="14"/>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Pr>
          <w:rFonts w:eastAsia="Cambria"/>
          <w:u w:val="single"/>
        </w:rPr>
        <w:t>we continue to wait for terrorists to carry out their “easy” task</w:t>
      </w:r>
      <w:r>
        <w:rPr>
          <w:rFonts w:eastAsia="Cambria"/>
          <w:sz w:val="14"/>
        </w:rPr>
        <w:t xml:space="preserve">. </w:t>
      </w:r>
      <w:r>
        <w:rPr>
          <w:rFonts w:eastAsia="Cambria"/>
          <w:u w:val="single"/>
        </w:rPr>
        <w:t>In contrast to</w:t>
      </w:r>
      <w:r>
        <w:rPr>
          <w:rFonts w:eastAsia="Cambria"/>
          <w:sz w:val="14"/>
        </w:rPr>
        <w:t xml:space="preserve"> these </w:t>
      </w:r>
      <w:r>
        <w:rPr>
          <w:rFonts w:eastAsia="Cambria"/>
          <w:u w:val="single"/>
        </w:rPr>
        <w:t xml:space="preserve">predictions, </w:t>
      </w:r>
      <w:r>
        <w:rPr>
          <w:rFonts w:eastAsia="Cambria"/>
          <w:highlight w:val="green"/>
          <w:u w:val="single"/>
        </w:rPr>
        <w:t>terrorist groups</w:t>
      </w:r>
      <w:r>
        <w:rPr>
          <w:rFonts w:eastAsia="Cambria"/>
          <w:sz w:val="14"/>
        </w:rPr>
        <w:t xml:space="preserve"> seem to </w:t>
      </w:r>
      <w:r>
        <w:rPr>
          <w:rFonts w:eastAsia="Cambria"/>
          <w:highlight w:val="green"/>
          <w:u w:val="single"/>
        </w:rPr>
        <w:t>have exhibited</w:t>
      </w:r>
      <w:r>
        <w:rPr>
          <w:rFonts w:eastAsia="Cambria"/>
          <w:u w:val="single"/>
        </w:rPr>
        <w:t xml:space="preserve"> only </w:t>
      </w:r>
      <w:r>
        <w:rPr>
          <w:rFonts w:eastAsia="MS Mincho"/>
          <w:b/>
          <w:iCs/>
          <w:highlight w:val="green"/>
          <w:u w:val="single"/>
        </w:rPr>
        <w:t>limited desire and</w:t>
      </w:r>
      <w:r>
        <w:rPr>
          <w:rFonts w:eastAsia="Cambria"/>
          <w:u w:val="single"/>
        </w:rPr>
        <w:t xml:space="preserve"> even </w:t>
      </w:r>
      <w:r>
        <w:rPr>
          <w:rFonts w:eastAsia="Cambria"/>
          <w:highlight w:val="green"/>
          <w:u w:val="single"/>
        </w:rPr>
        <w:t xml:space="preserve">less </w:t>
      </w:r>
      <w:r>
        <w:rPr>
          <w:rFonts w:eastAsia="MS Mincho"/>
          <w:b/>
          <w:iCs/>
          <w:highlight w:val="green"/>
          <w:u w:val="single"/>
        </w:rPr>
        <w:t>progress</w:t>
      </w:r>
      <w:r>
        <w:rPr>
          <w:rFonts w:eastAsia="Cambria"/>
          <w:highlight w:val="green"/>
          <w:u w:val="single"/>
        </w:rPr>
        <w:t xml:space="preserve"> in going</w:t>
      </w:r>
      <w:r>
        <w:rPr>
          <w:rFonts w:eastAsia="Cambria"/>
          <w:u w:val="single"/>
        </w:rPr>
        <w:t xml:space="preserve"> </w:t>
      </w:r>
      <w:r>
        <w:rPr>
          <w:rFonts w:eastAsia="Cambria"/>
          <w:highlight w:val="green"/>
          <w:u w:val="single"/>
        </w:rPr>
        <w:t>atomic</w:t>
      </w:r>
      <w:r>
        <w:rPr>
          <w:rFonts w:eastAsia="Cambria"/>
          <w:sz w:val="14"/>
        </w:rPr>
        <w:t xml:space="preserve">. This may be because, after brief exploration of the possible routes, they, unlike generations of alarmists, have discovered that </w:t>
      </w:r>
      <w:r>
        <w:rPr>
          <w:rFonts w:eastAsia="Cambria"/>
          <w:highlight w:val="green"/>
          <w:u w:val="single"/>
        </w:rPr>
        <w:t>the</w:t>
      </w:r>
      <w:r>
        <w:rPr>
          <w:rFonts w:eastAsia="Cambria"/>
          <w:u w:val="single"/>
        </w:rPr>
        <w:t xml:space="preserve"> tremendous </w:t>
      </w:r>
      <w:r>
        <w:rPr>
          <w:rFonts w:eastAsia="Cambria"/>
          <w:highlight w:val="green"/>
          <w:u w:val="single"/>
        </w:rPr>
        <w:t>effort</w:t>
      </w:r>
      <w:r>
        <w:rPr>
          <w:rFonts w:eastAsia="Cambria"/>
          <w:u w:val="single"/>
        </w:rPr>
        <w:t xml:space="preserve"> required </w:t>
      </w:r>
      <w:r>
        <w:rPr>
          <w:rFonts w:eastAsia="Cambria"/>
          <w:highlight w:val="green"/>
          <w:u w:val="single"/>
        </w:rPr>
        <w:t>is scarcely likely to be successful</w:t>
      </w:r>
      <w:r>
        <w:rPr>
          <w:rFonts w:eastAsia="Cambria"/>
          <w:sz w:val="14"/>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Pr>
          <w:rFonts w:eastAsia="Cambria"/>
          <w:u w:val="single"/>
        </w:rPr>
        <w:t xml:space="preserve">armed </w:t>
      </w:r>
      <w:r>
        <w:rPr>
          <w:rFonts w:eastAsia="Cambria"/>
          <w:highlight w:val="green"/>
          <w:u w:val="single"/>
        </w:rPr>
        <w:t>theft of fissile material is</w:t>
      </w:r>
      <w:r>
        <w:rPr>
          <w:rFonts w:eastAsia="Cambria"/>
          <w:u w:val="single"/>
        </w:rPr>
        <w:t xml:space="preserve"> exceedingly </w:t>
      </w:r>
      <w:r>
        <w:rPr>
          <w:rFonts w:eastAsia="Cambria"/>
          <w:highlight w:val="green"/>
          <w:u w:val="single"/>
        </w:rPr>
        <w:t>unlikely</w:t>
      </w:r>
      <w:r>
        <w:rPr>
          <w:rFonts w:eastAsia="Cambria"/>
          <w:u w:val="single"/>
        </w:rPr>
        <w:t xml:space="preserve"> not only </w:t>
      </w:r>
      <w:r>
        <w:rPr>
          <w:rFonts w:eastAsia="Cambria"/>
          <w:highlight w:val="green"/>
          <w:u w:val="single"/>
        </w:rPr>
        <w:t>because of the resistance of guards</w:t>
      </w:r>
      <w:r>
        <w:rPr>
          <w:rFonts w:eastAsia="Cambria"/>
          <w:u w:val="single"/>
        </w:rPr>
        <w:t>, but because chase would be immediate</w:t>
      </w:r>
      <w:r>
        <w:rPr>
          <w:rFonts w:eastAsia="Cambria"/>
          <w:sz w:val="14"/>
        </w:rPr>
        <w:t xml:space="preserve">. A more promising approach would be to corrupt insiders to smuggle out the required substances. However, </w:t>
      </w:r>
      <w:r>
        <w:rPr>
          <w:rFonts w:eastAsia="Cambria"/>
          <w:u w:val="single"/>
        </w:rPr>
        <w:t>this requires the terrorists to pay off a host of greedy confederates</w:t>
      </w:r>
      <w:r>
        <w:rPr>
          <w:rFonts w:eastAsia="Cambria"/>
          <w:sz w:val="14"/>
        </w:rPr>
        <w:t xml:space="preserve">, including brokers and money-transmitters, </w:t>
      </w:r>
      <w:r>
        <w:rPr>
          <w:rFonts w:eastAsia="Cambria"/>
          <w:u w:val="single"/>
        </w:rPr>
        <w:t>any one of whom could turn on them or</w:t>
      </w:r>
      <w:r>
        <w:rPr>
          <w:rFonts w:eastAsia="Cambria"/>
          <w:sz w:val="14"/>
        </w:rPr>
        <w:t xml:space="preserve">, either out of guile or incompetence, </w:t>
      </w:r>
      <w:r>
        <w:rPr>
          <w:rFonts w:eastAsia="Cambria"/>
          <w:u w:val="single"/>
        </w:rPr>
        <w:t>furnish them with stuff that is useless</w:t>
      </w:r>
      <w:r>
        <w:rPr>
          <w:rFonts w:eastAsia="Cambria"/>
          <w:sz w:val="14"/>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Pr>
          <w:rFonts w:eastAsia="Cambria"/>
          <w:u w:val="single"/>
        </w:rPr>
        <w:t>If terrorists were somehow successful at obtaining</w:t>
      </w:r>
      <w:r>
        <w:rPr>
          <w:rFonts w:eastAsia="Cambria"/>
          <w:sz w:val="14"/>
        </w:rPr>
        <w:t xml:space="preserve"> a sufficient mass of </w:t>
      </w:r>
      <w:r>
        <w:rPr>
          <w:rFonts w:eastAsia="Cambria"/>
          <w:u w:val="single"/>
        </w:rPr>
        <w:t xml:space="preserve">relevant material, </w:t>
      </w:r>
      <w:r>
        <w:rPr>
          <w:rFonts w:eastAsia="Cambria"/>
          <w:highlight w:val="green"/>
          <w:u w:val="single"/>
        </w:rPr>
        <w:t>they would</w:t>
      </w:r>
      <w:r>
        <w:rPr>
          <w:rFonts w:eastAsia="Cambria"/>
          <w:sz w:val="14"/>
        </w:rPr>
        <w:t xml:space="preserve"> then probably </w:t>
      </w:r>
      <w:r>
        <w:rPr>
          <w:rFonts w:eastAsia="Cambria"/>
          <w:highlight w:val="green"/>
          <w:u w:val="single"/>
        </w:rPr>
        <w:t xml:space="preserve">have to transport it a </w:t>
      </w:r>
      <w:r>
        <w:rPr>
          <w:rFonts w:eastAsia="MS Mincho"/>
          <w:b/>
          <w:iCs/>
          <w:highlight w:val="green"/>
          <w:u w:val="single"/>
        </w:rPr>
        <w:t>long distance</w:t>
      </w:r>
      <w:r>
        <w:rPr>
          <w:rFonts w:eastAsia="Cambria"/>
          <w:highlight w:val="green"/>
          <w:u w:val="single"/>
        </w:rPr>
        <w:t xml:space="preserve"> over </w:t>
      </w:r>
      <w:r>
        <w:rPr>
          <w:rFonts w:eastAsia="MS Mincho"/>
          <w:b/>
          <w:iCs/>
          <w:highlight w:val="green"/>
          <w:u w:val="single"/>
        </w:rPr>
        <w:t>unfamiliar terrain</w:t>
      </w:r>
      <w:r>
        <w:rPr>
          <w:rFonts w:eastAsia="Cambria"/>
          <w:sz w:val="14"/>
        </w:rPr>
        <w:t xml:space="preserve"> and probably </w:t>
      </w:r>
      <w:r>
        <w:rPr>
          <w:rFonts w:eastAsia="Cambria"/>
          <w:highlight w:val="green"/>
          <w:u w:val="single"/>
        </w:rPr>
        <w:t>while being pursued by security forces</w:t>
      </w:r>
      <w:r>
        <w:rPr>
          <w:rFonts w:eastAsia="Cambria"/>
          <w:sz w:val="14"/>
        </w:rPr>
        <w:t xml:space="preserve">. Crossing international borders would be facilitated by following established </w:t>
      </w:r>
      <w:r>
        <w:rPr>
          <w:rFonts w:eastAsia="Cambria"/>
          <w:u w:val="single"/>
        </w:rPr>
        <w:t>smuggling routes</w:t>
      </w:r>
      <w:r>
        <w:rPr>
          <w:rFonts w:eastAsia="Cambria"/>
          <w:sz w:val="14"/>
        </w:rPr>
        <w:t xml:space="preserve">, but these </w:t>
      </w:r>
      <w:r>
        <w:rPr>
          <w:rFonts w:eastAsia="Cambria"/>
          <w:u w:val="single"/>
        </w:rPr>
        <w:t>are not as chaotic as they appear and are</w:t>
      </w:r>
      <w:r>
        <w:rPr>
          <w:rFonts w:eastAsia="Cambria"/>
          <w:sz w:val="14"/>
        </w:rPr>
        <w:t xml:space="preserve"> often </w:t>
      </w:r>
      <w:r>
        <w:rPr>
          <w:rFonts w:eastAsia="Cambria"/>
          <w:u w:val="single"/>
        </w:rPr>
        <w:t>under the watch of suspicious and careful criminal regulators</w:t>
      </w:r>
      <w:r>
        <w:rPr>
          <w:rFonts w:eastAsia="Cambria"/>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Pr>
          <w:rFonts w:eastAsia="Cambria"/>
          <w:u w:val="single"/>
        </w:rPr>
        <w:t>Once outside the country</w:t>
      </w:r>
      <w:r>
        <w:rPr>
          <w:rFonts w:eastAsia="Cambria"/>
          <w:sz w:val="14"/>
        </w:rPr>
        <w:t xml:space="preserve"> with their precious booty, </w:t>
      </w:r>
      <w:r>
        <w:rPr>
          <w:rFonts w:eastAsia="Cambria"/>
          <w:highlight w:val="green"/>
          <w:u w:val="single"/>
        </w:rPr>
        <w:t>terrorists would need to set up a large and well-equipped</w:t>
      </w:r>
      <w:r>
        <w:rPr>
          <w:rFonts w:eastAsia="Cambria"/>
          <w:u w:val="single"/>
        </w:rPr>
        <w:t xml:space="preserve"> machine </w:t>
      </w:r>
      <w:r>
        <w:rPr>
          <w:rFonts w:eastAsia="Cambria"/>
          <w:highlight w:val="green"/>
          <w:u w:val="single"/>
        </w:rPr>
        <w:t>shop</w:t>
      </w:r>
      <w:r>
        <w:rPr>
          <w:rFonts w:eastAsia="Cambria"/>
          <w:u w:val="single"/>
        </w:rPr>
        <w:t xml:space="preserve"> to manufacture a bomb and then to populate it </w:t>
      </w:r>
      <w:r>
        <w:rPr>
          <w:rFonts w:eastAsia="Cambria"/>
          <w:highlight w:val="green"/>
          <w:u w:val="single"/>
        </w:rPr>
        <w:t>with</w:t>
      </w:r>
      <w:r>
        <w:rPr>
          <w:rFonts w:eastAsia="Cambria"/>
          <w:u w:val="single"/>
        </w:rPr>
        <w:t xml:space="preserve"> a very select team of </w:t>
      </w:r>
      <w:r>
        <w:rPr>
          <w:rFonts w:eastAsia="MS Mincho"/>
          <w:b/>
          <w:iCs/>
          <w:highlight w:val="green"/>
          <w:u w:val="single"/>
        </w:rPr>
        <w:t>highly skilled scientists</w:t>
      </w:r>
      <w:r>
        <w:rPr>
          <w:rFonts w:eastAsia="Cambria"/>
          <w:sz w:val="14"/>
        </w:rPr>
        <w:t xml:space="preserve">, technicians, machinists, and administrators. </w:t>
      </w:r>
      <w:r>
        <w:rPr>
          <w:rFonts w:eastAsia="Cambria"/>
          <w:u w:val="single"/>
        </w:rPr>
        <w:t>The group would have to be assembled and retained for the monumental task while no consequential suspicions were generated</w:t>
      </w:r>
      <w:r>
        <w:rPr>
          <w:rFonts w:eastAsia="Cambria"/>
          <w:sz w:val="14"/>
        </w:rPr>
        <w:t xml:space="preserve"> among friends, family, and police about their curious and sudden absence from normal pursuits back home. </w:t>
      </w:r>
      <w:r>
        <w:rPr>
          <w:rFonts w:eastAsia="Cambria"/>
          <w:u w:val="single"/>
        </w:rPr>
        <w:t>Members of the bomb-building team</w:t>
      </w:r>
      <w:r>
        <w:rPr>
          <w:rFonts w:eastAsia="Cambria"/>
          <w:sz w:val="14"/>
        </w:rPr>
        <w:t xml:space="preserve"> would also have to be utterly devoted to the cause, of course, and they </w:t>
      </w:r>
      <w:r>
        <w:rPr>
          <w:rFonts w:eastAsia="Cambria"/>
          <w:u w:val="single"/>
        </w:rPr>
        <w:t>would have to be willing to put their lives</w:t>
      </w:r>
      <w:r>
        <w:rPr>
          <w:rFonts w:eastAsia="Cambria"/>
          <w:sz w:val="14"/>
        </w:rPr>
        <w:t xml:space="preserve"> and certainly their careers </w:t>
      </w:r>
      <w:r>
        <w:rPr>
          <w:rFonts w:eastAsia="Cambria"/>
          <w:u w:val="single"/>
        </w:rPr>
        <w:t>at high risk</w:t>
      </w:r>
      <w:r>
        <w:rPr>
          <w:rFonts w:eastAsia="Cambria"/>
          <w:sz w:val="14"/>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Pr>
          <w:rFonts w:eastAsia="Cambria"/>
          <w:u w:val="single"/>
        </w:rPr>
        <w:t>the task “could hardly be accomplished by a subnational group</w:t>
      </w:r>
      <w:r>
        <w:rPr>
          <w:rFonts w:eastAsia="Cambria"/>
          <w:sz w:val="14"/>
        </w:rPr>
        <w:t xml:space="preserve">.” They point out that </w:t>
      </w:r>
      <w:r>
        <w:rPr>
          <w:rFonts w:eastAsia="MS Mincho"/>
          <w:b/>
          <w:iCs/>
          <w:highlight w:val="green"/>
          <w:u w:val="single"/>
        </w:rPr>
        <w:t>precise blueprints</w:t>
      </w:r>
      <w:r>
        <w:rPr>
          <w:rFonts w:eastAsia="Cambria"/>
          <w:highlight w:val="green"/>
          <w:u w:val="single"/>
        </w:rPr>
        <w:t xml:space="preserve"> are required</w:t>
      </w:r>
      <w:r>
        <w:rPr>
          <w:rFonts w:eastAsia="Cambria"/>
          <w:sz w:val="14"/>
        </w:rPr>
        <w:t xml:space="preserve">, not just sketches and general ideas, and that </w:t>
      </w:r>
      <w:r>
        <w:rPr>
          <w:rFonts w:eastAsia="Cambria"/>
          <w:u w:val="single"/>
        </w:rPr>
        <w:t>even with a good blueprint the terrorist group would</w:t>
      </w:r>
      <w:r>
        <w:rPr>
          <w:rFonts w:eastAsia="Cambria"/>
          <w:sz w:val="14"/>
        </w:rPr>
        <w:t xml:space="preserve"> most certainly </w:t>
      </w:r>
      <w:r>
        <w:rPr>
          <w:rFonts w:eastAsia="Cambria"/>
          <w:u w:val="single"/>
        </w:rPr>
        <w:t>be forced to redesign</w:t>
      </w:r>
      <w:r>
        <w:rPr>
          <w:rFonts w:eastAsia="Cambria"/>
          <w:sz w:val="14"/>
        </w:rPr>
        <w:t xml:space="preserve">. They also stress that </w:t>
      </w:r>
      <w:r>
        <w:rPr>
          <w:rFonts w:eastAsia="Cambria"/>
          <w:highlight w:val="green"/>
          <w:u w:val="single"/>
        </w:rPr>
        <w:t>the work is</w:t>
      </w:r>
      <w:r>
        <w:rPr>
          <w:rFonts w:eastAsia="Cambria"/>
          <w:u w:val="single"/>
        </w:rPr>
        <w:t xml:space="preserve"> difficult, dangerous, and extremely exacting</w:t>
      </w:r>
      <w:r>
        <w:rPr>
          <w:rFonts w:eastAsia="Cambria"/>
          <w:sz w:val="14"/>
        </w:rPr>
        <w:t xml:space="preserve">, and that the </w:t>
      </w:r>
      <w:r>
        <w:rPr>
          <w:rFonts w:eastAsia="Cambria"/>
          <w:u w:val="single"/>
        </w:rPr>
        <w:t>technical requirements</w:t>
      </w:r>
      <w:r>
        <w:rPr>
          <w:rFonts w:eastAsia="Cambria"/>
          <w:sz w:val="14"/>
        </w:rPr>
        <w:t xml:space="preserve"> in several fields </w:t>
      </w:r>
      <w:r>
        <w:rPr>
          <w:rFonts w:eastAsia="Cambria"/>
          <w:u w:val="single"/>
        </w:rPr>
        <w:t xml:space="preserve">verge on the </w:t>
      </w:r>
      <w:r>
        <w:rPr>
          <w:rFonts w:eastAsia="MS Mincho"/>
          <w:b/>
          <w:iCs/>
          <w:highlight w:val="green"/>
          <w:u w:val="single"/>
        </w:rPr>
        <w:t>unfeasible</w:t>
      </w:r>
      <w:r>
        <w:rPr>
          <w:rFonts w:eastAsia="Cambria"/>
          <w:sz w:val="14"/>
        </w:rPr>
        <w:t xml:space="preserve">. Stephen Younger, former director of nuclear weapons research at Los Alamos Laboratories, has made a similar argument, pointing out that </w:t>
      </w:r>
      <w:r>
        <w:rPr>
          <w:rFonts w:eastAsia="Cambria"/>
          <w:u w:val="single"/>
        </w:rPr>
        <w:t>uranium is “exceptionally difficult to machine</w:t>
      </w:r>
      <w:r>
        <w:rPr>
          <w:rFonts w:eastAsia="Cambria"/>
          <w:sz w:val="14"/>
        </w:rPr>
        <w:t>” whereas “</w:t>
      </w:r>
      <w:r>
        <w:rPr>
          <w:rFonts w:eastAsia="Cambria"/>
          <w:u w:val="single"/>
        </w:rPr>
        <w:t>plutonium is one of the most complex metals ever discovered</w:t>
      </w:r>
      <w:r>
        <w:rPr>
          <w:rFonts w:eastAsia="Cambria"/>
          <w:sz w:val="14"/>
        </w:rPr>
        <w:t>, a material whose basic properties are sensitive to exactly how it is processed.“ Stressing the “daunting problems associated with material purity, machining, and a host of other issues,” Younger concludes, “</w:t>
      </w:r>
      <w:r>
        <w:rPr>
          <w:rFonts w:eastAsia="Cambria"/>
          <w:u w:val="single"/>
        </w:rPr>
        <w:t>to think that a terrorist group, working in isolation with an unreliable supply of electricity and little access to tools and supplies” could fabricate a bomb “is farfetched at best</w:t>
      </w:r>
      <w:r>
        <w:rPr>
          <w:rFonts w:eastAsia="Cambria"/>
          <w:sz w:val="14"/>
        </w:rPr>
        <w:t xml:space="preserve">.” </w:t>
      </w:r>
      <w:r>
        <w:rPr>
          <w:rFonts w:eastAsia="Cambria"/>
          <w:u w:val="single"/>
        </w:rPr>
        <w:t>Under the best circumstances,</w:t>
      </w:r>
      <w:r>
        <w:rPr>
          <w:rFonts w:eastAsia="Cambria"/>
          <w:sz w:val="14"/>
        </w:rPr>
        <w:t xml:space="preserve"> </w:t>
      </w:r>
      <w:r>
        <w:rPr>
          <w:rFonts w:eastAsia="MS Mincho"/>
          <w:b/>
          <w:iCs/>
          <w:highlight w:val="green"/>
          <w:u w:val="single"/>
        </w:rPr>
        <w:t>the process</w:t>
      </w:r>
      <w:r>
        <w:rPr>
          <w:rFonts w:eastAsia="MS Mincho"/>
          <w:b/>
          <w:iCs/>
          <w:u w:val="single"/>
        </w:rPr>
        <w:t xml:space="preserve"> of making a bomb </w:t>
      </w:r>
      <w:r>
        <w:rPr>
          <w:rFonts w:eastAsia="MS Mincho"/>
          <w:b/>
          <w:iCs/>
          <w:highlight w:val="green"/>
          <w:u w:val="single"/>
        </w:rPr>
        <w:t>could take</w:t>
      </w:r>
      <w:r>
        <w:rPr>
          <w:rFonts w:eastAsia="Cambria"/>
          <w:sz w:val="14"/>
        </w:rPr>
        <w:t xml:space="preserve"> months or even </w:t>
      </w:r>
      <w:r>
        <w:rPr>
          <w:rFonts w:eastAsia="MS Mincho"/>
          <w:b/>
          <w:iCs/>
          <w:highlight w:val="green"/>
          <w:u w:val="single"/>
        </w:rPr>
        <w:t>a year</w:t>
      </w:r>
      <w:r>
        <w:rPr>
          <w:rFonts w:eastAsia="MS Mincho"/>
          <w:b/>
          <w:iCs/>
          <w:u w:val="single"/>
        </w:rPr>
        <w:t xml:space="preserve"> or more, </w:t>
      </w:r>
      <w:r>
        <w:rPr>
          <w:rFonts w:eastAsia="MS Mincho"/>
          <w:b/>
          <w:iCs/>
          <w:highlight w:val="green"/>
          <w:u w:val="single"/>
        </w:rPr>
        <w:t>which would</w:t>
      </w:r>
      <w:r>
        <w:rPr>
          <w:rFonts w:eastAsia="Cambria"/>
          <w:sz w:val="14"/>
        </w:rPr>
        <w:t xml:space="preserve">, of course, </w:t>
      </w:r>
      <w:r>
        <w:rPr>
          <w:rFonts w:eastAsia="MS Mincho"/>
          <w:b/>
          <w:iCs/>
          <w:highlight w:val="green"/>
          <w:u w:val="single"/>
        </w:rPr>
        <w:t>have to be carried out in</w:t>
      </w:r>
      <w:r>
        <w:rPr>
          <w:rFonts w:eastAsia="MS Mincho"/>
          <w:b/>
          <w:iCs/>
          <w:u w:val="single"/>
        </w:rPr>
        <w:t xml:space="preserve"> utter </w:t>
      </w:r>
      <w:r>
        <w:rPr>
          <w:rFonts w:eastAsia="MS Mincho"/>
          <w:b/>
          <w:iCs/>
          <w:highlight w:val="green"/>
          <w:u w:val="single"/>
        </w:rPr>
        <w:t>secrecy</w:t>
      </w:r>
      <w:r>
        <w:rPr>
          <w:rFonts w:eastAsia="Cambria"/>
          <w:sz w:val="14"/>
        </w:rPr>
        <w:t xml:space="preserve">. In addition, people in the area, including criminals, may observe with increasing curiosity and puzzlement the constant coming and going of technicians unlikely to be locals. </w:t>
      </w:r>
      <w:r>
        <w:rPr>
          <w:rFonts w:eastAsia="Cambria"/>
          <w:u w:val="single"/>
        </w:rPr>
        <w:t>If the effort to build a bomb was successful, the finished product, weighing a ton</w:t>
      </w:r>
      <w:r>
        <w:rPr>
          <w:rFonts w:eastAsia="Cambria"/>
          <w:sz w:val="14"/>
        </w:rPr>
        <w:t xml:space="preserve"> or more, </w:t>
      </w:r>
      <w:r>
        <w:rPr>
          <w:rFonts w:eastAsia="Cambria"/>
          <w:u w:val="single"/>
        </w:rPr>
        <w:t>would then have to be transported to and smuggled into the relevant target country where it would have to be received by collaborators who are</w:t>
      </w:r>
      <w:r>
        <w:rPr>
          <w:rFonts w:eastAsia="Cambria"/>
          <w:sz w:val="14"/>
        </w:rPr>
        <w:t xml:space="preserve"> at once </w:t>
      </w:r>
      <w:r>
        <w:rPr>
          <w:rFonts w:eastAsia="Cambria"/>
          <w:u w:val="single"/>
        </w:rPr>
        <w:t>totally dedicated and technically proficient</w:t>
      </w:r>
      <w:r>
        <w:rPr>
          <w:rFonts w:eastAsia="Cambria"/>
          <w:sz w:val="14"/>
        </w:rPr>
        <w:t xml:space="preserve"> at handling, maintaining, detonating, and perhaps assembling the weapon after it arrives. </w:t>
      </w:r>
      <w:r>
        <w:rPr>
          <w:rFonts w:eastAsia="Cambria"/>
          <w:u w:val="single"/>
        </w:rPr>
        <w:t>The financial costs</w:t>
      </w:r>
      <w:r>
        <w:rPr>
          <w:rFonts w:eastAsia="Cambria"/>
          <w:sz w:val="14"/>
        </w:rPr>
        <w:t xml:space="preserve"> of this extensive and extended operation </w:t>
      </w:r>
      <w:r>
        <w:rPr>
          <w:rFonts w:eastAsia="Cambria"/>
          <w:u w:val="single"/>
        </w:rPr>
        <w:t>could</w:t>
      </w:r>
      <w:r>
        <w:rPr>
          <w:rFonts w:eastAsia="Cambria"/>
          <w:sz w:val="14"/>
        </w:rPr>
        <w:t xml:space="preserve"> easily </w:t>
      </w:r>
      <w:r>
        <w:rPr>
          <w:rFonts w:eastAsia="Cambria"/>
          <w:u w:val="single"/>
        </w:rPr>
        <w:t>become monumental. There would be expensive equipment to buy, smuggle, and set up and people to pay or pay off</w:t>
      </w:r>
      <w:r>
        <w:rPr>
          <w:rFonts w:eastAsia="Cambria"/>
          <w:sz w:val="14"/>
        </w:rPr>
        <w:t xml:space="preserve">. Some operatives might work for free out of utter dedication to the cause, but the </w:t>
      </w:r>
      <w:r>
        <w:rPr>
          <w:rFonts w:eastAsia="Cambria"/>
          <w:u w:val="single"/>
        </w:rPr>
        <w:t>vast conspiracy</w:t>
      </w:r>
      <w:r>
        <w:rPr>
          <w:rFonts w:eastAsia="Cambria"/>
          <w:sz w:val="14"/>
        </w:rPr>
        <w:t xml:space="preserve"> also </w:t>
      </w:r>
      <w:r>
        <w:rPr>
          <w:rFonts w:eastAsia="Cambria"/>
          <w:u w:val="single"/>
        </w:rPr>
        <w:t>requires</w:t>
      </w:r>
      <w:r>
        <w:rPr>
          <w:rFonts w:eastAsia="Cambria"/>
          <w:sz w:val="14"/>
        </w:rPr>
        <w:t xml:space="preserve"> the subversion of </w:t>
      </w:r>
      <w:r>
        <w:rPr>
          <w:rFonts w:eastAsia="Cambria"/>
          <w:u w:val="single"/>
        </w:rPr>
        <w:t>a considerable array of criminals</w:t>
      </w:r>
      <w:r>
        <w:rPr>
          <w:rFonts w:eastAsia="Cambria"/>
          <w:sz w:val="14"/>
        </w:rPr>
        <w:t xml:space="preserve"> and opportunists, </w:t>
      </w:r>
      <w:r>
        <w:rPr>
          <w:rFonts w:eastAsia="Cambria"/>
          <w:u w:val="single"/>
        </w:rPr>
        <w:t>each of whom has every incentive to push the price for cooperation as high as possible</w:t>
      </w:r>
      <w:r>
        <w:rPr>
          <w:rFonts w:eastAsia="Cambria"/>
          <w:sz w:val="14"/>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Pr>
          <w:rFonts w:eastAsia="Cambria"/>
          <w:u w:val="single"/>
        </w:rPr>
        <w:t>although it may not be impossible to surmount each individual step, the likelihood that a group could surmount a series of them quickly becomes vanishingly small</w:t>
      </w:r>
      <w:r>
        <w:rPr>
          <w:rFonts w:eastAsia="Cambria"/>
          <w:sz w:val="14"/>
        </w:rPr>
        <w:t xml:space="preserve">. Table 1 attempts to catalogue the barriers that must be overcome under the scenario considered most likely to be successful. In contemplating the task before them, would-be </w:t>
      </w:r>
      <w:r>
        <w:rPr>
          <w:rFonts w:eastAsia="Cambria"/>
          <w:u w:val="single"/>
        </w:rPr>
        <w:t>atomic terrorists</w:t>
      </w:r>
      <w:r>
        <w:rPr>
          <w:rFonts w:eastAsia="Cambria"/>
          <w:sz w:val="14"/>
        </w:rPr>
        <w:t xml:space="preserve"> would effectively be required to go though an exercise that looks much like this. If and when they do, they </w:t>
      </w:r>
      <w:r>
        <w:rPr>
          <w:rFonts w:eastAsia="Cambria"/>
          <w:u w:val="single"/>
        </w:rPr>
        <w:t>will undoubtedly conclude that their prospects are</w:t>
      </w:r>
      <w:r>
        <w:rPr>
          <w:rFonts w:eastAsia="Cambria"/>
          <w:sz w:val="14"/>
        </w:rPr>
        <w:t xml:space="preserve"> daunting and accordingly uninspiring or even </w:t>
      </w:r>
      <w:r>
        <w:rPr>
          <w:rFonts w:eastAsia="Cambria"/>
          <w:u w:val="single"/>
        </w:rPr>
        <w:t>terminally dispiriting</w:t>
      </w:r>
      <w:r>
        <w:rPr>
          <w:rFonts w:eastAsia="Cambria"/>
          <w:sz w:val="14"/>
        </w:rPr>
        <w:t xml:space="preserve">. It is possible to calculate the chances for success. </w:t>
      </w:r>
      <w:r>
        <w:rPr>
          <w:rFonts w:eastAsia="Cambria"/>
          <w:u w:val="single"/>
        </w:rPr>
        <w:t>Adopting probability estimates that</w:t>
      </w:r>
      <w:r>
        <w:rPr>
          <w:rFonts w:eastAsia="Cambria"/>
          <w:sz w:val="14"/>
        </w:rPr>
        <w:t xml:space="preserve"> purposely and </w:t>
      </w:r>
      <w:r>
        <w:rPr>
          <w:rFonts w:eastAsia="Cambria"/>
          <w:u w:val="single"/>
        </w:rPr>
        <w:t>heavily bias</w:t>
      </w:r>
      <w:r>
        <w:rPr>
          <w:rFonts w:eastAsia="Cambria"/>
          <w:sz w:val="14"/>
        </w:rPr>
        <w:t xml:space="preserve"> the case </w:t>
      </w:r>
      <w:r>
        <w:rPr>
          <w:rFonts w:eastAsia="Cambria"/>
          <w:u w:val="single"/>
        </w:rPr>
        <w:t>in the terrorists’ favor</w:t>
      </w:r>
      <w:r>
        <w:rPr>
          <w:rFonts w:eastAsia="Cambria"/>
          <w:sz w:val="14"/>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Pr>
          <w:rFonts w:eastAsia="Cambria"/>
          <w:highlight w:val="green"/>
          <w:u w:val="single"/>
        </w:rPr>
        <w:t>the</w:t>
      </w:r>
      <w:r>
        <w:rPr>
          <w:rFonts w:eastAsia="Cambria"/>
          <w:u w:val="single"/>
        </w:rPr>
        <w:t xml:space="preserve"> cumulative </w:t>
      </w:r>
      <w:r>
        <w:rPr>
          <w:rFonts w:eastAsia="Cambria"/>
          <w:highlight w:val="green"/>
          <w:u w:val="single"/>
        </w:rPr>
        <w:t xml:space="preserve">odds that they will be able to pull off the deed </w:t>
      </w:r>
      <w:r>
        <w:rPr>
          <w:rFonts w:eastAsia="Cambria"/>
          <w:u w:val="single"/>
        </w:rPr>
        <w:t xml:space="preserve">drop to </w:t>
      </w:r>
      <w:r>
        <w:rPr>
          <w:rFonts w:eastAsia="MS Mincho"/>
          <w:b/>
          <w:iCs/>
          <w:highlight w:val="green"/>
          <w:u w:val="single"/>
        </w:rPr>
        <w:t>one in</w:t>
      </w:r>
      <w:r>
        <w:rPr>
          <w:rFonts w:eastAsia="Cambria"/>
          <w:u w:val="single"/>
        </w:rPr>
        <w:t xml:space="preserve"> well over </w:t>
      </w:r>
      <w:r>
        <w:rPr>
          <w:rFonts w:eastAsia="MS Mincho"/>
          <w:b/>
          <w:iCs/>
          <w:highlight w:val="green"/>
          <w:u w:val="single"/>
        </w:rPr>
        <w:t>three billion</w:t>
      </w:r>
      <w:r>
        <w:rPr>
          <w:rFonts w:eastAsia="Cambria"/>
          <w:sz w:val="14"/>
        </w:rPr>
        <w:t xml:space="preserve">. </w:t>
      </w:r>
      <w:r>
        <w:rPr>
          <w:rFonts w:eastAsia="Cambria"/>
          <w:u w:val="single"/>
        </w:rPr>
        <w:t>Other routes</w:t>
      </w:r>
      <w:r>
        <w:rPr>
          <w:rFonts w:eastAsia="Cambria"/>
          <w:sz w:val="14"/>
        </w:rPr>
        <w:t xml:space="preserve"> would-be </w:t>
      </w:r>
      <w:r>
        <w:rPr>
          <w:rFonts w:eastAsia="Cambria"/>
          <w:u w:val="single"/>
        </w:rPr>
        <w:t>terrorists might take to acquire a bomb are even more problematic. They are unlikely to be given or sold a bomb</w:t>
      </w:r>
      <w:r>
        <w:rPr>
          <w:rFonts w:eastAsia="Cambria"/>
          <w:sz w:val="14"/>
        </w:rPr>
        <w:t xml:space="preserve"> by a generous like-minded nuclear state for delivery abroad </w:t>
      </w:r>
      <w:r>
        <w:rPr>
          <w:rFonts w:eastAsia="Cambria"/>
          <w:u w:val="single"/>
        </w:rPr>
        <w:t>because the risk would be high</w:t>
      </w:r>
      <w:r>
        <w:rPr>
          <w:rFonts w:eastAsia="Cambria"/>
          <w:sz w:val="14"/>
        </w:rPr>
        <w:t xml:space="preserve">, even for a country led by extremists, </w:t>
      </w:r>
      <w:r>
        <w:rPr>
          <w:rFonts w:eastAsia="Cambria"/>
          <w:u w:val="single"/>
        </w:rPr>
        <w:t>that the bomb (and its source) would be discovered</w:t>
      </w:r>
      <w:r>
        <w:rPr>
          <w:rFonts w:eastAsia="Cambria"/>
          <w:sz w:val="14"/>
        </w:rPr>
        <w:t xml:space="preserve"> even before delivery or that it would be exploded in a manner and on a target the donor would not approve, including on the donor itself. Another concern would be that </w:t>
      </w:r>
      <w:r>
        <w:rPr>
          <w:rFonts w:eastAsia="Cambria"/>
          <w:highlight w:val="green"/>
          <w:u w:val="single"/>
        </w:rPr>
        <w:t>the terrorist group might be infiltrated</w:t>
      </w:r>
      <w:r>
        <w:rPr>
          <w:rFonts w:eastAsia="Cambria"/>
          <w:u w:val="single"/>
        </w:rPr>
        <w:t xml:space="preserve"> by foreign intelligence</w:t>
      </w:r>
      <w:r>
        <w:rPr>
          <w:rFonts w:eastAsia="Cambria"/>
          <w:sz w:val="14"/>
        </w:rPr>
        <w:t xml:space="preserve">. </w:t>
      </w:r>
      <w:r>
        <w:rPr>
          <w:rFonts w:eastAsia="Cambria"/>
          <w:u w:val="single"/>
        </w:rPr>
        <w:t xml:space="preserve">The terrorist group </w:t>
      </w:r>
      <w:r>
        <w:rPr>
          <w:rFonts w:eastAsia="Cambria"/>
          <w:highlight w:val="green"/>
          <w:u w:val="single"/>
        </w:rPr>
        <w:t>might</w:t>
      </w:r>
      <w:r>
        <w:rPr>
          <w:rFonts w:eastAsia="Cambria"/>
          <w:sz w:val="14"/>
        </w:rPr>
        <w:t xml:space="preserve"> also seek to </w:t>
      </w:r>
      <w:r>
        <w:rPr>
          <w:rFonts w:eastAsia="Cambria"/>
          <w:highlight w:val="green"/>
          <w:u w:val="single"/>
        </w:rPr>
        <w:t>steal</w:t>
      </w:r>
      <w:r>
        <w:rPr>
          <w:rFonts w:eastAsia="Cambria"/>
          <w:u w:val="single"/>
        </w:rPr>
        <w:t xml:space="preserve"> or illicitly purchase </w:t>
      </w:r>
      <w:r>
        <w:rPr>
          <w:rFonts w:eastAsia="Cambria"/>
          <w:highlight w:val="green"/>
          <w:u w:val="single"/>
        </w:rPr>
        <w:t>a “</w:t>
      </w:r>
      <w:r>
        <w:rPr>
          <w:rFonts w:eastAsia="MS Mincho"/>
          <w:b/>
          <w:iCs/>
          <w:highlight w:val="green"/>
          <w:u w:val="single"/>
        </w:rPr>
        <w:t>loose nuke</w:t>
      </w:r>
      <w:r>
        <w:rPr>
          <w:rFonts w:eastAsia="Cambria"/>
          <w:sz w:val="14"/>
        </w:rPr>
        <w:t xml:space="preserve">“ somewhere. However, it seems probable that </w:t>
      </w:r>
      <w:r>
        <w:rPr>
          <w:rFonts w:eastAsia="MS Mincho"/>
          <w:b/>
          <w:iCs/>
          <w:highlight w:val="green"/>
          <w:u w:val="single"/>
        </w:rPr>
        <w:t>none exist</w:t>
      </w:r>
      <w:r>
        <w:rPr>
          <w:rFonts w:eastAsia="Cambria"/>
          <w:u w:val="single"/>
        </w:rPr>
        <w:t>. All governments have an intense interest in controlling any weapons on their territory</w:t>
      </w:r>
      <w:r>
        <w:rPr>
          <w:rFonts w:eastAsia="Cambria"/>
          <w:sz w:val="14"/>
        </w:rPr>
        <w:t xml:space="preserve"> because of fears that they might become the primary target. Moreover, as technology has developed, </w:t>
      </w:r>
      <w:r>
        <w:rPr>
          <w:rFonts w:eastAsia="Cambria"/>
          <w:u w:val="single"/>
        </w:rPr>
        <w:t xml:space="preserve">finished </w:t>
      </w:r>
      <w:r>
        <w:rPr>
          <w:rFonts w:eastAsia="Cambria"/>
          <w:highlight w:val="green"/>
          <w:u w:val="single"/>
        </w:rPr>
        <w:t>bombs have been out-fitted with devices that</w:t>
      </w:r>
      <w:r>
        <w:rPr>
          <w:rFonts w:eastAsia="Cambria"/>
          <w:sz w:val="14"/>
        </w:rPr>
        <w:t xml:space="preserve"> trigger a non-nuclear explosion that </w:t>
      </w:r>
      <w:r>
        <w:rPr>
          <w:rFonts w:eastAsia="Cambria"/>
          <w:highlight w:val="green"/>
          <w:u w:val="single"/>
        </w:rPr>
        <w:t xml:space="preserve">destroys the bomb </w:t>
      </w:r>
      <w:r>
        <w:rPr>
          <w:rFonts w:eastAsia="MS Mincho"/>
          <w:b/>
          <w:iCs/>
          <w:highlight w:val="green"/>
          <w:u w:val="single"/>
        </w:rPr>
        <w:t>if</w:t>
      </w:r>
      <w:r>
        <w:rPr>
          <w:rFonts w:eastAsia="Cambria"/>
          <w:highlight w:val="green"/>
          <w:u w:val="single"/>
        </w:rPr>
        <w:t xml:space="preserve"> it is </w:t>
      </w:r>
      <w:r>
        <w:rPr>
          <w:rFonts w:eastAsia="MS Mincho"/>
          <w:b/>
          <w:iCs/>
          <w:highlight w:val="green"/>
          <w:u w:val="single"/>
        </w:rPr>
        <w:t>tampered with</w:t>
      </w:r>
      <w:r>
        <w:rPr>
          <w:rFonts w:eastAsia="Cambria"/>
          <w:u w:val="single"/>
        </w:rPr>
        <w:t>. And there are other security techniques</w:t>
      </w:r>
      <w:r>
        <w:rPr>
          <w:rFonts w:eastAsia="Cambria"/>
          <w:sz w:val="14"/>
        </w:rPr>
        <w:t xml:space="preserve">: Bombs can be kept disassembled with the component parts stored in separate high-security vaults, and a process can be set up in which two people and </w:t>
      </w:r>
      <w:r>
        <w:rPr>
          <w:rFonts w:eastAsia="MS Mincho"/>
          <w:b/>
          <w:iCs/>
          <w:highlight w:val="green"/>
          <w:u w:val="single"/>
        </w:rPr>
        <w:t>multiple codes are required</w:t>
      </w:r>
      <w:r>
        <w:rPr>
          <w:rFonts w:eastAsia="Cambria"/>
          <w:u w:val="single"/>
        </w:rPr>
        <w:t xml:space="preserve"> not only to use the bomb but to store, maintain, and deploy it</w:t>
      </w:r>
      <w:r>
        <w:rPr>
          <w:rFonts w:eastAsia="Cambria"/>
          <w:sz w:val="14"/>
        </w:rPr>
        <w:t xml:space="preserve">. As Younger points out, “only a few people in the world have the knowledge to cause an unauthorized detonation of a nuclear weapon.” There could be dangers in the chaos that would emerge </w:t>
      </w:r>
      <w:r>
        <w:rPr>
          <w:rFonts w:eastAsia="Cambria"/>
          <w:u w:val="single"/>
        </w:rPr>
        <w:t>if a nuclear state were to utterly collapse</w:t>
      </w:r>
      <w:r>
        <w:rPr>
          <w:rFonts w:eastAsia="Cambria"/>
          <w:sz w:val="14"/>
        </w:rPr>
        <w:t xml:space="preserve">; Pakistan is frequently cited in this context and sometimes North Korea as well. However, even under such conditions, </w:t>
      </w:r>
      <w:r>
        <w:rPr>
          <w:rFonts w:eastAsia="Cambria"/>
          <w:highlight w:val="green"/>
          <w:u w:val="single"/>
        </w:rPr>
        <w:t>nuclear weapons would</w:t>
      </w:r>
      <w:r>
        <w:rPr>
          <w:rFonts w:eastAsia="Cambria"/>
          <w:sz w:val="14"/>
        </w:rPr>
        <w:t xml:space="preserve"> probably </w:t>
      </w:r>
      <w:r>
        <w:rPr>
          <w:rFonts w:eastAsia="MS Mincho"/>
          <w:b/>
          <w:iCs/>
          <w:highlight w:val="green"/>
          <w:u w:val="single"/>
        </w:rPr>
        <w:t>remain under heavy guard</w:t>
      </w:r>
      <w:r>
        <w:rPr>
          <w:rFonts w:eastAsia="Cambria"/>
          <w:sz w:val="14"/>
        </w:rPr>
        <w:t xml:space="preserve"> by people who know that a purloined bomb might be used in their own territory. </w:t>
      </w:r>
      <w:r>
        <w:rPr>
          <w:rFonts w:eastAsia="Cambria"/>
          <w:u w:val="single"/>
        </w:rPr>
        <w:t>They would still have locks and, in</w:t>
      </w:r>
      <w:r>
        <w:rPr>
          <w:rFonts w:eastAsia="Cambria"/>
          <w:sz w:val="14"/>
        </w:rPr>
        <w:t xml:space="preserve"> the case of </w:t>
      </w:r>
      <w:r>
        <w:rPr>
          <w:rFonts w:eastAsia="Cambria"/>
          <w:u w:val="single"/>
        </w:rPr>
        <w:t>Pakistan, the weapons would be disassembled</w:t>
      </w:r>
      <w:r>
        <w:rPr>
          <w:rFonts w:eastAsia="Cambria"/>
          <w:sz w:val="14"/>
        </w:rPr>
        <w:t xml:space="preserve">. The al Qaeda factor </w:t>
      </w:r>
      <w:r>
        <w:rPr>
          <w:rFonts w:eastAsia="Cambria"/>
          <w:u w:val="single"/>
        </w:rPr>
        <w:t>The degree to which al Qaeda</w:t>
      </w:r>
      <w:r>
        <w:rPr>
          <w:rFonts w:eastAsia="Cambria"/>
          <w:sz w:val="14"/>
        </w:rPr>
        <w:t xml:space="preserve">, the only terrorist group that seems to want to target the United States, </w:t>
      </w:r>
      <w:r>
        <w:rPr>
          <w:rFonts w:eastAsia="Cambria"/>
          <w:u w:val="single"/>
        </w:rPr>
        <w:t>has pursued or even has much interest in a nuclear weapon may have been exaggerated</w:t>
      </w:r>
      <w:r>
        <w:rPr>
          <w:rFonts w:eastAsia="Cambria"/>
          <w:sz w:val="14"/>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Pr>
          <w:rFonts w:eastAsia="Cambria"/>
          <w:u w:val="single"/>
        </w:rPr>
        <w:t>the uranium episode never happened</w:t>
      </w:r>
      <w:r>
        <w:rPr>
          <w:rFonts w:eastAsia="Cambria"/>
          <w:sz w:val="14"/>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Pr>
          <w:rFonts w:eastAsia="Cambria"/>
          <w:u w:val="single"/>
        </w:rPr>
        <w:t>scientists</w:t>
      </w:r>
      <w:r>
        <w:rPr>
          <w:rFonts w:eastAsia="Cambria"/>
          <w:sz w:val="14"/>
        </w:rPr>
        <w:t xml:space="preserve"> probably </w:t>
      </w:r>
      <w:r>
        <w:rPr>
          <w:rFonts w:eastAsia="Cambria"/>
          <w:u w:val="single"/>
        </w:rPr>
        <w:t>were incapable of providing truly helpful information because their expertise was not in bomb design</w:t>
      </w:r>
      <w:r>
        <w:rPr>
          <w:rFonts w:eastAsia="Cambria"/>
          <w:sz w:val="14"/>
        </w:rPr>
        <w:t xml:space="preserve"> but in the processing of fissile material, </w:t>
      </w:r>
      <w:r>
        <w:rPr>
          <w:rFonts w:eastAsia="Cambria"/>
          <w:u w:val="single"/>
        </w:rPr>
        <w:t>which is</w:t>
      </w:r>
      <w:r>
        <w:rPr>
          <w:rFonts w:eastAsia="Cambria"/>
          <w:sz w:val="14"/>
        </w:rPr>
        <w:t xml:space="preserve"> almost </w:t>
      </w:r>
      <w:r>
        <w:rPr>
          <w:rFonts w:eastAsia="Cambria"/>
          <w:u w:val="single"/>
        </w:rPr>
        <w:t>certainly beyond the capacities of a nonstate group</w:t>
      </w:r>
      <w:r>
        <w:rPr>
          <w:rFonts w:eastAsia="Cambria"/>
          <w:sz w:val="14"/>
        </w:rPr>
        <w:t xml:space="preserve">. Kalid Sheikh Mohammed, the apparent planner of the 9/11 attacks, reportedly says that </w:t>
      </w:r>
      <w:r>
        <w:rPr>
          <w:rFonts w:eastAsia="Cambria"/>
          <w:u w:val="single"/>
        </w:rPr>
        <w:t>al Qaeda’s bomb efforts never went beyond searching the Internet</w:t>
      </w:r>
      <w:r>
        <w:rPr>
          <w:rFonts w:eastAsia="Cambria"/>
          <w:sz w:val="14"/>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Pr>
          <w:rFonts w:eastAsia="Cambria"/>
          <w:u w:val="single"/>
        </w:rPr>
        <w:t>the reported assertions</w:t>
      </w:r>
      <w:r>
        <w:rPr>
          <w:rFonts w:eastAsia="Cambria"/>
          <w:sz w:val="14"/>
        </w:rPr>
        <w:t xml:space="preserve">, although unsettling, </w:t>
      </w:r>
      <w:r>
        <w:rPr>
          <w:rFonts w:eastAsia="Cambria"/>
          <w:u w:val="single"/>
        </w:rPr>
        <w:t>appear at best to be a desperate bluff</w:t>
      </w:r>
      <w:r>
        <w:rPr>
          <w:rFonts w:eastAsia="Cambria"/>
          <w:sz w:val="14"/>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Pr>
          <w:rFonts w:eastAsia="Cambria"/>
          <w:u w:val="single"/>
        </w:rPr>
        <w:t>Statements claiming a right to possess nuclear weapons have been misinterpreted</w:t>
      </w:r>
      <w:r>
        <w:rPr>
          <w:rFonts w:eastAsia="Cambria"/>
          <w:sz w:val="14"/>
        </w:rPr>
        <w:t xml:space="preserve"> as expressing a determination to use them. </w:t>
      </w:r>
      <w:r>
        <w:rPr>
          <w:rFonts w:eastAsia="Cambria"/>
          <w:u w:val="single"/>
        </w:rPr>
        <w:t>This</w:t>
      </w:r>
      <w:r>
        <w:rPr>
          <w:rFonts w:eastAsia="Cambria"/>
          <w:sz w:val="14"/>
        </w:rPr>
        <w:t xml:space="preserve"> in turn </w:t>
      </w:r>
      <w:r>
        <w:rPr>
          <w:rFonts w:eastAsia="Cambria"/>
          <w:u w:val="single"/>
        </w:rPr>
        <w:t>has fed the exaggeration of the threat we face</w:t>
      </w:r>
      <w:r>
        <w:rPr>
          <w:rFonts w:eastAsia="Cambria"/>
          <w:sz w:val="14"/>
        </w:rPr>
        <w:t xml:space="preserve">.” Norwegian researcher Anne Stenersen concluded after an exhaustive study of available materials that, although “it is likely that al Qaeda central has considered the option of using non-conventional weapons,” </w:t>
      </w:r>
      <w:r>
        <w:rPr>
          <w:rFonts w:eastAsia="Cambria"/>
          <w:u w:val="single"/>
        </w:rPr>
        <w:t>there is “little evidence that</w:t>
      </w:r>
      <w:r>
        <w:rPr>
          <w:rFonts w:eastAsia="Cambria"/>
          <w:sz w:val="14"/>
        </w:rPr>
        <w:t xml:space="preserve"> such </w:t>
      </w:r>
      <w:r>
        <w:rPr>
          <w:rFonts w:eastAsia="Cambria"/>
          <w:u w:val="single"/>
        </w:rPr>
        <w:t>ideas ever developed into actual plans</w:t>
      </w:r>
      <w:r>
        <w:rPr>
          <w:rFonts w:eastAsia="Cambria"/>
          <w:sz w:val="14"/>
        </w:rPr>
        <w:t xml:space="preserve">, or that they were given any kind of priority at the expense of more traditional types of terrorist attacks.” She also notes that information on an al Qaeda computer left behind in Afghanistan in 2001 indicates that only $2,000 to </w:t>
      </w:r>
      <w:r>
        <w:rPr>
          <w:rFonts w:eastAsia="Cambria"/>
          <w:u w:val="single"/>
        </w:rPr>
        <w:t>$4,000 was earmarked for weapons of mass destruction research</w:t>
      </w:r>
      <w:r>
        <w:rPr>
          <w:rFonts w:eastAsia="Cambria"/>
          <w:sz w:val="14"/>
        </w:rPr>
        <w:t xml:space="preserve"> and that </w:t>
      </w:r>
      <w:r>
        <w:rPr>
          <w:rFonts w:eastAsia="Cambria"/>
          <w:u w:val="single"/>
        </w:rPr>
        <w:t>the money was</w:t>
      </w:r>
      <w:r>
        <w:rPr>
          <w:rFonts w:eastAsia="Cambria"/>
          <w:sz w:val="14"/>
        </w:rPr>
        <w:t xml:space="preserve"> mainly </w:t>
      </w:r>
      <w:r>
        <w:rPr>
          <w:rFonts w:eastAsia="Cambria"/>
          <w:u w:val="single"/>
        </w:rPr>
        <w:t>for</w:t>
      </w:r>
      <w:r>
        <w:rPr>
          <w:rFonts w:eastAsia="Cambria"/>
          <w:sz w:val="14"/>
        </w:rPr>
        <w:t xml:space="preserve"> very crude work on </w:t>
      </w:r>
      <w:r>
        <w:rPr>
          <w:rFonts w:eastAsia="Cambria"/>
          <w:u w:val="single"/>
        </w:rPr>
        <w:t>chemical weapons</w:t>
      </w:r>
      <w:r>
        <w:rPr>
          <w:rFonts w:eastAsia="Cambria"/>
          <w:sz w:val="14"/>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Pr>
          <w:rFonts w:eastAsia="Cambria"/>
          <w:u w:val="single"/>
        </w:rPr>
        <w:t>Any “threat</w:t>
      </w:r>
      <w:r>
        <w:rPr>
          <w:rFonts w:eastAsia="Cambria"/>
          <w:sz w:val="14"/>
        </w:rPr>
        <w:t xml:space="preserve">,” particularly to the West, </w:t>
      </w:r>
      <w:r>
        <w:rPr>
          <w:rFonts w:eastAsia="Cambria"/>
          <w:u w:val="single"/>
        </w:rPr>
        <w:t>appears</w:t>
      </w:r>
      <w:r>
        <w:rPr>
          <w:rFonts w:eastAsia="Cambria"/>
          <w:sz w:val="14"/>
        </w:rPr>
        <w:t xml:space="preserve">, then, </w:t>
      </w:r>
      <w:r>
        <w:rPr>
          <w:rFonts w:eastAsia="Cambria"/>
          <w:u w:val="single"/>
        </w:rPr>
        <w:t>principally to derive from self-selected people</w:t>
      </w:r>
      <w:r>
        <w:rPr>
          <w:rFonts w:eastAsia="Cambria"/>
          <w:sz w:val="14"/>
        </w:rPr>
        <w:t xml:space="preserve">, often isolated from each other, </w:t>
      </w:r>
      <w:r>
        <w:rPr>
          <w:rFonts w:eastAsia="Cambria"/>
          <w:u w:val="single"/>
        </w:rPr>
        <w:t>who fantasize about performing dire deeds</w:t>
      </w:r>
      <w:r>
        <w:rPr>
          <w:rFonts w:eastAsia="Cambria"/>
          <w:sz w:val="14"/>
        </w:rPr>
        <w:t xml:space="preserve">. From time to time some of these people, or ones closer to al Qaeda central, actually manage to do some harm. And occasionally, they may even be able to pull off something large, such as 9/11. But in most cases, </w:t>
      </w:r>
      <w:r>
        <w:rPr>
          <w:rFonts w:eastAsia="Cambria"/>
          <w:u w:val="single"/>
        </w:rPr>
        <w:t>their capacities and schemes</w:t>
      </w:r>
      <w:r>
        <w:rPr>
          <w:rFonts w:eastAsia="Cambria"/>
          <w:sz w:val="14"/>
        </w:rPr>
        <w:t xml:space="preserve">, or alleged schemes, </w:t>
      </w:r>
      <w:r>
        <w:rPr>
          <w:rFonts w:eastAsia="Cambria"/>
          <w:u w:val="single"/>
        </w:rPr>
        <w:t>seem to be far less dangerous than initial press reports vividly, even hysterically, suggest</w:t>
      </w:r>
      <w:r>
        <w:rPr>
          <w:rFonts w:eastAsia="Cambria"/>
          <w:sz w:val="14"/>
        </w:rPr>
        <w:t xml:space="preserve">. Most important for present purposes, however, is that </w:t>
      </w:r>
      <w:r>
        <w:rPr>
          <w:rFonts w:eastAsia="Cambria"/>
          <w:u w:val="single"/>
        </w:rPr>
        <w:t>any notion that al Qaeda has the capacity to acquire nuclear weapons, even if it wanted to, looks farfetched in the extreme</w:t>
      </w:r>
      <w:r>
        <w:rPr>
          <w:rFonts w:eastAsia="Cambria"/>
          <w:sz w:val="14"/>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Pr>
          <w:rFonts w:eastAsia="Cambria"/>
          <w:u w:val="single"/>
        </w:rPr>
        <w:t xml:space="preserve">history consistently demonstrates that </w:t>
      </w:r>
      <w:r>
        <w:rPr>
          <w:rFonts w:eastAsia="MS Mincho"/>
          <w:b/>
          <w:iCs/>
          <w:highlight w:val="green"/>
          <w:u w:val="single"/>
        </w:rPr>
        <w:t>terrorists prefer</w:t>
      </w:r>
      <w:r>
        <w:rPr>
          <w:rFonts w:eastAsia="Cambria"/>
          <w:highlight w:val="green"/>
          <w:u w:val="single"/>
        </w:rPr>
        <w:t xml:space="preserve"> </w:t>
      </w:r>
      <w:r>
        <w:rPr>
          <w:rFonts w:eastAsia="MS Mincho"/>
          <w:b/>
          <w:iCs/>
          <w:highlight w:val="green"/>
          <w:u w:val="single"/>
        </w:rPr>
        <w:t>weapons</w:t>
      </w:r>
      <w:r>
        <w:rPr>
          <w:rFonts w:eastAsia="Cambria"/>
          <w:highlight w:val="green"/>
          <w:u w:val="single"/>
        </w:rPr>
        <w:t xml:space="preserve"> that </w:t>
      </w:r>
      <w:r>
        <w:rPr>
          <w:rFonts w:eastAsia="MS Mincho"/>
          <w:b/>
          <w:iCs/>
          <w:highlight w:val="green"/>
          <w:u w:val="single"/>
        </w:rPr>
        <w:t>they know</w:t>
      </w:r>
      <w:r>
        <w:rPr>
          <w:rFonts w:eastAsia="Cambria"/>
          <w:u w:val="single"/>
        </w:rPr>
        <w:t xml:space="preserve"> and understand, not new, exotic ones</w:t>
      </w:r>
      <w:r>
        <w:rPr>
          <w:rFonts w:eastAsia="Cambria"/>
          <w:sz w:val="14"/>
        </w:rPr>
        <w:t>. Glenn Carle, a 23-year CIA veteran and once its deputy intelligence officer for transnational threats, warns, “</w:t>
      </w:r>
      <w:r>
        <w:rPr>
          <w:rFonts w:eastAsia="Cambria"/>
          <w:u w:val="single"/>
        </w:rPr>
        <w:t>We must not take fright at the specter our leaders have exaggerated</w:t>
      </w:r>
      <w:r>
        <w:rPr>
          <w:rFonts w:eastAsia="Cambria"/>
          <w:sz w:val="14"/>
        </w:rPr>
        <w:t xml:space="preserve">. In fact, </w:t>
      </w:r>
      <w:r>
        <w:rPr>
          <w:rFonts w:eastAsia="Cambria"/>
          <w:u w:val="single"/>
        </w:rPr>
        <w:t>we must see jihadists for the small, lethal, disjointed, and miserable opponents that they are</w:t>
      </w:r>
      <w:r>
        <w:rPr>
          <w:rFonts w:eastAsia="Cambria"/>
          <w:sz w:val="14"/>
        </w:rPr>
        <w:t>.” al Qaeda, he says, has only a handful of individuals capable of planning, organizing, and leading a terrorist organization, and although the group has threatened attacks with nuclear weapons, “</w:t>
      </w:r>
      <w:r>
        <w:rPr>
          <w:rFonts w:eastAsia="Cambria"/>
          <w:u w:val="single"/>
        </w:rPr>
        <w:t>its capabilities are far inferior to its desires</w:t>
      </w:r>
      <w:r>
        <w:rPr>
          <w:rFonts w:eastAsia="Cambria"/>
          <w:sz w:val="14"/>
        </w:rPr>
        <w:t xml:space="preserve">.” Policy alternatives The purpose here has not been to argue that policies designed to inconvenience the atomic terrorist are necessarily unneeded or unwise. Rather, in contrast with the many who insist that </w:t>
      </w:r>
      <w:r>
        <w:rPr>
          <w:rFonts w:eastAsia="Cambria"/>
          <w:u w:val="single"/>
        </w:rPr>
        <w:t>atomic terrorism</w:t>
      </w:r>
      <w:r>
        <w:rPr>
          <w:rFonts w:eastAsia="Cambria"/>
          <w:sz w:val="14"/>
        </w:rPr>
        <w:t xml:space="preserve"> under current conditions is rather likely— indeed, exceedingly likely—to come about, I have contended that it </w:t>
      </w:r>
      <w:r>
        <w:rPr>
          <w:rFonts w:eastAsia="Cambria"/>
          <w:u w:val="single"/>
        </w:rPr>
        <w:t>is hugely unlikely</w:t>
      </w:r>
      <w:r>
        <w:rPr>
          <w:rFonts w:eastAsia="Cambria"/>
          <w:sz w:val="14"/>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Pr>
          <w:rFonts w:eastAsia="Cambria"/>
          <w:u w:val="single"/>
        </w:rPr>
        <w:t>At some point</w:t>
      </w:r>
      <w:r>
        <w:rPr>
          <w:rFonts w:eastAsia="Cambria"/>
          <w:sz w:val="14"/>
        </w:rPr>
        <w:t xml:space="preserve">, however, </w:t>
      </w:r>
      <w:r>
        <w:rPr>
          <w:rFonts w:eastAsia="Cambria"/>
          <w:u w:val="single"/>
        </w:rPr>
        <w:t>probabilities become so low that</w:t>
      </w:r>
      <w:r>
        <w:rPr>
          <w:rFonts w:eastAsia="Cambria"/>
          <w:sz w:val="14"/>
        </w:rPr>
        <w:t xml:space="preserve">, even for catastrophic events, </w:t>
      </w:r>
      <w:r>
        <w:rPr>
          <w:rFonts w:eastAsia="Cambria"/>
          <w:u w:val="single"/>
        </w:rPr>
        <w:t>it may make sense to ignore them</w:t>
      </w:r>
      <w:r>
        <w:rPr>
          <w:rFonts w:eastAsia="Cambria"/>
          <w:sz w:val="14"/>
        </w:rPr>
        <w:t xml:space="preserve"> or at least put them on the back burner; in short, </w:t>
      </w:r>
      <w:r>
        <w:rPr>
          <w:rFonts w:eastAsia="Cambria"/>
          <w:u w:val="single"/>
        </w:rPr>
        <w:t>the risk becomes acceptable</w:t>
      </w:r>
      <w:r>
        <w:rPr>
          <w:rFonts w:eastAsia="Cambria"/>
          <w:sz w:val="14"/>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Pr>
          <w:rFonts w:eastAsia="Cambria"/>
          <w:u w:val="single"/>
        </w:rPr>
        <w:t>there must be some point at which the concerns</w:t>
      </w:r>
      <w:r>
        <w:rPr>
          <w:rFonts w:eastAsia="Cambria"/>
          <w:sz w:val="14"/>
        </w:rPr>
        <w:t xml:space="preserve"> even of these people </w:t>
      </w:r>
      <w:r>
        <w:rPr>
          <w:rFonts w:eastAsia="Cambria"/>
          <w:u w:val="single"/>
        </w:rPr>
        <w:t>would ease</w:t>
      </w:r>
      <w:r>
        <w:rPr>
          <w:rFonts w:eastAsia="Cambria"/>
          <w:sz w:val="14"/>
        </w:rPr>
        <w:t xml:space="preserve">. Just perhaps </w:t>
      </w:r>
      <w:r>
        <w:rPr>
          <w:rFonts w:eastAsia="Cambria"/>
          <w:u w:val="single"/>
        </w:rPr>
        <w:t>it is at</w:t>
      </w:r>
      <w:r>
        <w:rPr>
          <w:rFonts w:eastAsia="Cambria"/>
          <w:sz w:val="14"/>
        </w:rPr>
        <w:t xml:space="preserve"> one of the levels suggested above: one in a million or </w:t>
      </w:r>
      <w:r>
        <w:rPr>
          <w:rFonts w:eastAsia="Cambria"/>
          <w:u w:val="single"/>
        </w:rPr>
        <w:t>one in three billion</w:t>
      </w:r>
      <w:r>
        <w:rPr>
          <w:rFonts w:eastAsia="Cambria"/>
          <w:sz w:val="14"/>
        </w:rPr>
        <w:t xml:space="preserve"> per attempt.</w:t>
      </w:r>
    </w:p>
    <w:p w14:paraId="34120C67" w14:textId="77777777" w:rsidR="004133BF" w:rsidRDefault="004133BF" w:rsidP="004133BF">
      <w:pPr>
        <w:pStyle w:val="Heading4"/>
        <w:numPr>
          <w:ilvl w:val="0"/>
          <w:numId w:val="7"/>
        </w:numPr>
        <w:spacing w:line="256" w:lineRule="auto"/>
        <w:rPr>
          <w:bCs/>
          <w:szCs w:val="26"/>
        </w:rPr>
      </w:pPr>
      <w:r>
        <w:rPr>
          <w:b w:val="0"/>
          <w:bCs/>
          <w:szCs w:val="26"/>
        </w:rPr>
        <w:t xml:space="preserve">The aff can’t solve recruiting – AQAP gains recruits through opposition to the Houthis, not to the West – recruiting continues as long as the Houthis control Yemen </w:t>
      </w:r>
    </w:p>
    <w:p w14:paraId="3372A33C" w14:textId="77777777" w:rsidR="004133BF" w:rsidRDefault="004133BF" w:rsidP="004133BF">
      <w:pPr>
        <w:rPr>
          <w:rFonts w:eastAsiaTheme="minorEastAsia" w:cstheme="minorBidi"/>
          <w:szCs w:val="24"/>
        </w:rPr>
      </w:pPr>
      <w:r>
        <w:rPr>
          <w:b/>
        </w:rPr>
        <w:t>Fenton-Harvey</w:t>
      </w:r>
      <w:r>
        <w:t xml:space="preserve"> 9/25/20</w:t>
      </w:r>
      <w:r>
        <w:rPr>
          <w:b/>
        </w:rPr>
        <w:t>18</w:t>
      </w:r>
      <w:r>
        <w:t xml:space="preserve"> (Johnathan Fenton-Harvey, Journalist Focusing on Social, Political, and Humanitarian Issues in the Middle East and North Africa, “Al-Qaeda’s Future in a War-torn Yemen,” Carnegie Endowment for International Peace, https://carnegieendowment.org/sada/77334)</w:t>
      </w:r>
    </w:p>
    <w:p w14:paraId="4FED0A24" w14:textId="77777777" w:rsidR="004133BF" w:rsidRDefault="004133BF" w:rsidP="004133BF">
      <w:pPr>
        <w:rPr>
          <w:sz w:val="12"/>
        </w:rPr>
      </w:pPr>
      <w:r>
        <w:rPr>
          <w:rStyle w:val="Emphasis"/>
        </w:rPr>
        <w:t>AQAP has</w:t>
      </w:r>
      <w:r>
        <w:rPr>
          <w:sz w:val="12"/>
        </w:rPr>
        <w:t xml:space="preserve"> further </w:t>
      </w:r>
      <w:r>
        <w:rPr>
          <w:rStyle w:val="Emphasis"/>
        </w:rPr>
        <w:t xml:space="preserve">benefited from even stronger ties with local tribes who </w:t>
      </w:r>
      <w:r>
        <w:rPr>
          <w:sz w:val="12"/>
        </w:rPr>
        <w:t xml:space="preserve">also </w:t>
      </w:r>
      <w:r>
        <w:rPr>
          <w:rStyle w:val="Emphasis"/>
        </w:rPr>
        <w:t>oppose the Houthis</w:t>
      </w:r>
      <w:r>
        <w:rPr>
          <w:sz w:val="12"/>
        </w:rPr>
        <w:t xml:space="preserve"> and seek AQAP’s protection. During the war it has formed alliances with tribes </w:t>
      </w:r>
      <w:r>
        <w:rPr>
          <w:rStyle w:val="StyleUnderline"/>
        </w:rPr>
        <w:t>such as al-Awaleq</w:t>
      </w:r>
      <w:r>
        <w:rPr>
          <w:sz w:val="12"/>
        </w:rPr>
        <w:t xml:space="preserve"> in Shabwa </w:t>
      </w:r>
      <w:r>
        <w:rPr>
          <w:rStyle w:val="StyleUnderline"/>
        </w:rPr>
        <w:t>and al-Dhahab</w:t>
      </w:r>
      <w:r>
        <w:rPr>
          <w:sz w:val="12"/>
        </w:rPr>
        <w:t xml:space="preserve"> in Bayda, </w:t>
      </w:r>
      <w:r>
        <w:rPr>
          <w:rStyle w:val="StyleUnderline"/>
        </w:rPr>
        <w:t>which</w:t>
      </w:r>
      <w:r>
        <w:rPr>
          <w:sz w:val="12"/>
        </w:rPr>
        <w:t xml:space="preserve"> allegedly </w:t>
      </w:r>
      <w:r>
        <w:rPr>
          <w:rStyle w:val="StyleUnderline"/>
        </w:rPr>
        <w:t>helped plan operations in exchange for security. This has been boosted by AQAP’s tactical efforts to establish kinship with tribes,</w:t>
      </w:r>
      <w:r>
        <w:rPr>
          <w:sz w:val="12"/>
        </w:rPr>
        <w:t xml:space="preserve"> either </w:t>
      </w:r>
      <w:r>
        <w:rPr>
          <w:rStyle w:val="StyleUnderline"/>
        </w:rPr>
        <w:t>through marriage or recruiting</w:t>
      </w:r>
      <w:r>
        <w:rPr>
          <w:sz w:val="12"/>
        </w:rPr>
        <w:t xml:space="preserve">, while leaving them relatively free to continue governing as AQAP proxies. Furthermore, </w:t>
      </w:r>
      <w:r>
        <w:rPr>
          <w:rStyle w:val="Emphasis"/>
        </w:rPr>
        <w:t>staging numerous attacks against the Houthis</w:t>
      </w:r>
      <w:r>
        <w:rPr>
          <w:sz w:val="12"/>
        </w:rPr>
        <w:t xml:space="preserve"> from 2014, such as multiple assaults on Taiz, </w:t>
      </w:r>
      <w:r>
        <w:rPr>
          <w:rStyle w:val="Emphasis"/>
        </w:rPr>
        <w:t xml:space="preserve">helped it gain popularity among </w:t>
      </w:r>
      <w:r>
        <w:rPr>
          <w:sz w:val="12"/>
        </w:rPr>
        <w:t xml:space="preserve">these </w:t>
      </w:r>
      <w:r>
        <w:rPr>
          <w:rStyle w:val="Emphasis"/>
        </w:rPr>
        <w:t>tribal factions</w:t>
      </w:r>
      <w:r>
        <w:rPr>
          <w:sz w:val="12"/>
        </w:rPr>
        <w:t xml:space="preserve">. This is not just because </w:t>
      </w:r>
      <w:r>
        <w:rPr>
          <w:rStyle w:val="Emphasis"/>
        </w:rPr>
        <w:t>AQAP is seen as a viable resistance against the Houthis—whom local populations</w:t>
      </w:r>
      <w:r>
        <w:rPr>
          <w:sz w:val="12"/>
        </w:rPr>
        <w:t xml:space="preserve">, especially in central Yemen, </w:t>
      </w:r>
      <w:r>
        <w:rPr>
          <w:rStyle w:val="Emphasis"/>
        </w:rPr>
        <w:t>see as a grave security threat</w:t>
      </w:r>
      <w:r>
        <w:rPr>
          <w:sz w:val="12"/>
        </w:rPr>
        <w:t xml:space="preserve">—but because </w:t>
      </w:r>
      <w:r>
        <w:rPr>
          <w:rStyle w:val="StyleUnderline"/>
        </w:rPr>
        <w:t>it evokes a sense of sectarian defense against the</w:t>
      </w:r>
      <w:r>
        <w:rPr>
          <w:sz w:val="12"/>
        </w:rPr>
        <w:t xml:space="preserve"> Zaydi Shia </w:t>
      </w:r>
      <w:r>
        <w:rPr>
          <w:rStyle w:val="StyleUnderline"/>
        </w:rPr>
        <w:t>Houthis</w:t>
      </w:r>
      <w:r>
        <w:rPr>
          <w:sz w:val="12"/>
        </w:rPr>
        <w:t xml:space="preserve"> and their range of local allies.</w:t>
      </w:r>
    </w:p>
    <w:p w14:paraId="53AADCA5" w14:textId="77777777" w:rsidR="004133BF" w:rsidRDefault="004133BF" w:rsidP="004133BF">
      <w:pPr>
        <w:pStyle w:val="Heading4"/>
        <w:numPr>
          <w:ilvl w:val="0"/>
          <w:numId w:val="7"/>
        </w:numPr>
        <w:spacing w:line="256" w:lineRule="auto"/>
        <w:rPr>
          <w:bCs/>
          <w:szCs w:val="26"/>
        </w:rPr>
      </w:pPr>
      <w:r>
        <w:rPr>
          <w:b w:val="0"/>
          <w:bCs/>
          <w:szCs w:val="26"/>
        </w:rPr>
        <w:t xml:space="preserve">Even the most well-funded and well-organized terrorist groups lack the intellectual, organizational, and personnel capabilities to execute a violent cyber attack </w:t>
      </w:r>
    </w:p>
    <w:p w14:paraId="5CDF906A" w14:textId="77777777" w:rsidR="004133BF" w:rsidRDefault="004133BF" w:rsidP="004133BF">
      <w:pPr>
        <w:rPr>
          <w:rFonts w:eastAsiaTheme="minorEastAsia" w:cstheme="minorBidi"/>
          <w:szCs w:val="24"/>
        </w:rPr>
      </w:pPr>
      <w:r>
        <w:rPr>
          <w:b/>
        </w:rPr>
        <w:t>Singer</w:t>
      </w:r>
      <w:r>
        <w:t xml:space="preserve"> 11/1/20</w:t>
      </w:r>
      <w:r>
        <w:rPr>
          <w:b/>
        </w:rPr>
        <w:t>12</w:t>
      </w:r>
      <w:r>
        <w:t xml:space="preserve"> (Peter W. Singer, New America Strategist and Senior Fellow, “The Cyber Terror Bogeyman,” Brookings, https://www.brookings.edu/articles/the-cyber-terror-bogeyman/)</w:t>
      </w:r>
    </w:p>
    <w:p w14:paraId="07B4109F" w14:textId="77777777" w:rsidR="004133BF" w:rsidRDefault="004133BF" w:rsidP="004133BF">
      <w:pPr>
        <w:rPr>
          <w:sz w:val="12"/>
        </w:rPr>
      </w:pPr>
      <w:r>
        <w:rPr>
          <w:sz w:val="12"/>
        </w:rPr>
        <w:t xml:space="preserve">We have let our fears obscure how terrorists really use the Internet. </w:t>
      </w:r>
      <w:r>
        <w:rPr>
          <w:rStyle w:val="StyleUnderline"/>
        </w:rPr>
        <w:t xml:space="preserve">About 31,300. That is roughly the number of </w:t>
      </w:r>
      <w:r>
        <w:rPr>
          <w:sz w:val="12"/>
        </w:rPr>
        <w:t xml:space="preserve">magazine and journal </w:t>
      </w:r>
      <w:r>
        <w:rPr>
          <w:rStyle w:val="StyleUnderline"/>
        </w:rPr>
        <w:t xml:space="preserve">articles written so far that discuss the phenomenon of cyber terrorism. Zero. That is the number of people that who been hurt or killed by cyber terrorism </w:t>
      </w:r>
      <w:r>
        <w:rPr>
          <w:sz w:val="12"/>
        </w:rPr>
        <w:t xml:space="preserve">at the time this went to press. In many ways, </w:t>
      </w:r>
      <w:r>
        <w:rPr>
          <w:rStyle w:val="StyleUnderline"/>
        </w:rPr>
        <w:t>cyber terrorism is like</w:t>
      </w:r>
      <w:r>
        <w:rPr>
          <w:sz w:val="12"/>
        </w:rPr>
        <w:t xml:space="preserve"> the Discovery Channel’s “</w:t>
      </w:r>
      <w:r>
        <w:rPr>
          <w:rStyle w:val="StyleUnderline"/>
        </w:rPr>
        <w:t>Shark Week,” when we obsess about shark attacks despite the fact that you are r</w:t>
      </w:r>
      <w:r>
        <w:rPr>
          <w:sz w:val="12"/>
        </w:rPr>
        <w:t xml:space="preserve">oughly </w:t>
      </w:r>
      <w:r>
        <w:rPr>
          <w:rStyle w:val="StyleUnderline"/>
        </w:rPr>
        <w:t>15,000 times more likely to be hurt or killed in an accident involving a toilet</w:t>
      </w:r>
      <w:r>
        <w:rPr>
          <w:sz w:val="12"/>
        </w:rPr>
        <w:t xml:space="preserve">. But by looking at how terror groups actually use the Internet, rather than fixating on nightmare scenarios, we can properly prioritize and focus our efforts. Part of the problem is the way we talk about the issue. The FBI defines cyber terrorism as a “premeditated, politically motivated attack against information, computer systems, computer programs and data which results in violence against non-combatant targets by subnational groups or clandestine agents.” A key word there is “violence,” yet </w:t>
      </w:r>
      <w:r>
        <w:rPr>
          <w:rStyle w:val="StyleUnderline"/>
        </w:rPr>
        <w:t>many discussions sweep all sorts of nonviolent online mischief into the “terror” bin</w:t>
      </w:r>
      <w:r>
        <w:rPr>
          <w:sz w:val="12"/>
        </w:rPr>
        <w:t xml:space="preserve">.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w:t>
      </w:r>
      <w:r>
        <w:rPr>
          <w:rStyle w:val="StyleUnderline"/>
        </w:rPr>
        <w:t xml:space="preserve">the way we use a term like cyber terrorism “has as much clarity as cybersecurity — that is, none at all.” </w:t>
      </w:r>
      <w:r>
        <w:rPr>
          <w:sz w:val="12"/>
        </w:rPr>
        <w:t xml:space="preserve">Another part of the problem is that </w:t>
      </w:r>
      <w:r>
        <w:rPr>
          <w:rStyle w:val="StyleUnderline"/>
        </w:rPr>
        <w:t xml:space="preserve">we </w:t>
      </w:r>
      <w:r>
        <w:rPr>
          <w:sz w:val="12"/>
        </w:rPr>
        <w:t xml:space="preserve">often </w:t>
      </w:r>
      <w:r>
        <w:rPr>
          <w:rStyle w:val="StyleUnderline"/>
        </w:rPr>
        <w:t>mix up our fears with the actual state of affairs</w:t>
      </w:r>
      <w:r>
        <w:rPr>
          <w:sz w:val="12"/>
        </w:rPr>
        <w:t xml:space="preserve">. Last year, </w:t>
      </w:r>
      <w:r>
        <w:rPr>
          <w:rStyle w:val="StyleUnderline"/>
        </w:rPr>
        <w:t>Deputy Defense Secretary</w:t>
      </w:r>
      <w:r>
        <w:rPr>
          <w:sz w:val="12"/>
        </w:rPr>
        <w:t xml:space="preserve"> William </w:t>
      </w:r>
      <w:r>
        <w:rPr>
          <w:rStyle w:val="StyleUnderline"/>
        </w:rPr>
        <w:t>Lynn,</w:t>
      </w:r>
      <w:r>
        <w:rPr>
          <w:sz w:val="12"/>
        </w:rPr>
        <w:t xml:space="preserve"> the Pentagon’s lead official for cybersecurity, spoke to the top experts in the field at the RSA Conference in San Francisco. “It is possible for a terrorist group to develop cyber-attack tools on their own or to buy them on the black market,” Lynn </w:t>
      </w:r>
      <w:r>
        <w:rPr>
          <w:rStyle w:val="StyleUnderline"/>
        </w:rPr>
        <w:t>warned. “A couple dozen talented programmers</w:t>
      </w:r>
      <w:r>
        <w:rPr>
          <w:sz w:val="12"/>
        </w:rPr>
        <w:t xml:space="preserve"> wearing flip-flops and drinking Red Bull </w:t>
      </w:r>
      <w:r>
        <w:rPr>
          <w:rStyle w:val="StyleUnderline"/>
        </w:rPr>
        <w:t>can do a lot of damage</w:t>
      </w:r>
      <w:r>
        <w:rPr>
          <w:sz w:val="12"/>
        </w:rPr>
        <w:t xml:space="preserve">.” </w:t>
      </w:r>
      <w:r>
        <w:rPr>
          <w:rStyle w:val="StyleUnderline"/>
        </w:rPr>
        <w:t>The deputy defense secretary was conflating fear and reality</w:t>
      </w:r>
      <w:r>
        <w:rPr>
          <w:sz w:val="12"/>
        </w:rPr>
        <w:t xml:space="preserve">, not just </w:t>
      </w:r>
      <w:r>
        <w:rPr>
          <w:rStyle w:val="StyleUnderline"/>
        </w:rPr>
        <w:t>about</w:t>
      </w:r>
      <w:r>
        <w:rPr>
          <w:sz w:val="12"/>
        </w:rPr>
        <w:t xml:space="preserve"> what stimulant-drinking programmers are actually hired to do, but also </w:t>
      </w:r>
      <w:r>
        <w:rPr>
          <w:rStyle w:val="StyleUnderline"/>
        </w:rPr>
        <w:t>what is needed to pull off an attack that causes meaningful violence. The requirements go well beyond finding top cyber experts. Taking down hydroelectric generators, or designing malware like Stuxnet that causes nuclear centrifuges to spin out of sequence doesn’t just require the skills and means to get into a computer system. It’s also knowing what to do once you are in. To cause true damage requires an understanding of the devices themselves and how they run, the engineering and physics behind the target. The Stuxnet case, for example, involved</w:t>
      </w:r>
      <w:r>
        <w:rPr>
          <w:sz w:val="12"/>
        </w:rPr>
        <w:t xml:space="preserve"> not just cyber experts well beyond a few wearing flip-flops, but also </w:t>
      </w:r>
      <w:r>
        <w:rPr>
          <w:rStyle w:val="StyleUnderline"/>
        </w:rPr>
        <w:t xml:space="preserve">experts in areas that ranged from intelligence and surveillance to nuclear physics to the engineering of a specific kind of Siemens-brand industrial equipment. It also required expensive tests, not only of the software, but on working versions of the target hardware as well. </w:t>
      </w:r>
      <w:r>
        <w:rPr>
          <w:sz w:val="12"/>
        </w:rPr>
        <w:t>As George R. Lucas Jr., a professor at the U.S. Naval Academy, put it</w:t>
      </w:r>
      <w:r>
        <w:rPr>
          <w:rStyle w:val="StyleUnderline"/>
        </w:rPr>
        <w:t xml:space="preserve">, </w:t>
      </w:r>
      <w:r>
        <w:rPr>
          <w:rStyle w:val="Emphasis"/>
        </w:rPr>
        <w:t xml:space="preserve">conducting a truly mass-scale action using cyber means “simply outstrips the intellectual, organizational and personnel capacities of even the most well-funded and well-organized terrorist organization, </w:t>
      </w:r>
      <w:r>
        <w:rPr>
          <w:sz w:val="12"/>
        </w:rPr>
        <w:t xml:space="preserve">as well as those of even the most sophisticated international criminal enterprises.” Lucas said </w:t>
      </w:r>
      <w:r>
        <w:rPr>
          <w:rStyle w:val="StyleUnderline"/>
        </w:rPr>
        <w:t xml:space="preserve">the threat of cyber terrorism has been vastly overblown. </w:t>
      </w:r>
      <w:r>
        <w:rPr>
          <w:sz w:val="12"/>
        </w:rPr>
        <w:t>“To be blunt, neither the 14-year-old hacker in your next-door neighbor’s upstairs bedroom, nor the two- or three-person al-Qaida cell holed up in some apartment in Hamburg are going to bring down the Glen Canyon and Hoover dams,” he said.</w:t>
      </w:r>
    </w:p>
    <w:p w14:paraId="21EE5CA2" w14:textId="77777777" w:rsidR="004133BF" w:rsidRDefault="004133BF" w:rsidP="004133BF">
      <w:pPr>
        <w:pStyle w:val="Heading4"/>
        <w:numPr>
          <w:ilvl w:val="0"/>
          <w:numId w:val="7"/>
        </w:numPr>
        <w:spacing w:line="256" w:lineRule="auto"/>
        <w:rPr>
          <w:bCs/>
          <w:szCs w:val="26"/>
        </w:rPr>
      </w:pPr>
      <w:r>
        <w:rPr>
          <w:b w:val="0"/>
          <w:bCs/>
          <w:szCs w:val="26"/>
        </w:rPr>
        <w:t>AQAP is weak, disorganized, and unable to conduct attacks due to U.S. airstrikes. AND recruiting fails – locals resent the violence that accompanies AQAP presence</w:t>
      </w:r>
    </w:p>
    <w:p w14:paraId="50648785" w14:textId="77777777" w:rsidR="004133BF" w:rsidRDefault="004133BF" w:rsidP="004133BF">
      <w:pPr>
        <w:rPr>
          <w:rFonts w:eastAsiaTheme="minorEastAsia" w:cstheme="minorBidi"/>
          <w:szCs w:val="24"/>
        </w:rPr>
      </w:pPr>
      <w:r>
        <w:rPr>
          <w:b/>
        </w:rPr>
        <w:t>Fuller</w:t>
      </w:r>
      <w:r>
        <w:t xml:space="preserve"> 9/8/20</w:t>
      </w:r>
      <w:r>
        <w:rPr>
          <w:b/>
        </w:rPr>
        <w:t>18</w:t>
      </w:r>
      <w:r>
        <w:t>(Braden Fuller, Armed Conflict Location &amp; Event Data Project Middle East Research Assistant Manager, “AL QAEDA IN THE ARABIAN PENINSULA (AQAP) IN YEMEN: A CONTINUED THREAT?,” The Armed Conflict Location &amp; Event Data Project, https://www.acleddata.com/2018/08/09/al-qaeda-in-the-arabian-peninsula-aqap-in-yemen-a-continued-threat/)</w:t>
      </w:r>
    </w:p>
    <w:p w14:paraId="3BAFDCE6" w14:textId="77777777" w:rsidR="004133BF" w:rsidRDefault="004133BF" w:rsidP="004133BF">
      <w:pPr>
        <w:rPr>
          <w:sz w:val="12"/>
        </w:rPr>
      </w:pPr>
      <w:r>
        <w:rPr>
          <w:rStyle w:val="StyleUnderline"/>
        </w:rPr>
        <w:t xml:space="preserve">As pressure from UAE-backed troops and US airstrikes has increased </w:t>
      </w:r>
      <w:r>
        <w:rPr>
          <w:sz w:val="12"/>
        </w:rPr>
        <w:t>over the past two years, Al Qaeda in the Arabian Peninsula (</w:t>
      </w:r>
      <w:r>
        <w:rPr>
          <w:rStyle w:val="StyleUnderline"/>
        </w:rPr>
        <w:t>AQAP) fighters have found themselves engaged on multiple fronts, weakening their ability to control and manage territory</w:t>
      </w:r>
      <w:r>
        <w:rPr>
          <w:sz w:val="12"/>
        </w:rPr>
        <w:t xml:space="preserve">. While AQAP remains a major threat to Yemeni society, </w:t>
      </w:r>
      <w:r>
        <w:rPr>
          <w:rStyle w:val="StyleUnderline"/>
        </w:rPr>
        <w:t>a decreasing number of claimed operations by the group suggests that their ability to conduct attacks and coordinate bombings has diminished.</w:t>
      </w:r>
      <w:r>
        <w:rPr>
          <w:sz w:val="12"/>
        </w:rPr>
        <w:t xml:space="preserve"> Currently, fighters from AQAP are engaged in battles along multiple fronts. Data over the past two years show that </w:t>
      </w:r>
      <w:r>
        <w:rPr>
          <w:rStyle w:val="StyleUnderline"/>
        </w:rPr>
        <w:t>AQAP is actively fighting UAE-backed special forces; Al Houthi affiliated militias; Yemeni government troops loyal to the internationally recognized president</w:t>
      </w:r>
      <w:r>
        <w:rPr>
          <w:sz w:val="12"/>
        </w:rPr>
        <w:t xml:space="preserve"> Abdrabbuh Mansur Hadi; as well as other jihadi militant groups, including Islamic State linked militants. Frequent </w:t>
      </w:r>
      <w:r>
        <w:rPr>
          <w:rStyle w:val="StyleUnderline"/>
        </w:rPr>
        <w:t>airstrikes conducted by US drones and Saudi-led coalition warplanes have</w:t>
      </w:r>
      <w:r>
        <w:rPr>
          <w:sz w:val="12"/>
        </w:rPr>
        <w:t xml:space="preserve"> also </w:t>
      </w:r>
      <w:r>
        <w:rPr>
          <w:rStyle w:val="StyleUnderline"/>
        </w:rPr>
        <w:t>degraded the group’s ability to operate freely</w:t>
      </w:r>
      <w:r>
        <w:rPr>
          <w:sz w:val="12"/>
        </w:rPr>
        <w:t>. (See the map below, detailing the locations and actors associated with these events.)</w:t>
      </w:r>
      <w:r>
        <w:t xml:space="preserve"> </w:t>
      </w:r>
      <w:r>
        <w:rPr>
          <w:sz w:val="12"/>
        </w:rPr>
        <w:t xml:space="preserve">Despite </w:t>
      </w:r>
      <w:r>
        <w:rPr>
          <w:rStyle w:val="StyleUnderline"/>
        </w:rPr>
        <w:t>AQAP appearing weaker than it has ever been</w:t>
      </w:r>
      <w:r>
        <w:rPr>
          <w:sz w:val="12"/>
        </w:rPr>
        <w:t xml:space="preserve">, the group remains deeply embedded within areas that are threatened by advancing Houthi militiamen as they present a well-armed and experienced fighting force capable of countering Houthi advances. In the 2017 calendar year, excluding airstrikes, AQAP reportedly engaged with Al-Houthi linked forces at least 112 times, making up around 44% of their reported activities. In remote locations along the frontline (such as the tribal regions in Al-Bayda), “tribesmen are motivated by a commitment to protect their land and homes from the Houthis” and have occasionally coordinated with AQAP to combat their common enemy (Project On Middle East Democracy, February 2018). AQAP leaders have used their position as a fighting force in anti-Houthi areas in an attempt to further increase their local influence and appeal. Unlike other Al Qaeda affiliates such as Al Shabaab in Somalia, AQAP rarely, if ever, use violence against local civilians under their control. When tribesmen were accidentally killed as ‘collateral damage’ in operations designed to target the Yemeni military, AQAP published apologies and negotiated to pay ‘blood money’ (Washington Post, 23 February 2018). </w:t>
      </w:r>
      <w:r>
        <w:rPr>
          <w:rStyle w:val="StyleUnderline"/>
        </w:rPr>
        <w:t>Despite</w:t>
      </w:r>
      <w:r>
        <w:rPr>
          <w:sz w:val="12"/>
        </w:rPr>
        <w:t xml:space="preserve"> these </w:t>
      </w:r>
      <w:r>
        <w:rPr>
          <w:rStyle w:val="StyleUnderline"/>
        </w:rPr>
        <w:t>attempts, local populations are aware of the risks of affiliating with Al Qaeda and most disagree with the group’s violent aims</w:t>
      </w:r>
      <w:r>
        <w:rPr>
          <w:sz w:val="12"/>
        </w:rPr>
        <w:t xml:space="preserve"> (Project On Middle East Democracy, February 2018). Furthermore, </w:t>
      </w:r>
      <w:r>
        <w:rPr>
          <w:rStyle w:val="StyleUnderline"/>
        </w:rPr>
        <w:t xml:space="preserve">the United States is committed to countering AQAP in Yemen </w:t>
      </w:r>
      <w:r>
        <w:rPr>
          <w:sz w:val="12"/>
        </w:rPr>
        <w:t xml:space="preserve">(see ACLED, 13 June 2018), </w:t>
      </w:r>
      <w:r>
        <w:rPr>
          <w:rStyle w:val="StyleUnderline"/>
        </w:rPr>
        <w:t>and airstrikes frequent areas under their control, leading locals to resent AQAP presence</w:t>
      </w:r>
      <w:r>
        <w:rPr>
          <w:sz w:val="12"/>
        </w:rPr>
        <w:t xml:space="preserve"> in their towns and villages. In 2018 thus far, AQAP has most frequently engaged in clashes with local elite groups trained and backed by the UAE (see ACLED, 9 March 2018), representing a significant change from the previous year during which most operations targeted Houthi forces. Since taking the city of Mukalla from AQAP control in late April 2016, the UAE has conducted “an ambitious recruitment program” across much of South Yemen in order to enlist fighters in countering the group (Middle East Institute, July 2018). These groups of elite forces have expanded especially over the past year with operations designed to drive militants from areas that have long held an AQAP presence, including the governorates of Shabwah, Abyan, Hadramawt, and Lahij (WAM, 11 March 2018; The National, 25 March 2018). </w:t>
      </w:r>
      <w:r>
        <w:rPr>
          <w:rStyle w:val="StyleUnderline"/>
        </w:rPr>
        <w:t>Activity involving AQAP has been steadily declining</w:t>
      </w:r>
      <w:r>
        <w:rPr>
          <w:sz w:val="12"/>
        </w:rPr>
        <w:t xml:space="preserve"> since peaking in the earliest months of 2017 (see graph below). </w:t>
      </w:r>
      <w:r>
        <w:rPr>
          <w:rStyle w:val="StyleUnderline"/>
        </w:rPr>
        <w:t>A recent uptick in activity during the month of July 2018 was due to a series of violent clashes between AQAP militants and Islamic State fighters,</w:t>
      </w:r>
      <w:r>
        <w:rPr>
          <w:sz w:val="12"/>
        </w:rPr>
        <w:t xml:space="preserve"> which have since subsided</w:t>
      </w:r>
      <w:r>
        <w:rPr>
          <w:rStyle w:val="StyleUnderline"/>
        </w:rPr>
        <w:t>. This uptick does not likely represent a return to 2017 levels of activity, but rather could suggest a diminishing ability to make and maintain alliances, further evidencing a degraded organizational structure</w:t>
      </w:r>
      <w:r>
        <w:rPr>
          <w:sz w:val="12"/>
        </w:rPr>
        <w:t>. Despite being weakened territorially by UAE Elite troops and US drone strikes, however, the conditions that contributed to AQAP’s rise in Yemen – sectarian violence and abuses by the central government – remain. Until these root causes are properly addressed, AQAP will likely continue using Yemen as a base for operations.</w:t>
      </w:r>
    </w:p>
    <w:p w14:paraId="64BA2664" w14:textId="77777777" w:rsidR="004133BF" w:rsidRDefault="004133BF" w:rsidP="004133BF">
      <w:pPr>
        <w:pStyle w:val="Heading2"/>
      </w:pPr>
      <w:r>
        <w:t>2NC</w:t>
      </w:r>
    </w:p>
    <w:p w14:paraId="545FA511" w14:textId="77777777" w:rsidR="004133BF" w:rsidRDefault="004133BF" w:rsidP="004133BF">
      <w:pPr>
        <w:pStyle w:val="Heading3"/>
      </w:pPr>
      <w:r>
        <w:t xml:space="preserve">Squo Solves Yemen War </w:t>
      </w:r>
    </w:p>
    <w:p w14:paraId="744C55BD" w14:textId="77777777" w:rsidR="004133BF" w:rsidRDefault="004133BF" w:rsidP="004133BF">
      <w:pPr>
        <w:pStyle w:val="Heading4"/>
        <w:rPr>
          <w:bCs/>
          <w:szCs w:val="26"/>
        </w:rPr>
      </w:pPr>
      <w:r>
        <w:rPr>
          <w:b w:val="0"/>
          <w:bCs/>
          <w:szCs w:val="26"/>
        </w:rPr>
        <w:t xml:space="preserve">Current peace talks and the Stockholm agreement solve the Yemen war  – all sides now recognize a solution can’t be achieved through military conflict </w:t>
      </w:r>
    </w:p>
    <w:p w14:paraId="2F822853" w14:textId="77777777" w:rsidR="004133BF" w:rsidRDefault="004133BF" w:rsidP="004133BF">
      <w:pPr>
        <w:rPr>
          <w:rFonts w:eastAsiaTheme="minorEastAsia" w:cstheme="minorBidi"/>
          <w:szCs w:val="24"/>
        </w:rPr>
      </w:pPr>
      <w:r>
        <w:rPr>
          <w:b/>
        </w:rPr>
        <w:t>Al Jazeera</w:t>
      </w:r>
      <w:r>
        <w:t xml:space="preserve"> </w:t>
      </w:r>
      <w:r>
        <w:rPr>
          <w:b/>
        </w:rPr>
        <w:t>7/23</w:t>
      </w:r>
      <w:r>
        <w:t>/2019 (“UN says war in Yemen is 'eminently resolvable,” Al Jazeera, https://www.aljazeera.com/news/2019/07/war-yemen-eminently-resolvable-190723135918686.html)</w:t>
      </w:r>
    </w:p>
    <w:p w14:paraId="2F51CAF3" w14:textId="77777777" w:rsidR="004133BF" w:rsidRDefault="004133BF" w:rsidP="004133BF">
      <w:pPr>
        <w:rPr>
          <w:u w:val="single"/>
        </w:rPr>
      </w:pPr>
      <w:r>
        <w:rPr>
          <w:rStyle w:val="StyleUnderline"/>
        </w:rPr>
        <w:t xml:space="preserve">The war in Yemen can be stopped because the warring parties recognise a military solution is unattainable after four years of conflict </w:t>
      </w:r>
      <w:r>
        <w:rPr>
          <w:sz w:val="12"/>
        </w:rPr>
        <w:t xml:space="preserve">and are working to pull back troops from a key port city. UN envoy Martin Griffiths said on Tuesday </w:t>
      </w:r>
      <w:r>
        <w:rPr>
          <w:rStyle w:val="StyleUnderline"/>
        </w:rPr>
        <w:t>all fighting sides and the international community support a United Nations peace deal brokered in Sweden</w:t>
      </w:r>
      <w:r>
        <w:rPr>
          <w:sz w:val="12"/>
        </w:rPr>
        <w:t xml:space="preserve"> last December </w:t>
      </w:r>
      <w:r>
        <w:rPr>
          <w:rStyle w:val="StyleUnderline"/>
        </w:rPr>
        <w:t xml:space="preserve">and are making progress towards achieving it. </w:t>
      </w:r>
      <w:r>
        <w:rPr>
          <w:sz w:val="12"/>
        </w:rPr>
        <w:t xml:space="preserve">"I believe that </w:t>
      </w:r>
      <w:r>
        <w:rPr>
          <w:rStyle w:val="StyleUnderline"/>
        </w:rPr>
        <w:t>this war in Yemen is eminently resolvable</w:t>
      </w:r>
      <w:r>
        <w:rPr>
          <w:sz w:val="12"/>
        </w:rPr>
        <w:t>," Griffiths told reporters in Geneva. "</w:t>
      </w:r>
      <w:r>
        <w:rPr>
          <w:rStyle w:val="StyleUnderline"/>
        </w:rPr>
        <w:t>Both parties continue to insist that they want a political solution and the military solution is not available, they remain committed to the Stockholm agreement</w:t>
      </w:r>
      <w:r>
        <w:rPr>
          <w:sz w:val="12"/>
        </w:rPr>
        <w:t xml:space="preserve"> in all its different aspects." Yemen has been in the grip of a devastating power struggle between the Saudi-Emirati backed government and Iran-aligned Houthi fighters since late 2014. What can be done to resolve the conflict in Yemen? The conflict has intensified since 2015 when the Houthis advanced on the deposed government's temporary base in the city of Aden, prompting Saudi Arabia and its allies to start a military campaign against the group. Operational agreements Griffiths said </w:t>
      </w:r>
      <w:r>
        <w:rPr>
          <w:rStyle w:val="StyleUnderline"/>
        </w:rPr>
        <w:t>while the Stockholm agreement was taking some time to be implemented, both sides saw it as a gateway to opening up negotiations on a political solution,</w:t>
      </w:r>
      <w:r>
        <w:rPr>
          <w:sz w:val="12"/>
        </w:rPr>
        <w:t xml:space="preserve"> and the international community supported the deal. </w:t>
      </w:r>
      <w:r>
        <w:rPr>
          <w:rStyle w:val="StyleUnderline"/>
        </w:rPr>
        <w:t xml:space="preserve">Last week, a meeting between the warring sides, on the neutral ground of a UN ship in the Red Sea, brought a surprise breakthrough, with agreement on technical aspects of a ceasefire deal in the flashpoint port of Hodeidah. </w:t>
      </w:r>
      <w:r>
        <w:rPr>
          <w:sz w:val="12"/>
        </w:rPr>
        <w:t xml:space="preserve">Griffiths said those talks had made more progress than he expected, reaching operational agreements on troop withdrawal plans under the Stockholm deal, which envisages a UN-backed team taking over management of the port as the two armies pull back. Several issues remain unresolved, including how to handle the port's revenue and governance, and how to handle local security forces, Griffiths said. He said </w:t>
      </w:r>
      <w:r>
        <w:rPr>
          <w:rStyle w:val="StyleUnderline"/>
        </w:rPr>
        <w:t>he also took heart from the movement of coalition forces out of Yemen. Last month, the United Arab Emirates began scaling back its military presence</w:t>
      </w:r>
      <w:r>
        <w:rPr>
          <w:sz w:val="12"/>
        </w:rPr>
        <w:t xml:space="preserve">, Western diplomatic sources told Reuters News Agency. Griffiths said </w:t>
      </w:r>
      <w:r>
        <w:rPr>
          <w:rStyle w:val="StyleUnderline"/>
        </w:rPr>
        <w:t>it was a deliberate push towards a commitment to peace.</w:t>
      </w:r>
    </w:p>
    <w:p w14:paraId="6FE39B19" w14:textId="77777777" w:rsidR="004133BF" w:rsidRDefault="004133BF" w:rsidP="004133BF">
      <w:pPr>
        <w:pStyle w:val="Heading3"/>
      </w:pPr>
      <w:r>
        <w:t xml:space="preserve">No Yemen War Solvency </w:t>
      </w:r>
    </w:p>
    <w:p w14:paraId="09C21196" w14:textId="77777777" w:rsidR="004133BF" w:rsidRDefault="004133BF" w:rsidP="004133BF">
      <w:pPr>
        <w:pStyle w:val="Heading4"/>
        <w:rPr>
          <w:bCs/>
          <w:szCs w:val="26"/>
        </w:rPr>
      </w:pPr>
      <w:r>
        <w:rPr>
          <w:b w:val="0"/>
          <w:bCs/>
          <w:szCs w:val="26"/>
        </w:rPr>
        <w:t>TURN - UNILATERALLY pulling out of Saudi destroys support for the democracy and makes instability and war inevitable</w:t>
      </w:r>
    </w:p>
    <w:p w14:paraId="75295293" w14:textId="77777777" w:rsidR="004133BF" w:rsidRDefault="004133BF" w:rsidP="004133BF">
      <w:pPr>
        <w:rPr>
          <w:rStyle w:val="Style13ptBold"/>
          <w:rFonts w:eastAsiaTheme="minorEastAsia" w:cstheme="minorBidi"/>
          <w:sz w:val="18"/>
          <w:szCs w:val="18"/>
        </w:rPr>
      </w:pPr>
      <w:r>
        <w:rPr>
          <w:rStyle w:val="Style13ptBold"/>
          <w:b w:val="0"/>
          <w:bCs w:val="0"/>
          <w:sz w:val="18"/>
          <w:szCs w:val="18"/>
        </w:rPr>
        <w:t>Madyson Hutchinson</w:t>
      </w:r>
      <w:r>
        <w:rPr>
          <w:rStyle w:val="Style13ptBold"/>
        </w:rPr>
        <w:t xml:space="preserve"> Posey</w:t>
      </w:r>
      <w:r>
        <w:rPr>
          <w:rStyle w:val="Style13ptBold"/>
          <w:b w:val="0"/>
          <w:bCs w:val="0"/>
          <w:sz w:val="18"/>
          <w:szCs w:val="18"/>
        </w:rPr>
        <w:t>, 1-22-20</w:t>
      </w:r>
      <w:r>
        <w:rPr>
          <w:rStyle w:val="Style13ptBold"/>
        </w:rPr>
        <w:t>18</w:t>
      </w:r>
      <w:r>
        <w:rPr>
          <w:rStyle w:val="Style13ptBold"/>
          <w:b w:val="0"/>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4D51BC40" w14:textId="77777777" w:rsidR="004133BF" w:rsidRDefault="004133BF" w:rsidP="004133BF">
      <w:pPr>
        <w:rPr>
          <w:szCs w:val="24"/>
          <w:u w:val="single"/>
        </w:rPr>
      </w:pPr>
      <w:r>
        <w:rPr>
          <w:sz w:val="14"/>
          <w:szCs w:val="14"/>
        </w:rPr>
        <w:t>The killing of Khashoggi was certainly abhorrent,</w:t>
      </w:r>
      <w:r>
        <w:t xml:space="preserve"> </w:t>
      </w:r>
      <w:r>
        <w:rPr>
          <w:u w:val="single"/>
        </w:rPr>
        <w:t xml:space="preserve">but </w:t>
      </w:r>
      <w:r>
        <w:rPr>
          <w:highlight w:val="green"/>
          <w:u w:val="single"/>
        </w:rPr>
        <w:t>ending U.S. support for the</w:t>
      </w:r>
      <w:r>
        <w:rPr>
          <w:u w:val="single"/>
        </w:rPr>
        <w:t xml:space="preserve"> multinational </w:t>
      </w:r>
      <w:r>
        <w:rPr>
          <w:highlight w:val="green"/>
          <w:u w:val="single"/>
        </w:rPr>
        <w:t>coalition</w:t>
      </w:r>
      <w:r>
        <w:rPr>
          <w:u w:val="single"/>
        </w:rPr>
        <w:t xml:space="preserve"> in Yemen is not the proper solution. It risks dangerously conflating two separate issues and </w:t>
      </w:r>
      <w:r>
        <w:rPr>
          <w:highlight w:val="green"/>
          <w:u w:val="single"/>
        </w:rPr>
        <w:t xml:space="preserve">would </w:t>
      </w:r>
      <w:r>
        <w:rPr>
          <w:u w:val="single"/>
        </w:rPr>
        <w:t>inevitably trigger unintended consequences that would</w:t>
      </w:r>
      <w:r>
        <w:rPr>
          <w:highlight w:val="green"/>
          <w:u w:val="single"/>
        </w:rPr>
        <w:t xml:space="preserve"> undermine U.S. national security interests </w:t>
      </w:r>
      <w:r>
        <w:rPr>
          <w:u w:val="single"/>
        </w:rPr>
        <w:t>in the region.</w:t>
      </w:r>
    </w:p>
    <w:p w14:paraId="53AFBDFD" w14:textId="77777777" w:rsidR="004133BF" w:rsidRDefault="004133BF" w:rsidP="004133BF">
      <w:pPr>
        <w:rPr>
          <w:u w:val="single"/>
        </w:rPr>
      </w:pPr>
      <w:r>
        <w:rPr>
          <w:sz w:val="14"/>
          <w:szCs w:val="14"/>
        </w:rPr>
        <w:t>Senators must remember that Saudi Arabia is not the only belligerent in Yemen.</w:t>
      </w:r>
      <w:r>
        <w:t xml:space="preserve"> </w:t>
      </w:r>
      <w:r>
        <w:rPr>
          <w:highlight w:val="green"/>
          <w:u w:val="single"/>
        </w:rPr>
        <w:t xml:space="preserve">A cutoff of </w:t>
      </w:r>
      <w:r>
        <w:rPr>
          <w:u w:val="single"/>
        </w:rPr>
        <w:t xml:space="preserve">U.S. </w:t>
      </w:r>
      <w:r>
        <w:rPr>
          <w:highlight w:val="green"/>
          <w:u w:val="single"/>
        </w:rPr>
        <w:t>support would</w:t>
      </w:r>
      <w:r>
        <w:rPr>
          <w:u w:val="single"/>
        </w:rPr>
        <w:t xml:space="preserve"> also </w:t>
      </w:r>
      <w:r>
        <w:rPr>
          <w:highlight w:val="green"/>
          <w:u w:val="single"/>
        </w:rPr>
        <w:t>hurt the elected</w:t>
      </w:r>
      <w:r>
        <w:rPr>
          <w:u w:val="single"/>
        </w:rPr>
        <w:t xml:space="preserve"> and internationally recognized </w:t>
      </w:r>
      <w:r>
        <w:rPr>
          <w:highlight w:val="green"/>
          <w:u w:val="single"/>
        </w:rPr>
        <w:t>government of Yemen</w:t>
      </w:r>
      <w:r>
        <w:rPr>
          <w:u w:val="single"/>
        </w:rPr>
        <w:t>, which was ousted by Iran-backed Houthi rebels in 2015 in a bloody coup that violated a U.N.-brokered ceasefire.</w:t>
      </w:r>
    </w:p>
    <w:p w14:paraId="18186B7A" w14:textId="77777777" w:rsidR="004133BF" w:rsidRDefault="004133BF" w:rsidP="004133BF">
      <w:pPr>
        <w:rPr>
          <w:u w:val="single"/>
        </w:rPr>
      </w:pPr>
      <w:r>
        <w:rPr>
          <w:highlight w:val="green"/>
          <w:u w:val="single"/>
        </w:rPr>
        <w:t>Withdrawing U.S. support would</w:t>
      </w:r>
      <w:r>
        <w:rPr>
          <w:u w:val="single"/>
        </w:rPr>
        <w:t xml:space="preserve"> also </w:t>
      </w:r>
      <w:r>
        <w:rPr>
          <w:highlight w:val="green"/>
          <w:u w:val="single"/>
        </w:rPr>
        <w:t>harm the interests of</w:t>
      </w:r>
      <w:r>
        <w:rPr>
          <w:u w:val="single"/>
        </w:rPr>
        <w:t xml:space="preserve"> other </w:t>
      </w:r>
      <w:r>
        <w:rPr>
          <w:highlight w:val="green"/>
          <w:u w:val="single"/>
        </w:rPr>
        <w:t>U.S. allies fighting in Yemen, including the U</w:t>
      </w:r>
      <w:r>
        <w:rPr>
          <w:u w:val="single"/>
        </w:rPr>
        <w:t>nited</w:t>
      </w:r>
      <w:r>
        <w:rPr>
          <w:highlight w:val="green"/>
          <w:u w:val="single"/>
        </w:rPr>
        <w:t xml:space="preserve"> A</w:t>
      </w:r>
      <w:r>
        <w:rPr>
          <w:u w:val="single"/>
        </w:rPr>
        <w:t>rab</w:t>
      </w:r>
      <w:r>
        <w:rPr>
          <w:highlight w:val="green"/>
          <w:u w:val="single"/>
        </w:rPr>
        <w:t xml:space="preserve"> E</w:t>
      </w:r>
      <w:r>
        <w:rPr>
          <w:u w:val="single"/>
        </w:rPr>
        <w:t xml:space="preserve">mirates </w:t>
      </w:r>
      <w:r>
        <w:rPr>
          <w:highlight w:val="green"/>
          <w:u w:val="single"/>
        </w:rPr>
        <w:t>and Bahrain</w:t>
      </w:r>
      <w:r>
        <w:rPr>
          <w:u w:val="single"/>
        </w:rPr>
        <w:t>.</w:t>
      </w:r>
    </w:p>
    <w:p w14:paraId="7BDFF59E" w14:textId="77777777" w:rsidR="004133BF" w:rsidRDefault="004133BF" w:rsidP="004133BF">
      <w:pPr>
        <w:rPr>
          <w:sz w:val="14"/>
          <w:szCs w:val="14"/>
        </w:rPr>
      </w:pPr>
      <w:r>
        <w:rPr>
          <w:sz w:val="14"/>
          <w:szCs w:val="14"/>
        </w:rPr>
        <w:t>The war in Yemen is complex.</w:t>
      </w:r>
      <w:r>
        <w:t xml:space="preserve"> </w:t>
      </w:r>
      <w:r>
        <w:rPr>
          <w:u w:val="single"/>
        </w:rPr>
        <w:t>Those who rush to blame Saudi Arabia entirely for the suffering of the Yemeni people ignore the war crimes and heavy-handed treatment meted out by the Houthis</w:t>
      </w:r>
      <w:r>
        <w:t xml:space="preserve"> </w:t>
      </w:r>
      <w:r>
        <w:rPr>
          <w:sz w:val="14"/>
          <w:szCs w:val="14"/>
        </w:rPr>
        <w:t>to their opponents and the ruthless role that Iran plays in supporting the Houthi Ansar Allah (“Supporters of Allah”) movement, a Shia Islamist extremist group.</w:t>
      </w:r>
    </w:p>
    <w:p w14:paraId="59DEA77B" w14:textId="77777777" w:rsidR="004133BF" w:rsidRDefault="004133BF" w:rsidP="004133BF">
      <w:pPr>
        <w:rPr>
          <w:sz w:val="14"/>
          <w:szCs w:val="14"/>
        </w:rPr>
      </w:pPr>
      <w:r>
        <w:rPr>
          <w:sz w:val="14"/>
          <w:szCs w:val="14"/>
        </w:rPr>
        <w:t>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w:t>
      </w:r>
    </w:p>
    <w:p w14:paraId="4DCC07E7" w14:textId="77777777" w:rsidR="004133BF" w:rsidRDefault="004133BF" w:rsidP="004133BF">
      <w:pPr>
        <w:pStyle w:val="Heading4"/>
        <w:rPr>
          <w:bCs/>
          <w:szCs w:val="26"/>
        </w:rPr>
      </w:pPr>
      <w:r>
        <w:rPr>
          <w:b w:val="0"/>
          <w:bCs/>
          <w:szCs w:val="26"/>
        </w:rPr>
        <w:t xml:space="preserve">Supporting Saudi is the lesser of two evils – removing support would cede Yemen to the Houthis, embolden Iran, and result in worse human rights abuses </w:t>
      </w:r>
    </w:p>
    <w:p w14:paraId="27580A2D" w14:textId="77777777" w:rsidR="004133BF" w:rsidRDefault="004133BF" w:rsidP="004133BF">
      <w:pPr>
        <w:rPr>
          <w:rFonts w:eastAsiaTheme="minorEastAsia" w:cstheme="minorBidi"/>
          <w:szCs w:val="24"/>
        </w:rPr>
      </w:pPr>
      <w:r>
        <w:rPr>
          <w:b/>
        </w:rPr>
        <w:t xml:space="preserve">Gordon </w:t>
      </w:r>
      <w:r>
        <w:t>2/8/20</w:t>
      </w:r>
      <w:r>
        <w:rPr>
          <w:b/>
        </w:rPr>
        <w:t xml:space="preserve">19 </w:t>
      </w:r>
      <w:r>
        <w:t>(Evelyn Gordon, Author at the Jerusalem Post and Commentary Magazine, Jewish Institute for National Security Affairs Visiting Fellow, Azure Contributing Editor, “Why the U.S. Must Support the Saudis in Yemen,” Mosaic, https://mosaicmagazine.com/picks/politics-current-affairs/2019/02/why-the-u-s-must-support-the-saudis-in-yemen/)</w:t>
      </w:r>
    </w:p>
    <w:p w14:paraId="778B3158" w14:textId="77777777" w:rsidR="004133BF" w:rsidRDefault="004133BF" w:rsidP="004133BF">
      <w:pPr>
        <w:rPr>
          <w:sz w:val="12"/>
        </w:rPr>
      </w:pPr>
      <w:r>
        <w:rPr>
          <w:sz w:val="12"/>
        </w:rPr>
        <w:t>On Wednesday</w:t>
      </w:r>
      <w:r>
        <w:rPr>
          <w:rStyle w:val="StyleUnderline"/>
        </w:rPr>
        <w:t>, the House of Representatives advanced a resolution to end American support for the Saudi-led war against the Iran-backed Houthi rebels in Yemen</w:t>
      </w:r>
      <w:r>
        <w:rPr>
          <w:sz w:val="12"/>
        </w:rPr>
        <w:t xml:space="preserve">. A similar resolution is making its way through the Senate. To Evelyn Gordon, </w:t>
      </w:r>
      <w:r>
        <w:rPr>
          <w:rStyle w:val="StyleUnderline"/>
        </w:rPr>
        <w:t xml:space="preserve">this effort is wrongheaded on both strategic and moral grounds: </w:t>
      </w:r>
      <w:r>
        <w:rPr>
          <w:sz w:val="12"/>
        </w:rPr>
        <w:t>On the strategic side, let’s start with the fact that [</w:t>
      </w:r>
      <w:r>
        <w:rPr>
          <w:rStyle w:val="StyleUnderline"/>
        </w:rPr>
        <w:t>the Houthis,] an organization whose official slogan is “God is Great, Death to America, Death to Israel, Curse the Jews, Victory to Islam” isn’t one Americans should want ruling anything, much less a country whose location enables it to dominate a strategic waterway vital to the global oil industry.</w:t>
      </w:r>
      <w:r>
        <w:rPr>
          <w:sz w:val="12"/>
        </w:rPr>
        <w:t xml:space="preserve"> And </w:t>
      </w:r>
      <w:r>
        <w:rPr>
          <w:rStyle w:val="StyleUnderline"/>
        </w:rPr>
        <w:t>without the Saudi-led coalition, the Houthis would long since have taken over Yemen. In other countries, like Syria and Lebanon, Iranian military and financial aid has repeatedly enabled</w:t>
      </w:r>
      <w:r>
        <w:rPr>
          <w:sz w:val="12"/>
        </w:rPr>
        <w:t xml:space="preserve"> its </w:t>
      </w:r>
      <w:r>
        <w:rPr>
          <w:rStyle w:val="StyleUnderline"/>
        </w:rPr>
        <w:t>proxies to overwhelm the opposition</w:t>
      </w:r>
      <w:r>
        <w:rPr>
          <w:sz w:val="12"/>
        </w:rPr>
        <w:t xml:space="preserve">; that </w:t>
      </w:r>
      <w:r>
        <w:rPr>
          <w:rStyle w:val="StyleUnderline"/>
        </w:rPr>
        <w:t>this hasn’t</w:t>
      </w:r>
      <w:r>
        <w:rPr>
          <w:sz w:val="12"/>
        </w:rPr>
        <w:t xml:space="preserve"> yet </w:t>
      </w:r>
      <w:r>
        <w:rPr>
          <w:rStyle w:val="StyleUnderline"/>
        </w:rPr>
        <w:t xml:space="preserve">happened in Yemen </w:t>
      </w:r>
      <w:r>
        <w:rPr>
          <w:sz w:val="12"/>
        </w:rPr>
        <w:t xml:space="preserve">is </w:t>
      </w:r>
      <w:r>
        <w:rPr>
          <w:rStyle w:val="StyleUnderline"/>
        </w:rPr>
        <w:t>only because there, unlike in Syria and Lebanon, the Saudi coalition has provided its local allies with substantial assistance,</w:t>
      </w:r>
      <w:r>
        <w:rPr>
          <w:sz w:val="12"/>
        </w:rPr>
        <w:t xml:space="preserve"> including airstrikes. Second, </w:t>
      </w:r>
      <w:r>
        <w:rPr>
          <w:rStyle w:val="StyleUnderline"/>
        </w:rPr>
        <w:t>empowering allies is always better than empowering enemies.</w:t>
      </w:r>
      <w:r>
        <w:rPr>
          <w:sz w:val="12"/>
        </w:rPr>
        <w:t xml:space="preserve"> Granted, </w:t>
      </w:r>
      <w:r>
        <w:rPr>
          <w:rStyle w:val="StyleUnderline"/>
        </w:rPr>
        <w:t>Saudi Arabia is</w:t>
      </w:r>
      <w:r>
        <w:rPr>
          <w:sz w:val="12"/>
        </w:rPr>
        <w:t xml:space="preserve"> a highly imperfect ally, but it is </w:t>
      </w:r>
      <w:r>
        <w:rPr>
          <w:rStyle w:val="StyleUnderline"/>
        </w:rPr>
        <w:t>at least nominally in America’s camp. Iran, by contrast, has been America’s avowed enemy</w:t>
      </w:r>
      <w:r>
        <w:rPr>
          <w:sz w:val="12"/>
        </w:rPr>
        <w:t xml:space="preserve"> since 1979, and its proxies have been responsible for hundreds, if not thousands, of American deaths in Lebanon and Iraq. . . . Still, how can America possibly support a coalition that’s committing gross human-rights violations in Yemen? The answer is easy: </w:t>
      </w:r>
      <w:r>
        <w:rPr>
          <w:rStyle w:val="StyleUnderline"/>
        </w:rPr>
        <w:t>horrible as Riyadh’s behavior is, the Houthis are worse.</w:t>
      </w:r>
      <w:r>
        <w:rPr>
          <w:sz w:val="12"/>
        </w:rPr>
        <w:t xml:space="preserve"> Thus</w:t>
      </w:r>
      <w:r>
        <w:rPr>
          <w:rStyle w:val="StyleUnderline"/>
        </w:rPr>
        <w:t>, by ending support for the Saudi coalition, America would empower an even greater evil. A perfect example is the issue of child soldiers</w:t>
      </w:r>
      <w:r>
        <w:rPr>
          <w:sz w:val="12"/>
        </w:rPr>
        <w:t xml:space="preserve">. The New York Times ran a front-page story last month accusing the Saudis of using Sudanese child soldiers in Yemen. Though it didn’t provide many hard numbers, it implied that there could well be several thousand such soldiers. This is incontrovertibly bad. But what the Times carefully concealed from its readers is that </w:t>
      </w:r>
      <w:r>
        <w:rPr>
          <w:rStyle w:val="StyleUnderline"/>
        </w:rPr>
        <w:t>the Saudis’ use of child soldiers pales in comparison to the Houthis’. . . . The Houthis openly admit to employing a whopping 18,000 child soldiers</w:t>
      </w:r>
      <w:r>
        <w:rPr>
          <w:sz w:val="12"/>
        </w:rPr>
        <w:t xml:space="preserve">. Moreover, while the Saudis are taking boys aged fourteen to seventeen, </w:t>
      </w:r>
      <w:r>
        <w:rPr>
          <w:rStyle w:val="StyleUnderline"/>
        </w:rPr>
        <w:t>the Houthis are using children as young as ten</w:t>
      </w:r>
      <w:r>
        <w:rPr>
          <w:sz w:val="12"/>
        </w:rPr>
        <w:t xml:space="preserve">. And while the Saudis are recruiting their impoverished volunteers, . . . </w:t>
      </w:r>
      <w:r>
        <w:rPr>
          <w:rStyle w:val="StyleUnderline"/>
        </w:rPr>
        <w:t>the Houthis . . . kidnap children outright</w:t>
      </w:r>
      <w:r>
        <w:rPr>
          <w:sz w:val="12"/>
        </w:rPr>
        <w:t xml:space="preserve">. . . . [N]ational </w:t>
      </w:r>
      <w:r>
        <w:rPr>
          <w:rStyle w:val="StyleUnderline"/>
        </w:rPr>
        <w:t>policy-makers’ job is to gather accurate information and</w:t>
      </w:r>
      <w:r>
        <w:rPr>
          <w:sz w:val="12"/>
        </w:rPr>
        <w:t xml:space="preserve"> then, </w:t>
      </w:r>
      <w:r>
        <w:rPr>
          <w:rStyle w:val="StyleUnderline"/>
        </w:rPr>
        <w:t>if there are no good options, choose the lesser evil. In Yemen, the lesser evil is clearly backing the Saudi coalition</w:t>
      </w:r>
      <w:r>
        <w:rPr>
          <w:sz w:val="12"/>
        </w:rPr>
        <w:t>.</w:t>
      </w:r>
    </w:p>
    <w:p w14:paraId="31F0E45F" w14:textId="77777777" w:rsidR="004133BF" w:rsidRDefault="004133BF" w:rsidP="004133BF">
      <w:pPr>
        <w:pStyle w:val="Heading4"/>
        <w:rPr>
          <w:bCs/>
          <w:szCs w:val="26"/>
        </w:rPr>
      </w:pPr>
      <w:r>
        <w:rPr>
          <w:b w:val="0"/>
          <w:bCs/>
          <w:szCs w:val="26"/>
        </w:rPr>
        <w:t>Unconditional pullout fuels regional instability by emboldening Iran and doesn’t end the war</w:t>
      </w:r>
    </w:p>
    <w:p w14:paraId="0175DD78" w14:textId="77777777" w:rsidR="004133BF" w:rsidRDefault="004133BF" w:rsidP="004133BF">
      <w:pPr>
        <w:rPr>
          <w:rFonts w:eastAsiaTheme="minorEastAsia" w:cstheme="minorBidi"/>
          <w:szCs w:val="24"/>
        </w:rPr>
      </w:pPr>
      <w:r>
        <w:rPr>
          <w:b/>
        </w:rPr>
        <w:t xml:space="preserve">Avni </w:t>
      </w:r>
      <w:r>
        <w:t>11/14/20</w:t>
      </w:r>
      <w:r>
        <w:rPr>
          <w:b/>
        </w:rPr>
        <w:t>18</w:t>
      </w:r>
      <w:r>
        <w:t xml:space="preserve"> (Benny Avni, New York Post Columnist, the Daily Beast Contributor, “US must be careful not to hand Yemen to Iran,” The New York Post, https://nypost.com/2018/11/14/us-must-be-careful-not-to-hand-yemen-to-iran/)</w:t>
      </w:r>
    </w:p>
    <w:p w14:paraId="21BDE69D" w14:textId="77777777" w:rsidR="004133BF" w:rsidRDefault="004133BF" w:rsidP="004133BF">
      <w:pPr>
        <w:rPr>
          <w:u w:val="single"/>
        </w:rPr>
      </w:pPr>
      <w:r>
        <w:t xml:space="preserve">In the wake of the Khashoggi affair, </w:t>
      </w:r>
      <w:r>
        <w:rPr>
          <w:rStyle w:val="StyleUnderline"/>
        </w:rPr>
        <w:t>a growing chorus in DC is pushing the idea of ending support to the Saudis for the war in Yemen. Lousy idea</w:t>
      </w:r>
      <w:r>
        <w:t xml:space="preserve">. Food, water, medicine and other necessities are scarce, even in the best of times, which this isn’t. The war makes things worse. On Wednesday, the US head of the World Food Program, David Beasley, said 14 million Yemenis are on the verge of starvation. Meanwhile, although backed by Secretaries Jim Mattis at Defense and Mike Pompeo at the State Department, UN attempts to end the war have yet to show progress. Congress is becoming increasingly uneasy about maintaining the status quo in America’s alliance with Riydah, not just because of evidence it had Jamal Khashoggi murdered, but also because it has carried out indiscriminate air assaults in Yemen that have exacted an intolerable human toll. Plus, the Saudis have no clear strategy for victory in Yemen. So Mattis’ announcement last week that the US will no longer refuel Saudi fighter jets seems logical. Indeed, why not go all the way and end all US support altogether? Yet </w:t>
      </w:r>
      <w:r>
        <w:rPr>
          <w:rStyle w:val="StyleUnderline"/>
        </w:rPr>
        <w:t>doing so would be a major blunder</w:t>
      </w:r>
      <w:r>
        <w:t xml:space="preserve">. Recall how we got here: As an ill-tagged “Arab Spring” swept the region, young Yemenis demanded freedom. Sana’a’s thuggish dictator, Ali Abdullah Saleh, was ousted. Civil war raged. Emboldened by its advances in Lebanon, Syria and elsewhere, and encouraged by Obama-era “rebalancing,” Iran smelled an opportunity. It hooked up with the Houthis, a long-oppressed Shiite-like Yemeni minority. Armed, trained and </w:t>
      </w:r>
      <w:r>
        <w:rPr>
          <w:rStyle w:val="StyleUnderline"/>
        </w:rPr>
        <w:t>backed by Iran’s Revolutionary Guards, the Houthis captured Sana’a and some of Yemen’s top strategic sites.</w:t>
      </w:r>
      <w:r>
        <w:t xml:space="preserve"> Their once-ragtag militia soon became an army, modeled after Lebanon’s Hezbollah, and its leaders enforced strict Islamic rules. </w:t>
      </w:r>
      <w:r>
        <w:rPr>
          <w:rStyle w:val="StyleUnderline"/>
        </w:rPr>
        <w:t>Wherever they could, they posted their Iranian-inspired slogan: “Allah is greatest, death to America, death to Israel, curse the Jews, victory to Islam.”</w:t>
      </w:r>
      <w:r>
        <w:t xml:space="preserve"> In Riyadh, meanwhile, Mohammed bin Salman, who was Saudi defense minister in 2014, saw an opportunity in Yemen as well and launched a war that would make him national hero. Posters glorifying him were ubiquitous in Saudi streets, helping him ascend to power as crown prince and Riyadh’s de facto ruler. </w:t>
      </w:r>
      <w:r>
        <w:rPr>
          <w:rStyle w:val="StyleUnderline"/>
        </w:rPr>
        <w:t>Yet the Saudis had legitimate reasons to intervene in Yemen: A Houthi victory there places a militant Iran proxy at their border</w:t>
      </w:r>
      <w:r>
        <w:t xml:space="preserve">. </w:t>
      </w:r>
      <w:r>
        <w:rPr>
          <w:rStyle w:val="StyleUnderline"/>
        </w:rPr>
        <w:t>The Houthis periodically fire Iranian-made missiles at them,</w:t>
      </w:r>
      <w:r>
        <w:t xml:space="preserve"> even some aimed at Riyadh itself. </w:t>
      </w:r>
      <w:r>
        <w:rPr>
          <w:rStyle w:val="StyleUnderline"/>
        </w:rPr>
        <w:t>Access to nearby ports and waterways is threatened.</w:t>
      </w:r>
      <w:r>
        <w:t xml:space="preserve"> Worse: </w:t>
      </w:r>
      <w:r>
        <w:rPr>
          <w:rStyle w:val="StyleUnderline"/>
        </w:rPr>
        <w:t>Iran</w:t>
      </w:r>
      <w:r>
        <w:t xml:space="preserve">, which according to a new Reuters report is ramping up its military support in Yemen, </w:t>
      </w:r>
      <w:r>
        <w:rPr>
          <w:rStyle w:val="StyleUnderline"/>
        </w:rPr>
        <w:t xml:space="preserve">is tightening its grip in the neighborhood — a recipe for endless regional instability. </w:t>
      </w:r>
      <w:r>
        <w:t xml:space="preserve">Will such concerns be addressed as the UN attempts to wage peace? </w:t>
      </w:r>
      <w:r>
        <w:rPr>
          <w:rStyle w:val="StyleUnderline"/>
        </w:rPr>
        <w:t>The last time UN special envoy to Yemen,</w:t>
      </w:r>
      <w:r>
        <w:t xml:space="preserve"> Martin Griffiths, </w:t>
      </w:r>
      <w:r>
        <w:rPr>
          <w:rStyle w:val="StyleUnderline"/>
        </w:rPr>
        <w:t>tried to convene negotiations in Geneva</w:t>
      </w:r>
      <w:r>
        <w:t xml:space="preserve">, in September, </w:t>
      </w:r>
      <w:r>
        <w:rPr>
          <w:rStyle w:val="StyleUnderline"/>
        </w:rPr>
        <w:t>Houthi representatives didn’t even show up. They listed preconditions to preserve their war gains — which, naturally, are unacceptable to the Saudis. War, then, is unlikely to end</w:t>
      </w:r>
      <w:r>
        <w:t xml:space="preserve"> before someone wins. But the Saudis have no idea what victory would look like, let alone how to achieve it. Meanwhile, Yemen’s unimaginable suffering is weighing on the world’s conscious. Citing such concerns, several Obama-era officials on Monday wrote a letter urging President Trump to “end participation in or any form of support for this [Yemen] conflict,” except humanitarian assistance. Of course, these are the same officials who sent pallets of cash to Tehran in the lead-up to the nuclear deal, enabling — even encouraging — Iran’s regional aggression. Should we now do something similar in Yemen? </w:t>
      </w:r>
      <w:r>
        <w:rPr>
          <w:rStyle w:val="StyleUnderline"/>
        </w:rPr>
        <w:t>The war is obviously a nightmare for Yemenis. But so are the Houthis’ tactics</w:t>
      </w:r>
      <w:r>
        <w:t xml:space="preserve">. And </w:t>
      </w:r>
      <w:r>
        <w:rPr>
          <w:rStyle w:val="StyleUnderline"/>
        </w:rPr>
        <w:t>handing them</w:t>
      </w:r>
      <w:r>
        <w:t xml:space="preserve"> — and Iran </w:t>
      </w:r>
      <w:r>
        <w:rPr>
          <w:rStyle w:val="StyleUnderline"/>
        </w:rPr>
        <w:t>— victory now will likely lead to future unrest that no one can guarantee will be less cruel or deadly. Instead, America should deepen its support for the Saudi-led coalition</w:t>
      </w:r>
      <w:r>
        <w:t xml:space="preserve"> and help — heck, force — it to pursue a smarter, more effective and less cruel war strategy. As Foundation for Defense of Democracies vice president Jonathan Schanzer puts it, </w:t>
      </w:r>
      <w:r>
        <w:rPr>
          <w:rStyle w:val="StyleUnderline"/>
        </w:rPr>
        <w:t>we must “find a way to address Saudi inadequacies without ceding ground to Iran.” Washing our hands of Yemen may feel good, but it won’t guarantee peace — and will likely only lead to an even worse regional catastrophe.</w:t>
      </w:r>
    </w:p>
    <w:p w14:paraId="0D44DA59" w14:textId="77777777" w:rsidR="004133BF" w:rsidRDefault="004133BF" w:rsidP="004133BF">
      <w:pPr>
        <w:pStyle w:val="Heading4"/>
        <w:rPr>
          <w:bCs/>
          <w:szCs w:val="26"/>
        </w:rPr>
      </w:pPr>
      <w:r>
        <w:rPr>
          <w:b w:val="0"/>
          <w:bCs/>
          <w:szCs w:val="26"/>
        </w:rPr>
        <w:t xml:space="preserve">No solvency - UK arms sales </w:t>
      </w:r>
    </w:p>
    <w:p w14:paraId="257947FC" w14:textId="77777777" w:rsidR="004133BF" w:rsidRDefault="004133BF" w:rsidP="004133BF">
      <w:pPr>
        <w:rPr>
          <w:rFonts w:eastAsiaTheme="minorEastAsia" w:cstheme="minorBidi"/>
          <w:szCs w:val="24"/>
        </w:rPr>
      </w:pPr>
      <w:r>
        <w:t>U.S.-Based, 7-3-2019, "US, UK arms kill more than 200 Yemeni civilians: Report," No Publication, https://www.aa.com.tr/en/americas/us-uk-arms-kill-more-than-200-yemeni-civilians-report/1411253</w:t>
      </w:r>
    </w:p>
    <w:p w14:paraId="38CB60DB" w14:textId="77777777" w:rsidR="004133BF" w:rsidRDefault="004133BF" w:rsidP="004133BF">
      <w:r>
        <w:rPr>
          <w:rStyle w:val="StyleUnderline"/>
        </w:rPr>
        <w:t xml:space="preserve">The Saudi- and United Arab Emirates-led coalition has killed more than 200 people, including women and children, using </w:t>
      </w:r>
      <w:r>
        <w:t>U.S.</w:t>
      </w:r>
      <w:r>
        <w:rPr>
          <w:rStyle w:val="StyleUnderline"/>
        </w:rPr>
        <w:t xml:space="preserve"> </w:t>
      </w:r>
      <w:r>
        <w:t xml:space="preserve">and </w:t>
      </w:r>
      <w:r>
        <w:rPr>
          <w:rStyle w:val="StyleUnderline"/>
        </w:rPr>
        <w:t>British-made weapons in Yemen</w:t>
      </w:r>
      <w:r>
        <w:t>, said a report Wednesday.</w:t>
      </w:r>
    </w:p>
    <w:p w14:paraId="6D4F8CA2" w14:textId="77777777" w:rsidR="004133BF" w:rsidRDefault="004133BF" w:rsidP="004133BF">
      <w:r>
        <w:t>The report, "Day of Judgment: The Role of the US and Europe in Civilian Death, Destruction, and Trauma in Yemen" was prepared by the U.S.-based University Network for Human Rights and the Yemeni human rights group Mwatana.</w:t>
      </w:r>
    </w:p>
    <w:p w14:paraId="1FD3078F" w14:textId="77777777" w:rsidR="004133BF" w:rsidRDefault="004133BF" w:rsidP="004133BF">
      <w:r>
        <w:rPr>
          <w:rStyle w:val="StyleUnderline"/>
        </w:rPr>
        <w:t>The 128-page investigation documented 27 "apparently unlawful" attacks on civilians carried out by the coalition</w:t>
      </w:r>
      <w:r>
        <w:t xml:space="preserve"> between April 2015 and April 2018.</w:t>
      </w:r>
    </w:p>
    <w:p w14:paraId="7DD5B138" w14:textId="77777777" w:rsidR="004133BF" w:rsidRDefault="004133BF" w:rsidP="004133BF">
      <w:r>
        <w:t>"</w:t>
      </w:r>
      <w:r>
        <w:rPr>
          <w:rStyle w:val="StyleUnderline"/>
        </w:rPr>
        <w:t>These twenty-seven airstrikes killed at least 203 people and injured at least 749. At least 122 children and at least 56 women were among the dead and wounded</w:t>
      </w:r>
      <w:r>
        <w:t>," said the report.</w:t>
      </w:r>
    </w:p>
    <w:p w14:paraId="09FC9AFF" w14:textId="77777777" w:rsidR="004133BF" w:rsidRDefault="004133BF" w:rsidP="004133BF">
      <w:r>
        <w:t>"Many of the attacks appeared to take place far from any potential military target. Others caused harm to civilians that vastly outweighed any likely military benefit," it said, adding the coalition forces had not taken adequate precautions to minimize harm to civilians.</w:t>
      </w:r>
    </w:p>
    <w:p w14:paraId="3AD2E09C" w14:textId="77777777" w:rsidR="004133BF" w:rsidRDefault="004133BF" w:rsidP="004133BF">
      <w:pPr>
        <w:rPr>
          <w:rStyle w:val="StyleUnderline"/>
        </w:rPr>
      </w:pPr>
      <w:r>
        <w:t>According to the report</w:t>
      </w:r>
      <w:r>
        <w:rPr>
          <w:rStyle w:val="StyleUnderline"/>
        </w:rPr>
        <w:t>, U</w:t>
      </w:r>
      <w:r>
        <w:t xml:space="preserve">.S.-made munitions, including cluster bombs, had likely been used in 25 attacks and </w:t>
      </w:r>
      <w:r>
        <w:rPr>
          <w:rStyle w:val="StyleUnderline"/>
        </w:rPr>
        <w:t>UK-made munitions, including Paveway IV and "Hakim" precision guided bombs, in five of the attacks.</w:t>
      </w:r>
    </w:p>
    <w:p w14:paraId="46FF8E73" w14:textId="77777777" w:rsidR="004133BF" w:rsidRDefault="004133BF" w:rsidP="004133BF">
      <w:pPr>
        <w:rPr>
          <w:rStyle w:val="StyleUnderline"/>
        </w:rPr>
      </w:pPr>
      <w:r>
        <w:t xml:space="preserve">It said </w:t>
      </w:r>
      <w:r>
        <w:rPr>
          <w:rStyle w:val="StyleUnderline"/>
        </w:rPr>
        <w:t>16 attacks were on civilian gatherings, civilian homes and a civilian boat; five attacks were on educational and health facilities; five attacks were on civilian businesses; and one attack was on a government cultural center.</w:t>
      </w:r>
    </w:p>
    <w:p w14:paraId="55089A15" w14:textId="77777777" w:rsidR="004133BF" w:rsidRDefault="004133BF" w:rsidP="004133BF">
      <w:r>
        <w:t>"</w:t>
      </w:r>
      <w:r>
        <w:rPr>
          <w:rStyle w:val="StyleUnderline"/>
        </w:rPr>
        <w:t xml:space="preserve">These cases reinforce prior evidence demonstrating that the Saudi/UAE-led Coalition is failing to fulfill its obligations under the laws of war </w:t>
      </w:r>
      <w:r>
        <w:t>and repeatedly using U.S. weapons in apparently disproportionate and indiscriminate attacks," said the report.</w:t>
      </w:r>
    </w:p>
    <w:p w14:paraId="460BFC55" w14:textId="77777777" w:rsidR="004133BF" w:rsidRDefault="004133BF" w:rsidP="004133BF">
      <w:r>
        <w:t>The release comes weeks after the U.S. House of Representatives overwhelmingly passed legislation that would require President Donald Trump to halt U.S. assistance for the Saudi-led coalition's war in Yemen.</w:t>
      </w:r>
    </w:p>
    <w:p w14:paraId="54DC2783" w14:textId="77777777" w:rsidR="004133BF" w:rsidRDefault="004133BF" w:rsidP="004133BF">
      <w:r>
        <w:t>Also in February, an all-party committee of the House of Lords concluded in a report that the British government’s arms sales to Saudi Arabia are unlawful.</w:t>
      </w:r>
    </w:p>
    <w:p w14:paraId="1CE4B63E" w14:textId="77777777" w:rsidR="004133BF" w:rsidRDefault="004133BF" w:rsidP="004133BF">
      <w:r>
        <w:t>Yemen has been beset by violence and chaos since 2014, when Houthi rebels overran much of the country, including Sanaa. The crisis escalated in 2015 when a Saudi-led military coalition launched a devastating air campaign aimed at rolling back Houthi territorial gains.</w:t>
      </w:r>
    </w:p>
    <w:p w14:paraId="0D302059" w14:textId="77777777" w:rsidR="004133BF" w:rsidRDefault="004133BF" w:rsidP="004133BF">
      <w:r>
        <w:t xml:space="preserve">Since then, </w:t>
      </w:r>
      <w:r>
        <w:rPr>
          <w:rStyle w:val="StyleUnderline"/>
        </w:rPr>
        <w:t>tens of thousands of Yemenis, including numerous civilians, are believed to have been killed in the conflict, while another 14 million are now at risk of starvation</w:t>
      </w:r>
      <w:r>
        <w:t>, according to the UN.</w:t>
      </w:r>
    </w:p>
    <w:p w14:paraId="0A55B62D" w14:textId="77777777" w:rsidR="004133BF" w:rsidRDefault="004133BF" w:rsidP="004133BF">
      <w:pPr>
        <w:pStyle w:val="Heading4"/>
        <w:rPr>
          <w:bCs/>
          <w:szCs w:val="26"/>
        </w:rPr>
      </w:pPr>
      <w:r>
        <w:rPr>
          <w:b w:val="0"/>
          <w:bCs/>
          <w:szCs w:val="26"/>
        </w:rPr>
        <w:t>Alt cause- UAE involvement</w:t>
      </w:r>
    </w:p>
    <w:p w14:paraId="153A8689" w14:textId="77777777" w:rsidR="004133BF" w:rsidRDefault="004133BF" w:rsidP="004133BF">
      <w:pPr>
        <w:rPr>
          <w:rFonts w:eastAsiaTheme="minorEastAsia" w:cstheme="minorBidi"/>
          <w:szCs w:val="24"/>
        </w:rPr>
      </w:pPr>
      <w:r>
        <w:rPr>
          <w:rStyle w:val="Style13ptBold"/>
        </w:rPr>
        <w:t>Trew 19</w:t>
      </w:r>
      <w:r>
        <w:t xml:space="preserve"> (Bel Trew, 7-11-2019, "UAE confirms pull back in Yemen war but won't withdraw completely," Independent, </w:t>
      </w:r>
      <w:hyperlink r:id="rId6" w:history="1">
        <w:r>
          <w:rPr>
            <w:rStyle w:val="Hyperlink"/>
          </w:rPr>
          <w:t>https://www.independent.co.uk/news/world/middle-east/uae-yemen-war-saudi-arabia-houthi-hodeida-ceasefire-middle-east-a9000646.html</w:t>
        </w:r>
      </w:hyperlink>
      <w:r>
        <w:t xml:space="preserve">) </w:t>
      </w:r>
    </w:p>
    <w:p w14:paraId="0147F35D" w14:textId="77777777" w:rsidR="004133BF" w:rsidRDefault="004133BF" w:rsidP="004133BF">
      <w:r>
        <w:rPr>
          <w:rStyle w:val="StyleUnderline"/>
        </w:rPr>
        <w:t>The United Arab Emirates has denied it is withdrawing from the war in Yemen</w:t>
      </w:r>
      <w:r>
        <w:t xml:space="preserve"> as officials confirmed it is drawing down troops and redeploying others to focus on counterterrorism in the southeast of the country.</w:t>
      </w:r>
    </w:p>
    <w:p w14:paraId="404FF61A" w14:textId="77777777" w:rsidR="004133BF" w:rsidRDefault="004133BF" w:rsidP="004133BF">
      <w:r>
        <w:t>Experts have claimed the surprise decision may strain ties with key ally Saudi Arabia, a point Emirati officials also denied in interviews with The Independent.</w:t>
      </w:r>
    </w:p>
    <w:p w14:paraId="56A10994" w14:textId="77777777" w:rsidR="004133BF" w:rsidRDefault="004133BF" w:rsidP="004133BF">
      <w:r>
        <w:rPr>
          <w:rStyle w:val="StyleUnderline"/>
        </w:rPr>
        <w:t>The UAE has been a key player in the Saudi-led coalition</w:t>
      </w:r>
      <w:r>
        <w:t>, which intervened in Yemen in March 2015 to back the internationally recognised government against the Iran-aligned Houthi rebels after they captured the capital Sanaa.</w:t>
      </w:r>
    </w:p>
    <w:p w14:paraId="7AF958AA" w14:textId="77777777" w:rsidR="004133BF" w:rsidRDefault="004133BF" w:rsidP="004133BF">
      <w:pPr>
        <w:rPr>
          <w:rStyle w:val="StyleUnderline"/>
        </w:rPr>
      </w:pPr>
      <w:r>
        <w:rPr>
          <w:rStyle w:val="StyleUnderline"/>
        </w:rPr>
        <w:t>Since then, tens of thousands of people – mostly civilians – have been killed in the conflict that has sparked the world’s worst humanitarian crisis and driven the country to the brink of famine.</w:t>
      </w:r>
    </w:p>
    <w:p w14:paraId="4ACB7329" w14:textId="77777777" w:rsidR="004133BF" w:rsidRDefault="004133BF" w:rsidP="004133BF">
      <w:r>
        <w:t>The two sides have been locked in a stalemate over the strategic Red Sea port city of Hodeida after a tentative ceasefire deal was hammered out in Sweden in December.</w:t>
      </w:r>
    </w:p>
    <w:p w14:paraId="7A0DBA0B" w14:textId="77777777" w:rsidR="004133BF" w:rsidRDefault="004133BF" w:rsidP="004133BF">
      <w:r>
        <w:t>The UAE, whose forces have helped trained some 90,000 Yemeni tribesmen, former security forces and southern militiamen, announced this week it was redeploying and reducing its troops mainly from areas like Hodeida in northern Yemen.</w:t>
      </w:r>
    </w:p>
    <w:p w14:paraId="7BA72324" w14:textId="77777777" w:rsidR="004133BF" w:rsidRDefault="004133BF" w:rsidP="004133BF">
      <w:r>
        <w:t xml:space="preserve">One official told The Independent Emirati would shift to countering jihadists groups such as al-Qaeda in the southeast of the country. </w:t>
      </w:r>
    </w:p>
    <w:p w14:paraId="55FC12B0" w14:textId="77777777" w:rsidR="004133BF" w:rsidRDefault="004133BF" w:rsidP="004133BF">
      <w:r>
        <w:t>It is in this area that they have been spearheading, sometimes controversial, counter-terror operations in strategic cities such as Mukalla.</w:t>
      </w:r>
    </w:p>
    <w:p w14:paraId="4265D875" w14:textId="77777777" w:rsidR="004133BF" w:rsidRDefault="004133BF" w:rsidP="004133BF">
      <w:r>
        <w:t>The same official said it was not indicative of strained ties with Saudi Arabia, which has been repeatedly consulted about the move that was planned for over a year.</w:t>
      </w:r>
    </w:p>
    <w:p w14:paraId="582DD745" w14:textId="77777777" w:rsidR="004133BF" w:rsidRDefault="004133BF" w:rsidP="004133BF">
      <w:pPr>
        <w:rPr>
          <w:rStyle w:val="StyleUnderline"/>
        </w:rPr>
      </w:pPr>
      <w:r>
        <w:rPr>
          <w:rStyle w:val="StyleUnderline"/>
        </w:rPr>
        <w:t>However there have been signs of tensions: violence flared last January when Southern Transitional Forces, trained by the UAE, briefly seized control of the southern port city Aden from the recognised Yemeni government that is backed by Saudi Arabia and is temporarily based there.</w:t>
      </w:r>
    </w:p>
    <w:p w14:paraId="71A858F1" w14:textId="77777777" w:rsidR="004133BF" w:rsidRDefault="004133BF" w:rsidP="004133BF">
      <w:pPr>
        <w:rPr>
          <w:rStyle w:val="StyleUnderline"/>
        </w:rPr>
      </w:pPr>
      <w:r>
        <w:rPr>
          <w:rStyle w:val="StyleUnderline"/>
        </w:rPr>
        <w:t>A separate senior UAE official said the Emirati is planning a “strategic redeployment” in Hodeida as well as other “very tactical” places based on needs.</w:t>
      </w:r>
    </w:p>
    <w:p w14:paraId="6268FE73" w14:textId="77777777" w:rsidR="004133BF" w:rsidRDefault="004133BF" w:rsidP="004133BF">
      <w:r>
        <w:t xml:space="preserve">The redeployment conversation has been going on for “over a year,” and the conversation “heightened” following the signing of the Stockholm Agreement. </w:t>
      </w:r>
    </w:p>
    <w:p w14:paraId="70F66701" w14:textId="77777777" w:rsidR="004133BF" w:rsidRDefault="004133BF" w:rsidP="004133BF">
      <w:pPr>
        <w:rPr>
          <w:rStyle w:val="StyleUnderline"/>
        </w:rPr>
      </w:pPr>
      <w:r>
        <w:rPr>
          <w:rStyle w:val="StyleUnderline"/>
        </w:rPr>
        <w:t>The redeployment is “fundamentally not linked to an increase in tension”, he added.</w:t>
      </w:r>
    </w:p>
    <w:p w14:paraId="37DA7A6A" w14:textId="77777777" w:rsidR="004133BF" w:rsidRDefault="004133BF" w:rsidP="004133BF">
      <w:r>
        <w:rPr>
          <w:rStyle w:val="StyleUnderline"/>
        </w:rPr>
        <w:t>“Our commitment in Yemen remains”,</w:t>
      </w:r>
      <w:r>
        <w:t xml:space="preserve"> the official concluded, adding they remained part of the coalition.</w:t>
      </w:r>
    </w:p>
    <w:p w14:paraId="53970175" w14:textId="77777777" w:rsidR="004133BF" w:rsidRDefault="004133BF" w:rsidP="004133BF">
      <w:r>
        <w:t xml:space="preserve">But analysts have said that the </w:t>
      </w:r>
      <w:r>
        <w:rPr>
          <w:rStyle w:val="StyleUnderline"/>
        </w:rPr>
        <w:t>drawdown may “isolate” Saudi Arabia at a tricky time.</w:t>
      </w:r>
    </w:p>
    <w:p w14:paraId="631FD43F" w14:textId="77777777" w:rsidR="004133BF" w:rsidRDefault="004133BF" w:rsidP="004133BF">
      <w:r>
        <w:t xml:space="preserve">Elana DeLozier, a research fellow at the Washington Institute for Studies, said that the decision is “almost certainly causing tension with Riyadh”. </w:t>
      </w:r>
    </w:p>
    <w:p w14:paraId="571E608F" w14:textId="77777777" w:rsidR="004133BF" w:rsidRDefault="004133BF" w:rsidP="004133BF">
      <w:r>
        <w:t>“[Saudi Arabia ] must now rethink its own approach to the war. Previously, the Emiratis swallowed their war fatigue and stayed the course in order to maintain a united front with the Saudis,” she wrote.</w:t>
      </w:r>
    </w:p>
    <w:p w14:paraId="436B2876" w14:textId="77777777" w:rsidR="004133BF" w:rsidRDefault="004133BF" w:rsidP="004133BF">
      <w:r>
        <w:t>Andreas Krieg, a professor at King’s College London, told AFP that the reputation of the Emirates, an ally of the UK and US, had “taken a severe hit ” due to the war, in which both the Houthis and the Saudi-led coalition have been accused of war crimes.</w:t>
      </w:r>
    </w:p>
    <w:p w14:paraId="00FC20E5" w14:textId="77777777" w:rsidR="004133BF" w:rsidRDefault="004133BF" w:rsidP="004133BF">
      <w:r>
        <w:t>“Behind closed doors, the Saudis aren’t going to be happy, but I don’t think that either Saudi Arabia or the Emirates have an interest in a public rift,” he added.</w:t>
      </w:r>
    </w:p>
    <w:p w14:paraId="6386A57D" w14:textId="77777777" w:rsidR="004133BF" w:rsidRDefault="004133BF" w:rsidP="004133BF">
      <w:r>
        <w:t>Increasing regional differences with Iran may also have helped seal the troop reduction, James Dorsey, a Middle East expert, told AFP.</w:t>
      </w:r>
    </w:p>
    <w:p w14:paraId="3F87A45F" w14:textId="77777777" w:rsidR="004133BF" w:rsidRDefault="004133BF" w:rsidP="004133BF">
      <w:pPr>
        <w:pStyle w:val="Heading3"/>
        <w:rPr>
          <w:rFonts w:cs="Calibri"/>
        </w:rPr>
      </w:pPr>
      <w:r>
        <w:rPr>
          <w:rFonts w:cs="Calibri"/>
        </w:rPr>
        <w:t>Alt Causes to Saudi-Iran Tensions</w:t>
      </w:r>
    </w:p>
    <w:p w14:paraId="51B9AE65" w14:textId="77777777" w:rsidR="004133BF" w:rsidRDefault="004133BF" w:rsidP="004133BF">
      <w:pPr>
        <w:pStyle w:val="Heading4"/>
        <w:rPr>
          <w:rFonts w:cs="Calibri"/>
          <w:bCs/>
          <w:szCs w:val="26"/>
        </w:rPr>
      </w:pPr>
      <w:r>
        <w:rPr>
          <w:rFonts w:cs="Calibri"/>
          <w:b w:val="0"/>
          <w:bCs/>
          <w:szCs w:val="26"/>
        </w:rPr>
        <w:t>Alt causes to tensions – Drones make war inevitable –</w:t>
      </w:r>
    </w:p>
    <w:p w14:paraId="5B644962" w14:textId="77777777" w:rsidR="004133BF" w:rsidRDefault="004133BF" w:rsidP="004133BF">
      <w:pPr>
        <w:rPr>
          <w:rFonts w:eastAsiaTheme="minorEastAsia" w:cstheme="minorBidi"/>
          <w:szCs w:val="24"/>
        </w:rPr>
      </w:pPr>
      <w:r>
        <w:rPr>
          <w:rStyle w:val="Style13ptBold"/>
        </w:rPr>
        <w:t>Dehghanpisheh</w:t>
      </w:r>
      <w:r>
        <w:rPr>
          <w:sz w:val="18"/>
          <w:szCs w:val="18"/>
        </w:rPr>
        <w:t xml:space="preserve"> and Stewart</w:t>
      </w:r>
      <w:r>
        <w:t xml:space="preserve"> </w:t>
      </w:r>
      <w:r>
        <w:rPr>
          <w:rStyle w:val="Style13ptBold"/>
        </w:rPr>
        <w:t>7/17</w:t>
      </w:r>
      <w:r>
        <w:rPr>
          <w:sz w:val="18"/>
          <w:szCs w:val="18"/>
        </w:rPr>
        <w:t xml:space="preserve">, 2019 ( From Iraq to Yemen, Drones raises U.S. alarm over Iranian plans, </w:t>
      </w:r>
      <w:hyperlink r:id="rId7" w:history="1">
        <w:r>
          <w:rPr>
            <w:rStyle w:val="Hyperlink"/>
            <w:sz w:val="18"/>
            <w:szCs w:val="18"/>
          </w:rPr>
          <w:t>https://www.reuters.com/journalists/babak-dehghanpisheh</w:t>
        </w:r>
      </w:hyperlink>
      <w:r>
        <w:rPr>
          <w:sz w:val="18"/>
          <w:szCs w:val="18"/>
        </w:rPr>
        <w:t xml:space="preserve"> )</w:t>
      </w:r>
    </w:p>
    <w:p w14:paraId="316015A3" w14:textId="77777777" w:rsidR="004133BF" w:rsidRDefault="004133BF" w:rsidP="004133BF">
      <w:r>
        <w:rPr>
          <w:highlight w:val="yellow"/>
        </w:rPr>
        <w:t>The United States believes that Iran-linked militia in Iraq have recently increased their surveillance of American troops</w:t>
      </w:r>
      <w:r>
        <w:t xml:space="preserve"> and bases in the country by using off-the-shelf, commercially available drones, U.S. officials say.</w:t>
      </w:r>
    </w:p>
    <w:p w14:paraId="4E2ACA4F" w14:textId="77777777" w:rsidR="004133BF" w:rsidRDefault="004133BF" w:rsidP="004133BF">
      <w:r>
        <w:rPr>
          <w:highlight w:val="yellow"/>
        </w:rPr>
        <w:t>The disclosure comes at a time of heightened tensions with Iran</w:t>
      </w:r>
      <w:r>
        <w:t xml:space="preserve"> and underscores the many ways in which Tehran and the forces it backs are increasingly relying on unmanned aerial vehicles (UAVs) in places like Yemen, Syria, the Strait of Hormuz and Iraq.</w:t>
      </w:r>
    </w:p>
    <w:p w14:paraId="5AA00619" w14:textId="77777777" w:rsidR="004133BF" w:rsidRDefault="004133BF" w:rsidP="004133BF">
      <w:r>
        <w:t xml:space="preserve">Beyond surveillance, </w:t>
      </w:r>
      <w:r>
        <w:rPr>
          <w:highlight w:val="yellow"/>
        </w:rPr>
        <w:t>Iranian drones can drop munitions and even carry</w:t>
      </w:r>
      <w:r>
        <w:t xml:space="preserve"> out “a kamikaze flight where they load it up with </w:t>
      </w:r>
      <w:r>
        <w:rPr>
          <w:highlight w:val="yellow"/>
        </w:rPr>
        <w:t>explosives and fly it into something”,</w:t>
      </w:r>
      <w:r>
        <w:t xml:space="preserve"> according to a U.S. official who spoke on condition of anonymity.</w:t>
      </w:r>
    </w:p>
    <w:p w14:paraId="4816DF46" w14:textId="77777777" w:rsidR="004133BF" w:rsidRDefault="004133BF" w:rsidP="004133BF">
      <w:r>
        <w:rPr>
          <w:highlight w:val="yellow"/>
        </w:rPr>
        <w:t>Yemen’s Iranian-backed Houthis</w:t>
      </w:r>
      <w:r>
        <w:t xml:space="preserve"> have significantly </w:t>
      </w:r>
      <w:r>
        <w:rPr>
          <w:highlight w:val="yellow"/>
        </w:rPr>
        <w:t>increased</w:t>
      </w:r>
      <w:r>
        <w:t xml:space="preserve"> their UAV attacks in recent months, </w:t>
      </w:r>
      <w:r>
        <w:rPr>
          <w:highlight w:val="yellow"/>
        </w:rPr>
        <w:t>bombing airports and oil facilities in Saudi Arabia, a main rival of Iran.</w:t>
      </w:r>
    </w:p>
    <w:p w14:paraId="30805360" w14:textId="77777777" w:rsidR="004133BF" w:rsidRDefault="004133BF" w:rsidP="004133BF">
      <w:r>
        <w:t>Last month</w:t>
      </w:r>
      <w:r>
        <w:rPr>
          <w:highlight w:val="yellow"/>
        </w:rPr>
        <w:t>, Iran came close to war with the United States</w:t>
      </w:r>
      <w:r>
        <w:t xml:space="preserve"> after the Islamic Republic’s unprecedented shoot-down of a U.S. drone with a surface-to-air missile, a move that nearly triggered retaliatory strikes by U.S. President Donald Trump.</w:t>
      </w:r>
    </w:p>
    <w:p w14:paraId="460B66A3" w14:textId="77777777" w:rsidR="004133BF" w:rsidRDefault="004133BF" w:rsidP="004133BF">
      <w:r>
        <w:t>Trump withdrew from a major 2015 nuclear deal last year and reimposed sanctions to cut off Iran’s oil exports and pressure the Islamic Republic to negotiate over its ballistic missile program and regional policy.</w:t>
      </w:r>
    </w:p>
    <w:p w14:paraId="3E6D501C" w14:textId="77777777" w:rsidR="004133BF" w:rsidRDefault="004133BF" w:rsidP="004133BF">
      <w:r>
        <w:rPr>
          <w:highlight w:val="yellow"/>
        </w:rPr>
        <w:t>The increased use of drones by Iran</w:t>
      </w:r>
      <w:r>
        <w:t xml:space="preserve"> or its regional allies </w:t>
      </w:r>
      <w:r>
        <w:rPr>
          <w:highlight w:val="yellow"/>
        </w:rPr>
        <w:t>is</w:t>
      </w:r>
      <w:r>
        <w:t xml:space="preserve"> a strategy aimed at pushing back and defending </w:t>
      </w:r>
      <w:r>
        <w:rPr>
          <w:highlight w:val="yellow"/>
        </w:rPr>
        <w:t>against pressure from the United States</w:t>
      </w:r>
      <w:r>
        <w:t xml:space="preserve"> and foes like Saudi Arabia and Israel, current and former security officials and analysts say.</w:t>
      </w:r>
    </w:p>
    <w:p w14:paraId="02A7144C" w14:textId="77777777" w:rsidR="004133BF" w:rsidRDefault="004133BF" w:rsidP="004133BF">
      <w:r>
        <w:rPr>
          <w:highlight w:val="yellow"/>
        </w:rPr>
        <w:t>Iran now flies two or three drones over Gulf waters every day,</w:t>
      </w:r>
      <w:r>
        <w:t xml:space="preserve"> the first U.S. official estimated, making it a core part of Tehran’s effort to monitor the Strait of Hormuz, through which one fifth of the world’s oil consumption flows. </w:t>
      </w:r>
    </w:p>
    <w:p w14:paraId="5EC25E15" w14:textId="77777777" w:rsidR="004133BF" w:rsidRDefault="004133BF" w:rsidP="004133BF">
      <w:r>
        <w:rPr>
          <w:highlight w:val="yellow"/>
        </w:rPr>
        <w:t>The United States and Saudi Arabia have accused Iran of carrying out attacks against six oil tankers</w:t>
      </w:r>
      <w:r>
        <w:t xml:space="preserve"> near the Strait in the past two months, a claim Tehran has denied. </w:t>
      </w:r>
    </w:p>
    <w:p w14:paraId="61A0277E" w14:textId="77777777" w:rsidR="004133BF" w:rsidRDefault="004133BF" w:rsidP="004133BF">
      <w:r>
        <w:t>The U.S. officials, who spoke on condition of anonymity, declined to quantify the extent to which surveillance near U.S. forces has increased in Iraq or to specify which militia were carrying it out.</w:t>
      </w:r>
    </w:p>
    <w:p w14:paraId="5817F1C7" w14:textId="77777777" w:rsidR="004133BF" w:rsidRDefault="004133BF" w:rsidP="004133BF">
      <w:r>
        <w:t>“We have seen an uptick in drone activity in Iraq near our bases and facilities,” the first official said. “Certainly the drones that we have seen are more of the commercial off-the-shelf variant. So they’re obviously a deniable type UAV-activity in Iraq.”</w:t>
      </w:r>
    </w:p>
    <w:p w14:paraId="29A33370" w14:textId="77777777" w:rsidR="004133BF" w:rsidRDefault="004133BF" w:rsidP="004133BF">
      <w:r>
        <w:t>A second official said the recent increase in surveillance was worrying but acknowledged Iran-linked militia in Iraq had a history of keeping tabs on Americans.</w:t>
      </w:r>
    </w:p>
    <w:p w14:paraId="74F928D9" w14:textId="77777777" w:rsidR="004133BF" w:rsidRDefault="004133BF" w:rsidP="004133BF">
      <w:r>
        <w:t>Reuters has previously reported that the United States has indirectly sent warnings to Iran, saying any attack against U.S. forces by proxy organizations in Iraq will be viewed by Washington as an attack by Iran itself.</w:t>
      </w:r>
    </w:p>
    <w:p w14:paraId="15A112E2" w14:textId="77777777" w:rsidR="004133BF" w:rsidRDefault="004133BF" w:rsidP="004133BF">
      <w:r>
        <w:t>In recent weeks, mortars and rockets have been fired at bases in Iraq where U.S. forces are located but no American troops have been injured. U.S. officials did not link those attacks to the increased surveillance.</w:t>
      </w:r>
    </w:p>
    <w:p w14:paraId="5F5E19ED" w14:textId="07DAE830" w:rsidR="004133BF" w:rsidRDefault="004133BF" w:rsidP="004133BF">
      <w:pPr>
        <w:pStyle w:val="Heading3"/>
      </w:pPr>
      <w:r>
        <w:t>No Iran-Saudi War</w:t>
      </w:r>
    </w:p>
    <w:p w14:paraId="38159149" w14:textId="77777777" w:rsidR="004133BF" w:rsidRDefault="004133BF" w:rsidP="004133BF">
      <w:pPr>
        <w:pStyle w:val="Heading4"/>
        <w:rPr>
          <w:rFonts w:cs="Calibri"/>
          <w:bCs/>
          <w:szCs w:val="26"/>
        </w:rPr>
      </w:pPr>
      <w:r>
        <w:rPr>
          <w:rFonts w:cs="Calibri"/>
          <w:b w:val="0"/>
          <w:bCs/>
          <w:szCs w:val="26"/>
        </w:rPr>
        <w:t xml:space="preserve">Iran-Saudi war unlikely </w:t>
      </w:r>
    </w:p>
    <w:p w14:paraId="2E735E7C" w14:textId="77777777" w:rsidR="004133BF" w:rsidRDefault="004133BF" w:rsidP="004133BF">
      <w:pPr>
        <w:rPr>
          <w:rFonts w:eastAsiaTheme="minorEastAsia" w:cstheme="minorBidi"/>
          <w:szCs w:val="24"/>
        </w:rPr>
      </w:pPr>
      <w:r>
        <w:rPr>
          <w:rStyle w:val="Style13ptBold"/>
        </w:rPr>
        <w:t>VOA 19</w:t>
      </w:r>
      <w:r>
        <w:t xml:space="preserve"> (Yemen’S Iran-Aligned, 5-19-2019, "Saudi Arabia to Iran: We Don’t Want War, Will Defend Ourselves," Voice of America, </w:t>
      </w:r>
      <w:hyperlink r:id="rId8" w:history="1">
        <w:r>
          <w:rPr>
            <w:rStyle w:val="Hyperlink"/>
          </w:rPr>
          <w:t>https://www.voanews.com/middle-east/saudi-arabia-iran-we-dont-want-war-will-defend-ourselves</w:t>
        </w:r>
      </w:hyperlink>
      <w:r>
        <w:t>)</w:t>
      </w:r>
    </w:p>
    <w:p w14:paraId="1AFC8108" w14:textId="77777777" w:rsidR="004133BF" w:rsidRDefault="004133BF" w:rsidP="004133BF">
      <w:r>
        <w:t xml:space="preserve">RIYADH, SAUDI ARABIA </w:t>
      </w:r>
      <w:r>
        <w:rPr>
          <w:rStyle w:val="StyleUnderline"/>
        </w:rPr>
        <w:t>- Saudi Arabia said Sunday that it wants to avert war in the region but stands ready to respond with “all strength” following last week’s attacks on Saudi oil assets, telling Iran that the ball was now in its court</w:t>
      </w:r>
      <w:r>
        <w:t>.</w:t>
      </w:r>
    </w:p>
    <w:p w14:paraId="63EEDC68" w14:textId="77777777" w:rsidR="004133BF" w:rsidRDefault="004133BF" w:rsidP="004133BF">
      <w:r>
        <w:t>Riyadh has accused Tehran of ordering Tuesday’s drone strikes on two oil pumping stations in the kingdom, claimed by Yemen’s Iran-aligned Houthi group. Two days earlier, four vessels, including two Saudi oil tankers, were sabotaged off the coast of the United Arab Emirates.</w:t>
      </w:r>
    </w:p>
    <w:p w14:paraId="5D8A6D14" w14:textId="77777777" w:rsidR="004133BF" w:rsidRDefault="004133BF" w:rsidP="004133BF">
      <w:r>
        <w:t>Iran has denied involvement in either operation, which come as Washington and the Islamic Republic spar over sanctions and the U.S. military presence in the region, raising concerns about a potential U.S.-Iran conflict.</w:t>
      </w:r>
    </w:p>
    <w:p w14:paraId="2287764E" w14:textId="77777777" w:rsidR="004133BF" w:rsidRDefault="004133BF" w:rsidP="004133BF">
      <w:pPr>
        <w:rPr>
          <w:rStyle w:val="StyleUnderline"/>
        </w:rPr>
      </w:pPr>
      <w:r>
        <w:t>“</w:t>
      </w:r>
      <w:r>
        <w:rPr>
          <w:rStyle w:val="StyleUnderline"/>
        </w:rPr>
        <w:t>The kingdom of Saudi Arabia does not want a war in the region nor does it seek that,” Minister of State for Foreign Affairs Adel al-Jubeir told a news conference. “It will do what it can to prevent this war and at the same time it reaffirms that in the event the other side chooses war, the kingdom will respond with all force and determination, and it will defend itself and its interests.”</w:t>
      </w:r>
    </w:p>
    <w:p w14:paraId="41D2403D" w14:textId="77777777" w:rsidR="004133BF" w:rsidRDefault="004133BF" w:rsidP="004133BF">
      <w:r>
        <w:t xml:space="preserve">Saudi Arabia's King Salman attends a summit between Arab league and European Union member states, in the Red Sea resort of Sharm el-Sheikh, Egypt, Feb. 24, 2019. </w:t>
      </w:r>
    </w:p>
    <w:p w14:paraId="39F73CF3" w14:textId="77777777" w:rsidR="004133BF" w:rsidRDefault="004133BF" w:rsidP="004133BF">
      <w:r>
        <w:t>Saudi Arabia's King Salman attends a summit betwee</w:t>
      </w:r>
    </w:p>
    <w:p w14:paraId="5CEA197B" w14:textId="77777777" w:rsidR="004133BF" w:rsidRDefault="004133BF" w:rsidP="004133BF">
      <w:r>
        <w:t>?Gulf, Arab summit</w:t>
      </w:r>
    </w:p>
    <w:p w14:paraId="1BE07068" w14:textId="77777777" w:rsidR="004133BF" w:rsidRDefault="004133BF" w:rsidP="004133BF">
      <w:r>
        <w:t>Saudi Arabia’s King Salman on Sunday invited Gulf and Arab leaders to convene emergency summits in Mecca on May 30 to discuss implications of the attacks.</w:t>
      </w:r>
    </w:p>
    <w:p w14:paraId="0C450EC4" w14:textId="77777777" w:rsidR="004133BF" w:rsidRDefault="004133BF" w:rsidP="004133BF">
      <w:r>
        <w:t>“</w:t>
      </w:r>
      <w:r>
        <w:rPr>
          <w:rStyle w:val="StyleUnderline"/>
        </w:rPr>
        <w:t>The current critical circumstances entail a unified Arab and Gulf stance toward the besetting challenges and risks</w:t>
      </w:r>
      <w:r>
        <w:t>,” the UAE foreign ministry said in a statement.</w:t>
      </w:r>
    </w:p>
    <w:p w14:paraId="50542588" w14:textId="77777777" w:rsidR="004133BF" w:rsidRDefault="004133BF" w:rsidP="004133BF">
      <w:r>
        <w:rPr>
          <w:rStyle w:val="StyleUnderline"/>
        </w:rPr>
        <w:t>Saudi Arabia’s Sunni Muslim ally the UAE has not blamed anyone for the tanker sabotage operation, pending an investigation. No one has claimed responsibility</w:t>
      </w:r>
      <w:r>
        <w:t>, but two U.S. government sources said last week that U.S. officials believed Iran had encouraged the Houthi group or Iraq-based Shiite militias to carry it out.</w:t>
      </w:r>
    </w:p>
    <w:p w14:paraId="4730B250" w14:textId="77777777" w:rsidR="004133BF" w:rsidRDefault="004133BF" w:rsidP="004133BF">
      <w:r>
        <w:t>The drone strike on oil pumping stations, which Riyadh said did not disrupt output or exports, was claimed by the Houthis, who have been battling a Saudi-led military coalition in a war in Yemen since 2015.</w:t>
      </w:r>
    </w:p>
    <w:p w14:paraId="32359416" w14:textId="77777777" w:rsidR="004133BF" w:rsidRDefault="004133BF" w:rsidP="004133BF">
      <w:r>
        <w:t>The head of the Houthis’ Supreme Revolutionary Committee, Mohammed Ali al-Houthi, derided Riyadh’s call to convene Arab summits, saying in a Twitter post that they “only know how to support war and destruction.”</w:t>
      </w:r>
    </w:p>
    <w:p w14:paraId="4C7ECE7B" w14:textId="77777777" w:rsidR="004133BF" w:rsidRDefault="004133BF" w:rsidP="004133BF">
      <w:r>
        <w:t>A Norwegian insurers’ report seen by Reuters said Iran’s Revolutionary Guards were “highly likely” to have facilitated the attack on vessels near the UAE’s Fujairah emirate, a main bunkering hub lying just outside the Strait of Hormuz.</w:t>
      </w:r>
    </w:p>
    <w:p w14:paraId="37C43141" w14:textId="77777777" w:rsidR="004133BF" w:rsidRDefault="004133BF" w:rsidP="004133BF">
      <w:r>
        <w:rPr>
          <w:rStyle w:val="StyleUnderline"/>
        </w:rPr>
        <w:t>Iranian Foreign Minister Javad Zarif has dismissed the possibility of war erupting</w:t>
      </w:r>
      <w:r>
        <w:t>, saying Tehran did not want conflict and no country had the “illusion it can confront Iran.” This stance was echoed by the head of Iran’s elite Revolutionary Guards on Sunday.</w:t>
      </w:r>
    </w:p>
    <w:p w14:paraId="7CA26C04" w14:textId="77777777" w:rsidR="004133BF" w:rsidRDefault="004133BF" w:rsidP="004133BF">
      <w:r>
        <w:t>“</w:t>
      </w:r>
      <w:r>
        <w:rPr>
          <w:rStyle w:val="StyleUnderline"/>
        </w:rPr>
        <w:t>We are not pursuing war</w:t>
      </w:r>
      <w:r>
        <w:t xml:space="preserve"> but we are also not afraid of war,” Major General Hossein Salami was cited as saying by the semi-official news agency Tasnim. </w:t>
      </w:r>
    </w:p>
    <w:p w14:paraId="7E16DABF" w14:textId="77777777" w:rsidR="004133BF" w:rsidRDefault="004133BF" w:rsidP="004133BF">
      <w:r>
        <w:t>Washington has tightened economic sanctions against Iran, trying to cut Tehran’s oil exports to zero, and beefed up the U.S. military presence in the Gulf in response to what it said were Iranian threats to United States troops and interests.</w:t>
      </w:r>
    </w:p>
    <w:p w14:paraId="4DD2D6FC" w14:textId="77777777" w:rsidR="004133BF" w:rsidRDefault="004133BF" w:rsidP="004133BF">
      <w:r>
        <w:t>Crown Prince Mohammed bin Salman discussed regional developments, including efforts to strengthen security and stability, in a phone call with U.S. Secretary of State Mike Pompeo, the Saudi Media Ministry tweeted Sunday.</w:t>
      </w:r>
    </w:p>
    <w:p w14:paraId="2C8E564B" w14:textId="77777777" w:rsidR="004133BF" w:rsidRDefault="004133BF" w:rsidP="004133BF">
      <w:r>
        <w:rPr>
          <w:rStyle w:val="StyleUnderline"/>
        </w:rPr>
        <w:t>“We want peace and stability in the region but we will not sit on our hands in light of the continuing Iranian attack,”</w:t>
      </w:r>
      <w:r>
        <w:t xml:space="preserve"> Jubeir said. “The ball is in Iran’s court and it is up to Iran to determine what its fate will be.”</w:t>
      </w:r>
    </w:p>
    <w:p w14:paraId="6B913F6E" w14:textId="77777777" w:rsidR="004133BF" w:rsidRDefault="004133BF" w:rsidP="004133BF">
      <w:r>
        <w:t>He said the crew of an Iranian oil tanker that had been towed to Saudi Arabia early this month after a request for help because of engine trouble were still in the kingdom receiving the “necessary care.” The crew are 24 Iranians and two Bangladeshis.</w:t>
      </w:r>
    </w:p>
    <w:p w14:paraId="3E3B440A" w14:textId="77777777" w:rsidR="004133BF" w:rsidRDefault="004133BF" w:rsidP="004133BF">
      <w:r>
        <w:t>Saudi Arabia and Shiite Iran are arch-adversaries in the Middle East, backing opposite sides in several regional wars.</w:t>
      </w:r>
    </w:p>
    <w:p w14:paraId="02AE0ED3" w14:textId="77777777" w:rsidR="004133BF" w:rsidRDefault="004133BF" w:rsidP="004133BF">
      <w:r>
        <w:t>In a sign of the heightened tension, Exxon Mobil evacuated foreign staff from an oilfield in neighboring Iraq.</w:t>
      </w:r>
    </w:p>
    <w:p w14:paraId="6A7B6A4C" w14:textId="77777777" w:rsidR="004133BF" w:rsidRDefault="004133BF" w:rsidP="004133BF">
      <w:r>
        <w:t>Bahrain on Saturday warned its citizens against travel to Iraq and Iran and asked those already there to return.</w:t>
      </w:r>
    </w:p>
    <w:p w14:paraId="1BA9E7EA" w14:textId="77777777" w:rsidR="004133BF" w:rsidRDefault="004133BF" w:rsidP="004133BF">
      <w:r>
        <w:t>The U.S. Federal Aviation Administration has issued an advisory to U.S. commercial airliners flying over the waters of the Gulf and the Gulf of Oman to exercise caution.</w:t>
      </w:r>
    </w:p>
    <w:p w14:paraId="6032C19D" w14:textId="77777777" w:rsidR="004133BF" w:rsidRDefault="004133BF" w:rsidP="004133BF">
      <w:pPr>
        <w:pStyle w:val="Heading4"/>
        <w:rPr>
          <w:rFonts w:cs="Calibri"/>
          <w:bCs/>
          <w:szCs w:val="26"/>
        </w:rPr>
      </w:pPr>
      <w:r>
        <w:rPr>
          <w:rFonts w:cs="Calibri"/>
          <w:b w:val="0"/>
          <w:bCs/>
          <w:szCs w:val="26"/>
        </w:rPr>
        <w:t xml:space="preserve">No U.S draw-in, Iran wants to avoid it </w:t>
      </w:r>
    </w:p>
    <w:p w14:paraId="163A9A6D" w14:textId="77777777" w:rsidR="004133BF" w:rsidRDefault="004133BF" w:rsidP="004133BF">
      <w:pPr>
        <w:rPr>
          <w:rFonts w:eastAsiaTheme="minorEastAsia" w:cstheme="minorBidi"/>
          <w:szCs w:val="24"/>
        </w:rPr>
      </w:pPr>
      <w:r>
        <w:rPr>
          <w:rStyle w:val="Style13ptBold"/>
        </w:rPr>
        <w:t>CNN 19</w:t>
      </w:r>
      <w:r>
        <w:t xml:space="preserve"> (Nicole Gaouette and Jennifer Hansler, CNN, 7-17-2019, "Iran's foreign minister says Tehran 'will never start a war,' but will defend itself ," CNN, https://www.cnn.com/2019/07/17/politics/zarif-zakaria-interview/index.html)</w:t>
      </w:r>
    </w:p>
    <w:p w14:paraId="6142FAC6" w14:textId="77777777" w:rsidR="004133BF" w:rsidRDefault="004133BF" w:rsidP="004133BF">
      <w:r>
        <w:t xml:space="preserve">Washington (CNN)Iran's foreign minister said the US is waging war against his country through intensifying economic sanctions that make civilians "the primary targets," but told CNN that </w:t>
      </w:r>
      <w:r>
        <w:rPr>
          <w:rStyle w:val="StyleUnderline"/>
        </w:rPr>
        <w:t>his country "will never start a war" and that all parties should work to avoid one</w:t>
      </w:r>
      <w:r>
        <w:t>.</w:t>
      </w:r>
    </w:p>
    <w:p w14:paraId="619B5A17" w14:textId="77777777" w:rsidR="004133BF" w:rsidRDefault="004133BF" w:rsidP="004133BF">
      <w:r>
        <w:t>Zarif spoke to CNN's Fareed Zakaria Wednesday while in New York to attend meetings at the United Nations, where he described the Trump administration's "maximum pressure" campaign as "economic terrorism" for the impact it is having on ordinary Iranians.</w:t>
      </w:r>
    </w:p>
    <w:p w14:paraId="1FDC0E3B" w14:textId="77777777" w:rsidR="004133BF" w:rsidRDefault="004133BF" w:rsidP="004133BF">
      <w:r>
        <w:t>Iran's top diplomat also said he hasn't had any briefings on events surrounding the mysterious disappearance of a tanker in the Persian Gulf, the most recent unexplained incident involving shipping in the economically vital waterway.</w:t>
      </w:r>
    </w:p>
    <w:p w14:paraId="581ABA29" w14:textId="77777777" w:rsidR="004133BF" w:rsidRDefault="004133BF" w:rsidP="004133BF">
      <w:r>
        <w:t>'Economic terrorism'</w:t>
      </w:r>
    </w:p>
    <w:p w14:paraId="146490BD" w14:textId="77777777" w:rsidR="004133BF" w:rsidRDefault="004133BF" w:rsidP="004133BF">
      <w:r>
        <w:t>Asked by Zakaria about the possibility of a war with the US, Zarif said, "you cannot simply disregard a possibility of a disaster." Speaking at the residence of Iran's ambassador to the UN, Zarif noted that in 1988, a US warship in the Persian Gulf shot down an Iranian civilian airliner, killing all 290 passengers.</w:t>
      </w:r>
    </w:p>
    <w:p w14:paraId="71114DF7" w14:textId="77777777" w:rsidR="004133BF" w:rsidRDefault="004133BF" w:rsidP="004133BF">
      <w:r>
        <w:rPr>
          <w:rStyle w:val="StyleUnderline"/>
        </w:rPr>
        <w:t>The US-educated foreign minister said that "we all need to work in order to avoid war,"</w:t>
      </w:r>
      <w:r>
        <w:t xml:space="preserve"> but added that "there is a war going on right now. It's an economic war -- an economic war against Iran targets civilian population."</w:t>
      </w:r>
    </w:p>
    <w:p w14:paraId="3FE8FC7C" w14:textId="77777777" w:rsidR="004133BF" w:rsidRDefault="004133BF" w:rsidP="004133BF">
      <w:r>
        <w:t>Officially, US sanctions exempt humanitarian goods, such as food, medicine and medicinal instruments. But in reality, shortages in essential goods have affected households across the country and sent the cost of medications soaring, CNN has reported.</w:t>
      </w:r>
    </w:p>
    <w:p w14:paraId="682AEF58" w14:textId="77777777" w:rsidR="004133BF" w:rsidRDefault="004133BF" w:rsidP="004133BF">
      <w:r>
        <w:t>Zarif noted that President Donald Trump is on the record saying "</w:t>
      </w:r>
      <w:r>
        <w:rPr>
          <w:rStyle w:val="StyleUnderline"/>
        </w:rPr>
        <w:t>that he is not engaged in military war</w:t>
      </w:r>
      <w:r>
        <w:t>, but in an economic war." He added that "economic war is nothing to be proud of, because in a military confrontation, civilians may become collateral damage, but in an economic war, civilians are the primary targets."</w:t>
      </w:r>
    </w:p>
    <w:p w14:paraId="522CFC0D" w14:textId="77777777" w:rsidR="004133BF" w:rsidRDefault="004133BF" w:rsidP="004133BF">
      <w:r>
        <w:t>The Trump administration has leveled sanctions against the main sectors of Iran's economy, its premier military group the Revolutionary Guard Corps, individual Iranian officials and Supreme Leader Ayatollah Ali Khamenei since leaving the Iran nuclear accord in May 2018. The goal, administration officials say, is to force a change in Tehran's behavior.</w:t>
      </w:r>
    </w:p>
    <w:p w14:paraId="22CE6CF2" w14:textId="77777777" w:rsidR="004133BF" w:rsidRDefault="004133BF" w:rsidP="004133BF">
      <w:r>
        <w:t>Since May 2019, when the US sent a carrier strike group and bomber task force into the Persian Gulf, tensions and concerns about a kinetic clash between the two countries have risen sharply. Tehran has also announced it will breach uranium enrichment levels set by the nuclear deal unless Europe finds a way to ease some of the financial pressure created by US sanctions.</w:t>
      </w:r>
    </w:p>
    <w:p w14:paraId="64363ACE" w14:textId="77777777" w:rsidR="004133BF" w:rsidRDefault="004133BF" w:rsidP="004133BF">
      <w:r>
        <w:t>Since May, six tankers have been struck in attacks that US officials suggest -- but haven't definitively said -- Iran has carried out, while Tehran has adamantly denied the charges. Iran did take responsibility for shooting down a US military drone in June, saying it was in Iranian airspace. The US said the drone was over international waters.</w:t>
      </w:r>
    </w:p>
    <w:p w14:paraId="0F7AE833" w14:textId="77777777" w:rsidR="004133BF" w:rsidRDefault="004133BF" w:rsidP="004133BF">
      <w:r>
        <w:t>Murky circumstances</w:t>
      </w:r>
    </w:p>
    <w:p w14:paraId="792AAD90" w14:textId="77777777" w:rsidR="004133BF" w:rsidRDefault="004133BF" w:rsidP="004133BF">
      <w:r>
        <w:t>"We defend our territory," Zarif told CNN. "The United States drone entered Iranian territory, entered Iranian airspace. It was shot down, because even without entering Iranian airspace, it could spy over our entire territory ... it not only threatened our territorial integrity, but it was threatening our national security. We will not tolerate foreigners coming 6,000 miles from their shores to our shores and threatening our national sovereignty and stability. "</w:t>
      </w:r>
    </w:p>
    <w:p w14:paraId="755160A0" w14:textId="77777777" w:rsidR="004133BF" w:rsidRDefault="004133BF" w:rsidP="004133BF">
      <w:r>
        <w:t>The most recent tanker incident remains murky. Unnamed US officials initially claimed a tanker belonging to the UAE had been seized by Iran over the weekend and taken to an Iranian port. The UAE said the tanker isn't owned or operated by their country and carried no UAE personnel.</w:t>
      </w:r>
    </w:p>
    <w:p w14:paraId="4DF4C8F2" w14:textId="77777777" w:rsidR="004133BF" w:rsidRDefault="004133BF" w:rsidP="004133BF">
      <w:r>
        <w:t>Iranian officials on Wednesday said that they'd responded to a distress call from the vessel and come to its aid, according to the New York Times. At an Atlantic Council event Wednesday, the Trump administration's Special Representative for Iran, Brian Hook, said the US is "trying to understand what happened."</w:t>
      </w:r>
    </w:p>
    <w:p w14:paraId="42CDB844" w14:textId="77777777" w:rsidR="004133BF" w:rsidRDefault="004133BF" w:rsidP="004133BF">
      <w:r>
        <w:t>Bolton, without offering evidence, says Iran 'almost certainly' responsible for oil tanker attack in UAE</w:t>
      </w:r>
    </w:p>
    <w:p w14:paraId="6922E610" w14:textId="77777777" w:rsidR="004133BF" w:rsidRDefault="004133BF" w:rsidP="004133BF">
      <w:r>
        <w:t>Zarif told Zakaria that he had "heard in the news that it required assistance and it's being assisted. But I haven't seen any private briefings about that."</w:t>
      </w:r>
    </w:p>
    <w:p w14:paraId="7AE0DA16" w14:textId="77777777" w:rsidR="004133BF" w:rsidRDefault="004133BF" w:rsidP="004133BF">
      <w:r>
        <w:t>Zakaria asked Zarif about charges that Iran is interfering with shipping in the Persian Gulf and the Strait of Hormuz, where 20% of the world's oil trade transits, to signal that it could wreak havoc with global oil supplies.</w:t>
      </w:r>
    </w:p>
    <w:p w14:paraId="1F1B7BE0" w14:textId="77777777" w:rsidR="004133BF" w:rsidRDefault="004133BF" w:rsidP="004133BF">
      <w:r>
        <w:t>Zarif countered that the Strait of Hormuz is essential to Iran's economy and that his country has long provided security for shipping there.</w:t>
      </w:r>
    </w:p>
    <w:p w14:paraId="7C6BF9D7" w14:textId="77777777" w:rsidR="004133BF" w:rsidRDefault="004133BF" w:rsidP="004133BF">
      <w:r>
        <w:t>"We have 1,500 miles of coast line with the Persian Gulf," Zarif said. "I mean, we control the Strait of Hormuz. These waters are our lifeline, so their security is of paramount importance for Iran."</w:t>
      </w:r>
    </w:p>
    <w:p w14:paraId="555CB985" w14:textId="77777777" w:rsidR="004133BF" w:rsidRDefault="004133BF" w:rsidP="004133BF">
      <w:r>
        <w:t>Diplomacy</w:t>
      </w:r>
    </w:p>
    <w:p w14:paraId="61460C70" w14:textId="77777777" w:rsidR="004133BF" w:rsidRDefault="004133BF" w:rsidP="004133BF">
      <w:r>
        <w:t>In a reference to the US sending military vessels and trying to organize an international force to patrol the waters, Zarif said, "The United States is intervening in order to make these waters insecure for Iran. You cannot make these waters insecure for one country and secure it for others."</w:t>
      </w:r>
    </w:p>
    <w:p w14:paraId="57581ED2" w14:textId="77777777" w:rsidR="004133BF" w:rsidRDefault="004133BF" w:rsidP="004133BF">
      <w:r>
        <w:t>At the Atlantic Council</w:t>
      </w:r>
      <w:r>
        <w:rPr>
          <w:rStyle w:val="StyleUnderline"/>
        </w:rPr>
        <w:t>, Hook said that Trump is "not afraid of diplomacy" with Iran and noted that the President has said he would sit down with President Hassan Rouhani</w:t>
      </w:r>
      <w:r>
        <w:t>. "I would mention that Iran keeps rejecting diplomacy. They've rejected it too many times," Hook said.</w:t>
      </w:r>
    </w:p>
    <w:p w14:paraId="6AA33AF9" w14:textId="77777777" w:rsidR="004133BF" w:rsidRDefault="004133BF" w:rsidP="004133BF">
      <w:r>
        <w:t>The administration has also sent mixed signals on diplomacy, to the point of denying that Iran's top diplomat -- a major force behind getting Tehran to enter the 2015 international nuclear pact -- has any sway or decision-making power.</w:t>
      </w:r>
    </w:p>
    <w:p w14:paraId="131A56C0" w14:textId="77777777" w:rsidR="004133BF" w:rsidRDefault="004133BF" w:rsidP="004133BF">
      <w:r>
        <w:t>The Trump administration has also threatened to sanction Zarif, limited his movements in New York and criticized him. After an interviewer described Zarif as "an empty windbag" and a "false flag of moderation" to Secretary of State Michael Pompeo on Wednesday, the top US diplomat said his "core point, I think, is correct."</w:t>
      </w:r>
    </w:p>
    <w:p w14:paraId="747EB3A0" w14:textId="77777777" w:rsidR="004133BF" w:rsidRDefault="004133BF" w:rsidP="004133BF">
      <w:r>
        <w:t>"Zarif comes around and talks about how he's the good guy," Pompeo told the Hugh Hewitt Show. "He has been the foreign minister while the Islamic Republic of Iran has taken every action we've seen and he is equally responsible for those activities."</w:t>
      </w:r>
    </w:p>
    <w:p w14:paraId="3BBE03F3" w14:textId="77777777" w:rsidR="004133BF" w:rsidRDefault="004133BF" w:rsidP="004133BF">
      <w:r>
        <w:t>In response to a POLITICO story Wednesday reporting that Kentucky Republican Sen. Rand Paul asked Trump over the weekend for permission to open talks with Zarif in New York this week, a US official cast doubt on whether Zarif has the power to open up diplomacy on behalf of the Iranian regime.</w:t>
      </w:r>
    </w:p>
    <w:p w14:paraId="03AA60D1" w14:textId="77777777" w:rsidR="004133BF" w:rsidRDefault="004133BF" w:rsidP="004133BF">
      <w:r>
        <w:t>The official did not confirm or deny if the President authorized a meeting with Paul, but in their statement suggested that the entire administration is not on board with the strategy.</w:t>
      </w:r>
    </w:p>
    <w:p w14:paraId="3A50D5BE" w14:textId="77777777" w:rsidR="004133BF" w:rsidRDefault="004133BF" w:rsidP="004133BF">
      <w:r>
        <w:t>"We're aware of reports of a supposed meeting between a US senator and Zarif," the official said. "It's unclear how productive a conversation with Zarif would be given his limited role in making decisions on behalf of the Iranian regime."</w:t>
      </w:r>
    </w:p>
    <w:p w14:paraId="4A24AD1E" w14:textId="77777777" w:rsidR="004133BF" w:rsidRDefault="004133BF" w:rsidP="004133BF">
      <w:pPr>
        <w:pStyle w:val="Heading3"/>
      </w:pPr>
      <w:r>
        <w:t>AQAP is Weak</w:t>
      </w:r>
    </w:p>
    <w:p w14:paraId="7C124298" w14:textId="77777777" w:rsidR="004133BF" w:rsidRDefault="004133BF" w:rsidP="004133BF">
      <w:pPr>
        <w:pStyle w:val="Heading4"/>
        <w:rPr>
          <w:bCs/>
          <w:szCs w:val="26"/>
        </w:rPr>
      </w:pPr>
      <w:r>
        <w:rPr>
          <w:b w:val="0"/>
          <w:bCs/>
          <w:szCs w:val="26"/>
        </w:rPr>
        <w:t xml:space="preserve">No risk of large-scale international AQAP attacks – they’re distracted by the Yemen war </w:t>
      </w:r>
    </w:p>
    <w:p w14:paraId="6391B43B" w14:textId="77777777" w:rsidR="004133BF" w:rsidRDefault="004133BF" w:rsidP="004133BF">
      <w:pPr>
        <w:rPr>
          <w:rFonts w:eastAsiaTheme="minorEastAsia" w:cstheme="minorBidi"/>
          <w:szCs w:val="24"/>
        </w:rPr>
      </w:pPr>
      <w:r>
        <w:rPr>
          <w:b/>
        </w:rPr>
        <w:t>Fenton-Harvey</w:t>
      </w:r>
      <w:r>
        <w:t xml:space="preserve"> 9/25/20</w:t>
      </w:r>
      <w:r>
        <w:rPr>
          <w:b/>
        </w:rPr>
        <w:t>18</w:t>
      </w:r>
      <w:r>
        <w:t xml:space="preserve"> (Johnathan Fenton-Harvey, Journalist Focusing on Social, Political, and Humanitarian Issues in the Middle East and North Africa, “Al-Qaeda’s Future in a War-torn Yemen,” Carnegie Endowment for International Peace, https://carnegieendowment.org/sada/77334)</w:t>
      </w:r>
    </w:p>
    <w:p w14:paraId="67BC34BE" w14:textId="77777777" w:rsidR="004133BF" w:rsidRDefault="004133BF" w:rsidP="004133BF">
      <w:pPr>
        <w:rPr>
          <w:sz w:val="12"/>
        </w:rPr>
      </w:pPr>
      <w:r>
        <w:rPr>
          <w:rStyle w:val="Emphasis"/>
        </w:rPr>
        <w:t>AQAP is currently focused more on controlling Yemen than on international attacks</w:t>
      </w:r>
      <w:r>
        <w:rPr>
          <w:sz w:val="12"/>
        </w:rPr>
        <w:t xml:space="preserve">, owing its success to establishing financial networks, tailoring its ideology to attract disenfranchised Yemenis, and cooperating with local tribal factions. While it still upholds Al-Qaeda’s extremist Salafi ideology, including enforcing an Islamic penal code in Abyan and an inconsistently applied ban on the popular narcotic qat, </w:t>
      </w:r>
      <w:r>
        <w:rPr>
          <w:rStyle w:val="Emphasis"/>
        </w:rPr>
        <w:t xml:space="preserve">AQAP has often moderated its image </w:t>
      </w:r>
      <w:r>
        <w:rPr>
          <w:sz w:val="12"/>
        </w:rPr>
        <w:t>to gain Yemenis’ trust and support</w:t>
      </w:r>
      <w:r>
        <w:rPr>
          <w:rStyle w:val="Emphasis"/>
        </w:rPr>
        <w:t>. AQAP shows a desire to bring stability in impoverished areas by providing basic services including water, electricity, and fuel, while creating security and providing some form of governance</w:t>
      </w:r>
      <w:r>
        <w:rPr>
          <w:sz w:val="12"/>
        </w:rPr>
        <w:t>. Its social media accounts overwhelmingly emphasize these projects, compared to other content such as descriptions of punishments carried out, which were only in 3 percent of posts. It has also promoted a narrative that both the Houthis and the Saudi-backed Yemeni state are responsible for citizens’ humiliation, grief, and injustice. This both appeals to Yemenis whose livelihoods have been damaged and shifts their focus away from the group’s own violent extremist image.</w:t>
      </w:r>
    </w:p>
    <w:p w14:paraId="3A4039C9" w14:textId="77777777" w:rsidR="004133BF" w:rsidRDefault="004133BF" w:rsidP="004133BF">
      <w:pPr>
        <w:pStyle w:val="Heading4"/>
        <w:rPr>
          <w:bCs/>
          <w:szCs w:val="26"/>
        </w:rPr>
      </w:pPr>
      <w:r>
        <w:rPr>
          <w:b w:val="0"/>
          <w:bCs/>
          <w:szCs w:val="26"/>
        </w:rPr>
        <w:t xml:space="preserve">AQAP isn’t a threat – ISIL saps recruiting potential, lack of competent leadership following U.S. airstrikes, and new recruits don’t increase the group’s ability to carry out significant international terrorist activities </w:t>
      </w:r>
    </w:p>
    <w:p w14:paraId="4CF5A8EA" w14:textId="77777777" w:rsidR="004133BF" w:rsidRDefault="004133BF" w:rsidP="004133BF">
      <w:pPr>
        <w:rPr>
          <w:rFonts w:eastAsiaTheme="minorEastAsia" w:cstheme="minorBidi"/>
          <w:szCs w:val="24"/>
        </w:rPr>
      </w:pPr>
      <w:r>
        <w:rPr>
          <w:b/>
        </w:rPr>
        <w:t>Johnsen</w:t>
      </w:r>
      <w:r>
        <w:t xml:space="preserve"> 10/11/20</w:t>
      </w:r>
      <w:r>
        <w:rPr>
          <w:b/>
        </w:rPr>
        <w:t xml:space="preserve">18 </w:t>
      </w:r>
      <w:r>
        <w:t>(Gregory D. Johnsen, Former member of the Yemen Panel of Experts for the U.N. Security Council, Arabia Foundation Resident Scholar, “THE TWO FACES OF AL-QAEDA IN THE ARABIAN PENINSULA,” War on the Rocks, https://warontherocks.com/2018/10/the-two-faces-of-al-qaeda-in-the-arabian-peninsula/)</w:t>
      </w:r>
    </w:p>
    <w:p w14:paraId="075DEB22" w14:textId="77777777" w:rsidR="004133BF" w:rsidRDefault="004133BF" w:rsidP="004133BF">
      <w:pPr>
        <w:rPr>
          <w:sz w:val="12"/>
        </w:rPr>
      </w:pPr>
      <w:r>
        <w:rPr>
          <w:sz w:val="12"/>
        </w:rPr>
        <w:t xml:space="preserve">Over the past 10 years, AQAP has become one of al-Qaeda’s most worrisome affiliates, carrying out attacks at home and abroad, from seizing territory in Yemen to putting bombs on planes bound for the United States. In 2010, shortly after the group was founded, the State Department estimated that AQAP had “several hundred” members. That number jumped to a “few thousand” in 2011 and then to “four thousand” in 2015. This year, the department put that estimate in the “low thousands,” although the United Nations put the number of AQAP fighters at 6,000 – 7,000. The upward trend largely holds true for the number of attacks the group has claimed. For the past two years, I tracked AQAP as part of the U.N. Security Council’s Yemen Panel of Experts. In both 2016 and 2017, AQAP claimed more than 200 attacks, a significant increase from the group’s early years when Yemen was relatively stable and AQAP was more focused on striking the West. But </w:t>
      </w:r>
      <w:r>
        <w:rPr>
          <w:rStyle w:val="Emphasis"/>
        </w:rPr>
        <w:t>the numbers are misleading. AQAP may be bigger now, but it isn’t stronger. It may be carrying out more attacks, but it isn’t more of a threat</w:t>
      </w:r>
      <w:r>
        <w:rPr>
          <w:rStyle w:val="StyleUnderline"/>
        </w:rPr>
        <w:t xml:space="preserve">. </w:t>
      </w:r>
      <w:r>
        <w:rPr>
          <w:sz w:val="12"/>
        </w:rPr>
        <w:t xml:space="preserve">At issue is what I call the two faces of AQAP: the domestic insurgency and the international terrorist organization. These two strands have always coexisted in AQAP, as they have for most terrorist groups. But the two are often conflated into one overall picture of the group. </w:t>
      </w:r>
      <w:r>
        <w:rPr>
          <w:rStyle w:val="StyleUnderline"/>
        </w:rPr>
        <w:t>We hear AQAP and think of international terrorism, not the domestic insurgency. This</w:t>
      </w:r>
      <w:r>
        <w:rPr>
          <w:sz w:val="12"/>
        </w:rPr>
        <w:t xml:space="preserve"> failure by journalists, analysts, and officials to distinguish between AQAP’s two sides </w:t>
      </w:r>
      <w:r>
        <w:rPr>
          <w:rStyle w:val="StyleUnderline"/>
        </w:rPr>
        <w:t xml:space="preserve">leads to a mistaken impression of the threat the group represents to the West. </w:t>
      </w:r>
      <w:r>
        <w:rPr>
          <w:sz w:val="12"/>
        </w:rPr>
        <w:t xml:space="preserve">This is why numbers don’t tell the whole story. </w:t>
      </w:r>
      <w:r>
        <w:rPr>
          <w:rStyle w:val="StyleUnderline"/>
        </w:rPr>
        <w:t>AQAP’s domestic reach</w:t>
      </w:r>
      <w:r>
        <w:rPr>
          <w:sz w:val="12"/>
        </w:rPr>
        <w:t xml:space="preserve"> and recruits </w:t>
      </w:r>
      <w:r>
        <w:rPr>
          <w:rStyle w:val="StyleUnderline"/>
        </w:rPr>
        <w:t xml:space="preserve">have grown </w:t>
      </w:r>
      <w:r>
        <w:rPr>
          <w:sz w:val="12"/>
        </w:rPr>
        <w:t xml:space="preserve">significantly </w:t>
      </w:r>
      <w:r>
        <w:rPr>
          <w:rStyle w:val="StyleUnderline"/>
        </w:rPr>
        <w:t>in recent years, but the international terrorist side has withered. The group might look and sound more dangerous than ever, but it is actually a much different organization today than it was a decade ago</w:t>
      </w:r>
      <w:r>
        <w:rPr>
          <w:sz w:val="12"/>
        </w:rPr>
        <w:t xml:space="preserve">. Like most terrorist groups, AQAP is a complex organization doing multiple things at once, laying sewer pipes and building bombs. When we only look at one aspect of the organization we risk misunderstanding who they are, how they operate, and what they can accomplish. A Two-Front Campaign Within a year of the 2008 video release, AQAP had nearly assassinated Saudi Arabia’s then-deputy interior minister and managed to smuggle an underwear bomb onto a U.S.-bound flight that, but for a soggy fuse, could have been disastrous. Next came a pair of parcel bombs, rumors of surgically implanted explosives, and fears of laptop bombs on airplanes. Full-body scanners at airports and laptop bans on some international flights last year were the result. But AQAP was also active inside Yemen, fighting the local government and working to connect with tribes. Twice in the past few years, the group has seized and attempted to administer territory in Yemen, essentially creating its own mini-states, complete with police forces and ruling councils. Both times AQAP lasted about a year before withdrawing in the face of government or international military offensives. </w:t>
      </w:r>
      <w:r>
        <w:rPr>
          <w:rStyle w:val="StyleUnderline"/>
        </w:rPr>
        <w:t>In an effort to deny AQAP a sanctuary from which to plot and launch attacks against the West, the United States initiated an extensive bombing campaign.</w:t>
      </w:r>
      <w:r>
        <w:rPr>
          <w:sz w:val="12"/>
        </w:rPr>
        <w:t xml:space="preserve"> Using naval warships, planes, and drones, the United States has conducted more than 300 strikes in Yemen over the past 10 years, resulting in hundreds of deaths. </w:t>
      </w:r>
      <w:r>
        <w:rPr>
          <w:rStyle w:val="StyleUnderline"/>
        </w:rPr>
        <w:t>Of the four men featured in that</w:t>
      </w:r>
      <w:r>
        <w:rPr>
          <w:sz w:val="12"/>
        </w:rPr>
        <w:t xml:space="preserve"> late </w:t>
      </w:r>
      <w:r>
        <w:rPr>
          <w:rStyle w:val="StyleUnderline"/>
        </w:rPr>
        <w:t>2008 video, only one is still active in the organization. Two,</w:t>
      </w:r>
      <w:r>
        <w:rPr>
          <w:sz w:val="12"/>
        </w:rPr>
        <w:t xml:space="preserve"> the former head of AQAP and his deputy, </w:t>
      </w:r>
      <w:r>
        <w:rPr>
          <w:rStyle w:val="StyleUnderline"/>
        </w:rPr>
        <w:t>were killed in U.S. strikes,</w:t>
      </w:r>
      <w:r>
        <w:rPr>
          <w:sz w:val="12"/>
        </w:rPr>
        <w:t xml:space="preserve"> while </w:t>
      </w:r>
      <w:r>
        <w:rPr>
          <w:rStyle w:val="StyleUnderline"/>
        </w:rPr>
        <w:t>a third recanted and returned to Saudi</w:t>
      </w:r>
      <w:r>
        <w:rPr>
          <w:sz w:val="12"/>
        </w:rPr>
        <w:t xml:space="preserve"> Arabia not long after recording the video. </w:t>
      </w:r>
      <w:r>
        <w:rPr>
          <w:rStyle w:val="StyleUnderline"/>
        </w:rPr>
        <w:t>The United States has killed Anwar al-Awlaki and</w:t>
      </w:r>
      <w:r>
        <w:rPr>
          <w:sz w:val="12"/>
        </w:rPr>
        <w:t xml:space="preserve">, if recent reports are to be believed, </w:t>
      </w:r>
      <w:r>
        <w:rPr>
          <w:rStyle w:val="StyleUnderline"/>
        </w:rPr>
        <w:t>Ibrahim al-Asiri, the group’s most widely known bomb-maker,</w:t>
      </w:r>
      <w:r>
        <w:rPr>
          <w:sz w:val="12"/>
        </w:rPr>
        <w:t xml:space="preserve"> as well. There have been successes in the war against AQAP but no lasting victory. </w:t>
      </w:r>
      <w:r>
        <w:rPr>
          <w:rStyle w:val="StyleUnderline"/>
        </w:rPr>
        <w:t>AQAP has been weakened</w:t>
      </w:r>
      <w:r>
        <w:rPr>
          <w:sz w:val="12"/>
        </w:rPr>
        <w:t xml:space="preserve">, but it hasn’t been destroyed. AQAP’s Overseas Activities Dwindle </w:t>
      </w:r>
      <w:r>
        <w:rPr>
          <w:rStyle w:val="StyleUnderline"/>
        </w:rPr>
        <w:t xml:space="preserve">The first reason the group’s international terrorist side has been weakened is the rise of </w:t>
      </w:r>
      <w:r>
        <w:rPr>
          <w:sz w:val="12"/>
        </w:rPr>
        <w:t xml:space="preserve">Islamic State, or </w:t>
      </w:r>
      <w:r>
        <w:rPr>
          <w:rStyle w:val="StyleUnderline"/>
        </w:rPr>
        <w:t>ISIL.</w:t>
      </w:r>
      <w:r>
        <w:rPr>
          <w:sz w:val="12"/>
        </w:rPr>
        <w:t xml:space="preserve"> As I describe in my book, at the height of Anwar al-Awlaki’s popularity </w:t>
      </w:r>
      <w:r>
        <w:rPr>
          <w:rStyle w:val="StyleUnderline"/>
        </w:rPr>
        <w:t>in 2011, Yemen was a destination for international recruits looking to join a jihad.</w:t>
      </w:r>
      <w:r>
        <w:rPr>
          <w:sz w:val="12"/>
        </w:rPr>
        <w:t xml:space="preserve"> But </w:t>
      </w:r>
      <w:r>
        <w:rPr>
          <w:rStyle w:val="StyleUnderline"/>
        </w:rPr>
        <w:t>ISIL and its caliphate stole much of AQAP’s thunder — and many of its potential recruits</w:t>
      </w:r>
      <w:r>
        <w:rPr>
          <w:sz w:val="12"/>
        </w:rPr>
        <w:t xml:space="preserve"> — and </w:t>
      </w:r>
      <w:r>
        <w:rPr>
          <w:rStyle w:val="StyleUnderline"/>
        </w:rPr>
        <w:t>the organization is</w:t>
      </w:r>
      <w:r>
        <w:rPr>
          <w:sz w:val="12"/>
        </w:rPr>
        <w:t xml:space="preserve"> now </w:t>
      </w:r>
      <w:r>
        <w:rPr>
          <w:rStyle w:val="StyleUnderline"/>
        </w:rPr>
        <w:t xml:space="preserve">feeling that shortfall. </w:t>
      </w:r>
      <w:r>
        <w:rPr>
          <w:rStyle w:val="Emphasis"/>
        </w:rPr>
        <w:t>Combine the lack of skilled recruits with the dramatic increase in U.S. strikes over the past few years,</w:t>
      </w:r>
      <w:r>
        <w:rPr>
          <w:sz w:val="12"/>
        </w:rPr>
        <w:t xml:space="preserve"> which appear to be much more targeted than they once were, </w:t>
      </w:r>
      <w:r>
        <w:rPr>
          <w:rStyle w:val="Emphasis"/>
        </w:rPr>
        <w:t>and AQAP is losing more top leaders than it is capable of replacing.</w:t>
      </w:r>
      <w:r>
        <w:rPr>
          <w:sz w:val="12"/>
        </w:rPr>
        <w:t xml:space="preserve"> In 2015, for example, the United States killed the then-head of AQAP, Nasir al-Wihayshi, who was once Osama bin Laden’s aide-de-camp in Afghanistan. Wihayshi’s replacement, Qasim al-Raymi, also has experience in Afghanistan but lacks both his predecessor’s leadership skills and his strategic patience. Al-Raymi is an understudy, better suited to carrying out orders than giving them. Absent an influx of new talent, this is what </w:t>
      </w:r>
      <w:r>
        <w:rPr>
          <w:rStyle w:val="StyleUnderline"/>
        </w:rPr>
        <w:t>AQAP’s leadership increasingly looks like</w:t>
      </w:r>
      <w:r>
        <w:rPr>
          <w:sz w:val="12"/>
        </w:rPr>
        <w:t xml:space="preserve">: </w:t>
      </w:r>
      <w:r>
        <w:rPr>
          <w:rStyle w:val="StyleUnderline"/>
        </w:rPr>
        <w:t xml:space="preserve">backups forced into starting roles. </w:t>
      </w:r>
      <w:r>
        <w:rPr>
          <w:sz w:val="12"/>
        </w:rPr>
        <w:t xml:space="preserve">The third factor is what AQAP does have: </w:t>
      </w:r>
      <w:r>
        <w:rPr>
          <w:rStyle w:val="StyleUnderline"/>
        </w:rPr>
        <w:t>foot soldiers</w:t>
      </w:r>
      <w:r>
        <w:rPr>
          <w:sz w:val="12"/>
        </w:rPr>
        <w:t xml:space="preserve">. These </w:t>
      </w:r>
      <w:r>
        <w:rPr>
          <w:rStyle w:val="Emphasis"/>
        </w:rPr>
        <w:t>are the local Yemenis who</w:t>
      </w:r>
      <w:r>
        <w:rPr>
          <w:sz w:val="12"/>
        </w:rPr>
        <w:t xml:space="preserve"> bolster the domestic insurgency side of the organization but </w:t>
      </w:r>
      <w:r>
        <w:rPr>
          <w:rStyle w:val="Emphasis"/>
        </w:rPr>
        <w:t>do little to help the international terrorist side.</w:t>
      </w:r>
      <w:r>
        <w:rPr>
          <w:sz w:val="12"/>
        </w:rPr>
        <w:t xml:space="preserve"> AQAP has always had a lot of local fighters in its ranks, but after the Houthis — a Zaydi Shi‘a group supported by Iran — took control of the state in 2015, that number jumped significantly. (In a sign of how messy the current war in Yemen is, AQAP is also fighting both Saudi Arabia and the United Arab Emirates, which entered the war to fight the Houthis.) </w:t>
      </w:r>
      <w:r>
        <w:rPr>
          <w:rStyle w:val="StyleUnderline"/>
        </w:rPr>
        <w:t xml:space="preserve">When the war started, many outside observers </w:t>
      </w:r>
      <w:r>
        <w:rPr>
          <w:sz w:val="12"/>
        </w:rPr>
        <w:t xml:space="preserve">— myself included — </w:t>
      </w:r>
      <w:r>
        <w:rPr>
          <w:rStyle w:val="StyleUnderline"/>
        </w:rPr>
        <w:t>believed that the longer the fighting lasted, the more recruits AQAP would gain and the greater a threat it would become.</w:t>
      </w:r>
      <w:r>
        <w:rPr>
          <w:sz w:val="12"/>
        </w:rPr>
        <w:t xml:space="preserve"> We were half-right. </w:t>
      </w:r>
      <w:r>
        <w:rPr>
          <w:rStyle w:val="Emphasis"/>
        </w:rPr>
        <w:t>The fighting has increased AQAP’s numbers but hasn’t made the group more of a threat to the West</w:t>
      </w:r>
      <w:r>
        <w:rPr>
          <w:rStyle w:val="StyleUnderline"/>
        </w:rPr>
        <w:t>. The domestic insurgency side of AQAP is thriving, but the international terrorist side has withered.</w:t>
      </w:r>
      <w:r>
        <w:rPr>
          <w:sz w:val="12"/>
        </w:rPr>
        <w:t xml:space="preserve"> This is also why the U.N.’s estimate of 6,000-7,000 members is accurate but misleading. </w:t>
      </w:r>
      <w:r>
        <w:rPr>
          <w:rStyle w:val="Emphasis"/>
        </w:rPr>
        <w:t>By conflating AQAP’s two sides into a single snapshot, we misrepresent the group as well as the threat it represents</w:t>
      </w:r>
      <w:r>
        <w:rPr>
          <w:sz w:val="12"/>
        </w:rPr>
        <w:t>.</w:t>
      </w:r>
    </w:p>
    <w:p w14:paraId="39122DD3" w14:textId="77777777" w:rsidR="004133BF" w:rsidRDefault="004133BF" w:rsidP="004133BF">
      <w:pPr>
        <w:pStyle w:val="Heading3"/>
      </w:pPr>
      <w:r>
        <w:t xml:space="preserve">No AQAP Recruiting Solvency </w:t>
      </w:r>
    </w:p>
    <w:p w14:paraId="0974D385" w14:textId="77777777" w:rsidR="004133BF" w:rsidRDefault="004133BF" w:rsidP="004133BF">
      <w:pPr>
        <w:keepNext/>
        <w:keepLines/>
        <w:spacing w:before="40"/>
        <w:outlineLvl w:val="3"/>
        <w:rPr>
          <w:rFonts w:eastAsiaTheme="majorEastAsia"/>
          <w:b/>
          <w:iCs/>
          <w:sz w:val="26"/>
        </w:rPr>
      </w:pPr>
      <w:r>
        <w:rPr>
          <w:rFonts w:eastAsiaTheme="majorEastAsia"/>
          <w:b/>
          <w:iCs/>
          <w:sz w:val="26"/>
        </w:rPr>
        <w:t xml:space="preserve">Terrorist recruiting is inevitable in the internet age </w:t>
      </w:r>
    </w:p>
    <w:p w14:paraId="61E33CF4" w14:textId="77777777" w:rsidR="004133BF" w:rsidRDefault="004133BF" w:rsidP="004133BF">
      <w:pPr>
        <w:rPr>
          <w:rFonts w:eastAsiaTheme="minorEastAsia"/>
          <w:sz w:val="16"/>
        </w:rPr>
      </w:pPr>
      <w:r>
        <w:rPr>
          <w:b/>
          <w:bCs/>
          <w:sz w:val="26"/>
        </w:rPr>
        <w:t xml:space="preserve">Callimachi 17 </w:t>
      </w:r>
      <w:r>
        <w:rPr>
          <w:sz w:val="16"/>
        </w:rPr>
        <w:t>(Rukmini is a foreign correspondent for The New York Times covering Islamic extremism, including Al Qaeda and the Islamic State. Callimachi has exposed the institutionalization of sex slavery by ISIS, linked child labor in gold mines in Senegal to banks in Switzerland, and revealed massacres committed by government forces from the Ivory Coast to Mali. She was awarded the George Polk Award for her reporting on the millions of dollars in ransoms that European governments secretly paid to free hostages taken by the Islamic State. Prior to joining The New York Times, she was the West Africa correspondent for the Associated Press. Callimachi won the Michael Kelly Award and was the first journalist in the 75-year history of the Overseas Press Club to win both the Hal Boyle and the Bob Considine Awards in the same year. She received the 2016 International Center for Journalists Integrity in Journalism Award for her exceptional contribution to exposing crimes against humanity. Callimachi delivered the 2016 Marie Colvin Memorial Lecture at Stony Brook University's School of Journalism “'The New York Times' Uncovers How ISIS Recruits From Afar,” February 6, 2017 – https://www.npr.org/2017/02/06/513769884/the-new-york-times-uncovers-how-isis-recruits-from-afar)///JP</w:t>
      </w:r>
    </w:p>
    <w:p w14:paraId="65A639D9" w14:textId="77777777" w:rsidR="004133BF" w:rsidRDefault="004133BF" w:rsidP="004133BF">
      <w:pPr>
        <w:rPr>
          <w:u w:val="single"/>
        </w:rPr>
      </w:pPr>
      <w:r>
        <w:rPr>
          <w:u w:val="single"/>
        </w:rPr>
        <w:t>So counterterrorism officials are now telling us that there are at least three types of attacks that are being carried out on Western soil by the Islamic State -</w:t>
      </w:r>
      <w:r>
        <w:t xml:space="preserve"> </w:t>
      </w:r>
      <w:r>
        <w:rPr>
          <w:u w:val="single"/>
        </w:rPr>
        <w:t>directed attacks, enabled attacks and inspired attacks.</w:t>
      </w:r>
      <w:r>
        <w:t xml:space="preserve"> So directed attacks are what we saw in November of 2015 when battle-hardened operatives from ISIS came physically from Syria and attacked Paris. MCEVERS: Right. CALLIMACHI: Inspired attacks are these attacks by people who are only inspired by the propaganda online. But </w:t>
      </w:r>
      <w:r>
        <w:rPr>
          <w:u w:val="single"/>
        </w:rPr>
        <w:t xml:space="preserve">the research I've done over the last couple of months indicates that really </w:t>
      </w:r>
      <w:r>
        <w:rPr>
          <w:highlight w:val="green"/>
          <w:u w:val="single"/>
        </w:rPr>
        <w:t>the bulk</w:t>
      </w:r>
      <w:r>
        <w:rPr>
          <w:u w:val="single"/>
        </w:rPr>
        <w:t xml:space="preserve"> of what we are seeing </w:t>
      </w:r>
      <w:r>
        <w:rPr>
          <w:highlight w:val="green"/>
          <w:u w:val="single"/>
        </w:rPr>
        <w:t>is</w:t>
      </w:r>
      <w:r>
        <w:rPr>
          <w:u w:val="single"/>
        </w:rPr>
        <w:t xml:space="preserve"> in the middle category, </w:t>
      </w:r>
      <w:r>
        <w:rPr>
          <w:highlight w:val="green"/>
          <w:u w:val="single"/>
        </w:rPr>
        <w:t>the enabled attack</w:t>
      </w:r>
      <w:r>
        <w:rPr>
          <w:u w:val="single"/>
        </w:rPr>
        <w:t xml:space="preserve">. And this is by </w:t>
      </w:r>
      <w:r>
        <w:rPr>
          <w:highlight w:val="green"/>
          <w:u w:val="single"/>
        </w:rPr>
        <w:t>people who</w:t>
      </w:r>
      <w:r>
        <w:rPr>
          <w:u w:val="single"/>
        </w:rPr>
        <w:t xml:space="preserve"> most likely have never been to Iraq and Syria and who </w:t>
      </w:r>
      <w:r>
        <w:rPr>
          <w:highlight w:val="green"/>
          <w:u w:val="single"/>
        </w:rPr>
        <w:t>are only speaking to the Islamic State online</w:t>
      </w:r>
      <w:r>
        <w:t xml:space="preserve">. But through this online means, </w:t>
      </w:r>
      <w:r>
        <w:rPr>
          <w:highlight w:val="green"/>
          <w:u w:val="single"/>
        </w:rPr>
        <w:t>the Islamic State</w:t>
      </w:r>
      <w:r>
        <w:rPr>
          <w:u w:val="single"/>
        </w:rPr>
        <w:t xml:space="preserve"> is able to </w:t>
      </w:r>
      <w:r>
        <w:rPr>
          <w:highlight w:val="green"/>
          <w:u w:val="single"/>
        </w:rPr>
        <w:t>guide the attacker</w:t>
      </w:r>
      <w:r>
        <w:rPr>
          <w:u w:val="single"/>
        </w:rPr>
        <w:t xml:space="preserve">, to </w:t>
      </w:r>
      <w:r>
        <w:rPr>
          <w:highlight w:val="green"/>
          <w:u w:val="single"/>
        </w:rPr>
        <w:t>coax</w:t>
      </w:r>
      <w:r>
        <w:rPr>
          <w:u w:val="single"/>
        </w:rPr>
        <w:t xml:space="preserve"> them </w:t>
      </w:r>
      <w:r>
        <w:rPr>
          <w:highlight w:val="green"/>
          <w:u w:val="single"/>
        </w:rPr>
        <w:t>and</w:t>
      </w:r>
      <w:r>
        <w:rPr>
          <w:u w:val="single"/>
        </w:rPr>
        <w:t xml:space="preserve"> to </w:t>
      </w:r>
      <w:r>
        <w:rPr>
          <w:highlight w:val="green"/>
          <w:u w:val="single"/>
        </w:rPr>
        <w:t>inspire them to translate</w:t>
      </w:r>
      <w:r>
        <w:rPr>
          <w:u w:val="single"/>
        </w:rPr>
        <w:t xml:space="preserve"> their </w:t>
      </w:r>
      <w:r>
        <w:rPr>
          <w:highlight w:val="green"/>
          <w:u w:val="single"/>
        </w:rPr>
        <w:t>intention into violence</w:t>
      </w:r>
      <w:r>
        <w:rPr>
          <w:highlight w:val="green"/>
        </w:rPr>
        <w:t>.</w:t>
      </w:r>
      <w:r>
        <w:t xml:space="preserve"> In the most complex cases, </w:t>
      </w:r>
      <w:r>
        <w:rPr>
          <w:u w:val="single"/>
        </w:rPr>
        <w:t>they are doing everything from providing the logistics down to the bullets that they're using to kill victim</w:t>
      </w:r>
      <w:r>
        <w:t xml:space="preserve">s. MCEVERS: And just give us one example of one of these enabled attacks. CALLIMACHI: So </w:t>
      </w:r>
      <w:r>
        <w:rPr>
          <w:u w:val="single"/>
        </w:rPr>
        <w:t>a good example of one of these attacks is by a young a student in a Paris suburb named Sid Ahmed Ghlam. He was planning to attack a church, and he is in touch with a series of ISIS handlers who are speaking to him online</w:t>
      </w:r>
      <w:r>
        <w:t xml:space="preserve">. </w:t>
      </w:r>
      <w:r>
        <w:rPr>
          <w:sz w:val="16"/>
        </w:rPr>
        <w:t xml:space="preserve">And in the course of the preparation for this attack, he is told to go to a sandwich shop on the outskirts of Paris, cross the main street, go into the complex that's there, find a parking lot, in the parking lot, find a Renault Megane. Once you find the Renault Megane, look on the right front tire. Find the keys. Open the back seat. In the backseat is a duffel bag. In the duffel bag are the weapons. And mind you, this is being done from Syria. MCEVERS: Wow. How were you able to see these chats? CALLIMACHI: Those chats are because I was able to get the French domestic intelligence agency's investigation files on that particular case. MCEVERS: Let's talk for a minute about President Trump's executive order on immigration and a federal judge's recent temporary halt of that order. Trump tweeted that, quote, "opens up our country to potential terrorists." We just heard former Defense Secretary Leon Panetta say Trump's order could undermine U.S. counterterrorism efforts. I mean do you - what do you think? Does it make a difference one way or the other? CALLIMACHI: </w:t>
      </w:r>
      <w:r>
        <w:rPr>
          <w:highlight w:val="green"/>
          <w:u w:val="single"/>
        </w:rPr>
        <w:t>The</w:t>
      </w:r>
      <w:r>
        <w:rPr>
          <w:u w:val="single"/>
        </w:rPr>
        <w:t xml:space="preserve"> e</w:t>
      </w:r>
      <w:r>
        <w:rPr>
          <w:highlight w:val="green"/>
          <w:u w:val="single"/>
        </w:rPr>
        <w:t>x</w:t>
      </w:r>
      <w:r>
        <w:rPr>
          <w:u w:val="single"/>
        </w:rPr>
        <w:t xml:space="preserve">ecutive </w:t>
      </w:r>
      <w:r>
        <w:rPr>
          <w:highlight w:val="green"/>
          <w:u w:val="single"/>
        </w:rPr>
        <w:t>o</w:t>
      </w:r>
      <w:r>
        <w:rPr>
          <w:u w:val="single"/>
        </w:rPr>
        <w:t xml:space="preserve">rder to me </w:t>
      </w:r>
      <w:r>
        <w:rPr>
          <w:highlight w:val="green"/>
          <w:u w:val="single"/>
        </w:rPr>
        <w:t>reveals a</w:t>
      </w:r>
      <w:r>
        <w:rPr>
          <w:u w:val="single"/>
        </w:rPr>
        <w:t xml:space="preserve"> fundamental </w:t>
      </w:r>
      <w:r>
        <w:rPr>
          <w:highlight w:val="green"/>
          <w:u w:val="single"/>
        </w:rPr>
        <w:t>misunderstanding of what the terror threat is</w:t>
      </w:r>
      <w:r>
        <w:rPr>
          <w:u w:val="single"/>
        </w:rPr>
        <w:t xml:space="preserve"> that we currently face. We are not being attacked in America by people who are coming from overseas. </w:t>
      </w:r>
      <w:r>
        <w:rPr>
          <w:highlight w:val="green"/>
          <w:u w:val="single"/>
        </w:rPr>
        <w:t>We are being attacked by</w:t>
      </w:r>
      <w:r>
        <w:rPr>
          <w:u w:val="single"/>
        </w:rPr>
        <w:t xml:space="preserve"> people who are already in America. The majority of the 114 ISIS-linked people who have been arrested in America - the vast majority of them were </w:t>
      </w:r>
      <w:r>
        <w:rPr>
          <w:highlight w:val="green"/>
          <w:u w:val="single"/>
        </w:rPr>
        <w:t>American citizens.</w:t>
      </w:r>
      <w:r>
        <w:rPr>
          <w:u w:val="single"/>
        </w:rPr>
        <w:t xml:space="preserve"> So it misses the mechanics of how this works. ISIS is able to reach into all 50 states of the nation - we've had cases in every one - through nothing more than an internet cable. It's </w:t>
      </w:r>
      <w:r>
        <w:rPr>
          <w:highlight w:val="green"/>
          <w:u w:val="single"/>
        </w:rPr>
        <w:t>not by sending operatives here.</w:t>
      </w:r>
    </w:p>
    <w:p w14:paraId="35063889" w14:textId="77777777" w:rsidR="004133BF" w:rsidRDefault="004133BF" w:rsidP="004133BF">
      <w:pPr>
        <w:pStyle w:val="Heading3"/>
      </w:pPr>
      <w:r>
        <w:t>No Cyber-Terror Threat</w:t>
      </w:r>
    </w:p>
    <w:p w14:paraId="4AB3BF87" w14:textId="77777777" w:rsidR="004133BF" w:rsidRDefault="004133BF" w:rsidP="004133BF">
      <w:pPr>
        <w:pStyle w:val="Heading4"/>
        <w:rPr>
          <w:bCs/>
          <w:szCs w:val="26"/>
        </w:rPr>
      </w:pPr>
      <w:r>
        <w:rPr>
          <w:b w:val="0"/>
          <w:bCs/>
          <w:szCs w:val="26"/>
        </w:rPr>
        <w:t xml:space="preserve">No cyber terror threat – efforts are limited to disrupting public-facing government websites </w:t>
      </w:r>
    </w:p>
    <w:p w14:paraId="6CC77D20" w14:textId="77777777" w:rsidR="004133BF" w:rsidRDefault="004133BF" w:rsidP="004133BF">
      <w:pPr>
        <w:rPr>
          <w:rFonts w:eastAsiaTheme="minorEastAsia" w:cstheme="minorBidi"/>
          <w:szCs w:val="24"/>
        </w:rPr>
      </w:pPr>
      <w:r>
        <w:rPr>
          <w:b/>
        </w:rPr>
        <w:t>Singer</w:t>
      </w:r>
      <w:r>
        <w:t xml:space="preserve"> 11/1/20</w:t>
      </w:r>
      <w:r>
        <w:rPr>
          <w:b/>
        </w:rPr>
        <w:t>12</w:t>
      </w:r>
      <w:r>
        <w:t xml:space="preserve"> (Peter W. Singer, New America Strategist and Senior Fellow, “The Cyber Terror Bogeyman,” Brookings, https://www.brookings.edu/articles/the-cyber-terror-bogeyman/)</w:t>
      </w:r>
    </w:p>
    <w:p w14:paraId="3C1821B9" w14:textId="77777777" w:rsidR="004133BF" w:rsidRDefault="004133BF" w:rsidP="004133BF">
      <w:pPr>
        <w:rPr>
          <w:u w:val="single"/>
        </w:rPr>
      </w:pPr>
      <w:r>
        <w:rPr>
          <w:rStyle w:val="StyleUnderline"/>
        </w:rPr>
        <w:t>The only publicly documented case of an actual al-Qaida attempt at a cyber attack wouldn’t have even met the FBI definition</w:t>
      </w:r>
      <w:r>
        <w:rPr>
          <w:sz w:val="12"/>
        </w:rPr>
        <w:t xml:space="preserve">. Under questioning at Guantanamo Bay, Mohmedou Ould </w:t>
      </w:r>
      <w:r>
        <w:rPr>
          <w:rStyle w:val="StyleUnderline"/>
        </w:rPr>
        <w:t>Slahi confessed to trying to knock offline the Israeli prime minister’s public website</w:t>
      </w:r>
      <w:r>
        <w:rPr>
          <w:sz w:val="12"/>
        </w:rPr>
        <w:t xml:space="preserve">. The same goes for the September denial-of-service attacks on five U.S. banking firms, for which the Islamist group “Izz ad-Din al-Qassam Cyber Fighters” claimed responsibility. (Some experts believe the group was merely stealing credit for someone else’s work.) The </w:t>
      </w:r>
      <w:r>
        <w:rPr>
          <w:rStyle w:val="StyleUnderline"/>
        </w:rPr>
        <w:t>attacks,</w:t>
      </w:r>
      <w:r>
        <w:rPr>
          <w:sz w:val="12"/>
        </w:rPr>
        <w:t xml:space="preserve"> which prevented customers from accessing the sites for a few hours, </w:t>
      </w:r>
      <w:r>
        <w:rPr>
          <w:rStyle w:val="StyleUnderline"/>
        </w:rPr>
        <w:t>were the equivalent of a</w:t>
      </w:r>
      <w:r>
        <w:rPr>
          <w:sz w:val="12"/>
        </w:rPr>
        <w:t xml:space="preserve"> crowd standing in your lobby blocking access or a </w:t>
      </w:r>
      <w:r>
        <w:rPr>
          <w:rStyle w:val="StyleUnderline"/>
        </w:rPr>
        <w:t>gang of neighborhood kids constantly doing “ring and runs” at your front doorbell. It’s annoying,</w:t>
      </w:r>
      <w:r>
        <w:rPr>
          <w:sz w:val="12"/>
        </w:rPr>
        <w:t xml:space="preserve"> to be sure, </w:t>
      </w:r>
      <w:r>
        <w:rPr>
          <w:rStyle w:val="StyleUnderline"/>
        </w:rPr>
        <w:t>but nothing that would make the terrorism threat matrix if you removed the word “cyber</w:t>
      </w:r>
      <w:r>
        <w:rPr>
          <w:sz w:val="12"/>
        </w:rPr>
        <w:t xml:space="preserve">.” And while it may make for good headlines, </w:t>
      </w:r>
      <w:r>
        <w:rPr>
          <w:rStyle w:val="StyleUnderline"/>
        </w:rPr>
        <w:t>it is certainly not in the vein of a “cyber 9/11” or “digital Pearl Harbor.”</w:t>
      </w:r>
    </w:p>
    <w:p w14:paraId="04D27BAB" w14:textId="77777777" w:rsidR="004133BF" w:rsidRDefault="004133BF" w:rsidP="004133BF">
      <w:pPr>
        <w:rPr>
          <w:sz w:val="12"/>
        </w:rPr>
      </w:pPr>
      <w:r>
        <w:rPr>
          <w:rStyle w:val="StyleUnderline"/>
        </w:rPr>
        <w:t>Even the 2007 cyber attacks on Estonia, the most-discussed incident of its kind, had little impact on the daily life of the average Estonian and certainly no long-term effect. Allegedly assisted by the Russian government, and</w:t>
      </w:r>
      <w:r>
        <w:rPr>
          <w:sz w:val="12"/>
        </w:rPr>
        <w:t xml:space="preserve"> hence </w:t>
      </w:r>
      <w:r>
        <w:rPr>
          <w:rStyle w:val="StyleUnderline"/>
        </w:rPr>
        <w:t xml:space="preserve">well beyond the capacity of </w:t>
      </w:r>
      <w:r>
        <w:rPr>
          <w:sz w:val="12"/>
        </w:rPr>
        <w:t xml:space="preserve">most </w:t>
      </w:r>
      <w:r>
        <w:rPr>
          <w:rStyle w:val="StyleUnderline"/>
        </w:rPr>
        <w:t>terror organizations, the attacks merely disrupted public-facing government websites for a few days</w:t>
      </w:r>
      <w:r>
        <w:rPr>
          <w:sz w:val="12"/>
        </w:rPr>
        <w:t>. Compare that with the impact of planes crashing into the center of the U.S. financial system, the London subway attacks or the thousands of homemade bomb attacks that happen around the world each year.</w:t>
      </w:r>
    </w:p>
    <w:p w14:paraId="19DF1136" w14:textId="77777777" w:rsidR="004133BF" w:rsidRDefault="004133BF" w:rsidP="004133BF">
      <w:pPr>
        <w:pStyle w:val="Heading4"/>
        <w:rPr>
          <w:bCs/>
          <w:szCs w:val="26"/>
        </w:rPr>
      </w:pPr>
      <w:r>
        <w:rPr>
          <w:b w:val="0"/>
          <w:bCs/>
          <w:szCs w:val="26"/>
        </w:rPr>
        <w:t xml:space="preserve">Cyber-terrorism impacts are pure hyperbole – no significant cyber-terror attack has ever succeeded – terrorists prefer conventional weapons </w:t>
      </w:r>
    </w:p>
    <w:p w14:paraId="1DA4000A" w14:textId="77777777" w:rsidR="004133BF" w:rsidRDefault="004133BF" w:rsidP="004133BF">
      <w:pPr>
        <w:rPr>
          <w:rFonts w:eastAsiaTheme="minorEastAsia" w:cstheme="minorBidi"/>
          <w:szCs w:val="24"/>
        </w:rPr>
      </w:pPr>
      <w:r>
        <w:rPr>
          <w:b/>
        </w:rPr>
        <w:t xml:space="preserve"> Kenney</w:t>
      </w:r>
      <w:r>
        <w:t xml:space="preserve"> 20</w:t>
      </w:r>
      <w:r>
        <w:rPr>
          <w:b/>
        </w:rPr>
        <w:t>15</w:t>
      </w:r>
      <w:r>
        <w:t xml:space="preserve"> (Michael Kenney, University of Pittsburgh Graduate School of Public and International Affairs Professor of International Affairs, “Cyber-Terrorism in a Post-Stuxnet World,” ScienceDirect, https://www.sciencedirect.com/science/article/pii/S0030438714000787)</w:t>
      </w:r>
    </w:p>
    <w:p w14:paraId="37A234AF" w14:textId="77777777" w:rsidR="004133BF" w:rsidRDefault="004133BF" w:rsidP="004133BF">
      <w:pPr>
        <w:rPr>
          <w:u w:val="single"/>
        </w:rPr>
      </w:pPr>
      <w:r>
        <w:rPr>
          <w:rStyle w:val="StyleUnderline"/>
        </w:rPr>
        <w:t xml:space="preserve">Recent cyber-attacks </w:t>
      </w:r>
      <w:r>
        <w:rPr>
          <w:sz w:val="12"/>
        </w:rPr>
        <w:t xml:space="preserve">such as Stuxnet and Anonymous’ increasingly aggressive digital activism </w:t>
      </w:r>
      <w:r>
        <w:rPr>
          <w:rStyle w:val="StyleUnderline"/>
        </w:rPr>
        <w:t>have rekindled fears that cyber-terrorism is an imminent threat</w:t>
      </w:r>
      <w:r>
        <w:rPr>
          <w:sz w:val="12"/>
        </w:rPr>
        <w:t xml:space="preserve">. However, the concept remains poorly understood. Confusion over cyber-terrorism stems, in part, from recent attempts to stretch the concept to include hacktivism and terrorists’ use of the Internet to facilitate conventional terrorism. </w:t>
      </w:r>
      <w:r>
        <w:rPr>
          <w:rStyle w:val="StyleUnderline"/>
        </w:rPr>
        <w:t>Although the United States and other countries have experienced thousands of cyberattacks in recent years, none have risen to the level of cyber-terrorism. This article seeks to dial down the rhetoric on cyber-terrorism</w:t>
      </w:r>
      <w:r>
        <w:rPr>
          <w:sz w:val="12"/>
        </w:rPr>
        <w:t xml:space="preserve"> by explaining how it differs from cyber-attacks, cyber-warfare, hacktivism, and terrorists’ use of the Internet. </w:t>
      </w:r>
      <w:r>
        <w:rPr>
          <w:rStyle w:val="Emphasis"/>
        </w:rPr>
        <w:t>The most immediate online threat from non-state terrorists lies in their ability to exploit the Internet to raise funds, research targets, and recruit supporters rather than engage in cyber-terrorism.</w:t>
      </w:r>
      <w:r>
        <w:rPr>
          <w:sz w:val="12"/>
        </w:rPr>
        <w:t xml:space="preserve"> Cyber-terrorism may well occur in the future, but for now online crime, hacktivism, and cyber-warfare are more pressing virtual dangers. In a major speech on cyber-security in October 2012, then </w:t>
      </w:r>
      <w:r>
        <w:rPr>
          <w:rStyle w:val="StyleUnderline"/>
        </w:rPr>
        <w:t>Defense Secretary Leon Panetta warned that the United States faced a great danger from violent extremist groups that could use computer attacks to “derail passenger trains... contaminate the water supply in major cities, or shutdown the power grid</w:t>
      </w:r>
      <w:r>
        <w:rPr>
          <w:sz w:val="12"/>
        </w:rPr>
        <w:t xml:space="preserve"> across large parts of the country.” The combined effect of such an attack, the Secretary declared, would be nothing less than a “cyber Pearl Harbor” that “would paralyze and shock the nation and create a new, profound sense of vulnerability.”1 While Secretary Panetta was responding to a wave of cyber-attacks against U.S. financial institutions in the months leading up to his speech, similar warnings had been issued in the past. Since the widespread adoption of the Internet in the 1990s</w:t>
      </w:r>
      <w:r>
        <w:rPr>
          <w:rStyle w:val="StyleUnderline"/>
        </w:rPr>
        <w:t>, government officials, journalists, and computer security experts frequently have described frightening scenarios of “digital Pearl Harbors,” in which computer hackers “plunge cities into blackness, open floodgates, poison water supplies, and cause airplanes to crash into each other</w:t>
      </w:r>
      <w:r>
        <w:rPr>
          <w:sz w:val="12"/>
        </w:rPr>
        <w:t xml:space="preserve">.”2 The perpetrators behind these conjectural attacks were often called “cyber-terrorists,” a term whose provenance dates to the same period. In popular accounts, cyber-terrorists referred to computer hackers who might cause airplanes to fly into each other, bring down the nation's banking system, or use computers to kill. Either way, warned Tom Ridge, then White House director of homeland security, the threat of cyber-terrorism was immediate and palpable: “Terrorists can sit at one computer connected to one network and can create worldwide havoc... [they] don’t necessarily need a bomb or explosives to cripple a sector of the economy, or shut down a power grid.”3 </w:t>
      </w:r>
      <w:r>
        <w:rPr>
          <w:rStyle w:val="Emphasis"/>
        </w:rPr>
        <w:t>These dire warnings never materialized. Although the United States experienced hundreds of thousands of cyber-attacks in the ensuing years, none rose to the level of cyber-terrorism</w:t>
      </w:r>
      <w:r>
        <w:rPr>
          <w:sz w:val="12"/>
        </w:rPr>
        <w:t xml:space="preserve">. In other words, politically motivated computer attacks against other computer systems that cause enough physical harm or violence to generate fear and intimidation beyond the immediate victims of the attacks. Instead, during any given year, a motley assortment of hackers and online criminals exploited computer networks to probe for weak spots, steal information, vandalize websites, disrupt online services, and, more recently, sabotage computers and the machines they run. Some attacks were carried out by ideologically motivated hackers engaged in contentious politics. However, these </w:t>
      </w:r>
      <w:r>
        <w:rPr>
          <w:rStyle w:val="StyleUnderline"/>
        </w:rPr>
        <w:t>attacks involved website defacements, the virtual equivalent of graffiti, or denial of service attacks that temporarily disrupted websites. None of the thousands of computer attacks physically harmed anybody, provoked fear in larger audiences, or seriously damaged critical infrastructures—</w:t>
      </w:r>
      <w:r>
        <w:rPr>
          <w:sz w:val="12"/>
        </w:rPr>
        <w:t xml:space="preserve">such as major transportation and communication systems. This article seeks to dial down the rhetoric on cyber-terrorism by examining the concept, as well as similar phenomena with which it is often associated. Cyber-terrorism belongs to the same metaphorical class or “genus” of events as cyber-attacks, cyber-war, and “hacktivism.” In spite of their similarities, there are essential differences between them, as there are between any species that share a common genus. Unfortunately, recently many observers have stretched cyber-terrorism's conceptual parameters, equating it with hacktivism, cyber-attacks and terrorists’ use of the Internet. In the wake of recent intrusions against American banks and other cyber-attacks, including Stuxnet and Anonymous’ pugnacious digital activism, a taxonomic review is in order. Precision is essential to this task: to understand what cyber-terrorism is we must be able to distinguish it from what it is not.4 Cyber-Attack Beginning with the most general concept, a cyber-attack is a deliberate computer-to-computer attack that disrupts, disables, destroys, or takes over a computer system, or damages or steals the information it contains.5 There are many methods for conducting cyber-attacks, including infecting computers and networks with viruses and worms that control, slow down or damage computers, exploiting spyware to probe for vulnerabilities or steal data, and conducting denial of service attacks, with or without the assistance of botnets, to overwhelm websites and networks by flooding them with junk communications. Cyber-attacks do not include physical assaults on computers using other weapons, such as destroying computers with hammers or explosives. By definition, cyber-attacks are computer attacks on other computers carried out in cyberspace, including the Internet, telecommunications infrastructures, and computer systems.6 The immediate objective of a cyber-attack may be to harm the computer targeted, steal information from it, or simply observe the system to exploit vulnerabilities for a subsequent attack. The key is that the attacker conducts the intrusion with hostile, if not necessarily destructive, intent—without the knowledge or consent of the victim. Beyond these broad parameters, cyber-attacks do not contain many discriminating properties, as one would expect in a broad, genus-level concept. The perpetrators of cyber-attacks can be states or non-state actors, the damage caused by the attack can be extensive or minuscule, and the attack's purpose may be to achieve almost any economic, political, social, or psychological objective. Accurate and reliable counts of cyber-attacks are difficult to estimate given the high number and sheer diversity of computer intrusions, the broad range of public and private systems targeted, and the fact that many cyber-attacks go unreported. What is known is that there have been hundreds of thousands of cyber-attacks in recent years, some of which have caused considerable damage to computer systems and the data they contain. Among the most prominent attacks, the “I Love You” worm reportedly harmed millions of personal computers in 2000, the “Slammer” denial of service worm infected dozens of computer servers in 2003, including a 911 emergency response system in Washington State and the Davis-Besse nuclear power plant in Ohio, and in 2009 the “Conficker” super worm created a massive botnet of millions of Windows-based personal computers that could remotely steal information from other computers.7 Cyber-Warfare and Stuxnet Unlike cyber-attacks, there have been relatively few examples of cyber-war, in which states carry out repeated computer attacks against their adversaries to deny them the ability to use cyberspace effectively, while safeguarding their own ability to do the same.8 Cyber-warfare refers to offensive computer assaults that seek to damage or destroy adversaries’ networks and infrastructures or deter them from waging cyber-attacks of their own. Like conventional warfare, cyber-warfare is instrumental: belligerents seek to impose their will on their enemies by attacking them in pursuit of some political goal or objective.9 However, in contrast to traditional warfare, cyber-warfare occurs exclusively in cyberspace. “Kinetic” actions that physically destroy virtual networks by bombing computer servers or telecommunications cables are a form of conventional warfare, not cyber-warfare. Cyber-warfare is largely, but not exclusively, the domain of states. States, and private hackers that act on their behalf, view cyber-warfare as a tool through which they can advance their national interests. This virtual continuation of policy by other means is decidedly less violent than traditional warfare, leading some observers to declare that cyber-warfare is not “real.” In one version of this argument, cyber-war is not real war because cyber-weapons lack their “own force or energy.”10 Cyber-weapons do not attack directly but indirectly, by exploiting the force or energy in the machinery they target, such as manipulating industrial controllers to make a power generator self-destruct or derail a passenger train.11 Yet such attacks are still capable of producing real damage and violence, even when the effect is produced indirectly through computer code. Cyber-warfare is not necessarily physically violent or destructive, like conventional warfare, but it can be, as the case of Stuxnet, discussed below, illustrates. If not necessarily violent, cyber-warfare does involve a campaign of action rather than isolated attacks, and it typically unfolds in the context of larger disputes, including low-intensity conflict and operations other than war. Cyber-attacks that lack these properties, particularly individual assaults on computer systems that occur outside larger conflicts, are usually associated with the broader genus, not the species-level concept. Although cyber-warfare is less common than cyber-attack, there have been examples of the former. One such example is the campaign of cyber-attacks against the Georgian government in the run up to the Russian-Georgian war in 2008. Weeks before the fighting broke out, when both countries were still formally at peace with one another, hackers believed to be acting in support of the Kremlin carried out a series of distributed denial of service attacks and website defacements against websites run by the Georgian government. Later, when Russian forces began bombing the country, the computer attacks expanded to other targets, including media and transportation company websites in Georgia. While the online assaults succeeded in temporarily shutting down many websites, the significance of the attacks lay not in the damage they caused, but in their novelty. It was the first time a series of computer attacks acted as a force multiplier for one of the belligerents in active combat, effectively opening another theater of operations in contemporary warfare.12 Computer forensic experts uncovered evidence of Russian involvement in the attacks, but the Medvedev Administration denied responsibility, underscoring the clandestine nature of cyber-warfare and the difficulty in determining the perpetrators behind specific attacks. The subterfuge typically involved in cyber-warfare is further illustrated in the recent salvo of computer attacks between Iran and the United States and Israel. In August and September 2012, several major American financial institutions were targeted in a series of cyber-attacks by a group of hackers that called themselves the Izz ad-Din al-Qassam Cyber Fighters. In press releases posted on the Internet, the Cyber Fighters claimed they attacked the banks in retaliation for an offensive video mocking the Prophet Mohammed. However, U.S. officials claim the group is a cover for the Iranian government, which they believe launched the attacks in retaliation for Stuxnet and other computer viruses unleashed by the United States and Israel against Iran's nuclear program. The governments of all three countries—Iran, Israel, and the United States—deny their involvement in these attacks.13 But if press reports are accurate, the attacks and counter-attacks may be considered cyber-warfare, particularly when seen in the context of the low intensity conflict between the United States and Iran dating back to the Iranian Revolution and the U.S. hostage crisis in the late 1970s. When states engage in cyber-warfare, whether they acknowledge their involvement or not, their attacks tend to be more complex than cyber-attacks carried out by non-state hackers. The Stuxnet worm, while not as “cutting-edge” as many media reports suggested, set a new standard in weaponized malware. Part of a larger U.S. cyber-warfare program dating back to 2006 called Olympic Games, Stuxnet consisted of a series of computer attacks targeting industrial controllers used at Iran's uranium enrichment facility in Natanz. With Stuxnet, computer programmers created an intricate code capable not only of manipulating the industrial controllers that spun the centrifuges at the enrichment facility, but secretly recording plant operations when the centrifuges were working properly, and replaying these signals back to plant engineers during the attacks, so that they thought the centrifuges were operating normally when they were really spinning out of control.14 After programmers developed and tested the Stuxnet worm against a replica of the Iranian facility, individuals with access to the plant deployed the virus through infected jump drives. This allowed the attackers to jump the “air-gap” surrounding the facility, which was not connected to the Internet, presumably for security reasons. Once Stuxnet had infected Natanz's computer systems, programmers periodically activated their cyber-attacks over the course of many weeks in 2009 and 2010, deliberately altering the velocity at which the delicate gas centrifuges spun, ruining many of them in the process. The intermittent nature of the attacks, in which the industrial controllers returned to normal following each round of attacks, confused the plant's engineers, allowing the operation to continue over an extended period of time before Iranian authorities temporarily closed the facility. This set back their enrichment program by months or even years. Stuxnet marked a watershed in cyber-warfare, not only demonstrating the United States’ willingness to engage in offensive cyber-attacks against its most intransigent adversaries, but revealing a level of physical destruction with computer code previously reserved for kinetic bombings and physical sabotage.15 Like other acts of cyber-warfare, the United States and Israel deployed Stuxnet to impose their will on their enemy and to advance their respective interests. While private, “patriotic” hackers may actively support one belligerent over another, most cyber-warfare involves state adversaries, either the governments directly involved, or state-sponsored hackers acting on their behalf. Yet, given the secretive nature of such operations, and the challenges facing computer forensics investigators in determining responsibility for specific attacks, cyber-warfare is typically a covert form of statecraft. Herein lies much of cyber-warfare's utility as a weapon: states can attack their adversaries without declaring war against them. With such advantages, it is not surprising that more and more states are interested in these weapons. In addition to the United States, Israel and Iran, numerous other countries have developed offensive cyber-capabilities in recent years—including China, Cuba, France, Germany, India, Japan, Russia, and the United Kingdom. This list likely will continue to grow in the aftermath of Stuxnet, which so dramatically illustrated the virtual firepower of today's most advanced cyber-weapons. Hacktivism and Anonymous Hacktivism consists of hostile computer attacks against other computers in cyberspace. While the immediate objective of these attacks may be to disrupt, disable, or control computer systems, or steal the data they contain, hacktivism has additional attributes that distinguish it from cyber-attacks, cyber-warfare, and cyber-terrorism. In particular, hacktivism is a form of “contentious politics” carried out by non-state actors in support of a variety of political, social or religious causes, frequently in opposition to government policy.16 As Dorothy Denning puts it, hacktivism is “the marriage of hacking and activism.”17 Hacktivists use their knowledge and software tools to gain unauthorized access to computer systems they seek to manipulate or damage not for material gain or to cause widespread destruction, but to draw attention to their cause through well-publicized disruptions of select targets. Of the concepts discussed so far, none are as commonly associated with cyber-terrorism as hacktivism. Anonymous and other hacktivist groups are often portrayed in the media as cyber-terrorists, wreaking havoc by hacking websites, posting sensitive information about their victims, and threatening further attacks if their demands are not met. Yet, hacktivism extends well beyond such “life ruin” pranks to encompass a variety of politically and socially motivated website defacements, distributed denial of service attacks, and data thefts against government agencies, business corporations, and private individuals. In 1999, after NATO accidentally bombed the Chinese embassy in Belgrade during the Kosovo war, hacktivists from China attacked U.S. government computer networks with denial of service email attacks and website defacements. In 2006, hackers launched denial of service attacks and website defacements against numerous websites in Denmark after the Danish newspaper Jyllands-Posten published cartoons lampooning the Prophet Mohammed. Over the years, Anonymous and other pro-Palestinian hackers have repeatedly attacked government and private websites in Israel, most recently after the resumption of violent hostilities between Israel and the Hamas-controlled Gaza Strip in 2012 and 2014.18 No collective has pushed the boundaries of this new form of digital activism more forcefully than Anonymous. Along with its numerous spin-off groups, including LulzSec and AntiSec, Anonymous has taken hacktivism to a new level. It has carried out dozens of highly-publicized attacks against an assortment of government agencies, private corporations and individuals. Variously described as a group, gathering, collective, movement, subculture, idea, banner, brand, hive mind, and performance spectacle, Anonymous can also be characterized as a fluid network of loosely affiliated activists, pranksters and hackers from over 20 countries that coordinate their activities on an ad hoc basis.19 Since its emergence from the online message board 4chan in 2004, Anonymous has evolved from a collection of digital pranksters primarily interested in “trolling,” harassing individuals they despise through bullying emails, threatening phone calls, and website hacks, to a transnational network of activists and hackers engaged in serious social and political activism, while remaining true to its mischief-making origins. Anonymous made the jump from trolling to activism in 2008 with “Project Chanology,” a coordinated campaign of pranks, denial of service attacks, and real world street protests directed at the Church of Scientology for its perceived malfeasance and censorship.20 In the years since, “Anons,” as members of the hacktivist collective like to call themselves, have attacked a wide range of targets, including the American Israel Public Affairs Committee, the Central Intelligence Agency, the Federal Bureau of Investigation, the Federal Trade Commission, MasterCard, the Motion Picture Association of America, PayPal, the Public Broadcasting Service, the Recording Industry Association of America, Sony, Stratfor, The Sun newspaper, the United States Copyright Office, Universal Music, the Vatican, Warner Brothers Music, the White House, and the Westboro Baptist Church. Anons have also provided technical support to activists from the Arab Spring and Occupy Wall Street movements, and, more recently, protestors from Ferguson, Missouri upset over the killing of Michael Brown. The ideological glue that binds these activities is an eclectic vision that embraces the free flow of information, the protection of human rights, and the “power of the individual” not only to participate in virtual civil disobedience, but to agitate and amuse “just for the lulz,” satisfying participants’ ironic, self-righteous sense of humor, often at the expense of others.21 While Anonymous is often characterized as a collection of expert hackers and computer programmers, most of its members have limited technical skills. Significantly, this has not prevented the collective from continuing its contentious politics following the arrest and prosecution of several of its most talented hacktivists.22 Attacks carried out by Anonymous and other hacktivists have been disruptive, causing inconvenience, financial damage, and, in some cases, emotional distress to their victims. In one early example, over a two-week period in 1998, a group of hacktivists calling themselves the “Internet Black Tigers” flooded Sri Lankan embassies around the world with eight hundred e-mails a day in support of ethnic Tamil insurgents. While the e-mail “bombings” had little, if any, impact on the war then raging between Tamil rebels and the Sri Lankan army, Dorothy Denning notes the attack “had the desired effect of generating fear in the embassies.”23 Nine years later, following the removal of a Red Army war monument from the center of Tallinn, the capital of Estonia, hackers used botnets to carry out distributed denial of service attacks against the former Soviet republic. The attacks temporarily blocked Estonians’ access to online banking services and government websites. They also prevented people outside Estonia from accessing websites hosted in the country. Speaking at the Center for Strategic and International Studies in Washington, D.C. shortly afterwards, the Estonian Minister of Defense emphasized the “psychological nature” of the attacks, claiming they “caused intimidation… [and] created widespread confusion and miscommunication in the general public.”24 Similarly, after being victimized by distributed denial of service attacks, website defacements, and other pranks carried out by Anonymous in “Project Chanology,” the Church of Scientology issued a statement describing the collective as “a group of cyber-terrorists” who are carrying out “illegal assaults on Church web-sites.”25 While the immediate victims of such attacks are often quick to label them cyber-terrorism, whether such incidents caused the physical damage and widespread fear necessary for cyber-terrorism is questionable. Referring to the Internet Black Tigers attack and other examples she discusses, Denning concludes that none rose to the level of cyber-terrorism because they did not result in “violence or injury to persons, although some may have intimidated their victims.”26 While some Estonians may have been alarmed by the 2007 cyber-attacks, there is no evidence they feared immediate physical harm or that the “intimidation” referred to by the Defense Minister was widespread. The website disruptions, believed to be carried out by Russian hackers, were short-lived. Online services were quickly restored, and no critical infrastructures in Estonia were targeted. The principal result of the cyber-attacks, concludes the National Research Council in its assessment of the Estonian incident, “was inconvenience.”27 In contrast, violent street protests by Russian Estonians incensed at the war monument's removal left one person dead and dozens more injured.28 Similar to the cyber-attacks in Estonia, none of Anonymous’ distributed denial of service attacks and website defacements have harmed critical infrastructures or caused widespread physical damage. While individual victims of Anonymous’ life ruin attacks may have felt intimidated, no reports suggest that they feared imminent bodily harm from the Anons attacking them or that any intimidation from the attacks spread beyond the immediate victims. In sum, the cyber-attacks described above are an aggressive form of contentious politics and civil disobedience rather than terrorism. Hacktivists seek to publicize their respective causes by upsetting and embarrassing their victims, rather than terrorizing wider audiences through serious physical damage to property or violence to people. Characterizing hacktivism as cyber-terrorism disregards this essential property, stretching the former so that it includes the latter. There is a real and compelling difference between non-violent denial of service attacks carried out as a form of digital protest politics and computer attacks intended to terrorize large audiences by causing substantial damage to critical infrastructures or financial systems. Both acts are politically motivated, computer-generated attacks on computer systems, but their similarities end there. The first act seeks to communicate through disruption, the second through terror. Cyber-Terrorism In common with other species in the cyber-attack genus, cyber-terrorism refers to computer-generated attacks that target other computers in cyberspace or the information they contain. Like cyber-warfare and hacktivism, cyber-terrorism occurs exclusively in cyberspace. It is, in this sense, the “convergence of terrorism and cyberspace,” with computer technology serving as both weapon and target.29 This distinguishes cyber-terrorism from conventional terrorism, including the use of cyberspace by terrorists to prepare for brick-and-mortar attacks. When terrorists use the Internet to research targets for bombings or kidnappings they exploit computer technology as a weapon, not a target. In contrast, a computer-generated attack on an industrial controller or Supervisory Control and Data Acquisition (SCADA) system that regulates critical infrastructure could qualify as cyber-terrorism, as long as the attack contains the other properties of cyber-terrorism.30 In contrast to cyber-attacks more generally, perpetrators’ motivations are a distinguishing feature of cyber-terrorism. Like hacktivism, cyber-terrorism is a form of digital politics carried out by non-state actors pursuing an assortment of political, social or religious causes, as opposed to an economic one, which is typically associated with cyber-crime. What distinguishes the contentious politics of cyber-terrorism from hacktivism is that the attack goes beyond inconveniencing its victims to result in physical violence against them or serious damage to property or critical infrastructure. Specific, admittedly hypothetical, examples would include hacking attacks against SCADA systems and industrial controllers that allow perpetrators to breach a dam, thereby flooding a major urban area; computer attacks that derail passenger trains, causing them to crash; or attacks that wipe out the bank accounts, and life savings, of millions of customers. Critically, such violence and physical damage is not an end in itself but the means by which attackers seek to terrorize people beyond their immediate victims. The psychological projection of fear and intimidation is the final attribute of cyber-terrorism, the vehicle through which cyber-terrorists publicize their cause to broader audiences, be they governments or societies at large. While cyber-warfare between state actors may also result in physical violence and widespread fear, such effects are incidental to the act, not indispensable, as they are in cyber-terrorism. The ultimate objective of cyber-terrorism is to terrorize. There can be no cyber-terrorism without terrorism—and no terrorism without terror. </w:t>
      </w:r>
      <w:r>
        <w:rPr>
          <w:rStyle w:val="StyleUnderline"/>
        </w:rPr>
        <w:t xml:space="preserve">These four elements—computer generation, political motivation, physical violence, and psychological coercion—are the essential attributes of cyber-terrorism. </w:t>
      </w:r>
      <w:r>
        <w:rPr>
          <w:sz w:val="12"/>
        </w:rPr>
        <w:t xml:space="preserve">To qualify as cyber-terrorism, an act must contain all four properties, the combination of which distinguishes it from its broader genus and other cyber-attack species, such as hacktivism and cyber-warfare. Together, these attributes, outlined in Table 1, suggest that cyber-terrorism is defined by its intent and its effects, rather than one or the other. The intent of the computer-generated violence must be to achieve some political, social, or religious goal, and its effect must be sufficiently harmful or damaging to generate widespread fear in pursuit of that goal, comparable to conventional terrorism. </w:t>
      </w:r>
      <w:r>
        <w:rPr>
          <w:rStyle w:val="StyleUnderline"/>
        </w:rPr>
        <w:t>What is perhaps most striking about cyber-terrorism, particularly given the amount of attention it has received from policymakers and the media, is that it has never occurred</w:t>
      </w:r>
      <w:r>
        <w:rPr>
          <w:sz w:val="12"/>
        </w:rPr>
        <w:t xml:space="preserve">.31 </w:t>
      </w:r>
      <w:r>
        <w:rPr>
          <w:rStyle w:val="StyleUnderline"/>
        </w:rPr>
        <w:t>Not a single cyber-attack carried out, up to the present, contains the four attributes of cyber-terrorism</w:t>
      </w:r>
      <w:r>
        <w:rPr>
          <w:sz w:val="12"/>
        </w:rPr>
        <w:t xml:space="preserve">. This includes Anonymous’ many operations, Stuxnet, and </w:t>
      </w:r>
      <w:r>
        <w:rPr>
          <w:rStyle w:val="StyleUnderline"/>
        </w:rPr>
        <w:t>al Qaeda</w:t>
      </w:r>
      <w:r>
        <w:rPr>
          <w:sz w:val="12"/>
        </w:rPr>
        <w:t xml:space="preserve">, which </w:t>
      </w:r>
      <w:r>
        <w:rPr>
          <w:rStyle w:val="StyleUnderline"/>
        </w:rPr>
        <w:t>has never carried out a major cyber-attack</w:t>
      </w:r>
      <w:r>
        <w:rPr>
          <w:sz w:val="12"/>
        </w:rPr>
        <w:t xml:space="preserve">, despite expressing a desire to do so.32 Most cyber-attacks have been disruptive, not destructive. However, a small number of attacks have resulted in physical damage, at least against property. The most prominent examples are Stuxnet and a separate attack against a water treatment facility in Queensland, Australia in 2000. The Queensland attack was carried out by Vitek Boden, a former employee of the software firm that installed the SCADA system and industrial controllers that regulated the plant's sewage system. After quitting the software firm and being turned down for a similar position on the local government council that ran the treatment plant, Boden used his knowledge of the SCADA system to remotely access and release 800,000 gallons of raw sewage into adjacent rivers, parks and the grounds of a nearby hotel, destroying marine life and creating a nauseating stench for local residents.33 Stuxnet and the Boden attacks caused physical damage, in the latter case against critical infrastructure. They also caused confusion among plant operators who struggled to understand what was happening to their facilities. Significantly, neither attack was accompanied by any public statements or admissions of responsibility from perpetrators threatening additional assaults. Such statements would have made the attacks more intimidating, had that been the attackers’ intention. “Anons” sometimes threaten additional attacks against their victims but such threats involve promises to release embarrassing information, not engage in physical violence. What distinguishes cyber-attacks like Stuxnet and Queensland from cyber-terrorism is that the violence of terrorism has an inherently dramatic purpose: to provoke fear, dread and terror in a wider audience, an audience extending beyond the immediate victims of the attack. Stuxnet was meant to disrupt and sabotage the Iranian government's nuclear program, and to signal the Iranian authorities that its efforts to enrich weapons-grade uranium would not be tolerated. Queensland was an act of personal vengeance by a disgruntled insider who wanted to get even with his former employer and the local government that refused to hire him. Neither attack was intended to terrorize larger audiences. Recent years have witnessed several complex cyber-attacks by states, many less sophisticated but disruptive attacks by non-state actors like Anonymous, and even more cyber-crimes by economically motivated criminals, but no cyber-terrorism. This does not mean that </w:t>
      </w:r>
      <w:r>
        <w:rPr>
          <w:rStyle w:val="StyleUnderline"/>
        </w:rPr>
        <w:t>terrorists and their supporters, including those affiliated with al Qaeda, have</w:t>
      </w:r>
      <w:r>
        <w:rPr>
          <w:sz w:val="12"/>
        </w:rPr>
        <w:t xml:space="preserve"> not </w:t>
      </w:r>
      <w:r>
        <w:rPr>
          <w:rStyle w:val="StyleUnderline"/>
        </w:rPr>
        <w:t>carried out cyber-attacks</w:t>
      </w:r>
      <w:r>
        <w:rPr>
          <w:sz w:val="12"/>
        </w:rPr>
        <w:t xml:space="preserve">. In October 2001, a group of hackers announced the formation of the “al Qaeda Alliance” and defaced the Department of Defense website devoted to Operation Enduring Freedom. Several years later, other hackers perpetrated attacks against media websites in Europe under the banner of what is sometimes called “cyber-jihad.”34 </w:t>
      </w:r>
      <w:r>
        <w:rPr>
          <w:rStyle w:val="StyleUnderline"/>
        </w:rPr>
        <w:t>None of these attacks resulted in the violence and widespread fear that are necessary for cyber-terrorism. The distributed denial of service attacks caused, at best, temporary disruptions to public websites, often lasting only a few minutes. The website defacements, which typically posted anti-Western text and photos on the hacked sites, were the online counterpart of spray-painting a building.</w:t>
      </w:r>
      <w:r>
        <w:rPr>
          <w:sz w:val="12"/>
        </w:rPr>
        <w:t xml:space="preserve"> Users visiting these websites during the attacks may have experienced some frustration because the sites were temporarily unavailable or displayed offensive messages. Notwithstanding exaggerated claims of cyber-terrorism made by some computer security professionals, people trying to access the hacked websites likely did not feel the dread of violence and physical intimidation associated with terrorism.35 Some observers have responded to the lack of cyber-terrorism by arguing that the concept itself is flawed and needs to be expanded to include terrorists’ use of the Internet. One prominent analyst suggests that “any application of terrorism on the Internet,” including posting videos of attacks online and building websites to attract supporters, should be considered cyber-terrorism.36 A pair of computer security researchers take a similar approach, suggesting that cyber-terrorism targeting computers is “pure” cyber-terrorism, while regular “cyber-terrorism” occurs whenever the terrorist leverages “the other factors and abilities of the virtual world […] to complete his mission,” including using the Internet to raise funds and research targets.37 In removing the computer-as-target attribute of cyber-terrorism from their definitions, these authors equate terrorists’ use of information technology with cyber-terrorism, stretching the concept beyond the species—and the broader genus, as well. As with hacktivism, cyber-warfare, and cyber-attacks more generally, cyber-terrorism occurs exclusively in cyberspace. It refers not only to the convergence of terrorism and cyberspace, but a convergence in which computer technology is both weapon and target. The latter is rare, the former is not. Terrorists use computers as metaphorical weapons for all sorts of reasons. They exploit the Internet to raise funds, recruit supporters, spread propaganda, and facilitate conventional gun-and-bomb assaults. The overwhelming majority of terrorist activity on the Internet involves such use.38 Moreover, terrorists exploit a wide variety of communications technologies to facilitate their attacks, not just the Internet. Terrorists routinely use cell phones to communicate with their colleagues, coordinate their activities, and detonate their improvised explosive devices. This is not typically referred to as “cell phone terrorism,” nor are fatuous distinctions made between “regular” cell phone terrorism and “pure” cell phone terrorism. Instead, cell phones, along with other communications technologies like GPS devices, satellite phones, and personal digital assistants, are simply seen as “weapons” or tools terrorists use to carry out their activities. Analysts that fail make such distinctions not only stretch the concept to include the many ways terrorists use the Internet instrumentally to advance their interests, they suggest that cyber-terrorism is pervasive when it is anything but. Moving Beyond Hyperbole On any given day, the United States and other countries experience thousands of computer attacks on their public and private computer networks. The variety of attacks is enormous, ranging from simple probes to data theft and vandalism to more serious sabotage attacks meant to destroy machines and information. </w:t>
      </w:r>
      <w:r>
        <w:rPr>
          <w:rStyle w:val="StyleUnderline"/>
        </w:rPr>
        <w:t>While many</w:t>
      </w:r>
      <w:r>
        <w:rPr>
          <w:sz w:val="12"/>
        </w:rPr>
        <w:t xml:space="preserve"> of these </w:t>
      </w:r>
      <w:r>
        <w:rPr>
          <w:rStyle w:val="StyleUnderline"/>
        </w:rPr>
        <w:t>incidents possess the general properties of cyber-attacks, they do not have the specific, species-level attributes of cyber-terrorism</w:t>
      </w:r>
      <w:r>
        <w:rPr>
          <w:sz w:val="12"/>
        </w:rPr>
        <w:t xml:space="preserve">. In fact, cyber-terrorism has never occurred. </w:t>
      </w:r>
      <w:r>
        <w:rPr>
          <w:rStyle w:val="Emphasis"/>
        </w:rPr>
        <w:t>To date, no terrorist organization, including al Qaeda and the Islamic State in Iraq and Syria (ISIS), has carried out a major cyber-attack</w:t>
      </w:r>
      <w:r>
        <w:rPr>
          <w:sz w:val="12"/>
        </w:rPr>
        <w:t>, nor, apart from Hollywood villains, have terrorists or anybody else engaged in cyber-terrorism. Recent years have seen significant increases in cyber-crime and hacktivism, along with a couple of examples of cyber-warfare, but no cyber-terrorism. One regrettable, perhaps predictable response to the lack of cyber-terrorism has been to expand the concept so that it includes things that do happen, some of them quite frequently. Whether government officials, security professionals, and other observers exaggerate the threat of cyber-terrorism out of genuine concern for public safety or to advance more parochial interests, such conceptual stretching occurs at the expense of understanding the threat and developing sound policies to counter it. We might be able to say “more” about cyber-terrorism by conflating it with hacktivism, cyber-attacks, and terrorists’ conventional use of the Internet, but much of what we say is imprecise, inconsistent, and confusing.39 If cyber-terrorism is to have any meaning not only for scholars but for security officials and policy makers, we must be able to distinguish it from cyber-attacks, cyber-warfare, hacktivism, and terrorists’ use of the Internet.40 The most effective information security policies are those premised on a realistic grasp of the threat. Some readers may object that this article sets the definitional bar too high, that the four-properties of cyber-terrorism represent cornerstones for an edifice that cannot be built. Recent developments suggest that such concerns may be misplaced. Cyber-terrorism may not have happened yet, but that does not mean it never will. Stuxnet and other recent cyber-attacks have brought us closer to cyber-terrorism than we were before. To be sure, the purpose of the Stuxnet worm was to sabotage Iran's uranium enrichment program, not spread terror. But the cyber-weapon's demonstration effect was enormous, showing the world how cyber-terrorism could potentially cause substantial physical damage to critical infrastructures by attacking the computer controllers and SCADA systems that regulate industrial machinery. Perhaps even more troubling, the Stuxnet genie is out of the bottle: its code has spread to computer programmers and hackers around the world. While some observers fear this increases the probability that such cyber-weapons will be deployed, others note that the damage caused by the worm's spread has been minimal because it contained a built-in expiration date and was carefully calibrated to attack only the electrical motors and industrial controllers used at Natanz.41 It remains largely unknown whether non-state hackers have the capacity and the willingness to modify and learn from the code in Stuxnet and other cyber-weapons developed by states to attack other SCADA systems in similar ways. Such uncertainty is unwise. Policymakers and computer security professionals should devote greater resources to understanding the potential for non-state actors to exploit cyber-weapons developed by states and how to stymie the spread of this malicious code. To the extent that Stuxnet underscores cyber-terrorism's potential, 20 years of hyperbole surrounding “digital Pearl Harbors,” “cyber-Armageddons,” and other overwrought scenarios remind us that caution remains in order when assessing the threat today. After Vitek Boden polluted the area around a water treatment plant in Queensland with sewage water in 2000, security specialists sounded the alarm with chilling predictions that terrorists would soon exploit insiders to wage SCADA attacks on critical infrastructures in the United States. While numerous incidents since then have confirmed that poorly protected SCADA systems are vulnerable to cyber-attacks, none of these attacks produced destructive effects anywhere near the doomsday scenarios forecast by many. An important reason for this was that the same computer specialists sounding the alarm were also studying the Boden attack and other incidents to identify—and fix—the vulnerabilities hackers were exploiting. It also became increasingly apparent that cyber-attacks causing physical damage to industrial machines required substantial expertise, much more than Anonymous and other hackers typically display in their denial-of-service attacks and website defacements. For all the anxieties that Stuxnet has rekindled, the attack has been studied widely by computer security specialists who have developed patches for many of the security flaws the worm exposed. Developing and deploying the Stuxnet worm involved a level of technical expertise that is beyond the capacity of most non-state terrorists today. State hackers and online criminals with the necessary skills and knowledge to exploit Stuxnet's code to malicious effect are more likely to use such weapons to engage in cyber-espionage against their enemies or line their pockets through cyber-crime than carry out cyber-terrorism. Conclusion If the history of contemporary terrorism is any guide</w:t>
      </w:r>
      <w:r>
        <w:rPr>
          <w:rStyle w:val="StyleUnderline"/>
        </w:rPr>
        <w:t>, non-state terrorists, including al Qaeda and ISIS, are more likely to carry out flesh-and-blood attacks using simpler, easier-to-acquire conventional weapons—guns, bombs and knives</w:t>
      </w:r>
      <w:r>
        <w:rPr>
          <w:sz w:val="12"/>
        </w:rPr>
        <w:t xml:space="preserve">— </w:t>
      </w:r>
      <w:r>
        <w:rPr>
          <w:rStyle w:val="StyleUnderline"/>
        </w:rPr>
        <w:t>than complex attacks</w:t>
      </w:r>
      <w:r>
        <w:rPr>
          <w:sz w:val="12"/>
        </w:rPr>
        <w:t xml:space="preserve"> against SCADA systems and industrial controllers, the fear-inducing capacity of which remains uncertain. And while terrorists have increased their use of information technology and social media in recent years, they use these tools instrumentally, to facilitate their own real-world activities, rather than bring the Internet crashing down. The real cyber-threat from non-state terrorists lies in their ability to exploit the Internet to raise funds, research targets, and recruit and radicalize like-minded travelers rather than execute SCADA attacks. Cyber-terrorism may well be in our future, but for now at least, </w:t>
      </w:r>
      <w:r>
        <w:rPr>
          <w:rStyle w:val="StyleUnderline"/>
        </w:rPr>
        <w:t>the virtual dangers we face stem more from cyber-crime, hacktivism, and cyber-warfare.</w:t>
      </w:r>
    </w:p>
    <w:p w14:paraId="64CBE820" w14:textId="77777777" w:rsidR="004133BF" w:rsidRDefault="004133BF" w:rsidP="004133BF">
      <w:pPr>
        <w:pStyle w:val="Heading4"/>
        <w:rPr>
          <w:bCs/>
          <w:szCs w:val="26"/>
        </w:rPr>
      </w:pPr>
      <w:r>
        <w:rPr>
          <w:b w:val="0"/>
          <w:bCs/>
          <w:szCs w:val="26"/>
        </w:rPr>
        <w:t xml:space="preserve">No risk of cyber terror – lack of capabilities and interest </w:t>
      </w:r>
    </w:p>
    <w:p w14:paraId="7D95098F" w14:textId="77777777" w:rsidR="004133BF" w:rsidRDefault="004133BF" w:rsidP="004133BF">
      <w:pPr>
        <w:rPr>
          <w:rFonts w:eastAsiaTheme="minorEastAsia" w:cstheme="minorBidi"/>
          <w:szCs w:val="24"/>
        </w:rPr>
      </w:pPr>
      <w:r>
        <w:rPr>
          <w:b/>
        </w:rPr>
        <w:t>Denning</w:t>
      </w:r>
      <w:r>
        <w:t xml:space="preserve"> 20</w:t>
      </w:r>
      <w:r>
        <w:rPr>
          <w:b/>
        </w:rPr>
        <w:t>11</w:t>
      </w:r>
      <w:r>
        <w:t>(Dorthy E. Denning, Naval Postgraduate School Professor of Defense Analysis, Social Science Research Council, “Whither Cyber Terror?,” https://essays.ssrc.org/10yearsafter911/whither-cyber-terror/)</w:t>
      </w:r>
    </w:p>
    <w:p w14:paraId="599CAF67" w14:textId="77777777" w:rsidR="004133BF" w:rsidRDefault="004133BF" w:rsidP="004133BF">
      <w:pPr>
        <w:rPr>
          <w:sz w:val="12"/>
        </w:rPr>
      </w:pPr>
      <w:r>
        <w:rPr>
          <w:sz w:val="12"/>
        </w:rPr>
        <w:t xml:space="preserve">Ten years have passed since G-Force Pakistan, a group of Pakistani hackers with a history of defacing websites, announced the formation of the Al-Qaeda Alliance on one of their hacked sites. Declaring that they stood by Al-Qaeda, the defacement said they would be attacking major US and British websites and giving confidential data to Al-Qaeda authorities. Any speculation that the group might conduct attacks of a terrorist nature, however, was quickly put to rest. Apparently worried about their image, G-Force wrote on a subsequent defaced site that they were “not a group of cyber terrorists” and that “all we ask for is PEACE for everyone.” They asked the media to “not leave a bad image of us on readers.” Although G-Force never became a major threat, others emerged to take up the umbrella of what is sometimes called “electronic jihad” or “cyber jihad.” Typically, these </w:t>
      </w:r>
      <w:r>
        <w:rPr>
          <w:rStyle w:val="StyleUnderline"/>
        </w:rPr>
        <w:t xml:space="preserve">individuals and groups attack websites that they view as contrary to the values of Islam, either defacing the sites or using software tools, such as Electronic Jihad, to flood them with traffic in a denial-of-service </w:t>
      </w:r>
      <w:r>
        <w:rPr>
          <w:sz w:val="12"/>
        </w:rPr>
        <w:t xml:space="preserve">(DoS) </w:t>
      </w:r>
      <w:r>
        <w:rPr>
          <w:rStyle w:val="StyleUnderline"/>
        </w:rPr>
        <w:t>attack.</w:t>
      </w:r>
      <w:r>
        <w:rPr>
          <w:sz w:val="12"/>
        </w:rPr>
        <w:t xml:space="preserve"> Perhaps the largest attack of this nature came in response to the publication of cartoons satirizing the Prophet Mohammed in the Danish newspaper Jyllands-Posten. In early 2006, Islamic hackers defaced thousands of websites in Denmark and launched DoS attacks against Jyllands-Posten and sites that had republished the cartoons. While disruptive, none of the attacks by cyber jihadists meets the threshold for terrorism. </w:t>
      </w:r>
      <w:r>
        <w:rPr>
          <w:rStyle w:val="StyleUnderline"/>
        </w:rPr>
        <w:t>A few jihadists have proposed more damaging attacks, but their proposals have not translated to credible threats. One suggested disabling all the electronic networks in the world for a day in order to bring about the total collapse of the West but demonstrated no knowledge of the enormity of such an endeavor</w:t>
      </w:r>
      <w:r>
        <w:rPr>
          <w:sz w:val="12"/>
        </w:rPr>
        <w:t xml:space="preserve"> and what it would entail. </w:t>
      </w:r>
      <w:r>
        <w:rPr>
          <w:rStyle w:val="StyleUnderline"/>
        </w:rPr>
        <w:t>Another suggested targeting the enemy’s “data flow charts” in order to paralyze life in a country or reprogramming enemy missiles so they would go back and hit the enemy</w:t>
      </w:r>
      <w:r>
        <w:rPr>
          <w:sz w:val="12"/>
        </w:rPr>
        <w:t xml:space="preserve">. At least </w:t>
      </w:r>
      <w:r>
        <w:rPr>
          <w:rStyle w:val="StyleUnderline"/>
        </w:rPr>
        <w:t>he admitted to being clueless about flow charts and programming</w:t>
      </w:r>
      <w:r>
        <w:rPr>
          <w:sz w:val="12"/>
        </w:rPr>
        <w:t xml:space="preserve">. Of course, jihadists and persons associated with or sympathetic to Al-Qaeda do not represent the only possible threat of cyber terrorism. But </w:t>
      </w:r>
      <w:r>
        <w:rPr>
          <w:rStyle w:val="StyleUnderline"/>
        </w:rPr>
        <w:t>no terrorist group has demonstrated much capability of or interest in using cyberspace to incite terror</w:t>
      </w:r>
      <w:r>
        <w:rPr>
          <w:sz w:val="12"/>
        </w:rPr>
        <w:t xml:space="preserve">. Rather, they use cyberspace to spread their messages and engage in other activities that support their overall objectives. This does not mean cyberspace has been free of serious threats. To the contrary, the past decade has shown just how vulnerable it is and how damaging attacks can be. But </w:t>
      </w:r>
      <w:r>
        <w:rPr>
          <w:rStyle w:val="StyleUnderline"/>
        </w:rPr>
        <w:t>incidents</w:t>
      </w:r>
      <w:r>
        <w:rPr>
          <w:sz w:val="12"/>
        </w:rPr>
        <w:t xml:space="preserve"> so far </w:t>
      </w:r>
      <w:r>
        <w:rPr>
          <w:rStyle w:val="StyleUnderline"/>
        </w:rPr>
        <w:t>are more properly characterized as acts of cybercrime, espionage, or protest than cyber terrorism</w:t>
      </w:r>
      <w:r>
        <w:rPr>
          <w:sz w:val="12"/>
        </w:rPr>
        <w:t>. Cybercrime has skyrocketed, with incidents of identity theft, bank and credit card fraud, computer intrusion, and extortion, as well as DoS attacks, taking place every day. Tens of millions of computers worldwide have been compromised and placed on “botnets,” where they have been commanded to send out spam, provide confidential data, engage in fraud, and participate in massive distributed DoS attacks against selected targets. Even more have fallen victim to viruses, Trojans, keystroke loggers, and other forms of malicious software that harvest information and tamper with data. After surveying cyber executives from critical industries in fourteen countries, the security firm McAfee reported that, in 2010, 80 percent of respondents had been the target of a large-scale DoS attack and 85 percent of a network infiltration.</w:t>
      </w:r>
      <w:hyperlink r:id="rId9" w:anchor="fn-342-1" w:history="1">
        <w:r>
          <w:rPr>
            <w:rStyle w:val="Hyperlink"/>
            <w:sz w:val="12"/>
          </w:rPr>
          <w:t>1</w:t>
        </w:r>
      </w:hyperlink>
      <w:r>
        <w:rPr>
          <w:sz w:val="12"/>
        </w:rPr>
        <w:t xml:space="preserve"> Spies routinely penetrate corporate and government networks, stealing proprietary and sensitive information and routing it to foreign countries. China is often implicated, and in a recently reported espionage case dubbed Shady RAT (so named for its use of a remote-access tool), data from more than seventy victims was said to have made its way to that country during the period 2006–10.</w:t>
      </w:r>
      <w:hyperlink r:id="rId10" w:anchor="fn-342-2" w:history="1">
        <w:r>
          <w:rPr>
            <w:rStyle w:val="Hyperlink"/>
            <w:sz w:val="12"/>
          </w:rPr>
          <w:t>2</w:t>
        </w:r>
      </w:hyperlink>
      <w:r>
        <w:rPr>
          <w:sz w:val="12"/>
        </w:rPr>
        <w:t xml:space="preserve"> Protestors, including the cyber jihadists but also patriotic hackers and social hacktivists, frequently deface websites and launch DoS attacks against their chosen targets. Some of these attacks have been quite disruptive, for example, the attacks by patriotic Russian hackers against Estonia in 2007 and Georgia in 2008, both of which affected financial services as well as access to government and media websites. However, the group Anonymous and spinoff LulzSec took this to a new level when they started going after targets with a vengeance and for laughs. While claiming to promote free speech, transparency, and democracy, the groups have posted sensitive information taken from companies and law enforcement agencies, including the personal data of police and their informants, in retaliation for the arrests of some of their members. </w:t>
      </w:r>
      <w:r>
        <w:rPr>
          <w:rStyle w:val="StyleUnderline"/>
        </w:rPr>
        <w:t>Cyber attacks rarely produce physical damage, which may be one reason they have not yet become an instrument of terrorism</w:t>
      </w:r>
      <w:r>
        <w:rPr>
          <w:sz w:val="12"/>
        </w:rPr>
        <w:t xml:space="preserve">. There are exceptions, however, including one that derailed four Polish trams and injured a dozen passengers in 2008. Perhaps the most noteworthy example is Stuxnet, a worm that spread across Microsoft Windows computers but targeted certain Siemens PCS 7 SCADA systems, the industrial control systems responsible for monitoring and controlling critical infrastructures for such services as electric power, oil and gas, and water. Stuxnet was highly selective in its targets and is believed to be responsible for damaging centrifuges at Iran’s Natanz nuclear enrichment facility with the goal of setting back Iran’s nuclear weapons program. Although the source of the attack is not known, most fingers point to a nation-state, perhaps Israel, either alone or in collaboration with the United States. Researchers are also demonstrating that many cyber-enabled devices are vulnerable to life-threatening attacks. They have found vulnerabilities that would allow potentially lethal attacks against implanted pacemakers and defibrillators as well as insulin pumps. They have found others in automobile computer systems that would allow an attacker to take control of a car’s engine or disable the brakes, all with potentially deadly consequences. They have demonstrated SCADA attacks that blow up power generators and are publishing information that could be used in other SCADA attacks. </w:t>
      </w:r>
      <w:r>
        <w:rPr>
          <w:rStyle w:val="StyleUnderline"/>
        </w:rPr>
        <w:t xml:space="preserve">Jihadists </w:t>
      </w:r>
      <w:r>
        <w:rPr>
          <w:sz w:val="12"/>
        </w:rPr>
        <w:t xml:space="preserve">have taken note of the possibilities of SCADA-based attacks, with a posting on the popular Al-Shamukh jihadist forum in late 2010 calling for such attacks and claiming they could be used to shut down electricity in one or more American cities. However, while giving a broad overview of SCADA systems and pointing to Stuxnet and other incidents affecting industrial control systems, the </w:t>
      </w:r>
      <w:r>
        <w:rPr>
          <w:rStyle w:val="StyleUnderline"/>
        </w:rPr>
        <w:t>posting offered no details for executing such attacks</w:t>
      </w:r>
      <w:r>
        <w:rPr>
          <w:sz w:val="12"/>
        </w:rPr>
        <w:t xml:space="preserve">. Further, </w:t>
      </w:r>
      <w:r>
        <w:rPr>
          <w:rStyle w:val="StyleUnderline"/>
        </w:rPr>
        <w:t>the premier jihadist English-language publication, Inspire, is focused exclusively on physical acts of violence. Readers can learn how to “make a bomb in the kitchen of your mom” but not how to conduct even rudimentary cyber attacks.</w:t>
      </w:r>
      <w:r>
        <w:rPr>
          <w:sz w:val="12"/>
        </w:rPr>
        <w:t xml:space="preserve"> Thus, </w:t>
      </w:r>
      <w:r>
        <w:rPr>
          <w:rStyle w:val="StyleUnderline"/>
        </w:rPr>
        <w:t xml:space="preserve">the decade following 9/11 closes in much the same cyber state as it began. Al-Qaeda and other terrorist groups still prefer bombs to bytes, and cyber terrorism remains a hypothetical threat </w:t>
      </w:r>
      <w:r>
        <w:rPr>
          <w:sz w:val="12"/>
        </w:rPr>
        <w:t>even as the overall threat level in cyberspace has increased.</w:t>
      </w:r>
    </w:p>
    <w:p w14:paraId="6B01F761" w14:textId="77777777" w:rsidR="004133BF" w:rsidRDefault="004133BF" w:rsidP="004133BF">
      <w:pPr>
        <w:pStyle w:val="Heading4"/>
        <w:rPr>
          <w:bCs/>
          <w:szCs w:val="26"/>
        </w:rPr>
      </w:pPr>
      <w:r>
        <w:rPr>
          <w:b w:val="0"/>
          <w:bCs/>
          <w:szCs w:val="26"/>
        </w:rPr>
        <w:t xml:space="preserve">The cyber terror threat is pure hype – unclear benefits for terrorist groups, practical difficulties of an attack, lack of infrastructure vulnerabilities, and government countermeasures </w:t>
      </w:r>
    </w:p>
    <w:p w14:paraId="457C32D5" w14:textId="77777777" w:rsidR="004133BF" w:rsidRDefault="004133BF" w:rsidP="004133BF">
      <w:pPr>
        <w:rPr>
          <w:rFonts w:eastAsiaTheme="minorEastAsia" w:cstheme="minorBidi"/>
          <w:szCs w:val="24"/>
        </w:rPr>
      </w:pPr>
      <w:r>
        <w:rPr>
          <w:b/>
        </w:rPr>
        <w:t>Cavelty</w:t>
      </w:r>
      <w:r>
        <w:t xml:space="preserve"> 4/20</w:t>
      </w:r>
      <w:r>
        <w:rPr>
          <w:b/>
        </w:rPr>
        <w:t>08</w:t>
      </w:r>
      <w:r>
        <w:t xml:space="preserve"> (Mryiam Dunn Cavelty, Center for Security Studies Deputy for Teaching and Research, ETH Zurich Security Politics Senior Lecturer, “Cyber-Terror - Looming Threat or Phantom Menace? The Framing of the US Cyber-Threat Debate,” Journal of Information Techonology and Politics, https://papers.ssrn.com/sol3/papers.cfm?abstract_id=1997139)</w:t>
      </w:r>
    </w:p>
    <w:p w14:paraId="48B6F31D" w14:textId="77777777" w:rsidR="004133BF" w:rsidRDefault="004133BF" w:rsidP="004133BF">
      <w:pPr>
        <w:rPr>
          <w:sz w:val="12"/>
        </w:rPr>
      </w:pPr>
      <w:r>
        <w:rPr>
          <w:sz w:val="12"/>
        </w:rPr>
        <w:t xml:space="preserve">While </w:t>
      </w:r>
      <w:r>
        <w:rPr>
          <w:rStyle w:val="StyleUnderline"/>
        </w:rPr>
        <w:t>governments and the media repeatedly distribute information about cyber threats, real cyber attacks resulting in deaths and injuries remain largely the stuff of Hollywood movies or conspiracy theory</w:t>
      </w:r>
      <w:r>
        <w:rPr>
          <w:sz w:val="12"/>
        </w:rPr>
        <w:t xml:space="preserve">. In fact, </w:t>
      </w:r>
      <w:r>
        <w:rPr>
          <w:rStyle w:val="StyleUnderline"/>
        </w:rPr>
        <w:t>menacing scenarios of major disruptive occurrences in the cyber-domain, triggered by malicious actors, have remained just that– scenario</w:t>
      </w:r>
      <w:r>
        <w:rPr>
          <w:sz w:val="12"/>
        </w:rPr>
        <w:t xml:space="preserve">s. Nonetheless, for </w:t>
      </w:r>
      <w:r>
        <w:rPr>
          <w:rStyle w:val="StyleUnderline"/>
        </w:rPr>
        <w:t>the US government</w:t>
      </w:r>
      <w:r>
        <w:rPr>
          <w:sz w:val="12"/>
        </w:rPr>
        <w:t xml:space="preserve"> (and to a lesser degree other governments around the world), the decision has been far more straightforward: it </w:t>
      </w:r>
      <w:r>
        <w:rPr>
          <w:rStyle w:val="StyleUnderline"/>
        </w:rPr>
        <w:t>considers the threat to national security to be real, has extensively studied various aspects of cyber-threats, and spends considerable sums on a variety of countermeasures</w:t>
      </w:r>
      <w:r>
        <w:rPr>
          <w:sz w:val="12"/>
        </w:rPr>
        <w:t xml:space="preserve"> (Abele-Wigert &amp; Dunn, 2006). This observation raises interesting questions from a security studies perspective: </w:t>
      </w:r>
      <w:r>
        <w:rPr>
          <w:rStyle w:val="StyleUnderline"/>
        </w:rPr>
        <w:t xml:space="preserve">Why </w:t>
      </w:r>
      <w:r>
        <w:rPr>
          <w:sz w:val="12"/>
        </w:rPr>
        <w:t xml:space="preserve">and how </w:t>
      </w:r>
      <w:r>
        <w:rPr>
          <w:rStyle w:val="StyleUnderline"/>
        </w:rPr>
        <w:t>is a threat that has little or no relation to real-world occurrences included on the security political agenda?</w:t>
      </w:r>
      <w:r>
        <w:rPr>
          <w:sz w:val="12"/>
        </w:rPr>
        <w:t xml:space="preserve"> Are there specific characteristics that make it particularly likely to be there? Due to its vague nature, cyber-terrorism is a playfield for very different and diverse commu- nities, concerned with topics such as freedom of speech and Internet censorship (Gladman, 1998; Weimann, 2004a); cyber crime in con- nection with terrorism (Sofaer &amp; Goodman, 2000); or information warfare and sub-state groups (Devost, Houghton, &amp; Pollard, 1997; Rathmell, Overill, Valeri, &amp; Gearson, 1997). This article will focus on cyber-threats and cyber-terror broadly framed as a national secu- rity issue. Previous research on the topic has generally been highly specific and policy-ori- ented (Alberts &amp; Papp, 1997; Arquilla &amp; Ronfeldt, 1996) and has often uncritically adopted arguments on the nature and scale of cyber-terrorism from official statements or pieces of media coverage.2 </w:t>
      </w:r>
      <w:r>
        <w:rPr>
          <w:rStyle w:val="StyleUnderline"/>
        </w:rPr>
        <w:t>This is epitomized in the tendency of many authors to hype the issue with rhetorical dramatization and alarmist warnings</w:t>
      </w:r>
      <w:r>
        <w:rPr>
          <w:sz w:val="12"/>
        </w:rPr>
        <w:t xml:space="preserve"> (cf. Arquilla, 1998; Schwartau, 1994). On the other hand, the considerable hype has brought forth a counter-movement of more cautious voices that are deliberately more spe- cific in their estimates of the threat (cf. Lewis, 2002; Wilson, 2003). The key question on which these two groups differ is whether or to what degree there is a credible or likely connec- tion between terrorism and cyber-terrorism be- yond the suspected vulnerability of critical infrastructures (cf. Nicander &amp; Ranstorp, 2004, p. 15) and consequently, at what point in future time such an attack might occur. While it is undisputed in both communities that cyber-at- tacks and cyber-incidents cause major incon- veniences and have cost billions of US dollars in lost intellectual property, maintenance and repair, lost revenue, and increased security in the last couple of years (Cashell, Jackson, Jickling, &amp; Webel, 2004), these two groups dif- fer considerably in their assessment of the fu- ture point in time at which such an attack might occur, and </w:t>
      </w:r>
      <w:r>
        <w:rPr>
          <w:rStyle w:val="StyleUnderline"/>
        </w:rPr>
        <w:t>some even doubt whether there truly is a national security threat linked to the Internet and the information infrastructure</w:t>
      </w:r>
      <w:r>
        <w:rPr>
          <w:sz w:val="12"/>
        </w:rPr>
        <w:t xml:space="preserve">. The main reason for this controversy is that </w:t>
      </w:r>
      <w:r>
        <w:rPr>
          <w:rStyle w:val="StyleUnderline"/>
        </w:rPr>
        <w:t>cyber-threats have not materialized as a na- tional security threat</w:t>
      </w:r>
      <w:r>
        <w:rPr>
          <w:sz w:val="12"/>
        </w:rPr>
        <w:t xml:space="preserve">, even granted that there have been some few incidents with at least some potential for grave consequences. Inter- estingly enough, both hypers and de-hypers tend to agree on this point. But while the first group assumes that vicious attacks that wreak havoc and paralyze whole nations are immi- nent, more cautious </w:t>
      </w:r>
      <w:r>
        <w:rPr>
          <w:rStyle w:val="StyleUnderline"/>
        </w:rPr>
        <w:t>researchers often point to the practical difficulties of a serious cyber- attack</w:t>
      </w:r>
      <w:r>
        <w:rPr>
          <w:sz w:val="12"/>
        </w:rPr>
        <w:t xml:space="preserve"> (Ingles-le Nobel, 1999), </w:t>
      </w:r>
      <w:r>
        <w:rPr>
          <w:rStyle w:val="StyleUnderline"/>
        </w:rPr>
        <w:t xml:space="preserve">question the assumption of critical infrastructure vulnerabilities </w:t>
      </w:r>
      <w:r>
        <w:rPr>
          <w:sz w:val="12"/>
        </w:rPr>
        <w:t xml:space="preserve">(Lewis, 2002; Smith, 1998, 2000), </w:t>
      </w:r>
      <w:r>
        <w:rPr>
          <w:rStyle w:val="StyleUnderline"/>
        </w:rPr>
        <w:t>or point to unclear benefits of cyber-attacks for terrorist groups</w:t>
      </w:r>
      <w:r>
        <w:rPr>
          <w:sz w:val="12"/>
        </w:rPr>
        <w:t xml:space="preserve"> (Barak, 2004). Despite this caution, however, even the second group contends that one “cannot afford to shrug off the threat” (Denning, 2001a) due to unclear and rapid fu- ture technological development as well as dy- namic change of the capabilities of terrorism groups themselves (Technical Analysis Group, 2003). To summarize the debate in a nutshell: due to too many uncertainties concerning the scope of the threat, experts are unable to con- clude whether cyber-terror is fact or fiction, or, since they are unwilling to dismiss the threat completely, how long it is likely to remain fic- tion.</w:t>
      </w:r>
    </w:p>
    <w:p w14:paraId="2D99824B" w14:textId="77777777" w:rsidR="004133BF" w:rsidRDefault="004133BF" w:rsidP="004133BF">
      <w:pPr>
        <w:pStyle w:val="Heading4"/>
        <w:rPr>
          <w:bCs/>
          <w:szCs w:val="26"/>
        </w:rPr>
      </w:pPr>
      <w:r>
        <w:rPr>
          <w:b w:val="0"/>
          <w:bCs/>
          <w:szCs w:val="26"/>
        </w:rPr>
        <w:t>Cyberattacks DON’T go nuclear</w:t>
      </w:r>
    </w:p>
    <w:p w14:paraId="75283A27" w14:textId="77777777" w:rsidR="004133BF" w:rsidRDefault="004133BF" w:rsidP="004133BF">
      <w:pPr>
        <w:rPr>
          <w:rStyle w:val="Style13ptBold"/>
          <w:rFonts w:eastAsiaTheme="minorEastAsia" w:cstheme="minorBidi"/>
          <w:bCs w:val="0"/>
          <w:szCs w:val="24"/>
        </w:rPr>
      </w:pPr>
      <w:r>
        <w:rPr>
          <w:rStyle w:val="Style13ptBold"/>
          <w:b w:val="0"/>
          <w:bCs w:val="0"/>
          <w:sz w:val="18"/>
          <w:szCs w:val="18"/>
        </w:rPr>
        <w:t xml:space="preserve">Patrick </w:t>
      </w:r>
      <w:r>
        <w:rPr>
          <w:rStyle w:val="Style13ptBold"/>
        </w:rPr>
        <w:t>Tucker</w:t>
      </w:r>
      <w:r>
        <w:rPr>
          <w:rStyle w:val="Style13ptBold"/>
          <w:b w:val="0"/>
          <w:bCs w:val="0"/>
          <w:sz w:val="18"/>
          <w:szCs w:val="18"/>
        </w:rPr>
        <w:t>, 2-2-20</w:t>
      </w:r>
      <w:r>
        <w:rPr>
          <w:rStyle w:val="Style13ptBold"/>
        </w:rPr>
        <w:t>18</w:t>
      </w:r>
      <w:r>
        <w:rPr>
          <w:rStyle w:val="Style13ptBold"/>
          <w:b w:val="0"/>
          <w:bCs w:val="0"/>
          <w:sz w:val="18"/>
          <w:szCs w:val="18"/>
        </w:rPr>
        <w:t>, "No, the US Won’t Respond to A Cyber Attack with Nukes," Defense One, https://www.defenseone.com/technology/2018/02/no-us-wont-respond-cyber-attack-nukes/145700//DeepStateSisco</w:t>
      </w:r>
    </w:p>
    <w:p w14:paraId="234BF23D" w14:textId="77777777" w:rsidR="004133BF" w:rsidRDefault="004133BF" w:rsidP="004133BF">
      <w:pPr>
        <w:rPr>
          <w:sz w:val="14"/>
          <w:szCs w:val="14"/>
        </w:rPr>
      </w:pPr>
      <w:r>
        <w:rPr>
          <w:u w:val="single"/>
        </w:rPr>
        <w:t>The idea that</w:t>
      </w:r>
      <w:r>
        <w:rPr>
          <w:highlight w:val="green"/>
          <w:u w:val="single"/>
        </w:rPr>
        <w:t xml:space="preserve"> the U.S. </w:t>
      </w:r>
      <w:r>
        <w:rPr>
          <w:u w:val="single"/>
        </w:rPr>
        <w:t xml:space="preserve">is </w:t>
      </w:r>
      <w:r>
        <w:rPr>
          <w:highlight w:val="green"/>
          <w:u w:val="single"/>
        </w:rPr>
        <w:t xml:space="preserve">building new </w:t>
      </w:r>
      <w:r>
        <w:rPr>
          <w:u w:val="single"/>
        </w:rPr>
        <w:t xml:space="preserve">low-yield </w:t>
      </w:r>
      <w:r>
        <w:rPr>
          <w:highlight w:val="green"/>
          <w:u w:val="single"/>
        </w:rPr>
        <w:t>nuclear weapons to respond to a cyber attack is “not true</w:t>
      </w:r>
      <w:r>
        <w:rPr>
          <w:u w:val="single"/>
        </w:rPr>
        <w:t>,”</w:t>
      </w:r>
      <w:r>
        <w:rPr>
          <w:sz w:val="14"/>
          <w:szCs w:val="14"/>
        </w:rPr>
        <w:t xml:space="preserve"> military leaders told reporters in the runup to the Friday release of the new Nuclear Posture Review.</w:t>
      </w:r>
    </w:p>
    <w:p w14:paraId="3398E29B" w14:textId="77777777" w:rsidR="004133BF" w:rsidRDefault="004133BF" w:rsidP="004133BF">
      <w:pPr>
        <w:rPr>
          <w:szCs w:val="24"/>
        </w:rPr>
      </w:pPr>
      <w:r>
        <w:rPr>
          <w:sz w:val="14"/>
          <w:szCs w:val="14"/>
        </w:rPr>
        <w:t>“The people who say we lowered the threshold for the use of nuclear weapons are saying, ‘but we want these low-yield nuclear weapons so that we can answer a cyber attack because</w:t>
      </w:r>
      <w:r>
        <w:t xml:space="preserve"> </w:t>
      </w:r>
      <w:r>
        <w:rPr>
          <w:u w:val="single"/>
        </w:rPr>
        <w:t>we’re so bad at cyber security.’ That’s just fundamentally not true</w:t>
      </w:r>
      <w:r>
        <w:rPr>
          <w:sz w:val="14"/>
          <w:szCs w:val="14"/>
        </w:rPr>
        <w:t>,” Gen. Paul Selva, vice chairman of the Joints Chiefs of Staff, said Tuesday at a meeting with reporters.</w:t>
      </w:r>
    </w:p>
    <w:p w14:paraId="0B3A22FD" w14:textId="77777777" w:rsidR="004133BF" w:rsidRDefault="004133BF" w:rsidP="004133BF">
      <w:pPr>
        <w:rPr>
          <w:sz w:val="14"/>
          <w:szCs w:val="14"/>
        </w:rPr>
      </w:pPr>
      <w:r>
        <w:rPr>
          <w:highlight w:val="green"/>
          <w:u w:val="single"/>
        </w:rPr>
        <w:t>It’s an idea that military leaders have been pushing back against</w:t>
      </w:r>
      <w:r>
        <w:rPr>
          <w:u w:val="single"/>
        </w:rPr>
        <w:t xml:space="preserve"> since the New York Times ran a Jan. 16 story</w:t>
      </w:r>
      <w:r>
        <w:rPr>
          <w:sz w:val="14"/>
          <w:szCs w:val="14"/>
        </w:rPr>
        <w:t xml:space="preserve"> headlined, “Pentagon Suggests Countering Devastating Cyberattacks With Nuclear Arms.”</w:t>
      </w:r>
    </w:p>
    <w:p w14:paraId="505CECBF" w14:textId="77777777" w:rsidR="004133BF" w:rsidRDefault="004133BF" w:rsidP="004133BF">
      <w:pPr>
        <w:rPr>
          <w:sz w:val="14"/>
          <w:szCs w:val="14"/>
        </w:rPr>
      </w:pPr>
      <w:r>
        <w:rPr>
          <w:sz w:val="14"/>
          <w:szCs w:val="14"/>
        </w:rPr>
        <w:t xml:space="preserve">When would the U.S. launch a nuclear attack in response to a non-nuclear event? The Defense Department says </w:t>
      </w:r>
      <w:r>
        <w:rPr>
          <w:highlight w:val="green"/>
          <w:u w:val="single"/>
        </w:rPr>
        <w:t xml:space="preserve">the threshold hasn’t changed since </w:t>
      </w:r>
      <w:r>
        <w:rPr>
          <w:u w:val="single"/>
        </w:rPr>
        <w:t xml:space="preserve">the </w:t>
      </w:r>
      <w:r>
        <w:rPr>
          <w:highlight w:val="green"/>
          <w:u w:val="single"/>
        </w:rPr>
        <w:t>Obama</w:t>
      </w:r>
      <w:r>
        <w:rPr>
          <w:u w:val="single"/>
        </w:rPr>
        <w:t xml:space="preserve"> administration’s own nuclear posture review in 2010,</w:t>
      </w:r>
      <w:r>
        <w:t xml:space="preserve"> </w:t>
      </w:r>
      <w:r>
        <w:rPr>
          <w:sz w:val="14"/>
          <w:szCs w:val="14"/>
        </w:rPr>
        <w:t>but a draft of the new review that leaked online caused a bit of drama in its attempts to dispel “ambiguity.”</w:t>
      </w:r>
    </w:p>
    <w:p w14:paraId="17F33501" w14:textId="77777777" w:rsidR="004133BF" w:rsidRDefault="004133BF" w:rsidP="004133BF">
      <w:pPr>
        <w:rPr>
          <w:szCs w:val="24"/>
          <w:u w:val="single"/>
        </w:rPr>
      </w:pPr>
      <w:r>
        <w:rPr>
          <w:u w:val="single"/>
        </w:rPr>
        <w:t>The new review gives examples of “non-nuclear strategic attacks</w:t>
      </w:r>
      <w:r>
        <w:rPr>
          <w:sz w:val="14"/>
          <w:szCs w:val="14"/>
        </w:rPr>
        <w:t>,”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w:t>
      </w:r>
      <w:r>
        <w:t xml:space="preserve"> </w:t>
      </w:r>
      <w:r>
        <w:rPr>
          <w:u w:val="single"/>
        </w:rPr>
        <w:t>But we don’t talk about cyber.”</w:t>
      </w:r>
    </w:p>
    <w:p w14:paraId="68452421" w14:textId="77777777" w:rsidR="004133BF" w:rsidRDefault="004133BF" w:rsidP="004133BF">
      <w:pPr>
        <w:pStyle w:val="Heading3"/>
      </w:pPr>
      <w:r>
        <w:t>No WMD Terror Threat</w:t>
      </w:r>
    </w:p>
    <w:p w14:paraId="3F87EBBE" w14:textId="77777777" w:rsidR="004133BF" w:rsidRDefault="004133BF" w:rsidP="004133BF">
      <w:pPr>
        <w:pStyle w:val="Heading4"/>
        <w:rPr>
          <w:bCs/>
          <w:szCs w:val="26"/>
        </w:rPr>
      </w:pPr>
      <w:r>
        <w:rPr>
          <w:b w:val="0"/>
          <w:bCs/>
          <w:szCs w:val="26"/>
        </w:rPr>
        <w:t xml:space="preserve">Terrorists won’t acquire a WMD – current security and non-proliferation efforts solve </w:t>
      </w:r>
    </w:p>
    <w:p w14:paraId="5C6BA520" w14:textId="77777777" w:rsidR="004133BF" w:rsidRDefault="004133BF" w:rsidP="004133BF">
      <w:pPr>
        <w:rPr>
          <w:rFonts w:eastAsiaTheme="minorEastAsia" w:cstheme="minorBidi"/>
          <w:szCs w:val="24"/>
        </w:rPr>
      </w:pPr>
      <w:r>
        <w:rPr>
          <w:b/>
        </w:rPr>
        <w:t>Ackerman and Jacome</w:t>
      </w:r>
      <w:r>
        <w:t xml:space="preserve"> 5/15/20</w:t>
      </w:r>
      <w:r>
        <w:rPr>
          <w:b/>
        </w:rPr>
        <w:t>18</w:t>
      </w:r>
      <w:r>
        <w:t xml:space="preserve"> (Gary Ackerman, University at Albany Associate Professor at the College of Emergency Preparedness, Homeland Security and Cybersecurity, Michelle Jacome, START Deputy Director, “WMD Terrorism: The Once and Future Threat,” PRISM, https://cco.ndu.edu/News/Article/1507339/wmd-terrorism-the-once-and-future-threat/)</w:t>
      </w:r>
    </w:p>
    <w:p w14:paraId="28AA92F2" w14:textId="77777777" w:rsidR="004133BF" w:rsidRDefault="004133BF" w:rsidP="004133BF">
      <w:pPr>
        <w:rPr>
          <w:sz w:val="12"/>
        </w:rPr>
      </w:pPr>
      <w:r>
        <w:rPr>
          <w:sz w:val="12"/>
        </w:rPr>
        <w:t xml:space="preserve">Some of </w:t>
      </w:r>
      <w:r>
        <w:rPr>
          <w:rStyle w:val="StyleUnderline"/>
        </w:rPr>
        <w:t>the hype surrounding WMD terrorism is overblown.</w:t>
      </w:r>
      <w:r>
        <w:rPr>
          <w:sz w:val="12"/>
        </w:rPr>
        <w:t xml:space="preserve"> Despite clear interest on the part of our most vehement and capable adversaries, </w:t>
      </w:r>
      <w:r>
        <w:rPr>
          <w:rStyle w:val="StyleUnderline"/>
        </w:rPr>
        <w:t>a true WMD is likely out of their reach</w:t>
      </w:r>
      <w:r>
        <w:rPr>
          <w:sz w:val="12"/>
        </w:rPr>
        <w:t xml:space="preserve"> in all but a few scenarios: the release of in situ toxic industrial chemicals or highly radiological materials close to an urban area (only possible in a limited number of locations), and </w:t>
      </w:r>
      <w:r>
        <w:rPr>
          <w:rStyle w:val="StyleUnderline"/>
        </w:rPr>
        <w:t>the highly unlikely serendipitous acquisition of a viable nuclear or biological weapon from a state arsenal.</w:t>
      </w:r>
      <w:r>
        <w:rPr>
          <w:sz w:val="12"/>
        </w:rPr>
        <w:t xml:space="preserve"> The good news from a strategic perspective </w:t>
      </w:r>
      <w:r>
        <w:rPr>
          <w:rStyle w:val="StyleUnderline"/>
        </w:rPr>
        <w:t xml:space="preserve">is </w:t>
      </w:r>
      <w:r>
        <w:rPr>
          <w:sz w:val="12"/>
        </w:rPr>
        <w:t xml:space="preserve">that these scenarios are </w:t>
      </w:r>
      <w:r>
        <w:rPr>
          <w:rStyle w:val="StyleUnderline"/>
        </w:rPr>
        <w:t>preventable with current security and non-proliferation approaches</w:t>
      </w:r>
      <w:r>
        <w:rPr>
          <w:sz w:val="12"/>
        </w:rPr>
        <w:t xml:space="preserve"> (provided they continue to be implemented effectively), and there is still a window (albeit a shrinking one) to bring our collective talents and resources to bear on limiting the increased WMD terrorist threats of tomorrow. </w:t>
      </w:r>
      <w:r>
        <w:rPr>
          <w:rStyle w:val="StyleUnderline"/>
        </w:rPr>
        <w:t>Some of the same dynamics increasing the threat might also yield new ways to defend against it</w:t>
      </w:r>
      <w:r>
        <w:rPr>
          <w:sz w:val="12"/>
        </w:rPr>
        <w:t>. For instance, synthetic biology might produce new antiviral treatments or antibiotics; better manufacturing techniques might allow for more sensitive radiation detectors; and more widespread education might reduce the number of disaffected youth in the developing world.</w:t>
      </w:r>
    </w:p>
    <w:p w14:paraId="32D40AFB" w14:textId="77777777" w:rsidR="004133BF" w:rsidRDefault="004133BF" w:rsidP="004133BF">
      <w:pPr>
        <w:pStyle w:val="Heading4"/>
        <w:rPr>
          <w:bCs/>
          <w:szCs w:val="26"/>
        </w:rPr>
      </w:pPr>
      <w:r>
        <w:rPr>
          <w:b w:val="0"/>
          <w:bCs/>
          <w:szCs w:val="26"/>
        </w:rPr>
        <w:t xml:space="preserve">Terrorists won’t acquire a nuclear weapon – nuclear warheads in state arsenals are well-protected and impossible to steal without detection, and constructing fissile material is too complex, costly, and detectable </w:t>
      </w:r>
    </w:p>
    <w:p w14:paraId="0BB61A73" w14:textId="77777777" w:rsidR="004133BF" w:rsidRDefault="004133BF" w:rsidP="004133BF">
      <w:pPr>
        <w:rPr>
          <w:rFonts w:eastAsiaTheme="minorEastAsia" w:cstheme="minorBidi"/>
          <w:szCs w:val="24"/>
        </w:rPr>
      </w:pPr>
      <w:r>
        <w:rPr>
          <w:b/>
        </w:rPr>
        <w:t>Ackerman and Jacome</w:t>
      </w:r>
      <w:r>
        <w:t xml:space="preserve"> 5/15/20</w:t>
      </w:r>
      <w:r>
        <w:rPr>
          <w:b/>
        </w:rPr>
        <w:t>18</w:t>
      </w:r>
      <w:r>
        <w:t xml:space="preserve"> (Gary Ackerman, University at Albany Associate Professor at the College of Emergency Preparedness, Homeland Security and Cybersecurity, Michelle Jacome, START Deputy Director, “WMD Terrorism: The Once and Future Threat,” PRISM, https://cco.ndu.edu/News/Article/1507339/wmd-terrorism-the-once-and-future-threat/)</w:t>
      </w:r>
    </w:p>
    <w:p w14:paraId="64216A64" w14:textId="77777777" w:rsidR="004133BF" w:rsidRDefault="004133BF" w:rsidP="004133BF">
      <w:pPr>
        <w:rPr>
          <w:rStyle w:val="StyleUnderline"/>
        </w:rPr>
      </w:pPr>
      <w:r>
        <w:rPr>
          <w:rStyle w:val="StyleUnderline"/>
        </w:rPr>
        <w:t>The shortest</w:t>
      </w:r>
      <w:r>
        <w:rPr>
          <w:sz w:val="12"/>
        </w:rPr>
        <w:t>—not necessarily the easiest—</w:t>
      </w:r>
      <w:r>
        <w:rPr>
          <w:rStyle w:val="StyleUnderline"/>
        </w:rPr>
        <w:t>route for a non-state actor to aquire a nuclear weapon is to obtain one from a preexisting state arsenal</w:t>
      </w:r>
      <w:r>
        <w:rPr>
          <w:sz w:val="12"/>
        </w:rPr>
        <w:t xml:space="preserve">. The Russian nuclear weapon arsenal, specifically quasi-retired tactical nuclear weapons, demonstrates worrying signs of porosity. However, the most likely source of a complete and intact nuclear weapon is Pakistan. The country is home to some of the most formidable VNSAs in the world and is presently developing smaller, tactical warheads to be forward-deployed near the Indian border.5 If these tactical nuclear weapons were to enter into widespread service, the warheads would be the most vulnerable on earth given their relative seclusion and portability.6 That being said, </w:t>
      </w:r>
      <w:r>
        <w:rPr>
          <w:rStyle w:val="StyleUnderline"/>
        </w:rPr>
        <w:t>nuclear warheads in state arsenals are among the best protected items on earth</w:t>
      </w:r>
      <w:r>
        <w:rPr>
          <w:sz w:val="12"/>
        </w:rPr>
        <w:t>. Absent insider access or a rare breakdown of security—e.g. during a coup d’état—</w:t>
      </w:r>
      <w:r>
        <w:rPr>
          <w:rStyle w:val="StyleUnderline"/>
        </w:rPr>
        <w:t>VNSAs would find it extraordinarily difficult to acquire and smuggle an intact weapon without detection. VNSAs might therefore judge it easier to obtain fissile material and construct their own weapon. Fabricating their own fissile material from raw products would demand prolonged engagement in either the enrichment of uranium or the chemical separation of plutonium—processes</w:t>
      </w:r>
      <w:r>
        <w:rPr>
          <w:sz w:val="12"/>
        </w:rPr>
        <w:t xml:space="preserve"> that experts believe to be </w:t>
      </w:r>
      <w:r>
        <w:rPr>
          <w:rStyle w:val="StyleUnderline"/>
        </w:rPr>
        <w:t>too complex, costly, and detectable for any currently known terrorist organization to realistically undertake.</w:t>
      </w:r>
    </w:p>
    <w:p w14:paraId="70FB7C81" w14:textId="77777777" w:rsidR="004133BF" w:rsidRDefault="004133BF" w:rsidP="004133BF">
      <w:pPr>
        <w:pStyle w:val="Heading4"/>
        <w:rPr>
          <w:bCs/>
          <w:szCs w:val="26"/>
        </w:rPr>
      </w:pPr>
      <w:r>
        <w:rPr>
          <w:b w:val="0"/>
          <w:bCs/>
          <w:szCs w:val="26"/>
        </w:rPr>
        <w:t>No WMD terror – technical hurdles, cost, lack of interest, and risk of leadership collapse</w:t>
      </w:r>
    </w:p>
    <w:p w14:paraId="7AE45C91" w14:textId="77777777" w:rsidR="004133BF" w:rsidRDefault="004133BF" w:rsidP="004133BF">
      <w:pPr>
        <w:rPr>
          <w:rFonts w:eastAsiaTheme="minorEastAsia" w:cstheme="minorBidi"/>
          <w:szCs w:val="24"/>
        </w:rPr>
      </w:pPr>
      <w:r>
        <w:rPr>
          <w:b/>
        </w:rPr>
        <w:t xml:space="preserve">Parachini 2003 </w:t>
      </w:r>
      <w:r>
        <w:t>(John Parachini, RAND Policy Analyst, “Putting WMD Terrorism into Perspective,” The Washington Quarterly, https://www.tandfonline.com/doi/pdf/10.1162/016366003322387091?needAccess=true)</w:t>
      </w:r>
    </w:p>
    <w:p w14:paraId="25C022AF" w14:textId="77777777" w:rsidR="004133BF" w:rsidRDefault="004133BF" w:rsidP="004133BF">
      <w:pPr>
        <w:rPr>
          <w:sz w:val="12"/>
        </w:rPr>
      </w:pPr>
      <w:r>
        <w:rPr>
          <w:rStyle w:val="StyleUnderline"/>
        </w:rPr>
        <w:t>The third explanation for the paucity of terrorist attacks using unconventional weapons is the technical hurdles involved</w:t>
      </w:r>
      <w:r>
        <w:rPr>
          <w:sz w:val="12"/>
        </w:rPr>
        <w:t xml:space="preserve">. The technical capacity of groups to produce or acquire and effectively deliver unconventional weapons varies considerably. </w:t>
      </w:r>
      <w:r>
        <w:rPr>
          <w:rStyle w:val="StyleUnderline"/>
        </w:rPr>
        <w:t>Achieving catastrophic outcomes with unconventional weapons requires a considerable scale of operations</w:t>
      </w:r>
      <w:r>
        <w:rPr>
          <w:sz w:val="12"/>
        </w:rPr>
        <w:t xml:space="preserve">. Only in a very few cases have groups been able to amass the skills, knowledge, material, and equipment to perpetrate attacks with unconventional weapons on a scale that comes close to that of the danger posed by terrorist attacks with conventional explosives. Aum Shinrikyo failed in all 10 of its biological weapons attacks. </w:t>
      </w:r>
      <w:r>
        <w:rPr>
          <w:rStyle w:val="StyleUnderline"/>
        </w:rPr>
        <w:t>To date, only Aum Shinrikyo and Al Qaeda have been able to achieve the scale of operations required to mount serious unconventional weapons programs, but even these two groups have encountered difficulties. Aum Shinrikyo, which had considerable financial resources, front companies, and members with scientific talents, failed in all 10 of its biological weapons attacks</w:t>
      </w:r>
      <w:r>
        <w:rPr>
          <w:sz w:val="12"/>
        </w:rPr>
        <w:t xml:space="preserve">.18 Similarly, the group's sarin attack on the Tokyo subway caused roughly the same number of fatalities as the average Palestinian suicide bomber attack.19 Aside from some minor efforts to develop the toxin ricin, </w:t>
      </w:r>
      <w:r>
        <w:rPr>
          <w:rStyle w:val="StyleUnderline"/>
        </w:rPr>
        <w:t>Al Qaeda and its affiliated groups tend to use explosives delivered by suicide attackers as its weapon of choice.</w:t>
      </w:r>
      <w:r>
        <w:rPr>
          <w:sz w:val="12"/>
        </w:rPr>
        <w:t xml:space="preserve"> During the last 25 years, </w:t>
      </w:r>
      <w:r>
        <w:rPr>
          <w:rStyle w:val="StyleUnderline"/>
        </w:rPr>
        <w:t>terrorist attacks with unconventional weapons have inflicted far fewer casualties and fatalities than indiscriminate terrorist bombings or suicide hijackings</w:t>
      </w:r>
      <w:r>
        <w:rPr>
          <w:sz w:val="12"/>
        </w:rPr>
        <w:t xml:space="preserve">,20 the tragic toll of the September 11 attacks being the most pronounced example. </w:t>
      </w:r>
      <w:r>
        <w:rPr>
          <w:rStyle w:val="StyleUnderline"/>
        </w:rPr>
        <w:t>In cases where terrorists have used unconventional weapons in the past, they mostly have used crude toxic materials, not sophisticated, military-grade weapons</w:t>
      </w:r>
      <w:r>
        <w:rPr>
          <w:sz w:val="12"/>
        </w:rPr>
        <w:t xml:space="preserve">. Aum is the one group that developed a chemical agent that is commonly found in military arsenals. Otherwise, most cases have involved limited efforts to use industrial materials or industrial by-products as weapons. Toxic warfare can pose considerable security challenges, but on balance, these types of threats pale in comparison to the catastrophic terrorist attacks for which government authorities prepare in tabletop exercises.21 In a survey of 60 tabletop exercises for federal departments and agencies, only a handful involve nonmilitary-grade weapons agents. </w:t>
      </w:r>
      <w:r>
        <w:rPr>
          <w:rStyle w:val="StyleUnderline"/>
        </w:rPr>
        <w:t>An apparent lack of interest on the part of terrorist groups in acquiring unconventional weapons also helps explain why unconventional weapons attacks are so rare</w:t>
      </w:r>
      <w:r>
        <w:rPr>
          <w:sz w:val="12"/>
        </w:rPr>
        <w:t xml:space="preserve">. In the case studies on the Irish Republican Army (IRA), the FARC, and Hamas, </w:t>
      </w:r>
      <w:r>
        <w:rPr>
          <w:rStyle w:val="StyleUnderline"/>
        </w:rPr>
        <w:t xml:space="preserve">political vision, practical military utility, and moral codes all restrained them </w:t>
      </w:r>
      <w:r>
        <w:rPr>
          <w:sz w:val="12"/>
        </w:rPr>
        <w:t xml:space="preserve">in part </w:t>
      </w:r>
      <w:r>
        <w:rPr>
          <w:rStyle w:val="StyleUnderline"/>
        </w:rPr>
        <w:t>from seeking and using unconventional weapons. In some cases, group leaders indicated to members that the use of chemical or biological weapons would not be legitimate to their struggle.</w:t>
      </w:r>
      <w:r>
        <w:rPr>
          <w:sz w:val="12"/>
        </w:rPr>
        <w:t xml:space="preserve"> Hamas leader Abu Shannab, for one, stated that the use of poison was contrary to Islamic teachings.22 Although Hamas is a religiously based organization, its struggle to establish a Palestinian state on Israeli territory and to eliminate Israel as a state is decidedly political. In another instance, FARC Southern Bloc commander Joaquin Gomez asked, "What is the point of using acid? We use the bombs to destroy the buildings, as we do not have artillery or tanks. Acid is of no use against concrete or bricks."23 In contrast to the occasion when the Tamil Tigers used chlorine gas because they were short on small arms, Gomez perceived no value in using chemical agents in his insurgency struggle; explosive firepower is what he deemed important. Finally, despite a few allegations of interest by the IRA in purchasing nuclear material and wanting to poison certain targets, neither the Provisional IRA, other IRA factions, nor the political wing Sinn Fein was willing to jeopardize the embryonic peace process leading to the goal of acquiring political power by wielding unconventional weapons.24 The discovery of any attempt by an IRA group to acquire such nuclear material would only hurt the movement with financial supporters and likely elicit a ferocious crackdown from the British. Although many of the factions of the Irish Republican movement have considerable technical skills, abundant financial resources, and extensive contacts with organized criminal organizations and states seeking unconventional weapons, they have eschewed opportunities to obtain such capabilities because such efforts would only jeopardize their chances for success.25 Thus, a complex of factors shape a group's propensity to acquire and use unconventional weapons. Religion is an important one, but not the only one. Although religion can provide a dangerous motivating component, the greatest danger occurs when the group also has technical capabilities, easily exploitable opportunities, and a minimum of restraints. </w:t>
      </w:r>
      <w:r>
        <w:rPr>
          <w:rStyle w:val="StyleUnderline"/>
        </w:rPr>
        <w:t xml:space="preserve">Groups need technical capacity, including knowledge, skill, critical weapons material, production equipment, and </w:t>
      </w:r>
      <w:r>
        <w:rPr>
          <w:sz w:val="12"/>
        </w:rPr>
        <w:t>sometimes even</w:t>
      </w:r>
      <w:r>
        <w:rPr>
          <w:rStyle w:val="StyleUnderline"/>
        </w:rPr>
        <w:t xml:space="preserve"> sheer serendipity, to acquire and use unconventional weapons. Use of an unconventional weapon also risks the demise of a group's leadership</w:t>
      </w:r>
      <w:r>
        <w:rPr>
          <w:sz w:val="12"/>
        </w:rPr>
        <w:t>. Most of Aum's leaders were imprisoned and have since been released. Others, including Shoko Asahara, still face the drawn-out Japanese legal process. The group has renamed itself Aleph and appears to be living a peaceful existence, although there have been some reports of suspicious information-collection activities. Al Qaeda, in contrast, continues to be interested in these weapons but is also willing and able to conduct significant, multiple, and near simultaneous attacks with conventional means.</w:t>
      </w:r>
    </w:p>
    <w:p w14:paraId="56FF5EBA" w14:textId="77777777" w:rsidR="004133BF" w:rsidRDefault="004133BF" w:rsidP="004133BF">
      <w:pPr>
        <w:pStyle w:val="Heading4"/>
        <w:rPr>
          <w:bCs/>
          <w:szCs w:val="26"/>
        </w:rPr>
      </w:pPr>
      <w:r>
        <w:rPr>
          <w:b w:val="0"/>
          <w:bCs/>
          <w:szCs w:val="26"/>
        </w:rPr>
        <w:t xml:space="preserve">Expression of intent isn’t the same as action – there’s no hard evidence that terrorist groups are even experimenting with WMD capabilities </w:t>
      </w:r>
    </w:p>
    <w:p w14:paraId="1DE1E688" w14:textId="77777777" w:rsidR="004133BF" w:rsidRDefault="004133BF" w:rsidP="004133BF">
      <w:pPr>
        <w:rPr>
          <w:rFonts w:eastAsiaTheme="minorEastAsia" w:cstheme="minorBidi"/>
          <w:szCs w:val="24"/>
        </w:rPr>
      </w:pPr>
      <w:r>
        <w:rPr>
          <w:b/>
        </w:rPr>
        <w:t xml:space="preserve">Parachini 2003 </w:t>
      </w:r>
      <w:r>
        <w:t>(John Parachini, RAND Policy Analyst, “Putting WMD Terrorism into Perspective,” The Washington Quarterly, https://www.tandfonline.com/doi/pdf/10.1162/016366003322387091?needAccess=true)</w:t>
      </w:r>
    </w:p>
    <w:p w14:paraId="7E55A487" w14:textId="77777777" w:rsidR="004133BF" w:rsidRDefault="004133BF" w:rsidP="004133BF">
      <w:pPr>
        <w:rPr>
          <w:sz w:val="12"/>
        </w:rPr>
      </w:pPr>
      <w:r>
        <w:rPr>
          <w:sz w:val="12"/>
        </w:rPr>
        <w:t xml:space="preserve">Al Qaeda's interest in and willingness to use unconventional weapons are not in question, but </w:t>
      </w:r>
      <w:r>
        <w:rPr>
          <w:rStyle w:val="StyleUnderline"/>
        </w:rPr>
        <w:t>evidence of Al Qaeda's capabilities is fragmentary</w:t>
      </w:r>
      <w:r>
        <w:rPr>
          <w:sz w:val="12"/>
        </w:rPr>
        <w:t xml:space="preserve"> and reveals the difficulty of finding conclusive proof of a threatening capability. </w:t>
      </w:r>
      <w:r>
        <w:rPr>
          <w:rStyle w:val="StyleUnderline"/>
        </w:rPr>
        <w:t>Demonstrating interest in something is far different both from, first, experimenting with it and, second, mastering the procedures to execute an attack. Gaining access to materials is certainly a major barrier, but it is not the only one.</w:t>
      </w:r>
      <w:r>
        <w:rPr>
          <w:sz w:val="12"/>
        </w:rPr>
        <w:t xml:space="preserve"> Attention cannot simply obsess over unconventional terrorist effects. </w:t>
      </w:r>
      <w:r>
        <w:rPr>
          <w:rStyle w:val="StyleUnderline"/>
        </w:rPr>
        <w:t>Delivering toxic materials to targets in sufficient quantities to kill in the same fashion as explosives is not easy</w:t>
      </w:r>
      <w:r>
        <w:rPr>
          <w:sz w:val="12"/>
        </w:rPr>
        <w:t xml:space="preserve">. Journalists repeatedly asked Gen. Tommy Franks and Secretary of Defense Donald Rumsfeld whether U.S. forces had found evidence of Al Qaeda CBRN weapons capabilities in Afghanistan; they consistently responded that forces discovered evidence of considerable interest, even some equipment that could be used for biological weapons development, but no hard physical evidence of weapons production. The difficulty of finding evidence of Al Qaeda's unconventional weapons capabilities in Afghanistan foreshadowed the difficulty of finding clandestine weapons programs in Iraq. In both cases, the perceived intentions of Al Qaeda and Iraq led to the suspicion and strong presumption of their capabilities, but hard </w:t>
      </w:r>
      <w:r>
        <w:rPr>
          <w:rStyle w:val="StyleUnderline"/>
        </w:rPr>
        <w:t xml:space="preserve">evidence of capabilities commensurate with perceived and </w:t>
      </w:r>
      <w:r>
        <w:rPr>
          <w:sz w:val="12"/>
        </w:rPr>
        <w:t xml:space="preserve">indeed stated </w:t>
      </w:r>
      <w:r>
        <w:rPr>
          <w:rStyle w:val="StyleUnderline"/>
        </w:rPr>
        <w:t>intent has proven elusive. The use of unconventional weapons by terrorists has</w:t>
      </w:r>
      <w:r>
        <w:rPr>
          <w:sz w:val="12"/>
        </w:rPr>
        <w:t xml:space="preserve"> fortunately </w:t>
      </w:r>
      <w:r>
        <w:rPr>
          <w:rStyle w:val="StyleUnderline"/>
        </w:rPr>
        <w:t>been rare</w:t>
      </w:r>
      <w:r>
        <w:rPr>
          <w:sz w:val="12"/>
        </w:rPr>
        <w:t>. In the last 25 years, only four significant attacks by terrorists using poison, disease, or radioactive material as weapons and a few instances where groups or individuals showed interest in using such weapons have occurred. The first incident was in 1984 in Oregon when a religious cult sought to depress voter turnout in a local election by clandestinely contaminating restaurant salad with salmonella, sickening at least 751 people. In 1990, in northern Sri Lanka, the Liberation Tigers of Tamil Eelam (LTTE) attacked a Sri Lankan Armed Forces (SLAF) base with chlorine gas, injuring more than 60 military personnel and enabling the LTTE to rout the fort. An tack on the Tokyo subway with liquid sarin in 1995 and the 2001 anthrax attacks in the United States are the other two incidents.5</w:t>
      </w:r>
    </w:p>
    <w:p w14:paraId="65256892" w14:textId="77777777" w:rsidR="00BB4981" w:rsidRDefault="00BB4981" w:rsidP="00BB4981">
      <w:pPr>
        <w:pStyle w:val="Heading3"/>
      </w:pPr>
      <w:r>
        <w:t>Iran Emboldenment</w:t>
      </w:r>
    </w:p>
    <w:p w14:paraId="6729A186" w14:textId="77777777" w:rsidR="00BB4981" w:rsidRPr="00420AB1" w:rsidRDefault="00BB4981" w:rsidP="00BB4981">
      <w:pPr>
        <w:pStyle w:val="Heading4"/>
      </w:pPr>
      <w:r w:rsidRPr="00420AB1">
        <w:t xml:space="preserve">Withdrawing support won’t create peace---it leaves the underlying crisis in place and </w:t>
      </w:r>
      <w:r>
        <w:t>enables</w:t>
      </w:r>
      <w:r w:rsidRPr="00420AB1">
        <w:t xml:space="preserve"> Iranian </w:t>
      </w:r>
      <w:r>
        <w:t>aggression</w:t>
      </w:r>
    </w:p>
    <w:p w14:paraId="43266E84" w14:textId="77777777" w:rsidR="00BB4981" w:rsidRPr="00420AB1" w:rsidRDefault="00BB4981" w:rsidP="00BB4981">
      <w:r w:rsidRPr="00420AB1">
        <w:t xml:space="preserve">Michael </w:t>
      </w:r>
      <w:r w:rsidRPr="00420AB1">
        <w:rPr>
          <w:rStyle w:val="Style13ptBold"/>
        </w:rPr>
        <w:t>Knights 19</w:t>
      </w:r>
      <w:r w:rsidRPr="00420AB1">
        <w:t xml:space="preserve">, senior fellow with The Washington Institute, et al., 5/2/19, "A Real Plan to End the War in Yemen," https://www.foreignaffairs.com/articles/yemen/2019-05-02/real-plan-end-war-yemen </w:t>
      </w:r>
    </w:p>
    <w:p w14:paraId="346A99D1" w14:textId="77777777" w:rsidR="00BB4981" w:rsidRPr="00BB4981" w:rsidRDefault="00BB4981" w:rsidP="00BB4981">
      <w:pPr>
        <w:rPr>
          <w:sz w:val="12"/>
        </w:rPr>
      </w:pPr>
      <w:r w:rsidRPr="00420AB1">
        <w:rPr>
          <w:rStyle w:val="StyleUnderline"/>
        </w:rPr>
        <w:t xml:space="preserve">In the case of Yemen, </w:t>
      </w:r>
      <w:r w:rsidRPr="00661317">
        <w:rPr>
          <w:rStyle w:val="StyleUnderline"/>
          <w:highlight w:val="cyan"/>
        </w:rPr>
        <w:t>withdrawing U.S. support</w:t>
      </w:r>
      <w:r w:rsidRPr="00661317">
        <w:rPr>
          <w:sz w:val="12"/>
        </w:rPr>
        <w:t>—which has largely consisted of intelligence and logistical assistance—</w:t>
      </w:r>
      <w:r w:rsidRPr="00420AB1">
        <w:rPr>
          <w:rStyle w:val="StyleUnderline"/>
        </w:rPr>
        <w:t xml:space="preserve">from the Saudis </w:t>
      </w:r>
      <w:r w:rsidRPr="00661317">
        <w:rPr>
          <w:rStyle w:val="StyleUnderline"/>
          <w:highlight w:val="cyan"/>
        </w:rPr>
        <w:t>will hinder the coalition’s</w:t>
      </w:r>
      <w:r w:rsidRPr="00420AB1">
        <w:rPr>
          <w:rStyle w:val="StyleUnderline"/>
        </w:rPr>
        <w:t xml:space="preserve"> war </w:t>
      </w:r>
      <w:r w:rsidRPr="00661317">
        <w:rPr>
          <w:rStyle w:val="StyleUnderline"/>
          <w:highlight w:val="cyan"/>
        </w:rPr>
        <w:t>effort and</w:t>
      </w:r>
      <w:r w:rsidRPr="00661317">
        <w:rPr>
          <w:sz w:val="12"/>
          <w:highlight w:val="cyan"/>
        </w:rPr>
        <w:t xml:space="preserve"> </w:t>
      </w:r>
      <w:r w:rsidRPr="00661317">
        <w:rPr>
          <w:rStyle w:val="Emphasis"/>
          <w:highlight w:val="cyan"/>
        </w:rPr>
        <w:t>embolden</w:t>
      </w:r>
      <w:r w:rsidRPr="00420AB1">
        <w:rPr>
          <w:rStyle w:val="Emphasis"/>
        </w:rPr>
        <w:t xml:space="preserve"> the </w:t>
      </w:r>
      <w:r w:rsidRPr="00661317">
        <w:rPr>
          <w:rStyle w:val="Emphasis"/>
          <w:highlight w:val="cyan"/>
        </w:rPr>
        <w:t>Houthis</w:t>
      </w:r>
      <w:r w:rsidRPr="00661317">
        <w:rPr>
          <w:sz w:val="12"/>
        </w:rPr>
        <w:t xml:space="preserve"> </w:t>
      </w:r>
      <w:r w:rsidRPr="00420AB1">
        <w:rPr>
          <w:rStyle w:val="StyleUnderline"/>
        </w:rPr>
        <w:t xml:space="preserve">and their Iranian supporters, </w:t>
      </w:r>
      <w:r w:rsidRPr="00661317">
        <w:rPr>
          <w:rStyle w:val="StyleUnderline"/>
          <w:highlight w:val="cyan"/>
        </w:rPr>
        <w:t>making them</w:t>
      </w:r>
      <w:r w:rsidRPr="00420AB1">
        <w:rPr>
          <w:rStyle w:val="StyleUnderline"/>
        </w:rPr>
        <w:t xml:space="preserve"> much </w:t>
      </w:r>
      <w:r w:rsidRPr="00661317">
        <w:rPr>
          <w:rStyle w:val="Emphasis"/>
          <w:highlight w:val="cyan"/>
        </w:rPr>
        <w:t>less likely to accept a</w:t>
      </w:r>
      <w:r w:rsidRPr="00420AB1">
        <w:rPr>
          <w:rStyle w:val="Emphasis"/>
        </w:rPr>
        <w:t xml:space="preserve"> nationwide </w:t>
      </w:r>
      <w:r w:rsidRPr="00661317">
        <w:rPr>
          <w:rStyle w:val="Emphasis"/>
          <w:highlight w:val="cyan"/>
        </w:rPr>
        <w:t>cease-fire</w:t>
      </w:r>
      <w:r w:rsidRPr="00661317">
        <w:rPr>
          <w:sz w:val="12"/>
        </w:rPr>
        <w:t xml:space="preserve"> </w:t>
      </w:r>
      <w:r w:rsidRPr="00420AB1">
        <w:rPr>
          <w:rStyle w:val="StyleUnderline"/>
        </w:rPr>
        <w:t>and a power-sharing agreement</w:t>
      </w:r>
      <w:r w:rsidRPr="00661317">
        <w:rPr>
          <w:sz w:val="12"/>
        </w:rPr>
        <w:t xml:space="preserve">. In fact, </w:t>
      </w:r>
      <w:r w:rsidRPr="00420AB1">
        <w:rPr>
          <w:rStyle w:val="StyleUnderline"/>
        </w:rPr>
        <w:t xml:space="preserve">U.S. </w:t>
      </w:r>
      <w:r w:rsidRPr="00661317">
        <w:rPr>
          <w:rStyle w:val="Emphasis"/>
          <w:highlight w:val="cyan"/>
        </w:rPr>
        <w:t>congressional criticism</w:t>
      </w:r>
      <w:r w:rsidRPr="00661317">
        <w:rPr>
          <w:sz w:val="12"/>
          <w:highlight w:val="cyan"/>
        </w:rPr>
        <w:t xml:space="preserve"> </w:t>
      </w:r>
      <w:r w:rsidRPr="00661317">
        <w:rPr>
          <w:rStyle w:val="StyleUnderline"/>
          <w:highlight w:val="cyan"/>
        </w:rPr>
        <w:t>of the Saudis has already encouraged the Houthis who</w:t>
      </w:r>
      <w:r w:rsidRPr="00661317">
        <w:rPr>
          <w:sz w:val="12"/>
        </w:rPr>
        <w:t xml:space="preserve">, far from giving up, </w:t>
      </w:r>
      <w:r w:rsidRPr="00420AB1">
        <w:rPr>
          <w:rStyle w:val="Emphasis"/>
        </w:rPr>
        <w:t>appear determined to fight on</w:t>
      </w:r>
      <w:r w:rsidRPr="00661317">
        <w:rPr>
          <w:sz w:val="12"/>
        </w:rPr>
        <w:t xml:space="preserve">. Since the UN brokered a cease-fire for the strategically important, Houthi-held port of Hodeidah in December, </w:t>
      </w:r>
      <w:r w:rsidRPr="00420AB1">
        <w:rPr>
          <w:rStyle w:val="StyleUnderline"/>
        </w:rPr>
        <w:t>the Houthis have energetically fortified their positions in the city, in direct violation of the agreement’s terms</w:t>
      </w:r>
      <w:r w:rsidRPr="00661317">
        <w:rPr>
          <w:sz w:val="12"/>
        </w:rPr>
        <w:t xml:space="preserve">. In fact, the Houthis have defaulted on one withdrawal deadline after another—first in early January, then in mid-February, thereby reneging on explicit commitments to the UN. UN negotiators are now trying to implement a third plan to move Houthi forces out of Hodeidah and other Red Sea ports, and for both sides to then pull back from the frontlines in Hodeidah city. But </w:t>
      </w:r>
      <w:r w:rsidRPr="00661317">
        <w:rPr>
          <w:rStyle w:val="StyleUnderline"/>
          <w:highlight w:val="cyan"/>
        </w:rPr>
        <w:t>unless</w:t>
      </w:r>
      <w:r w:rsidRPr="00420AB1">
        <w:rPr>
          <w:rStyle w:val="StyleUnderline"/>
        </w:rPr>
        <w:t xml:space="preserve"> the Houthis are </w:t>
      </w:r>
      <w:r w:rsidRPr="00661317">
        <w:rPr>
          <w:rStyle w:val="StyleUnderline"/>
          <w:highlight w:val="cyan"/>
        </w:rPr>
        <w:t xml:space="preserve">given a </w:t>
      </w:r>
      <w:r w:rsidRPr="00661317">
        <w:rPr>
          <w:rStyle w:val="Emphasis"/>
          <w:highlight w:val="cyan"/>
        </w:rPr>
        <w:t>powerful incentive to step back</w:t>
      </w:r>
      <w:r w:rsidRPr="00661317">
        <w:rPr>
          <w:rStyle w:val="StyleUnderline"/>
          <w:highlight w:val="cyan"/>
        </w:rPr>
        <w:t>, there is little reason to expect they will</w:t>
      </w:r>
      <w:r w:rsidRPr="00420AB1">
        <w:rPr>
          <w:rStyle w:val="StyleUnderline"/>
        </w:rPr>
        <w:t xml:space="preserve"> do so</w:t>
      </w:r>
      <w:r w:rsidRPr="00661317">
        <w:rPr>
          <w:sz w:val="12"/>
        </w:rPr>
        <w:t xml:space="preserve">. </w:t>
      </w:r>
      <w:r w:rsidRPr="00420AB1">
        <w:rPr>
          <w:rStyle w:val="StyleUnderline"/>
        </w:rPr>
        <w:t xml:space="preserve">Rather than produce a stalemate, </w:t>
      </w:r>
      <w:r w:rsidRPr="00661317">
        <w:rPr>
          <w:rStyle w:val="StyleUnderline"/>
          <w:highlight w:val="cyan"/>
        </w:rPr>
        <w:t>cutting U.S. support</w:t>
      </w:r>
      <w:r w:rsidRPr="00420AB1">
        <w:rPr>
          <w:rStyle w:val="StyleUnderline"/>
        </w:rPr>
        <w:t xml:space="preserve"> for the Saudi-led coalition </w:t>
      </w:r>
      <w:r w:rsidRPr="00661317">
        <w:rPr>
          <w:rStyle w:val="StyleUnderline"/>
          <w:highlight w:val="cyan"/>
        </w:rPr>
        <w:t xml:space="preserve">might </w:t>
      </w:r>
      <w:r w:rsidRPr="00661317">
        <w:rPr>
          <w:rStyle w:val="Emphasis"/>
          <w:highlight w:val="cyan"/>
        </w:rPr>
        <w:t>enable the Houthis</w:t>
      </w:r>
      <w:r w:rsidRPr="00661317">
        <w:rPr>
          <w:rStyle w:val="StyleUnderline"/>
          <w:highlight w:val="cyan"/>
        </w:rPr>
        <w:t xml:space="preserve"> to win</w:t>
      </w:r>
      <w:r w:rsidRPr="00420AB1">
        <w:rPr>
          <w:rStyle w:val="StyleUnderline"/>
        </w:rPr>
        <w:t xml:space="preserve"> a </w:t>
      </w:r>
      <w:r w:rsidRPr="00661317">
        <w:rPr>
          <w:rStyle w:val="StyleUnderline"/>
          <w:highlight w:val="cyan"/>
        </w:rPr>
        <w:t>military victory</w:t>
      </w:r>
      <w:r w:rsidRPr="00420AB1">
        <w:rPr>
          <w:rStyle w:val="StyleUnderline"/>
        </w:rPr>
        <w:t xml:space="preserve">, much like the one the </w:t>
      </w:r>
      <w:r w:rsidRPr="00420AB1">
        <w:rPr>
          <w:rStyle w:val="Emphasis"/>
        </w:rPr>
        <w:t>Assad</w:t>
      </w:r>
      <w:r w:rsidRPr="00420AB1">
        <w:rPr>
          <w:rStyle w:val="StyleUnderline"/>
        </w:rPr>
        <w:t xml:space="preserve"> regime, </w:t>
      </w:r>
      <w:r w:rsidRPr="00420AB1">
        <w:rPr>
          <w:rStyle w:val="Emphasis"/>
        </w:rPr>
        <w:t>Iran</w:t>
      </w:r>
      <w:r w:rsidRPr="00420AB1">
        <w:rPr>
          <w:rStyle w:val="StyleUnderline"/>
        </w:rPr>
        <w:t xml:space="preserve">, and </w:t>
      </w:r>
      <w:r w:rsidRPr="00420AB1">
        <w:rPr>
          <w:rStyle w:val="Emphasis"/>
        </w:rPr>
        <w:t>Russia</w:t>
      </w:r>
      <w:r w:rsidRPr="00420AB1">
        <w:rPr>
          <w:rStyle w:val="StyleUnderline"/>
        </w:rPr>
        <w:t xml:space="preserve"> are slowly achieving in Syria</w:t>
      </w:r>
      <w:r w:rsidRPr="00661317">
        <w:rPr>
          <w:sz w:val="12"/>
        </w:rPr>
        <w:t xml:space="preserve">. </w:t>
      </w:r>
      <w:r w:rsidRPr="00420AB1">
        <w:rPr>
          <w:rStyle w:val="Emphasis"/>
        </w:rPr>
        <w:t>This outcome is hardly desirable</w:t>
      </w:r>
      <w:r w:rsidRPr="00661317">
        <w:rPr>
          <w:sz w:val="12"/>
        </w:rPr>
        <w:t xml:space="preserve">. </w:t>
      </w:r>
      <w:r w:rsidRPr="00661317">
        <w:rPr>
          <w:rStyle w:val="StyleUnderline"/>
          <w:highlight w:val="cyan"/>
        </w:rPr>
        <w:t>The Houthis are anti-American</w:t>
      </w:r>
      <w:r w:rsidRPr="00420AB1">
        <w:rPr>
          <w:rStyle w:val="StyleUnderline"/>
        </w:rPr>
        <w:t>, anti-</w:t>
      </w:r>
      <w:r w:rsidRPr="00661317">
        <w:rPr>
          <w:rStyle w:val="StyleUnderline"/>
          <w:highlight w:val="cyan"/>
        </w:rPr>
        <w:t>Semitic, and</w:t>
      </w:r>
      <w:r w:rsidRPr="00420AB1">
        <w:rPr>
          <w:rStyle w:val="StyleUnderline"/>
        </w:rPr>
        <w:t xml:space="preserve"> increasingly anti-</w:t>
      </w:r>
      <w:r w:rsidRPr="00661317">
        <w:rPr>
          <w:rStyle w:val="StyleUnderline"/>
          <w:highlight w:val="cyan"/>
        </w:rPr>
        <w:t>Sunni</w:t>
      </w:r>
      <w:r w:rsidRPr="00661317">
        <w:rPr>
          <w:sz w:val="12"/>
        </w:rPr>
        <w:t xml:space="preserve">. In fact, Houthis, who are of Zaydi Shiite faith, are just one clan of hundreds in the country. </w:t>
      </w:r>
      <w:r w:rsidRPr="00420AB1">
        <w:rPr>
          <w:rStyle w:val="StyleUnderline"/>
        </w:rPr>
        <w:t>There is no historical or popular basis for the Houthis to rule the capital</w:t>
      </w:r>
      <w:r w:rsidRPr="00661317">
        <w:rPr>
          <w:sz w:val="12"/>
        </w:rPr>
        <w:t xml:space="preserve">, Sanaa, or the ports. </w:t>
      </w:r>
      <w:r w:rsidRPr="00420AB1">
        <w:rPr>
          <w:rStyle w:val="StyleUnderline"/>
        </w:rPr>
        <w:t xml:space="preserve">As a result, </w:t>
      </w:r>
      <w:r w:rsidRPr="00661317">
        <w:rPr>
          <w:rStyle w:val="StyleUnderline"/>
          <w:highlight w:val="cyan"/>
        </w:rPr>
        <w:t xml:space="preserve">a post-conflict Yemen under </w:t>
      </w:r>
      <w:r w:rsidRPr="00661317">
        <w:rPr>
          <w:rStyle w:val="Emphasis"/>
          <w:highlight w:val="cyan"/>
        </w:rPr>
        <w:t>Houthi rule would</w:t>
      </w:r>
      <w:r w:rsidRPr="00420AB1">
        <w:rPr>
          <w:rStyle w:val="Emphasis"/>
        </w:rPr>
        <w:t xml:space="preserve"> likely </w:t>
      </w:r>
      <w:r w:rsidRPr="00661317">
        <w:rPr>
          <w:rStyle w:val="Emphasis"/>
          <w:highlight w:val="cyan"/>
        </w:rPr>
        <w:t>require</w:t>
      </w:r>
      <w:r w:rsidRPr="00420AB1">
        <w:rPr>
          <w:rStyle w:val="Emphasis"/>
        </w:rPr>
        <w:t xml:space="preserve"> considerable </w:t>
      </w:r>
      <w:r w:rsidRPr="00661317">
        <w:rPr>
          <w:rStyle w:val="Emphasis"/>
          <w:highlight w:val="cyan"/>
        </w:rPr>
        <w:t>repression</w:t>
      </w:r>
      <w:r w:rsidRPr="00661317">
        <w:rPr>
          <w:rStyle w:val="StyleUnderline"/>
          <w:highlight w:val="cyan"/>
        </w:rPr>
        <w:t xml:space="preserve"> to hold</w:t>
      </w:r>
      <w:r w:rsidRPr="00420AB1">
        <w:rPr>
          <w:rStyle w:val="StyleUnderline"/>
        </w:rPr>
        <w:t xml:space="preserve"> it in place</w:t>
      </w:r>
      <w:r w:rsidRPr="00661317">
        <w:rPr>
          <w:sz w:val="12"/>
        </w:rPr>
        <w:t xml:space="preserve">. </w:t>
      </w:r>
      <w:r w:rsidRPr="00420AB1">
        <w:rPr>
          <w:rStyle w:val="StyleUnderline"/>
        </w:rPr>
        <w:t>U.S. members of Congress may not like the civil war or the Saudi intervention, and critics rightly blame that intervention for increasing</w:t>
      </w:r>
      <w:r w:rsidRPr="00661317">
        <w:rPr>
          <w:sz w:val="12"/>
        </w:rPr>
        <w:t xml:space="preserve"> the Houthis’ </w:t>
      </w:r>
      <w:r w:rsidRPr="00420AB1">
        <w:rPr>
          <w:rStyle w:val="StyleUnderline"/>
        </w:rPr>
        <w:t xml:space="preserve">dependence on Iran, thus strengthening </w:t>
      </w:r>
      <w:r w:rsidRPr="00661317">
        <w:rPr>
          <w:rStyle w:val="StyleUnderline"/>
          <w:highlight w:val="cyan"/>
        </w:rPr>
        <w:t>Tehran’s</w:t>
      </w:r>
      <w:r w:rsidRPr="00420AB1">
        <w:rPr>
          <w:rStyle w:val="StyleUnderline"/>
        </w:rPr>
        <w:t xml:space="preserve"> influence</w:t>
      </w:r>
      <w:r w:rsidRPr="00661317">
        <w:rPr>
          <w:sz w:val="12"/>
        </w:rPr>
        <w:t xml:space="preserve"> in the country. But </w:t>
      </w:r>
      <w:r w:rsidRPr="00420AB1">
        <w:rPr>
          <w:rStyle w:val="Emphasis"/>
        </w:rPr>
        <w:t xml:space="preserve">that </w:t>
      </w:r>
      <w:r w:rsidRPr="00661317">
        <w:rPr>
          <w:rStyle w:val="Emphasis"/>
          <w:highlight w:val="cyan"/>
        </w:rPr>
        <w:t>influence is now a reality</w:t>
      </w:r>
      <w:r w:rsidRPr="00661317">
        <w:rPr>
          <w:sz w:val="12"/>
        </w:rPr>
        <w:t xml:space="preserve">. </w:t>
      </w:r>
      <w:r w:rsidRPr="00420AB1">
        <w:rPr>
          <w:rStyle w:val="StyleUnderline"/>
        </w:rPr>
        <w:t>The Houthis have already fired Iranian missiles at Riyadh and at ships</w:t>
      </w:r>
      <w:r w:rsidRPr="00661317">
        <w:rPr>
          <w:sz w:val="12"/>
        </w:rPr>
        <w:t xml:space="preserve"> (including U.S. military vessels) in the Bab el-Mandeb, the vital shipping lane connecting the Red Sea to the Gulf of Aden. </w:t>
      </w:r>
      <w:r w:rsidRPr="00420AB1">
        <w:rPr>
          <w:rStyle w:val="StyleUnderline"/>
        </w:rPr>
        <w:t xml:space="preserve">A bloody end to the civil war that leaves the </w:t>
      </w:r>
      <w:r w:rsidRPr="00661317">
        <w:rPr>
          <w:rStyle w:val="StyleUnderline"/>
          <w:highlight w:val="cyan"/>
        </w:rPr>
        <w:t>Houthis victorious</w:t>
      </w:r>
      <w:r w:rsidRPr="00420AB1">
        <w:rPr>
          <w:rStyle w:val="StyleUnderline"/>
        </w:rPr>
        <w:t xml:space="preserve"> and beholden to Iran </w:t>
      </w:r>
      <w:r w:rsidRPr="00661317">
        <w:rPr>
          <w:rStyle w:val="StyleUnderline"/>
          <w:highlight w:val="cyan"/>
        </w:rPr>
        <w:t xml:space="preserve">would only </w:t>
      </w:r>
      <w:r w:rsidRPr="00661317">
        <w:rPr>
          <w:rStyle w:val="Emphasis"/>
          <w:highlight w:val="cyan"/>
        </w:rPr>
        <w:t>further undermine</w:t>
      </w:r>
      <w:r w:rsidRPr="00420AB1">
        <w:rPr>
          <w:rStyle w:val="Emphasis"/>
        </w:rPr>
        <w:t xml:space="preserve"> the </w:t>
      </w:r>
      <w:r w:rsidRPr="00661317">
        <w:rPr>
          <w:rStyle w:val="Emphasis"/>
          <w:highlight w:val="cyan"/>
        </w:rPr>
        <w:t>U</w:t>
      </w:r>
      <w:r w:rsidRPr="00420AB1">
        <w:rPr>
          <w:rStyle w:val="Emphasis"/>
        </w:rPr>
        <w:t xml:space="preserve">nited </w:t>
      </w:r>
      <w:r w:rsidRPr="00661317">
        <w:rPr>
          <w:rStyle w:val="Emphasis"/>
          <w:highlight w:val="cyan"/>
        </w:rPr>
        <w:t>S</w:t>
      </w:r>
      <w:r w:rsidRPr="00420AB1">
        <w:rPr>
          <w:rStyle w:val="Emphasis"/>
        </w:rPr>
        <w:t xml:space="preserve">tates’ </w:t>
      </w:r>
      <w:r w:rsidRPr="00661317">
        <w:rPr>
          <w:rStyle w:val="Emphasis"/>
          <w:highlight w:val="cyan"/>
        </w:rPr>
        <w:t>interests</w:t>
      </w:r>
      <w:r w:rsidRPr="00661317">
        <w:rPr>
          <w:sz w:val="12"/>
          <w:highlight w:val="cyan"/>
        </w:rPr>
        <w:t xml:space="preserve"> </w:t>
      </w:r>
      <w:r w:rsidRPr="00661317">
        <w:rPr>
          <w:rStyle w:val="StyleUnderline"/>
          <w:highlight w:val="cyan"/>
        </w:rPr>
        <w:t xml:space="preserve">and </w:t>
      </w:r>
      <w:r w:rsidRPr="00661317">
        <w:rPr>
          <w:rStyle w:val="Emphasis"/>
          <w:highlight w:val="cyan"/>
        </w:rPr>
        <w:t>terrify</w:t>
      </w:r>
      <w:r w:rsidRPr="00420AB1">
        <w:rPr>
          <w:rStyle w:val="Emphasis"/>
        </w:rPr>
        <w:t xml:space="preserve"> its </w:t>
      </w:r>
      <w:r w:rsidRPr="00661317">
        <w:rPr>
          <w:rStyle w:val="Emphasis"/>
          <w:highlight w:val="cyan"/>
        </w:rPr>
        <w:t>allies</w:t>
      </w:r>
      <w:r w:rsidRPr="00661317">
        <w:rPr>
          <w:sz w:val="12"/>
        </w:rPr>
        <w:t xml:space="preserve"> </w:t>
      </w:r>
      <w:r w:rsidRPr="00420AB1">
        <w:rPr>
          <w:rStyle w:val="StyleUnderline"/>
        </w:rPr>
        <w:t>in the region</w:t>
      </w:r>
      <w:r w:rsidRPr="00661317">
        <w:rPr>
          <w:sz w:val="12"/>
        </w:rPr>
        <w:t xml:space="preserve">. The status quo, however, is not acceptable from a humanitarian perspective. The partial cease-fire met with a collective international sigh of relief, with observers hoping that Hodeidah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Hodeidah and other Red Sea ports is settled, the Yemeni currency has stabilized, and household purchasing power is restored by the resumption of government payroll. As a result, the risk of famine still looms large. The hard truth is that the cease-fire in Hodeidah came about only because of military pressure from the Saudi-led coalition. The prospect of a Saudi assault on Hodeidah forced the Houthis to choose between making a deal while they still held onto the city, and could use it as a bargaining chip, or doing so later, after they might have lost it and had much less leverage. </w:t>
      </w:r>
      <w:r w:rsidRPr="00420AB1">
        <w:rPr>
          <w:rStyle w:val="StyleUnderline"/>
        </w:rPr>
        <w:t xml:space="preserve">Now that there is a cease-fire, </w:t>
      </w:r>
      <w:r w:rsidRPr="00661317">
        <w:rPr>
          <w:rStyle w:val="StyleUnderline"/>
          <w:highlight w:val="cyan"/>
        </w:rPr>
        <w:t>the Houthis are no longer under</w:t>
      </w:r>
      <w:r w:rsidRPr="00420AB1">
        <w:rPr>
          <w:rStyle w:val="StyleUnderline"/>
        </w:rPr>
        <w:t xml:space="preserve"> such </w:t>
      </w:r>
      <w:r w:rsidRPr="00661317">
        <w:rPr>
          <w:rStyle w:val="StyleUnderline"/>
          <w:highlight w:val="cyan"/>
        </w:rPr>
        <w:t>pressure to follow through with a</w:t>
      </w:r>
      <w:r w:rsidRPr="00420AB1">
        <w:rPr>
          <w:rStyle w:val="StyleUnderline"/>
        </w:rPr>
        <w:t xml:space="preserve"> more comprehensive </w:t>
      </w:r>
      <w:r w:rsidRPr="00661317">
        <w:rPr>
          <w:rStyle w:val="StyleUnderline"/>
          <w:highlight w:val="cyan"/>
        </w:rPr>
        <w:t>peace deal</w:t>
      </w:r>
      <w:r w:rsidRPr="00420AB1">
        <w:rPr>
          <w:rStyle w:val="StyleUnderline"/>
        </w:rPr>
        <w:t xml:space="preserve">. They know that making </w:t>
      </w:r>
      <w:r w:rsidRPr="00661317">
        <w:rPr>
          <w:rStyle w:val="StyleUnderline"/>
          <w:highlight w:val="cyan"/>
        </w:rPr>
        <w:t>a deal will</w:t>
      </w:r>
      <w:r w:rsidRPr="00420AB1">
        <w:rPr>
          <w:rStyle w:val="StyleUnderline"/>
        </w:rPr>
        <w:t xml:space="preserve"> only</w:t>
      </w:r>
      <w:r w:rsidRPr="00661317">
        <w:rPr>
          <w:sz w:val="12"/>
        </w:rPr>
        <w:t xml:space="preserve"> </w:t>
      </w:r>
      <w:r w:rsidRPr="00661317">
        <w:rPr>
          <w:rStyle w:val="Emphasis"/>
          <w:highlight w:val="cyan"/>
        </w:rPr>
        <w:t>diminish their power</w:t>
      </w:r>
      <w:r w:rsidRPr="00420AB1">
        <w:rPr>
          <w:rStyle w:val="StyleUnderline"/>
        </w:rPr>
        <w:t xml:space="preserve">, whereas </w:t>
      </w:r>
      <w:r w:rsidRPr="00661317">
        <w:rPr>
          <w:rStyle w:val="StyleUnderline"/>
          <w:highlight w:val="cyan"/>
        </w:rPr>
        <w:t>a</w:t>
      </w:r>
      <w:r w:rsidRPr="00420AB1">
        <w:rPr>
          <w:rStyle w:val="StyleUnderline"/>
        </w:rPr>
        <w:t xml:space="preserve"> military </w:t>
      </w:r>
      <w:r w:rsidRPr="00661317">
        <w:rPr>
          <w:rStyle w:val="StyleUnderline"/>
          <w:highlight w:val="cyan"/>
        </w:rPr>
        <w:t>victory would enhance it</w:t>
      </w:r>
      <w:r w:rsidRPr="00420AB1">
        <w:rPr>
          <w:rStyle w:val="StyleUnderline"/>
        </w:rPr>
        <w:t xml:space="preserve">. The </w:t>
      </w:r>
      <w:r w:rsidRPr="00420AB1">
        <w:rPr>
          <w:rStyle w:val="Emphasis"/>
        </w:rPr>
        <w:t>U</w:t>
      </w:r>
      <w:r w:rsidRPr="00420AB1">
        <w:rPr>
          <w:rStyle w:val="StyleUnderline"/>
        </w:rPr>
        <w:t xml:space="preserve">nited </w:t>
      </w:r>
      <w:r w:rsidRPr="00420AB1">
        <w:rPr>
          <w:rStyle w:val="Emphasis"/>
        </w:rPr>
        <w:t>N</w:t>
      </w:r>
      <w:r w:rsidRPr="00420AB1">
        <w:rPr>
          <w:rStyle w:val="StyleUnderline"/>
        </w:rPr>
        <w:t>ations and the international community,</w:t>
      </w:r>
      <w:r w:rsidRPr="00661317">
        <w:rPr>
          <w:sz w:val="12"/>
        </w:rPr>
        <w:t xml:space="preserve"> for their part, </w:t>
      </w:r>
      <w:r w:rsidRPr="00420AB1">
        <w:rPr>
          <w:rStyle w:val="StyleUnderline"/>
        </w:rPr>
        <w:t xml:space="preserve">have failed to replace the </w:t>
      </w:r>
      <w:r w:rsidRPr="00420AB1">
        <w:rPr>
          <w:rStyle w:val="Emphasis"/>
        </w:rPr>
        <w:t>military pressure</w:t>
      </w:r>
      <w:r w:rsidRPr="00420AB1">
        <w:rPr>
          <w:rStyle w:val="StyleUnderline"/>
        </w:rPr>
        <w:t xml:space="preserve"> on the Houthis with countervailing </w:t>
      </w:r>
      <w:r w:rsidRPr="00420AB1">
        <w:rPr>
          <w:rStyle w:val="Emphasis"/>
        </w:rPr>
        <w:t>diplomatic pressure</w:t>
      </w:r>
      <w:r w:rsidRPr="00420AB1">
        <w:rPr>
          <w:rStyle w:val="StyleUnderline"/>
        </w:rPr>
        <w:t>.</w:t>
      </w:r>
      <w:r w:rsidRPr="00661317">
        <w:rPr>
          <w:sz w:val="12"/>
        </w:rPr>
        <w:t xml:space="preserve"> </w:t>
      </w:r>
      <w:r w:rsidRPr="00661317">
        <w:rPr>
          <w:rStyle w:val="StyleUnderline"/>
          <w:highlight w:val="cyan"/>
        </w:rPr>
        <w:t>What remains is</w:t>
      </w:r>
      <w:r w:rsidRPr="00420AB1">
        <w:rPr>
          <w:rStyle w:val="StyleUnderline"/>
        </w:rPr>
        <w:t xml:space="preserve"> best </w:t>
      </w:r>
      <w:r w:rsidRPr="00661317">
        <w:rPr>
          <w:rStyle w:val="StyleUnderline"/>
          <w:highlight w:val="cyan"/>
        </w:rPr>
        <w:t>described as</w:t>
      </w:r>
      <w:r w:rsidRPr="00420AB1">
        <w:rPr>
          <w:rStyle w:val="StyleUnderline"/>
        </w:rPr>
        <w:t xml:space="preserve"> peace theater</w:t>
      </w:r>
      <w:r w:rsidRPr="00661317">
        <w:rPr>
          <w:sz w:val="12"/>
        </w:rPr>
        <w:t xml:space="preserve">: </w:t>
      </w:r>
      <w:r w:rsidRPr="00661317">
        <w:rPr>
          <w:rStyle w:val="Emphasis"/>
          <w:highlight w:val="cyan"/>
        </w:rPr>
        <w:t>an illusion of progress</w:t>
      </w:r>
      <w:r w:rsidRPr="00661317">
        <w:rPr>
          <w:sz w:val="12"/>
        </w:rPr>
        <w:t xml:space="preserve"> that offers a welcome breather from full-on warfare in Hodeidah </w:t>
      </w:r>
      <w:r w:rsidRPr="00420AB1">
        <w:rPr>
          <w:rStyle w:val="StyleUnderline"/>
        </w:rPr>
        <w:t xml:space="preserve">while </w:t>
      </w:r>
      <w:r w:rsidRPr="00661317">
        <w:rPr>
          <w:rStyle w:val="Emphasis"/>
          <w:highlight w:val="cyan"/>
        </w:rPr>
        <w:t>leaving</w:t>
      </w:r>
      <w:r w:rsidRPr="00420AB1">
        <w:rPr>
          <w:rStyle w:val="Emphasis"/>
        </w:rPr>
        <w:t xml:space="preserve"> the </w:t>
      </w:r>
      <w:r w:rsidRPr="00661317">
        <w:rPr>
          <w:rStyle w:val="Emphasis"/>
          <w:highlight w:val="cyan"/>
        </w:rPr>
        <w:t>underlying crisis in place</w:t>
      </w:r>
      <w:r w:rsidRPr="00661317">
        <w:rPr>
          <w:sz w:val="12"/>
        </w:rPr>
        <w:t>.</w:t>
      </w:r>
    </w:p>
    <w:p w14:paraId="3695C6EE" w14:textId="77777777" w:rsidR="004133BF" w:rsidRDefault="004133BF" w:rsidP="004133BF">
      <w:pPr>
        <w:pStyle w:val="Heading1"/>
      </w:pPr>
      <w:r>
        <w:t>On Case: LO</w:t>
      </w:r>
    </w:p>
    <w:p w14:paraId="2AFD63EA" w14:textId="77777777" w:rsidR="004133BF" w:rsidRDefault="004133BF" w:rsidP="004133BF">
      <w:pPr>
        <w:pStyle w:val="Heading4"/>
        <w:rPr>
          <w:bCs/>
          <w:szCs w:val="26"/>
        </w:rPr>
      </w:pPr>
      <w:r>
        <w:rPr>
          <w:b w:val="0"/>
          <w:bCs/>
          <w:szCs w:val="26"/>
        </w:rPr>
        <w:t xml:space="preserve">Note: I have included heg indicts in this block… be sure to go through and take them out if they take out/turn any of the DAs you are reading. </w:t>
      </w:r>
    </w:p>
    <w:p w14:paraId="55EEDE79" w14:textId="77777777" w:rsidR="004133BF" w:rsidRDefault="004133BF" w:rsidP="004133BF">
      <w:pPr>
        <w:pStyle w:val="Heading2"/>
        <w:rPr>
          <w:bCs/>
          <w:szCs w:val="44"/>
        </w:rPr>
      </w:pPr>
      <w:r>
        <w:t>1NC</w:t>
      </w:r>
    </w:p>
    <w:p w14:paraId="47D9B953" w14:textId="77777777" w:rsidR="004133BF" w:rsidRDefault="004133BF" w:rsidP="004133BF">
      <w:pPr>
        <w:pStyle w:val="Heading3"/>
      </w:pPr>
      <w:r>
        <w:t xml:space="preserve">Credibility </w:t>
      </w:r>
    </w:p>
    <w:p w14:paraId="06A7782D" w14:textId="77777777" w:rsidR="004133BF" w:rsidRDefault="004133BF" w:rsidP="004133BF">
      <w:pPr>
        <w:pStyle w:val="Heading4"/>
        <w:numPr>
          <w:ilvl w:val="0"/>
          <w:numId w:val="8"/>
        </w:numPr>
        <w:spacing w:line="256" w:lineRule="auto"/>
        <w:ind w:left="720"/>
        <w:rPr>
          <w:bCs/>
          <w:szCs w:val="26"/>
        </w:rPr>
      </w:pPr>
      <w:r>
        <w:rPr>
          <w:b w:val="0"/>
          <w:bCs/>
          <w:szCs w:val="26"/>
        </w:rPr>
        <w:t xml:space="preserve">Trump is an alt cause to U.S. credibility –other countries know he has no consistent value set and only cares about the economy </w:t>
      </w:r>
    </w:p>
    <w:p w14:paraId="61BA13B6" w14:textId="77777777" w:rsidR="004133BF" w:rsidRDefault="004133BF" w:rsidP="004133BF">
      <w:pPr>
        <w:rPr>
          <w:rFonts w:eastAsiaTheme="minorEastAsia" w:cstheme="minorBidi"/>
          <w:szCs w:val="24"/>
        </w:rPr>
      </w:pPr>
      <w:r>
        <w:rPr>
          <w:rStyle w:val="Style13ptBold"/>
        </w:rPr>
        <w:t>Ward 19</w:t>
      </w:r>
      <w:r>
        <w:t xml:space="preserve"> (Alex Ward@Alexwardvoxalex.Ward@Vox, 7-10-2019, ""Trump is quite easy to buy off": how Trump is putting American foreign policy up for sale," Vox, </w:t>
      </w:r>
      <w:hyperlink r:id="rId11" w:history="1">
        <w:r>
          <w:rPr>
            <w:rStyle w:val="Hyperlink"/>
          </w:rPr>
          <w:t>https://www.vox.com/2019/7/10/20688825/trump-china-trade-saudi-arabia-qatar-sale</w:t>
        </w:r>
      </w:hyperlink>
      <w:r>
        <w:t xml:space="preserve">) </w:t>
      </w:r>
    </w:p>
    <w:p w14:paraId="3A932441" w14:textId="77777777" w:rsidR="004133BF" w:rsidRDefault="004133BF" w:rsidP="004133BF">
      <w:r>
        <w:rPr>
          <w:rStyle w:val="StyleUnderline"/>
          <w:highlight w:val="cyan"/>
        </w:rPr>
        <w:t>In Donald Trump’s America, what drives foreign policy decision-making</w:t>
      </w:r>
      <w:r>
        <w:rPr>
          <w:rStyle w:val="StyleUnderline"/>
        </w:rPr>
        <w:t xml:space="preserve"> in Washington </w:t>
      </w:r>
      <w:r>
        <w:rPr>
          <w:rStyle w:val="StyleUnderline"/>
          <w:highlight w:val="cyan"/>
        </w:rPr>
        <w:t>isn’t interests and values — it’s cash and ego</w:t>
      </w:r>
      <w:r>
        <w:rPr>
          <w:rStyle w:val="StyleUnderline"/>
        </w:rPr>
        <w:t>.</w:t>
      </w:r>
      <w:r>
        <w:t xml:space="preserve"> </w:t>
      </w:r>
      <w:r>
        <w:rPr>
          <w:rStyle w:val="StyleUnderline"/>
        </w:rPr>
        <w:t xml:space="preserve">And </w:t>
      </w:r>
      <w:r>
        <w:rPr>
          <w:rStyle w:val="StyleUnderline"/>
          <w:highlight w:val="cyan"/>
        </w:rPr>
        <w:t>other countries have noticed.</w:t>
      </w:r>
    </w:p>
    <w:p w14:paraId="39E2A41C" w14:textId="77777777" w:rsidR="004133BF" w:rsidRDefault="004133BF" w:rsidP="004133BF">
      <w:r>
        <w:t>Want the US to stop criticizing your terrible human rights record? Dangle a possible trade deal. Want the Trump administration to give you a pass on the gruesome assassination of a prominent critic of your brutal regime? A few billion dollars’ worth of US arms purchases should do the trick. Need to get the American president on your side in a messy geopolitical fight? Buy some Boeing airplanes.</w:t>
      </w:r>
    </w:p>
    <w:p w14:paraId="46BE9F7C" w14:textId="77777777" w:rsidR="004133BF" w:rsidRDefault="004133BF" w:rsidP="004133BF">
      <w:pPr>
        <w:rPr>
          <w:u w:val="single"/>
        </w:rPr>
      </w:pPr>
      <w:r>
        <w:t xml:space="preserve">Those aren’t just hypothetical scenarios. </w:t>
      </w:r>
      <w:r>
        <w:rPr>
          <w:rStyle w:val="StyleUnderline"/>
        </w:rPr>
        <w:t>They describe three very real foreign policy decisions the Trump administration made in the past year.</w:t>
      </w:r>
    </w:p>
    <w:p w14:paraId="19F945AB" w14:textId="77777777" w:rsidR="004133BF" w:rsidRDefault="004133BF" w:rsidP="004133BF">
      <w:pPr>
        <w:rPr>
          <w:u w:val="single"/>
        </w:rPr>
      </w:pPr>
      <w:r>
        <w:rPr>
          <w:rStyle w:val="StyleUnderline"/>
          <w:highlight w:val="cyan"/>
        </w:rPr>
        <w:t xml:space="preserve">From China to Saudi Arabia to Qatar, Trump has </w:t>
      </w:r>
      <w:r>
        <w:rPr>
          <w:rStyle w:val="StyleUnderline"/>
        </w:rPr>
        <w:t>either</w:t>
      </w:r>
      <w:r>
        <w:rPr>
          <w:rStyle w:val="StyleUnderline"/>
          <w:highlight w:val="cyan"/>
        </w:rPr>
        <w:t xml:space="preserve"> backed down </w:t>
      </w:r>
      <w:r>
        <w:rPr>
          <w:rStyle w:val="StyleUnderline"/>
        </w:rPr>
        <w:t>or changed course</w:t>
      </w:r>
      <w:r>
        <w:rPr>
          <w:rStyle w:val="StyleUnderline"/>
          <w:highlight w:val="cyan"/>
        </w:rPr>
        <w:t xml:space="preserve"> on holding countries accountable for human rights abuses and other bad behaviors solely because of the money they spend — or say they’ll spend — in the</w:t>
      </w:r>
      <w:r>
        <w:rPr>
          <w:rStyle w:val="StyleUnderline"/>
        </w:rPr>
        <w:t xml:space="preserve"> </w:t>
      </w:r>
      <w:r>
        <w:rPr>
          <w:rStyle w:val="StyleUnderline"/>
          <w:highlight w:val="cyan"/>
        </w:rPr>
        <w:t>U</w:t>
      </w:r>
      <w:r>
        <w:rPr>
          <w:rStyle w:val="StyleUnderline"/>
        </w:rPr>
        <w:t xml:space="preserve">nited </w:t>
      </w:r>
      <w:r>
        <w:rPr>
          <w:rStyle w:val="StyleUnderline"/>
          <w:highlight w:val="cyan"/>
        </w:rPr>
        <w:t>S</w:t>
      </w:r>
      <w:r>
        <w:rPr>
          <w:rStyle w:val="StyleUnderline"/>
        </w:rPr>
        <w:t>tates.</w:t>
      </w:r>
    </w:p>
    <w:p w14:paraId="0AF28100" w14:textId="77777777" w:rsidR="004133BF" w:rsidRDefault="004133BF" w:rsidP="004133BF">
      <w:r>
        <w:t xml:space="preserve">In effect, </w:t>
      </w:r>
      <w:r>
        <w:rPr>
          <w:rStyle w:val="StyleUnderline"/>
        </w:rPr>
        <w:t>Trump has put US foreign policy up for sale.</w:t>
      </w:r>
      <w:r>
        <w:t xml:space="preserve"> “Trump is quite easy to buy off for other countries,” Emma Ashford, a US foreign policy expert at the Cato Institute, told me.</w:t>
      </w:r>
    </w:p>
    <w:p w14:paraId="144B823E" w14:textId="77777777" w:rsidR="004133BF" w:rsidRDefault="004133BF" w:rsidP="004133BF">
      <w:r>
        <w:t>Countries know how to play Trump to get what they want</w:t>
      </w:r>
    </w:p>
    <w:p w14:paraId="2FD04291" w14:textId="77777777" w:rsidR="004133BF" w:rsidRDefault="004133BF" w:rsidP="004133BF">
      <w:pPr>
        <w:rPr>
          <w:u w:val="single"/>
        </w:rPr>
      </w:pPr>
      <w:r>
        <w:t xml:space="preserve">For some experts, </w:t>
      </w:r>
      <w:r>
        <w:rPr>
          <w:rStyle w:val="StyleUnderline"/>
        </w:rPr>
        <w:t>Trump is a visceral manifestation of an ugly truth of America’s conduct in the world.</w:t>
      </w:r>
    </w:p>
    <w:p w14:paraId="6396776F" w14:textId="77777777" w:rsidR="004133BF" w:rsidRDefault="004133BF" w:rsidP="004133BF">
      <w:r>
        <w:t>“</w:t>
      </w:r>
      <w:r>
        <w:rPr>
          <w:rStyle w:val="StyleUnderline"/>
        </w:rPr>
        <w:t xml:space="preserve">Trump’s actions take to new, depressing heights what’s been true for a while: </w:t>
      </w:r>
      <w:r>
        <w:rPr>
          <w:rStyle w:val="StyleUnderline"/>
          <w:highlight w:val="cyan"/>
        </w:rPr>
        <w:t>US foreign policy has become unmoored from strategic vision and moral purpose</w:t>
      </w:r>
      <w:r>
        <w:rPr>
          <w:rStyle w:val="StyleUnderline"/>
        </w:rPr>
        <w:t xml:space="preserve"> alike,” Stephen Wertheim, a US foreign policy historian at the Quincy Institute for Responsible Statecraft, told me.</w:t>
      </w:r>
      <w:r>
        <w:t xml:space="preserve"> “Trump’s shtick is that the world turns on base motives, and he’s brought this ethos to foreign policy.”</w:t>
      </w:r>
    </w:p>
    <w:p w14:paraId="1E70D776" w14:textId="77777777" w:rsidR="004133BF" w:rsidRDefault="004133BF" w:rsidP="004133BF">
      <w:r>
        <w:t>But Trump is clearly the latest and greatest practitioner of this longstanding practice.</w:t>
      </w:r>
    </w:p>
    <w:p w14:paraId="6A068030" w14:textId="77777777" w:rsidR="004133BF" w:rsidRDefault="004133BF" w:rsidP="004133BF">
      <w:r>
        <w:t>Let’s start with China. Last month, Chinese President Xi Jinping asked Trump to back off criticizing Beijing for its crackdown on pro-democracy protests in Hong Kong, according to a person familiar with the discussions. Trump accepted — because Xi made it a condition to restart sputtering trade talks between their two countries.</w:t>
      </w:r>
    </w:p>
    <w:p w14:paraId="1670A5BB" w14:textId="77777777" w:rsidR="004133BF" w:rsidRDefault="004133BF" w:rsidP="004133BF">
      <w:r>
        <w:t>The Financial Times, which first reported that exchange on Wednesday, also noted that the Trump administration pressured the outgoing US consul general to Hong Kong, Kurt Tong, not to mention China’s policy toward the city in his farewell speech.</w:t>
      </w:r>
    </w:p>
    <w:p w14:paraId="7A92A6CF" w14:textId="77777777" w:rsidR="004133BF" w:rsidRDefault="004133BF" w:rsidP="004133BF">
      <w:r>
        <w:t>Xi continues to use the trade talks as a lure to get what he wants from the American president. First, he asked that the US stay quiet on China putting more than a million Uighur Muslims in reeducation camps. Second, he pushed for Trump to reverse the ban on US businesses working with Chinese telecommunications giants Huawei and ZTE — even though Trump’s own administration says doing that is a national security risk.</w:t>
      </w:r>
    </w:p>
    <w:p w14:paraId="67165606" w14:textId="77777777" w:rsidR="004133BF" w:rsidRDefault="004133BF" w:rsidP="004133BF">
      <w:r>
        <w:t>Asking Trump to tone it down on the Hong Kong criticism is now the third time Xi has run the same play on Trump. And each time, it seems, the president has fallen for it.</w:t>
      </w:r>
    </w:p>
    <w:p w14:paraId="5EEF03B6" w14:textId="77777777" w:rsidR="004133BF" w:rsidRDefault="004133BF" w:rsidP="004133BF">
      <w:r>
        <w:t>Saudi Arabia has gotten in on the game too.</w:t>
      </w:r>
    </w:p>
    <w:p w14:paraId="126E4DAA" w14:textId="77777777" w:rsidR="004133BF" w:rsidRDefault="004133BF" w:rsidP="004133BF">
      <w:pPr>
        <w:rPr>
          <w:u w:val="single"/>
        </w:rPr>
      </w:pPr>
      <w:r>
        <w:t xml:space="preserve">Last October, </w:t>
      </w:r>
      <w:r>
        <w:rPr>
          <w:rStyle w:val="StyleUnderline"/>
        </w:rPr>
        <w:t xml:space="preserve">Saudi dissident and Washington Post columnist Jamal </w:t>
      </w:r>
      <w:r>
        <w:rPr>
          <w:rStyle w:val="StyleUnderline"/>
          <w:highlight w:val="cyan"/>
        </w:rPr>
        <w:t>Khashoggi was killed in</w:t>
      </w:r>
      <w:r>
        <w:rPr>
          <w:rStyle w:val="StyleUnderline"/>
        </w:rPr>
        <w:t xml:space="preserve">side </w:t>
      </w:r>
      <w:r>
        <w:rPr>
          <w:rStyle w:val="StyleUnderline"/>
          <w:highlight w:val="cyan"/>
        </w:rPr>
        <w:t>Saudi Arabia’s consulate</w:t>
      </w:r>
      <w:r>
        <w:rPr>
          <w:rStyle w:val="StyleUnderline"/>
        </w:rPr>
        <w:t xml:space="preserve"> in Istanbul in an operation personally ordered by Crown Prince Mohammed bin Salman, the kingdom’s de facto ruler.</w:t>
      </w:r>
    </w:p>
    <w:p w14:paraId="2CA61F7E" w14:textId="77777777" w:rsidR="004133BF" w:rsidRDefault="004133BF" w:rsidP="004133BF">
      <w:r>
        <w:rPr>
          <w:highlight w:val="cyan"/>
        </w:rPr>
        <w:t>After</w:t>
      </w:r>
      <w:r>
        <w:t xml:space="preserve"> a </w:t>
      </w:r>
      <w:r>
        <w:rPr>
          <w:rStyle w:val="StyleUnderline"/>
        </w:rPr>
        <w:t xml:space="preserve">week of </w:t>
      </w:r>
      <w:r>
        <w:rPr>
          <w:rStyle w:val="StyleUnderline"/>
          <w:highlight w:val="cyan"/>
        </w:rPr>
        <w:t>calls from</w:t>
      </w:r>
      <w:r>
        <w:rPr>
          <w:rStyle w:val="StyleUnderline"/>
        </w:rPr>
        <w:t xml:space="preserve"> members of </w:t>
      </w:r>
      <w:r>
        <w:rPr>
          <w:rStyle w:val="StyleUnderline"/>
          <w:highlight w:val="cyan"/>
        </w:rPr>
        <w:t>Congress</w:t>
      </w:r>
      <w:r>
        <w:rPr>
          <w:rStyle w:val="StyleUnderline"/>
        </w:rPr>
        <w:t xml:space="preserve"> for Trump </w:t>
      </w:r>
      <w:r>
        <w:rPr>
          <w:rStyle w:val="StyleUnderline"/>
          <w:highlight w:val="cyan"/>
        </w:rPr>
        <w:t>to punish Saudi Arabia</w:t>
      </w:r>
      <w:r>
        <w:t xml:space="preserve">, </w:t>
      </w:r>
      <w:r>
        <w:rPr>
          <w:rStyle w:val="StyleUnderline"/>
        </w:rPr>
        <w:t xml:space="preserve">and the crown prince himself, for the killing, </w:t>
      </w:r>
      <w:r>
        <w:rPr>
          <w:rStyle w:val="StyleUnderline"/>
          <w:highlight w:val="cyan"/>
        </w:rPr>
        <w:t>Trump said he wouldn’t — because the country was spending a lot of money in America</w:t>
      </w:r>
      <w:r>
        <w:rPr>
          <w:rStyle w:val="StyleUnderline"/>
        </w:rPr>
        <w:t>.</w:t>
      </w:r>
    </w:p>
    <w:p w14:paraId="7C12E91B" w14:textId="77777777" w:rsidR="004133BF" w:rsidRDefault="004133BF" w:rsidP="004133BF">
      <w:r>
        <w:t>“This took place in Turkey and to the best of our knowledge, Khashoggi is not a United States citizen,” he told reporters in the Oval Office on October 11, 2018. “I don’t like stopping massive amounts of money that’s being poured into our country,” referring to his desire to sell $110 billion worth of weapons to Saudi Arabia, adding that “it would not be acceptable to me.”</w:t>
      </w:r>
    </w:p>
    <w:p w14:paraId="7C85A3D2" w14:textId="77777777" w:rsidR="004133BF" w:rsidRDefault="004133BF" w:rsidP="004133BF">
      <w:r>
        <w:t xml:space="preserve">It was perhaps one of Trump’s most honest articulations about how he conducts foreign policy: </w:t>
      </w:r>
      <w:r>
        <w:rPr>
          <w:rStyle w:val="StyleUnderline"/>
          <w:highlight w:val="cyan"/>
        </w:rPr>
        <w:t>He won’t call out a country that infringes on human dignity as long as it’s willing to inject cash into the American economy</w:t>
      </w:r>
      <w:r>
        <w:t>. And it’s especially fine if the affected people aren’t US citizens. Trump, in this case, put a price tag on Khashoggi’s life.</w:t>
      </w:r>
    </w:p>
    <w:p w14:paraId="2DEAA899" w14:textId="77777777" w:rsidR="004133BF" w:rsidRDefault="004133BF" w:rsidP="004133BF">
      <w:pPr>
        <w:rPr>
          <w:u w:val="single"/>
        </w:rPr>
      </w:pPr>
      <w:r>
        <w:t xml:space="preserve">The administration did sanction 17 Saudi officials in November, and Trump has expressed his displeasure with the murder, </w:t>
      </w:r>
      <w:r>
        <w:rPr>
          <w:rStyle w:val="StyleUnderline"/>
        </w:rPr>
        <w:t>but he refuses to publicly blame the crown prince for his orchestration.</w:t>
      </w:r>
    </w:p>
    <w:p w14:paraId="1E52D26C" w14:textId="77777777" w:rsidR="004133BF" w:rsidRDefault="004133BF" w:rsidP="004133BF">
      <w:r>
        <w:t>Trump’s fire sale of US foreign policy continued this week during the White House visit of Qatari Emir Sheikh Tamim bin Hamad Al Thani. It was only two years ago that Trump called Qatar a “funder of terrorism at a very high level” and effectively supported a Saudi-led diplomatic blockade of the country.</w:t>
      </w:r>
    </w:p>
    <w:p w14:paraId="6A5F2EBB" w14:textId="77777777" w:rsidR="004133BF" w:rsidRDefault="004133BF" w:rsidP="004133BF">
      <w:pPr>
        <w:rPr>
          <w:u w:val="single"/>
        </w:rPr>
      </w:pPr>
      <w:r>
        <w:t xml:space="preserve">But in the Oval Office on </w:t>
      </w:r>
      <w:r>
        <w:rPr>
          <w:rStyle w:val="StyleUnderline"/>
        </w:rPr>
        <w:t>Tuesday, Trump continued his stunning reversal on the small Gulf state, saying that he’s fine with Qatar now because it wants to spend around $85 billion on US weapons, aircraft, and more.</w:t>
      </w:r>
    </w:p>
    <w:p w14:paraId="6090B04C" w14:textId="77777777" w:rsidR="004133BF" w:rsidRDefault="004133BF" w:rsidP="004133BF">
      <w:r>
        <w:t>“They’re investing very heavily in our country. They’re creating a lot of jobs. They’re buying tremendous amounts of military equipment, including planes,” Trump told reporters. “And they’re buying commercial planes, as you know — very large numbers of commercial planes from Boeing. And we very much appreciate it.”</w:t>
      </w:r>
    </w:p>
    <w:p w14:paraId="29C830D2" w14:textId="77777777" w:rsidR="004133BF" w:rsidRDefault="004133BF" w:rsidP="004133BF">
      <w:r>
        <w:t>This doesn’t keep happening by accident — it’s a deliberate strategy by other countries to manipulate the president. “A lot of foreign leaders are now relying either on flattery and pomp to woo Trump, or they come to Washington with proof of ‘big deals’ that will appeal to him in this way,” says Cato’s Ashford.</w:t>
      </w:r>
    </w:p>
    <w:p w14:paraId="0005C0A2" w14:textId="77777777" w:rsidR="004133BF" w:rsidRDefault="004133BF" w:rsidP="004133BF">
      <w:pPr>
        <w:rPr>
          <w:rStyle w:val="StyleUnderline"/>
        </w:rPr>
      </w:pPr>
      <w:r>
        <w:t xml:space="preserve">“It’s not so much that he’s a bad negotiator, </w:t>
      </w:r>
      <w:r>
        <w:rPr>
          <w:rStyle w:val="StyleUnderline"/>
        </w:rPr>
        <w:t>but that he’s negotiating for different things than most presiden</w:t>
      </w:r>
      <w:r>
        <w:t>ts,” she continued. “</w:t>
      </w:r>
      <w:r>
        <w:rPr>
          <w:rStyle w:val="StyleUnderline"/>
          <w:highlight w:val="cyan"/>
        </w:rPr>
        <w:t>He wants big wins that look good for him in the media</w:t>
      </w:r>
      <w:r>
        <w:rPr>
          <w:rStyle w:val="StyleUnderline"/>
        </w:rPr>
        <w:t xml:space="preserve">; a promise from another country to invest in US jobs does that, </w:t>
      </w:r>
      <w:r>
        <w:rPr>
          <w:rStyle w:val="StyleUnderline"/>
          <w:highlight w:val="cyan"/>
        </w:rPr>
        <w:t>even if it doesn’t solve any long-term problems,</w:t>
      </w:r>
      <w:r>
        <w:rPr>
          <w:rStyle w:val="StyleUnderline"/>
        </w:rPr>
        <w:t xml:space="preserve"> and even if the investment never actually happens.”</w:t>
      </w:r>
    </w:p>
    <w:p w14:paraId="77BBC03E" w14:textId="77777777" w:rsidR="004133BF" w:rsidRDefault="004133BF" w:rsidP="004133BF">
      <w:r>
        <w:t>Which means that the only thing really anyone needs to do to understand US foreign policy these days isn’t to read policy documents, listen to high-profile speeches, or have an innate understanding of America’s history. No, one just has to follow the money.</w:t>
      </w:r>
    </w:p>
    <w:p w14:paraId="78CB0FF8" w14:textId="77777777" w:rsidR="004133BF" w:rsidRDefault="004133BF" w:rsidP="004133BF">
      <w:pPr>
        <w:pStyle w:val="Heading4"/>
        <w:numPr>
          <w:ilvl w:val="0"/>
          <w:numId w:val="8"/>
        </w:numPr>
        <w:spacing w:line="256" w:lineRule="auto"/>
        <w:ind w:left="720"/>
        <w:rPr>
          <w:bCs/>
          <w:szCs w:val="26"/>
        </w:rPr>
      </w:pPr>
      <w:r>
        <w:rPr>
          <w:b w:val="0"/>
          <w:bCs/>
          <w:szCs w:val="26"/>
        </w:rPr>
        <w:t xml:space="preserve">TURN – pulling out of Saudi  WRECKS U.S heg </w:t>
      </w:r>
    </w:p>
    <w:p w14:paraId="2130980E" w14:textId="77777777" w:rsidR="004133BF" w:rsidRDefault="004133BF" w:rsidP="004133BF">
      <w:pPr>
        <w:rPr>
          <w:rStyle w:val="Style13ptBold"/>
          <w:rFonts w:eastAsiaTheme="minorEastAsia" w:cstheme="minorBidi"/>
          <w:sz w:val="18"/>
          <w:szCs w:val="18"/>
        </w:rPr>
      </w:pPr>
      <w:r>
        <w:rPr>
          <w:rStyle w:val="Style13ptBold"/>
          <w:b w:val="0"/>
          <w:bCs w:val="0"/>
          <w:sz w:val="18"/>
          <w:szCs w:val="18"/>
        </w:rPr>
        <w:t>Madyson Hutchinson</w:t>
      </w:r>
      <w:r>
        <w:rPr>
          <w:rStyle w:val="Style13ptBold"/>
        </w:rPr>
        <w:t xml:space="preserve"> Posey</w:t>
      </w:r>
      <w:r>
        <w:rPr>
          <w:rStyle w:val="Style13ptBold"/>
          <w:b w:val="0"/>
          <w:bCs w:val="0"/>
          <w:sz w:val="18"/>
          <w:szCs w:val="18"/>
        </w:rPr>
        <w:t>, 1-22-20</w:t>
      </w:r>
      <w:r>
        <w:rPr>
          <w:rStyle w:val="Style13ptBold"/>
        </w:rPr>
        <w:t>18</w:t>
      </w:r>
      <w:r>
        <w:rPr>
          <w:rStyle w:val="Style13ptBold"/>
          <w:b w:val="0"/>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60460768" w14:textId="77777777" w:rsidR="004133BF" w:rsidRDefault="004133BF" w:rsidP="004133BF">
      <w:pPr>
        <w:rPr>
          <w:szCs w:val="24"/>
          <w:u w:val="single"/>
        </w:rPr>
      </w:pPr>
      <w:r>
        <w:rPr>
          <w:sz w:val="14"/>
          <w:szCs w:val="14"/>
        </w:rPr>
        <w:t>The killing of Khashoggi was certainly abhorrent,</w:t>
      </w:r>
      <w:r>
        <w:t xml:space="preserve"> </w:t>
      </w:r>
      <w:r>
        <w:rPr>
          <w:u w:val="single"/>
        </w:rPr>
        <w:t>but ending U.S. support for the multinational coalition in Yemen is not the proper solution. It risks dangerously conflating two separate issues and would inevitably trigger unintended consequences that would undermine U.S. national security interests in the region.</w:t>
      </w:r>
    </w:p>
    <w:p w14:paraId="79971511" w14:textId="77777777" w:rsidR="004133BF" w:rsidRDefault="004133BF" w:rsidP="004133BF">
      <w:pPr>
        <w:rPr>
          <w:u w:val="single"/>
        </w:rPr>
      </w:pPr>
      <w:r>
        <w:rPr>
          <w:sz w:val="14"/>
          <w:szCs w:val="14"/>
        </w:rPr>
        <w:t>Senators must remember that Saudi Arabia is not the only belligerent in Yemen.</w:t>
      </w:r>
      <w:r>
        <w:t xml:space="preserve"> </w:t>
      </w:r>
      <w:r>
        <w:rPr>
          <w:u w:val="single"/>
        </w:rPr>
        <w:t>A cutoff of U.S. support would also hurt the elected and internationally recognized government of Yemen, which was ousted by Iran-backed Houthi rebels in 2015 in a bloody coup that violated a U.N.-brokered ceasefire.</w:t>
      </w:r>
    </w:p>
    <w:p w14:paraId="341029C8" w14:textId="77777777" w:rsidR="004133BF" w:rsidRDefault="004133BF" w:rsidP="004133BF">
      <w:pPr>
        <w:rPr>
          <w:u w:val="single"/>
        </w:rPr>
      </w:pPr>
      <w:r>
        <w:rPr>
          <w:u w:val="single"/>
        </w:rPr>
        <w:t>Withdrawing U.S. support would also harm the interests of other U.S. allies fighting in Yemen, including the United Arab Emirates and Bahrain.</w:t>
      </w:r>
    </w:p>
    <w:p w14:paraId="6B1FBA31" w14:textId="77777777" w:rsidR="004133BF" w:rsidRDefault="004133BF" w:rsidP="004133BF">
      <w:pPr>
        <w:rPr>
          <w:sz w:val="14"/>
          <w:szCs w:val="14"/>
        </w:rPr>
      </w:pPr>
      <w:r>
        <w:rPr>
          <w:sz w:val="14"/>
          <w:szCs w:val="14"/>
        </w:rPr>
        <w:t>The war in Yemen is complex.</w:t>
      </w:r>
      <w:r>
        <w:t xml:space="preserve"> </w:t>
      </w:r>
      <w:r>
        <w:rPr>
          <w:u w:val="single"/>
        </w:rPr>
        <w:t>Those who rush to blame Saudi Arabia entirely for the suffering of the Yemeni people ignore the war crimes and heavy-handed treatment meted out by the Houthis</w:t>
      </w:r>
      <w:r>
        <w:t xml:space="preserve"> </w:t>
      </w:r>
      <w:r>
        <w:rPr>
          <w:sz w:val="14"/>
          <w:szCs w:val="14"/>
        </w:rPr>
        <w:t>to their opponents and the ruthless role that Iran plays in supporting the Houthi Ansar Allah (“Supporters of Allah”) movement, a Shia Islamist extremist group.</w:t>
      </w:r>
    </w:p>
    <w:p w14:paraId="3B36D027" w14:textId="77777777" w:rsidR="004133BF" w:rsidRDefault="004133BF" w:rsidP="004133BF">
      <w:pPr>
        <w:rPr>
          <w:sz w:val="14"/>
          <w:szCs w:val="14"/>
        </w:rPr>
      </w:pPr>
      <w:r>
        <w:rPr>
          <w:sz w:val="14"/>
          <w:szCs w:val="14"/>
        </w:rPr>
        <w:t>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w:t>
      </w:r>
    </w:p>
    <w:p w14:paraId="40DC46CD" w14:textId="77777777" w:rsidR="004133BF" w:rsidRDefault="004133BF" w:rsidP="004133BF">
      <w:pPr>
        <w:pStyle w:val="Heading4"/>
        <w:numPr>
          <w:ilvl w:val="0"/>
          <w:numId w:val="8"/>
        </w:numPr>
        <w:spacing w:line="256" w:lineRule="auto"/>
        <w:ind w:left="720"/>
        <w:rPr>
          <w:bCs/>
          <w:szCs w:val="26"/>
        </w:rPr>
      </w:pPr>
      <w:r>
        <w:rPr>
          <w:b w:val="0"/>
          <w:bCs/>
          <w:szCs w:val="26"/>
        </w:rPr>
        <w:t xml:space="preserve">U.S. heg has already collapsed – we lack the power and rational decision-making abilities to change other states’ behavior </w:t>
      </w:r>
    </w:p>
    <w:p w14:paraId="5D95101F" w14:textId="77777777" w:rsidR="004133BF" w:rsidRDefault="004133BF" w:rsidP="004133BF">
      <w:pPr>
        <w:rPr>
          <w:rFonts w:eastAsiaTheme="minorEastAsia" w:cstheme="minorBidi"/>
          <w:szCs w:val="24"/>
        </w:rPr>
      </w:pPr>
      <w:r>
        <w:rPr>
          <w:b/>
        </w:rPr>
        <w:t>Faris</w:t>
      </w:r>
      <w:r>
        <w:t xml:space="preserve"> 5/17/20</w:t>
      </w:r>
      <w:r>
        <w:rPr>
          <w:b/>
        </w:rPr>
        <w:t>19</w:t>
      </w:r>
      <w:r>
        <w:t xml:space="preserve"> (David Faris, Roosevelt University Political Science Professor, “The dangerous myth of American hegemony,” The Week, https://theweek.com/articles/841854/dangerous-myth-american-hegemony)</w:t>
      </w:r>
    </w:p>
    <w:p w14:paraId="3A985372" w14:textId="77777777" w:rsidR="004133BF" w:rsidRDefault="004133BF" w:rsidP="004133BF">
      <w:pPr>
        <w:rPr>
          <w:sz w:val="12"/>
        </w:rPr>
      </w:pPr>
      <w:r>
        <w:rPr>
          <w:sz w:val="12"/>
        </w:rPr>
        <w:t xml:space="preserve">The Trump administration </w:t>
      </w:r>
      <w:hyperlink r:id="rId12" w:history="1">
        <w:r>
          <w:rPr>
            <w:rStyle w:val="Hyperlink"/>
            <w:sz w:val="12"/>
          </w:rPr>
          <w:t>unveiled plans</w:t>
        </w:r>
      </w:hyperlink>
      <w:r>
        <w:rPr>
          <w:sz w:val="12"/>
        </w:rPr>
        <w:t xml:space="preserve"> recently to send as many as 120,000 troops to Iran if American forces are attacked or if work on a nuclear weapons program is resumed. This stunning revelation, in the absence of any real provocation from Tehran, has justifiably caused great alarm for anyone who doesn't want to see the United States stumble into another ruinous war in the Middle East. It also should worry us about the overall trajectory of American foreign policy, as </w:t>
      </w:r>
      <w:r>
        <w:rPr>
          <w:rStyle w:val="StyleUnderline"/>
        </w:rPr>
        <w:t>the U.S. looks increasingly like it is in dangerous decline — drunk on vanishing power, fearful of a reshuffling of hierarchies, and driven by emotional decision-making and irrational fears. The United States today seems incapable of correctly appraising how its power to coerce other actors in the international system is diminishing. The wars in Afghanistan and Iraq</w:t>
      </w:r>
      <w:r>
        <w:rPr>
          <w:sz w:val="12"/>
        </w:rPr>
        <w:t xml:space="preserve"> waged this century not only failed to achieve even the most charitable interpretations of their objectives, but also further </w:t>
      </w:r>
      <w:r>
        <w:rPr>
          <w:rStyle w:val="StyleUnderline"/>
        </w:rPr>
        <w:t>destabilized the region, empowered hostile actors like Iran, and should have confirmed for any sane observer that the United States lacks the ability to transform distant societies</w:t>
      </w:r>
      <w:r>
        <w:rPr>
          <w:sz w:val="12"/>
        </w:rPr>
        <w:t xml:space="preserve"> with military force. Yet President </w:t>
      </w:r>
      <w:r>
        <w:rPr>
          <w:rStyle w:val="StyleUnderline"/>
        </w:rPr>
        <w:t>Trump's administration continues to conduct foreign policy as if the United States is still the undisputed hegemon of a unipolar world,</w:t>
      </w:r>
      <w:r>
        <w:rPr>
          <w:sz w:val="12"/>
        </w:rPr>
        <w:t xml:space="preserve"> as it was in the decade following the collapse of the Soviet Union. Indeed, the administration's general attitude seems lifted directly from "The Unipolar Moment," </w:t>
      </w:r>
      <w:hyperlink r:id="rId13" w:history="1">
        <w:r>
          <w:rPr>
            <w:rStyle w:val="Hyperlink"/>
            <w:sz w:val="12"/>
          </w:rPr>
          <w:t>a prominent Foreign Affairs essay</w:t>
        </w:r>
      </w:hyperlink>
      <w:r>
        <w:rPr>
          <w:sz w:val="12"/>
        </w:rPr>
        <w:t xml:space="preserve"> written by the late Charles Krauthammer back in 1990. "The center of world power is the unchallenged superpower, the United States, attended by its Western allies," he wrote. He warned ominously of "the emergence of a new strategic environment, marked by the rise of small aggressive states armed with weapons of mass destruction and possessing the means to deliver them," and urged America to aggressively confront them in order to maintain its dominion over the world.</w:t>
      </w:r>
    </w:p>
    <w:p w14:paraId="00C6229F" w14:textId="77777777" w:rsidR="004133BF" w:rsidRDefault="004133BF" w:rsidP="004133BF">
      <w:pPr>
        <w:pStyle w:val="Heading4"/>
        <w:numPr>
          <w:ilvl w:val="0"/>
          <w:numId w:val="8"/>
        </w:numPr>
        <w:spacing w:line="256" w:lineRule="auto"/>
        <w:ind w:left="720"/>
        <w:rPr>
          <w:bCs/>
          <w:szCs w:val="26"/>
        </w:rPr>
      </w:pPr>
      <w:r>
        <w:rPr>
          <w:b w:val="0"/>
          <w:bCs/>
          <w:szCs w:val="26"/>
        </w:rPr>
        <w:t>Heg doesn’t solve war</w:t>
      </w:r>
    </w:p>
    <w:p w14:paraId="4C2AD7F2" w14:textId="77777777" w:rsidR="004133BF" w:rsidRDefault="004133BF" w:rsidP="004133BF">
      <w:pPr>
        <w:rPr>
          <w:rFonts w:eastAsiaTheme="minorEastAsia" w:cstheme="minorBidi"/>
          <w:sz w:val="16"/>
          <w:szCs w:val="24"/>
        </w:rPr>
      </w:pPr>
      <w:r>
        <w:rPr>
          <w:rStyle w:val="Style13ptBold"/>
        </w:rPr>
        <w:t>Mastanduno, 9</w:t>
      </w:r>
      <w:r>
        <w:rPr>
          <w:sz w:val="16"/>
        </w:rPr>
        <w:t xml:space="preserve"> – Professor of Government at Dartmouth (Michael, World Politics 61, No. 1, Ebsco)</w:t>
      </w:r>
    </w:p>
    <w:p w14:paraId="22AB42DF" w14:textId="77777777" w:rsidR="004133BF" w:rsidRDefault="004133BF" w:rsidP="004133BF">
      <w:pPr>
        <w:rPr>
          <w:sz w:val="16"/>
        </w:rPr>
      </w:pPr>
      <w:r>
        <w:rPr>
          <w:sz w:val="16"/>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States. </w:t>
      </w:r>
      <w:r>
        <w:rPr>
          <w:rStyle w:val="StyleUnderline"/>
        </w:rPr>
        <w:t xml:space="preserve">After the cold war the outcome of adjustment struggles is less certain because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 xml:space="preserve">is </w:t>
      </w:r>
      <w:r>
        <w:rPr>
          <w:rStyle w:val="StyleUnderline"/>
          <w:rFonts w:ascii="Franklin Gothic Heavy" w:hAnsi="Franklin Gothic Heavy"/>
          <w:highlight w:val="green"/>
        </w:rPr>
        <w:t>no longer in a position to dictate</w:t>
      </w:r>
      <w:r>
        <w:rPr>
          <w:rStyle w:val="StyleUnderline"/>
          <w:highlight w:val="green"/>
        </w:rPr>
        <w:t xml:space="preserve"> </w:t>
      </w:r>
      <w:r>
        <w:rPr>
          <w:rStyle w:val="StyleUnderline"/>
        </w:rPr>
        <w:t xml:space="preserve">the </w:t>
      </w:r>
      <w:r>
        <w:rPr>
          <w:rStyle w:val="StyleUnderline"/>
          <w:rFonts w:ascii="Franklin Gothic Heavy" w:hAnsi="Franklin Gothic Heavy"/>
          <w:highlight w:val="green"/>
        </w:rPr>
        <w:t>terms</w:t>
      </w:r>
      <w:r>
        <w:rPr>
          <w:rStyle w:val="StyleUnderline"/>
        </w:rPr>
        <w:t>. The U</w:t>
      </w:r>
      <w:r>
        <w:rPr>
          <w:sz w:val="16"/>
        </w:rPr>
        <w:t xml:space="preserve">nited </w:t>
      </w:r>
      <w:r>
        <w:rPr>
          <w:rStyle w:val="StyleUnderline"/>
        </w:rPr>
        <w:t>S</w:t>
      </w:r>
      <w:r>
        <w:rPr>
          <w:sz w:val="16"/>
        </w:rPr>
        <w:t xml:space="preserve">tates, notwithstanding its preponderant power, </w:t>
      </w:r>
      <w:r>
        <w:rPr>
          <w:rStyle w:val="StyleUnderline"/>
          <w:highlight w:val="green"/>
        </w:rPr>
        <w:t>no longer enjoys</w:t>
      </w:r>
      <w:r>
        <w:rPr>
          <w:rStyle w:val="StyleUnderline"/>
        </w:rPr>
        <w:t xml:space="preserve"> the same type of </w:t>
      </w:r>
      <w:r>
        <w:rPr>
          <w:rStyle w:val="StyleUnderline"/>
          <w:highlight w:val="green"/>
        </w:rPr>
        <w:t>security leverage</w:t>
      </w:r>
      <w:r>
        <w:rPr>
          <w:rStyle w:val="StyleUnderline"/>
        </w:rPr>
        <w:t xml:space="preserve"> it once possessed, and </w:t>
      </w:r>
      <w:r>
        <w:rPr>
          <w:rStyle w:val="StyleUnderline"/>
          <w:highlight w:val="green"/>
        </w:rPr>
        <w:t xml:space="preserve">the very success of the </w:t>
      </w:r>
      <w:r>
        <w:rPr>
          <w:rStyle w:val="StyleUnderline"/>
        </w:rPr>
        <w:t xml:space="preserve">U.S.-centered </w:t>
      </w:r>
      <w:r>
        <w:rPr>
          <w:rStyle w:val="StyleUnderline"/>
          <w:highlight w:val="green"/>
        </w:rPr>
        <w:t xml:space="preserve">world economy has afforded America’s supporters a greater range of </w:t>
      </w:r>
      <w:r>
        <w:rPr>
          <w:rStyle w:val="StyleUnderline"/>
        </w:rPr>
        <w:t xml:space="preserve">international and domestic economic </w:t>
      </w:r>
      <w:r>
        <w:rPr>
          <w:rStyle w:val="StyleUnderline"/>
          <w:highlight w:val="green"/>
        </w:rPr>
        <w:t>options</w:t>
      </w:r>
      <w:r>
        <w:rPr>
          <w:rStyle w:val="StyleUnderline"/>
        </w:rPr>
        <w:t>.</w:t>
      </w:r>
      <w:r>
        <w:rPr>
          <w:sz w:val="16"/>
        </w:rPr>
        <w:t xml:space="preserve"> The claim that the United States is unipolar is a statement about its cumulative economic, military, and other capabilities.1 But </w:t>
      </w:r>
      <w:r>
        <w:rPr>
          <w:rStyle w:val="StyleUnderline"/>
          <w:highlight w:val="green"/>
        </w:rPr>
        <w:t xml:space="preserve">preponderant capabilities </w:t>
      </w:r>
      <w:r>
        <w:rPr>
          <w:rStyle w:val="StyleUnderline"/>
        </w:rPr>
        <w:t xml:space="preserve">across the board </w:t>
      </w:r>
      <w:r>
        <w:rPr>
          <w:rStyle w:val="StyleUnderline"/>
          <w:rFonts w:ascii="Franklin Gothic Heavy" w:hAnsi="Franklin Gothic Heavy"/>
          <w:highlight w:val="green"/>
        </w:rPr>
        <w:t>do not guarantee</w:t>
      </w:r>
      <w:r>
        <w:rPr>
          <w:rStyle w:val="StyleUnderline"/>
          <w:highlight w:val="green"/>
        </w:rPr>
        <w:t xml:space="preserve"> </w:t>
      </w:r>
      <w:r>
        <w:rPr>
          <w:rStyle w:val="StyleUnderline"/>
        </w:rPr>
        <w:t xml:space="preserve">effective </w:t>
      </w:r>
      <w:r>
        <w:rPr>
          <w:rStyle w:val="StyleUnderline"/>
          <w:rFonts w:ascii="Franklin Gothic Heavy" w:hAnsi="Franklin Gothic Heavy"/>
          <w:highlight w:val="green"/>
        </w:rPr>
        <w:t>influence</w:t>
      </w:r>
      <w:r>
        <w:rPr>
          <w:rStyle w:val="StyleUnderline"/>
          <w:highlight w:val="green"/>
        </w:rPr>
        <w:t xml:space="preserve"> </w:t>
      </w:r>
      <w:r>
        <w:rPr>
          <w:rStyle w:val="StyleUnderline"/>
        </w:rPr>
        <w:t>in any given arena</w:t>
      </w:r>
      <w:r>
        <w:rPr>
          <w:sz w:val="16"/>
        </w:rPr>
        <w:t xml:space="preserve">. </w:t>
      </w:r>
      <w:r>
        <w:rPr>
          <w:rStyle w:val="StyleUnderline"/>
          <w:highlight w:val="green"/>
        </w:rPr>
        <w:t>U.S. dominance</w:t>
      </w:r>
      <w:r>
        <w:rPr>
          <w:rStyle w:val="StyleUnderline"/>
        </w:rPr>
        <w:t xml:space="preserve"> in the international security arena </w:t>
      </w:r>
      <w:r>
        <w:rPr>
          <w:rStyle w:val="StyleUnderline"/>
          <w:rFonts w:ascii="Franklin Gothic Heavy" w:hAnsi="Franklin Gothic Heavy"/>
          <w:highlight w:val="green"/>
        </w:rPr>
        <w:t>no longer translates into effective leverage</w:t>
      </w:r>
      <w:r>
        <w:rPr>
          <w:rStyle w:val="StyleUnderline"/>
        </w:rPr>
        <w:t xml:space="preserve"> in the international economic arena</w:t>
      </w:r>
      <w:r>
        <w:rPr>
          <w:sz w:val="16"/>
        </w:rPr>
        <w:t xml:space="preserve">. And although the United States remains a dominant international economic player in absolute terms, </w:t>
      </w:r>
      <w:r>
        <w:rPr>
          <w:rStyle w:val="StyleUnderline"/>
        </w:rPr>
        <w:t>after the cold war it has found itself more vulnerable and constrained than it was during the golden economic era after World War II.</w:t>
      </w:r>
      <w:r>
        <w:rPr>
          <w:sz w:val="16"/>
        </w:rPr>
        <w:t xml:space="preserve"> It faces rising economic challengers with their own agendas and with greater discretion in international economic policy than America’s cold war allies had enjoyed. The United States may continue to act its own way, but </w:t>
      </w:r>
      <w:r>
        <w:rPr>
          <w:rStyle w:val="StyleUnderline"/>
          <w:rFonts w:ascii="Franklin Gothic Heavy" w:hAnsi="Franklin Gothic Heavy"/>
          <w:highlight w:val="green"/>
        </w:rPr>
        <w:t>it can no longer count on getting its own way</w:t>
      </w:r>
      <w:r>
        <w:rPr>
          <w:sz w:val="16"/>
          <w:highlight w:val="green"/>
        </w:rPr>
        <w:t>.</w:t>
      </w:r>
    </w:p>
    <w:p w14:paraId="1F312FCB" w14:textId="77777777" w:rsidR="004133BF" w:rsidRDefault="004133BF" w:rsidP="004133BF">
      <w:pPr>
        <w:pStyle w:val="Heading3"/>
      </w:pPr>
      <w:r>
        <w:t>Iran</w:t>
      </w:r>
    </w:p>
    <w:p w14:paraId="3D033CDD" w14:textId="77777777" w:rsidR="004133BF" w:rsidRDefault="004133BF" w:rsidP="004133BF">
      <w:pPr>
        <w:pStyle w:val="Heading4"/>
        <w:numPr>
          <w:ilvl w:val="0"/>
          <w:numId w:val="9"/>
        </w:numPr>
        <w:spacing w:line="256" w:lineRule="auto"/>
        <w:rPr>
          <w:bCs/>
          <w:szCs w:val="26"/>
        </w:rPr>
      </w:pPr>
      <w:r>
        <w:rPr>
          <w:b w:val="0"/>
          <w:bCs/>
          <w:szCs w:val="26"/>
        </w:rPr>
        <w:t xml:space="preserve">Alt cause- lack of missile tech and intelligence means Houthi missile strikes are inevitable  </w:t>
      </w:r>
    </w:p>
    <w:p w14:paraId="4042B404" w14:textId="77777777" w:rsidR="004133BF" w:rsidRDefault="004133BF" w:rsidP="004133BF">
      <w:pPr>
        <w:rPr>
          <w:rStyle w:val="Style13ptBold"/>
          <w:rFonts w:eastAsiaTheme="minorEastAsia" w:cstheme="minorBidi"/>
          <w:bCs w:val="0"/>
          <w:szCs w:val="24"/>
        </w:rPr>
      </w:pPr>
      <w:r>
        <w:rPr>
          <w:rStyle w:val="Style13ptBold"/>
        </w:rPr>
        <w:t>1AC Bergen</w:t>
      </w:r>
    </w:p>
    <w:p w14:paraId="5A00CD1A" w14:textId="77777777" w:rsidR="004133BF" w:rsidRDefault="004133BF" w:rsidP="004133BF">
      <w:pPr>
        <w:rPr>
          <w:u w:val="single"/>
        </w:rPr>
      </w:pPr>
      <w:r>
        <w:rPr>
          <w:highlight w:val="green"/>
          <w:u w:val="single"/>
        </w:rPr>
        <w:t>the United States should provide additional intelligence and anti-missile technology to the Saudis to prevent the Houthis from continuing to launch missiles into their kingdom.</w:t>
      </w:r>
    </w:p>
    <w:p w14:paraId="6BC93B81" w14:textId="77777777" w:rsidR="004133BF" w:rsidRDefault="004133BF" w:rsidP="004133BF">
      <w:pPr>
        <w:pStyle w:val="Heading4"/>
        <w:numPr>
          <w:ilvl w:val="0"/>
          <w:numId w:val="9"/>
        </w:numPr>
        <w:spacing w:line="256" w:lineRule="auto"/>
        <w:rPr>
          <w:rFonts w:cs="Calibri"/>
          <w:bCs/>
          <w:szCs w:val="26"/>
        </w:rPr>
      </w:pPr>
      <w:r>
        <w:rPr>
          <w:rFonts w:cs="Calibri"/>
          <w:b w:val="0"/>
          <w:bCs/>
          <w:szCs w:val="26"/>
        </w:rPr>
        <w:t>Saudi-Iran conflict won’t escalate – no incentive.</w:t>
      </w:r>
    </w:p>
    <w:p w14:paraId="21FCB4A2" w14:textId="77777777" w:rsidR="004133BF" w:rsidRDefault="004133BF" w:rsidP="004133BF">
      <w:pPr>
        <w:rPr>
          <w:rFonts w:eastAsiaTheme="minorEastAsia" w:cstheme="minorBidi"/>
          <w:szCs w:val="24"/>
        </w:rPr>
      </w:pPr>
      <w:r>
        <w:rPr>
          <w:rStyle w:val="Style13ptBold"/>
        </w:rPr>
        <w:t xml:space="preserve">Omidi 16 </w:t>
      </w:r>
      <w:r>
        <w:t xml:space="preserve">(Ali Omidi, associate professor of international relations at the University of Esfahan, 2-5-2016, "Five reasons why Iran-Saudi conflict won't escalate," Al-Monitor, </w:t>
      </w:r>
      <w:hyperlink r:id="rId14" w:history="1">
        <w:r>
          <w:rPr>
            <w:rStyle w:val="Hyperlink"/>
          </w:rPr>
          <w:t>https://www.al-monitor.com/pulse/originals/2016/02/five-reasons-iran-saudi-cold-war-turn-hot.html</w:t>
        </w:r>
      </w:hyperlink>
      <w:r>
        <w:t xml:space="preserve"> //DeepStateSisco</w:t>
      </w:r>
    </w:p>
    <w:p w14:paraId="76AA6C90" w14:textId="77777777" w:rsidR="004133BF" w:rsidRDefault="004133BF" w:rsidP="004133BF">
      <w:pPr>
        <w:rPr>
          <w:sz w:val="16"/>
        </w:rPr>
      </w:pPr>
      <w:r>
        <w:rPr>
          <w:sz w:val="16"/>
        </w:rPr>
        <w:t xml:space="preserve">Relations between Iran and Saudi Arabia have been tense ever since the establishment of the Islamic Republic back in 1979. Initially, Iran’s doctrine of exporting its revolution and its leaders’ negative view of countries such as Saudi Arabia, together with Riyadh’s creation of the Gulf Cooperation Council and support for Iraqi dictator Saddam Hussein’s regime during its 1980-1988 war with Iran, led to mutual political pessimism. Ties were further strained in 1987 after the massacre of over 400 Iranian pilgrims by Saudi security forces in the holy city of Mecca. With the passing of Ayatollah Ruhollah Khomeini, the founder of the Islamic Republic, in 1989, followed by the pragmatic presidency of Ali Akbar Hashemi Rafsanjani, tensions began to ease — but were never fully eliminated. In 2011, as the Arab Spring spread across the Middle East, the wall of mistrust between Tehran and Riyadh grew thicker. The civil wars in Syria and Yemen pushed the two sides into indirect military confrontations. Riyadh’s Jan. 2 execution of Shiite cleric Sheikh Nimr al-Nimr, amid Tehran’s protestations, brought the worsening tension to a head. Indeed, Saudi Arabia’s decision to cut ties with Iran after its diplomatic facilities were stormed by Iranian protesters, with countries such as Sudan, Somalia, Bahrain and Djibouti soon following suit, brought about a novel state in the Iranian-Saudi relationship. In this atmosphere, </w:t>
      </w:r>
      <w:r>
        <w:rPr>
          <w:rStyle w:val="StyleUnderline"/>
        </w:rPr>
        <w:t>media pundits are asking whether it is possible that Tehran and Riyadh may enter direct military</w:t>
      </w:r>
      <w:r>
        <w:rPr>
          <w:sz w:val="16"/>
        </w:rPr>
        <w:t xml:space="preserve"> </w:t>
      </w:r>
      <w:r>
        <w:rPr>
          <w:rStyle w:val="StyleUnderline"/>
        </w:rPr>
        <w:t>confrontation. The answer is clear:</w:t>
      </w:r>
      <w:r>
        <w:rPr>
          <w:rStyle w:val="Emphasis"/>
        </w:rPr>
        <w:t xml:space="preserve"> </w:t>
      </w:r>
      <w:r>
        <w:rPr>
          <w:rStyle w:val="Emphasis"/>
          <w:highlight w:val="green"/>
        </w:rPr>
        <w:t>There will not be a war</w:t>
      </w:r>
      <w:r>
        <w:rPr>
          <w:rStyle w:val="StyleUnderline"/>
          <w:highlight w:val="green"/>
        </w:rPr>
        <w:t xml:space="preserve"> between Iran and Saudi</w:t>
      </w:r>
      <w:r>
        <w:rPr>
          <w:rStyle w:val="StyleUnderline"/>
        </w:rPr>
        <w:t xml:space="preserve"> Arabia</w:t>
      </w:r>
      <w:r>
        <w:rPr>
          <w:sz w:val="16"/>
        </w:rPr>
        <w:t xml:space="preserve">, </w:t>
      </w:r>
      <w:r>
        <w:rPr>
          <w:rStyle w:val="StyleUnderline"/>
        </w:rPr>
        <w:t xml:space="preserve">for five main reasons. </w:t>
      </w:r>
      <w:r>
        <w:rPr>
          <w:sz w:val="16"/>
        </w:rPr>
        <w:t>First</w:t>
      </w:r>
      <w:r>
        <w:rPr>
          <w:sz w:val="16"/>
          <w:szCs w:val="16"/>
        </w:rPr>
        <w:t xml:space="preserve">, the administration of </w:t>
      </w:r>
      <w:r>
        <w:rPr>
          <w:rStyle w:val="StyleUnderline"/>
        </w:rPr>
        <w:t xml:space="preserve">Iranian President Hassan </w:t>
      </w:r>
      <w:r>
        <w:rPr>
          <w:rStyle w:val="Emphasis"/>
          <w:highlight w:val="green"/>
        </w:rPr>
        <w:t>Rouhani is pursuing</w:t>
      </w:r>
      <w:r>
        <w:rPr>
          <w:rStyle w:val="Emphasis"/>
        </w:rPr>
        <w:t xml:space="preserve"> a policy of </w:t>
      </w:r>
      <w:r>
        <w:rPr>
          <w:rStyle w:val="Emphasis"/>
          <w:highlight w:val="green"/>
        </w:rPr>
        <w:t>constructive engagement</w:t>
      </w:r>
      <w:r>
        <w:rPr>
          <w:rStyle w:val="StyleUnderline"/>
        </w:rPr>
        <w:t xml:space="preserve"> with the world </w:t>
      </w:r>
      <w:r>
        <w:rPr>
          <w:sz w:val="16"/>
        </w:rPr>
        <w:t xml:space="preserve">— which is what Iranians elected him for in 2013. </w:t>
      </w:r>
      <w:r>
        <w:rPr>
          <w:rStyle w:val="StyleUnderline"/>
          <w:highlight w:val="green"/>
        </w:rPr>
        <w:t>In Iran’s</w:t>
      </w:r>
      <w:r>
        <w:rPr>
          <w:rStyle w:val="StyleUnderline"/>
        </w:rPr>
        <w:t xml:space="preserve"> complicated political system, the executive and legislative branches are elected by popular vote</w:t>
      </w:r>
      <w:r>
        <w:rPr>
          <w:sz w:val="16"/>
        </w:rPr>
        <w:t xml:space="preserve">, though the Guardian Council’s vetting of candidates makes the elections process not entirely free. </w:t>
      </w:r>
      <w:r>
        <w:rPr>
          <w:rStyle w:val="StyleUnderline"/>
        </w:rPr>
        <w:t xml:space="preserve">Within this political system, making </w:t>
      </w:r>
      <w:r>
        <w:rPr>
          <w:rStyle w:val="StyleUnderline"/>
          <w:highlight w:val="green"/>
        </w:rPr>
        <w:t>a decision to engage in war is not</w:t>
      </w:r>
      <w:r>
        <w:rPr>
          <w:rStyle w:val="StyleUnderline"/>
        </w:rPr>
        <w:t xml:space="preserve"> an </w:t>
      </w:r>
      <w:r>
        <w:rPr>
          <w:rStyle w:val="StyleUnderline"/>
          <w:highlight w:val="green"/>
        </w:rPr>
        <w:t>easy</w:t>
      </w:r>
      <w:r>
        <w:rPr>
          <w:rStyle w:val="StyleUnderline"/>
        </w:rPr>
        <w:t xml:space="preserve"> task.</w:t>
      </w:r>
      <w:r>
        <w:rPr>
          <w:sz w:val="16"/>
        </w:rPr>
        <w:t xml:space="preserve"> Therefore, while some Saudi leaders may beat the drums of escalation, the possibility of outright war depends on factors such as whether there is political will for such action and how the two countries choose to handle the crisis in their relations. In sum, </w:t>
      </w:r>
      <w:r>
        <w:rPr>
          <w:rStyle w:val="Emphasis"/>
        </w:rPr>
        <w:t>engaging in war is not something that can be done by one side alone</w:t>
      </w:r>
      <w:r>
        <w:rPr>
          <w:sz w:val="16"/>
        </w:rPr>
        <w:t>. Moreover,</w:t>
      </w:r>
      <w:r>
        <w:rPr>
          <w:rStyle w:val="Emphasis"/>
        </w:rPr>
        <w:t xml:space="preserve"> </w:t>
      </w:r>
      <w:r>
        <w:rPr>
          <w:rStyle w:val="Emphasis"/>
          <w:highlight w:val="green"/>
        </w:rPr>
        <w:t>Iran</w:t>
      </w:r>
      <w:r>
        <w:rPr>
          <w:rStyle w:val="Emphasis"/>
        </w:rPr>
        <w:t xml:space="preserve">’s government </w:t>
      </w:r>
      <w:r>
        <w:rPr>
          <w:rStyle w:val="Emphasis"/>
          <w:highlight w:val="green"/>
        </w:rPr>
        <w:t>has no incentive to increase tensions</w:t>
      </w:r>
      <w:r>
        <w:rPr>
          <w:rStyle w:val="Emphasis"/>
        </w:rPr>
        <w:t>,</w:t>
      </w:r>
      <w:r>
        <w:rPr>
          <w:sz w:val="16"/>
        </w:rPr>
        <w:t xml:space="preserve"> </w:t>
      </w:r>
      <w:r>
        <w:rPr>
          <w:rStyle w:val="StyleUnderline"/>
        </w:rPr>
        <w:t>as evidenced by the condemnation of the attack on the Saudi Embassy in Tehran by the triangle of power in Iranian foreign policy</w:t>
      </w:r>
      <w:r>
        <w:rPr>
          <w:sz w:val="16"/>
        </w:rPr>
        <w:t xml:space="preserve">, meaning Supreme Leader Ayatollah Ali Khamenei, Rouhani and Foreign Minister Mohammad Javad Zarif. In a goodwill effort, </w:t>
      </w:r>
      <w:r>
        <w:rPr>
          <w:rStyle w:val="StyleUnderline"/>
        </w:rPr>
        <w:t>Iran has also announced that it will continue to send pilgrims to Saudi Arabia for the hajj</w:t>
      </w:r>
      <w:r>
        <w:rPr>
          <w:sz w:val="16"/>
        </w:rPr>
        <w:t xml:space="preserve"> this year. Thus, </w:t>
      </w:r>
      <w:r>
        <w:rPr>
          <w:rStyle w:val="StyleUnderline"/>
          <w:highlight w:val="green"/>
        </w:rPr>
        <w:t xml:space="preserve">if Saudi </w:t>
      </w:r>
      <w:r>
        <w:rPr>
          <w:rStyle w:val="StyleUnderline"/>
        </w:rPr>
        <w:t xml:space="preserve">Arabia intends to </w:t>
      </w:r>
      <w:r>
        <w:rPr>
          <w:rStyle w:val="StyleUnderline"/>
          <w:highlight w:val="green"/>
        </w:rPr>
        <w:t>initiate war</w:t>
      </w:r>
      <w:r>
        <w:rPr>
          <w:rStyle w:val="StyleUnderline"/>
        </w:rPr>
        <w:t xml:space="preserve">, the </w:t>
      </w:r>
      <w:r>
        <w:rPr>
          <w:rStyle w:val="StyleUnderline"/>
          <w:highlight w:val="green"/>
        </w:rPr>
        <w:t>Iran</w:t>
      </w:r>
      <w:r>
        <w:rPr>
          <w:rStyle w:val="StyleUnderline"/>
        </w:rPr>
        <w:t>ian public</w:t>
      </w:r>
      <w:r>
        <w:rPr>
          <w:sz w:val="16"/>
        </w:rPr>
        <w:t xml:space="preserve"> — seeing themselves as victims of a violation — </w:t>
      </w:r>
      <w:r>
        <w:rPr>
          <w:rStyle w:val="StyleUnderline"/>
          <w:highlight w:val="green"/>
        </w:rPr>
        <w:t>will</w:t>
      </w:r>
      <w:r>
        <w:rPr>
          <w:sz w:val="16"/>
        </w:rPr>
        <w:t xml:space="preserve"> mobilize, and also </w:t>
      </w:r>
      <w:r>
        <w:rPr>
          <w:rStyle w:val="StyleUnderline"/>
          <w:highlight w:val="green"/>
        </w:rPr>
        <w:t>gain the sympathy of the international community</w:t>
      </w:r>
      <w:r>
        <w:rPr>
          <w:sz w:val="16"/>
        </w:rPr>
        <w:t xml:space="preserve">. Second, the majority of </w:t>
      </w:r>
      <w:r>
        <w:rPr>
          <w:rStyle w:val="Emphasis"/>
          <w:highlight w:val="green"/>
        </w:rPr>
        <w:t>Iran’s current leaders were involved</w:t>
      </w:r>
      <w:r>
        <w:rPr>
          <w:rStyle w:val="Emphasis"/>
        </w:rPr>
        <w:t xml:space="preserve"> in the destructive war </w:t>
      </w:r>
      <w:r>
        <w:rPr>
          <w:rStyle w:val="Emphasis"/>
          <w:highlight w:val="green"/>
        </w:rPr>
        <w:t>with Iraq and are</w:t>
      </w:r>
      <w:r>
        <w:rPr>
          <w:rStyle w:val="Emphasis"/>
        </w:rPr>
        <w:t xml:space="preserve"> fully </w:t>
      </w:r>
      <w:r>
        <w:rPr>
          <w:rStyle w:val="Emphasis"/>
          <w:highlight w:val="green"/>
        </w:rPr>
        <w:t>aware of its costs</w:t>
      </w:r>
      <w:r>
        <w:rPr>
          <w:sz w:val="16"/>
        </w:rPr>
        <w:t xml:space="preserve">. </w:t>
      </w:r>
      <w:r>
        <w:rPr>
          <w:rStyle w:val="StyleUnderline"/>
        </w:rPr>
        <w:t>Rouhani held several military positions during the conflict</w:t>
      </w:r>
      <w:r>
        <w:rPr>
          <w:sz w:val="16"/>
        </w:rPr>
        <w:t xml:space="preserve">, while Zarif and his deputies also remember the hardships of that era in their capacity as diplomats. Khamenei, who was president at that time, also served as chairman of the Supreme Defense Council, while Rafsanjani served as the de facto commander-in-chief of the Iranian military. Even Iran’s parliament speaker, Ali Larijani, served as a commander with the Islamic Revolutionary Guard Corps (IRGC). Larijani’s brothers, including incumbent judiciary chief Sadegh Larijani, were also involved in the conflict. Many other </w:t>
      </w:r>
      <w:r>
        <w:rPr>
          <w:rStyle w:val="StyleUnderline"/>
        </w:rPr>
        <w:t>influential Iranian figures,</w:t>
      </w:r>
      <w:r>
        <w:rPr>
          <w:sz w:val="16"/>
        </w:rPr>
        <w:t xml:space="preserve"> including a great number of parliamentarians and Friday prayer leaders, also </w:t>
      </w:r>
      <w:r>
        <w:rPr>
          <w:rStyle w:val="StyleUnderline"/>
        </w:rPr>
        <w:t>have bitter memories of war,</w:t>
      </w:r>
      <w:r>
        <w:rPr>
          <w:sz w:val="16"/>
        </w:rPr>
        <w:t xml:space="preserve"> </w:t>
      </w:r>
      <w:r>
        <w:rPr>
          <w:rStyle w:val="StyleUnderline"/>
        </w:rPr>
        <w:t>some of them as</w:t>
      </w:r>
      <w:r>
        <w:rPr>
          <w:sz w:val="16"/>
        </w:rPr>
        <w:t xml:space="preserve"> war </w:t>
      </w:r>
      <w:r>
        <w:rPr>
          <w:rStyle w:val="StyleUnderline"/>
        </w:rPr>
        <w:t>veterans.</w:t>
      </w:r>
      <w:r>
        <w:rPr>
          <w:sz w:val="16"/>
        </w:rPr>
        <w:t xml:space="preserve"> Moreover, although </w:t>
      </w:r>
      <w:r>
        <w:rPr>
          <w:rStyle w:val="StyleUnderline"/>
        </w:rPr>
        <w:t>the IRGC</w:t>
      </w:r>
      <w:r>
        <w:rPr>
          <w:sz w:val="16"/>
        </w:rPr>
        <w:t xml:space="preserve"> at times seems to favor showdowns — such as in the cases of the recent detention of US sailors or its surveillance of the aircraft carrier USS Harry Truman in the Persian Gulf — it </w:t>
      </w:r>
      <w:r>
        <w:rPr>
          <w:rStyle w:val="StyleUnderline"/>
        </w:rPr>
        <w:t xml:space="preserve">is not empowered to take arbitrary actions. </w:t>
      </w:r>
      <w:r>
        <w:rPr>
          <w:sz w:val="16"/>
        </w:rPr>
        <w:t xml:space="preserve">Third, </w:t>
      </w:r>
      <w:r>
        <w:rPr>
          <w:rStyle w:val="StyleUnderline"/>
        </w:rPr>
        <w:t>the very nature of the current crisis makes war unlikely</w:t>
      </w:r>
      <w:r>
        <w:rPr>
          <w:sz w:val="16"/>
        </w:rPr>
        <w:t xml:space="preserve">. According to Charles Hermann, a renowned analyst of issues related to US foreign policy, crisis management and decision-making, </w:t>
      </w:r>
      <w:r>
        <w:rPr>
          <w:rStyle w:val="StyleUnderline"/>
        </w:rPr>
        <w:t>what defines a crisis are the three elements of threat, time and surprise</w:t>
      </w:r>
      <w:r>
        <w:rPr>
          <w:sz w:val="16"/>
        </w:rPr>
        <w:t xml:space="preserve">. Whether the situation threatens the vital interests of a state allows only a short time for decision-making, and whether it occurs as a surprise to policymakers must all be considered. When it comes to </w:t>
      </w:r>
      <w:r>
        <w:rPr>
          <w:rStyle w:val="StyleUnderline"/>
        </w:rPr>
        <w:t>Iran and Saudi Arabia</w:t>
      </w:r>
      <w:r>
        <w:rPr>
          <w:sz w:val="16"/>
        </w:rPr>
        <w:t xml:space="preserve">, the nature of </w:t>
      </w:r>
      <w:r>
        <w:rPr>
          <w:rStyle w:val="StyleUnderline"/>
        </w:rPr>
        <w:t xml:space="preserve">their </w:t>
      </w:r>
      <w:r>
        <w:rPr>
          <w:rStyle w:val="Emphasis"/>
        </w:rPr>
        <w:t>crisis does not meet this criteria.</w:t>
      </w:r>
      <w:r>
        <w:rPr>
          <w:sz w:val="16"/>
        </w:rPr>
        <w:t xml:space="preserve"> In fact, </w:t>
      </w:r>
      <w:r>
        <w:rPr>
          <w:rStyle w:val="StyleUnderline"/>
          <w:highlight w:val="green"/>
        </w:rPr>
        <w:t>Saudi</w:t>
      </w:r>
      <w:r>
        <w:rPr>
          <w:rStyle w:val="StyleUnderline"/>
        </w:rPr>
        <w:t xml:space="preserve"> Arabia’s </w:t>
      </w:r>
      <w:r>
        <w:rPr>
          <w:rStyle w:val="StyleUnderline"/>
          <w:highlight w:val="green"/>
        </w:rPr>
        <w:t>tone</w:t>
      </w:r>
      <w:r>
        <w:rPr>
          <w:sz w:val="16"/>
        </w:rPr>
        <w:t xml:space="preserve"> against Iran </w:t>
      </w:r>
      <w:r>
        <w:rPr>
          <w:rStyle w:val="StyleUnderline"/>
        </w:rPr>
        <w:t xml:space="preserve">has even </w:t>
      </w:r>
      <w:r>
        <w:rPr>
          <w:rStyle w:val="StyleUnderline"/>
          <w:highlight w:val="green"/>
        </w:rPr>
        <w:t>softened in recent weeks</w:t>
      </w:r>
      <w:r>
        <w:rPr>
          <w:sz w:val="16"/>
        </w:rPr>
        <w:t xml:space="preserve">. Indeed, </w:t>
      </w:r>
      <w:r>
        <w:rPr>
          <w:rStyle w:val="StyleUnderline"/>
        </w:rPr>
        <w:t xml:space="preserve">Saudi Deputy </w:t>
      </w:r>
      <w:r>
        <w:rPr>
          <w:sz w:val="16"/>
        </w:rPr>
        <w:t xml:space="preserve">Crown Prince and Minister of Defense Mohammed bin Salman Al Saud </w:t>
      </w:r>
      <w:r>
        <w:rPr>
          <w:rStyle w:val="StyleUnderline"/>
        </w:rPr>
        <w:t>recently told The Economist,</w:t>
      </w:r>
      <w:r>
        <w:rPr>
          <w:sz w:val="16"/>
        </w:rPr>
        <w:t xml:space="preserve"> </w:t>
      </w:r>
      <w:r>
        <w:rPr>
          <w:rStyle w:val="StyleUnderline"/>
        </w:rPr>
        <w:t>“Whoever is pushing toward [war with Iran] is somebody who is not in their right mind.”</w:t>
      </w:r>
      <w:r>
        <w:rPr>
          <w:sz w:val="16"/>
        </w:rPr>
        <w:t xml:space="preserve"> Fourth, on the international level, </w:t>
      </w:r>
      <w:r>
        <w:rPr>
          <w:rStyle w:val="StyleUnderline"/>
          <w:highlight w:val="green"/>
        </w:rPr>
        <w:t>Saudi</w:t>
      </w:r>
      <w:r>
        <w:rPr>
          <w:rStyle w:val="StyleUnderline"/>
        </w:rPr>
        <w:t xml:space="preserve"> Arabia </w:t>
      </w:r>
      <w:r>
        <w:rPr>
          <w:rStyle w:val="StyleUnderline"/>
          <w:highlight w:val="green"/>
        </w:rPr>
        <w:t>believes</w:t>
      </w:r>
      <w:r>
        <w:rPr>
          <w:sz w:val="16"/>
        </w:rPr>
        <w:t xml:space="preserve"> that </w:t>
      </w:r>
      <w:r>
        <w:rPr>
          <w:rStyle w:val="StyleUnderline"/>
        </w:rPr>
        <w:t>in the event of a</w:t>
      </w:r>
      <w:r>
        <w:rPr>
          <w:sz w:val="16"/>
        </w:rPr>
        <w:t xml:space="preserve"> military </w:t>
      </w:r>
      <w:r>
        <w:rPr>
          <w:rStyle w:val="StyleUnderline"/>
        </w:rPr>
        <w:t xml:space="preserve">confrontation with Iran, </w:t>
      </w:r>
      <w:r>
        <w:rPr>
          <w:rStyle w:val="Emphasis"/>
          <w:highlight w:val="green"/>
        </w:rPr>
        <w:t>the</w:t>
      </w:r>
      <w:r>
        <w:rPr>
          <w:rStyle w:val="Emphasis"/>
        </w:rPr>
        <w:t xml:space="preserve"> United States and the rest of the </w:t>
      </w:r>
      <w:r>
        <w:rPr>
          <w:rStyle w:val="Emphasis"/>
          <w:highlight w:val="green"/>
        </w:rPr>
        <w:t>West may side with the Islamic Republic</w:t>
      </w:r>
      <w:r>
        <w:rPr>
          <w:rStyle w:val="StyleUnderline"/>
          <w:highlight w:val="green"/>
        </w:rPr>
        <w:t>.</w:t>
      </w:r>
      <w:r>
        <w:rPr>
          <w:sz w:val="16"/>
          <w:highlight w:val="green"/>
        </w:rPr>
        <w:t xml:space="preserve"> </w:t>
      </w:r>
      <w:r>
        <w:rPr>
          <w:rStyle w:val="StyleUnderline"/>
          <w:highlight w:val="green"/>
        </w:rPr>
        <w:t>Riyadh’s decision to cut ties</w:t>
      </w:r>
      <w:r>
        <w:rPr>
          <w:rStyle w:val="StyleUnderline"/>
        </w:rPr>
        <w:t xml:space="preserve"> with Tehran has </w:t>
      </w:r>
      <w:r>
        <w:rPr>
          <w:rStyle w:val="StyleUnderline"/>
          <w:highlight w:val="green"/>
        </w:rPr>
        <w:t>received</w:t>
      </w:r>
      <w:r>
        <w:rPr>
          <w:rStyle w:val="StyleUnderline"/>
        </w:rPr>
        <w:t xml:space="preserve"> virtually </w:t>
      </w:r>
      <w:r>
        <w:rPr>
          <w:rStyle w:val="Emphasis"/>
          <w:highlight w:val="green"/>
        </w:rPr>
        <w:t>no international support</w:t>
      </w:r>
      <w:r>
        <w:rPr>
          <w:sz w:val="16"/>
        </w:rPr>
        <w:t xml:space="preserve"> aside from some African countries that play no significant role in international power equations. Even US Secretary of State John </w:t>
      </w:r>
      <w:r>
        <w:rPr>
          <w:rStyle w:val="StyleUnderline"/>
        </w:rPr>
        <w:t>Kerry</w:t>
      </w:r>
      <w:r>
        <w:rPr>
          <w:sz w:val="16"/>
        </w:rPr>
        <w:t xml:space="preserve"> has </w:t>
      </w:r>
      <w:r>
        <w:rPr>
          <w:rStyle w:val="StyleUnderline"/>
        </w:rPr>
        <w:t>urged calm following the breakdown in the Saudi-Iranian relationship.</w:t>
      </w:r>
      <w:r>
        <w:rPr>
          <w:sz w:val="16"/>
        </w:rPr>
        <w:t xml:space="preserve"> There may have been a time when, because of Saudi Arabia’s oil or its position, Washington would have gone out of its way to serve the interests of Riyadh. However, now, </w:t>
      </w:r>
      <w:r>
        <w:rPr>
          <w:rStyle w:val="StyleUnderline"/>
        </w:rPr>
        <w:t xml:space="preserve">even some US elites view Saudi Arabia as a slightly more civilized version of the Islamic State. </w:t>
      </w:r>
      <w:r>
        <w:rPr>
          <w:sz w:val="16"/>
        </w:rPr>
        <w:t xml:space="preserve">Last but not least, </w:t>
      </w:r>
      <w:r>
        <w:rPr>
          <w:rStyle w:val="Emphasis"/>
          <w:highlight w:val="green"/>
        </w:rPr>
        <w:t>victory is uncertain</w:t>
      </w:r>
      <w:r>
        <w:rPr>
          <w:rStyle w:val="Emphasis"/>
        </w:rPr>
        <w:t xml:space="preserve"> in a potential Iranian-Saudi war.</w:t>
      </w:r>
      <w:r>
        <w:rPr>
          <w:sz w:val="16"/>
        </w:rPr>
        <w:t xml:space="preserve"> Saudi Arabia and Iran may take destructive blows from each other, but </w:t>
      </w:r>
      <w:r>
        <w:rPr>
          <w:rStyle w:val="Emphasis"/>
          <w:highlight w:val="green"/>
        </w:rPr>
        <w:t>both know</w:t>
      </w:r>
      <w:r>
        <w:rPr>
          <w:rStyle w:val="Emphasis"/>
        </w:rPr>
        <w:t xml:space="preserve"> that </w:t>
      </w:r>
      <w:r>
        <w:rPr>
          <w:rStyle w:val="Emphasis"/>
          <w:highlight w:val="green"/>
        </w:rPr>
        <w:t>neither has the ability to destroy</w:t>
      </w:r>
      <w:r>
        <w:rPr>
          <w:rStyle w:val="Emphasis"/>
        </w:rPr>
        <w:t xml:space="preserve"> the other side </w:t>
      </w:r>
      <w:r>
        <w:rPr>
          <w:rStyle w:val="Emphasis"/>
          <w:highlight w:val="green"/>
        </w:rPr>
        <w:t>or</w:t>
      </w:r>
      <w:r>
        <w:rPr>
          <w:rStyle w:val="Emphasis"/>
        </w:rPr>
        <w:t xml:space="preserve"> </w:t>
      </w:r>
      <w:r>
        <w:rPr>
          <w:rStyle w:val="Emphasis"/>
          <w:highlight w:val="green"/>
        </w:rPr>
        <w:t>impose regime change</w:t>
      </w:r>
      <w:r>
        <w:rPr>
          <w:rStyle w:val="Emphasis"/>
        </w:rPr>
        <w:t>.</w:t>
      </w:r>
      <w:r>
        <w:rPr>
          <w:sz w:val="16"/>
        </w:rPr>
        <w:t xml:space="preserve"> </w:t>
      </w:r>
      <w:r>
        <w:rPr>
          <w:rStyle w:val="StyleUnderline"/>
        </w:rPr>
        <w:t>Saudi Arabia has more warplanes and modern military equipment, while Iran has better missile capabilities and military personnel.</w:t>
      </w:r>
      <w:r>
        <w:rPr>
          <w:sz w:val="16"/>
        </w:rPr>
        <w:t xml:space="preserve"> </w:t>
      </w:r>
      <w:r>
        <w:rPr>
          <w:rStyle w:val="Emphasis"/>
          <w:highlight w:val="green"/>
        </w:rPr>
        <w:t>Riyadh’s involvement in</w:t>
      </w:r>
      <w:r>
        <w:rPr>
          <w:rStyle w:val="Emphasis"/>
        </w:rPr>
        <w:t xml:space="preserve"> the </w:t>
      </w:r>
      <w:r>
        <w:rPr>
          <w:rStyle w:val="Emphasis"/>
          <w:highlight w:val="green"/>
        </w:rPr>
        <w:t>Yemen</w:t>
      </w:r>
      <w:r>
        <w:rPr>
          <w:rStyle w:val="Emphasis"/>
        </w:rPr>
        <w:t xml:space="preserve"> war is another factor that </w:t>
      </w:r>
      <w:r>
        <w:rPr>
          <w:rStyle w:val="Emphasis"/>
          <w:highlight w:val="green"/>
        </w:rPr>
        <w:t>reduces the motivation for war</w:t>
      </w:r>
      <w:r>
        <w:rPr>
          <w:rStyle w:val="Emphasis"/>
        </w:rPr>
        <w:t xml:space="preserve"> with Tehran.</w:t>
      </w:r>
      <w:r>
        <w:rPr>
          <w:sz w:val="16"/>
        </w:rPr>
        <w:t xml:space="preserve"> Moreover, </w:t>
      </w:r>
      <w:r>
        <w:rPr>
          <w:rStyle w:val="StyleUnderline"/>
        </w:rPr>
        <w:t xml:space="preserve">the population in </w:t>
      </w:r>
      <w:r>
        <w:rPr>
          <w:rStyle w:val="StyleUnderline"/>
          <w:highlight w:val="green"/>
        </w:rPr>
        <w:t>Saudi</w:t>
      </w:r>
      <w:r>
        <w:rPr>
          <w:rStyle w:val="StyleUnderline"/>
        </w:rPr>
        <w:t xml:space="preserve"> Arabia’s oil-rich </w:t>
      </w:r>
      <w:r>
        <w:rPr>
          <w:rStyle w:val="StyleUnderline"/>
          <w:highlight w:val="green"/>
        </w:rPr>
        <w:t>Eastern Province</w:t>
      </w:r>
      <w:r>
        <w:rPr>
          <w:sz w:val="16"/>
        </w:rPr>
        <w:t xml:space="preserve"> is mainly Shiite and </w:t>
      </w:r>
      <w:r>
        <w:rPr>
          <w:rStyle w:val="Emphasis"/>
          <w:highlight w:val="green"/>
        </w:rPr>
        <w:t>has</w:t>
      </w:r>
      <w:r>
        <w:rPr>
          <w:rStyle w:val="Emphasis"/>
        </w:rPr>
        <w:t xml:space="preserve"> the </w:t>
      </w:r>
      <w:r>
        <w:rPr>
          <w:rStyle w:val="Emphasis"/>
          <w:highlight w:val="green"/>
        </w:rPr>
        <w:t>potential to revolt</w:t>
      </w:r>
      <w:r>
        <w:rPr>
          <w:sz w:val="16"/>
        </w:rPr>
        <w:t xml:space="preserve"> — </w:t>
      </w:r>
      <w:r>
        <w:rPr>
          <w:rStyle w:val="StyleUnderline"/>
        </w:rPr>
        <w:t>an advantage for Tehran that Riyadh cannot easily create for itself in Iran.</w:t>
      </w:r>
      <w:r>
        <w:rPr>
          <w:sz w:val="16"/>
        </w:rPr>
        <w:t xml:space="preserve"> Lastly</w:t>
      </w:r>
      <w:r>
        <w:rPr>
          <w:rStyle w:val="StyleUnderline"/>
        </w:rPr>
        <w:t xml:space="preserve">, </w:t>
      </w:r>
      <w:r>
        <w:rPr>
          <w:rStyle w:val="Emphasis"/>
          <w:highlight w:val="green"/>
        </w:rPr>
        <w:t>Iran’s control of</w:t>
      </w:r>
      <w:r>
        <w:rPr>
          <w:rStyle w:val="Emphasis"/>
        </w:rPr>
        <w:t xml:space="preserve"> the Strait of </w:t>
      </w:r>
      <w:r>
        <w:rPr>
          <w:rStyle w:val="Emphasis"/>
          <w:highlight w:val="green"/>
        </w:rPr>
        <w:t>Hormuz</w:t>
      </w:r>
      <w:r>
        <w:rPr>
          <w:sz w:val="16"/>
        </w:rPr>
        <w:t xml:space="preserve">, through which Saudi Arabia conducts much of its trade, </w:t>
      </w:r>
      <w:r>
        <w:rPr>
          <w:rStyle w:val="Emphasis"/>
          <w:highlight w:val="green"/>
        </w:rPr>
        <w:t>is</w:t>
      </w:r>
      <w:r>
        <w:rPr>
          <w:rStyle w:val="Emphasis"/>
        </w:rPr>
        <w:t xml:space="preserve"> a further </w:t>
      </w:r>
      <w:r>
        <w:rPr>
          <w:rStyle w:val="Emphasis"/>
          <w:highlight w:val="green"/>
        </w:rPr>
        <w:t>preventative</w:t>
      </w:r>
      <w:r>
        <w:rPr>
          <w:rStyle w:val="Emphasis"/>
        </w:rPr>
        <w:t xml:space="preserve"> factor</w:t>
      </w:r>
      <w:r>
        <w:rPr>
          <w:rStyle w:val="StyleUnderline"/>
        </w:rPr>
        <w:t>,</w:t>
      </w:r>
      <w:r>
        <w:rPr>
          <w:sz w:val="16"/>
        </w:rPr>
        <w:t xml:space="preserve"> since war would necessitate redirecting all that trade to the Red Sea, which in the short run is just not possible.</w:t>
      </w:r>
    </w:p>
    <w:p w14:paraId="0313B59F" w14:textId="77777777" w:rsidR="004133BF" w:rsidRDefault="004133BF" w:rsidP="004133BF">
      <w:pPr>
        <w:pStyle w:val="Heading4"/>
        <w:numPr>
          <w:ilvl w:val="0"/>
          <w:numId w:val="9"/>
        </w:numPr>
        <w:spacing w:line="256" w:lineRule="auto"/>
        <w:rPr>
          <w:rFonts w:cs="Calibri"/>
          <w:bCs/>
          <w:szCs w:val="26"/>
        </w:rPr>
      </w:pPr>
      <w:r>
        <w:rPr>
          <w:rFonts w:cs="Calibri"/>
          <w:b w:val="0"/>
          <w:bCs/>
          <w:szCs w:val="26"/>
        </w:rPr>
        <w:t xml:space="preserve">No U.S draw-in, Iran wants to avoid it </w:t>
      </w:r>
    </w:p>
    <w:p w14:paraId="262B380E" w14:textId="77777777" w:rsidR="004133BF" w:rsidRDefault="004133BF" w:rsidP="004133BF">
      <w:pPr>
        <w:rPr>
          <w:rFonts w:eastAsiaTheme="minorEastAsia" w:cstheme="minorBidi"/>
          <w:szCs w:val="24"/>
        </w:rPr>
      </w:pPr>
      <w:r>
        <w:rPr>
          <w:rStyle w:val="Style13ptBold"/>
        </w:rPr>
        <w:t>CNN 19</w:t>
      </w:r>
      <w:r>
        <w:t xml:space="preserve"> (Nicole Gaouette and Jennifer Hansler, CNN, 7-17-2019, "Iran's foreign minister says Tehran 'will never start a war,' but will defend itself ," CNN, https://www.cnn.com/2019/07/17/politics/zarif-zakaria-interview/index.html)</w:t>
      </w:r>
    </w:p>
    <w:p w14:paraId="631239C4" w14:textId="77777777" w:rsidR="004133BF" w:rsidRDefault="004133BF" w:rsidP="004133BF">
      <w:r>
        <w:t xml:space="preserve">Washington (CNN)Iran's foreign minister said the US is waging war against his country through intensifying economic sanctions that make civilians "the primary targets," but told CNN that </w:t>
      </w:r>
      <w:r>
        <w:rPr>
          <w:rStyle w:val="StyleUnderline"/>
        </w:rPr>
        <w:t>his country "will never start a war" and that all parties should work to avoid one</w:t>
      </w:r>
      <w:r>
        <w:t>.</w:t>
      </w:r>
    </w:p>
    <w:p w14:paraId="4D3F0C63" w14:textId="77777777" w:rsidR="004133BF" w:rsidRDefault="004133BF" w:rsidP="004133BF">
      <w:r>
        <w:t>Zarif spoke to CNN's Fareed Zakaria Wednesday while in New York to attend meetings at the United Nations, where he described the Trump administration's "maximum pressure" campaign as "economic terrorism" for the impact it is having on ordinary Iranians.</w:t>
      </w:r>
    </w:p>
    <w:p w14:paraId="06CB194B" w14:textId="77777777" w:rsidR="004133BF" w:rsidRDefault="004133BF" w:rsidP="004133BF">
      <w:r>
        <w:t>Iran's top diplomat also said he hasn't had any briefings on events surrounding the mysterious disappearance of a tanker in the Persian Gulf, the most recent unexplained incident involving shipping in the economically vital waterway.</w:t>
      </w:r>
    </w:p>
    <w:p w14:paraId="3896183B" w14:textId="77777777" w:rsidR="004133BF" w:rsidRDefault="004133BF" w:rsidP="004133BF">
      <w:r>
        <w:t>'Economic terrorism'</w:t>
      </w:r>
    </w:p>
    <w:p w14:paraId="712C5BEF" w14:textId="77777777" w:rsidR="004133BF" w:rsidRDefault="004133BF" w:rsidP="004133BF">
      <w:r>
        <w:t>Asked by Zakaria about the possibility of a war with the US, Zarif said, "you cannot simply disregard a possibility of a disaster." Speaking at the residence of Iran's ambassador to the UN, Zarif noted that in 1988, a US warship in the Persian Gulf shot down an Iranian civilian airliner, killing all 290 passengers.</w:t>
      </w:r>
    </w:p>
    <w:p w14:paraId="4DCFCB1F" w14:textId="77777777" w:rsidR="004133BF" w:rsidRDefault="004133BF" w:rsidP="004133BF">
      <w:r>
        <w:rPr>
          <w:rStyle w:val="StyleUnderline"/>
        </w:rPr>
        <w:t>The US-educated foreign minister said that "we all need to work in order to avoid war,"</w:t>
      </w:r>
      <w:r>
        <w:t xml:space="preserve"> but added that "there is a war going on right now. It's an economic war -- an economic war against Iran targets civilian population."</w:t>
      </w:r>
    </w:p>
    <w:p w14:paraId="37B0424C" w14:textId="77777777" w:rsidR="004133BF" w:rsidRDefault="004133BF" w:rsidP="004133BF">
      <w:r>
        <w:t>Officially, US sanctions exempt humanitarian goods, such as food, medicine and medicinal instruments. But in reality, shortages in essential goods have affected households across the country and sent the cost of medications soaring, CNN has reported.</w:t>
      </w:r>
    </w:p>
    <w:p w14:paraId="7FEC35DF" w14:textId="77777777" w:rsidR="004133BF" w:rsidRDefault="004133BF" w:rsidP="004133BF">
      <w:r>
        <w:t>Zarif noted that President Donald Trump is on the record saying "</w:t>
      </w:r>
      <w:r>
        <w:rPr>
          <w:rStyle w:val="StyleUnderline"/>
        </w:rPr>
        <w:t>that he is not engaged in military war</w:t>
      </w:r>
      <w:r>
        <w:t>, but in an economic war." He added that "economic war is nothing to be proud of, because in a military confrontation, civilians may become collateral damage, but in an economic war, civilians are the primary targets."</w:t>
      </w:r>
    </w:p>
    <w:p w14:paraId="23DBAB2B" w14:textId="77777777" w:rsidR="004133BF" w:rsidRDefault="004133BF" w:rsidP="004133BF">
      <w:r>
        <w:t>The Trump administration has leveled sanctions against the main sectors of Iran's economy, its premier military group the Revolutionary Guard Corps, individual Iranian officials and Supreme Leader Ayatollah Ali Khamenei since leaving the Iran nuclear accord in May 2018. The goal, administration officials say, is to force a change in Tehran's behavior.</w:t>
      </w:r>
    </w:p>
    <w:p w14:paraId="3D424D8A" w14:textId="77777777" w:rsidR="004133BF" w:rsidRDefault="004133BF" w:rsidP="004133BF">
      <w:r>
        <w:t>Since May 2019, when the US sent a carrier strike group and bomber task force into the Persian Gulf, tensions and concerns about a kinetic clash between the two countries have risen sharply. Tehran has also announced it will breach uranium enrichment levels set by the nuclear deal unless Europe finds a way to ease some of the financial pressure created by US sanctions.</w:t>
      </w:r>
    </w:p>
    <w:p w14:paraId="33A57476" w14:textId="77777777" w:rsidR="004133BF" w:rsidRDefault="004133BF" w:rsidP="004133BF">
      <w:r>
        <w:t>Since May, six tankers have been struck in attacks that US officials suggest -- but haven't definitively said -- Iran has carried out, while Tehran has adamantly denied the charges. Iran did take responsibility for shooting down a US military drone in June, saying it was in Iranian airspace. The US said the drone was over international waters.</w:t>
      </w:r>
    </w:p>
    <w:p w14:paraId="6D7197B9" w14:textId="77777777" w:rsidR="004133BF" w:rsidRDefault="004133BF" w:rsidP="004133BF">
      <w:r>
        <w:t>Murky circumstances</w:t>
      </w:r>
    </w:p>
    <w:p w14:paraId="39D691A3" w14:textId="77777777" w:rsidR="004133BF" w:rsidRDefault="004133BF" w:rsidP="004133BF">
      <w:r>
        <w:t>"We defend our territory," Zarif told CNN. "The United States drone entered Iranian territory, entered Iranian airspace. It was shot down, because even without entering Iranian airspace, it could spy over our entire territory ... it not only threatened our territorial integrity, but it was threatening our national security. We will not tolerate foreigners coming 6,000 miles from their shores to our shores and threatening our national sovereignty and stability. "</w:t>
      </w:r>
    </w:p>
    <w:p w14:paraId="779DF6C0" w14:textId="77777777" w:rsidR="004133BF" w:rsidRDefault="004133BF" w:rsidP="004133BF">
      <w:r>
        <w:t>The most recent tanker incident remains murky. Unnamed US officials initially claimed a tanker belonging to the UAE had been seized by Iran over the weekend and taken to an Iranian port. The UAE said the tanker isn't owned or operated by their country and carried no UAE personnel.</w:t>
      </w:r>
    </w:p>
    <w:p w14:paraId="02100A1B" w14:textId="77777777" w:rsidR="004133BF" w:rsidRDefault="004133BF" w:rsidP="004133BF">
      <w:r>
        <w:t>Iranian officials on Wednesday said that they'd responded to a distress call from the vessel and come to its aid, according to the New York Times. At an Atlantic Council event Wednesday, the Trump administration's Special Representative for Iran, Brian Hook, said the US is "trying to understand what happened."</w:t>
      </w:r>
    </w:p>
    <w:p w14:paraId="3C606615" w14:textId="77777777" w:rsidR="004133BF" w:rsidRDefault="004133BF" w:rsidP="004133BF">
      <w:r>
        <w:t>Bolton, without offering evidence, says Iran 'almost certainly' responsible for oil tanker attack in UAE</w:t>
      </w:r>
    </w:p>
    <w:p w14:paraId="5938F6EA" w14:textId="77777777" w:rsidR="004133BF" w:rsidRDefault="004133BF" w:rsidP="004133BF">
      <w:r>
        <w:t>Zarif told Zakaria that he had "heard in the news that it required assistance and it's being assisted. But I haven't seen any private briefings about that."</w:t>
      </w:r>
    </w:p>
    <w:p w14:paraId="79656431" w14:textId="77777777" w:rsidR="004133BF" w:rsidRDefault="004133BF" w:rsidP="004133BF">
      <w:r>
        <w:t>Zakaria asked Zarif about charges that Iran is interfering with shipping in the Persian Gulf and the Strait of Hormuz, where 20% of the world's oil trade transits, to signal that it could wreak havoc with global oil supplies.</w:t>
      </w:r>
    </w:p>
    <w:p w14:paraId="41C1AF4D" w14:textId="77777777" w:rsidR="004133BF" w:rsidRDefault="004133BF" w:rsidP="004133BF">
      <w:r>
        <w:t>Zarif countered that the Strait of Hormuz is essential to Iran's economy and that his country has long provided security for shipping there.</w:t>
      </w:r>
    </w:p>
    <w:p w14:paraId="3E6EEE6C" w14:textId="77777777" w:rsidR="004133BF" w:rsidRDefault="004133BF" w:rsidP="004133BF">
      <w:r>
        <w:t>"We have 1,500 miles of coast line with the Persian Gulf," Zarif said. "I mean, we control the Strait of Hormuz. These waters are our lifeline, so their security is of paramount importance for Iran."</w:t>
      </w:r>
    </w:p>
    <w:p w14:paraId="40BD69B8" w14:textId="77777777" w:rsidR="004133BF" w:rsidRDefault="004133BF" w:rsidP="004133BF">
      <w:r>
        <w:t>Diplomacy</w:t>
      </w:r>
    </w:p>
    <w:p w14:paraId="3D8D926F" w14:textId="77777777" w:rsidR="004133BF" w:rsidRDefault="004133BF" w:rsidP="004133BF">
      <w:r>
        <w:t>In a reference to the US sending military vessels and trying to organize an international force to patrol the waters, Zarif said, "The United States is intervening in order to make these waters insecure for Iran. You cannot make these waters insecure for one country and secure it for others."</w:t>
      </w:r>
    </w:p>
    <w:p w14:paraId="7B3776F3" w14:textId="77777777" w:rsidR="004133BF" w:rsidRDefault="004133BF" w:rsidP="004133BF">
      <w:r>
        <w:t>At the Atlantic Council</w:t>
      </w:r>
      <w:r>
        <w:rPr>
          <w:rStyle w:val="StyleUnderline"/>
        </w:rPr>
        <w:t>, Hook said that Trump is "not afraid of diplomacy" with Iran and noted that the President has said he would sit down with President Hassan Rouhani</w:t>
      </w:r>
      <w:r>
        <w:t>. "I would mention that Iran keeps rejecting diplomacy. They've rejected it too many times," Hook said.</w:t>
      </w:r>
    </w:p>
    <w:p w14:paraId="19DB452F" w14:textId="77777777" w:rsidR="004133BF" w:rsidRDefault="004133BF" w:rsidP="004133BF">
      <w:r>
        <w:t>The administration has also sent mixed signals on diplomacy, to the point of denying that Iran's top diplomat -- a major force behind getting Tehran to enter the 2015 international nuclear pact -- has any sway or decision-making power.</w:t>
      </w:r>
    </w:p>
    <w:p w14:paraId="0BF9EE20" w14:textId="77777777" w:rsidR="004133BF" w:rsidRDefault="004133BF" w:rsidP="004133BF">
      <w:r>
        <w:t>The Trump administration has also threatened to sanction Zarif, limited his movements in New York and criticized him. After an interviewer described Zarif as "an empty windbag" and a "false flag of moderation" to Secretary of State Michael Pompeo on Wednesday, the top US diplomat said his "core point, I think, is correct."</w:t>
      </w:r>
    </w:p>
    <w:p w14:paraId="0E30F122" w14:textId="77777777" w:rsidR="004133BF" w:rsidRDefault="004133BF" w:rsidP="004133BF">
      <w:r>
        <w:t>"Zarif comes around and talks about how he's the good guy," Pompeo told the Hugh Hewitt Show. "He has been the foreign minister while the Islamic Republic of Iran has taken every action we've seen and he is equally responsible for those activities."</w:t>
      </w:r>
    </w:p>
    <w:p w14:paraId="069F5EFA" w14:textId="77777777" w:rsidR="004133BF" w:rsidRDefault="004133BF" w:rsidP="004133BF">
      <w:r>
        <w:t>In response to a POLITICO story Wednesday reporting that Kentucky Republican Sen. Rand Paul asked Trump over the weekend for permission to open talks with Zarif in New York this week, a US official cast doubt on whether Zarif has the power to open up diplomacy on behalf of the Iranian regime.</w:t>
      </w:r>
    </w:p>
    <w:p w14:paraId="2B0B4416" w14:textId="77777777" w:rsidR="004133BF" w:rsidRDefault="004133BF" w:rsidP="004133BF">
      <w:r>
        <w:t>The official did not confirm or deny if the President authorized a meeting with Paul, but in their statement suggested that the entire administration is not on board with the strategy.</w:t>
      </w:r>
    </w:p>
    <w:p w14:paraId="6A3FBA5C" w14:textId="77777777" w:rsidR="004133BF" w:rsidRDefault="004133BF" w:rsidP="004133BF">
      <w:r>
        <w:t>"We're aware of reports of a supposed meeting between a US senator and Zarif," the official said. "It's unclear how productive a conversation with Zarif would be given his limited role in making decisions on behalf of the Iranian regime."</w:t>
      </w:r>
    </w:p>
    <w:p w14:paraId="29DD485F" w14:textId="77777777" w:rsidR="004133BF" w:rsidRDefault="004133BF" w:rsidP="004133BF">
      <w:pPr>
        <w:pStyle w:val="Heading3"/>
      </w:pPr>
      <w:r>
        <w:t xml:space="preserve">Solvency </w:t>
      </w:r>
    </w:p>
    <w:p w14:paraId="292E1C09" w14:textId="77777777" w:rsidR="004133BF" w:rsidRDefault="004133BF" w:rsidP="004133BF">
      <w:pPr>
        <w:pStyle w:val="Heading4"/>
        <w:numPr>
          <w:ilvl w:val="0"/>
          <w:numId w:val="10"/>
        </w:numPr>
        <w:spacing w:line="256" w:lineRule="auto"/>
        <w:rPr>
          <w:bCs/>
          <w:szCs w:val="26"/>
        </w:rPr>
      </w:pPr>
      <w:r>
        <w:rPr>
          <w:b w:val="0"/>
          <w:bCs/>
          <w:szCs w:val="26"/>
        </w:rPr>
        <w:t>Either UAE pullout means the war ends now or the aff isn’t able to solve – the UAE was Riyadh’s most critical source of support in Yemen</w:t>
      </w:r>
    </w:p>
    <w:p w14:paraId="68F64F99" w14:textId="77777777" w:rsidR="004133BF" w:rsidRDefault="004133BF" w:rsidP="004133BF">
      <w:pPr>
        <w:rPr>
          <w:rFonts w:eastAsiaTheme="minorEastAsia" w:cstheme="minorBidi"/>
          <w:szCs w:val="24"/>
        </w:rPr>
      </w:pPr>
      <w:r>
        <w:rPr>
          <w:b/>
        </w:rPr>
        <w:t>Bakeer and Cafiero</w:t>
      </w:r>
      <w:r>
        <w:t xml:space="preserve"> </w:t>
      </w:r>
      <w:r>
        <w:rPr>
          <w:b/>
        </w:rPr>
        <w:t>7/22</w:t>
      </w:r>
      <w:r>
        <w:t>/2019 (Ali Hussein Bakeer, International Relations Analyst and Policy Advisor, Giorgio Cafiero, Gulf State Analytics CEO, “The UAE's Yemen withdrawal leaves Saudi Arabia exposed,” Middle East Eye, https://www.middleeasteye.net/opinion/how-will-riyadh-cope-uaes-yemen-withdrawal)</w:t>
      </w:r>
    </w:p>
    <w:p w14:paraId="4C58819D" w14:textId="77777777" w:rsidR="004133BF" w:rsidRDefault="004133BF" w:rsidP="004133BF">
      <w:pPr>
        <w:rPr>
          <w:u w:val="single"/>
        </w:rPr>
      </w:pPr>
      <w:r>
        <w:rPr>
          <w:sz w:val="12"/>
        </w:rPr>
        <w:t xml:space="preserve">When Saudi Arabia and a handful of its Arab and African partners launched Operation Decisive Storm in March 2015 to crush Yemen’s Houthi rebellion, </w:t>
      </w:r>
      <w:r>
        <w:rPr>
          <w:rStyle w:val="Emphasis"/>
        </w:rPr>
        <w:t>Riyadh’s most important ally in the coalition was the United Arab Emirates</w:t>
      </w:r>
      <w:r>
        <w:rPr>
          <w:sz w:val="12"/>
        </w:rPr>
        <w:t xml:space="preserve">. Over the past four years, </w:t>
      </w:r>
      <w:r>
        <w:rPr>
          <w:rStyle w:val="Emphasis"/>
        </w:rPr>
        <w:t>Saudi Arabia has relied heavily on the UAE for air campaigns, intelligence gathering, on-the-ground operations, and training of Yemen’s anti-Houthi fighters</w:t>
      </w:r>
      <w:r>
        <w:rPr>
          <w:sz w:val="12"/>
        </w:rPr>
        <w:t xml:space="preserve">. But </w:t>
      </w:r>
      <w:r>
        <w:rPr>
          <w:rStyle w:val="StyleUnderline"/>
        </w:rPr>
        <w:t>last month, the UAE began pulling tanks and attack helicopters out of Yemen, as well as withdrawing hundreds of Emirati troops</w:t>
      </w:r>
      <w:r>
        <w:rPr>
          <w:sz w:val="12"/>
        </w:rPr>
        <w:t xml:space="preserve"> from the Red Sea coast. Although the UAE is not pulling out all of its forces, news of the massive withdrawal has led to much speculative debate in Western circles about Abu Dhabi’s plans for Yemen. Mounting tensions The pullout began at a time of mounting tensions between the US and Iran, which has left the UAE more vulnerable to a scenario in which it could become a battleground in a grander regional conflict. </w:t>
      </w:r>
      <w:r>
        <w:rPr>
          <w:rStyle w:val="StyleUnderline"/>
        </w:rPr>
        <w:t>The move also raises important questions about</w:t>
      </w:r>
      <w:r>
        <w:rPr>
          <w:sz w:val="12"/>
        </w:rPr>
        <w:t xml:space="preserve"> the future of Saudi-Emirati cooperation in Yemen, and implications for </w:t>
      </w:r>
      <w:r>
        <w:rPr>
          <w:rStyle w:val="StyleUnderline"/>
        </w:rPr>
        <w:t xml:space="preserve">the Arab coalition’s ability to maintain a semblance of cohesion. </w:t>
      </w:r>
      <w:r>
        <w:rPr>
          <w:sz w:val="12"/>
        </w:rPr>
        <w:t xml:space="preserve">Some experts contend that the UAE’s pullout is more of an illusion, aimed at protecting Abu Dhabi’s image in the West. Against the backdrop of US lawmakers repudiating the Saudi- and Emirati-led military campaign in Yemen, the UAE’s efforts to distance itself from the negative political fallout are pragmatic - especially given the spectre of President Donald Trump losing his re-election bid next year to a Democratic challenger. Undoubtedly, the UAE has concerns about blowback from the US as a result of the country's role in Yemen Although much of the criticism of US arms sales to Arab states pertain to Saudi Arabia, deals with the UAE are also coming under greater scrutiny. Democratic Senator Bob Menendez, a ranking member of the US Senate Foreign Relations Committee, recently threatened to freeze US arms sales to the UAE following reports of Abu Dhabi transferring US-made missiles to Libyan commander Khalifa Haftar’s forces, in violation of US and international law. Undoubtedly, the UAE has concerns about blowback from the US as a result of the country’s role in Yemen, as well as Libya. Even if Washington does not cancel weapons sales to Abu Dhabi, such negative attention serves to tarnish the UAE’s reputation in DC. A misguided war Growing pushback from London on the Yemen war is also a factor. Last month, the UK High Court ruled that British arms licenses to Riyadh were “unlawful”, with major implications for other capitals involved in the Arab coalition, including Abu Dhabi. In the case of UAE-UK relations, the Matthew Hedges saga remains another point of contention that has harmed Abu Dhabi’s standing in London. The growing conventional wisdom among US lawmakers is that although the US and its allies must continue fighting al-Qaeda and the Islamic State in Yemen, the US-backed Arab coalition’s war against the Houthis is misguided. Thus, as the Emiratis have expressed their clear determination to continue the UAE’s controversial campaign against al-Qaeda in the Arabian Peninsula (AQAP), Abu Dhabi’s shift in focus may curry some favour among Washington’s foreign policy establishment. The UAE is determined to remain a major player in Yemen, fighting its enemies and consolidating its influence via proxy. Even with most Emirati troops pulled out, there will remain 90,000 UAE-trained/allied Yemeni fighters. These proxies - comprised of tribesmen, former security forces and southern separatists - will continue receiving weaponry and money from the UAE, which remains committed to its ambitions of effectively controlling key port infrastructure in Yemen. As the renowned Emirati political scientist Abdulkhaleq Abdulla wrote: “The final consideration leading the UAE to draw down its forces in Yemen is its confidence in the Yemeni local forces to continue confronting the Houthis on their own. The UAE has already trained a total of 90,000 Yemeni forces who are capable of filling the vacuum and supporting the legitimate Yemeni government. They can do the job and are well trained, well equipped, and battle tested.” International outrage Where does the UAE’s evolving Yemen foreign policy leave Saudi Arabia? Despite Riyadh and Abu Dhabi being extremely close allies, their differences vis-a-vis Yemen have been no secret. For years, the Emiratis have sponsored southern separatists who reject the legitimacy of Yemen’s UN-recognised president, Abd Rabbuh Hadi, who joins Riyadh in seeking to preserve Yemen’s north-south unity. Despite speculation that such clashing agendas could lead to a major crack in the Arab coalition, that has not happened - at least not publicly. Nonetheless, </w:t>
      </w:r>
      <w:r>
        <w:rPr>
          <w:rStyle w:val="StyleUnderline"/>
        </w:rPr>
        <w:t>it is not difficult to imagine Saudi officials growing frustrated over the UAE’s evolving approach to the Yemen war.</w:t>
      </w:r>
      <w:r>
        <w:rPr>
          <w:sz w:val="12"/>
        </w:rPr>
        <w:t xml:space="preserve"> </w:t>
      </w:r>
      <w:r>
        <w:rPr>
          <w:rStyle w:val="StyleUnderline"/>
        </w:rPr>
        <w:t>Abu Dhabi’s withdrawal of most of its forces will place global attention on the coalition’s killing of civilians squarely on Saudi Arabia</w:t>
      </w:r>
      <w:r>
        <w:rPr>
          <w:sz w:val="12"/>
        </w:rPr>
        <w:t xml:space="preserve">. With Riyadh sticking to its agenda of combatting the Houthis, </w:t>
      </w:r>
      <w:r>
        <w:rPr>
          <w:rStyle w:val="StyleUnderline"/>
        </w:rPr>
        <w:t>the kingdom will be the sole target of international outrage as the world’s worst humanitarian crisis continues. With the UAE shifting its focus more towards combatting AQAP, Saudi Arabia will have an even heavier war burden</w:t>
      </w:r>
      <w:r>
        <w:rPr>
          <w:sz w:val="12"/>
        </w:rPr>
        <w:t xml:space="preserve">, as its military continues fighting the Houthis. Indeed, earlier this month, the Saudis took command of al-Mokha and al-Khokha, two Red Sea ports, which, until recently, the UAE was using for monitoring Yemen’s coast and for the campaign to capture Hodeidah. It remains to be seen how </w:t>
      </w:r>
      <w:r>
        <w:rPr>
          <w:rStyle w:val="StyleUnderline"/>
        </w:rPr>
        <w:t>the Saudi military</w:t>
      </w:r>
      <w:r>
        <w:rPr>
          <w:sz w:val="12"/>
        </w:rPr>
        <w:t xml:space="preserve"> will overcome new challenges in Yemen, where it </w:t>
      </w:r>
      <w:r>
        <w:rPr>
          <w:rStyle w:val="StyleUnderline"/>
        </w:rPr>
        <w:t xml:space="preserve">has deployed far fewer ground forces than the UAE since 2015. </w:t>
      </w:r>
      <w:r>
        <w:rPr>
          <w:sz w:val="12"/>
        </w:rPr>
        <w:t xml:space="preserve">Weakness and division </w:t>
      </w:r>
      <w:r>
        <w:rPr>
          <w:rStyle w:val="StyleUnderline"/>
        </w:rPr>
        <w:t>Iran and the Houthi rebels will likely further exploit the UAE’s withdrawal for propaganda purposes</w:t>
      </w:r>
      <w:r>
        <w:rPr>
          <w:sz w:val="12"/>
        </w:rPr>
        <w:t xml:space="preserve">. After several months of the Houthis demonstrating their advancements in drone and missile technology, proven by their attacks against strategic Saudi targets, </w:t>
      </w:r>
      <w:r>
        <w:rPr>
          <w:rStyle w:val="StyleUnderline"/>
        </w:rPr>
        <w:t xml:space="preserve">the Iranians and Houthis will </w:t>
      </w:r>
      <w:r>
        <w:rPr>
          <w:sz w:val="12"/>
        </w:rPr>
        <w:t xml:space="preserve">seek to </w:t>
      </w:r>
      <w:r>
        <w:rPr>
          <w:rStyle w:val="StyleUnderline"/>
        </w:rPr>
        <w:t xml:space="preserve">portray the UAE’s pullout as a sign of weakness and division on the Arab coalition’s part. </w:t>
      </w:r>
      <w:r>
        <w:rPr>
          <w:sz w:val="12"/>
        </w:rPr>
        <w:t xml:space="preserve">With the Houthis vowing to strike the UAE if the Emiratis continue fighting them in Yemen, genuine security concerns might have prompted Abu Dhabi to reconsider its approach. Ultimately, the UAE’s withdrawal is informative of underlying divisions that were present in the Arab coalition from the outset. For Abu Dhabi, establishing a UAE-friendly administration in Aden has been more important than the question of Yemen’s Houthi-controlled north. </w:t>
      </w:r>
      <w:r>
        <w:rPr>
          <w:rStyle w:val="StyleUnderline"/>
        </w:rPr>
        <w:t xml:space="preserve">With the UAE withdrawing most of its forces from Yemen, Abu Dhabi has left Riyadh with a major dilemma </w:t>
      </w:r>
      <w:r>
        <w:rPr>
          <w:sz w:val="12"/>
        </w:rPr>
        <w:t xml:space="preserve">Yet, for Saudi Arabia, the prospects of the Houthis consolidating power in northern Yemen has direct implications for the kingdom’s own border security - far more than for the UAE. The Emiratis have also been fighting in Yemen to counter the forces of political Islam, namely the local Muslim Brotherhood affiliate, al-Islah, which has received support from Riyadh, despite the UAE’s past attempts to convince Saudi Arabia’s leadership to abandon the group. For the UAE, consolidating its role in southern Yemen and the Red Sea is a top priority. From this part of Yemen, Abu Dhabi can continue asserting its influence throughout the rest of Yemen, the Horn of Africa and the Bab al-Mandab strait. Yet, with the UAE withdrawing most of its forces from Yemen, Abu Dhabi has left Riyadh with a major dilemma. Saudi Arabia’s national security is truly threatened by the Houthis, and this danger will only increase as the Iran-allied insurgents make further advancements in their drone and missile capabilities. </w:t>
      </w:r>
      <w:r>
        <w:rPr>
          <w:rStyle w:val="StyleUnderline"/>
        </w:rPr>
        <w:t>Without the UAE’s direct military intervention in the fight against the Houthis, Riyadh must contend with its record of countless mistakes in Yemen, which have led to Saudi Arabia being more isolated in a conflict that Crown Prince Mohammed bin Salman now fully owns.</w:t>
      </w:r>
    </w:p>
    <w:p w14:paraId="7A71467D" w14:textId="77777777" w:rsidR="004133BF" w:rsidRDefault="004133BF" w:rsidP="004133BF">
      <w:pPr>
        <w:pStyle w:val="Heading4"/>
        <w:numPr>
          <w:ilvl w:val="0"/>
          <w:numId w:val="10"/>
        </w:numPr>
        <w:spacing w:line="256" w:lineRule="auto"/>
        <w:rPr>
          <w:bCs/>
          <w:szCs w:val="26"/>
        </w:rPr>
      </w:pPr>
      <w:r>
        <w:rPr>
          <w:b w:val="0"/>
          <w:bCs/>
          <w:szCs w:val="26"/>
        </w:rPr>
        <w:t>No solvency – Saudi will continue to fight NO MATTER WHAT. AND TURN – pulling out emboldens Iran and worsens relations</w:t>
      </w:r>
    </w:p>
    <w:p w14:paraId="66AA1D2C" w14:textId="77777777" w:rsidR="004133BF" w:rsidRDefault="004133BF" w:rsidP="004133BF">
      <w:pPr>
        <w:rPr>
          <w:rFonts w:eastAsiaTheme="minorEastAsia" w:cstheme="minorBidi"/>
          <w:bCs/>
          <w:sz w:val="18"/>
          <w:szCs w:val="18"/>
        </w:rPr>
      </w:pPr>
      <w:r>
        <w:rPr>
          <w:rStyle w:val="Style13ptBold"/>
          <w:b w:val="0"/>
          <w:bCs w:val="0"/>
          <w:sz w:val="18"/>
          <w:szCs w:val="18"/>
        </w:rPr>
        <w:t>Madyson Hutchinson</w:t>
      </w:r>
      <w:r>
        <w:rPr>
          <w:rStyle w:val="Style13ptBold"/>
        </w:rPr>
        <w:t xml:space="preserve"> Posey</w:t>
      </w:r>
      <w:r>
        <w:rPr>
          <w:rStyle w:val="Style13ptBold"/>
          <w:b w:val="0"/>
          <w:bCs w:val="0"/>
          <w:sz w:val="18"/>
          <w:szCs w:val="18"/>
        </w:rPr>
        <w:t>, 1-22-20</w:t>
      </w:r>
      <w:r>
        <w:rPr>
          <w:rStyle w:val="Style13ptBold"/>
        </w:rPr>
        <w:t>18</w:t>
      </w:r>
      <w:r>
        <w:rPr>
          <w:rStyle w:val="Style13ptBold"/>
          <w:b w:val="0"/>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272E1340" w14:textId="77777777" w:rsidR="004133BF" w:rsidRDefault="004133BF" w:rsidP="004133BF">
      <w:pPr>
        <w:rPr>
          <w:szCs w:val="24"/>
          <w:u w:val="single"/>
        </w:rPr>
      </w:pPr>
      <w:r>
        <w:rPr>
          <w:highlight w:val="green"/>
          <w:u w:val="single"/>
        </w:rPr>
        <w:t>Those who advocate withdrawing support for Saudi</w:t>
      </w:r>
      <w:r>
        <w:rPr>
          <w:u w:val="single"/>
        </w:rPr>
        <w:t xml:space="preserve"> Arabia apparently </w:t>
      </w:r>
      <w:r>
        <w:rPr>
          <w:highlight w:val="green"/>
          <w:u w:val="single"/>
        </w:rPr>
        <w:t xml:space="preserve">believe that they can </w:t>
      </w:r>
      <w:r>
        <w:rPr>
          <w:u w:val="single"/>
        </w:rPr>
        <w:t xml:space="preserve">somehow </w:t>
      </w:r>
      <w:r>
        <w:rPr>
          <w:highlight w:val="green"/>
          <w:u w:val="single"/>
        </w:rPr>
        <w:t>end the current conflict in Yemen through a one-sided strategy that penalizes allies and boosts Ansar Allah</w:t>
      </w:r>
      <w:r>
        <w:rPr>
          <w:u w:val="single"/>
        </w:rPr>
        <w:t>, a group that chants “Death to America” and looks more like Hezbollah, Iran’s Lebanese proxy group, every day.</w:t>
      </w:r>
    </w:p>
    <w:p w14:paraId="2DA5582A" w14:textId="77777777" w:rsidR="004133BF" w:rsidRDefault="004133BF" w:rsidP="004133BF">
      <w:pPr>
        <w:rPr>
          <w:u w:val="single"/>
        </w:rPr>
      </w:pPr>
      <w:r>
        <w:rPr>
          <w:sz w:val="14"/>
          <w:szCs w:val="14"/>
        </w:rPr>
        <w:t>Never mind that Saudi Arabia is supporting the internationally recognized government of Yemen in this effort</w:t>
      </w:r>
      <w:r>
        <w:t xml:space="preserve">. </w:t>
      </w:r>
      <w:r>
        <w:rPr>
          <w:u w:val="single"/>
        </w:rPr>
        <w:t xml:space="preserve">Never mind that </w:t>
      </w:r>
      <w:r>
        <w:rPr>
          <w:highlight w:val="green"/>
          <w:u w:val="single"/>
        </w:rPr>
        <w:t>leaving Ansar Allah to run amuck will not bring an end to the humanitarian suffering, but only prolong it.</w:t>
      </w:r>
    </w:p>
    <w:p w14:paraId="3B341BE6" w14:textId="77777777" w:rsidR="004133BF" w:rsidRDefault="004133BF" w:rsidP="004133BF">
      <w:pPr>
        <w:rPr>
          <w:sz w:val="14"/>
          <w:szCs w:val="14"/>
        </w:rPr>
      </w:pPr>
      <w:r>
        <w:rPr>
          <w:highlight w:val="green"/>
          <w:u w:val="single"/>
        </w:rPr>
        <w:t>The U.S. currently extends only limited support to Saudi</w:t>
      </w:r>
      <w:r>
        <w:rPr>
          <w:u w:val="single"/>
        </w:rPr>
        <w:t xml:space="preserve"> Arabia in Yemen centered on intelligence and information sharing</w:t>
      </w:r>
      <w:r>
        <w:t xml:space="preserve">. </w:t>
      </w:r>
      <w:r>
        <w:rPr>
          <w:u w:val="single"/>
        </w:rPr>
        <w:t>There are no U.S. troops involved in combat operations</w:t>
      </w:r>
      <w:r>
        <w:t xml:space="preserve">, </w:t>
      </w:r>
      <w:r>
        <w:rPr>
          <w:sz w:val="14"/>
          <w:szCs w:val="14"/>
        </w:rPr>
        <w:t>except for occasional commando raids and air strikes against Al-Qaeda in the Arabian Peninsula, a Sunni terrorist group that continues to target the U.S. homeland, as well as Saudi Arabia, France, and other countries.</w:t>
      </w:r>
    </w:p>
    <w:p w14:paraId="591F1BD2" w14:textId="77777777" w:rsidR="004133BF" w:rsidRDefault="004133BF" w:rsidP="004133BF">
      <w:pPr>
        <w:rPr>
          <w:szCs w:val="24"/>
        </w:rPr>
      </w:pPr>
      <w:r>
        <w:rPr>
          <w:u w:val="single"/>
        </w:rPr>
        <w:t>The Trump administration already has stopped the aerial refueling of Saudi warplanes involved in the Yemen conflict and called for a negotiated settlement</w:t>
      </w:r>
      <w:r>
        <w:t xml:space="preserve">. </w:t>
      </w:r>
      <w:r>
        <w:rPr>
          <w:sz w:val="14"/>
          <w:szCs w:val="14"/>
        </w:rPr>
        <w:t>But the United States cannot afford to abandon its allies and hope for the best.</w:t>
      </w:r>
      <w:r>
        <w:t xml:space="preserve"> </w:t>
      </w:r>
      <w:r>
        <w:rPr>
          <w:highlight w:val="green"/>
          <w:u w:val="single"/>
        </w:rPr>
        <w:t>Undermining the Yemeni government and</w:t>
      </w:r>
      <w:r>
        <w:rPr>
          <w:u w:val="single"/>
        </w:rPr>
        <w:t xml:space="preserve"> the </w:t>
      </w:r>
      <w:r>
        <w:rPr>
          <w:highlight w:val="green"/>
          <w:u w:val="single"/>
        </w:rPr>
        <w:t>Saud</w:t>
      </w:r>
      <w:r>
        <w:rPr>
          <w:u w:val="single"/>
        </w:rPr>
        <w:t xml:space="preserve">i-led </w:t>
      </w:r>
      <w:r>
        <w:rPr>
          <w:highlight w:val="green"/>
          <w:u w:val="single"/>
        </w:rPr>
        <w:t>coalition would make a</w:t>
      </w:r>
      <w:r>
        <w:rPr>
          <w:u w:val="single"/>
        </w:rPr>
        <w:t xml:space="preserve">n acceptable </w:t>
      </w:r>
      <w:r>
        <w:rPr>
          <w:highlight w:val="green"/>
          <w:u w:val="single"/>
        </w:rPr>
        <w:t>political settlement impossible</w:t>
      </w:r>
      <w:r>
        <w:rPr>
          <w:highlight w:val="green"/>
        </w:rPr>
        <w:t>.</w:t>
      </w:r>
    </w:p>
    <w:p w14:paraId="197B3C41" w14:textId="77777777" w:rsidR="004133BF" w:rsidRDefault="004133BF" w:rsidP="004133BF">
      <w:r>
        <w:rPr>
          <w:highlight w:val="green"/>
          <w:u w:val="single"/>
        </w:rPr>
        <w:t xml:space="preserve">The Yemeni government and Saudi </w:t>
      </w:r>
      <w:r>
        <w:rPr>
          <w:u w:val="single"/>
        </w:rPr>
        <w:t>Arabia</w:t>
      </w:r>
      <w:r>
        <w:rPr>
          <w:highlight w:val="green"/>
          <w:u w:val="single"/>
        </w:rPr>
        <w:t xml:space="preserve"> will continue to fight this war with or without U.S. support</w:t>
      </w:r>
      <w:r>
        <w:t xml:space="preserve">. </w:t>
      </w:r>
      <w:r>
        <w:rPr>
          <w:sz w:val="14"/>
          <w:szCs w:val="14"/>
        </w:rPr>
        <w:t xml:space="preserve">Those who would connect two unrelated issues, condemn Saudi involvement, and ignore Iran’s hostile role inside Yemen </w:t>
      </w:r>
      <w:r>
        <w:rPr>
          <w:highlight w:val="green"/>
          <w:u w:val="single"/>
        </w:rPr>
        <w:t xml:space="preserve">will only do more harm to </w:t>
      </w:r>
      <w:r>
        <w:rPr>
          <w:u w:val="single"/>
        </w:rPr>
        <w:t>innocent</w:t>
      </w:r>
      <w:r>
        <w:t xml:space="preserve"> </w:t>
      </w:r>
      <w:r>
        <w:rPr>
          <w:highlight w:val="green"/>
          <w:u w:val="single"/>
        </w:rPr>
        <w:t>Yemeni civilians and empower Iran and its Yemeni proxies</w:t>
      </w:r>
      <w:r>
        <w:t>.</w:t>
      </w:r>
    </w:p>
    <w:p w14:paraId="27C351D9" w14:textId="77777777" w:rsidR="004133BF" w:rsidRDefault="004133BF" w:rsidP="004133BF">
      <w:pPr>
        <w:pStyle w:val="Heading4"/>
        <w:numPr>
          <w:ilvl w:val="0"/>
          <w:numId w:val="10"/>
        </w:numPr>
        <w:spacing w:line="256" w:lineRule="auto"/>
        <w:rPr>
          <w:bCs/>
          <w:szCs w:val="26"/>
        </w:rPr>
      </w:pPr>
      <w:r>
        <w:rPr>
          <w:b w:val="0"/>
          <w:bCs/>
          <w:szCs w:val="26"/>
        </w:rPr>
        <w:t xml:space="preserve">The plan doesn’t end the war in Yemen – giving up would be too embarrassing for the Saudis, and the Yemeni government would block peace talks even if Saudi agreed </w:t>
      </w:r>
    </w:p>
    <w:p w14:paraId="0B27A935" w14:textId="77777777" w:rsidR="004133BF" w:rsidRDefault="004133BF" w:rsidP="004133BF">
      <w:pPr>
        <w:rPr>
          <w:rFonts w:eastAsiaTheme="minorEastAsia" w:cstheme="minorBidi"/>
          <w:szCs w:val="24"/>
        </w:rPr>
      </w:pPr>
      <w:r>
        <w:rPr>
          <w:b/>
        </w:rPr>
        <w:t>Walsh and Kirkpatrick</w:t>
      </w:r>
      <w:r>
        <w:t xml:space="preserve"> 7/11/20</w:t>
      </w:r>
      <w:r>
        <w:rPr>
          <w:b/>
        </w:rPr>
        <w:t>19</w:t>
      </w:r>
      <w:r>
        <w:t xml:space="preserve"> (Declan Walsh, New York Times Cairo Bureau Chief, David D. Kirkpatrick, Former Cairo Bureau Chief, London Bureau International Correspondent, “U.A.E. Pulls Most Forces From Yemen in Blow to Saudi War Effort,” The New York Times, https://www.nytimes.com/2019/07/11/world/middleeast/yemen-emirates-saudi-war.html)</w:t>
      </w:r>
    </w:p>
    <w:p w14:paraId="0B9312A6" w14:textId="77777777" w:rsidR="004133BF" w:rsidRDefault="004133BF" w:rsidP="004133BF">
      <w:pPr>
        <w:rPr>
          <w:sz w:val="12"/>
        </w:rPr>
      </w:pPr>
      <w:r>
        <w:rPr>
          <w:rStyle w:val="StyleUnderline"/>
        </w:rPr>
        <w:t>The Emiratis “have</w:t>
      </w:r>
      <w:r>
        <w:rPr>
          <w:sz w:val="12"/>
        </w:rPr>
        <w:t xml:space="preserve"> simply </w:t>
      </w:r>
      <w:r>
        <w:rPr>
          <w:rStyle w:val="StyleUnderline"/>
        </w:rPr>
        <w:t>tired of the stalemate and dim prospects for victory on the battlefield</w:t>
      </w:r>
      <w:r>
        <w:rPr>
          <w:sz w:val="12"/>
        </w:rPr>
        <w:t xml:space="preserve">,” said one American official, who spoke on condition of anonymity to discuss internal government assessments. </w:t>
      </w:r>
      <w:r>
        <w:rPr>
          <w:rStyle w:val="StyleUnderline"/>
        </w:rPr>
        <w:t xml:space="preserve">The </w:t>
      </w:r>
      <w:r>
        <w:rPr>
          <w:rStyle w:val="StyleUnderline"/>
          <w:highlight w:val="green"/>
        </w:rPr>
        <w:t>Saudis</w:t>
      </w:r>
      <w:r>
        <w:rPr>
          <w:sz w:val="12"/>
        </w:rPr>
        <w:t xml:space="preserve">, though, may </w:t>
      </w:r>
      <w:r>
        <w:rPr>
          <w:rStyle w:val="StyleUnderline"/>
          <w:highlight w:val="green"/>
        </w:rPr>
        <w:t>still believe in a military victory</w:t>
      </w:r>
      <w:r>
        <w:rPr>
          <w:sz w:val="12"/>
        </w:rPr>
        <w:t>. “</w:t>
      </w:r>
      <w:r>
        <w:rPr>
          <w:rStyle w:val="StyleUnderline"/>
        </w:rPr>
        <w:t>There are voices in Riyadh who think the Houthis can be caused enough pain to do what Saudi Arabia wants</w:t>
      </w:r>
      <w:r>
        <w:rPr>
          <w:sz w:val="12"/>
        </w:rPr>
        <w:t xml:space="preserve">,” said Peter Salisbury of the International Crisis Group. “But </w:t>
      </w:r>
      <w:r>
        <w:rPr>
          <w:rStyle w:val="StyleUnderline"/>
        </w:rPr>
        <w:t>that feels like wishful thinking</w:t>
      </w:r>
      <w:r>
        <w:rPr>
          <w:sz w:val="12"/>
        </w:rPr>
        <w:t xml:space="preserve">, which is not a good substitute for strategy.” There are signs though that recent tensions with Iran are shifting Saudi calculations. The prospect of a conflict with Iran while fighting a rear-guard action against Houthi missiles coming across Saudi Arabia’s southern border may have persuaded Saudis to reach for peace with the Houthis, according to a Western official who has met with the Saudis. The Saudi official said that the kingdom’s goals had always been “a political solution to the conflict, one that will provide a sustainable peace and stability.” The military objective, the official said, was “to pressure the Houthi militia to return to the negotiating table.” But </w:t>
      </w:r>
      <w:r>
        <w:rPr>
          <w:rStyle w:val="StyleUnderline"/>
          <w:highlight w:val="green"/>
        </w:rPr>
        <w:t>Yemen’s government</w:t>
      </w:r>
      <w:r>
        <w:rPr>
          <w:rStyle w:val="StyleUnderline"/>
        </w:rPr>
        <w:t xml:space="preserve">, currently based in the southern city of Aden, </w:t>
      </w:r>
      <w:r>
        <w:rPr>
          <w:rStyle w:val="StyleUnderline"/>
          <w:highlight w:val="green"/>
        </w:rPr>
        <w:t>may be less interested in reaching a peaceful settleme</w:t>
      </w:r>
      <w:r>
        <w:rPr>
          <w:rStyle w:val="StyleUnderline"/>
        </w:rPr>
        <w:t xml:space="preserve">nt. </w:t>
      </w:r>
      <w:r>
        <w:rPr>
          <w:sz w:val="12"/>
        </w:rPr>
        <w:t xml:space="preserve">And </w:t>
      </w:r>
      <w:r>
        <w:rPr>
          <w:rStyle w:val="StyleUnderline"/>
        </w:rPr>
        <w:t>in a conflict closely tied to Prince Mohammed’s legacy</w:t>
      </w:r>
      <w:r>
        <w:rPr>
          <w:rStyle w:val="StyleUnderline"/>
          <w:highlight w:val="green"/>
        </w:rPr>
        <w:t>, any political settlement would require finding a means of saving face</w:t>
      </w:r>
      <w:r>
        <w:rPr>
          <w:rStyle w:val="StyleUnderline"/>
        </w:rPr>
        <w:t xml:space="preserve"> for both sides. “The best way to end the war is for both sides to break bread</w:t>
      </w:r>
      <w:r>
        <w:rPr>
          <w:sz w:val="12"/>
        </w:rPr>
        <w:t xml:space="preserve">,” said Mr. Salisbury. “But </w:t>
      </w:r>
      <w:r>
        <w:rPr>
          <w:rStyle w:val="StyleUnderline"/>
          <w:highlight w:val="green"/>
        </w:rPr>
        <w:t xml:space="preserve">the cost of ending the war might be too high for the Saudis, </w:t>
      </w:r>
      <w:r>
        <w:rPr>
          <w:rStyle w:val="StyleUnderline"/>
        </w:rPr>
        <w:t xml:space="preserve">in terms of saving face. And </w:t>
      </w:r>
      <w:r>
        <w:rPr>
          <w:rStyle w:val="StyleUnderline"/>
          <w:highlight w:val="green"/>
        </w:rPr>
        <w:t>it could be blocked by the government of Yemen</w:t>
      </w:r>
      <w:r>
        <w:rPr>
          <w:sz w:val="12"/>
          <w:highlight w:val="green"/>
        </w:rPr>
        <w:t>.”</w:t>
      </w:r>
    </w:p>
    <w:p w14:paraId="243F2D38" w14:textId="77777777" w:rsidR="004133BF" w:rsidRDefault="004133BF" w:rsidP="004133BF">
      <w:pPr>
        <w:pStyle w:val="Heading4"/>
        <w:numPr>
          <w:ilvl w:val="0"/>
          <w:numId w:val="10"/>
        </w:numPr>
        <w:spacing w:line="256" w:lineRule="auto"/>
        <w:rPr>
          <w:bCs/>
          <w:szCs w:val="26"/>
        </w:rPr>
      </w:pPr>
      <w:r>
        <w:rPr>
          <w:b w:val="0"/>
          <w:bCs/>
          <w:szCs w:val="26"/>
        </w:rPr>
        <w:t xml:space="preserve">Fighting and violence continues post-plan – the Houthis get arms from Iran, not the U.S. </w:t>
      </w:r>
    </w:p>
    <w:p w14:paraId="26B678B0" w14:textId="77777777" w:rsidR="004133BF" w:rsidRDefault="004133BF" w:rsidP="004133BF">
      <w:pPr>
        <w:rPr>
          <w:rFonts w:eastAsiaTheme="minorEastAsia" w:cstheme="minorBidi"/>
          <w:szCs w:val="24"/>
        </w:rPr>
      </w:pPr>
      <w:r>
        <w:rPr>
          <w:b/>
        </w:rPr>
        <w:t>Block 8/18/2018</w:t>
      </w:r>
      <w:r>
        <w:t xml:space="preserve"> (Joshua S. Block, Israel Project President and former U.S. Aid Spokesperson, “WHY YEMEN'S WAR MATTERS,” Jerusalem Post, https://www.jpost.com/Opinion/Why-Yemens-war-matters-565175)</w:t>
      </w:r>
    </w:p>
    <w:p w14:paraId="4140CC62" w14:textId="77777777" w:rsidR="004133BF" w:rsidRDefault="004133BF" w:rsidP="004133BF">
      <w:r>
        <w:t xml:space="preserve">Now that </w:t>
      </w:r>
      <w:r>
        <w:rPr>
          <w:rStyle w:val="StyleUnderline"/>
        </w:rPr>
        <w:t>UN peace efforts appear to be falling apart</w:t>
      </w:r>
      <w:r>
        <w:t xml:space="preserve">, the war in Yemen is approaching a decisive battle for control of the port of Hodeidah. </w:t>
      </w:r>
      <w:r>
        <w:rPr>
          <w:rStyle w:val="StyleUnderline"/>
          <w:highlight w:val="cyan"/>
        </w:rPr>
        <w:t>Iran’s role in intensifying</w:t>
      </w:r>
      <w:r>
        <w:rPr>
          <w:rStyle w:val="StyleUnderline"/>
        </w:rPr>
        <w:t xml:space="preserve"> a </w:t>
      </w:r>
      <w:r>
        <w:rPr>
          <w:rStyle w:val="StyleUnderline"/>
          <w:highlight w:val="cyan"/>
        </w:rPr>
        <w:t>conflict</w:t>
      </w:r>
      <w:r>
        <w:rPr>
          <w:rStyle w:val="StyleUnderline"/>
        </w:rPr>
        <w:t xml:space="preserve"> of already epic proportions </w:t>
      </w:r>
      <w:r>
        <w:rPr>
          <w:rStyle w:val="StyleUnderline"/>
          <w:highlight w:val="cyan"/>
        </w:rPr>
        <w:t>is testimony to the White House’s decision to re-impose sanctions on the Iranian regime, and thereby limit cash flow to Tehran’s regional proxy forces</w:t>
      </w:r>
      <w:r>
        <w:t xml:space="preserve">. </w:t>
      </w:r>
      <w:r>
        <w:rPr>
          <w:rStyle w:val="StyleUnderline"/>
        </w:rPr>
        <w:t>Hodeidah is Yemen’s lifeline</w:t>
      </w:r>
      <w:r>
        <w:t xml:space="preserve">. Approximately </w:t>
      </w:r>
      <w:r>
        <w:rPr>
          <w:rStyle w:val="StyleUnderline"/>
        </w:rPr>
        <w:t>two third of total imports – including vital food, healthcare and clothing – enter the country through the port city</w:t>
      </w:r>
      <w:r>
        <w:t xml:space="preserve">. </w:t>
      </w:r>
      <w:r>
        <w:rPr>
          <w:rStyle w:val="StyleUnderline"/>
          <w:highlight w:val="cyan"/>
        </w:rPr>
        <w:t>Hodeidah</w:t>
      </w:r>
      <w:r>
        <w:rPr>
          <w:rStyle w:val="StyleUnderline"/>
        </w:rPr>
        <w:t xml:space="preserve"> </w:t>
      </w:r>
      <w:r>
        <w:rPr>
          <w:rStyle w:val="StyleUnderline"/>
          <w:highlight w:val="cyan"/>
        </w:rPr>
        <w:t>is</w:t>
      </w:r>
      <w:r>
        <w:t xml:space="preserve"> also </w:t>
      </w:r>
      <w:r>
        <w:rPr>
          <w:rStyle w:val="StyleUnderline"/>
          <w:highlight w:val="cyan"/>
        </w:rPr>
        <w:t>the principle gateway through which Iran channels illicit arms to the</w:t>
      </w:r>
      <w:r>
        <w:rPr>
          <w:rStyle w:val="StyleUnderline"/>
        </w:rPr>
        <w:t xml:space="preserve"> Zaydi Shia </w:t>
      </w:r>
      <w:r>
        <w:rPr>
          <w:rStyle w:val="StyleUnderline"/>
          <w:highlight w:val="cyan"/>
        </w:rPr>
        <w:t>Houthi rebels.</w:t>
      </w:r>
      <w:r>
        <w:t xml:space="preserve"> </w:t>
      </w:r>
      <w:r>
        <w:rPr>
          <w:rStyle w:val="StyleUnderline"/>
        </w:rPr>
        <w:t>The Houthis</w:t>
      </w:r>
      <w:r>
        <w:t xml:space="preserve"> have controlled the strategic port city of a half million people since 2014. The insurgency group has been found time and again to </w:t>
      </w:r>
      <w:r>
        <w:rPr>
          <w:rStyle w:val="StyleUnderline"/>
        </w:rPr>
        <w:t>mismanage vital humanitarian deliveries in order to serve</w:t>
      </w:r>
      <w:r>
        <w:t xml:space="preserve"> their </w:t>
      </w:r>
      <w:r>
        <w:rPr>
          <w:rStyle w:val="StyleUnderline"/>
        </w:rPr>
        <w:t>selfish political ends. Human rights groups have accused the movement of blocking aid deliveries, threatening volunteers and blocking the transfer of wounded civilians in a cynical infringement of basic humanitarian law.</w:t>
      </w:r>
      <w:r>
        <w:t xml:space="preserve"> Over 22 million Yemenis – almost the entire population – are in urgent need of assistance. Some 16 million lack access to safe water</w:t>
      </w:r>
    </w:p>
    <w:p w14:paraId="6DED9A46" w14:textId="77777777" w:rsidR="004133BF" w:rsidRDefault="004133BF" w:rsidP="004133BF">
      <w:pPr>
        <w:pStyle w:val="Heading4"/>
        <w:numPr>
          <w:ilvl w:val="0"/>
          <w:numId w:val="10"/>
        </w:numPr>
        <w:spacing w:line="256" w:lineRule="auto"/>
        <w:rPr>
          <w:bCs/>
          <w:szCs w:val="26"/>
        </w:rPr>
      </w:pPr>
      <w:r>
        <w:rPr>
          <w:b w:val="0"/>
          <w:bCs/>
          <w:szCs w:val="26"/>
        </w:rPr>
        <w:t>UK support allows Saudi to continue fighting – British-supplied Typhoons are the single most crucial weapon Saudi has at its disposal</w:t>
      </w:r>
    </w:p>
    <w:p w14:paraId="4F4464FE" w14:textId="77777777" w:rsidR="004133BF" w:rsidRDefault="004133BF" w:rsidP="004133BF">
      <w:pPr>
        <w:rPr>
          <w:rFonts w:eastAsiaTheme="minorEastAsia" w:cstheme="minorBidi"/>
          <w:szCs w:val="24"/>
        </w:rPr>
      </w:pPr>
      <w:r>
        <w:rPr>
          <w:b/>
        </w:rPr>
        <w:t>Wearing</w:t>
      </w:r>
      <w:r>
        <w:t xml:space="preserve"> 4/3/20</w:t>
      </w:r>
      <w:r>
        <w:rPr>
          <w:b/>
        </w:rPr>
        <w:t>19</w:t>
      </w:r>
      <w:r>
        <w:t xml:space="preserve"> (David Wearing, University of London International Relations Teaching Fellow, o“Britain could stop the war in Yemen in days. But it won’t,” The Guardian, https://www.theguardian.com/commentisfree/2019/apr/03/britain-war-in-yemen)</w:t>
      </w:r>
    </w:p>
    <w:p w14:paraId="0DE33DF7" w14:textId="77777777" w:rsidR="004133BF" w:rsidRDefault="004133BF" w:rsidP="004133BF">
      <w:pPr>
        <w:rPr>
          <w:sz w:val="12"/>
        </w:rPr>
      </w:pPr>
      <w:r>
        <w:rPr>
          <w:sz w:val="12"/>
        </w:rPr>
        <w:t xml:space="preserve">Monday night’s Channel 4 documentary, Britain’s Hidden War, exposed the depths of the UK’s complicity in Saudi Arabia’s bombing of Yemen. The testimony of various interviewees confirmed what I and other expert observers have been saying for some time: that Washington and London could have pulled the plug on the Saudi campaign at any point over the past four years. Under an arms deal signed by the New Labour government, </w:t>
      </w:r>
      <w:r>
        <w:rPr>
          <w:rStyle w:val="StyleUnderline"/>
          <w:highlight w:val="green"/>
        </w:rPr>
        <w:t>Britain has provided the Saudis with</w:t>
      </w:r>
      <w:r>
        <w:rPr>
          <w:rStyle w:val="StyleUnderline"/>
        </w:rPr>
        <w:t xml:space="preserve"> a fleet of </w:t>
      </w:r>
      <w:r>
        <w:rPr>
          <w:rStyle w:val="StyleUnderline"/>
          <w:highlight w:val="green"/>
        </w:rPr>
        <w:t>Typhoon military jets as well as the constant supply of ammunition, components, training and technical support required to keep those jets operational. This creates a high degree of Saudi dependence on</w:t>
      </w:r>
      <w:r>
        <w:rPr>
          <w:rStyle w:val="StyleUnderline"/>
        </w:rPr>
        <w:t xml:space="preserve"> continued </w:t>
      </w:r>
      <w:r>
        <w:rPr>
          <w:rStyle w:val="StyleUnderline"/>
          <w:highlight w:val="green"/>
        </w:rPr>
        <w:t>British support</w:t>
      </w:r>
      <w:r>
        <w:rPr>
          <w:rStyle w:val="StyleUnderline"/>
        </w:rPr>
        <w:t xml:space="preserve">. </w:t>
      </w:r>
      <w:r>
        <w:rPr>
          <w:sz w:val="12"/>
        </w:rPr>
        <w:t xml:space="preserve">A British former technician, stationed in Saudi Arabia until recently, told Channel 4 that if this support was withdrawn then “in seven to 14 days there wouldn’t be a jet in the sky” over Yemen. </w:t>
      </w:r>
      <w:r>
        <w:rPr>
          <w:rStyle w:val="StyleUnderline"/>
          <w:highlight w:val="green"/>
        </w:rPr>
        <w:t>A</w:t>
      </w:r>
      <w:r>
        <w:rPr>
          <w:rStyle w:val="StyleUnderline"/>
        </w:rPr>
        <w:t xml:space="preserve"> former </w:t>
      </w:r>
      <w:r>
        <w:rPr>
          <w:rStyle w:val="StyleUnderline"/>
          <w:highlight w:val="green"/>
        </w:rPr>
        <w:t>Saudi</w:t>
      </w:r>
      <w:r>
        <w:rPr>
          <w:rStyle w:val="StyleUnderline"/>
        </w:rPr>
        <w:t xml:space="preserve"> Air Force </w:t>
      </w:r>
      <w:r>
        <w:rPr>
          <w:rStyle w:val="StyleUnderline"/>
          <w:highlight w:val="green"/>
        </w:rPr>
        <w:t>officer stated</w:t>
      </w:r>
      <w:r>
        <w:rPr>
          <w:rStyle w:val="StyleUnderline"/>
        </w:rPr>
        <w:t xml:space="preserve"> flatly that </w:t>
      </w:r>
      <w:r>
        <w:rPr>
          <w:rStyle w:val="StyleUnderline"/>
          <w:highlight w:val="green"/>
        </w:rPr>
        <w:t>his compatriots “can’t keep the Typhoon in the air without the British”</w:t>
      </w:r>
      <w:r>
        <w:rPr>
          <w:rStyle w:val="StyleUnderline"/>
        </w:rPr>
        <w:t>, and that, although US-supplied jets also play a</w:t>
      </w:r>
      <w:r>
        <w:rPr>
          <w:sz w:val="12"/>
        </w:rPr>
        <w:t xml:space="preserve">n indispensable </w:t>
      </w:r>
      <w:r>
        <w:rPr>
          <w:rStyle w:val="StyleUnderline"/>
        </w:rPr>
        <w:t xml:space="preserve">role, the British </w:t>
      </w:r>
      <w:r>
        <w:rPr>
          <w:rStyle w:val="StyleUnderline"/>
          <w:highlight w:val="green"/>
        </w:rPr>
        <w:t>Typhoon is so crucial that “without the Typhoon they will stop the war</w:t>
      </w:r>
      <w:r>
        <w:rPr>
          <w:rStyle w:val="StyleUnderline"/>
        </w:rPr>
        <w:t xml:space="preserve">”. </w:t>
      </w:r>
      <w:r>
        <w:rPr>
          <w:sz w:val="12"/>
        </w:rPr>
        <w:t xml:space="preserve">Let us recall the extent of the carnage that Britain has helped to make possible: 60,000 Yemenis are conservatively estimated to have been killed since 2016, the majority from Saudi-UAE coalition bombing. In addition, the man-made humanitarian crisis caused primarily by the blockade imposed by the coalition has led to an estimated 85,000 infant children dying from starvation or preventable disease. The UN warns that 14 million lives are at risk in what could become the world’s worst famine in 100 years. </w:t>
      </w:r>
      <w:r>
        <w:rPr>
          <w:rStyle w:val="StyleUnderline"/>
        </w:rPr>
        <w:t xml:space="preserve">The UK government claims that it is not a party to the war, but this is blatantly disingenuous. </w:t>
      </w:r>
      <w:r>
        <w:rPr>
          <w:rStyle w:val="StyleUnderline"/>
          <w:highlight w:val="green"/>
        </w:rPr>
        <w:t>Britain is a crucial enabler</w:t>
      </w:r>
      <w:r>
        <w:rPr>
          <w:rStyle w:val="StyleUnderline"/>
        </w:rPr>
        <w:t xml:space="preserve"> of a Saudi bombing campaign</w:t>
      </w:r>
      <w:r>
        <w:rPr>
          <w:sz w:val="12"/>
        </w:rPr>
        <w:t xml:space="preserve"> characterised by “widespread and systematic attacks” on civilian targets, in the words of UN investigators, with a series of atrocities including instances of possible war crimes. </w:t>
      </w:r>
      <w:r>
        <w:rPr>
          <w:rStyle w:val="StyleUnderline"/>
          <w:highlight w:val="green"/>
        </w:rPr>
        <w:t>Britain</w:t>
      </w:r>
      <w:r>
        <w:rPr>
          <w:rStyle w:val="StyleUnderline"/>
        </w:rPr>
        <w:t xml:space="preserve"> may not be an official combatant (although there are now reports of UK special forces operating on the ground) but it </w:t>
      </w:r>
      <w:r>
        <w:rPr>
          <w:rStyle w:val="StyleUnderline"/>
          <w:highlight w:val="green"/>
        </w:rPr>
        <w:t>is an indispensable participant and accessory</w:t>
      </w:r>
      <w:r>
        <w:rPr>
          <w:sz w:val="12"/>
        </w:rPr>
        <w:t>. If British support makes Saudi violence possible, that violence is British violence as well, making the UK significantly culpable for its human cost. This goes for the domestic, structured violence of the Gulf Arab monarchies as well. The Guardian reports exclusively this week on leaked internal Saudi investigations into the torture of political prisoners, demonstrating once again that talk of “reform” under Crown Prince Mohammed bin Salman is mere propaganda, masking a severe intensification of repression. In light of these latest revelations, it is tempting for us to talk of the “barbaric” practices of a “medieval” kingdom, perhaps drawing a contrast with “western values”. But Saudi Arabia is in no small part a product of our own modernity, a state less than 100 years old, established in its current form with critical support from the US and UK. Throughout the 20th century and into the 21st, through the crucial decades of state formation as the Gulf monarchs entrenched their rule, Washington and London provided the regimes with security guarantees, arms and training for their security forces. This empowered the Saudis and their fellow royals to jail and torture dissidents, crush all challengers and shut down any possibility of political change, most recently in Bahrain in 2011. Such violence has always been central to western power in the world. The Gulf monarchs have merely acted as our subcontractors. In Yemen</w:t>
      </w:r>
      <w:r>
        <w:rPr>
          <w:rStyle w:val="StyleUnderline"/>
        </w:rPr>
        <w:t xml:space="preserve">, Britain has helped to create the </w:t>
      </w:r>
      <w:r>
        <w:rPr>
          <w:sz w:val="12"/>
        </w:rPr>
        <w:t xml:space="preserve">world’s worst </w:t>
      </w:r>
      <w:r>
        <w:rPr>
          <w:rStyle w:val="StyleUnderline"/>
        </w:rPr>
        <w:t>humanitarian disaster. This is a matter of incontrovertible fact</w:t>
      </w:r>
      <w:r>
        <w:rPr>
          <w:sz w:val="12"/>
        </w:rPr>
        <w:t>, and of grave urgency. It is long past time for this country to face up to its responsibilities, and to the true nature of its role in the world.</w:t>
      </w:r>
    </w:p>
    <w:p w14:paraId="61CCF077" w14:textId="77777777" w:rsidR="004133BF" w:rsidRDefault="004133BF" w:rsidP="004133BF">
      <w:pPr>
        <w:pStyle w:val="Heading4"/>
        <w:numPr>
          <w:ilvl w:val="0"/>
          <w:numId w:val="10"/>
        </w:numPr>
        <w:spacing w:line="256" w:lineRule="auto"/>
        <w:rPr>
          <w:bCs/>
          <w:szCs w:val="26"/>
        </w:rPr>
      </w:pPr>
      <w:r>
        <w:rPr>
          <w:b w:val="0"/>
          <w:bCs/>
          <w:szCs w:val="26"/>
        </w:rPr>
        <w:t xml:space="preserve">Multiple alt causes prolong the war – UAE and Iranian involvement, al-Qaida activity, warring regional factions, and a lack of political leadership. AND the Houthis would be left in charge – causes brutal authoritarianism. </w:t>
      </w:r>
    </w:p>
    <w:p w14:paraId="0E31E6DE" w14:textId="77777777" w:rsidR="004133BF" w:rsidRDefault="004133BF" w:rsidP="004133BF">
      <w:pPr>
        <w:rPr>
          <w:rFonts w:eastAsiaTheme="minorEastAsia" w:cstheme="minorBidi"/>
          <w:szCs w:val="24"/>
        </w:rPr>
      </w:pPr>
      <w:r>
        <w:rPr>
          <w:b/>
        </w:rPr>
        <w:t>Byman</w:t>
      </w:r>
      <w:r>
        <w:t xml:space="preserve"> 12/5/20</w:t>
      </w:r>
      <w:r>
        <w:rPr>
          <w:b/>
        </w:rPr>
        <w:t>18</w:t>
      </w:r>
      <w:r>
        <w:t>(Daniel L. Byman, Center for Middle East Policy, Georgetown University Security Walsh School of Foreign Service Security Studies Professor and Vice Dean for undergraduate affairs,  “Yemen after a Saudi withdrawal: How much would change?,” Brookings, https://www.brookings.edu/blog/order-from-chaos/2018/12/05/yemen-after-a-saudi-withdrawal-how-much-would-change/)</w:t>
      </w:r>
    </w:p>
    <w:p w14:paraId="2B7279C3" w14:textId="77777777" w:rsidR="004133BF" w:rsidRDefault="004133BF" w:rsidP="004133BF">
      <w:pPr>
        <w:rPr>
          <w:rStyle w:val="StyleUnderline"/>
        </w:rPr>
      </w:pPr>
      <w:r>
        <w:rPr>
          <w:sz w:val="12"/>
        </w:rPr>
        <w:t xml:space="preserve">Yet even if Saudi Arabia comes to its senses or is compelled to do so, </w:t>
      </w:r>
      <w:r>
        <w:rPr>
          <w:rStyle w:val="StyleUnderline"/>
        </w:rPr>
        <w:t xml:space="preserve">an end to the intervention would only be the beginning of what is needed. The United Arab Emirates </w:t>
      </w:r>
      <w:r>
        <w:t>(UAE)</w:t>
      </w:r>
      <w:r>
        <w:rPr>
          <w:rStyle w:val="StyleUnderline"/>
        </w:rPr>
        <w:t xml:space="preserve"> would still be militarily involved in the fighting against the Houthis,</w:t>
      </w:r>
      <w:r>
        <w:t xml:space="preserve"> and</w:t>
      </w:r>
      <w:r>
        <w:rPr>
          <w:rStyle w:val="StyleUnderline"/>
        </w:rPr>
        <w:t xml:space="preserve"> it is a much more active player than Saudi Arabia on the ground </w:t>
      </w:r>
      <w:r>
        <w:t>in Yemen</w:t>
      </w:r>
      <w:r>
        <w:rPr>
          <w:rStyle w:val="StyleUnderline"/>
        </w:rPr>
        <w:t xml:space="preserve">. Local actors would continue to fight: The country is highly divided, and the main factions themselves are further divided. Yemen </w:t>
      </w:r>
      <w:r>
        <w:t>today</w:t>
      </w:r>
      <w:r>
        <w:rPr>
          <w:rStyle w:val="StyleUnderline"/>
        </w:rPr>
        <w:t xml:space="preserve"> is a failed state, </w:t>
      </w:r>
      <w:r>
        <w:t>and</w:t>
      </w:r>
      <w:r>
        <w:rPr>
          <w:rStyle w:val="StyleUnderline"/>
        </w:rPr>
        <w:t xml:space="preserve"> there is no </w:t>
      </w:r>
      <w:r>
        <w:t xml:space="preserve">accepted </w:t>
      </w:r>
      <w:r>
        <w:rPr>
          <w:rStyle w:val="StyleUnderline"/>
        </w:rPr>
        <w:t xml:space="preserve">political leadership to pick up the pieces. The Houthis, </w:t>
      </w:r>
      <w:r>
        <w:t>Iran’s ally,</w:t>
      </w:r>
      <w:r>
        <w:rPr>
          <w:rStyle w:val="StyleUnderline"/>
        </w:rPr>
        <w:t xml:space="preserve"> would be the strongest of the factions, </w:t>
      </w:r>
      <w:r>
        <w:t xml:space="preserve">and </w:t>
      </w:r>
      <w:r>
        <w:rPr>
          <w:rStyle w:val="StyleUnderline"/>
        </w:rPr>
        <w:t xml:space="preserve">they are brutal and authoritarian as well as tied to Tehran. Terrorist groups like al-Qaida </w:t>
      </w:r>
      <w:r>
        <w:t xml:space="preserve">in the Arabian Peninsula </w:t>
      </w:r>
      <w:r>
        <w:rPr>
          <w:rStyle w:val="StyleUnderline"/>
        </w:rPr>
        <w:t>would remain active, trying to establish themselves in any areas that lack a strong rival</w:t>
      </w:r>
      <w:r>
        <w:rPr>
          <w:sz w:val="12"/>
        </w:rPr>
        <w:t xml:space="preserve">. Perhaps most important from Riyadh’s point of view, </w:t>
      </w:r>
      <w:r>
        <w:rPr>
          <w:rStyle w:val="StyleUnderline"/>
        </w:rPr>
        <w:t>Tehran can claim a victory over its long-time rival.</w:t>
      </w:r>
      <w:r>
        <w:rPr>
          <w:sz w:val="12"/>
        </w:rPr>
        <w:t xml:space="preserve"> Although Houthi reliance on Iran would decrease as well, the alliance is likely to endure, and </w:t>
      </w:r>
      <w:r>
        <w:rPr>
          <w:rStyle w:val="StyleUnderline"/>
        </w:rPr>
        <w:t>Iran will have influence on yet another of Saudi Arabia’s borders.</w:t>
      </w:r>
      <w:r>
        <w:rPr>
          <w:sz w:val="12"/>
        </w:rPr>
        <w:t xml:space="preserve"> </w:t>
      </w:r>
      <w:r>
        <w:rPr>
          <w:rStyle w:val="StyleUnderline"/>
        </w:rPr>
        <w:t>Crown Prince Mohammad bin Salman</w:t>
      </w:r>
      <w:r>
        <w:rPr>
          <w:sz w:val="12"/>
        </w:rPr>
        <w:t xml:space="preserve">, who championed the Yemen war, </w:t>
      </w:r>
      <w:r>
        <w:rPr>
          <w:rStyle w:val="StyleUnderline"/>
        </w:rPr>
        <w:t>would be admitting his intervention failed.</w:t>
      </w:r>
    </w:p>
    <w:p w14:paraId="61B600A2" w14:textId="77777777" w:rsidR="004133BF" w:rsidRDefault="004133BF" w:rsidP="004133BF">
      <w:pPr>
        <w:pStyle w:val="Heading4"/>
        <w:numPr>
          <w:ilvl w:val="0"/>
          <w:numId w:val="10"/>
        </w:numPr>
        <w:spacing w:line="256" w:lineRule="auto"/>
        <w:rPr>
          <w:bCs/>
          <w:szCs w:val="26"/>
        </w:rPr>
      </w:pPr>
      <w:r>
        <w:rPr>
          <w:b w:val="0"/>
          <w:bCs/>
          <w:szCs w:val="26"/>
        </w:rPr>
        <w:t xml:space="preserve">Conditioning fails in the case of Saudi Arabia </w:t>
      </w:r>
    </w:p>
    <w:p w14:paraId="1E433C0B" w14:textId="77777777" w:rsidR="004133BF" w:rsidRDefault="004133BF" w:rsidP="004133BF">
      <w:pPr>
        <w:rPr>
          <w:rStyle w:val="Style13ptBold"/>
          <w:rFonts w:eastAsiaTheme="minorEastAsia" w:cstheme="minorBidi"/>
          <w:bCs w:val="0"/>
          <w:szCs w:val="24"/>
        </w:rPr>
      </w:pPr>
      <w:r>
        <w:rPr>
          <w:rStyle w:val="Style13ptBold"/>
        </w:rPr>
        <w:t>Rounds 4/16</w:t>
      </w:r>
      <w:r>
        <w:t>/19</w:t>
      </w:r>
    </w:p>
    <w:p w14:paraId="146328C6" w14:textId="77777777" w:rsidR="004133BF" w:rsidRDefault="004133BF" w:rsidP="004133BF">
      <w:pPr>
        <w:rPr>
          <w:sz w:val="16"/>
          <w:szCs w:val="16"/>
        </w:rPr>
      </w:pPr>
      <w:r>
        <w:rPr>
          <w:sz w:val="16"/>
          <w:szCs w:val="16"/>
        </w:rPr>
        <w:t xml:space="preserve">(Lt. Col. Ray Rounds is a U.S. Air Force F-15E pilot, and a phd at Georgetown “THE CASE AGAINST ARMS EMBARGOS, EVEN FOR SAUDI ARABIA,” </w:t>
      </w:r>
      <w:hyperlink r:id="rId15" w:history="1">
        <w:r>
          <w:rPr>
            <w:rStyle w:val="Hyperlink"/>
            <w:sz w:val="16"/>
            <w:szCs w:val="16"/>
          </w:rPr>
          <w:t>https://warontherocks.com/2019/04/the-case-against-arms-embargos-even-for-saudi-arabia/</w:t>
        </w:r>
      </w:hyperlink>
      <w:r>
        <w:rPr>
          <w:sz w:val="16"/>
          <w:szCs w:val="16"/>
        </w:rPr>
        <w:t>, JB)</w:t>
      </w:r>
    </w:p>
    <w:p w14:paraId="3B1FDEF0" w14:textId="77777777" w:rsidR="004133BF" w:rsidRDefault="004133BF" w:rsidP="004133BF">
      <w:pPr>
        <w:rPr>
          <w:szCs w:val="24"/>
        </w:rPr>
      </w:pPr>
      <w:r>
        <w:t xml:space="preserve">In sum, </w:t>
      </w:r>
      <w:r>
        <w:rPr>
          <w:u w:val="single"/>
        </w:rPr>
        <w:t>more restrictive arms sales,</w:t>
      </w:r>
      <w:r>
        <w:t xml:space="preserve"> delivery suspensions, or outright embargos </w:t>
      </w:r>
      <w:r>
        <w:rPr>
          <w:u w:val="single"/>
        </w:rPr>
        <w:t>are unlikely to succeed in policy coercion</w:t>
      </w:r>
      <w:r>
        <w:t xml:space="preserve">. While arms transfers provide an avenue of influence, </w:t>
      </w:r>
      <w:r>
        <w:rPr>
          <w:u w:val="single"/>
        </w:rPr>
        <w:t>embargos often lead to diversification, not desired policy changes</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w:t>
      </w:r>
      <w:r>
        <w:rPr>
          <w:u w:val="single"/>
        </w:rPr>
        <w:t>economics do matter, particularly when it comes to saving a production line for future flexibility</w:t>
      </w:r>
      <w:r>
        <w:t xml:space="preserve">.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Pr>
          <w:u w:val="single"/>
        </w:rPr>
        <w:t>the economic impact of Saudi arms purchases on the U.S. defense industry is relatively small. Rather, embargoing Saudi Arabia is unlikely to fundamentally alter Saudi policies, but likely to further damage U.S. ties with Riyadh</w:t>
      </w:r>
      <w:r>
        <w:t xml:space="preserve">. </w:t>
      </w:r>
      <w:r>
        <w:rPr>
          <w:u w:val="single"/>
        </w:rPr>
        <w:t>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t xml:space="preserve">. Some might counter that it would be extremely difficult and costly, in both time and money, for the Saudis to significantly diversify their arms acquisitions away from the United States. This is absolutely the case. However, </w:t>
      </w:r>
      <w:r>
        <w:rPr>
          <w:u w:val="single"/>
        </w:rPr>
        <w:t>costly does not mean impossible. Less wealthy states have already done it. Egypt is one example above; but others such as Venezuela and even tiny Kuwait — frustrated at years of U.S. approval delays — have significantly diversified their arms acquisitions</w:t>
      </w:r>
      <w:r>
        <w:t xml:space="preserve">. In other words, with the money and options available to Saudi Arabia, and few other producers showing a stomach for a full embargo, it is not unreasonable to believe that the Saudis might significantly diversify their arms acquisitions over time in response to a U.S. embargo. Thus, </w:t>
      </w:r>
      <w:r>
        <w:rPr>
          <w:u w:val="single"/>
        </w:rPr>
        <w:t>while a U.S. embargo might be morally compelling and emotionally satisfying, it 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14:paraId="50B88111" w14:textId="77777777" w:rsidR="004133BF" w:rsidRDefault="004133BF" w:rsidP="004133BF">
      <w:pPr>
        <w:pStyle w:val="Heading2"/>
      </w:pPr>
      <w:r>
        <w:t>2NC</w:t>
      </w:r>
    </w:p>
    <w:p w14:paraId="513C47E2" w14:textId="77777777" w:rsidR="004133BF" w:rsidRDefault="004133BF" w:rsidP="004133BF">
      <w:pPr>
        <w:pStyle w:val="Heading3"/>
      </w:pPr>
      <w:r>
        <w:t xml:space="preserve">Squo Solves Yemen War </w:t>
      </w:r>
    </w:p>
    <w:p w14:paraId="109E99B9" w14:textId="77777777" w:rsidR="004133BF" w:rsidRDefault="004133BF" w:rsidP="004133BF">
      <w:pPr>
        <w:pStyle w:val="Heading4"/>
        <w:rPr>
          <w:bCs/>
          <w:szCs w:val="26"/>
        </w:rPr>
      </w:pPr>
      <w:r>
        <w:rPr>
          <w:b w:val="0"/>
          <w:bCs/>
          <w:szCs w:val="26"/>
        </w:rPr>
        <w:t xml:space="preserve">Current peace talks and the Stockholm agreement solve the Yemen war  – all sides now recognize a solution can’t be achieved through military conflict </w:t>
      </w:r>
    </w:p>
    <w:p w14:paraId="2F7C01E9" w14:textId="77777777" w:rsidR="004133BF" w:rsidRDefault="004133BF" w:rsidP="004133BF">
      <w:pPr>
        <w:rPr>
          <w:rFonts w:eastAsiaTheme="minorEastAsia" w:cstheme="minorBidi"/>
          <w:szCs w:val="24"/>
        </w:rPr>
      </w:pPr>
      <w:r>
        <w:rPr>
          <w:b/>
        </w:rPr>
        <w:t>Al Jazeera</w:t>
      </w:r>
      <w:r>
        <w:t xml:space="preserve"> </w:t>
      </w:r>
      <w:r>
        <w:rPr>
          <w:b/>
        </w:rPr>
        <w:t>7/23</w:t>
      </w:r>
      <w:r>
        <w:t>/2019 (“UN says war in Yemen is 'eminently resolvable,” Al Jazeera, https://www.aljazeera.com/news/2019/07/war-yemen-eminently-resolvable-190723135918686.html)</w:t>
      </w:r>
    </w:p>
    <w:p w14:paraId="436207DC" w14:textId="77777777" w:rsidR="004133BF" w:rsidRDefault="004133BF" w:rsidP="004133BF">
      <w:pPr>
        <w:rPr>
          <w:u w:val="single"/>
        </w:rPr>
      </w:pPr>
      <w:r>
        <w:rPr>
          <w:rStyle w:val="StyleUnderline"/>
        </w:rPr>
        <w:t xml:space="preserve">The war in Yemen can be stopped because the warring parties recognise a military solution is unattainable after four years of conflict </w:t>
      </w:r>
      <w:r>
        <w:rPr>
          <w:sz w:val="12"/>
        </w:rPr>
        <w:t xml:space="preserve">and are working to pull back troops from a key port city. UN envoy Martin Griffiths said on Tuesday </w:t>
      </w:r>
      <w:r>
        <w:rPr>
          <w:rStyle w:val="StyleUnderline"/>
        </w:rPr>
        <w:t>all fighting sides and the international community support a United Nations peace deal brokered in Sweden</w:t>
      </w:r>
      <w:r>
        <w:rPr>
          <w:sz w:val="12"/>
        </w:rPr>
        <w:t xml:space="preserve"> last December </w:t>
      </w:r>
      <w:r>
        <w:rPr>
          <w:rStyle w:val="StyleUnderline"/>
        </w:rPr>
        <w:t xml:space="preserve">and are making progress towards achieving it. </w:t>
      </w:r>
      <w:r>
        <w:rPr>
          <w:sz w:val="12"/>
        </w:rPr>
        <w:t xml:space="preserve">"I believe that </w:t>
      </w:r>
      <w:r>
        <w:rPr>
          <w:rStyle w:val="StyleUnderline"/>
        </w:rPr>
        <w:t>this war in Yemen is eminently resolvable</w:t>
      </w:r>
      <w:r>
        <w:rPr>
          <w:sz w:val="12"/>
        </w:rPr>
        <w:t>," Griffiths told reporters in Geneva. "</w:t>
      </w:r>
      <w:r>
        <w:rPr>
          <w:rStyle w:val="StyleUnderline"/>
        </w:rPr>
        <w:t>Both parties continue to insist that they want a political solution and the military solution is not available, they remain committed to the Stockholm agreement</w:t>
      </w:r>
      <w:r>
        <w:rPr>
          <w:sz w:val="12"/>
        </w:rPr>
        <w:t xml:space="preserve"> in all its different aspects." Yemen has been in the grip of a devastating power struggle between the Saudi-Emirati backed government and Iran-aligned Houthi fighters since late 2014. What can be done to resolve the conflict in Yemen? The conflict has intensified since 2015 when the Houthis advanced on the deposed government's temporary base in the city of Aden, prompting Saudi Arabia and its allies to start a military campaign against the group. Operational agreements Griffiths said </w:t>
      </w:r>
      <w:r>
        <w:rPr>
          <w:rStyle w:val="StyleUnderline"/>
        </w:rPr>
        <w:t>while the Stockholm agreement was taking some time to be implemented, both sides saw it as a gateway to opening up negotiations on a political solution,</w:t>
      </w:r>
      <w:r>
        <w:rPr>
          <w:sz w:val="12"/>
        </w:rPr>
        <w:t xml:space="preserve"> and the international community supported the deal. </w:t>
      </w:r>
      <w:r>
        <w:rPr>
          <w:rStyle w:val="StyleUnderline"/>
        </w:rPr>
        <w:t xml:space="preserve">Last week, a meeting between the warring sides, on the neutral ground of a UN ship in the Red Sea, brought a surprise breakthrough, with agreement on technical aspects of a ceasefire deal in the flashpoint port of Hodeidah. </w:t>
      </w:r>
      <w:r>
        <w:rPr>
          <w:sz w:val="12"/>
        </w:rPr>
        <w:t xml:space="preserve">Griffiths said those talks had made more progress than he expected, reaching operational agreements on troop withdrawal plans under the Stockholm deal, which envisages a UN-backed team taking over management of the port as the two armies pull back. Several issues remain unresolved, including how to handle the port's revenue and governance, and how to handle local security forces, Griffiths said. He said </w:t>
      </w:r>
      <w:r>
        <w:rPr>
          <w:rStyle w:val="StyleUnderline"/>
        </w:rPr>
        <w:t>he also took heart from the movement of coalition forces out of Yemen. Last month, the United Arab Emirates began scaling back its military presence</w:t>
      </w:r>
      <w:r>
        <w:rPr>
          <w:sz w:val="12"/>
        </w:rPr>
        <w:t xml:space="preserve">, Western diplomatic sources told Reuters News Agency. Griffiths said </w:t>
      </w:r>
      <w:r>
        <w:rPr>
          <w:rStyle w:val="StyleUnderline"/>
        </w:rPr>
        <w:t>it was a deliberate push towards a commitment to peace.</w:t>
      </w:r>
    </w:p>
    <w:p w14:paraId="22D44FF3" w14:textId="77777777" w:rsidR="004133BF" w:rsidRDefault="004133BF" w:rsidP="004133BF">
      <w:pPr>
        <w:pStyle w:val="Heading3"/>
      </w:pPr>
      <w:r>
        <w:t xml:space="preserve">No Yemen War Solvency </w:t>
      </w:r>
    </w:p>
    <w:p w14:paraId="460BECA0" w14:textId="77777777" w:rsidR="004133BF" w:rsidRDefault="004133BF" w:rsidP="004133BF">
      <w:pPr>
        <w:pStyle w:val="Heading4"/>
        <w:rPr>
          <w:bCs/>
          <w:szCs w:val="26"/>
        </w:rPr>
      </w:pPr>
      <w:r>
        <w:rPr>
          <w:b w:val="0"/>
          <w:bCs/>
          <w:szCs w:val="26"/>
        </w:rPr>
        <w:t>TURN - UNILATERALLY pulling out of Saudi destroys support for the democracy and makes instability and war inevitable</w:t>
      </w:r>
    </w:p>
    <w:p w14:paraId="52819DAD" w14:textId="77777777" w:rsidR="004133BF" w:rsidRDefault="004133BF" w:rsidP="004133BF">
      <w:pPr>
        <w:rPr>
          <w:rStyle w:val="Style13ptBold"/>
          <w:rFonts w:eastAsiaTheme="minorEastAsia" w:cstheme="minorBidi"/>
          <w:sz w:val="18"/>
          <w:szCs w:val="18"/>
        </w:rPr>
      </w:pPr>
      <w:r>
        <w:rPr>
          <w:rStyle w:val="Style13ptBold"/>
          <w:b w:val="0"/>
          <w:bCs w:val="0"/>
          <w:sz w:val="18"/>
          <w:szCs w:val="18"/>
        </w:rPr>
        <w:t>Madyson Hutchinson</w:t>
      </w:r>
      <w:r>
        <w:rPr>
          <w:rStyle w:val="Style13ptBold"/>
        </w:rPr>
        <w:t xml:space="preserve"> Posey</w:t>
      </w:r>
      <w:r>
        <w:rPr>
          <w:rStyle w:val="Style13ptBold"/>
          <w:b w:val="0"/>
          <w:bCs w:val="0"/>
          <w:sz w:val="18"/>
          <w:szCs w:val="18"/>
        </w:rPr>
        <w:t>, 1-22-20</w:t>
      </w:r>
      <w:r>
        <w:rPr>
          <w:rStyle w:val="Style13ptBold"/>
        </w:rPr>
        <w:t>18</w:t>
      </w:r>
      <w:r>
        <w:rPr>
          <w:rStyle w:val="Style13ptBold"/>
          <w:b w:val="0"/>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518AD0BC" w14:textId="77777777" w:rsidR="004133BF" w:rsidRDefault="004133BF" w:rsidP="004133BF">
      <w:pPr>
        <w:rPr>
          <w:szCs w:val="24"/>
          <w:u w:val="single"/>
        </w:rPr>
      </w:pPr>
      <w:r>
        <w:rPr>
          <w:sz w:val="14"/>
          <w:szCs w:val="14"/>
        </w:rPr>
        <w:t>The killing of Khashoggi was certainly abhorrent,</w:t>
      </w:r>
      <w:r>
        <w:t xml:space="preserve"> </w:t>
      </w:r>
      <w:r>
        <w:rPr>
          <w:u w:val="single"/>
        </w:rPr>
        <w:t xml:space="preserve">but </w:t>
      </w:r>
      <w:r>
        <w:rPr>
          <w:highlight w:val="green"/>
          <w:u w:val="single"/>
        </w:rPr>
        <w:t>ending U.S. support for the</w:t>
      </w:r>
      <w:r>
        <w:rPr>
          <w:u w:val="single"/>
        </w:rPr>
        <w:t xml:space="preserve"> multinational </w:t>
      </w:r>
      <w:r>
        <w:rPr>
          <w:highlight w:val="green"/>
          <w:u w:val="single"/>
        </w:rPr>
        <w:t>coalition</w:t>
      </w:r>
      <w:r>
        <w:rPr>
          <w:u w:val="single"/>
        </w:rPr>
        <w:t xml:space="preserve"> in Yemen is not the proper solution. It risks dangerously conflating two separate issues and </w:t>
      </w:r>
      <w:r>
        <w:rPr>
          <w:highlight w:val="green"/>
          <w:u w:val="single"/>
        </w:rPr>
        <w:t xml:space="preserve">would </w:t>
      </w:r>
      <w:r>
        <w:rPr>
          <w:u w:val="single"/>
        </w:rPr>
        <w:t>inevitably trigger unintended consequences that would</w:t>
      </w:r>
      <w:r>
        <w:rPr>
          <w:highlight w:val="green"/>
          <w:u w:val="single"/>
        </w:rPr>
        <w:t xml:space="preserve"> undermine U.S. national security interests </w:t>
      </w:r>
      <w:r>
        <w:rPr>
          <w:u w:val="single"/>
        </w:rPr>
        <w:t>in the region.</w:t>
      </w:r>
    </w:p>
    <w:p w14:paraId="5576A2CC" w14:textId="77777777" w:rsidR="004133BF" w:rsidRDefault="004133BF" w:rsidP="004133BF">
      <w:pPr>
        <w:rPr>
          <w:u w:val="single"/>
        </w:rPr>
      </w:pPr>
      <w:r>
        <w:rPr>
          <w:sz w:val="14"/>
          <w:szCs w:val="14"/>
        </w:rPr>
        <w:t>Senators must remember that Saudi Arabia is not the only belligerent in Yemen.</w:t>
      </w:r>
      <w:r>
        <w:t xml:space="preserve"> </w:t>
      </w:r>
      <w:r>
        <w:rPr>
          <w:highlight w:val="green"/>
          <w:u w:val="single"/>
        </w:rPr>
        <w:t xml:space="preserve">A cutoff of </w:t>
      </w:r>
      <w:r>
        <w:rPr>
          <w:u w:val="single"/>
        </w:rPr>
        <w:t xml:space="preserve">U.S. </w:t>
      </w:r>
      <w:r>
        <w:rPr>
          <w:highlight w:val="green"/>
          <w:u w:val="single"/>
        </w:rPr>
        <w:t>support would</w:t>
      </w:r>
      <w:r>
        <w:rPr>
          <w:u w:val="single"/>
        </w:rPr>
        <w:t xml:space="preserve"> also </w:t>
      </w:r>
      <w:r>
        <w:rPr>
          <w:highlight w:val="green"/>
          <w:u w:val="single"/>
        </w:rPr>
        <w:t>hurt the elected</w:t>
      </w:r>
      <w:r>
        <w:rPr>
          <w:u w:val="single"/>
        </w:rPr>
        <w:t xml:space="preserve"> and internationally recognized </w:t>
      </w:r>
      <w:r>
        <w:rPr>
          <w:highlight w:val="green"/>
          <w:u w:val="single"/>
        </w:rPr>
        <w:t>government of Yemen</w:t>
      </w:r>
      <w:r>
        <w:rPr>
          <w:u w:val="single"/>
        </w:rPr>
        <w:t>, which was ousted by Iran-backed Houthi rebels in 2015 in a bloody coup that violated a U.N.-brokered ceasefire.</w:t>
      </w:r>
    </w:p>
    <w:p w14:paraId="43505888" w14:textId="77777777" w:rsidR="004133BF" w:rsidRDefault="004133BF" w:rsidP="004133BF">
      <w:pPr>
        <w:rPr>
          <w:u w:val="single"/>
        </w:rPr>
      </w:pPr>
      <w:r>
        <w:rPr>
          <w:highlight w:val="green"/>
          <w:u w:val="single"/>
        </w:rPr>
        <w:t>Withdrawing U.S. support would</w:t>
      </w:r>
      <w:r>
        <w:rPr>
          <w:u w:val="single"/>
        </w:rPr>
        <w:t xml:space="preserve"> also </w:t>
      </w:r>
      <w:r>
        <w:rPr>
          <w:highlight w:val="green"/>
          <w:u w:val="single"/>
        </w:rPr>
        <w:t>harm the interests of</w:t>
      </w:r>
      <w:r>
        <w:rPr>
          <w:u w:val="single"/>
        </w:rPr>
        <w:t xml:space="preserve"> other </w:t>
      </w:r>
      <w:r>
        <w:rPr>
          <w:highlight w:val="green"/>
          <w:u w:val="single"/>
        </w:rPr>
        <w:t>U.S. allies fighting in Yemen, including the U</w:t>
      </w:r>
      <w:r>
        <w:rPr>
          <w:u w:val="single"/>
        </w:rPr>
        <w:t>nited</w:t>
      </w:r>
      <w:r>
        <w:rPr>
          <w:highlight w:val="green"/>
          <w:u w:val="single"/>
        </w:rPr>
        <w:t xml:space="preserve"> A</w:t>
      </w:r>
      <w:r>
        <w:rPr>
          <w:u w:val="single"/>
        </w:rPr>
        <w:t>rab</w:t>
      </w:r>
      <w:r>
        <w:rPr>
          <w:highlight w:val="green"/>
          <w:u w:val="single"/>
        </w:rPr>
        <w:t xml:space="preserve"> E</w:t>
      </w:r>
      <w:r>
        <w:rPr>
          <w:u w:val="single"/>
        </w:rPr>
        <w:t xml:space="preserve">mirates </w:t>
      </w:r>
      <w:r>
        <w:rPr>
          <w:highlight w:val="green"/>
          <w:u w:val="single"/>
        </w:rPr>
        <w:t>and Bahrain</w:t>
      </w:r>
      <w:r>
        <w:rPr>
          <w:u w:val="single"/>
        </w:rPr>
        <w:t>.</w:t>
      </w:r>
    </w:p>
    <w:p w14:paraId="7C612CDF" w14:textId="77777777" w:rsidR="004133BF" w:rsidRDefault="004133BF" w:rsidP="004133BF">
      <w:pPr>
        <w:rPr>
          <w:sz w:val="14"/>
          <w:szCs w:val="14"/>
        </w:rPr>
      </w:pPr>
      <w:r>
        <w:rPr>
          <w:sz w:val="14"/>
          <w:szCs w:val="14"/>
        </w:rPr>
        <w:t>The war in Yemen is complex.</w:t>
      </w:r>
      <w:r>
        <w:t xml:space="preserve"> </w:t>
      </w:r>
      <w:r>
        <w:rPr>
          <w:u w:val="single"/>
        </w:rPr>
        <w:t>Those who rush to blame Saudi Arabia entirely for the suffering of the Yemeni people ignore the war crimes and heavy-handed treatment meted out by the Houthis</w:t>
      </w:r>
      <w:r>
        <w:t xml:space="preserve"> </w:t>
      </w:r>
      <w:r>
        <w:rPr>
          <w:sz w:val="14"/>
          <w:szCs w:val="14"/>
        </w:rPr>
        <w:t>to their opponents and the ruthless role that Iran plays in supporting the Houthi Ansar Allah (“Supporters of Allah”) movement, a Shia Islamist extremist group.</w:t>
      </w:r>
    </w:p>
    <w:p w14:paraId="3703748D" w14:textId="77777777" w:rsidR="004133BF" w:rsidRDefault="004133BF" w:rsidP="004133BF">
      <w:pPr>
        <w:rPr>
          <w:sz w:val="14"/>
          <w:szCs w:val="14"/>
        </w:rPr>
      </w:pPr>
      <w:r>
        <w:rPr>
          <w:sz w:val="14"/>
          <w:szCs w:val="14"/>
        </w:rPr>
        <w:t>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w:t>
      </w:r>
    </w:p>
    <w:p w14:paraId="1A9B23B6" w14:textId="77777777" w:rsidR="004133BF" w:rsidRDefault="004133BF" w:rsidP="004133BF">
      <w:pPr>
        <w:pStyle w:val="Heading4"/>
        <w:rPr>
          <w:bCs/>
          <w:szCs w:val="26"/>
        </w:rPr>
      </w:pPr>
      <w:r>
        <w:rPr>
          <w:b w:val="0"/>
          <w:bCs/>
          <w:szCs w:val="26"/>
        </w:rPr>
        <w:t xml:space="preserve">Supporting Saudi is the lesser of two evils – removing support would cede Yemen to the Houthis, embolden Iran, and result in worse human rights abuses </w:t>
      </w:r>
    </w:p>
    <w:p w14:paraId="4CB5B277" w14:textId="77777777" w:rsidR="004133BF" w:rsidRDefault="004133BF" w:rsidP="004133BF">
      <w:pPr>
        <w:rPr>
          <w:rFonts w:eastAsiaTheme="minorEastAsia" w:cstheme="minorBidi"/>
          <w:szCs w:val="24"/>
        </w:rPr>
      </w:pPr>
      <w:r>
        <w:rPr>
          <w:b/>
        </w:rPr>
        <w:t xml:space="preserve">Gordon </w:t>
      </w:r>
      <w:r>
        <w:t>2/8/20</w:t>
      </w:r>
      <w:r>
        <w:rPr>
          <w:b/>
        </w:rPr>
        <w:t xml:space="preserve">19 </w:t>
      </w:r>
      <w:r>
        <w:t>(Evelyn Gordon, Author at the Jerusalem Post and Commentary Magazine, Jewish Institute for National Security Affairs Visiting Fellow, Azure Contributing Editor, “Why the U.S. Must Support the Saudis in Yemen,” Mosaic, https://mosaicmagazine.com/picks/politics-current-affairs/2019/02/why-the-u-s-must-support-the-saudis-in-yemen/)</w:t>
      </w:r>
    </w:p>
    <w:p w14:paraId="718C65A8" w14:textId="77777777" w:rsidR="004133BF" w:rsidRDefault="004133BF" w:rsidP="004133BF">
      <w:pPr>
        <w:rPr>
          <w:sz w:val="12"/>
        </w:rPr>
      </w:pPr>
      <w:r>
        <w:rPr>
          <w:sz w:val="12"/>
        </w:rPr>
        <w:t>On Wednesday</w:t>
      </w:r>
      <w:r>
        <w:rPr>
          <w:rStyle w:val="StyleUnderline"/>
        </w:rPr>
        <w:t>, the House of Representatives advanced a resolution to end American support for the Saudi-led war against the Iran-backed Houthi rebels in Yemen</w:t>
      </w:r>
      <w:r>
        <w:rPr>
          <w:sz w:val="12"/>
        </w:rPr>
        <w:t xml:space="preserve">. A similar resolution is making its way through the Senate. To Evelyn Gordon, </w:t>
      </w:r>
      <w:r>
        <w:rPr>
          <w:rStyle w:val="StyleUnderline"/>
        </w:rPr>
        <w:t xml:space="preserve">this effort is wrongheaded on both strategic and moral grounds: </w:t>
      </w:r>
      <w:r>
        <w:rPr>
          <w:sz w:val="12"/>
        </w:rPr>
        <w:t>On the strategic side, let’s start with the fact that [</w:t>
      </w:r>
      <w:r>
        <w:rPr>
          <w:rStyle w:val="StyleUnderline"/>
        </w:rPr>
        <w:t>the Houthis,] an organization whose official slogan is “God is Great, Death to America, Death to Israel, Curse the Jews, Victory to Islam” isn’t one Americans should want ruling anything, much less a country whose location enables it to dominate a strategic waterway vital to the global oil industry.</w:t>
      </w:r>
      <w:r>
        <w:rPr>
          <w:sz w:val="12"/>
        </w:rPr>
        <w:t xml:space="preserve"> And </w:t>
      </w:r>
      <w:r>
        <w:rPr>
          <w:rStyle w:val="StyleUnderline"/>
        </w:rPr>
        <w:t>without the Saudi-led coalition, the Houthis would long since have taken over Yemen. In other countries, like Syria and Lebanon, Iranian military and financial aid has repeatedly enabled</w:t>
      </w:r>
      <w:r>
        <w:rPr>
          <w:sz w:val="12"/>
        </w:rPr>
        <w:t xml:space="preserve"> its </w:t>
      </w:r>
      <w:r>
        <w:rPr>
          <w:rStyle w:val="StyleUnderline"/>
        </w:rPr>
        <w:t>proxies to overwhelm the opposition</w:t>
      </w:r>
      <w:r>
        <w:rPr>
          <w:sz w:val="12"/>
        </w:rPr>
        <w:t xml:space="preserve">; that </w:t>
      </w:r>
      <w:r>
        <w:rPr>
          <w:rStyle w:val="StyleUnderline"/>
        </w:rPr>
        <w:t>this hasn’t</w:t>
      </w:r>
      <w:r>
        <w:rPr>
          <w:sz w:val="12"/>
        </w:rPr>
        <w:t xml:space="preserve"> yet </w:t>
      </w:r>
      <w:r>
        <w:rPr>
          <w:rStyle w:val="StyleUnderline"/>
        </w:rPr>
        <w:t xml:space="preserve">happened in Yemen </w:t>
      </w:r>
      <w:r>
        <w:rPr>
          <w:sz w:val="12"/>
        </w:rPr>
        <w:t xml:space="preserve">is </w:t>
      </w:r>
      <w:r>
        <w:rPr>
          <w:rStyle w:val="StyleUnderline"/>
        </w:rPr>
        <w:t>only because there, unlike in Syria and Lebanon, the Saudi coalition has provided its local allies with substantial assistance,</w:t>
      </w:r>
      <w:r>
        <w:rPr>
          <w:sz w:val="12"/>
        </w:rPr>
        <w:t xml:space="preserve"> including airstrikes. Second, </w:t>
      </w:r>
      <w:r>
        <w:rPr>
          <w:rStyle w:val="StyleUnderline"/>
        </w:rPr>
        <w:t>empowering allies is always better than empowering enemies.</w:t>
      </w:r>
      <w:r>
        <w:rPr>
          <w:sz w:val="12"/>
        </w:rPr>
        <w:t xml:space="preserve"> Granted, </w:t>
      </w:r>
      <w:r>
        <w:rPr>
          <w:rStyle w:val="StyleUnderline"/>
        </w:rPr>
        <w:t>Saudi Arabia is</w:t>
      </w:r>
      <w:r>
        <w:rPr>
          <w:sz w:val="12"/>
        </w:rPr>
        <w:t xml:space="preserve"> a highly imperfect ally, but it is </w:t>
      </w:r>
      <w:r>
        <w:rPr>
          <w:rStyle w:val="StyleUnderline"/>
        </w:rPr>
        <w:t>at least nominally in America’s camp. Iran, by contrast, has been America’s avowed enemy</w:t>
      </w:r>
      <w:r>
        <w:rPr>
          <w:sz w:val="12"/>
        </w:rPr>
        <w:t xml:space="preserve"> since 1979, and its proxies have been responsible for hundreds, if not thousands, of American deaths in Lebanon and Iraq. . . . Still, how can America possibly support a coalition that’s committing gross human-rights violations in Yemen? The answer is easy: </w:t>
      </w:r>
      <w:r>
        <w:rPr>
          <w:rStyle w:val="StyleUnderline"/>
        </w:rPr>
        <w:t>horrible as Riyadh’s behavior is, the Houthis are worse.</w:t>
      </w:r>
      <w:r>
        <w:rPr>
          <w:sz w:val="12"/>
        </w:rPr>
        <w:t xml:space="preserve"> Thus</w:t>
      </w:r>
      <w:r>
        <w:rPr>
          <w:rStyle w:val="StyleUnderline"/>
        </w:rPr>
        <w:t>, by ending support for the Saudi coalition, America would empower an even greater evil. A perfect example is the issue of child soldiers</w:t>
      </w:r>
      <w:r>
        <w:rPr>
          <w:sz w:val="12"/>
        </w:rPr>
        <w:t xml:space="preserve">. The New York Times ran a front-page story last month accusing the Saudis of using Sudanese child soldiers in Yemen. Though it didn’t provide many hard numbers, it implied that there could well be several thousand such soldiers. This is incontrovertibly bad. But what the Times carefully concealed from its readers is that </w:t>
      </w:r>
      <w:r>
        <w:rPr>
          <w:rStyle w:val="StyleUnderline"/>
        </w:rPr>
        <w:t>the Saudis’ use of child soldiers pales in comparison to the Houthis’. . . . The Houthis openly admit to employing a whopping 18,000 child soldiers</w:t>
      </w:r>
      <w:r>
        <w:rPr>
          <w:sz w:val="12"/>
        </w:rPr>
        <w:t xml:space="preserve">. Moreover, while the Saudis are taking boys aged fourteen to seventeen, </w:t>
      </w:r>
      <w:r>
        <w:rPr>
          <w:rStyle w:val="StyleUnderline"/>
        </w:rPr>
        <w:t>the Houthis are using children as young as ten</w:t>
      </w:r>
      <w:r>
        <w:rPr>
          <w:sz w:val="12"/>
        </w:rPr>
        <w:t xml:space="preserve">. And while the Saudis are recruiting their impoverished volunteers, . . . </w:t>
      </w:r>
      <w:r>
        <w:rPr>
          <w:rStyle w:val="StyleUnderline"/>
        </w:rPr>
        <w:t>the Houthis . . . kidnap children outright</w:t>
      </w:r>
      <w:r>
        <w:rPr>
          <w:sz w:val="12"/>
        </w:rPr>
        <w:t xml:space="preserve">. . . . [N]ational </w:t>
      </w:r>
      <w:r>
        <w:rPr>
          <w:rStyle w:val="StyleUnderline"/>
        </w:rPr>
        <w:t>policy-makers’ job is to gather accurate information and</w:t>
      </w:r>
      <w:r>
        <w:rPr>
          <w:sz w:val="12"/>
        </w:rPr>
        <w:t xml:space="preserve"> then, </w:t>
      </w:r>
      <w:r>
        <w:rPr>
          <w:rStyle w:val="StyleUnderline"/>
        </w:rPr>
        <w:t>if there are no good options, choose the lesser evil. In Yemen, the lesser evil is clearly backing the Saudi coalition</w:t>
      </w:r>
      <w:r>
        <w:rPr>
          <w:sz w:val="12"/>
        </w:rPr>
        <w:t>.</w:t>
      </w:r>
    </w:p>
    <w:p w14:paraId="3224C37C" w14:textId="77777777" w:rsidR="004133BF" w:rsidRDefault="004133BF" w:rsidP="004133BF">
      <w:pPr>
        <w:pStyle w:val="Heading4"/>
        <w:rPr>
          <w:bCs/>
          <w:szCs w:val="26"/>
        </w:rPr>
      </w:pPr>
      <w:r>
        <w:rPr>
          <w:b w:val="0"/>
          <w:bCs/>
          <w:szCs w:val="26"/>
        </w:rPr>
        <w:t>Unconditional pullout fuels regional instability by emboldening Iran and doesn’t end the war</w:t>
      </w:r>
    </w:p>
    <w:p w14:paraId="476C43CA" w14:textId="77777777" w:rsidR="004133BF" w:rsidRDefault="004133BF" w:rsidP="004133BF">
      <w:pPr>
        <w:rPr>
          <w:rFonts w:eastAsiaTheme="minorEastAsia" w:cstheme="minorBidi"/>
          <w:szCs w:val="24"/>
        </w:rPr>
      </w:pPr>
      <w:r>
        <w:rPr>
          <w:b/>
        </w:rPr>
        <w:t xml:space="preserve">Avni </w:t>
      </w:r>
      <w:r>
        <w:t>11/14/20</w:t>
      </w:r>
      <w:r>
        <w:rPr>
          <w:b/>
        </w:rPr>
        <w:t>18</w:t>
      </w:r>
      <w:r>
        <w:t xml:space="preserve"> (Benny Avni, New York Post Columnist, the Daily Beast Contributor, “US must be careful not to hand Yemen to Iran,” The New York Post, https://nypost.com/2018/11/14/us-must-be-careful-not-to-hand-yemen-to-iran/)</w:t>
      </w:r>
    </w:p>
    <w:p w14:paraId="1F716AC3" w14:textId="77777777" w:rsidR="004133BF" w:rsidRDefault="004133BF" w:rsidP="004133BF">
      <w:pPr>
        <w:rPr>
          <w:u w:val="single"/>
        </w:rPr>
      </w:pPr>
      <w:r>
        <w:t xml:space="preserve">In the wake of the Khashoggi affair, </w:t>
      </w:r>
      <w:r>
        <w:rPr>
          <w:rStyle w:val="StyleUnderline"/>
        </w:rPr>
        <w:t>a growing chorus in DC is pushing the idea of ending support to the Saudis for the war in Yemen. Lousy idea</w:t>
      </w:r>
      <w:r>
        <w:t xml:space="preserve">. Food, water, medicine and other necessities are scarce, even in the best of times, which this isn’t. The war makes things worse. On Wednesday, the US head of the World Food Program, David Beasley, said 14 million Yemenis are on the verge of starvation. Meanwhile, although backed by Secretaries Jim Mattis at Defense and Mike Pompeo at the State Department, UN attempts to end the war have yet to show progress. Congress is becoming increasingly uneasy about maintaining the status quo in America’s alliance with Riydah, not just because of evidence it had Jamal Khashoggi murdered, but also because it has carried out indiscriminate air assaults in Yemen that have exacted an intolerable human toll. Plus, the Saudis have no clear strategy for victory in Yemen. So Mattis’ announcement last week that the US will no longer refuel Saudi fighter jets seems logical. Indeed, why not go all the way and end all US support altogether? Yet </w:t>
      </w:r>
      <w:r>
        <w:rPr>
          <w:rStyle w:val="StyleUnderline"/>
        </w:rPr>
        <w:t>doing so would be a major blunder</w:t>
      </w:r>
      <w:r>
        <w:t xml:space="preserve">. Recall how we got here: As an ill-tagged “Arab Spring” swept the region, young Yemenis demanded freedom. Sana’a’s thuggish dictator, Ali Abdullah Saleh, was ousted. Civil war raged. Emboldened by its advances in Lebanon, Syria and elsewhere, and encouraged by Obama-era “rebalancing,” Iran smelled an opportunity. It hooked up with the Houthis, a long-oppressed Shiite-like Yemeni minority. Armed, trained and </w:t>
      </w:r>
      <w:r>
        <w:rPr>
          <w:rStyle w:val="StyleUnderline"/>
        </w:rPr>
        <w:t>backed by Iran’s Revolutionary Guards, the Houthis captured Sana’a and some of Yemen’s top strategic sites.</w:t>
      </w:r>
      <w:r>
        <w:t xml:space="preserve"> Their once-ragtag militia soon became an army, modeled after Lebanon’s Hezbollah, and its leaders enforced strict Islamic rules. </w:t>
      </w:r>
      <w:r>
        <w:rPr>
          <w:rStyle w:val="StyleUnderline"/>
        </w:rPr>
        <w:t>Wherever they could, they posted their Iranian-inspired slogan: “Allah is greatest, death to America, death to Israel, curse the Jews, victory to Islam.”</w:t>
      </w:r>
      <w:r>
        <w:t xml:space="preserve"> In Riyadh, meanwhile, Mohammed bin Salman, who was Saudi defense minister in 2014, saw an opportunity in Yemen as well and launched a war that would make him national hero. Posters glorifying him were ubiquitous in Saudi streets, helping him ascend to power as crown prince and Riyadh’s de facto ruler. </w:t>
      </w:r>
      <w:r>
        <w:rPr>
          <w:rStyle w:val="StyleUnderline"/>
        </w:rPr>
        <w:t>Yet the Saudis had legitimate reasons to intervene in Yemen: A Houthi victory there places a militant Iran proxy at their border</w:t>
      </w:r>
      <w:r>
        <w:t xml:space="preserve">. </w:t>
      </w:r>
      <w:r>
        <w:rPr>
          <w:rStyle w:val="StyleUnderline"/>
        </w:rPr>
        <w:t>The Houthis periodically fire Iranian-made missiles at them,</w:t>
      </w:r>
      <w:r>
        <w:t xml:space="preserve"> even some aimed at Riyadh itself. </w:t>
      </w:r>
      <w:r>
        <w:rPr>
          <w:rStyle w:val="StyleUnderline"/>
        </w:rPr>
        <w:t>Access to nearby ports and waterways is threatened.</w:t>
      </w:r>
      <w:r>
        <w:t xml:space="preserve"> Worse: </w:t>
      </w:r>
      <w:r>
        <w:rPr>
          <w:rStyle w:val="StyleUnderline"/>
        </w:rPr>
        <w:t>Iran</w:t>
      </w:r>
      <w:r>
        <w:t xml:space="preserve">, which according to a new Reuters report is ramping up its military support in Yemen, </w:t>
      </w:r>
      <w:r>
        <w:rPr>
          <w:rStyle w:val="StyleUnderline"/>
        </w:rPr>
        <w:t xml:space="preserve">is tightening its grip in the neighborhood — a recipe for endless regional instability. </w:t>
      </w:r>
      <w:r>
        <w:t xml:space="preserve">Will such concerns be addressed as the UN attempts to wage peace? </w:t>
      </w:r>
      <w:r>
        <w:rPr>
          <w:rStyle w:val="StyleUnderline"/>
        </w:rPr>
        <w:t>The last time UN special envoy to Yemen,</w:t>
      </w:r>
      <w:r>
        <w:t xml:space="preserve"> Martin Griffiths, </w:t>
      </w:r>
      <w:r>
        <w:rPr>
          <w:rStyle w:val="StyleUnderline"/>
        </w:rPr>
        <w:t>tried to convene negotiations in Geneva</w:t>
      </w:r>
      <w:r>
        <w:t xml:space="preserve">, in September, </w:t>
      </w:r>
      <w:r>
        <w:rPr>
          <w:rStyle w:val="StyleUnderline"/>
        </w:rPr>
        <w:t>Houthi representatives didn’t even show up. They listed preconditions to preserve their war gains — which, naturally, are unacceptable to the Saudis. War, then, is unlikely to end</w:t>
      </w:r>
      <w:r>
        <w:t xml:space="preserve"> before someone wins. But the Saudis have no idea what victory would look like, let alone how to achieve it. Meanwhile, Yemen’s unimaginable suffering is weighing on the world’s conscious. Citing such concerns, several Obama-era officials on Monday wrote a letter urging President Trump to “end participation in or any form of support for this [Yemen] conflict,” except humanitarian assistance. Of course, these are the same officials who sent pallets of cash to Tehran in the lead-up to the nuclear deal, enabling — even encouraging — Iran’s regional aggression. Should we now do something similar in Yemen? </w:t>
      </w:r>
      <w:r>
        <w:rPr>
          <w:rStyle w:val="StyleUnderline"/>
        </w:rPr>
        <w:t>The war is obviously a nightmare for Yemenis. But so are the Houthis’ tactics</w:t>
      </w:r>
      <w:r>
        <w:t xml:space="preserve">. And </w:t>
      </w:r>
      <w:r>
        <w:rPr>
          <w:rStyle w:val="StyleUnderline"/>
        </w:rPr>
        <w:t>handing them</w:t>
      </w:r>
      <w:r>
        <w:t xml:space="preserve"> — and Iran </w:t>
      </w:r>
      <w:r>
        <w:rPr>
          <w:rStyle w:val="StyleUnderline"/>
        </w:rPr>
        <w:t>— victory now will likely lead to future unrest that no one can guarantee will be less cruel or deadly. Instead, America should deepen its support for the Saudi-led coalition</w:t>
      </w:r>
      <w:r>
        <w:t xml:space="preserve"> and help — heck, force — it to pursue a smarter, more effective and less cruel war strategy. As Foundation for Defense of Democracies vice president Jonathan Schanzer puts it, </w:t>
      </w:r>
      <w:r>
        <w:rPr>
          <w:rStyle w:val="StyleUnderline"/>
        </w:rPr>
        <w:t>we must “find a way to address Saudi inadequacies without ceding ground to Iran.” Washing our hands of Yemen may feel good, but it won’t guarantee peace — and will likely only lead to an even worse regional catastrophe.</w:t>
      </w:r>
    </w:p>
    <w:p w14:paraId="5D196E2A" w14:textId="77777777" w:rsidR="004133BF" w:rsidRDefault="004133BF" w:rsidP="004133BF">
      <w:pPr>
        <w:pStyle w:val="Heading4"/>
        <w:rPr>
          <w:bCs/>
          <w:szCs w:val="26"/>
        </w:rPr>
      </w:pPr>
      <w:r>
        <w:rPr>
          <w:b w:val="0"/>
          <w:bCs/>
          <w:szCs w:val="26"/>
        </w:rPr>
        <w:t xml:space="preserve">No solvency - UK arms sales </w:t>
      </w:r>
    </w:p>
    <w:p w14:paraId="33A42B5B" w14:textId="77777777" w:rsidR="004133BF" w:rsidRDefault="004133BF" w:rsidP="004133BF">
      <w:pPr>
        <w:rPr>
          <w:rFonts w:eastAsiaTheme="minorEastAsia" w:cstheme="minorBidi"/>
          <w:szCs w:val="24"/>
        </w:rPr>
      </w:pPr>
      <w:r>
        <w:t>U.S.-Based, 7-3-2019, "US, UK arms kill more than 200 Yemeni civilians: Report," No Publication, https://www.aa.com.tr/en/americas/us-uk-arms-kill-more-than-200-yemeni-civilians-report/1411253</w:t>
      </w:r>
    </w:p>
    <w:p w14:paraId="3C2023B1" w14:textId="77777777" w:rsidR="004133BF" w:rsidRDefault="004133BF" w:rsidP="004133BF">
      <w:r>
        <w:rPr>
          <w:rStyle w:val="StyleUnderline"/>
        </w:rPr>
        <w:t xml:space="preserve">The Saudi- and United Arab Emirates-led coalition has killed more than 200 people, including women and children, using </w:t>
      </w:r>
      <w:r>
        <w:t>U.S.</w:t>
      </w:r>
      <w:r>
        <w:rPr>
          <w:rStyle w:val="StyleUnderline"/>
        </w:rPr>
        <w:t xml:space="preserve"> </w:t>
      </w:r>
      <w:r>
        <w:t xml:space="preserve">and </w:t>
      </w:r>
      <w:r>
        <w:rPr>
          <w:rStyle w:val="StyleUnderline"/>
        </w:rPr>
        <w:t>British-made weapons in Yemen</w:t>
      </w:r>
      <w:r>
        <w:t>, said a report Wednesday.</w:t>
      </w:r>
    </w:p>
    <w:p w14:paraId="38060AC7" w14:textId="77777777" w:rsidR="004133BF" w:rsidRDefault="004133BF" w:rsidP="004133BF">
      <w:r>
        <w:t>The report, "Day of Judgment: The Role of the US and Europe in Civilian Death, Destruction, and Trauma in Yemen" was prepared by the U.S.-based University Network for Human Rights and the Yemeni human rights group Mwatana.</w:t>
      </w:r>
    </w:p>
    <w:p w14:paraId="5AD84716" w14:textId="77777777" w:rsidR="004133BF" w:rsidRDefault="004133BF" w:rsidP="004133BF">
      <w:r>
        <w:rPr>
          <w:rStyle w:val="StyleUnderline"/>
        </w:rPr>
        <w:t>The 128-page investigation documented 27 "apparently unlawful" attacks on civilians carried out by the coalition</w:t>
      </w:r>
      <w:r>
        <w:t xml:space="preserve"> between April 2015 and April 2018.</w:t>
      </w:r>
    </w:p>
    <w:p w14:paraId="362C0C2E" w14:textId="77777777" w:rsidR="004133BF" w:rsidRDefault="004133BF" w:rsidP="004133BF">
      <w:r>
        <w:t>"</w:t>
      </w:r>
      <w:r>
        <w:rPr>
          <w:rStyle w:val="StyleUnderline"/>
        </w:rPr>
        <w:t>These twenty-seven airstrikes killed at least 203 people and injured at least 749. At least 122 children and at least 56 women were among the dead and wounded</w:t>
      </w:r>
      <w:r>
        <w:t>," said the report.</w:t>
      </w:r>
    </w:p>
    <w:p w14:paraId="52DC1DD9" w14:textId="77777777" w:rsidR="004133BF" w:rsidRDefault="004133BF" w:rsidP="004133BF">
      <w:r>
        <w:t>"Many of the attacks appeared to take place far from any potential military target. Others caused harm to civilians that vastly outweighed any likely military benefit," it said, adding the coalition forces had not taken adequate precautions to minimize harm to civilians.</w:t>
      </w:r>
    </w:p>
    <w:p w14:paraId="6171DF34" w14:textId="77777777" w:rsidR="004133BF" w:rsidRDefault="004133BF" w:rsidP="004133BF">
      <w:pPr>
        <w:rPr>
          <w:rStyle w:val="StyleUnderline"/>
        </w:rPr>
      </w:pPr>
      <w:r>
        <w:t>According to the report</w:t>
      </w:r>
      <w:r>
        <w:rPr>
          <w:rStyle w:val="StyleUnderline"/>
        </w:rPr>
        <w:t>, U</w:t>
      </w:r>
      <w:r>
        <w:t xml:space="preserve">.S.-made munitions, including cluster bombs, had likely been used in 25 attacks and </w:t>
      </w:r>
      <w:r>
        <w:rPr>
          <w:rStyle w:val="StyleUnderline"/>
        </w:rPr>
        <w:t>UK-made munitions, including Paveway IV and "Hakim" precision guided bombs, in five of the attacks.</w:t>
      </w:r>
    </w:p>
    <w:p w14:paraId="688CB1C5" w14:textId="77777777" w:rsidR="004133BF" w:rsidRDefault="004133BF" w:rsidP="004133BF">
      <w:pPr>
        <w:rPr>
          <w:rStyle w:val="StyleUnderline"/>
        </w:rPr>
      </w:pPr>
      <w:r>
        <w:t xml:space="preserve">It said </w:t>
      </w:r>
      <w:r>
        <w:rPr>
          <w:rStyle w:val="StyleUnderline"/>
        </w:rPr>
        <w:t>16 attacks were on civilian gatherings, civilian homes and a civilian boat; five attacks were on educational and health facilities; five attacks were on civilian businesses; and one attack was on a government cultural center.</w:t>
      </w:r>
    </w:p>
    <w:p w14:paraId="788CB146" w14:textId="77777777" w:rsidR="004133BF" w:rsidRDefault="004133BF" w:rsidP="004133BF">
      <w:r>
        <w:t>"</w:t>
      </w:r>
      <w:r>
        <w:rPr>
          <w:rStyle w:val="StyleUnderline"/>
        </w:rPr>
        <w:t xml:space="preserve">These cases reinforce prior evidence demonstrating that the Saudi/UAE-led Coalition is failing to fulfill its obligations under the laws of war </w:t>
      </w:r>
      <w:r>
        <w:t>and repeatedly using U.S. weapons in apparently disproportionate and indiscriminate attacks," said the report.</w:t>
      </w:r>
    </w:p>
    <w:p w14:paraId="4879BB0C" w14:textId="77777777" w:rsidR="004133BF" w:rsidRDefault="004133BF" w:rsidP="004133BF">
      <w:r>
        <w:t>The release comes weeks after the U.S. House of Representatives overwhelmingly passed legislation that would require President Donald Trump to halt U.S. assistance for the Saudi-led coalition's war in Yemen.</w:t>
      </w:r>
    </w:p>
    <w:p w14:paraId="01099581" w14:textId="77777777" w:rsidR="004133BF" w:rsidRDefault="004133BF" w:rsidP="004133BF">
      <w:r>
        <w:t>Also in February, an all-party committee of the House of Lords concluded in a report that the British government’s arms sales to Saudi Arabia are unlawful.</w:t>
      </w:r>
    </w:p>
    <w:p w14:paraId="67B916AE" w14:textId="77777777" w:rsidR="004133BF" w:rsidRDefault="004133BF" w:rsidP="004133BF">
      <w:r>
        <w:t>Yemen has been beset by violence and chaos since 2014, when Houthi rebels overran much of the country, including Sanaa. The crisis escalated in 2015 when a Saudi-led military coalition launched a devastating air campaign aimed at rolling back Houthi territorial gains.</w:t>
      </w:r>
    </w:p>
    <w:p w14:paraId="42A8007B" w14:textId="77777777" w:rsidR="004133BF" w:rsidRDefault="004133BF" w:rsidP="004133BF">
      <w:r>
        <w:t xml:space="preserve">Since then, </w:t>
      </w:r>
      <w:r>
        <w:rPr>
          <w:rStyle w:val="StyleUnderline"/>
        </w:rPr>
        <w:t>tens of thousands of Yemenis, including numerous civilians, are believed to have been killed in the conflict, while another 14 million are now at risk of starvation</w:t>
      </w:r>
      <w:r>
        <w:t>, according to the UN.</w:t>
      </w:r>
    </w:p>
    <w:p w14:paraId="422749DF" w14:textId="77777777" w:rsidR="004133BF" w:rsidRDefault="004133BF" w:rsidP="004133BF">
      <w:pPr>
        <w:pStyle w:val="Heading4"/>
        <w:rPr>
          <w:bCs/>
          <w:szCs w:val="26"/>
        </w:rPr>
      </w:pPr>
      <w:r>
        <w:rPr>
          <w:b w:val="0"/>
          <w:bCs/>
          <w:szCs w:val="26"/>
        </w:rPr>
        <w:t>Alt cause- UAE involvement</w:t>
      </w:r>
    </w:p>
    <w:p w14:paraId="7849CC05" w14:textId="77777777" w:rsidR="004133BF" w:rsidRDefault="004133BF" w:rsidP="004133BF">
      <w:pPr>
        <w:rPr>
          <w:rFonts w:eastAsiaTheme="minorEastAsia" w:cstheme="minorBidi"/>
          <w:szCs w:val="24"/>
        </w:rPr>
      </w:pPr>
      <w:r>
        <w:rPr>
          <w:rStyle w:val="Style13ptBold"/>
        </w:rPr>
        <w:t>Trew 19</w:t>
      </w:r>
      <w:r>
        <w:t xml:space="preserve"> (Bel Trew, 7-11-2019, "UAE confirms pull back in Yemen war but won't withdraw completely," Independent, </w:t>
      </w:r>
      <w:hyperlink r:id="rId16" w:history="1">
        <w:r>
          <w:rPr>
            <w:rStyle w:val="Hyperlink"/>
          </w:rPr>
          <w:t>https://www.independent.co.uk/news/world/middle-east/uae-yemen-war-saudi-arabia-houthi-hodeida-ceasefire-middle-east-a9000646.html</w:t>
        </w:r>
      </w:hyperlink>
      <w:r>
        <w:t xml:space="preserve">) </w:t>
      </w:r>
    </w:p>
    <w:p w14:paraId="4224DE1E" w14:textId="77777777" w:rsidR="004133BF" w:rsidRDefault="004133BF" w:rsidP="004133BF">
      <w:r>
        <w:rPr>
          <w:rStyle w:val="StyleUnderline"/>
        </w:rPr>
        <w:t>The United Arab Emirates has denied it is withdrawing from the war in Yemen</w:t>
      </w:r>
      <w:r>
        <w:t xml:space="preserve"> as officials confirmed it is drawing down troops and redeploying others to focus on counterterrorism in the southeast of the country.</w:t>
      </w:r>
    </w:p>
    <w:p w14:paraId="1B69F9F2" w14:textId="77777777" w:rsidR="004133BF" w:rsidRDefault="004133BF" w:rsidP="004133BF">
      <w:r>
        <w:t>Experts have claimed the surprise decision may strain ties with key ally Saudi Arabia, a point Emirati officials also denied in interviews with The Independent.</w:t>
      </w:r>
    </w:p>
    <w:p w14:paraId="4BA6729C" w14:textId="77777777" w:rsidR="004133BF" w:rsidRDefault="004133BF" w:rsidP="004133BF">
      <w:r>
        <w:rPr>
          <w:rStyle w:val="StyleUnderline"/>
        </w:rPr>
        <w:t>The UAE has been a key player in the Saudi-led coalition</w:t>
      </w:r>
      <w:r>
        <w:t>, which intervened in Yemen in March 2015 to back the internationally recognised government against the Iran-aligned Houthi rebels after they captured the capital Sanaa.</w:t>
      </w:r>
    </w:p>
    <w:p w14:paraId="4B879F44" w14:textId="77777777" w:rsidR="004133BF" w:rsidRDefault="004133BF" w:rsidP="004133BF">
      <w:pPr>
        <w:rPr>
          <w:rStyle w:val="StyleUnderline"/>
        </w:rPr>
      </w:pPr>
      <w:r>
        <w:rPr>
          <w:rStyle w:val="StyleUnderline"/>
        </w:rPr>
        <w:t>Since then, tens of thousands of people – mostly civilians – have been killed in the conflict that has sparked the world’s worst humanitarian crisis and driven the country to the brink of famine.</w:t>
      </w:r>
    </w:p>
    <w:p w14:paraId="2CF5D051" w14:textId="77777777" w:rsidR="004133BF" w:rsidRDefault="004133BF" w:rsidP="004133BF">
      <w:r>
        <w:t>The two sides have been locked in a stalemate over the strategic Red Sea port city of Hodeida after a tentative ceasefire deal was hammered out in Sweden in December.</w:t>
      </w:r>
    </w:p>
    <w:p w14:paraId="6D457A61" w14:textId="77777777" w:rsidR="004133BF" w:rsidRDefault="004133BF" w:rsidP="004133BF">
      <w:r>
        <w:t>The UAE, whose forces have helped trained some 90,000 Yemeni tribesmen, former security forces and southern militiamen, announced this week it was redeploying and reducing its troops mainly from areas like Hodeida in northern Yemen.</w:t>
      </w:r>
    </w:p>
    <w:p w14:paraId="1D74DBF8" w14:textId="77777777" w:rsidR="004133BF" w:rsidRDefault="004133BF" w:rsidP="004133BF">
      <w:r>
        <w:t xml:space="preserve">One official told The Independent Emirati would shift to countering jihadists groups such as al-Qaeda in the southeast of the country. </w:t>
      </w:r>
    </w:p>
    <w:p w14:paraId="27276EF8" w14:textId="77777777" w:rsidR="004133BF" w:rsidRDefault="004133BF" w:rsidP="004133BF">
      <w:r>
        <w:t>It is in this area that they have been spearheading, sometimes controversial, counter-terror operations in strategic cities such as Mukalla.</w:t>
      </w:r>
    </w:p>
    <w:p w14:paraId="2ED8EA93" w14:textId="77777777" w:rsidR="004133BF" w:rsidRDefault="004133BF" w:rsidP="004133BF">
      <w:r>
        <w:t>The same official said it was not indicative of strained ties with Saudi Arabia, which has been repeatedly consulted about the move that was planned for over a year.</w:t>
      </w:r>
    </w:p>
    <w:p w14:paraId="52ABD202" w14:textId="77777777" w:rsidR="004133BF" w:rsidRDefault="004133BF" w:rsidP="004133BF">
      <w:pPr>
        <w:rPr>
          <w:rStyle w:val="StyleUnderline"/>
        </w:rPr>
      </w:pPr>
      <w:r>
        <w:rPr>
          <w:rStyle w:val="StyleUnderline"/>
        </w:rPr>
        <w:t>However there have been signs of tensions: violence flared last January when Southern Transitional Forces, trained by the UAE, briefly seized control of the southern port city Aden from the recognised Yemeni government that is backed by Saudi Arabia and is temporarily based there.</w:t>
      </w:r>
    </w:p>
    <w:p w14:paraId="24A470F1" w14:textId="77777777" w:rsidR="004133BF" w:rsidRDefault="004133BF" w:rsidP="004133BF">
      <w:pPr>
        <w:rPr>
          <w:rStyle w:val="StyleUnderline"/>
        </w:rPr>
      </w:pPr>
      <w:r>
        <w:rPr>
          <w:rStyle w:val="StyleUnderline"/>
        </w:rPr>
        <w:t>A separate senior UAE official said the Emirati is planning a “strategic redeployment” in Hodeida as well as other “very tactical” places based on needs.</w:t>
      </w:r>
    </w:p>
    <w:p w14:paraId="538D9BB3" w14:textId="77777777" w:rsidR="004133BF" w:rsidRDefault="004133BF" w:rsidP="004133BF">
      <w:r>
        <w:t xml:space="preserve">The redeployment conversation has been going on for “over a year,” and the conversation “heightened” following the signing of the Stockholm Agreement. </w:t>
      </w:r>
    </w:p>
    <w:p w14:paraId="7A9B0D2C" w14:textId="77777777" w:rsidR="004133BF" w:rsidRDefault="004133BF" w:rsidP="004133BF">
      <w:pPr>
        <w:rPr>
          <w:rStyle w:val="StyleUnderline"/>
        </w:rPr>
      </w:pPr>
      <w:r>
        <w:rPr>
          <w:rStyle w:val="StyleUnderline"/>
        </w:rPr>
        <w:t>The redeployment is “fundamentally not linked to an increase in tension”, he added.</w:t>
      </w:r>
    </w:p>
    <w:p w14:paraId="29554773" w14:textId="77777777" w:rsidR="004133BF" w:rsidRDefault="004133BF" w:rsidP="004133BF">
      <w:r>
        <w:rPr>
          <w:rStyle w:val="StyleUnderline"/>
        </w:rPr>
        <w:t>“Our commitment in Yemen remains”,</w:t>
      </w:r>
      <w:r>
        <w:t xml:space="preserve"> the official concluded, adding they remained part of the coalition.</w:t>
      </w:r>
    </w:p>
    <w:p w14:paraId="47A2C0FF" w14:textId="77777777" w:rsidR="004133BF" w:rsidRDefault="004133BF" w:rsidP="004133BF">
      <w:r>
        <w:t xml:space="preserve">But analysts have said that the </w:t>
      </w:r>
      <w:r>
        <w:rPr>
          <w:rStyle w:val="StyleUnderline"/>
        </w:rPr>
        <w:t>drawdown may “isolate” Saudi Arabia at a tricky time.</w:t>
      </w:r>
    </w:p>
    <w:p w14:paraId="49D2D5A5" w14:textId="77777777" w:rsidR="004133BF" w:rsidRDefault="004133BF" w:rsidP="004133BF">
      <w:r>
        <w:t xml:space="preserve">Elana DeLozier, a research fellow at the Washington Institute for Studies, said that the decision is “almost certainly causing tension with Riyadh”. </w:t>
      </w:r>
    </w:p>
    <w:p w14:paraId="385B0112" w14:textId="77777777" w:rsidR="004133BF" w:rsidRDefault="004133BF" w:rsidP="004133BF">
      <w:r>
        <w:t>“[Saudi Arabia ] must now rethink its own approach to the war. Previously, the Emiratis swallowed their war fatigue and stayed the course in order to maintain a united front with the Saudis,” she wrote.</w:t>
      </w:r>
    </w:p>
    <w:p w14:paraId="1644D91F" w14:textId="77777777" w:rsidR="004133BF" w:rsidRDefault="004133BF" w:rsidP="004133BF">
      <w:r>
        <w:t>Andreas Krieg, a professor at King’s College London, told AFP that the reputation of the Emirates, an ally of the UK and US, had “taken a severe hit ” due to the war, in which both the Houthis and the Saudi-led coalition have been accused of war crimes.</w:t>
      </w:r>
    </w:p>
    <w:p w14:paraId="6A4A3BF9" w14:textId="77777777" w:rsidR="004133BF" w:rsidRDefault="004133BF" w:rsidP="004133BF">
      <w:r>
        <w:t>“Behind closed doors, the Saudis aren’t going to be happy, but I don’t think that either Saudi Arabia or the Emirates have an interest in a public rift,” he added.</w:t>
      </w:r>
    </w:p>
    <w:p w14:paraId="3CEBA4C3" w14:textId="77777777" w:rsidR="004133BF" w:rsidRDefault="004133BF" w:rsidP="004133BF">
      <w:r>
        <w:t>Increasing regional differences with Iran may also have helped seal the troop reduction, James Dorsey, a Middle East expert, told AFP.</w:t>
      </w:r>
    </w:p>
    <w:p w14:paraId="371C967F" w14:textId="77777777" w:rsidR="004133BF" w:rsidRDefault="004133BF" w:rsidP="004133BF">
      <w:pPr>
        <w:pStyle w:val="Heading3"/>
      </w:pPr>
      <w:r>
        <w:t>Conditions Fail</w:t>
      </w:r>
    </w:p>
    <w:p w14:paraId="5EC64ED1" w14:textId="77777777" w:rsidR="004133BF" w:rsidRDefault="004133BF" w:rsidP="004133BF">
      <w:pPr>
        <w:pStyle w:val="Heading4"/>
        <w:rPr>
          <w:rFonts w:asciiTheme="majorHAnsi" w:hAnsiTheme="majorHAnsi"/>
          <w:bCs/>
          <w:szCs w:val="26"/>
        </w:rPr>
      </w:pPr>
      <w:r>
        <w:rPr>
          <w:rFonts w:asciiTheme="majorHAnsi" w:hAnsiTheme="majorHAnsi"/>
          <w:b w:val="0"/>
          <w:bCs/>
          <w:szCs w:val="26"/>
        </w:rPr>
        <w:t>conditioning arm sales empirically fails as a tool of coercive diplomacy</w:t>
      </w:r>
    </w:p>
    <w:p w14:paraId="78CA891B" w14:textId="77777777" w:rsidR="004133BF" w:rsidRDefault="004133BF" w:rsidP="004133BF">
      <w:pPr>
        <w:rPr>
          <w:rFonts w:asciiTheme="majorHAnsi" w:eastAsiaTheme="minorEastAsia" w:hAnsiTheme="majorHAnsi" w:cstheme="minorBidi"/>
          <w:szCs w:val="24"/>
        </w:rPr>
      </w:pPr>
      <w:r>
        <w:rPr>
          <w:rFonts w:asciiTheme="majorHAnsi" w:hAnsiTheme="majorHAnsi"/>
        </w:rPr>
        <w:t xml:space="preserve">Matthew </w:t>
      </w:r>
      <w:r>
        <w:rPr>
          <w:rStyle w:val="Style13ptBold"/>
          <w:rFonts w:asciiTheme="majorHAnsi" w:hAnsiTheme="majorHAnsi"/>
        </w:rPr>
        <w:t>Moore</w:t>
      </w:r>
      <w:r>
        <w:rPr>
          <w:rFonts w:asciiTheme="majorHAnsi" w:hAnsiTheme="majorHAnsi"/>
        </w:rPr>
        <w:t xml:space="preserve"> 20</w:t>
      </w:r>
      <w:r>
        <w:rPr>
          <w:rStyle w:val="Style13ptBold"/>
          <w:rFonts w:asciiTheme="majorHAnsi" w:hAnsiTheme="majorHAnsi"/>
        </w:rPr>
        <w:t xml:space="preserve">10 </w:t>
      </w:r>
      <w:r>
        <w:rPr>
          <w:rFonts w:asciiTheme="majorHAnsi" w:hAnsiTheme="majorHAnsi"/>
        </w:rPr>
        <w:t>(Matthew Moore, University of Missouri–Columbia, Political Science, 113 Professional Building, Columbia, MO 65211, USA “Arming the Embargoed:A Supply-Side Understanding of Arms Embargo Violations” Journal of Conflict Resolution 54(4) 593-615, DOI: 10.1177/0022002710369085)//ellalaur</w:t>
      </w:r>
    </w:p>
    <w:p w14:paraId="0CFAC134" w14:textId="77777777" w:rsidR="004133BF" w:rsidRDefault="004133BF" w:rsidP="004133BF">
      <w:pPr>
        <w:rPr>
          <w:rFonts w:asciiTheme="majorHAnsi" w:hAnsiTheme="majorHAnsi"/>
          <w:sz w:val="16"/>
        </w:rPr>
      </w:pPr>
      <w:r>
        <w:rPr>
          <w:rStyle w:val="StyleUnderline"/>
          <w:rFonts w:asciiTheme="majorHAnsi" w:hAnsiTheme="majorHAnsi"/>
        </w:rPr>
        <w:t>Understanding the incentives to violate arms embargoes can help us understand why arms embargoes have failed as tools of coercion</w:t>
      </w:r>
      <w:r>
        <w:rPr>
          <w:rFonts w:asciiTheme="majorHAnsi" w:hAnsiTheme="majorHAnsi"/>
          <w:sz w:val="16"/>
        </w:rPr>
        <w:t xml:space="preserve">. </w:t>
      </w:r>
      <w:r>
        <w:rPr>
          <w:rStyle w:val="StyleUnderline"/>
          <w:rFonts w:asciiTheme="majorHAnsi" w:hAnsiTheme="majorHAnsi"/>
        </w:rPr>
        <w:t>Arms embargoes are uniquely susceptible to collective action problems because the group of international arms sup- pliers is what Olson (1965) would refer to as an intermediate group. If one arms sup- plier chooses to violate an embargo its coercive power is undermined.</w:t>
      </w:r>
      <w:r>
        <w:rPr>
          <w:rFonts w:asciiTheme="majorHAnsi" w:hAnsiTheme="majorHAnsi"/>
          <w:sz w:val="16"/>
        </w:rPr>
        <w:t xml:space="preserve"> Sandler (2000) argues that since each state only has to weigh its share of the security risks when choosing to violate an embargo, the large number of international suppliers creates a weak link phenomenon in that the state that does the least to comply with an embargo determines the success of the regime</w:t>
      </w:r>
      <w:r>
        <w:rPr>
          <w:rStyle w:val="StyleUnderline"/>
          <w:rFonts w:asciiTheme="majorHAnsi" w:hAnsiTheme="majorHAnsi"/>
        </w:rPr>
        <w:t>. This creates a situation where one state may be capable of reaping substantial economic and strategic benefits by sending arms to the embargoed state, benefits that will easily exceed the cost the state would pay from the consequences of embargo failure</w:t>
      </w:r>
      <w:r>
        <w:rPr>
          <w:rFonts w:asciiTheme="majorHAnsi" w:hAnsiTheme="majorHAnsi"/>
          <w:sz w:val="16"/>
        </w:rPr>
        <w:t xml:space="preserve"> (Russett and Sullivan 1971). I argue that the benefits to arms embargo violations are best explained by the strategic bene- fits of arms transfers. </w:t>
      </w:r>
    </w:p>
    <w:p w14:paraId="0AD2AD0E" w14:textId="77777777" w:rsidR="004133BF" w:rsidRDefault="004133BF" w:rsidP="004133BF">
      <w:pPr>
        <w:rPr>
          <w:rFonts w:asciiTheme="majorHAnsi" w:hAnsiTheme="majorHAnsi"/>
          <w:sz w:val="16"/>
        </w:rPr>
      </w:pPr>
      <w:r>
        <w:rPr>
          <w:rStyle w:val="StyleUnderline"/>
          <w:rFonts w:asciiTheme="majorHAnsi" w:hAnsiTheme="majorHAnsi"/>
        </w:rPr>
        <w:t xml:space="preserve">Arms are fundamentally different than other forms of export commodities because transferring arms represents a direct transfer of the capability to carry out political vio- lence and represent the ability to change the balance of power making arms export decisions uniquely political decisions </w:t>
      </w:r>
      <w:r>
        <w:rPr>
          <w:rFonts w:asciiTheme="majorHAnsi" w:hAnsiTheme="majorHAnsi"/>
          <w:sz w:val="16"/>
        </w:rPr>
        <w:t>(Luckham 1980; Catrina 1988). Arms transfers can serve any number of strategic interests from maintaining regional balance of power, providing an ally the means of deterrence, increasing interoperability between armed forces, gain access to military leaders and other elites within a country, and to try to influence the political orientation of the recipient country (Hammond et al. 1983). Because arms transfers are political, states tend to transfer arms primarily to states with similar foreign policy outlooks (Pearson 1989</w:t>
      </w:r>
      <w:r>
        <w:rPr>
          <w:rStyle w:val="StyleUnderline"/>
          <w:rFonts w:asciiTheme="majorHAnsi" w:hAnsiTheme="majorHAnsi"/>
        </w:rPr>
        <w:t>). There are two strategic considerations that may weigh on a state’s decision to violate an embargo. First, is the impact the embargo will have on the balance of power in the region; if an embargo risks creating a new balance of power in the region that is unfavorable to the exporter then that state will have a unique incentive to violate that embargo. The second con- sideration a state may take into account is political support for the regime through the use of arms transfers. Arms transfers offer a symbol of political support (Catrina 1988) and embargoes make such support even more meaningful. Since an embargo is meant to condemn a behavior, states that seek to engage in similar behaviors may see violat- ing embargoes as a way to undermine international norms against such behaviors and legitimate their own actions. Thus</w:t>
      </w:r>
      <w:r>
        <w:rPr>
          <w:rFonts w:asciiTheme="majorHAnsi" w:hAnsiTheme="majorHAnsi"/>
          <w:sz w:val="16"/>
        </w:rPr>
        <w:t xml:space="preserve">: </w:t>
      </w:r>
    </w:p>
    <w:p w14:paraId="4F45984C" w14:textId="77777777" w:rsidR="004133BF" w:rsidRDefault="004133BF" w:rsidP="004133BF">
      <w:pPr>
        <w:rPr>
          <w:rFonts w:asciiTheme="majorHAnsi" w:hAnsiTheme="majorHAnsi"/>
          <w:sz w:val="16"/>
        </w:rPr>
      </w:pPr>
      <w:r>
        <w:rPr>
          <w:rFonts w:asciiTheme="majorHAnsi" w:hAnsiTheme="majorHAnsi"/>
          <w:sz w:val="16"/>
        </w:rPr>
        <w:t xml:space="preserve">Hypothesis 1: The closer two states’ political interests the more likely the arms sup- plying state will violate the embargo. </w:t>
      </w:r>
    </w:p>
    <w:p w14:paraId="3BF08DE0" w14:textId="77777777" w:rsidR="004133BF" w:rsidRDefault="004133BF" w:rsidP="004133BF">
      <w:pPr>
        <w:rPr>
          <w:rFonts w:asciiTheme="majorHAnsi" w:hAnsiTheme="majorHAnsi"/>
          <w:sz w:val="16"/>
        </w:rPr>
      </w:pPr>
      <w:r>
        <w:rPr>
          <w:rStyle w:val="StyleUnderline"/>
          <w:rFonts w:asciiTheme="majorHAnsi" w:hAnsiTheme="majorHAnsi"/>
        </w:rPr>
        <w:t>Arms transfers also serve as an important tool of statecraft in that they can provide the exporting state leverage and influence over the importing state</w:t>
      </w:r>
      <w:r>
        <w:rPr>
          <w:rFonts w:asciiTheme="majorHAnsi" w:hAnsiTheme="majorHAnsi"/>
          <w:sz w:val="16"/>
        </w:rPr>
        <w:t xml:space="preserve">. The Soviet Union used its military assistance to make recipient countries dependent on Soviet arms exports to increase the political compliance of the recipient state (Roeder 1985). Arms import dependence creates leverage through a number of mechanisms. First, even though there are numerous arms suppliers on the international market, an exporter’s ability to access a market is dependent on the compatibility of the weapons they sell with the recipient’s armed forces. Militaries develop strategies, tactics, and training based on weapons systems available to them. </w:t>
      </w:r>
      <w:r>
        <w:rPr>
          <w:rStyle w:val="StyleUnderline"/>
          <w:rFonts w:asciiTheme="majorHAnsi" w:hAnsiTheme="majorHAnsi"/>
        </w:rPr>
        <w:t>This creates sunk costs and bureaucratic momen- tum that may make a state unwilling or unable to change its military strategies in a short period of time. Second, interoperability issues and training sunk costs make find- ing new suppliers more difficult. Although this problem is eroded with the globaliza- tion of arms production and the proliferation of manufacturing capabilities (Bitzinger 1994), arms dependence still limits, to some extent, the availability of the needed weapons. This vulnerability is highlighted by the fact that even modest supply short- falls can force large changes in available military tactics and strategy</w:t>
      </w:r>
      <w:r>
        <w:rPr>
          <w:rFonts w:asciiTheme="majorHAnsi" w:hAnsiTheme="majorHAnsi"/>
          <w:sz w:val="16"/>
        </w:rPr>
        <w:t xml:space="preserve"> (Fritchman </w:t>
      </w:r>
    </w:p>
    <w:p w14:paraId="167FA44B" w14:textId="77777777" w:rsidR="004133BF" w:rsidRDefault="004133BF" w:rsidP="004133BF">
      <w:pPr>
        <w:rPr>
          <w:rFonts w:asciiTheme="majorHAnsi" w:hAnsiTheme="majorHAnsi"/>
          <w:sz w:val="16"/>
        </w:rPr>
      </w:pPr>
      <w:r>
        <w:rPr>
          <w:rFonts w:asciiTheme="majorHAnsi" w:hAnsiTheme="majorHAnsi"/>
          <w:sz w:val="16"/>
        </w:rPr>
        <w:t xml:space="preserve">1993). </w:t>
      </w:r>
      <w:r>
        <w:rPr>
          <w:rStyle w:val="StyleUnderline"/>
          <w:rFonts w:asciiTheme="majorHAnsi" w:hAnsiTheme="majorHAnsi"/>
        </w:rPr>
        <w:t>The specter of strategic vulnerability can be used by the exporting state to gar- ner leverage over the importing state for concessions in other areas</w:t>
      </w:r>
      <w:r>
        <w:rPr>
          <w:rFonts w:asciiTheme="majorHAnsi" w:hAnsiTheme="majorHAnsi"/>
          <w:sz w:val="16"/>
        </w:rPr>
        <w:t xml:space="preserve">. </w:t>
      </w:r>
    </w:p>
    <w:p w14:paraId="39CE8386" w14:textId="77777777" w:rsidR="004133BF" w:rsidRDefault="004133BF" w:rsidP="004133BF">
      <w:pPr>
        <w:rPr>
          <w:rFonts w:asciiTheme="majorHAnsi" w:hAnsiTheme="majorHAnsi"/>
          <w:sz w:val="16"/>
        </w:rPr>
      </w:pPr>
      <w:r>
        <w:rPr>
          <w:rStyle w:val="StyleUnderline"/>
          <w:rFonts w:asciiTheme="majorHAnsi" w:hAnsiTheme="majorHAnsi"/>
        </w:rPr>
        <w:t xml:space="preserve">Arms import dependence can also result in the exporting state having a unique form of power over the importing state. Catrina (1988) argues that arms import dependence can give states unique forms of leverage over other states to achieve concession in other areas. An example of this can be seen in China’s dealings with the Sudan. </w:t>
      </w:r>
      <w:r>
        <w:rPr>
          <w:rFonts w:asciiTheme="majorHAnsi" w:hAnsiTheme="majorHAnsi"/>
          <w:sz w:val="16"/>
        </w:rPr>
        <w:t xml:space="preserve">The United Nations placed an arms embargo against the government in Khartoum due to the civil war in the country and continued violence and atrocities in the Darfur. To carry out its campaigns, the government of Khartoum found a willing arms supplier in China in exchange for Chinese access and development of oil resources in Sudan (Zhao 2007; Pant 2008). Russia opposed sanctions against the Sudanese government to protect its commercial interests in the region (Williams and Bellamy 2005) and is trying to use arms exports as a way gain access to Sudanese oil development for its energy firms (McGregor 2009). This follows a pattern of arms exports going back that the Soviets used to make states dependent on arms to extract concessions from the recipient state later (Roeder 1985). </w:t>
      </w:r>
    </w:p>
    <w:p w14:paraId="429880F3" w14:textId="77777777" w:rsidR="004133BF" w:rsidRDefault="004133BF" w:rsidP="004133BF">
      <w:pPr>
        <w:rPr>
          <w:rStyle w:val="StyleUnderline"/>
        </w:rPr>
      </w:pPr>
      <w:r>
        <w:rPr>
          <w:rStyle w:val="StyleUnderline"/>
          <w:rFonts w:asciiTheme="majorHAnsi" w:hAnsiTheme="majorHAnsi"/>
        </w:rPr>
        <w:t>Import dependence becomes even more salient with the imposition of an arms embargo. It is difficult for states to increase arms production because such increases would require massive capital investments that are unlikely to be readily available (Catrina 1988). Time is also an issue since many embargoes are placed on states engaged in conflicts, thus even if the state could develop its own arms production, the short-term arms demand cannot be met. The quality and cost of weapons is also an issue when states choose to import weapons. States choose to import weapons rather than produce them domestically because they are able to obtain higher quality weap- ons at a lower cost than if they were to try to produce the weapons on their own</w:t>
      </w:r>
      <w:r>
        <w:rPr>
          <w:rFonts w:asciiTheme="majorHAnsi" w:hAnsiTheme="majorHAnsi"/>
          <w:sz w:val="16"/>
        </w:rPr>
        <w:t xml:space="preserve"> (Levine, Mouzakis, and Smith 2000; Levine and Smith 2000). States may also turn to black or grey arms markets and secondary weapons producers, but these weapons tend to be significantly more expensive than weapons that can be obtained through state-to-state arms transfers (Hufbauer et al. 2008; Naylor 2000). </w:t>
      </w:r>
      <w:r>
        <w:rPr>
          <w:rStyle w:val="StyleUnderline"/>
          <w:rFonts w:asciiTheme="majorHAnsi" w:hAnsiTheme="majorHAnsi"/>
        </w:rPr>
        <w:t xml:space="preserve">The result of these dynamics is that arms import dependence creates incentives for the embargoed to seek violators and incentives for exporters to use arms as a form of leverage over the reci- pient state. Thus: </w:t>
      </w:r>
    </w:p>
    <w:p w14:paraId="6F97B8E0" w14:textId="77777777" w:rsidR="004133BF" w:rsidRDefault="004133BF" w:rsidP="004133BF">
      <w:pPr>
        <w:pStyle w:val="Heading4"/>
        <w:rPr>
          <w:bCs/>
          <w:szCs w:val="26"/>
        </w:rPr>
      </w:pPr>
      <w:r>
        <w:rPr>
          <w:rFonts w:asciiTheme="majorHAnsi" w:hAnsiTheme="majorHAnsi"/>
          <w:b w:val="0"/>
          <w:bCs/>
          <w:szCs w:val="26"/>
        </w:rPr>
        <w:t>CP cant solve political interest alignment- countries say no and makes the U.S. look bad in HR</w:t>
      </w:r>
    </w:p>
    <w:p w14:paraId="2A9C57F9" w14:textId="77777777" w:rsidR="004133BF" w:rsidRDefault="004133BF" w:rsidP="004133BF">
      <w:pPr>
        <w:rPr>
          <w:rFonts w:asciiTheme="majorHAnsi" w:eastAsiaTheme="minorEastAsia" w:hAnsiTheme="majorHAnsi" w:cstheme="minorBidi"/>
          <w:szCs w:val="24"/>
        </w:rPr>
      </w:pPr>
      <w:r>
        <w:rPr>
          <w:rFonts w:asciiTheme="majorHAnsi" w:hAnsiTheme="majorHAnsi"/>
        </w:rPr>
        <w:t xml:space="preserve">Stephen </w:t>
      </w:r>
      <w:r>
        <w:rPr>
          <w:rStyle w:val="Style13ptBold"/>
          <w:rFonts w:asciiTheme="majorHAnsi" w:hAnsiTheme="majorHAnsi"/>
        </w:rPr>
        <w:t xml:space="preserve">Biddle </w:t>
      </w:r>
      <w:r>
        <w:rPr>
          <w:rFonts w:asciiTheme="majorHAnsi" w:hAnsiTheme="majorHAnsi"/>
        </w:rPr>
        <w:t>20</w:t>
      </w:r>
      <w:r>
        <w:rPr>
          <w:rStyle w:val="Style13ptBold"/>
          <w:rFonts w:asciiTheme="majorHAnsi" w:hAnsiTheme="majorHAnsi"/>
        </w:rPr>
        <w:t>17</w:t>
      </w:r>
      <w:r>
        <w:rPr>
          <w:rFonts w:asciiTheme="majorHAnsi" w:hAnsiTheme="majorHAnsi"/>
        </w:rPr>
        <w:t>(STEPHEN BIDDLE is Professor of Political Science and International Affairs at George Washington University. He is the author of Military Power: Explaining Victory and Defeat in Modern Battle (2004) and has published widely on national security and defense policy. “Building Security Forces &amp; Stabilizing Nations: The Problem of Agency,” doi:10.1162/DAED_a_00464)//ellalaur</w:t>
      </w:r>
    </w:p>
    <w:p w14:paraId="4AE7A2D4" w14:textId="77777777" w:rsidR="004133BF" w:rsidRDefault="004133BF" w:rsidP="004133BF">
      <w:pPr>
        <w:rPr>
          <w:rFonts w:asciiTheme="majorHAnsi" w:hAnsiTheme="majorHAnsi"/>
          <w:sz w:val="16"/>
        </w:rPr>
      </w:pPr>
      <w:r>
        <w:rPr>
          <w:rFonts w:asciiTheme="majorHAnsi" w:hAnsiTheme="majorHAnsi"/>
          <w:sz w:val="16"/>
        </w:rPr>
        <w:t>My central finding is that effective sfa is much more elusive in practice than often assumed, and less viable as a substitute for large unilateral troop deployments. For the United States in particular, the achievable upper bound is normally modest, and even this is possible only if U.S. policy is intrusive and conditional, which it rarely is. T</w:t>
      </w:r>
      <w:r>
        <w:rPr>
          <w:rStyle w:val="StyleUnderline"/>
          <w:rFonts w:asciiTheme="majorHAnsi" w:hAnsiTheme="majorHAnsi"/>
        </w:rPr>
        <w:t>his is because sfa is best understood as a principal-agent problem, and one whose structural conditions promote large agency losses for the sfa provider. That is, the conditions under which the United States provides sfa commonly involve large interest misalignments between the provider (the principal) and the recipient (the agent), difficult monitoring challenges, and difficult conditions for enforcement: a combination that typically leaves principals with limited real leverage and that promotes inefficiency in aid provision. To overcome these challenges requires atypical interest alignment between the United States and its sfa partner, a larger U.S. footprint than many would prefer, intrusive U.S. policies designed to monitor its ally’s behavior and enable strict conditionality in aid provision, or ideally all of the above.</w:t>
      </w:r>
      <w:r>
        <w:rPr>
          <w:rFonts w:asciiTheme="majorHAnsi" w:hAnsiTheme="majorHAnsi"/>
          <w:sz w:val="16"/>
        </w:rPr>
        <w:t xml:space="preserve"> These conditions are not impossible, but </w:t>
      </w:r>
      <w:r>
        <w:rPr>
          <w:rStyle w:val="StyleUnderline"/>
          <w:rFonts w:asciiTheme="majorHAnsi" w:hAnsiTheme="majorHAnsi"/>
        </w:rPr>
        <w:t>the combination has not been a common feature of U.S. security force assistance in the modern era. Nor is it likely to become so in the future: in principle, U.S. policy-makers can design sfa programs to be intrusive and conditional, but it is much harder to create political interest alignment, and this is often absent</w:t>
      </w:r>
      <w:r>
        <w:rPr>
          <w:rFonts w:asciiTheme="majorHAnsi" w:hAnsiTheme="majorHAnsi"/>
          <w:sz w:val="16"/>
        </w:rPr>
        <w:t>.</w:t>
      </w:r>
    </w:p>
    <w:p w14:paraId="335E81C6" w14:textId="77777777" w:rsidR="004133BF" w:rsidRDefault="004133BF" w:rsidP="004133BF">
      <w:pPr>
        <w:rPr>
          <w:rStyle w:val="StyleUnderline"/>
        </w:rPr>
      </w:pPr>
      <w:r>
        <w:rPr>
          <w:rFonts w:asciiTheme="majorHAnsi" w:hAnsiTheme="majorHAnsi"/>
          <w:sz w:val="16"/>
        </w:rPr>
        <w:t xml:space="preserve">Principal-agent (pa) theory comprises a body of ideas originally developed by economists to explain interactions between parties to a contract and subsequently generalized and adapted to a wide range of situations in which one actor (the principal) delegates authority to another (the agent) to carry out actions on its behalf. In political science, it has been applied to explain interactions between elected officials and bureaucrats, legislators and committees, civil authorities and the military, domestic agencies and multinational organizations, or guerillas and state patrons, among many others.2 At their root, all such delegation decisions, and thus all of pa theory, are cost-saving strategies. They enable principals to undertake manufacturing, home repair, regulation, legislation, or national defense ata lower cost than doing it themselves. But in exchange, the act of delegation creates problems. In particular, the principal’s interests always differ from the agent’s to some degree: homeowners want tireless work at low cost but carpenters want high wages for lighter work; civilians want interservice cooperation and low defense budgets, officers want generous funding for their own service and its priorities. Principals can try to overcome this interest asymmetry and impose their preferences through conditionality (paying only when satisfactory work is complete or cutting budgets for services that decline to cooperate) or other enforcement means. </w:t>
      </w:r>
      <w:r>
        <w:rPr>
          <w:rStyle w:val="StyleUnderline"/>
          <w:rFonts w:asciiTheme="majorHAnsi" w:hAnsiTheme="majorHAnsi"/>
        </w:rPr>
        <w:t>But enforcement requires monitoring to know whether and how well the agent is performing, and agents typically know more about their efforts and circumstances than principals do. To overcome this information asymmetry, principals must spend resources to gather data on the agent and its work. Yet the more the principal spends on monitoring, the more expensive the project becomes and the less well the arrangement satisfies the original purpose of reducing cost</w:t>
      </w:r>
      <w:r>
        <w:rPr>
          <w:rFonts w:asciiTheme="majorHAnsi" w:hAnsiTheme="majorHAnsi"/>
          <w:sz w:val="16"/>
        </w:rPr>
        <w:t xml:space="preserve">. Payment, moreover, is a promise of future benefit if the agent “works” (serves the principal’s interests), whereas enforcement is a threat of future sanction if the agent “shirks” (serves the agent’s self-interest instead); effectiveness in either role turns on the principal’s credibility. Principals must reassure agents of their promises, but the more reassurance they provide the less credible their threat of sanctions becomes, and vice versa: a principal whose commitment to support the agent is unshakable encourages the agent to take advantage and shirk with less fear of penalty. </w:t>
      </w:r>
      <w:r>
        <w:rPr>
          <w:rStyle w:val="StyleUnderline"/>
          <w:rFonts w:asciiTheme="majorHAnsi" w:hAnsiTheme="majorHAnsi"/>
        </w:rPr>
        <w:t>Moral hazard on some scale is thus inevitable in all pa transactions. These problems of interest asymmetry, information asymmetry, and moral hazard thus impose an inherent agency loss, or divergence between the outcome the principal seeks and</w:t>
      </w:r>
      <w:r>
        <w:rPr>
          <w:rFonts w:asciiTheme="majorHAnsi" w:hAnsiTheme="majorHAnsi"/>
          <w:sz w:val="16"/>
        </w:rPr>
        <w:t xml:space="preserve">the outcome the principal obtains: delegation to an agent can reduce costs, but it typically produces imperfect performance to some degree, and often the greater the cost saving, the more imperfect the performance.3 </w:t>
      </w:r>
      <w:r>
        <w:rPr>
          <w:rStyle w:val="StyleUnderline"/>
          <w:rFonts w:asciiTheme="majorHAnsi" w:hAnsiTheme="majorHAnsi"/>
        </w:rPr>
        <w:t>Security force assistance is a classic pa problem. In sfa, the United States is the principal, the ally receiving the aid is the agent, and the principal’s aim is to meet a threat to American security more cheaply than by sending a large U.S. ground force to do the job directly. As with any other pa problem, sfa is thus subject to agency loss as a consequence of interest asymmetry, information asymmetry, and moral hazard; unfortunately, the particular circumstances of sfa promote agency losses that are much larger than many sfa advocates expect</w:t>
      </w:r>
      <w:r>
        <w:rPr>
          <w:rFonts w:asciiTheme="majorHAnsi" w:hAnsiTheme="majorHAnsi"/>
          <w:sz w:val="16"/>
        </w:rPr>
        <w:t xml:space="preserve">. Large interest asymmetries, for example, are ubiquitous in U.S. sfa. Of course, no two states ever have identical interests. This is true even for close allies like the United States and Great Britain: during World War II, divergent U.S. and British interests led to tension over the priority placed on campaigns in Southern Europe and North Africa, for example, where British postwar geopolitical and colonial interests conflicted with America’s.4 U.S. sfa, moreover, is rarely provided to allies as close as Britain. The top fifteen recipients of U.S. sfa between 1980 and 2009 have included Pakistan, which provides safe haven for Al Qaeda’s global headquarters and for Taliban militants who have killed thousands of U.S. soldiers in Afghanistan; Sudan, which has been accused of widespread ethnic cleansing against its non-Arab minority; four of the top seven state sources of foreign fighters for isil; and Afghanistan, which ranks fourth on Transparency International’s list of the world’s most corrupt states (placing behind only Somalia, a top-twenty-five recipient of U.S. sfa, Sudan, a top-fifteen recipient, and North Korea).5n fact, this is a systematic phenomenon. If we use un voting patterns as a proxy for interest alignment, then there is a statistically significant negative correlation between U.S.-partner interest alignment and U.S. sfa provision: the closer the interest alignment, the less likely the United States is to provide military aid.6 We see a similar relationship if we consider corruption: a </w:t>
      </w:r>
      <w:r>
        <w:rPr>
          <w:rStyle w:val="StyleUnderline"/>
          <w:rFonts w:asciiTheme="majorHAnsi" w:hAnsiTheme="majorHAnsi"/>
        </w:rPr>
        <w:t>state’s rank on the Transparency International list of most corrupt states correlates directly with its rank on the list of U.S. sfa recipients, with an ability to reject the null hypothesis of no relationship at the 0.1 level.7</w:t>
      </w:r>
    </w:p>
    <w:p w14:paraId="4BA54BD7" w14:textId="77777777" w:rsidR="004133BF" w:rsidRDefault="004133BF" w:rsidP="004133BF">
      <w:pPr>
        <w:pStyle w:val="Heading4"/>
        <w:rPr>
          <w:rStyle w:val="Style13ptBold"/>
          <w:b/>
          <w:szCs w:val="26"/>
        </w:rPr>
      </w:pPr>
      <w:r>
        <w:rPr>
          <w:rStyle w:val="Style13ptBold"/>
          <w:szCs w:val="26"/>
        </w:rPr>
        <w:t>The US is not powerful enough to leverage – empirics prove</w:t>
      </w:r>
    </w:p>
    <w:p w14:paraId="1F5B58D0" w14:textId="77777777" w:rsidR="004133BF" w:rsidRDefault="004133BF" w:rsidP="004133BF">
      <w:pPr>
        <w:pStyle w:val="NormalWeb"/>
        <w:rPr>
          <w:rFonts w:asciiTheme="minorHAnsi" w:hAnsiTheme="minorHAnsi" w:cstheme="minorHAnsi"/>
          <w:color w:val="000000"/>
          <w:sz w:val="22"/>
        </w:rPr>
      </w:pPr>
      <w:r>
        <w:rPr>
          <w:rStyle w:val="Style13ptBold"/>
        </w:rPr>
        <w:t>Walt 19</w:t>
      </w:r>
      <w:r>
        <w:rPr>
          <w:rFonts w:asciiTheme="minorHAnsi" w:hAnsiTheme="minorHAnsi" w:cstheme="minorHAnsi"/>
          <w:sz w:val="22"/>
        </w:rPr>
        <w:t xml:space="preserve"> </w:t>
      </w:r>
      <w:r>
        <w:rPr>
          <w:rFonts w:asciiTheme="minorHAnsi" w:hAnsiTheme="minorHAnsi" w:cstheme="minorHAnsi"/>
          <w:color w:val="000000"/>
          <w:sz w:val="22"/>
        </w:rPr>
        <w:t xml:space="preserve">Stephen M. Walt is the Robert and Renée Belfer professor of international relations at Harvard University and a Contributor to </w:t>
      </w:r>
      <w:r>
        <w:rPr>
          <w:rFonts w:asciiTheme="minorHAnsi" w:hAnsiTheme="minorHAnsi" w:cstheme="minorHAnsi"/>
          <w:i/>
          <w:color w:val="000000"/>
          <w:sz w:val="22"/>
        </w:rPr>
        <w:t xml:space="preserve">Foreign Policy.  </w:t>
      </w:r>
      <w:r>
        <w:rPr>
          <w:rFonts w:asciiTheme="minorHAnsi" w:hAnsiTheme="minorHAnsi" w:cstheme="minorHAnsi"/>
          <w:color w:val="000000"/>
          <w:sz w:val="22"/>
        </w:rPr>
        <w:t xml:space="preserve">Published April 26, 2019 in Foreign Policy Online.  “America Isn’t as Powerful as It Thinks It Is” </w:t>
      </w:r>
      <w:hyperlink r:id="rId17" w:history="1">
        <w:r>
          <w:rPr>
            <w:rStyle w:val="Hyperlink"/>
            <w:rFonts w:asciiTheme="minorHAnsi" w:eastAsiaTheme="majorEastAsia" w:hAnsiTheme="minorHAnsi" w:cstheme="minorHAnsi"/>
            <w:sz w:val="22"/>
          </w:rPr>
          <w:t>https://foreignpolicy.com/2019/04/26/america-isnt-as-powerful-as-it-thinks-it-is/</w:t>
        </w:r>
      </w:hyperlink>
      <w:r>
        <w:rPr>
          <w:rStyle w:val="Hyperlink"/>
          <w:rFonts w:asciiTheme="minorHAnsi" w:eastAsiaTheme="majorEastAsia" w:hAnsiTheme="minorHAnsi" w:cstheme="minorHAnsi"/>
          <w:sz w:val="22"/>
        </w:rPr>
        <w:t xml:space="preserve">  //HL</w:t>
      </w:r>
    </w:p>
    <w:p w14:paraId="0E6AF803" w14:textId="77777777" w:rsidR="004133BF" w:rsidRDefault="004133BF" w:rsidP="004133BF">
      <w:pPr>
        <w:rPr>
          <w:rFonts w:cstheme="minorBidi"/>
          <w:szCs w:val="24"/>
          <w:u w:val="single"/>
        </w:rPr>
      </w:pPr>
      <w:r>
        <w:rPr>
          <w:sz w:val="16"/>
        </w:rPr>
        <w:t xml:space="preserve">Just how powerful is the United States? Is it still the unipolar power, able to impose its will on adversaries, allies, and neutrals, and force them—however reluctantly—to go along with policies they think are foolish, dangerous, or simply contrary to their interests? Or are there clear and significant limits to U.S. power, suggesting that it should be more selective and strategic in setting goals and pursuing them? </w:t>
      </w:r>
      <w:r>
        <w:rPr>
          <w:rStyle w:val="StyleUnderline"/>
        </w:rPr>
        <w:t xml:space="preserve">The Trump administration has embraced the first position, especially since John Bolton became White House national security advisor and Mike Pompeo took over as secretary of state. Whatever President Donald </w:t>
      </w:r>
      <w:r>
        <w:rPr>
          <w:rStyle w:val="StyleUnderline"/>
          <w:highlight w:val="yellow"/>
        </w:rPr>
        <w:t>Trump’s</w:t>
      </w:r>
      <w:r>
        <w:rPr>
          <w:rStyle w:val="StyleUnderline"/>
        </w:rPr>
        <w:t xml:space="preserve"> initial instincts may have been, their </w:t>
      </w:r>
      <w:r>
        <w:rPr>
          <w:rStyle w:val="StyleUnderline"/>
          <w:highlight w:val="yellow"/>
        </w:rPr>
        <w:t>arrival marked a return to the unilateralist, take-no-prisoners approach to foreign policy</w:t>
      </w:r>
      <w:r>
        <w:rPr>
          <w:rStyle w:val="StyleUnderline"/>
        </w:rPr>
        <w:t xml:space="preserve"> that characterized George W. Bush’s first term as president, when Vice President Dick Cheney and the neoconservatives held sway.</w:t>
      </w:r>
      <w:r>
        <w:rPr>
          <w:sz w:val="16"/>
        </w:rPr>
        <w:t xml:space="preserve"> A key feature of that earlier period was the assumption that the United States was so powerful that it could go it alone on many issues and that other states could be cowed into submission by demonstrations of U.S. power and resolve. As a senior advisor to Bush (reportedly Karl Rove) </w:t>
      </w:r>
      <w:hyperlink r:id="rId18" w:history="1">
        <w:r>
          <w:rPr>
            <w:rStyle w:val="Hyperlink"/>
            <w:sz w:val="16"/>
          </w:rPr>
          <w:t>told</w:t>
        </w:r>
      </w:hyperlink>
      <w:r>
        <w:rPr>
          <w:sz w:val="16"/>
        </w:rPr>
        <w:t xml:space="preserve"> the journalist Ron Suskind: “We’re an empire now, and when we act, we create our own reality.” Compromises and coalition-building were for wimps and appeasers; as Cheney himself </w:t>
      </w:r>
      <w:hyperlink r:id="rId19" w:history="1">
        <w:r>
          <w:rPr>
            <w:rStyle w:val="Hyperlink"/>
            <w:sz w:val="16"/>
          </w:rPr>
          <w:t>reportedly said</w:t>
        </w:r>
      </w:hyperlink>
      <w:r>
        <w:rPr>
          <w:sz w:val="16"/>
        </w:rPr>
        <w:t xml:space="preserve"> in 2003: “We don’t negotiate with evil; we defeat it.” </w:t>
      </w:r>
      <w:r>
        <w:rPr>
          <w:rStyle w:val="StyleUnderline"/>
          <w:highlight w:val="yellow"/>
        </w:rPr>
        <w:t>The Bush-Cheney approach produced a string of failures, but the same unilateral arrogance lives on in the Trump administration.</w:t>
      </w:r>
      <w:r>
        <w:rPr>
          <w:rStyle w:val="StyleUnderline"/>
        </w:rPr>
        <w:t xml:space="preserve"> It is evident in Trump’s decision to threaten (or in some cases, to actually begin) trade wars not just with China but with many of America’s economic partners. It was part and parcel of the impulsive decisions to abandon the Trans-Pacific Partnership and leave the Paris climate accord. It is the basis of the administration’s “take it or leave it” approach to diplomacy with North Korea and Iran, wherein Washington announces unrealistic demands and then ratchets up sanctions in the hope that the targets will capitulate and give the United States everything it wants, even though this approach to both countries has repeatedly failed in the past.</w:t>
      </w:r>
      <w:r>
        <w:rPr>
          <w:sz w:val="16"/>
        </w:rPr>
        <w:t xml:space="preserve"> It is even more obvious in the recent decision to </w:t>
      </w:r>
      <w:hyperlink r:id="rId20" w:history="1">
        <w:r>
          <w:rPr>
            <w:rStyle w:val="Hyperlink"/>
            <w:sz w:val="16"/>
          </w:rPr>
          <w:t>impose</w:t>
        </w:r>
      </w:hyperlink>
      <w:r>
        <w:rPr>
          <w:sz w:val="16"/>
        </w:rPr>
        <w:t xml:space="preserve"> secondary sanctions on states that are still buying Iranian oil, a move that threatens </w:t>
      </w:r>
      <w:hyperlink r:id="rId21" w:history="1">
        <w:r>
          <w:rPr>
            <w:rStyle w:val="Hyperlink"/>
            <w:sz w:val="16"/>
          </w:rPr>
          <w:t>to drive up oil prices</w:t>
        </w:r>
      </w:hyperlink>
      <w:r>
        <w:rPr>
          <w:sz w:val="16"/>
        </w:rPr>
        <w:t xml:space="preserve"> and </w:t>
      </w:r>
      <w:hyperlink r:id="rId22" w:history="1">
        <w:r>
          <w:rPr>
            <w:rStyle w:val="Hyperlink"/>
            <w:sz w:val="16"/>
          </w:rPr>
          <w:t>damage U.S. relations</w:t>
        </w:r>
      </w:hyperlink>
      <w:r>
        <w:rPr>
          <w:sz w:val="16"/>
        </w:rPr>
        <w:t xml:space="preserve"> with China, India, Turkey, Japan, South Korea, and others. It is almost certainly true of the so-called peace plan that nepotist-in-chief Jared Kushner, Trump’s son-in-law and senior advisor, keeps promising to reveal, a proposal likely to make Israeli Prime Minister Benjamin Netanyahu, Republican donor Sheldon Adelson, and other fans of the concept of Greater Israel happy but won’t advance the cause of peace in the slightest. A similar faith in America’s vast ability to control outcomes can also be seen in the premature recognition of Juan Guaidó as interim president of Venezuela and the strident U.S. </w:t>
      </w:r>
      <w:hyperlink r:id="rId23" w:history="1">
        <w:r>
          <w:rPr>
            <w:rStyle w:val="Hyperlink"/>
            <w:sz w:val="16"/>
          </w:rPr>
          <w:t>demands</w:t>
        </w:r>
      </w:hyperlink>
      <w:r>
        <w:rPr>
          <w:sz w:val="16"/>
        </w:rPr>
        <w:t xml:space="preserve"> that “Maduro must go.” However desirable that outcome would be, it would be nice if we had some idea how to bring it about. </w:t>
      </w:r>
      <w:r>
        <w:rPr>
          <w:rStyle w:val="StyleUnderline"/>
          <w:highlight w:val="yellow"/>
        </w:rPr>
        <w:t>The underlying assumption behind all of these policies is that U.S. pressure</w:t>
      </w:r>
      <w:r>
        <w:rPr>
          <w:rStyle w:val="StyleUnderline"/>
        </w:rPr>
        <w:t>—you know, what Pompeo likes to call “</w:t>
      </w:r>
      <w:hyperlink r:id="rId24" w:history="1">
        <w:r>
          <w:rPr>
            <w:rStyle w:val="StyleUnderline"/>
          </w:rPr>
          <w:t>swagger</w:t>
        </w:r>
      </w:hyperlink>
      <w:r>
        <w:rPr>
          <w:rStyle w:val="StyleUnderline"/>
        </w:rPr>
        <w:t>”—</w:t>
      </w:r>
      <w:r>
        <w:rPr>
          <w:rStyle w:val="StyleUnderline"/>
          <w:highlight w:val="yellow"/>
        </w:rPr>
        <w:t>will eventually force acknowledged adversaries to do whatever it is the United States demands of them</w:t>
      </w:r>
      <w:r>
        <w:rPr>
          <w:rStyle w:val="StyleUnderline"/>
        </w:rPr>
        <w:t xml:space="preserve">, and that other states won’t find ways to evade, obstruct, divert, dilute, hedge, hinder, or otherwise negate what Washington is trying to do. </w:t>
      </w:r>
      <w:r>
        <w:rPr>
          <w:rStyle w:val="StyleUnderline"/>
          <w:highlight w:val="yellow"/>
        </w:rPr>
        <w:t>It assumes we are still dwelling in the unipolar moment</w:t>
      </w:r>
      <w:r>
        <w:rPr>
          <w:rStyle w:val="StyleUnderline"/>
        </w:rPr>
        <w:t xml:space="preserve"> and that all that matters is the will to use the power at America’s disposal. Perhaps most important, </w:t>
      </w:r>
      <w:r>
        <w:rPr>
          <w:rStyle w:val="StyleUnderline"/>
          <w:highlight w:val="yellow"/>
        </w:rPr>
        <w:t>this approach denies that there are any real trade-offs between any of these objectives.</w:t>
      </w:r>
      <w:r>
        <w:rPr>
          <w:rStyle w:val="StyleUnderline"/>
        </w:rPr>
        <w:t xml:space="preserve"> If the United States is really all-powerful, then sanctioning China over oil purchases from Iran won’t have any impact on the trade talks that are now underway with Beijing, and Turkey won’t respond to the same pressure by moving closer to Russia</w:t>
      </w:r>
      <w:r>
        <w:rPr>
          <w:sz w:val="16"/>
        </w:rPr>
        <w:t xml:space="preserve">. It further assumes that America’s NATO allies are so desperate to keep the U.S. military in Europe that they will accept repeated humiliations and follow the U.S. lead against China, despite the </w:t>
      </w:r>
      <w:hyperlink r:id="rId25" w:history="1">
        <w:r>
          <w:rPr>
            <w:rStyle w:val="Hyperlink"/>
            <w:sz w:val="16"/>
          </w:rPr>
          <w:t>growing evidence</w:t>
        </w:r>
      </w:hyperlink>
      <w:r>
        <w:rPr>
          <w:sz w:val="16"/>
        </w:rPr>
        <w:t xml:space="preserve"> that this is not the case. It sees no downsides to going all-in with Egypt, Israel, Saudi Arabia, and the Gulf, and it sees little risk should relations with Iran or others escalate to war. To be fair, it is not hard to understand why hawks think they can get away with this approach to foreign policy, at least in the short term. Despite many recent missteps, the United States is still very powerful. Its active assistance is still something that some other states want, and its </w:t>
      </w:r>
      <w:hyperlink r:id="rId26" w:history="1">
        <w:r>
          <w:rPr>
            <w:rStyle w:val="Hyperlink"/>
            <w:sz w:val="16"/>
          </w:rPr>
          <w:t>“focused enmity”</w:t>
        </w:r>
      </w:hyperlink>
      <w:r>
        <w:rPr>
          <w:sz w:val="16"/>
        </w:rPr>
        <w:t xml:space="preserve"> is something no state can completely ignore. The United States is still a vast and valuable market, the dollar remains the world’s main reserve currency, and the ability to cut other states or financial institutions off from the infrastructure of global finance gives Washington unusual leverage. Many U.S. allies are accustomed to deferring to Washington and are understandably reluctant to do anything that might encourage the United States to withdraw support. Trump and company can also count on the support of authoritarian soul mates in the European right (including the present rulers in Poland and Hungary), as well as America’s morally compromised allies in the Middle East. Plus, most Americans don’t care all that much about foreign policy and are usually willing to go along with whatever the executive branch is doing, provided that it doesn’t prove too costly or embarrassing. </w:t>
      </w:r>
      <w:r>
        <w:rPr>
          <w:rStyle w:val="StyleUnderline"/>
        </w:rPr>
        <w:t xml:space="preserve">Nonetheless, </w:t>
      </w:r>
      <w:r>
        <w:rPr>
          <w:rStyle w:val="StyleUnderline"/>
          <w:highlight w:val="yellow"/>
        </w:rPr>
        <w:t>there are</w:t>
      </w:r>
      <w:r>
        <w:rPr>
          <w:rStyle w:val="StyleUnderline"/>
        </w:rPr>
        <w:t xml:space="preserve"> even more </w:t>
      </w:r>
      <w:r>
        <w:rPr>
          <w:rStyle w:val="StyleUnderline"/>
          <w:highlight w:val="yellow"/>
        </w:rPr>
        <w:t>potent reasons why this bullying approach has produced no</w:t>
      </w:r>
      <w:r>
        <w:rPr>
          <w:rStyle w:val="StyleUnderline"/>
        </w:rPr>
        <w:t xml:space="preserve"> major </w:t>
      </w:r>
      <w:r>
        <w:rPr>
          <w:rStyle w:val="StyleUnderline"/>
          <w:highlight w:val="yellow"/>
        </w:rPr>
        <w:t>foreign-policy successes so far</w:t>
      </w:r>
      <w:r>
        <w:rPr>
          <w:rStyle w:val="StyleUnderline"/>
        </w:rPr>
        <w:t xml:space="preserve"> and is unlikely to yield significant success in the future. First of all, </w:t>
      </w:r>
      <w:r>
        <w:rPr>
          <w:rStyle w:val="StyleUnderline"/>
          <w:highlight w:val="yellow"/>
        </w:rPr>
        <w:t>even much weaker states are loath to succumb to blackmail</w:t>
      </w:r>
      <w:r>
        <w:rPr>
          <w:rStyle w:val="StyleUnderline"/>
        </w:rPr>
        <w:t xml:space="preserve">, for one very good reason: </w:t>
      </w:r>
      <w:r>
        <w:rPr>
          <w:rStyle w:val="StyleUnderline"/>
          <w:highlight w:val="yellow"/>
        </w:rPr>
        <w:t>Once you’ve shown you can be coerced</w:t>
      </w:r>
      <w:r>
        <w:rPr>
          <w:rStyle w:val="StyleUnderline"/>
        </w:rPr>
        <w:t xml:space="preserve">, there may be no end to subsequent demands. Moreover, </w:t>
      </w:r>
      <w:r>
        <w:rPr>
          <w:rStyle w:val="StyleUnderline"/>
          <w:highlight w:val="yellow"/>
        </w:rPr>
        <w:t>when the United States insists on complete capitulation</w:t>
      </w:r>
      <w:r>
        <w:rPr>
          <w:rStyle w:val="StyleUnderline"/>
        </w:rPr>
        <w:t xml:space="preserve"> (i.e., by calling for total North Korean disarmament or regime change in Iran), </w:t>
      </w:r>
      <w:r>
        <w:rPr>
          <w:rStyle w:val="StyleUnderline"/>
          <w:highlight w:val="yellow"/>
        </w:rPr>
        <w:t>it gives the target state zero incentive to comply</w:t>
      </w:r>
      <w:r>
        <w:rPr>
          <w:rStyle w:val="StyleUnderline"/>
        </w:rPr>
        <w:t>.</w:t>
      </w:r>
      <w:r>
        <w:rPr>
          <w:sz w:val="16"/>
        </w:rPr>
        <w:t xml:space="preserve"> And given Trump’s amply demonstrated dishonesty and fickle approach to diplomacy, why would any foreign leader believe any assurances he (or Pompeo) might give? Put all this together, and you have a perfect recipe for “no deal.” </w:t>
      </w:r>
      <w:r>
        <w:rPr>
          <w:rStyle w:val="StyleUnderline"/>
        </w:rPr>
        <w:t xml:space="preserve">Second, </w:t>
      </w:r>
      <w:r>
        <w:rPr>
          <w:rStyle w:val="StyleUnderline"/>
          <w:highlight w:val="yellow"/>
        </w:rPr>
        <w:t>bullying</w:t>
      </w:r>
      <w:r>
        <w:rPr>
          <w:rStyle w:val="StyleUnderline"/>
        </w:rPr>
        <w:t xml:space="preserve"> nearly </w:t>
      </w:r>
      <w:r>
        <w:rPr>
          <w:rStyle w:val="StyleUnderline"/>
          <w:highlight w:val="yellow"/>
        </w:rPr>
        <w:t>everyone makes it much harder construct powerful coalitions</w:t>
      </w:r>
      <w:r>
        <w:rPr>
          <w:rStyle w:val="StyleUnderline"/>
        </w:rPr>
        <w:t xml:space="preserve"> whose support can enhance America’s diplomatic leverage.</w:t>
      </w:r>
      <w:r>
        <w:rPr>
          <w:sz w:val="16"/>
        </w:rPr>
        <w:t xml:space="preserve"> This problem is perhaps most apparent in the administration’s haphazard approach to economic diplomacy with China. By leaving the Trans-Pacific Partnership and picking trade fights with other key partners, the administration missed an opportunity to organize a broad coalition of industrial powers united by a desire to get China to reform its own economic practices. Trump’s trade team may still get some sort of deal with Beijing, but it won’t be as good as what they could have achieved with a more sophisticated and cooperative effort. Much the same lesson applies to Iran. The Trump administration deliberately set out to kill the Iran nuclear deal, and it did it in plain sight. It is </w:t>
      </w:r>
      <w:hyperlink r:id="rId27" w:history="1">
        <w:r>
          <w:rPr>
            <w:rStyle w:val="Hyperlink"/>
            <w:sz w:val="16"/>
          </w:rPr>
          <w:t>so focused</w:t>
        </w:r>
      </w:hyperlink>
      <w:r>
        <w:rPr>
          <w:sz w:val="16"/>
        </w:rPr>
        <w:t xml:space="preserve"> on this goal that it is even willing to punish the other signatories in a vain attempt to get Iran to say uncle. Tehran has continued to abide by the terms of the agreement despite Washington’s reneging on the deal, but its patience is probably not infinite, especially when the administration has made it clear that regime change is its real objective. Should Iran eventually restart its nuclear weapons program—which has been in abeyance for more than a decade—the rest of the world is not going to suddenly line up behind the United States and support more forceful action. Why? Because everyone knows that it was the United States—not Iran—that killed the deal, and there won’t be a ton of sympathy for America when it starts bleating about Iran’s response. America’s Middle East clients will no doubt be happy if Washington decides to fight another war on their behalf, but don’t count on a lot of help from them or from anyone else. </w:t>
      </w:r>
      <w:r>
        <w:rPr>
          <w:rStyle w:val="StyleUnderline"/>
        </w:rPr>
        <w:t xml:space="preserve">Third, </w:t>
      </w:r>
      <w:r>
        <w:rPr>
          <w:rStyle w:val="StyleUnderline"/>
          <w:highlight w:val="yellow"/>
        </w:rPr>
        <w:t>other states don’t like being beholden to the whims of others</w:t>
      </w:r>
      <w:r>
        <w:rPr>
          <w:rStyle w:val="StyleUnderline"/>
        </w:rPr>
        <w:t xml:space="preserve">, and especially when others behave selfishly, erratically, and with ill-disguised contempt for others’ interests. Not surprisingly, therefore, other </w:t>
      </w:r>
      <w:r>
        <w:rPr>
          <w:rStyle w:val="StyleUnderline"/>
          <w:highlight w:val="yellow"/>
        </w:rPr>
        <w:t>states are starting to develop workarounds designed to limit U.S. leverage</w:t>
      </w:r>
      <w:r>
        <w:rPr>
          <w:rStyle w:val="StyleUnderline"/>
        </w:rPr>
        <w:t>, most notably by designing financial arrangements outside the network of institutions that Washington has been using to coerce allies and adversaries into compliance</w:t>
      </w:r>
      <w:r>
        <w:rPr>
          <w:sz w:val="16"/>
        </w:rPr>
        <w:t xml:space="preserve">. As Henry Farrell and Abraham Newman recently </w:t>
      </w:r>
      <w:hyperlink r:id="rId28" w:history="1">
        <w:r>
          <w:rPr>
            <w:rStyle w:val="Hyperlink"/>
            <w:sz w:val="16"/>
          </w:rPr>
          <w:t>wrote</w:t>
        </w:r>
      </w:hyperlink>
      <w:r>
        <w:rPr>
          <w:sz w:val="16"/>
        </w:rPr>
        <w:t xml:space="preserve"> in FP, “instead of leading states and businesses to minimize contact with the targets of U.S. sanctions,” the Trump administration’s strong-arm tactics “may lead states and businesses to minimize their contact with the U.S.-led global financial system and to start to construct their own workarounds. Over time, those workarounds might even begin to accumulate into an effective alternative system.” </w:t>
      </w:r>
      <w:r>
        <w:rPr>
          <w:rStyle w:val="StyleUnderline"/>
        </w:rPr>
        <w:t xml:space="preserve">Lastly, </w:t>
      </w:r>
      <w:r>
        <w:rPr>
          <w:rStyle w:val="StyleUnderline"/>
          <w:highlight w:val="yellow"/>
        </w:rPr>
        <w:t>being a bully encourages adversaries to join forces out of their own self-interest</w:t>
      </w:r>
      <w:r>
        <w:rPr>
          <w:rStyle w:val="StyleUnderline"/>
        </w:rPr>
        <w:t>, while giving potential allies more reason to keep their distance. It is no accident that Russia and China continue to move closer together—even though they are not natural allies, and a smarter U.S. approach could give Moscow reasons to distance itself from Beijing—and America’s same bullying impulses are going to push states like Iran even closer to them.</w:t>
      </w:r>
      <w:r>
        <w:rPr>
          <w:sz w:val="16"/>
        </w:rPr>
        <w:t xml:space="preserve"> Bolton and those of his ilk will probably come up with some trite new moniker for this group—“Axis of Evil” and “Troika of Tyranny” are taken, so perhaps “Triad of Troublemakers” or “Coalition of Chaos”—ignoring the fact that their own policies have helped push these powers together. What we are witnessing, therefore, is a real-world test of two competing visions of contemporary geopolitics. One version sees U.S. power as essentially undiminished and believes that a combination of material capabilities, favorable geography, and entrenched institutional capabilities will allow it to pursue an ambitious and revisionist foreign policy at little cost and with a high probability of success. </w:t>
      </w:r>
      <w:r>
        <w:rPr>
          <w:rStyle w:val="StyleUnderline"/>
        </w:rPr>
        <w:t xml:space="preserve">The second version—to which I subscribe—sees the United States as very powerful and in a privileged position (for various reasons) but also believes </w:t>
      </w:r>
      <w:r>
        <w:rPr>
          <w:rStyle w:val="StyleUnderline"/>
          <w:highlight w:val="yellow"/>
        </w:rPr>
        <w:t>there are limits to U.S. power</w:t>
      </w:r>
      <w:r>
        <w:rPr>
          <w:rStyle w:val="StyleUnderline"/>
        </w:rPr>
        <w:t xml:space="preserve"> and that </w:t>
      </w:r>
      <w:r>
        <w:rPr>
          <w:rStyle w:val="StyleUnderline"/>
          <w:highlight w:val="yellow"/>
        </w:rPr>
        <w:t>it is necessary to set priorities, minimize trade-offs when possible</w:t>
      </w:r>
      <w:r>
        <w:rPr>
          <w:rStyle w:val="StyleUnderline"/>
        </w:rPr>
        <w:t>, and collaborate with others on many issues. It also assumes that others cannot be browbeaten into abject capitulation and that effective and durable international agreements require a degree of mutual compromise, even with adversaries.</w:t>
      </w:r>
    </w:p>
    <w:p w14:paraId="38B93367" w14:textId="77777777" w:rsidR="004133BF" w:rsidRDefault="004133BF" w:rsidP="004133BF">
      <w:pPr>
        <w:pStyle w:val="Heading4"/>
        <w:rPr>
          <w:bCs/>
          <w:szCs w:val="26"/>
        </w:rPr>
      </w:pPr>
      <w:r>
        <w:rPr>
          <w:b w:val="0"/>
          <w:bCs/>
          <w:szCs w:val="26"/>
        </w:rPr>
        <w:t xml:space="preserve">Saudi Arabia will respond by filling in, finding other markets, and inflating oil prices </w:t>
      </w:r>
    </w:p>
    <w:p w14:paraId="33F5C59E" w14:textId="77777777" w:rsidR="004133BF" w:rsidRDefault="004133BF" w:rsidP="004133BF">
      <w:pPr>
        <w:rPr>
          <w:rFonts w:eastAsiaTheme="minorEastAsia" w:cstheme="minorBidi"/>
          <w:szCs w:val="24"/>
        </w:rPr>
      </w:pPr>
      <w:r>
        <w:t xml:space="preserve">Rob </w:t>
      </w:r>
      <w:r>
        <w:rPr>
          <w:rStyle w:val="Style13ptBold"/>
        </w:rPr>
        <w:t>Davies</w:t>
      </w:r>
      <w:r>
        <w:t>, 10-15-20</w:t>
      </w:r>
      <w:r>
        <w:rPr>
          <w:rStyle w:val="Style13ptBold"/>
        </w:rPr>
        <w:t>18</w:t>
      </w:r>
      <w:r>
        <w:t>,( Rob is a reporter on the business desk. He covers industries including gambling, tobacco, alcohol and secondary ticketing "How much damage can Saudi Arabia do to the global economy?," Guardian, https://www.theguardian.com/world/2018/oct/15/how-much-damage-can-saudi-arabia-do-to-the-global-economy)//ellalaur</w:t>
      </w:r>
    </w:p>
    <w:p w14:paraId="76AB1802" w14:textId="77777777" w:rsidR="004133BF" w:rsidRDefault="004133BF" w:rsidP="004133BF">
      <w:pPr>
        <w:rPr>
          <w:rStyle w:val="StyleUnderline"/>
        </w:rPr>
      </w:pPr>
      <w:r>
        <w:rPr>
          <w:sz w:val="16"/>
        </w:rPr>
        <w:t xml:space="preserve">Saudi Arabia enjoys a privileged position both in geopolitical and economic terms. </w:t>
      </w:r>
      <w:r>
        <w:rPr>
          <w:rStyle w:val="StyleUnderline"/>
        </w:rPr>
        <w:t>It will have a powerful hand to play if tensions with the US and the west escalate and it </w:t>
      </w:r>
      <w:hyperlink r:id="rId29" w:history="1">
        <w:r>
          <w:rPr>
            <w:rStyle w:val="StyleUnderline"/>
          </w:rPr>
          <w:t>follows through with Sunday’s warning of retaliation</w:t>
        </w:r>
      </w:hyperlink>
      <w:r>
        <w:rPr>
          <w:rStyle w:val="StyleUnderline"/>
        </w:rPr>
        <w:t>.</w:t>
      </w:r>
    </w:p>
    <w:p w14:paraId="1CC50E39" w14:textId="77777777" w:rsidR="004133BF" w:rsidRDefault="004133BF" w:rsidP="004133BF">
      <w:pPr>
        <w:rPr>
          <w:rStyle w:val="StyleUnderline"/>
        </w:rPr>
      </w:pPr>
      <w:r>
        <w:rPr>
          <w:rStyle w:val="StyleUnderline"/>
        </w:rPr>
        <w:t>Its vast oil reserves – it claims to have about 260bn barrels still to extract – afford the most obvious advantage. The kingdom is the world’s largest oil exporter, pumping or shipping about 7m barrels a day, and giving Riyadh </w:t>
      </w:r>
      <w:hyperlink r:id="rId30" w:history="1">
        <w:r>
          <w:rPr>
            <w:rStyle w:val="StyleUnderline"/>
          </w:rPr>
          <w:t>huge clout in the global economy</w:t>
        </w:r>
      </w:hyperlink>
      <w:r>
        <w:rPr>
          <w:rStyle w:val="StyleUnderline"/>
        </w:rPr>
        <w:t> because it wields power to push up prices.</w:t>
      </w:r>
    </w:p>
    <w:p w14:paraId="4EBF602C" w14:textId="77777777" w:rsidR="004133BF" w:rsidRDefault="004133BF" w:rsidP="004133BF">
      <w:pPr>
        <w:rPr>
          <w:sz w:val="16"/>
        </w:rPr>
      </w:pPr>
      <w:r>
        <w:rPr>
          <w:sz w:val="16"/>
        </w:rPr>
        <w:t>An editorial in Arab News by Turki Aldhakhil, the general manager of the official Saudi news channel, Al Arabiya, offers a hint of what could be in the offing.</w:t>
      </w:r>
    </w:p>
    <w:p w14:paraId="1ED94C0E" w14:textId="77777777" w:rsidR="004133BF" w:rsidRDefault="004133BF" w:rsidP="004133BF">
      <w:pPr>
        <w:rPr>
          <w:sz w:val="16"/>
        </w:rPr>
      </w:pPr>
      <w:r>
        <w:rPr>
          <w:sz w:val="16"/>
        </w:rPr>
        <w:t>He said Riyadh was weighing up 30 measures designed to put pressure on the US if it were to impose sanctions over the disappearance and presumed murder of Jamal Khashoggi inside the country’s Istanbul consulate. These would include an oil production cut that could drive prices from around $80 (£60) a barrel to more than $400, more than double the </w:t>
      </w:r>
      <w:hyperlink r:id="rId31" w:history="1">
        <w:r>
          <w:rPr>
            <w:rStyle w:val="Hyperlink"/>
            <w:sz w:val="16"/>
          </w:rPr>
          <w:t>all-time high of </w:t>
        </w:r>
      </w:hyperlink>
      <w:hyperlink r:id="rId32" w:history="1">
        <w:r>
          <w:rPr>
            <w:rStyle w:val="Hyperlink"/>
            <w:sz w:val="16"/>
          </w:rPr>
          <w:t>$147.27</w:t>
        </w:r>
      </w:hyperlink>
      <w:r>
        <w:rPr>
          <w:sz w:val="16"/>
        </w:rPr>
        <w:t> reached in 2008.</w:t>
      </w:r>
    </w:p>
    <w:p w14:paraId="11478749" w14:textId="77777777" w:rsidR="004133BF" w:rsidRDefault="004133BF" w:rsidP="004133BF">
      <w:pPr>
        <w:rPr>
          <w:rStyle w:val="StyleUnderline"/>
        </w:rPr>
      </w:pPr>
      <w:r>
        <w:rPr>
          <w:rStyle w:val="StyleUnderline"/>
        </w:rPr>
        <w:t>This would have profound consequences globally, not just because motorists would pay more at the petrol pump, but because it would force up the cost of all goods that travel by road.</w:t>
      </w:r>
    </w:p>
    <w:p w14:paraId="001DB8F7" w14:textId="77777777" w:rsidR="004133BF" w:rsidRDefault="004133BF" w:rsidP="004133BF">
      <w:pPr>
        <w:rPr>
          <w:rStyle w:val="StyleUnderline"/>
        </w:rPr>
      </w:pPr>
      <w:r>
        <w:rPr>
          <w:rStyle w:val="StyleUnderline"/>
        </w:rPr>
        <w:t>Saudi Arabia also supports thousands of US jobs via its arms purchases. It is the </w:t>
      </w:r>
      <w:hyperlink r:id="rId33" w:history="1">
        <w:r>
          <w:rPr>
            <w:rStyle w:val="StyleUnderline"/>
          </w:rPr>
          <w:t>world’s </w:t>
        </w:r>
      </w:hyperlink>
      <w:hyperlink r:id="rId34" w:history="1">
        <w:r>
          <w:rPr>
            <w:rStyle w:val="StyleUnderline"/>
          </w:rPr>
          <w:t>second-largest</w:t>
        </w:r>
      </w:hyperlink>
      <w:hyperlink r:id="rId35" w:history="1">
        <w:r>
          <w:rPr>
            <w:rStyle w:val="StyleUnderline"/>
          </w:rPr>
          <w:t> arms importer after India</w:t>
        </w:r>
      </w:hyperlink>
      <w:r>
        <w:rPr>
          <w:rStyle w:val="StyleUnderline"/>
        </w:rPr>
        <w:t> and 61% of those imports come from the US.</w:t>
      </w:r>
    </w:p>
    <w:p w14:paraId="0F4D8D1D" w14:textId="77777777" w:rsidR="004133BF" w:rsidRDefault="004133BF" w:rsidP="004133BF">
      <w:pPr>
        <w:rPr>
          <w:sz w:val="16"/>
        </w:rPr>
      </w:pPr>
      <w:r>
        <w:rPr>
          <w:sz w:val="16"/>
        </w:rPr>
        <w:t>It was the US’s biggest arms customer last year, signing $17.5bn worth of deals, a trend that looks set to continue after Donald Trump </w:t>
      </w:r>
      <w:hyperlink r:id="rId36" w:history="1">
        <w:r>
          <w:rPr>
            <w:rStyle w:val="Hyperlink"/>
            <w:sz w:val="16"/>
          </w:rPr>
          <w:t>signed a </w:t>
        </w:r>
      </w:hyperlink>
      <w:hyperlink r:id="rId37" w:history="1">
        <w:r>
          <w:rPr>
            <w:rStyle w:val="Hyperlink"/>
            <w:sz w:val="16"/>
          </w:rPr>
          <w:t>$110bn </w:t>
        </w:r>
      </w:hyperlink>
      <w:hyperlink r:id="rId38" w:history="1">
        <w:r>
          <w:rPr>
            <w:rStyle w:val="Hyperlink"/>
            <w:sz w:val="16"/>
          </w:rPr>
          <w:t>defence agreement in Riyadh</w:t>
        </w:r>
      </w:hyperlink>
      <w:r>
        <w:rPr>
          <w:sz w:val="16"/>
        </w:rPr>
        <w:t> last year.</w:t>
      </w:r>
    </w:p>
    <w:p w14:paraId="2D2B398D" w14:textId="77777777" w:rsidR="004133BF" w:rsidRDefault="004133BF" w:rsidP="004133BF">
      <w:pPr>
        <w:rPr>
          <w:rStyle w:val="StyleUnderline"/>
        </w:rPr>
      </w:pPr>
      <w:r>
        <w:rPr>
          <w:rStyle w:val="StyleUnderline"/>
        </w:rPr>
        <w:t>The alliance stands to benefit US employers such as Lockheed Martin, Boeing, General Electric and ExxonMobil. Some of the firms are reported to have expressed concern to Trump already about the impact that a freeze in Saudi-US relations might have. Riyadh could, for example, simply switch its purchases to other major arms exporters such as Russia and China.</w:t>
      </w:r>
    </w:p>
    <w:p w14:paraId="6E4B97EA" w14:textId="77777777" w:rsidR="004133BF" w:rsidRDefault="004133BF" w:rsidP="004133BF">
      <w:pPr>
        <w:rPr>
          <w:sz w:val="16"/>
        </w:rPr>
      </w:pPr>
      <w:r>
        <w:rPr>
          <w:sz w:val="16"/>
        </w:rPr>
        <w:t>Trump’s trip to the Arabian peninsula last year also yielded an agreement that the kingdom’s Public Investment Fund, which manages its vast oil wealth, would invest in US infrastructure programmes. The PIF is to stump up $20bn of a $40bn pot overseen by the global asset manager Blackstone. The fund, however, has yet to gather any serious momentum.</w:t>
      </w:r>
    </w:p>
    <w:p w14:paraId="650FD92D" w14:textId="77777777" w:rsidR="004133BF" w:rsidRDefault="004133BF" w:rsidP="004133BF">
      <w:pPr>
        <w:rPr>
          <w:rStyle w:val="StyleUnderline"/>
        </w:rPr>
      </w:pPr>
      <w:r>
        <w:rPr>
          <w:rStyle w:val="StyleUnderline"/>
        </w:rPr>
        <w:t>Saudi Arabia has shown in the past that it is not afraid to leverage its unique political and economic position to get its own way. An investigation into allegations of bribery </w:t>
      </w:r>
      <w:hyperlink r:id="rId39" w:history="1">
        <w:r>
          <w:rPr>
            <w:rStyle w:val="StyleUnderline"/>
          </w:rPr>
          <w:t>involving the British defence firm BAE Systems in the country</w:t>
        </w:r>
      </w:hyperlink>
      <w:r>
        <w:rPr>
          <w:rStyle w:val="StyleUnderline"/>
        </w:rPr>
        <w:t> was dropped under Tony Blair’s government in 2006. Blair said Riyadh had threatened to stop cooperating on intelligence matters, putting Britain at greater risk of a terrorist attack.</w:t>
      </w:r>
    </w:p>
    <w:p w14:paraId="2C0B8637" w14:textId="77777777" w:rsidR="004133BF" w:rsidRDefault="004133BF" w:rsidP="004133BF">
      <w:pPr>
        <w:rPr>
          <w:sz w:val="16"/>
        </w:rPr>
      </w:pPr>
      <w:r>
        <w:rPr>
          <w:sz w:val="16"/>
        </w:rPr>
        <w:t>Seth Frantzman, the executive director of the US-based Middle East Center for Reporting and Analysis, said the kingdom’s importance to US strategy in the Gulf, particularly as a bulwark against Iran, gave it great influence.</w:t>
      </w:r>
    </w:p>
    <w:p w14:paraId="5128B0EA" w14:textId="77777777" w:rsidR="004133BF" w:rsidRDefault="004133BF" w:rsidP="004133BF">
      <w:pPr>
        <w:rPr>
          <w:rStyle w:val="StyleUnderline"/>
        </w:rPr>
      </w:pPr>
      <w:r>
        <w:rPr>
          <w:sz w:val="16"/>
        </w:rPr>
        <w:t>“</w:t>
      </w:r>
      <w:r>
        <w:rPr>
          <w:rStyle w:val="StyleUnderline"/>
        </w:rPr>
        <w:t>They’re part of an American-Saudi-UAE alliance, and the current US administration is tough on Iran, so in some ways the US is more beholden to </w:t>
      </w:r>
      <w:hyperlink r:id="rId40" w:history="1">
        <w:r>
          <w:rPr>
            <w:rStyle w:val="StyleUnderline"/>
          </w:rPr>
          <w:t>Saudi Arabia</w:t>
        </w:r>
      </w:hyperlink>
      <w:r>
        <w:rPr>
          <w:rStyle w:val="StyleUnderline"/>
        </w:rPr>
        <w:t> than in previous years,” he said.</w:t>
      </w:r>
    </w:p>
    <w:p w14:paraId="2117DF0C" w14:textId="77777777" w:rsidR="004133BF" w:rsidRDefault="004133BF" w:rsidP="004133BF">
      <w:pPr>
        <w:rPr>
          <w:rStyle w:val="StyleUnderline"/>
        </w:rPr>
      </w:pPr>
      <w:r>
        <w:rPr>
          <w:rStyle w:val="StyleUnderline"/>
        </w:rPr>
        <w:t>“They don’t want to be humiliated in this exchange. The US press says Trump will punish Saudi Arabia, and they don’t want to come out of this looking like the child being punished.</w:t>
      </w:r>
    </w:p>
    <w:p w14:paraId="2BD48143" w14:textId="77777777" w:rsidR="004133BF" w:rsidRDefault="004133BF" w:rsidP="004133BF">
      <w:pPr>
        <w:rPr>
          <w:rStyle w:val="StyleUnderline"/>
        </w:rPr>
      </w:pPr>
      <w:r>
        <w:rPr>
          <w:rStyle w:val="StyleUnderline"/>
        </w:rPr>
        <w:t>“Saudi probably feels it’s on a winning streak economically and if it has to take a hit, which it already is in terms of its image, it will be made up for by the fact they’ll find markets somewhere else.”</w:t>
      </w:r>
    </w:p>
    <w:p w14:paraId="126FC022" w14:textId="77777777" w:rsidR="004133BF" w:rsidRDefault="004133BF" w:rsidP="004133BF">
      <w:pPr>
        <w:rPr>
          <w:rStyle w:val="TitleChar"/>
          <w:rFonts w:eastAsiaTheme="minorHAnsi"/>
        </w:rPr>
      </w:pPr>
    </w:p>
    <w:p w14:paraId="642A9531" w14:textId="77777777" w:rsidR="004133BF" w:rsidRDefault="004133BF" w:rsidP="004133BF">
      <w:pPr>
        <w:pStyle w:val="Heading4"/>
        <w:rPr>
          <w:bCs/>
          <w:szCs w:val="26"/>
        </w:rPr>
      </w:pPr>
      <w:r>
        <w:rPr>
          <w:b w:val="0"/>
          <w:bCs/>
          <w:szCs w:val="26"/>
        </w:rPr>
        <w:t xml:space="preserve">China-Russia competition for Saudi Arabia means they just fill in </w:t>
      </w:r>
    </w:p>
    <w:p w14:paraId="50AA6585" w14:textId="77777777" w:rsidR="004133BF" w:rsidRDefault="004133BF" w:rsidP="004133BF">
      <w:pPr>
        <w:rPr>
          <w:rFonts w:asciiTheme="majorHAnsi" w:eastAsiaTheme="minorEastAsia" w:hAnsiTheme="majorHAnsi" w:cstheme="minorBidi"/>
          <w:szCs w:val="24"/>
        </w:rPr>
      </w:pPr>
      <w:r>
        <w:rPr>
          <w:rFonts w:asciiTheme="majorHAnsi" w:hAnsiTheme="majorHAnsi"/>
        </w:rPr>
        <w:t xml:space="preserve">Paul </w:t>
      </w:r>
      <w:r>
        <w:rPr>
          <w:rStyle w:val="Style13ptBold"/>
          <w:rFonts w:asciiTheme="majorHAnsi" w:hAnsiTheme="majorHAnsi"/>
        </w:rPr>
        <w:t>Stronski and</w:t>
      </w:r>
      <w:r>
        <w:rPr>
          <w:rFonts w:asciiTheme="majorHAnsi" w:hAnsiTheme="majorHAnsi"/>
        </w:rPr>
        <w:t xml:space="preserve">, Nicole </w:t>
      </w:r>
      <w:r>
        <w:rPr>
          <w:rStyle w:val="Style13ptBold"/>
          <w:rFonts w:asciiTheme="majorHAnsi" w:hAnsiTheme="majorHAnsi"/>
        </w:rPr>
        <w:t>Ng</w:t>
      </w:r>
      <w:r>
        <w:rPr>
          <w:rFonts w:asciiTheme="majorHAnsi" w:hAnsiTheme="majorHAnsi"/>
        </w:rPr>
        <w:t xml:space="preserve"> 20</w:t>
      </w:r>
      <w:r>
        <w:rPr>
          <w:rStyle w:val="Style13ptBold"/>
          <w:rFonts w:asciiTheme="majorHAnsi" w:hAnsiTheme="majorHAnsi"/>
        </w:rPr>
        <w:t>18</w:t>
      </w:r>
      <w:r>
        <w:rPr>
          <w:rFonts w:asciiTheme="majorHAnsi" w:hAnsiTheme="majorHAnsi"/>
        </w:rPr>
        <w:t xml:space="preserve">,( Paul Stronski is a senior fellow in Carnegie’s Russia and Eurasia Program, where his research focuses on the relationship between Russia and neighboring countries in Central Asia and the South Caucasus. Nicole Ng is a research assistant in the Russia and Eurasia Program."Cooperation and Competition: Russia and China in Central Asia, the Russian Far East, and the Arctic," Carnegie Endowment for International Peace, </w:t>
      </w:r>
      <w:hyperlink r:id="rId41" w:history="1">
        <w:r>
          <w:rPr>
            <w:rStyle w:val="Hyperlink"/>
            <w:rFonts w:asciiTheme="majorHAnsi" w:hAnsiTheme="majorHAnsi"/>
          </w:rPr>
          <w:t>https://carnegieendowment.org/2018/02/28/cooperation-and-competition-russia-and-china-in-central-asia-russian-far-east-and-arctic-pub-75673)//ellalaur</w:t>
        </w:r>
      </w:hyperlink>
    </w:p>
    <w:p w14:paraId="34058EA9" w14:textId="77777777" w:rsidR="004133BF" w:rsidRDefault="004133BF" w:rsidP="004133BF">
      <w:pPr>
        <w:rPr>
          <w:rFonts w:asciiTheme="majorHAnsi" w:hAnsiTheme="majorHAnsi"/>
        </w:rPr>
      </w:pPr>
    </w:p>
    <w:p w14:paraId="543EC016" w14:textId="77777777" w:rsidR="004133BF" w:rsidRDefault="004133BF" w:rsidP="004133BF">
      <w:pPr>
        <w:rPr>
          <w:rStyle w:val="StyleUnderline"/>
        </w:rPr>
      </w:pPr>
      <w:r>
        <w:rPr>
          <w:rStyle w:val="StyleUnderline"/>
          <w:rFonts w:asciiTheme="majorHAnsi" w:hAnsiTheme="majorHAnsi"/>
        </w:rPr>
        <w:t>China’s hunger for natural resources drives much of its interest in the Russian Far East, and the energy sphere has been the pillar of Sino-Russian engagement in the region. While Chinese financing has helped unlock Russia’s eastern oil reserves, China has also leveraged its economic clout to diversify its energy sources under favorable terms</w:t>
      </w:r>
      <w:r>
        <w:rPr>
          <w:rFonts w:asciiTheme="majorHAnsi" w:hAnsiTheme="majorHAnsi"/>
        </w:rPr>
        <w:t xml:space="preserve">. In 2009, Russia and China agreed to construct a spur pipeline of Russia’s Eastern Siberia–Pacific Ocean (ESPO) pipeline to Daqing, China, for which Rosneft and Transneft borrowed $25 billion from the China Development Bank for construction. Negotiations around the ESPO-1 pipeline demonstrated that China could at once assist but also corner Russian parties into acquiescing to its terms. Disputes around the commercial terms of oil supplied through ESPO-1—after which Rosneft and Transneft relented to a “country” discount for China—revealed Russia’s vulnerability vis-à-vis China, a monopoly buyer.40 At the same time, however, China has also provided Rosneft with billions of dollars of financial assistance to service its debt burden in the form of advanced payments for future oil supplies. </w:t>
      </w:r>
      <w:r>
        <w:rPr>
          <w:rStyle w:val="StyleUnderline"/>
          <w:rFonts w:asciiTheme="majorHAnsi" w:hAnsiTheme="majorHAnsi"/>
        </w:rPr>
        <w:t>From 2013 to 2016, Russian oil exports to China more than doubled, with Russia overtaking Saudi Arabia to become China’s top crude oil supplier in 2016.41 Concurrently, major Chinese equity investments in energy assets and oil fields have also increased, with a Chinese energy company most recently purchasing a 14.6 percent stake in Rosneft for $9 billion in September 2017.</w:t>
      </w:r>
    </w:p>
    <w:p w14:paraId="065BEBE7" w14:textId="77777777" w:rsidR="004133BF" w:rsidRDefault="004133BF" w:rsidP="004133BF">
      <w:r>
        <w:rPr>
          <w:rFonts w:asciiTheme="majorHAnsi" w:hAnsiTheme="majorHAnsi"/>
        </w:rPr>
        <w:t xml:space="preserve">Gas is subject to the same maneuvering and has required more state direction: it took Putin’s intervention after a decade of disagreements between Russian and Chinese companies on prices, pipeline routes, and financing agreements to seal a gas agreement between the two countries. In May 2014, Putin and Xi signed a $400 billion agreement for Gazprom to supply CNPC with up to 38 billion cubic meters of gas for thirty years through the Power of Siberia pipeline. </w:t>
      </w:r>
      <w:r>
        <w:rPr>
          <w:rStyle w:val="StyleUnderline"/>
          <w:rFonts w:asciiTheme="majorHAnsi" w:hAnsiTheme="majorHAnsi"/>
        </w:rPr>
        <w:t>However, due to China’s lower urgency for gas and Russia’s isolation from the West, Beijing has been able to push for favorable terms at the expense of Moscow. Although Gazprom has not disclosed the price China will pay for natural gas supplied through the Power of Siberia pipeline, given the known terms of the 2014 deal, China is most likely paying less than Western Europe per cubic meter of gas.42 Even with Putin and Xi’s intervention, the pipeline has still faced delays. Initially hoping to receive a $25 billion financing package from China to build the $55 billion pipeline, Gazprom turned down Chinese financing for the project, because China reportedly had pushed for higher interest rates than Gazprom would accept.43 Only two years after Xi and Putin’s agreement did Gazprom secure a $2.2 billion loan from the Bank of China for the pipeline</w:t>
      </w:r>
      <w:r>
        <w:rPr>
          <w:rFonts w:asciiTheme="majorHAnsi" w:hAnsiTheme="majorHAnsi"/>
        </w:rPr>
        <w:t>.44 The Power of Siberia pipeline is now slated to be completed by the end of 2019. However, talks on two additional gas pipelines to China—the Sakhalin pipeline and Power of Siberia 2 in Altai—have stalled, because of the slowdown in China’s economic growth and subsequent uncertainty over its energy needs. Low gas prices also call into question the profitability of these energy deals for Russia.45</w:t>
      </w:r>
    </w:p>
    <w:p w14:paraId="0F75C394" w14:textId="77777777" w:rsidR="004133BF" w:rsidRDefault="004133BF" w:rsidP="004133BF">
      <w:pPr>
        <w:rPr>
          <w:rStyle w:val="StyleUnderline"/>
        </w:rPr>
      </w:pPr>
      <w:r>
        <w:rPr>
          <w:rStyle w:val="StyleUnderline"/>
          <w:rFonts w:asciiTheme="majorHAnsi" w:hAnsiTheme="majorHAnsi"/>
        </w:rPr>
        <w:t>Beyond oil and gas, Chinese investment could help Russia realize the second prong of its development strategy for the Russian Far East—developing infrastructure and secondary sector enterprises to increase nonhydrocarbon exports to the Asia Pacific region. Such economic activity could help the Russian Far East move beyond being a mere exporter of non-value-added materials to China, as well as facilitate its long-term and sustainable development. Since 2014, Russia has established vehicles to attract domestic and foreign investment in the Far East, such as the Free Port of Vladivostok and the Priority Development Areas (PDAs). They offer fiscal incentives, free customs zones, deregulation, and other favorable conditions for long durations to incentivize business activities.</w:t>
      </w:r>
    </w:p>
    <w:p w14:paraId="33DCC342" w14:textId="77777777" w:rsidR="004133BF" w:rsidRDefault="004133BF" w:rsidP="004133BF"/>
    <w:p w14:paraId="373B812F" w14:textId="77777777" w:rsidR="004133BF" w:rsidRDefault="004133BF" w:rsidP="004133BF">
      <w:pPr>
        <w:pStyle w:val="Heading4"/>
        <w:rPr>
          <w:bCs/>
          <w:szCs w:val="26"/>
        </w:rPr>
      </w:pPr>
      <w:r>
        <w:rPr>
          <w:b w:val="0"/>
          <w:bCs/>
          <w:szCs w:val="26"/>
        </w:rPr>
        <w:t>past attempts at leverage forgeit any political credibility means Saudi Arabia says no</w:t>
      </w:r>
    </w:p>
    <w:p w14:paraId="00D7C97C" w14:textId="77777777" w:rsidR="004133BF" w:rsidRDefault="004133BF" w:rsidP="004133BF">
      <w:pPr>
        <w:rPr>
          <w:rFonts w:asciiTheme="majorHAnsi" w:eastAsiaTheme="minorEastAsia" w:hAnsiTheme="majorHAnsi" w:cstheme="minorBidi"/>
          <w:szCs w:val="24"/>
        </w:rPr>
      </w:pPr>
      <w:r>
        <w:rPr>
          <w:rFonts w:asciiTheme="majorHAnsi" w:hAnsiTheme="majorHAnsi"/>
        </w:rPr>
        <w:t xml:space="preserve">Perry </w:t>
      </w:r>
      <w:r>
        <w:rPr>
          <w:rStyle w:val="Style13ptBold"/>
          <w:rFonts w:asciiTheme="majorHAnsi" w:hAnsiTheme="majorHAnsi"/>
        </w:rPr>
        <w:t>Cammack and</w:t>
      </w:r>
      <w:r>
        <w:rPr>
          <w:rFonts w:asciiTheme="majorHAnsi" w:hAnsiTheme="majorHAnsi"/>
        </w:rPr>
        <w:t xml:space="preserve"> Michele </w:t>
      </w:r>
      <w:r>
        <w:rPr>
          <w:rStyle w:val="Style13ptBold"/>
          <w:rFonts w:asciiTheme="majorHAnsi" w:hAnsiTheme="majorHAnsi"/>
        </w:rPr>
        <w:t>Dunne</w:t>
      </w:r>
      <w:r>
        <w:rPr>
          <w:rFonts w:asciiTheme="majorHAnsi" w:hAnsiTheme="majorHAnsi"/>
        </w:rPr>
        <w:t>, 10-23-20</w:t>
      </w:r>
      <w:r>
        <w:rPr>
          <w:rStyle w:val="Style13ptBold"/>
          <w:rFonts w:asciiTheme="majorHAnsi" w:hAnsiTheme="majorHAnsi"/>
        </w:rPr>
        <w:t>18</w:t>
      </w:r>
      <w:r>
        <w:rPr>
          <w:rFonts w:asciiTheme="majorHAnsi" w:hAnsiTheme="majorHAnsi"/>
        </w:rPr>
        <w:t>(Perry Cammack is a nonresident fellow in the Middle East Program at the Carnegie Endowment for International Peace, where he focuses on long-term regional trends and their implications for American foreign policy. Dunne is an expert on political and economic change in Arab countries, particularly Egypt, as well as U.S. policy in the Middle East., "Fueling Middle East Conflicts—or Dousing the Flames," Carnegie Endowment for International Peace, https://carnegieendowment.org/2018/10/23/fueling-middle-east-conflicts-or-dousing-flames-pub-77548)//ellalaur</w:t>
      </w:r>
    </w:p>
    <w:p w14:paraId="7159529D" w14:textId="77777777" w:rsidR="004133BF" w:rsidRDefault="004133BF" w:rsidP="004133BF">
      <w:pPr>
        <w:rPr>
          <w:rFonts w:asciiTheme="majorHAnsi" w:hAnsiTheme="majorHAnsi"/>
        </w:rPr>
      </w:pPr>
    </w:p>
    <w:p w14:paraId="0AC35690" w14:textId="77777777" w:rsidR="004133BF" w:rsidRDefault="004133BF" w:rsidP="004133BF">
      <w:pPr>
        <w:rPr>
          <w:rFonts w:asciiTheme="majorHAnsi" w:hAnsiTheme="majorHAnsi"/>
        </w:rPr>
      </w:pPr>
      <w:r>
        <w:rPr>
          <w:rStyle w:val="StyleUnderline"/>
          <w:rFonts w:asciiTheme="majorHAnsi" w:hAnsiTheme="majorHAnsi"/>
        </w:rPr>
        <w:t>Even worse, arms provided to militaries in fragile or highly corrupt states can slip into the hands of terrorists, militias, and other nonstate actors. Although the Houthi rebels have reportedly received Iranian-supplied ballistic missiles, many of their ballistic missile stocks are composed of Russian and North Korean weapons originally provided to the Yemeni army and seized during Houthi advances in 2013 and 2014.</w:t>
      </w:r>
      <w:r>
        <w:rPr>
          <w:rFonts w:asciiTheme="majorHAnsi" w:hAnsiTheme="majorHAnsi"/>
        </w:rPr>
        <w:t>18 A comprehensive survey by Conflict Armament Research of 40,000 combat items recovered from Islamic State fighters in Syria and Iraq suggests that more than 50 percent of their weapons were originally produced by Russia and China (many of them for the Syrian and Iraqi armies), and 30 percent originated from Warsaw Pact–era Eastern Europe. Three percent of weapons and 13 percent of ammunition were NATO caliber, presumably seized from the Iraqi armed forces during the Islamic State’s advances in 2014.19</w:t>
      </w:r>
    </w:p>
    <w:p w14:paraId="02DC8531" w14:textId="77777777" w:rsidR="004133BF" w:rsidRDefault="004133BF" w:rsidP="004133BF">
      <w:pPr>
        <w:rPr>
          <w:rFonts w:asciiTheme="majorHAnsi" w:hAnsiTheme="majorHAnsi"/>
        </w:rPr>
      </w:pPr>
      <w:r>
        <w:rPr>
          <w:rStyle w:val="StyleUnderline"/>
          <w:rFonts w:asciiTheme="majorHAnsi" w:hAnsiTheme="majorHAnsi"/>
        </w:rPr>
        <w:t>In one case, an advanced anti-tank guided weapon was reportedly manufactured in Europe, sold to the United States, supplied to a party in Syria, and transferred to the Islamic State in Iraq, where it was recovered—all within two months of leaving the facto</w:t>
      </w:r>
      <w:r>
        <w:rPr>
          <w:rFonts w:asciiTheme="majorHAnsi" w:hAnsiTheme="majorHAnsi"/>
        </w:rPr>
        <w:t>ry.20 Unfortunately, the advanced weapons systems being sold to authoritarian Arab governments today may be used by insurgent fighters in future wars.</w:t>
      </w:r>
    </w:p>
    <w:p w14:paraId="60EE6916" w14:textId="77777777" w:rsidR="004133BF" w:rsidRDefault="004133BF" w:rsidP="004133BF">
      <w:pPr>
        <w:rPr>
          <w:rFonts w:asciiTheme="majorHAnsi" w:hAnsiTheme="majorHAnsi"/>
        </w:rPr>
      </w:pPr>
      <w:r>
        <w:rPr>
          <w:rFonts w:asciiTheme="majorHAnsi" w:hAnsiTheme="majorHAnsi"/>
        </w:rPr>
        <w:t>What of the argument that security assistance and arms sales can moderate the behavior of recipient countries?21 Here too, experience suggests otherwise. Take the examples of U.S. security assistance to Egypt and U.S. arms sales to Saudi Arabia and the United Arab Emirates.</w:t>
      </w:r>
    </w:p>
    <w:p w14:paraId="35426B5A" w14:textId="77777777" w:rsidR="004133BF" w:rsidRDefault="004133BF" w:rsidP="004133BF">
      <w:pPr>
        <w:rPr>
          <w:rStyle w:val="StyleUnderline"/>
        </w:rPr>
      </w:pPr>
      <w:r>
        <w:rPr>
          <w:rStyle w:val="StyleUnderline"/>
          <w:rFonts w:asciiTheme="majorHAnsi" w:hAnsiTheme="majorHAnsi"/>
        </w:rPr>
        <w:t xml:space="preserve">The United States has provided $1.3 billion in security assistance to Egypt annually since the 1978 Camp David Accords, totaling more than $46 billion.22While the hope had been that the assistance would help modernize, professionalize, and depoliticize Egypt’s military, in fact the opposite has happened. In 2013, then defense minister (now President) Abdel Fattah el-Sisi upended a brief democratic opening, and since then the military domination of politics and the economy has escalated sharply. Gross human rights abuses have also risen, fueling an insurgency in Sinai and radicalization among youth in prisons. The United States has struggled to use its assistance as leverage; the Obama and Trump administrations each suspended portions of assistance or equipment deliveries due to alarming rights violations and lack of cooperation in other forms, but then gave up and resumed aid without getting anything in return. </w:t>
      </w:r>
      <w:r>
        <w:rPr>
          <w:rStyle w:val="Emphasis"/>
          <w:rFonts w:asciiTheme="majorHAnsi" w:hAnsiTheme="majorHAnsi"/>
        </w:rPr>
        <w:t>Any potential political leverage was thus forfeited.</w:t>
      </w:r>
    </w:p>
    <w:p w14:paraId="501D3DED" w14:textId="77777777" w:rsidR="004133BF" w:rsidRDefault="004133BF" w:rsidP="004133BF">
      <w:r>
        <w:rPr>
          <w:rFonts w:asciiTheme="majorHAnsi" w:hAnsiTheme="majorHAnsi"/>
        </w:rPr>
        <w:t>A review of 2017 U.S. arms sales found at least $659 million in sales to Saudi Arabia and the United Arab Emirates for laser-guided bombs and other munitions, as well as firearms, to be used in combat operations in Yemen.23 But there is little evidence that the U.S. support for the Saudi-Emirati campaign has either accelerated a coalition victory (thereby shortening the conflict) or significantly reduced casualties in Yemen. U.S.-made weapons systems have targeted school buses, funerals, and hospitals.24 Four years into the war, the situation has been called the worst humanitarian crisis in the world, with millions of Yemenis at risk of starvation or suffering from related diseases. Germany and Spain have cut off weapons sales to the intervening parties, and pressure has grown in the United Kingdom and United States to consider doing likewise, particularly after an August 2018 United Nations report found that practices by both sides in the conflict amounted to war crimes.25</w:t>
      </w:r>
    </w:p>
    <w:p w14:paraId="0CDD8BF6" w14:textId="77777777" w:rsidR="004133BF" w:rsidRDefault="004133BF" w:rsidP="004133BF">
      <w:pPr>
        <w:rPr>
          <w:rStyle w:val="StyleUnderline"/>
        </w:rPr>
      </w:pPr>
      <w:r>
        <w:rPr>
          <w:rFonts w:asciiTheme="majorHAnsi" w:hAnsiTheme="majorHAnsi"/>
        </w:rPr>
        <w:t xml:space="preserve">Interoperability has also proved to be something of a mirage. </w:t>
      </w:r>
      <w:r>
        <w:rPr>
          <w:rStyle w:val="StyleUnderline"/>
          <w:rFonts w:asciiTheme="majorHAnsi" w:hAnsiTheme="majorHAnsi"/>
        </w:rPr>
        <w:t>The United States and its allies have cooperated in some cases with Arab militaries on common goals: the 1991 Gulf War to expel Iraqi forces from Kuwait, the 2011 intervention in Libya, and the more recent war against the Islamic State in Iraq and Syria. But increasingly, Arab militaries are using weapons, technology, and training obtained from the West to conduct interventions not necessarily to the West’s liking—such as the Gulf force that crushed a peaceful Bahraini uprising in 2011, the ongoing Saudi-Emirati campaign in Yemen, and the ongoing Egyptian-Emirati intervention on behalf of General Khalifa Haftar in Libya.</w:t>
      </w:r>
    </w:p>
    <w:p w14:paraId="2A4F0E32" w14:textId="77777777" w:rsidR="004133BF" w:rsidRDefault="004133BF" w:rsidP="004133BF"/>
    <w:p w14:paraId="35E065FD" w14:textId="77777777" w:rsidR="004133BF" w:rsidRDefault="004133BF" w:rsidP="004133BF">
      <w:pPr>
        <w:rPr>
          <w:rFonts w:asciiTheme="majorHAnsi" w:hAnsiTheme="majorHAnsi"/>
        </w:rPr>
      </w:pPr>
    </w:p>
    <w:p w14:paraId="7CB55BDF" w14:textId="77777777" w:rsidR="004133BF" w:rsidRDefault="004133BF" w:rsidP="004133BF">
      <w:pPr>
        <w:pStyle w:val="Heading4"/>
        <w:rPr>
          <w:rFonts w:asciiTheme="majorHAnsi" w:hAnsiTheme="majorHAnsi"/>
          <w:bCs/>
          <w:szCs w:val="26"/>
        </w:rPr>
      </w:pPr>
      <w:r>
        <w:rPr>
          <w:rFonts w:asciiTheme="majorHAnsi" w:hAnsiTheme="majorHAnsi"/>
          <w:b w:val="0"/>
          <w:bCs/>
          <w:szCs w:val="26"/>
        </w:rPr>
        <w:t>Saudi Arabia will say no and fall back on Russia- Russian interest in the region proves</w:t>
      </w:r>
    </w:p>
    <w:p w14:paraId="5492665B" w14:textId="77777777" w:rsidR="004133BF" w:rsidRDefault="004133BF" w:rsidP="004133BF">
      <w:pPr>
        <w:rPr>
          <w:rFonts w:asciiTheme="majorHAnsi" w:eastAsiaTheme="minorEastAsia" w:hAnsiTheme="majorHAnsi" w:cstheme="minorBidi"/>
          <w:szCs w:val="24"/>
        </w:rPr>
      </w:pPr>
      <w:r>
        <w:rPr>
          <w:rFonts w:asciiTheme="majorHAnsi" w:hAnsiTheme="majorHAnsi"/>
        </w:rPr>
        <w:t xml:space="preserve">DOD SMA </w:t>
      </w:r>
      <w:r>
        <w:rPr>
          <w:rStyle w:val="Style13ptBold"/>
          <w:rFonts w:asciiTheme="majorHAnsi" w:hAnsiTheme="majorHAnsi"/>
        </w:rPr>
        <w:t xml:space="preserve">May </w:t>
      </w:r>
      <w:r>
        <w:rPr>
          <w:rFonts w:asciiTheme="majorHAnsi" w:hAnsiTheme="majorHAnsi"/>
        </w:rPr>
        <w:t>2019(Dr. John Arquilla (Naval Postgraduate School), Ms. Anna Borshchevskaya (The Washington Institute for Near East Policy), Dr. Belinda Bragg (NSI, Inc.), Mr. Pavel Devyatkin (The Arctic Institute), MAJ Adam Dyet (U.S. Army, J5-Policy USCENTCOM), Dr. R. Evan Ellis (U.S. Army War College Strategic Studies Institute), Mr. Daniel J. Flynn (Office of the Director of National Intelligence (ODNI)), Dr. Daniel Goure (Lexington Institute), Ms. Abigail C. Kamp (National Consortium for the Study of Terrorism and Responses to Terrorism (START)), Dr. Roger Kangas (National Defense University), Dr. Mark N. Katz (George Mason University, Schar School of Policy and Government), Dr. Barnett S. Koven (National Consortium for the Study of Terrorism and Responses to Terrorism (START)), Dr. Jeremy W. Lamoreaux (Brigham Young University- Idaho), Dr. Marlene Laruelle (George Washington University), Dr. Christopher Marsh (Special Operations Research Association), Dr. Robert Person (United States Military Academy, West Point), Mr. Roman “Comrade” Pyatkov (HAF/A3K CHECKMATE), Dr. John Schindler (The Locarno Group), Ms. Malin Severin (UK Ministry of Defence Development, Concepts and Doctrine Centre (DCDC)), Dr. Thomas Sherlock (United States Military Academy, West Point), Dr. Joseph Siegle (Africa Center for Strategic Studies, National Defense University), Dr. Robert Spalding III (U.S. Air Force), Dr. Richard Weitz (Center for Political-Military Analysis at the Hudson Institute), Mr. Jason Werchan (USEUCOM Strategy Division &amp; Russia Strategic Initiative (RSI)) “Russian Strategic Intentions A Strategic Multilayer Assessment (SMA) White Paper” SMA White Papers and reports can be downloaded from http://nsiteam.com/sma-publications/)//ellalaur</w:t>
      </w:r>
    </w:p>
    <w:p w14:paraId="0F6DA414" w14:textId="77777777" w:rsidR="004133BF" w:rsidRDefault="004133BF" w:rsidP="004133BF">
      <w:pPr>
        <w:rPr>
          <w:rStyle w:val="StyleUnderline"/>
        </w:rPr>
      </w:pPr>
      <w:r>
        <w:rPr>
          <w:rFonts w:asciiTheme="majorHAnsi" w:hAnsiTheme="majorHAnsi"/>
        </w:rPr>
        <w:t xml:space="preserve">The Russian intervention in Syria that began in 2015 is Moscow’s most important recent action in the Middle East. What is especially remarkable about this event, though, is the regional reaction to it. In the past, a Soviet military intervention in the region would have been seen as hostile and even threatening by neighboring countries. However, despite uneasiness by many Middle Eastern governments at this recent action, these leaders have not understood this campaign as presaging a Russian threat to them. Indeed, top officials from some Middle Eastern governments that had called for the downfall of Assad and were angry at Russia for defending his regime have also expressed admiration for how Putin loyally supports his allies. They contrast this with what they perceive as the Obama Administration undercutting America’s longstanding Egyptian ally, Hosni Mubarak, during the 2011 Arab Spring as well as the Trump Administration’s announcement that it is withdrawing US forces from Syria. </w:t>
      </w:r>
      <w:r>
        <w:rPr>
          <w:rStyle w:val="StyleUnderline"/>
          <w:rFonts w:asciiTheme="majorHAnsi" w:hAnsiTheme="majorHAnsi"/>
        </w:rPr>
        <w:t>Perhaps Putin’s greatest achievement in the Middle East has been to create the impression that Russia is a firm supporter of the region’s largely authoritarian status quo governments while the US, either because of its support for democracy and human rights, or simply its desire to reduce its involvement in the region, is not. This does not mean that some Middle Eastern governments have not had important differences with Russia</w:t>
      </w:r>
      <w:r>
        <w:rPr>
          <w:rFonts w:asciiTheme="majorHAnsi" w:hAnsiTheme="majorHAnsi"/>
        </w:rPr>
        <w:t xml:space="preserve">. Israel, Saudi Arabia, and the United Arab Emirates in particular are unhappy at Moscow’s level of cooperation with Iran. Yet despite this, each of these states has increased its cooperation with Russia. In 2015-16, </w:t>
      </w:r>
      <w:r>
        <w:rPr>
          <w:rStyle w:val="StyleUnderline"/>
          <w:rFonts w:asciiTheme="majorHAnsi" w:hAnsiTheme="majorHAnsi"/>
        </w:rPr>
        <w:t>Russia’s relations with Turkey deteriorated sharply when Turkish forces shot down a Russian military aircraft near the Turkish-Syrian border. Since mid-2016, however, Russian Turkish relations have rebounded strongly (likely spurred by Turkish President Recep Tayyip Erdoğan’s apology over the incident, and Erdoğan’s perception of Russian support during the July</w:t>
      </w:r>
    </w:p>
    <w:p w14:paraId="7C3C3FC5" w14:textId="77777777" w:rsidR="004133BF" w:rsidRDefault="004133BF" w:rsidP="004133BF">
      <w:r>
        <w:rPr>
          <w:rStyle w:val="StyleUnderline"/>
          <w:rFonts w:asciiTheme="majorHAnsi" w:hAnsiTheme="majorHAnsi"/>
        </w:rPr>
        <w:t>2016 Turkish coup attempt; indeed, Erdoğan understood Russian support to be greater than that offered by many Western nations). Attempted Russian Influence in the Middle East Putin has been assiduously courting Middle Eastern leaders in his own special way. He seems much less concerned about being liked than in creating a situation where it is more advantageous for Middle Eastern leaders to cooperate with him than to not do so despite their objections to his cooperation with their adversaries.</w:t>
      </w:r>
      <w:r>
        <w:rPr>
          <w:rFonts w:asciiTheme="majorHAnsi" w:hAnsiTheme="majorHAnsi"/>
        </w:rPr>
        <w:t xml:space="preserve"> The key to the success of this policy is twofold: 1) </w:t>
      </w:r>
      <w:r>
        <w:rPr>
          <w:rStyle w:val="StyleUnderline"/>
          <w:rFonts w:asciiTheme="majorHAnsi" w:hAnsiTheme="majorHAnsi"/>
        </w:rPr>
        <w:t>Putin expresses unqualified support for the continuation of any given leader’s rule; and 2) while Putin will not reduce his support to any country’s adversary, he is willing to increase support for the country that fears it. For example, while Putin will not reduce Russian support for Iran to please Saudi Arabia, he is willing to increase Russian cooperation with Saudi Arabia (even though this displeases Iran). Of course, Middle Eastern leaders are pursuing a similar strategy toward Moscow by enmeshing Russia in such lucrative relationships with them that Putin and his powerful associates see their own interests as being served through maintaining good relations with each of them.</w:t>
      </w:r>
      <w:r>
        <w:rPr>
          <w:rFonts w:asciiTheme="majorHAnsi" w:hAnsiTheme="majorHAnsi"/>
        </w:rPr>
        <w:t xml:space="preserve"> As in Russia itself, Moscow sees civilian populations in the Middle East as potentially destabilizing forces that need to be kept under strict control by governments in order to avoid “color revolution” or “Arab Spring” scenarios</w:t>
      </w:r>
      <w:r>
        <w:rPr>
          <w:rStyle w:val="StyleUnderline"/>
          <w:rFonts w:asciiTheme="majorHAnsi" w:hAnsiTheme="majorHAnsi"/>
        </w:rPr>
        <w:t>. Thus, it is of great importance for Russian propaganda to try to discredit “democracy” as being a recipe for chaos that somehow benefits the US (which only promotes “democracy,” Moscow argues, in pursuit of its own narrow interests) as well as the jihadists (which Moscow often claims that the US actually supports). As noted earlier, Moscow is especially concerned that Russia’s treatment of its own Muslims not become an anti-Russian cause célèbre in the broader Muslim world the way that Afghanistan was in the 1980s. To this end, Russian propaganda emphasizes that Moscow supports certain Muslim causes that the US does not—especially the Palestinian cause—even though Russia (and indeed, several Arab governments) closely cooperate with Israel.</w:t>
      </w:r>
    </w:p>
    <w:p w14:paraId="2E6764B9" w14:textId="77777777" w:rsidR="004133BF" w:rsidRDefault="004133BF" w:rsidP="004133BF">
      <w:pPr>
        <w:rPr>
          <w:rFonts w:asciiTheme="majorHAnsi" w:hAnsiTheme="majorHAnsi"/>
        </w:rPr>
      </w:pPr>
      <w:r>
        <w:rPr>
          <w:rFonts w:asciiTheme="majorHAnsi" w:hAnsiTheme="majorHAnsi"/>
        </w:rPr>
        <w:t xml:space="preserve">Perceived Russian Threats in the Middle East </w:t>
      </w:r>
      <w:r>
        <w:rPr>
          <w:rStyle w:val="StyleUnderline"/>
          <w:rFonts w:asciiTheme="majorHAnsi" w:hAnsiTheme="majorHAnsi"/>
        </w:rPr>
        <w:t>At a time when Russia gets along with all Middle Eastern governments and the major nationallyoriented Middle Eastern opposition movements (i.e., everyone except internationalist jihadists like Al Qaeda and ISIL), the primary threat to Russian interests in the region is change. The downfall of Middle Eastern governments now cooperating with Russia could lead to the rise of new ones that see it as an enemy. Even a change of leadership in an existing government could lead to a decline in cooperation with Russ</w:t>
      </w:r>
      <w:r>
        <w:rPr>
          <w:rFonts w:asciiTheme="majorHAnsi" w:hAnsiTheme="majorHAnsi"/>
        </w:rPr>
        <w:t xml:space="preserve">ia. Such change, of course, also threatens the interests of the US and other external powers in the region. It is noteworthy, though, that while the Soviet Union often benefited from change in the region (especially when an anti-American regime replaced a pro-American one), </w:t>
      </w:r>
      <w:r>
        <w:rPr>
          <w:rStyle w:val="StyleUnderline"/>
          <w:rFonts w:asciiTheme="majorHAnsi" w:hAnsiTheme="majorHAnsi"/>
        </w:rPr>
        <w:t xml:space="preserve">Putin’s Russia has become such a staunch defender of the status quo in the Middle East that it may be less able to adjust to change than the US and other external powers. Looking to the Future – Anticipating Russian Actions Russia can be expected to continue its current course of action, i.e. selling arms, atomic reactors, and anything else it can to whoever in the Middle East can buy them; continuing to cooperate with Saudi Arabia (in particular in setting oil production quotas in support of the higher oil prices that they and other oil producing countries desire); continuing conflict resolution efforts in Syria, Libya, Yemen, and elsewhere that regardless of their chances of success, keep Russia (and not the US) as the focus </w:t>
      </w:r>
      <w:r>
        <w:rPr>
          <w:rFonts w:asciiTheme="majorHAnsi" w:hAnsiTheme="majorHAnsi"/>
        </w:rPr>
        <w:t xml:space="preserve">of </w:t>
      </w:r>
      <w:r>
        <w:rPr>
          <w:rStyle w:val="StyleUnderline"/>
          <w:rFonts w:asciiTheme="majorHAnsi" w:hAnsiTheme="majorHAnsi"/>
        </w:rPr>
        <w:t>diplomacy in the region; and taking advantage of any and all disagreements between Middle Eastern governments and the US to improve Russian cooperation with the forme</w:t>
      </w:r>
      <w:r>
        <w:rPr>
          <w:rFonts w:asciiTheme="majorHAnsi" w:hAnsiTheme="majorHAnsi"/>
        </w:rPr>
        <w:t xml:space="preserve">r. While each of the parties to the Middle East’s many disputes will try to push Moscow to side with them more and their opponents less (or even not at all), </w:t>
      </w:r>
      <w:r>
        <w:rPr>
          <w:rStyle w:val="StyleUnderline"/>
          <w:rFonts w:asciiTheme="majorHAnsi" w:hAnsiTheme="majorHAnsi"/>
        </w:rPr>
        <w:t>Moscow will do all it can to avoid making any such choice but will seek to cooperate with all. Moscow’s attitude is that it will not stop cooperating with any one state at the behest of another, but it is willing to increase cooperating with all.</w:t>
      </w:r>
    </w:p>
    <w:p w14:paraId="4F8FE64C" w14:textId="77777777" w:rsidR="004133BF" w:rsidRDefault="004133BF" w:rsidP="004133BF"/>
    <w:p w14:paraId="5E82CA53" w14:textId="77777777" w:rsidR="004133BF" w:rsidRDefault="004133BF" w:rsidP="004133BF">
      <w:pPr>
        <w:pStyle w:val="Heading4"/>
        <w:rPr>
          <w:bCs/>
          <w:szCs w:val="26"/>
        </w:rPr>
      </w:pPr>
      <w:r>
        <w:rPr>
          <w:b w:val="0"/>
          <w:bCs/>
          <w:szCs w:val="26"/>
        </w:rPr>
        <w:t>They’ll say no --- the US has no leverage or credibility --- past efforts prove</w:t>
      </w:r>
    </w:p>
    <w:p w14:paraId="5A98AE63" w14:textId="77777777" w:rsidR="004133BF" w:rsidRDefault="004133BF" w:rsidP="004133BF">
      <w:pPr>
        <w:rPr>
          <w:rFonts w:eastAsiaTheme="minorEastAsia" w:cstheme="minorBidi"/>
          <w:szCs w:val="24"/>
        </w:rPr>
      </w:pPr>
      <w:r>
        <w:rPr>
          <w:rStyle w:val="Style13ptBold"/>
        </w:rPr>
        <w:t>Rand 18</w:t>
      </w:r>
      <w:r>
        <w:t xml:space="preserve"> – Deputy Assistant Secretary of State for Democracy, Human Rights and Labor from 2015-2017. She previously served on the staff of the National Security Council and the U.S. Senate</w:t>
      </w:r>
    </w:p>
    <w:p w14:paraId="2E66FCCF" w14:textId="77777777" w:rsidR="004133BF" w:rsidRDefault="004133BF" w:rsidP="004133BF">
      <w:r>
        <w:t xml:space="preserve"> Dafna H. </w:t>
      </w:r>
      <w:hyperlink r:id="rId42" w:history="1">
        <w:r>
          <w:rPr>
            <w:rStyle w:val="Hyperlink"/>
          </w:rPr>
          <w:t>https://www.lawfareblog.com/extricating-united-states-yemen-lessons-strategic-perils-partnered-operations</w:t>
        </w:r>
      </w:hyperlink>
    </w:p>
    <w:p w14:paraId="3FFD59CE" w14:textId="77777777" w:rsidR="004133BF" w:rsidRDefault="004133BF" w:rsidP="004133BF">
      <w:pPr>
        <w:rPr>
          <w:sz w:val="16"/>
        </w:rPr>
      </w:pPr>
      <w:r>
        <w:rPr>
          <w:sz w:val="16"/>
        </w:rPr>
        <w:t xml:space="preserve">Finally, the </w:t>
      </w:r>
      <w:r>
        <w:rPr>
          <w:rStyle w:val="TitleChar"/>
          <w:rFonts w:eastAsiaTheme="minorHAnsi"/>
        </w:rPr>
        <w:t>Yemen</w:t>
      </w:r>
      <w:r>
        <w:rPr>
          <w:sz w:val="16"/>
        </w:rPr>
        <w:t xml:space="preserve"> experience </w:t>
      </w:r>
      <w:r>
        <w:rPr>
          <w:rStyle w:val="TitleChar"/>
          <w:rFonts w:eastAsiaTheme="minorHAnsi"/>
        </w:rPr>
        <w:t>exposes how offering</w:t>
      </w:r>
      <w:r>
        <w:rPr>
          <w:sz w:val="16"/>
        </w:rPr>
        <w:t xml:space="preserve"> security </w:t>
      </w:r>
      <w:r>
        <w:rPr>
          <w:rStyle w:val="TitleChar"/>
          <w:rFonts w:eastAsiaTheme="minorHAnsi"/>
        </w:rPr>
        <w:t>assistance</w:t>
      </w:r>
      <w:r>
        <w:rPr>
          <w:sz w:val="16"/>
        </w:rPr>
        <w:t xml:space="preserve"> in the name of building partner capacity </w:t>
      </w:r>
      <w:r>
        <w:rPr>
          <w:rStyle w:val="TitleChar"/>
          <w:rFonts w:eastAsiaTheme="minorHAnsi"/>
        </w:rPr>
        <w:t xml:space="preserve">can, paradoxically, </w:t>
      </w:r>
      <w:r>
        <w:rPr>
          <w:rStyle w:val="Emphasis"/>
        </w:rPr>
        <w:t>erode U.S. influence</w:t>
      </w:r>
      <w:r>
        <w:rPr>
          <w:rStyle w:val="TitleChar"/>
          <w:rFonts w:eastAsiaTheme="minorHAnsi"/>
        </w:rPr>
        <w:t xml:space="preserve"> with partners over time. </w:t>
      </w:r>
      <w:r>
        <w:rPr>
          <w:sz w:val="16"/>
        </w:rPr>
        <w:t xml:space="preserve">The arrangement of limited support for the coalition reached in 2015 was awkward from the beginning. For the first time since the first Gulf War, </w:t>
      </w:r>
      <w:r>
        <w:rPr>
          <w:rStyle w:val="TitleChar"/>
          <w:rFonts w:eastAsiaTheme="minorHAnsi"/>
        </w:rPr>
        <w:t>the U</w:t>
      </w:r>
      <w:r>
        <w:rPr>
          <w:sz w:val="16"/>
        </w:rPr>
        <w:t xml:space="preserve">nited </w:t>
      </w:r>
      <w:r>
        <w:rPr>
          <w:rStyle w:val="TitleChar"/>
          <w:rFonts w:eastAsiaTheme="minorHAnsi"/>
        </w:rPr>
        <w:t>S</w:t>
      </w:r>
      <w:r>
        <w:rPr>
          <w:sz w:val="16"/>
        </w:rPr>
        <w:t xml:space="preserve">tates </w:t>
      </w:r>
      <w:r>
        <w:rPr>
          <w:rStyle w:val="TitleChar"/>
          <w:rFonts w:eastAsiaTheme="minorHAnsi"/>
        </w:rPr>
        <w:t>agreed to support a coalition</w:t>
      </w:r>
      <w:r>
        <w:rPr>
          <w:sz w:val="16"/>
        </w:rPr>
        <w:t xml:space="preserve"> waging a war in the Middle East</w:t>
      </w:r>
      <w:r>
        <w:rPr>
          <w:rStyle w:val="TitleChar"/>
          <w:rFonts w:eastAsiaTheme="minorHAnsi"/>
        </w:rPr>
        <w:t>, rather than formally joining or leading it. This</w:t>
      </w:r>
      <w:r>
        <w:rPr>
          <w:sz w:val="16"/>
        </w:rPr>
        <w:t xml:space="preserve"> arrangement </w:t>
      </w:r>
      <w:r>
        <w:rPr>
          <w:rStyle w:val="TitleChar"/>
          <w:rFonts w:eastAsiaTheme="minorHAnsi"/>
        </w:rPr>
        <w:t>meant</w:t>
      </w:r>
      <w:r>
        <w:rPr>
          <w:sz w:val="16"/>
        </w:rPr>
        <w:t xml:space="preserve"> </w:t>
      </w:r>
      <w:r>
        <w:rPr>
          <w:rStyle w:val="Emphasis"/>
        </w:rPr>
        <w:t>a priori</w:t>
      </w:r>
      <w:r>
        <w:rPr>
          <w:sz w:val="16"/>
        </w:rPr>
        <w:t xml:space="preserve"> that </w:t>
      </w:r>
      <w:r>
        <w:rPr>
          <w:rStyle w:val="TitleChar"/>
          <w:rFonts w:eastAsiaTheme="minorHAnsi"/>
        </w:rPr>
        <w:t>the U</w:t>
      </w:r>
      <w:r>
        <w:rPr>
          <w:sz w:val="16"/>
        </w:rPr>
        <w:t xml:space="preserve">nited </w:t>
      </w:r>
      <w:r>
        <w:rPr>
          <w:rStyle w:val="TitleChar"/>
          <w:rFonts w:eastAsiaTheme="minorHAnsi"/>
        </w:rPr>
        <w:t>S</w:t>
      </w:r>
      <w:r>
        <w:rPr>
          <w:sz w:val="16"/>
        </w:rPr>
        <w:t xml:space="preserve">tates </w:t>
      </w:r>
      <w:r>
        <w:rPr>
          <w:rStyle w:val="TitleChar"/>
          <w:rFonts w:eastAsiaTheme="minorHAnsi"/>
        </w:rPr>
        <w:t>would not be</w:t>
      </w:r>
      <w:r>
        <w:rPr>
          <w:sz w:val="16"/>
        </w:rPr>
        <w:t xml:space="preserve"> </w:t>
      </w:r>
      <w:r>
        <w:rPr>
          <w:rStyle w:val="TitleChar"/>
          <w:rFonts w:eastAsiaTheme="minorHAnsi"/>
        </w:rPr>
        <w:t xml:space="preserve">driving </w:t>
      </w:r>
      <w:r>
        <w:rPr>
          <w:sz w:val="16"/>
        </w:rPr>
        <w:t xml:space="preserve">the </w:t>
      </w:r>
      <w:r>
        <w:rPr>
          <w:rStyle w:val="TitleChar"/>
          <w:rFonts w:eastAsiaTheme="minorHAnsi"/>
        </w:rPr>
        <w:t>big picture decisions</w:t>
      </w:r>
      <w:r>
        <w:rPr>
          <w:sz w:val="16"/>
        </w:rPr>
        <w:t>. Moreover</w:t>
      </w:r>
      <w:r>
        <w:rPr>
          <w:rStyle w:val="TitleChar"/>
          <w:rFonts w:eastAsiaTheme="minorHAnsi"/>
        </w:rPr>
        <w:t>, U.S. support</w:t>
      </w:r>
      <w:r>
        <w:rPr>
          <w:sz w:val="16"/>
        </w:rPr>
        <w:t xml:space="preserve"> for the coalition </w:t>
      </w:r>
      <w:r>
        <w:rPr>
          <w:rStyle w:val="Emphasis"/>
        </w:rPr>
        <w:t>did not earn it enough leverage to sway the coalition’s choice of targets or other operational decisions</w:t>
      </w:r>
      <w:r>
        <w:rPr>
          <w:sz w:val="16"/>
        </w:rPr>
        <w:t xml:space="preserve"> that would have protected the people of Yemen. Since 2016, </w:t>
      </w:r>
      <w:r>
        <w:rPr>
          <w:rStyle w:val="TitleChar"/>
          <w:rFonts w:eastAsiaTheme="minorHAnsi"/>
        </w:rPr>
        <w:t>the U</w:t>
      </w:r>
      <w:r>
        <w:rPr>
          <w:sz w:val="16"/>
        </w:rPr>
        <w:t xml:space="preserve">nited </w:t>
      </w:r>
      <w:r>
        <w:rPr>
          <w:rStyle w:val="TitleChar"/>
          <w:rFonts w:eastAsiaTheme="minorHAnsi"/>
        </w:rPr>
        <w:t>S</w:t>
      </w:r>
      <w:r>
        <w:rPr>
          <w:sz w:val="16"/>
        </w:rPr>
        <w:t xml:space="preserve">tates </w:t>
      </w:r>
      <w:r>
        <w:rPr>
          <w:rStyle w:val="TitleChar"/>
          <w:rFonts w:eastAsiaTheme="minorHAnsi"/>
        </w:rPr>
        <w:t>has not been able to dissuade its Emirati partners from steadily advancing</w:t>
      </w:r>
      <w:r>
        <w:rPr>
          <w:sz w:val="16"/>
        </w:rPr>
        <w:t xml:space="preserve"> its troops up the Red Sea coastal region, toward Hodeidah governorate, with significant humanitarian consequences. This past summer and fall, the United Nations and international community warned the UAE and others in the coalition against launching an offensive in Hodeidah in particular, given its population density and the presence of a port through which 70 percent of all humanitarian aid transits into Yemen. </w:t>
      </w:r>
      <w:r>
        <w:rPr>
          <w:rStyle w:val="TitleChar"/>
          <w:rFonts w:eastAsiaTheme="minorHAnsi"/>
        </w:rPr>
        <w:t xml:space="preserve">Even as the </w:t>
      </w:r>
      <w:r>
        <w:rPr>
          <w:rStyle w:val="Emphasis"/>
        </w:rPr>
        <w:t>ethical and reputational</w:t>
      </w:r>
      <w:r>
        <w:rPr>
          <w:rStyle w:val="TitleChar"/>
          <w:rFonts w:eastAsiaTheme="minorHAnsi"/>
        </w:rPr>
        <w:t xml:space="preserve"> costs</w:t>
      </w:r>
      <w:r>
        <w:rPr>
          <w:sz w:val="16"/>
        </w:rPr>
        <w:t xml:space="preserve"> </w:t>
      </w:r>
      <w:r>
        <w:rPr>
          <w:rStyle w:val="TitleChar"/>
          <w:rFonts w:eastAsiaTheme="minorHAnsi"/>
        </w:rPr>
        <w:t>of every errant coalition airstrike have grown</w:t>
      </w:r>
      <w:r>
        <w:rPr>
          <w:sz w:val="16"/>
        </w:rPr>
        <w:t xml:space="preserve"> since 2015, </w:t>
      </w:r>
      <w:r>
        <w:rPr>
          <w:rStyle w:val="TitleChar"/>
          <w:rFonts w:eastAsiaTheme="minorHAnsi"/>
        </w:rPr>
        <w:t>the U</w:t>
      </w:r>
      <w:r>
        <w:rPr>
          <w:sz w:val="16"/>
        </w:rPr>
        <w:t xml:space="preserve">nited </w:t>
      </w:r>
      <w:r>
        <w:rPr>
          <w:rStyle w:val="TitleChar"/>
          <w:rFonts w:eastAsiaTheme="minorHAnsi"/>
        </w:rPr>
        <w:t>S</w:t>
      </w:r>
      <w:r>
        <w:rPr>
          <w:sz w:val="16"/>
        </w:rPr>
        <w:t xml:space="preserve">tates </w:t>
      </w:r>
      <w:r>
        <w:rPr>
          <w:rStyle w:val="TitleChar"/>
          <w:rFonts w:eastAsiaTheme="minorHAnsi"/>
        </w:rPr>
        <w:t>has failed to persuade the Saudis to improve</w:t>
      </w:r>
      <w:r>
        <w:rPr>
          <w:sz w:val="16"/>
        </w:rPr>
        <w:t xml:space="preserve"> their abilities to hit dynamic targets—with high profile, deadly results for the people of Yemen, including attacks on weddings, funerals, and school buses full of children. In 2017, </w:t>
      </w:r>
      <w:r>
        <w:rPr>
          <w:rStyle w:val="TitleChar"/>
          <w:rFonts w:eastAsiaTheme="minorHAnsi"/>
        </w:rPr>
        <w:t>just as the Pentagon began formally investing in</w:t>
      </w:r>
      <w:r>
        <w:rPr>
          <w:sz w:val="16"/>
        </w:rPr>
        <w:t xml:space="preserve"> tactical </w:t>
      </w:r>
      <w:r>
        <w:rPr>
          <w:rStyle w:val="TitleChar"/>
          <w:rFonts w:eastAsiaTheme="minorHAnsi"/>
        </w:rPr>
        <w:t>training efforts</w:t>
      </w:r>
      <w:r>
        <w:rPr>
          <w:sz w:val="16"/>
        </w:rPr>
        <w:t xml:space="preserve"> to improve non-dynamic targeting, </w:t>
      </w:r>
      <w:r>
        <w:rPr>
          <w:rStyle w:val="Emphasis"/>
        </w:rPr>
        <w:t>U.S. strategic leverage seemed to decline</w:t>
      </w:r>
      <w:r>
        <w:rPr>
          <w:sz w:val="16"/>
        </w:rPr>
        <w:t xml:space="preserve">, particularly when the Trump administration changed the signaling coming from Washington. </w:t>
      </w:r>
      <w:r>
        <w:rPr>
          <w:rStyle w:val="TitleChar"/>
          <w:rFonts w:eastAsiaTheme="minorHAnsi"/>
        </w:rPr>
        <w:t>What had been the tentative yellow light</w:t>
      </w:r>
      <w:r>
        <w:rPr>
          <w:sz w:val="16"/>
        </w:rPr>
        <w:t xml:space="preserve"> offered by the Obama administration </w:t>
      </w:r>
      <w:r>
        <w:rPr>
          <w:rStyle w:val="TitleChar"/>
          <w:rFonts w:eastAsiaTheme="minorHAnsi"/>
        </w:rPr>
        <w:t>turned into a green light</w:t>
      </w:r>
      <w:r>
        <w:rPr>
          <w:sz w:val="16"/>
        </w:rPr>
        <w:t xml:space="preserve"> to the coalition war efforts. By the end of 2017, the United States and United Kingdom could not prevent the Saudis from blockading Yemen’s Red Sea ports, choking off key humanitarian access points and deepening the humanitarian crisis. In sum, </w:t>
      </w:r>
      <w:r>
        <w:rPr>
          <w:rStyle w:val="TitleChar"/>
          <w:rFonts w:eastAsiaTheme="minorHAnsi"/>
        </w:rPr>
        <w:t>the limited approach</w:t>
      </w:r>
      <w:r>
        <w:rPr>
          <w:sz w:val="16"/>
        </w:rPr>
        <w:t xml:space="preserve"> chosen by the United States </w:t>
      </w:r>
      <w:r>
        <w:rPr>
          <w:rStyle w:val="Emphasis"/>
        </w:rPr>
        <w:t>afforded almost no leverage</w:t>
      </w:r>
      <w:r>
        <w:rPr>
          <w:sz w:val="16"/>
        </w:rPr>
        <w:t xml:space="preserve"> </w:t>
      </w:r>
      <w:r>
        <w:rPr>
          <w:rStyle w:val="TitleChar"/>
          <w:rFonts w:eastAsiaTheme="minorHAnsi"/>
        </w:rPr>
        <w:t>to shape its allies’ doctrine, strategy, or operations</w:t>
      </w:r>
      <w:r>
        <w:rPr>
          <w:sz w:val="16"/>
        </w:rPr>
        <w:t xml:space="preserve">.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 Meanwhile, </w:t>
      </w:r>
      <w:r>
        <w:rPr>
          <w:rStyle w:val="TitleChar"/>
          <w:rFonts w:eastAsiaTheme="minorHAnsi"/>
        </w:rPr>
        <w:t>U.S. support</w:t>
      </w:r>
      <w:r>
        <w:rPr>
          <w:sz w:val="16"/>
        </w:rPr>
        <w:t xml:space="preserve"> for an ill-fated effort in Yemen </w:t>
      </w:r>
      <w:r>
        <w:rPr>
          <w:rStyle w:val="Emphasis"/>
        </w:rPr>
        <w:t>has weakened America’s credibility elsewhere in the region</w:t>
      </w:r>
      <w:r>
        <w:rPr>
          <w:sz w:val="16"/>
        </w:rPr>
        <w:t xml:space="preserve">, </w:t>
      </w:r>
      <w:r>
        <w:rPr>
          <w:rStyle w:val="TitleChar"/>
          <w:rFonts w:eastAsiaTheme="minorHAnsi"/>
        </w:rPr>
        <w:t xml:space="preserve">and it undermines the projection of U.S. </w:t>
      </w:r>
      <w:r>
        <w:rPr>
          <w:rStyle w:val="Emphasis"/>
        </w:rPr>
        <w:t>power worldwide</w:t>
      </w:r>
      <w:r>
        <w:rPr>
          <w:rStyle w:val="TitleChar"/>
          <w:rFonts w:eastAsiaTheme="minorHAnsi"/>
        </w:rPr>
        <w:t xml:space="preserve"> for the U.S. military to have supported a stalemated</w:t>
      </w:r>
      <w:r>
        <w:rPr>
          <w:sz w:val="16"/>
        </w:rPr>
        <w:t xml:space="preserve"> civil conflict against a small insurgent group. </w:t>
      </w:r>
      <w:r>
        <w:rPr>
          <w:rStyle w:val="TitleChar"/>
          <w:rFonts w:eastAsiaTheme="minorHAnsi"/>
        </w:rPr>
        <w:t>Because of U.S. association with</w:t>
      </w:r>
      <w:r>
        <w:rPr>
          <w:sz w:val="16"/>
        </w:rPr>
        <w:t xml:space="preserve"> the intervention in </w:t>
      </w:r>
      <w:r>
        <w:rPr>
          <w:rStyle w:val="TitleChar"/>
          <w:rFonts w:eastAsiaTheme="minorHAnsi"/>
        </w:rPr>
        <w:t>Yemen, U.S. diplomats found it more difficult to protest the Russian bombardment of Syrian hospitals</w:t>
      </w:r>
      <w:r>
        <w:rPr>
          <w:sz w:val="16"/>
        </w:rPr>
        <w:t xml:space="preserve"> and other humanitarian sites in 2015 and 2016. While the current administration may not care, in the future, U.S. policymakers trying to stop what has become an erosion in the norms of warfare worldwide—whether in Syria, Nigeria, or Afghanistan—will find their voices much less credible because of Yemen.</w:t>
      </w:r>
    </w:p>
    <w:p w14:paraId="756B0E0C" w14:textId="77777777" w:rsidR="004133BF" w:rsidRDefault="004133BF" w:rsidP="004133BF">
      <w:pPr>
        <w:pStyle w:val="Heading4"/>
        <w:rPr>
          <w:bCs/>
          <w:szCs w:val="26"/>
        </w:rPr>
      </w:pPr>
      <w:r>
        <w:rPr>
          <w:b w:val="0"/>
          <w:bCs/>
          <w:szCs w:val="26"/>
        </w:rPr>
        <w:t xml:space="preserve">Saudi Arabia just ignores the aff </w:t>
      </w:r>
    </w:p>
    <w:p w14:paraId="2706D6E0" w14:textId="77777777" w:rsidR="004133BF" w:rsidRDefault="004133BF" w:rsidP="004133BF">
      <w:pPr>
        <w:rPr>
          <w:rFonts w:eastAsiaTheme="minorEastAsia" w:cstheme="minorBidi"/>
          <w:szCs w:val="24"/>
        </w:rPr>
      </w:pPr>
      <w:r>
        <w:rPr>
          <w:rStyle w:val="Style13ptBold"/>
        </w:rPr>
        <w:t>Karlin 17</w:t>
      </w:r>
      <w:r>
        <w:t xml:space="preserve"> – associate Professor at Johns Hopkins University’s School of Advanced International Studies and a Nonresident Senior Fellow at the Brookings Institution</w:t>
      </w:r>
    </w:p>
    <w:p w14:paraId="4C6E143C" w14:textId="77777777" w:rsidR="004133BF" w:rsidRDefault="004133BF" w:rsidP="004133BF">
      <w:r>
        <w:t xml:space="preserve">Mara, 10/16. “Why Military Assistance Programs Disappoint.” Foreign Affairs,   </w:t>
      </w:r>
      <w:hyperlink r:id="rId43" w:history="1">
        <w:r>
          <w:rPr>
            <w:rStyle w:val="Hyperlink"/>
          </w:rPr>
          <w:t>https://www.foreignaffairs.com/articles/2017-10-16/why-military-assistance-programs-disappoint</w:t>
        </w:r>
      </w:hyperlink>
    </w:p>
    <w:p w14:paraId="360B18DD" w14:textId="77777777" w:rsidR="004133BF" w:rsidRDefault="004133BF" w:rsidP="004133BF">
      <w:pPr>
        <w:rPr>
          <w:rStyle w:val="TitleChar"/>
          <w:rFonts w:eastAsiaTheme="minorHAnsi"/>
        </w:rPr>
      </w:pPr>
      <w:r>
        <w:rPr>
          <w:sz w:val="16"/>
        </w:rPr>
        <w:t xml:space="preserve">At times, however, </w:t>
      </w:r>
      <w:r>
        <w:rPr>
          <w:rStyle w:val="TitleChar"/>
          <w:rFonts w:eastAsiaTheme="minorHAnsi"/>
        </w:rPr>
        <w:t>these recommendations may prove infeasible</w:t>
      </w:r>
      <w:r>
        <w:rPr>
          <w:sz w:val="16"/>
        </w:rPr>
        <w:t xml:space="preserve">. </w:t>
      </w:r>
      <w:r>
        <w:rPr>
          <w:rStyle w:val="TitleChar"/>
          <w:rFonts w:eastAsiaTheme="minorHAnsi"/>
        </w:rPr>
        <w:t>A partner</w:t>
      </w:r>
      <w:r>
        <w:rPr>
          <w:sz w:val="16"/>
        </w:rPr>
        <w:t xml:space="preserve"> state </w:t>
      </w:r>
      <w:r>
        <w:rPr>
          <w:rStyle w:val="TitleChar"/>
          <w:rFonts w:eastAsiaTheme="minorHAnsi"/>
        </w:rPr>
        <w:t>may refuse to discuss</w:t>
      </w:r>
      <w:r>
        <w:rPr>
          <w:sz w:val="16"/>
        </w:rPr>
        <w:t xml:space="preserve"> those crucial, </w:t>
      </w:r>
      <w:r>
        <w:rPr>
          <w:rStyle w:val="TitleChar"/>
          <w:rFonts w:eastAsiaTheme="minorHAnsi"/>
        </w:rPr>
        <w:t>higher-order questions, motivated by</w:t>
      </w:r>
      <w:r>
        <w:rPr>
          <w:sz w:val="16"/>
        </w:rPr>
        <w:t xml:space="preserve"> some combination of </w:t>
      </w:r>
      <w:r>
        <w:rPr>
          <w:rStyle w:val="TitleChar"/>
          <w:rFonts w:eastAsiaTheme="minorHAnsi"/>
        </w:rPr>
        <w:t>distrust,</w:t>
      </w:r>
      <w:r>
        <w:rPr>
          <w:sz w:val="16"/>
        </w:rPr>
        <w:t xml:space="preserve"> </w:t>
      </w:r>
      <w:r>
        <w:rPr>
          <w:rStyle w:val="TitleChar"/>
          <w:rFonts w:eastAsiaTheme="minorHAnsi"/>
        </w:rPr>
        <w:t xml:space="preserve">a desire to pursue a different agenda, uncertainty about the American commitment, and the </w:t>
      </w:r>
      <w:r>
        <w:rPr>
          <w:rStyle w:val="Emphasis"/>
        </w:rPr>
        <w:t>belief that it will receive U.S. aid no matter what</w:t>
      </w:r>
      <w:r>
        <w:rPr>
          <w:sz w:val="16"/>
        </w:rPr>
        <w:t xml:space="preserve">. For example, officials in Egypt, one of the top recipients of U.S. military aid, appear to believe that Washington will continue to provide assistance in order to maintain the country’s peace treaty with Israel regardless, which explains their reluctance to reform their corrupt military. Nigerian officials, likewise, seem to have calculated that the United States will help with their fight against Boko Haram despite the military’s egregious human rights violations, and so they have refused to discuss changes to the Nigerian military’s outdated defense strategy and inefficient organizational structure. In other cases, </w:t>
      </w:r>
      <w:r>
        <w:rPr>
          <w:rStyle w:val="TitleChar"/>
          <w:rFonts w:eastAsiaTheme="minorHAnsi"/>
        </w:rPr>
        <w:t>improving an assistance program may be unworkable because the United States is unwilling to crack down on external actors, whose support it needs for higher-priority issues.</w:t>
      </w:r>
      <w:r>
        <w:rPr>
          <w:sz w:val="16"/>
        </w:rPr>
        <w:t xml:space="preserve"> In Syria, for example, where the United States supports a range of Syrian opposition forces, it may make sense for the United States to give up on trying to get Russia to lessen its meddling in the civil war and instead prioritize making progress on broader European security affairs. </w:t>
      </w:r>
      <w:r>
        <w:rPr>
          <w:rStyle w:val="TitleChar"/>
          <w:rFonts w:eastAsiaTheme="minorHAnsi"/>
        </w:rPr>
        <w:t>In such scenarios, policymakers need to make a clear-eyed assessment about the goals and likely outcomes of U.S. military assistance</w:t>
      </w:r>
      <w:r>
        <w:rPr>
          <w:sz w:val="16"/>
        </w:rPr>
        <w:t xml:space="preserve">. That will lead them to one of two conclusions. Sometimes, they may decide to move forward, recognizing that the effort to train and equip the foreign military will be just that: light security-sector reform. Limited train-and-equip programs can serve useful purposes, such as providing intelligence, professionalizing the military to make the force more respected, enabling some tactical and operational cooperation on mutually agreed threats, and giving U.S. personnel valuable experience working with foreign forces. But </w:t>
      </w:r>
      <w:r>
        <w:rPr>
          <w:rStyle w:val="Emphasis"/>
        </w:rPr>
        <w:t>limited U.S. involvement will have a limited impact</w:t>
      </w:r>
      <w:r>
        <w:rPr>
          <w:sz w:val="16"/>
        </w:rPr>
        <w:t xml:space="preserve">. </w:t>
      </w:r>
      <w:r>
        <w:rPr>
          <w:rStyle w:val="TitleChar"/>
          <w:rFonts w:eastAsiaTheme="minorHAnsi"/>
        </w:rPr>
        <w:t>Alternatively, policymakers may conclude that the costs outweigh the benefits. In those cases, better to submit to reality and deal with the problem some other way than throw good money after bad.</w:t>
      </w:r>
    </w:p>
    <w:p w14:paraId="62C5B2AC" w14:textId="77777777" w:rsidR="004133BF" w:rsidRDefault="004133BF" w:rsidP="004133BF"/>
    <w:p w14:paraId="556448E6" w14:textId="77777777" w:rsidR="004133BF" w:rsidRDefault="004133BF" w:rsidP="004133BF">
      <w:pPr>
        <w:pStyle w:val="Heading4"/>
        <w:rPr>
          <w:rFonts w:asciiTheme="majorHAnsi" w:hAnsiTheme="majorHAnsi"/>
          <w:bCs/>
          <w:szCs w:val="26"/>
        </w:rPr>
      </w:pPr>
      <w:r>
        <w:rPr>
          <w:rFonts w:asciiTheme="majorHAnsi" w:hAnsiTheme="majorHAnsi"/>
          <w:b w:val="0"/>
          <w:bCs/>
          <w:szCs w:val="26"/>
        </w:rPr>
        <w:t>Conditioning Saudi Arabia causes them to get worse weapons for the war in Yemen</w:t>
      </w:r>
    </w:p>
    <w:p w14:paraId="034D8649" w14:textId="77777777" w:rsidR="004133BF" w:rsidRDefault="004133BF" w:rsidP="004133BF">
      <w:pPr>
        <w:rPr>
          <w:rFonts w:asciiTheme="majorHAnsi" w:eastAsiaTheme="minorEastAsia" w:hAnsiTheme="majorHAnsi" w:cstheme="minorBidi"/>
          <w:szCs w:val="24"/>
        </w:rPr>
      </w:pPr>
      <w:r>
        <w:rPr>
          <w:rFonts w:asciiTheme="majorHAnsi" w:hAnsiTheme="majorHAnsi"/>
        </w:rPr>
        <w:t xml:space="preserve">Ray </w:t>
      </w:r>
      <w:r>
        <w:rPr>
          <w:rStyle w:val="Style13ptBold"/>
          <w:rFonts w:asciiTheme="majorHAnsi" w:hAnsiTheme="majorHAnsi"/>
        </w:rPr>
        <w:t>Rounds</w:t>
      </w:r>
      <w:r>
        <w:rPr>
          <w:rFonts w:asciiTheme="majorHAnsi" w:hAnsiTheme="majorHAnsi"/>
        </w:rPr>
        <w:t xml:space="preserve">, </w:t>
      </w:r>
      <w:r>
        <w:rPr>
          <w:rStyle w:val="Style13ptBold"/>
          <w:rFonts w:asciiTheme="majorHAnsi" w:hAnsiTheme="majorHAnsi"/>
        </w:rPr>
        <w:t>4-16</w:t>
      </w:r>
      <w:r>
        <w:rPr>
          <w:rFonts w:asciiTheme="majorHAnsi" w:hAnsiTheme="majorHAnsi"/>
        </w:rPr>
        <w:t xml:space="preserve">-2019,( Lt. Col. Ray Rounds is a U.S. Air Force F-15E pilot and a Ph.D. candidate at Georgetown University in International Relations. He is a U.S. Air Force School of Advanced Air and Space Studies graduate and a former Mirage 2000 exchange pilot with the French Air Force. The views expressed are those of the author and do not reflect the official policy or position of the U.S. Air Force, the Department of Defense, or any other branch or agency of the U.S. government. "The Case Against Arms Embargos, Even for Saudi Arabia," War on the Rocks, </w:t>
      </w:r>
      <w:hyperlink r:id="rId44" w:history="1">
        <w:r>
          <w:rPr>
            <w:rStyle w:val="Hyperlink"/>
            <w:rFonts w:asciiTheme="majorHAnsi" w:hAnsiTheme="majorHAnsi"/>
          </w:rPr>
          <w:t>https://warontherocks.com/2019/04/the-case-against-arms-embargos-even-for-saudi-arabia/)//ellalaur</w:t>
        </w:r>
      </w:hyperlink>
    </w:p>
    <w:p w14:paraId="5025531E" w14:textId="77777777" w:rsidR="004133BF" w:rsidRDefault="004133BF" w:rsidP="004133BF">
      <w:pPr>
        <w:rPr>
          <w:rFonts w:asciiTheme="majorHAnsi" w:hAnsiTheme="majorHAnsi"/>
        </w:rPr>
      </w:pPr>
      <w:r>
        <w:rPr>
          <w:rFonts w:asciiTheme="majorHAnsi" w:hAnsiTheme="majorHAnsi"/>
        </w:rPr>
        <w:t>What About Saudi Arabia?</w:t>
      </w:r>
    </w:p>
    <w:p w14:paraId="42F2935F" w14:textId="77777777" w:rsidR="004133BF" w:rsidRDefault="004133BF" w:rsidP="004133BF">
      <w:pPr>
        <w:rPr>
          <w:rFonts w:asciiTheme="majorHAnsi" w:hAnsiTheme="majorHAnsi"/>
        </w:rPr>
      </w:pPr>
      <w:r>
        <w:rPr>
          <w:rFonts w:asciiTheme="majorHAnsi" w:hAnsiTheme="majorHAnsi"/>
        </w:rPr>
        <w:t xml:space="preserve">In sum, </w:t>
      </w:r>
      <w:r>
        <w:rPr>
          <w:rStyle w:val="StyleUnderline"/>
          <w:rFonts w:asciiTheme="majorHAnsi" w:hAnsiTheme="majorHAnsi"/>
        </w:rPr>
        <w:t>more restrictive arms sales, delivery suspensions, or outright embargos are unlikely to succeed in policy coercion. While arms transfers provide an avenue of influence, embargos often lead to diversification, not desired policy changes.</w:t>
      </w:r>
      <w:r>
        <w:rPr>
          <w:rFonts w:asciiTheme="majorHAnsi" w:hAnsiTheme="majorHAnsi"/>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6F0C7C73" w14:textId="77777777" w:rsidR="004133BF" w:rsidRDefault="004133BF" w:rsidP="004133BF">
      <w:pPr>
        <w:rPr>
          <w:rStyle w:val="StyleUnderline"/>
        </w:rPr>
      </w:pPr>
      <w:r>
        <w:rPr>
          <w:rFonts w:asciiTheme="majorHAnsi" w:hAnsiTheme="majorHAnsi"/>
        </w:rPr>
        <w:t>These conclusions should therefore inform U.S. policy on Saudi Arabia. The intent here is not to argue the moral or ethical responsibility of U.S. leaders in responding to Saudi Arabia’s execution of journalists or tactics in the war in Yemen</w:t>
      </w:r>
      <w:r>
        <w:rPr>
          <w:rStyle w:val="StyleUnderline"/>
          <w:rFonts w:asciiTheme="majorHAnsi" w:hAnsiTheme="majorHAnsi"/>
        </w:rPr>
        <w:t>. It is natural to see the horror wrought in Yemen and want to take any actions necessary to stop it. However, I ultimately argue against a Saudi embargo. This is not because, as the </w:t>
      </w:r>
      <w:hyperlink r:id="rId45" w:history="1">
        <w:r>
          <w:rPr>
            <w:rStyle w:val="StyleUnderline"/>
            <w:rFonts w:asciiTheme="majorHAnsi" w:hAnsiTheme="majorHAnsi"/>
          </w:rPr>
          <w:t>president has argued</w:t>
        </w:r>
      </w:hyperlink>
      <w:r>
        <w:rPr>
          <w:rStyle w:val="StyleUnderline"/>
          <w:rFonts w:asciiTheme="majorHAnsi" w:hAnsiTheme="majorHAnsi"/>
        </w:rPr>
        <w:t>, it might cost a few billion dollars and some hundreds of defense industry jobs. As others have pointed out, the </w:t>
      </w:r>
      <w:hyperlink r:id="rId46" w:history="1">
        <w:r>
          <w:rPr>
            <w:rStyle w:val="StyleUnderline"/>
            <w:rFonts w:asciiTheme="majorHAnsi" w:hAnsiTheme="majorHAnsi"/>
          </w:rPr>
          <w:t>economic impact of Saudi arms purchases</w:t>
        </w:r>
      </w:hyperlink>
      <w:r>
        <w:rPr>
          <w:rStyle w:val="StyleUnderline"/>
          <w:rFonts w:asciiTheme="majorHAnsi" w:hAnsiTheme="majorHAnsi"/>
        </w:rPr>
        <w:t> on the U.S. defense industry is relatively small. Rather, embargoing Saudi Arabia is unlikely to fundamentally alter Saudi policies, but likely to further damage U.S. ties with Riyadh.</w:t>
      </w:r>
    </w:p>
    <w:p w14:paraId="4D0F38EB" w14:textId="77777777" w:rsidR="004133BF" w:rsidRDefault="004133BF" w:rsidP="004133BF">
      <w:pPr>
        <w:rPr>
          <w:rStyle w:val="StyleUnderline"/>
          <w:rFonts w:asciiTheme="majorHAnsi" w:hAnsiTheme="majorHAnsi"/>
        </w:rPr>
      </w:pPr>
      <w:r>
        <w:rPr>
          <w:rStyle w:val="StyleUnderline"/>
          <w:rFonts w:asciiTheme="majorHAnsi" w:hAnsiTheme="majorHAnsi"/>
        </w:rPr>
        <w:t>In the near-term, Saudi Arabia can substitute other weapons, such as </w:t>
      </w:r>
      <w:hyperlink r:id="rId47" w:history="1">
        <w:r>
          <w:rPr>
            <w:rStyle w:val="StyleUnderline"/>
            <w:rFonts w:asciiTheme="majorHAnsi" w:hAnsiTheme="majorHAnsi"/>
          </w:rPr>
          <w:t>the Eurofighter and Tornado</w:t>
        </w:r>
      </w:hyperlink>
      <w:r>
        <w:rPr>
          <w:rStyle w:val="StyleUnderline"/>
          <w:rFonts w:asciiTheme="majorHAnsi" w:hAnsiTheme="majorHAnsi"/>
        </w:rPr>
        <w:t>, and “dumb bombs” instead of U.S.-built “smart weapons.” The Saudis can also rely more heavily on their Emirati and Egyptian partners using non-U.S. produced arms</w:t>
      </w:r>
      <w:r>
        <w:rPr>
          <w:rFonts w:asciiTheme="majorHAnsi" w:hAnsiTheme="majorHAnsi"/>
        </w:rPr>
        <w:t xml:space="preserve">. </w:t>
      </w:r>
      <w:r>
        <w:rPr>
          <w:rStyle w:val="StyleUnderline"/>
          <w:rFonts w:asciiTheme="majorHAnsi" w:hAnsiTheme="majorHAnsi"/>
        </w:rPr>
        <w:t>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p>
    <w:p w14:paraId="5C077400" w14:textId="77777777" w:rsidR="004133BF" w:rsidRDefault="00625598" w:rsidP="004133BF">
      <w:hyperlink r:id="rId48" w:history="1">
        <w:r w:rsidR="004133BF">
          <w:rPr>
            <w:rStyle w:val="Hyperlink"/>
            <w:rFonts w:asciiTheme="majorHAnsi" w:hAnsiTheme="majorHAnsi"/>
          </w:rPr>
          <w:t>Some might counter</w:t>
        </w:r>
      </w:hyperlink>
      <w:r w:rsidR="004133BF">
        <w:rPr>
          <w:rFonts w:asciiTheme="majorHAnsi" w:hAnsiTheme="majorHAnsi"/>
        </w:rPr>
        <w:t xml:space="preserve"> that it would be extremely difficult and costly, in both time and money, for the Saudis to significantly diversify their arms acquisitions away from the United States. This is absolutely the case. However, costly does not mean impossible. </w:t>
      </w:r>
      <w:r w:rsidR="004133BF">
        <w:rPr>
          <w:rStyle w:val="StyleUnderline"/>
          <w:rFonts w:asciiTheme="majorHAnsi" w:hAnsiTheme="majorHAnsi"/>
        </w:rPr>
        <w:t>Less wealthy states have already done it. Egypt is one example above; but others </w:t>
      </w:r>
      <w:hyperlink r:id="rId49" w:history="1">
        <w:r w:rsidR="004133BF">
          <w:rPr>
            <w:rStyle w:val="StyleUnderline"/>
            <w:rFonts w:asciiTheme="majorHAnsi" w:hAnsiTheme="majorHAnsi"/>
          </w:rPr>
          <w:t>such as Venezuela</w:t>
        </w:r>
      </w:hyperlink>
      <w:r w:rsidR="004133BF">
        <w:rPr>
          <w:rStyle w:val="StyleUnderline"/>
          <w:rFonts w:asciiTheme="majorHAnsi" w:hAnsiTheme="majorHAnsi"/>
        </w:rPr>
        <w:t> and even tiny Kuwait — </w:t>
      </w:r>
      <w:hyperlink r:id="rId50" w:history="1">
        <w:r w:rsidR="004133BF">
          <w:rPr>
            <w:rStyle w:val="StyleUnderline"/>
            <w:rFonts w:asciiTheme="majorHAnsi" w:hAnsiTheme="majorHAnsi"/>
          </w:rPr>
          <w:t>frustrated at years of U.S. approval delays</w:t>
        </w:r>
      </w:hyperlink>
      <w:r w:rsidR="004133BF">
        <w:rPr>
          <w:rStyle w:val="StyleUnderline"/>
          <w:rFonts w:asciiTheme="majorHAnsi" w:hAnsiTheme="majorHAnsi"/>
        </w:rPr>
        <w:t> — have significantly diversified their arms acquisitions. In other words, with the money and options available to Saudi Arabia, and </w:t>
      </w:r>
      <w:hyperlink r:id="rId51" w:history="1">
        <w:r w:rsidR="004133BF">
          <w:rPr>
            <w:rStyle w:val="StyleUnderline"/>
            <w:rFonts w:asciiTheme="majorHAnsi" w:hAnsiTheme="majorHAnsi"/>
          </w:rPr>
          <w:t>few other producers</w:t>
        </w:r>
      </w:hyperlink>
      <w:r w:rsidR="004133BF">
        <w:rPr>
          <w:rStyle w:val="StyleUnderline"/>
          <w:rFonts w:asciiTheme="majorHAnsi" w:hAnsiTheme="majorHAnsi"/>
        </w:rPr>
        <w:t> showing a stomach for a full embargo, it is not unreasonable to believe that the Saudis might significantly diversify their arms acquisitions over time in response to a U.S. embargo</w:t>
      </w:r>
      <w:r w:rsidR="004133BF">
        <w:rPr>
          <w:rFonts w:asciiTheme="majorHAnsi" w:hAnsiTheme="majorHAnsi"/>
        </w:rPr>
        <w:t xml:space="preserve">. </w:t>
      </w:r>
      <w:r w:rsidR="004133BF">
        <w:rPr>
          <w:rStyle w:val="StyleUnderline"/>
          <w:rFonts w:asciiTheme="majorHAnsi" w:hAnsiTheme="majorHAnsi"/>
        </w:rPr>
        <w:t>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14:paraId="24F9FBAB" w14:textId="77777777" w:rsidR="004133BF" w:rsidRDefault="004133BF" w:rsidP="004133BF">
      <w:pPr>
        <w:pStyle w:val="Heading3"/>
      </w:pPr>
      <w:r>
        <w:t>Alt Causes to Heg Decline</w:t>
      </w:r>
    </w:p>
    <w:p w14:paraId="25389688" w14:textId="77777777" w:rsidR="004133BF" w:rsidRDefault="004133BF" w:rsidP="004133BF">
      <w:pPr>
        <w:pStyle w:val="Heading4"/>
        <w:rPr>
          <w:bCs/>
          <w:szCs w:val="26"/>
        </w:rPr>
      </w:pPr>
      <w:r>
        <w:rPr>
          <w:b w:val="0"/>
          <w:bCs/>
          <w:szCs w:val="26"/>
        </w:rPr>
        <w:t xml:space="preserve">It’s too late to save U.S. heg– our allies are moving away from us in favor of China and their own autonomous positions – a global order based on multilateralism offers enormous benefits </w:t>
      </w:r>
    </w:p>
    <w:p w14:paraId="06F396DB" w14:textId="77777777" w:rsidR="004133BF" w:rsidRDefault="004133BF" w:rsidP="004133BF">
      <w:pPr>
        <w:rPr>
          <w:rFonts w:eastAsiaTheme="minorEastAsia" w:cstheme="minorBidi"/>
          <w:szCs w:val="24"/>
        </w:rPr>
      </w:pPr>
      <w:r>
        <w:rPr>
          <w:b/>
        </w:rPr>
        <w:t>Biswas and Goel</w:t>
      </w:r>
      <w:r>
        <w:t xml:space="preserve"> 12/19/20</w:t>
      </w:r>
      <w:r>
        <w:rPr>
          <w:b/>
        </w:rPr>
        <w:t>18</w:t>
      </w:r>
      <w:r>
        <w:t>(Bidisha Biswas, Western Washington University Political Science Professor, Anish Goel, New America Foundation Senior Fellow, The Diplomat, https://thediplomat.com/2018/12/what-comes-after-us-hegemony/)</w:t>
      </w:r>
    </w:p>
    <w:p w14:paraId="49EF12EB" w14:textId="77777777" w:rsidR="004133BF" w:rsidRDefault="004133BF" w:rsidP="004133BF">
      <w:pPr>
        <w:rPr>
          <w:sz w:val="12"/>
        </w:rPr>
      </w:pPr>
      <w:r>
        <w:rPr>
          <w:rStyle w:val="StyleUnderline"/>
        </w:rPr>
        <w:t>Faced with the decline of American hegemony, what are the United States’ trade and security partners in the Asia-Pacific doing to protect their respective national interests?</w:t>
      </w:r>
      <w:r>
        <w:rPr>
          <w:sz w:val="12"/>
        </w:rPr>
        <w:t xml:space="preserve"> To answer this question, we look closely at </w:t>
      </w:r>
      <w:r>
        <w:rPr>
          <w:rStyle w:val="StyleUnderline"/>
        </w:rPr>
        <w:t>Australia, Japan, and Vietnam.</w:t>
      </w:r>
      <w:r>
        <w:rPr>
          <w:sz w:val="12"/>
        </w:rPr>
        <w:t xml:space="preserve"> Each of these was a signatory to the Trans-Pacific Partnership (TPP) trade agreement, from which the United States withdrew in 2017. They </w:t>
      </w:r>
      <w:r>
        <w:rPr>
          <w:rStyle w:val="StyleUnderline"/>
        </w:rPr>
        <w:t>have all subsequently gone on to sign the successor to TPP</w:t>
      </w:r>
      <w:r>
        <w:rPr>
          <w:sz w:val="12"/>
        </w:rPr>
        <w:t xml:space="preserve">, the Comprehensive Trade Partnership Agreement (CPTPP), also known as TPP-11. While each has its unique political and economic history, </w:t>
      </w:r>
      <w:r>
        <w:rPr>
          <w:rStyle w:val="StyleUnderline"/>
        </w:rPr>
        <w:t>the three countries share</w:t>
      </w:r>
      <w:r>
        <w:rPr>
          <w:sz w:val="12"/>
        </w:rPr>
        <w:t xml:space="preserve"> security and economic concerns, as well as </w:t>
      </w:r>
      <w:r>
        <w:rPr>
          <w:rStyle w:val="StyleUnderline"/>
        </w:rPr>
        <w:t>reasons to be worried by the inconsistencies in American foreign policy. Motivated by rational self-interest, each country is proactively taking steps to protect its own position in the regional and international system</w:t>
      </w:r>
      <w:r>
        <w:rPr>
          <w:sz w:val="12"/>
        </w:rPr>
        <w:t xml:space="preserve">. Alliances During and After Hegemony Following World War II, the United States led the creation of what has come to be known as the liberal international order. This global order was designed not only to prevent the type of mass conflict that consumed the first half of the 20th century, but also to provide the security and stability necessary to allow member countries to thrive economically. For countries that signed up for the global order, this alliance paid off handsomely, facilitating robust economic growth and collective security arrangements. Perhaps no country benefited more from this arrangement than the United States itself. Washington drew more and more countries into its orbit, supported their conversion to democratic governance, and profited from increased economic trade. In recent decades, however, an overcommitted military, domestic fiscal insolvency, the rise of new powers and actors, and intense domestic political polarization have all contributed to the erosion of America’s relative power. The United States still provides a valuable security umbrella to existing allies, such as Australia and Japan. For non-allies like Vietnam, the United States represents a valuable counterbalance to China. However, </w:t>
      </w:r>
      <w:r>
        <w:rPr>
          <w:rStyle w:val="StyleUnderline"/>
        </w:rPr>
        <w:t>over the last two decades, Washington has signaled that is no longer committed to being a consistent partner. In response, countries are taking up bilateral and multilateral initiatives that protect their interests and balance the rivalry between the United States and China.</w:t>
      </w:r>
      <w:r>
        <w:rPr>
          <w:sz w:val="12"/>
        </w:rPr>
        <w:t xml:space="preserve"> Australia: Re-Examining the “Mateship” Australia is the closest and most enduring ally of the United States in the region and has benefited significantly, both politically and economically, from the security umbrella provided by the United States. </w:t>
      </w:r>
      <w:r>
        <w:rPr>
          <w:rStyle w:val="StyleUnderline"/>
        </w:rPr>
        <w:t>Elements of American trade policy have</w:t>
      </w:r>
      <w:r>
        <w:rPr>
          <w:sz w:val="12"/>
        </w:rPr>
        <w:t xml:space="preserve">, however, </w:t>
      </w:r>
      <w:r>
        <w:rPr>
          <w:rStyle w:val="StyleUnderline"/>
        </w:rPr>
        <w:t>been disappointing to Australia</w:t>
      </w:r>
      <w:r>
        <w:rPr>
          <w:sz w:val="12"/>
        </w:rPr>
        <w:t xml:space="preserve">. In 2002, after the Bush administration imposed tariffs on steel, then-Minister for Foreign Affairs Alexander Downer said that </w:t>
      </w:r>
      <w:r>
        <w:rPr>
          <w:rStyle w:val="StyleUnderline"/>
        </w:rPr>
        <w:t xml:space="preserve">U.S. actions have sent all the wrong signals to the international community and called into question Australia’s own trade relationship with the United States. </w:t>
      </w:r>
      <w:r>
        <w:rPr>
          <w:sz w:val="12"/>
        </w:rPr>
        <w:t xml:space="preserve">At the same time, </w:t>
      </w:r>
      <w:r>
        <w:rPr>
          <w:rStyle w:val="StyleUnderline"/>
        </w:rPr>
        <w:t>the Australian government started to seek out closer economic ties with China, noting that “China’s rising economic, political, and strategic weight is the most important long-term trend in the region.”</w:t>
      </w:r>
      <w:r>
        <w:rPr>
          <w:sz w:val="12"/>
        </w:rPr>
        <w:t xml:space="preserve"> During the Obama administration’s tenure, Australia welcomed the U.S. Asia “pivot” or “rebalance.” However, </w:t>
      </w:r>
      <w:r>
        <w:rPr>
          <w:rStyle w:val="StyleUnderline"/>
        </w:rPr>
        <w:t>the United States’ unilateral withdrawal from the TPP</w:t>
      </w:r>
      <w:r>
        <w:rPr>
          <w:sz w:val="12"/>
        </w:rPr>
        <w:t xml:space="preserve"> under current President Donald Trump </w:t>
      </w:r>
      <w:r>
        <w:rPr>
          <w:rStyle w:val="StyleUnderline"/>
        </w:rPr>
        <w:t>sent a signal that Washington was no longer able and willing to make credible commitments to the Asia-Pacific</w:t>
      </w:r>
      <w:r>
        <w:rPr>
          <w:sz w:val="12"/>
        </w:rPr>
        <w:t xml:space="preserve">. Speaking only hours after the United States announced its withdrawal, Australian Trade Minister Steven Ciobo stated, “The Turnbull government does not shy away from standing up for what is in our national interest – continuing our strong advocacy on the benefits for the TPP deal is no different. I have been speaking with my TPP counterparts on ways to lock in the benefits from the TPP, without the United States if need be.” These are certainly harsh words from the United States’ closest ally. In a November 2017 white paper on foreign policy, the Australian government noted that its interests are best served under continued U.S. leadership. It also demonstrated however, that the country will not stay passive in the face of wavering American policy. The paper signaled that </w:t>
      </w:r>
      <w:r>
        <w:rPr>
          <w:rStyle w:val="StyleUnderline"/>
        </w:rPr>
        <w:t>Australia was accepting China as the most important power in the Asia-Pacific</w:t>
      </w:r>
      <w:r>
        <w:rPr>
          <w:sz w:val="12"/>
        </w:rPr>
        <w:t>: “China’s capacity to take on responsibility for supporting regional and global security is growing…</w:t>
      </w:r>
      <w:r>
        <w:rPr>
          <w:rStyle w:val="StyleUnderline"/>
        </w:rPr>
        <w:t>Australia will strengthen relations with China, now a major geopolitical player with the capacity to influence virtually all of Australia’s international interests… Australia will continue to place priority on positive and active engagement with China</w:t>
      </w:r>
      <w:r>
        <w:rPr>
          <w:sz w:val="12"/>
        </w:rPr>
        <w:t xml:space="preserve">…” The U.S. withdrawal from the TPP also reinvigorated discussions and negotiations on the Regional Comprehensive Economic Partnership (RCEP), a 16-nation economic agreement. The agreement provides Australia with greater access to both India and China and covers in total over 60 percent of Australia’s bilateral trade, a greater percentage than even the original TPP. </w:t>
      </w:r>
      <w:r>
        <w:rPr>
          <w:rStyle w:val="StyleUnderline"/>
        </w:rPr>
        <w:t>Australia’s willingness to build significant economic relationships independent of the United States may impact other foreign policy and security issues, particularly Australia’s willingness to stand up to Chinese aggression</w:t>
      </w:r>
      <w:r>
        <w:rPr>
          <w:sz w:val="12"/>
        </w:rPr>
        <w:t xml:space="preserve">. In other words, </w:t>
      </w:r>
      <w:r>
        <w:rPr>
          <w:rStyle w:val="StyleUnderline"/>
        </w:rPr>
        <w:t>Australia will be loath to jeopardize its relationship with China, even if the United States were to ask it to do so</w:t>
      </w:r>
      <w:r>
        <w:rPr>
          <w:sz w:val="12"/>
        </w:rPr>
        <w:t xml:space="preserve">. The days when Australia would be willing to be a “mate” to the United States in any and all issues seem over. Japan: Embarking on a New Path Japan and the United States have been military allies since the end of World War II. Given Japan’s security needs vis-à-vis an increasingly assertive China and a belligerent North Korea, it retains a strong national interest in maintaining close security ties with Washington. </w:t>
      </w:r>
      <w:r>
        <w:rPr>
          <w:rStyle w:val="StyleUnderline"/>
        </w:rPr>
        <w:t>On the economic front</w:t>
      </w:r>
      <w:r>
        <w:rPr>
          <w:sz w:val="12"/>
        </w:rPr>
        <w:t xml:space="preserve">, Japan has very close ties with the United States, with a trade relationship valued at about $195.5 billion. However, similar to Australia, these </w:t>
      </w:r>
      <w:r>
        <w:rPr>
          <w:rStyle w:val="StyleUnderline"/>
        </w:rPr>
        <w:t>ties are facing</w:t>
      </w:r>
      <w:r>
        <w:rPr>
          <w:sz w:val="12"/>
        </w:rPr>
        <w:t xml:space="preserve"> some </w:t>
      </w:r>
      <w:r>
        <w:rPr>
          <w:rStyle w:val="StyleUnderline"/>
        </w:rPr>
        <w:t>strain</w:t>
      </w:r>
      <w:r>
        <w:rPr>
          <w:sz w:val="12"/>
        </w:rPr>
        <w:t xml:space="preserve">. Japan had viewed the TPP as being instrumental to reviving its stagnant economy. As a consequence, Japanese Prime Minister Shinzo Abe took pains to overcome opposition from conservative nationalists to sign on to the trade agreement. The unilateral withdrawal by the Trump administration left Abe in a difficult position. As a consequence, Japan reluctantly took on a leadership role in renegotiating the TPP-11 agreement. </w:t>
      </w:r>
      <w:r>
        <w:rPr>
          <w:rStyle w:val="StyleUnderline"/>
        </w:rPr>
        <w:t>Japan has</w:t>
      </w:r>
      <w:r>
        <w:rPr>
          <w:sz w:val="12"/>
        </w:rPr>
        <w:t xml:space="preserve"> also </w:t>
      </w:r>
      <w:r>
        <w:rPr>
          <w:rStyle w:val="StyleUnderline"/>
        </w:rPr>
        <w:t>sought closer relations with China, working with it on the Belt and Road Initiative, supported the China-led Asian Infrastructure Investment Bank, and encouraged negotiations on RCEP. In addition, the EU-Japan free trade agreement, signed in July 2018, could reorient the Japanese economy away from the United States and toward the European Union. Japan is also seeking to deepen its ties with a number of other countries, including Australia, Singapore, Myanmar, and India</w:t>
      </w:r>
      <w:r>
        <w:rPr>
          <w:sz w:val="12"/>
        </w:rPr>
        <w:t>. For both Japan and Australia, their security interests are still well served by its alliance with the United States. However</w:t>
      </w:r>
      <w:r>
        <w:rPr>
          <w:rStyle w:val="StyleUnderline"/>
        </w:rPr>
        <w:t>, confronted with sustained instabilities in American foreign policy, they are also seeking out autonomous roles in the Asia-Pacific region</w:t>
      </w:r>
      <w:r>
        <w:rPr>
          <w:sz w:val="12"/>
        </w:rPr>
        <w:t xml:space="preserve">. Vietnam: A Pragmatic Policy of Balancing Vietnam’s relationship with the United States, marked by the Vietnam War and the Vietnamese government’s fiercely independent outlook, is unlike that of Japan and Australia. Yet, Vietnam shares the security and economic concerns of its Asian neighbors. First, as with Japan and Australia, China is a pressing and constant concern for Vietnam. Second, it, too, is seeking new market opportunities in Asia and beyond. Closer engagement with the United States would give Vietnam access to the lucrative American market and provide a balance to China. Among the original 12 TPP signatories, Vietnam had the lowest per capita GDP and, consequently, had arguably the most to gain from the agreement. Closer ties with the United States also offered a larger strategic benefit: the ability to be closer to the only country that can be a countervailing force to China. Yet, even after the U.S. withdrawal, Vietnam participated actively in the TPP-11 discussions and signed on to the agreement in March 2018. </w:t>
      </w:r>
      <w:r>
        <w:rPr>
          <w:rStyle w:val="StyleUnderline"/>
        </w:rPr>
        <w:t>Recognizing the shifts in American priorities, the Vietnamese government believes that participation in multilateral economic agreements will protect the country’s interests</w:t>
      </w:r>
      <w:r>
        <w:rPr>
          <w:sz w:val="12"/>
        </w:rPr>
        <w:t xml:space="preserve">, by growing its economy and reducing its dependence on China. While Washington remains mired in foreign policy flip-flops, Vietnam is pursuing a carefully crafted strategy, based on a clear understanding of its national security and economic interests. Vietnam remains cautiously interested in deepening its ties to the United States, while also participating in other multilateral and bilateral arrangements. </w:t>
      </w:r>
      <w:r>
        <w:rPr>
          <w:rStyle w:val="StyleUnderline"/>
        </w:rPr>
        <w:t>Continuing inconsistencies in U.S. policy might well persuade Vietnam that its engagement efforts are better focused on China and other actors in the region</w:t>
      </w:r>
      <w:r>
        <w:rPr>
          <w:sz w:val="12"/>
        </w:rPr>
        <w:t xml:space="preserve">. Conclusion: Multilateralism and National Interest As long-standing allies, Australia and Japan have forged a durable relationship with the United States, based on shared values and interests. But the </w:t>
      </w:r>
      <w:r>
        <w:rPr>
          <w:rStyle w:val="StyleUnderline"/>
        </w:rPr>
        <w:t>allies have good reason to fear that, in the decades to come, the United States will not be able to deliver the benefits that it used to</w:t>
      </w:r>
      <w:r>
        <w:rPr>
          <w:sz w:val="12"/>
        </w:rPr>
        <w:t xml:space="preserve">. As a result, </w:t>
      </w:r>
      <w:r>
        <w:rPr>
          <w:rStyle w:val="StyleUnderline"/>
        </w:rPr>
        <w:t>they have both, on their own initiative, sought out closer engagement with China and worked to strengthen multilateral regional arrangements</w:t>
      </w:r>
      <w:r>
        <w:rPr>
          <w:sz w:val="12"/>
        </w:rPr>
        <w:t xml:space="preserve">. Vietnam’s history with the United States is dramatically different. Unlike Japan and Australia, it does not, and is not likely to, have a military alliance with Washington. However, like Japan and Australia, it has sought indications from the United States that it would be a credible counterfoil to growing Chinese power. In the absence of reliable and steady commitments to this effect, Vietnam, too, has been working to protect its national interests through partnership with other countries. To be blunt: </w:t>
      </w:r>
      <w:r>
        <w:rPr>
          <w:rStyle w:val="StyleUnderline"/>
        </w:rPr>
        <w:t>other countries are not waiting for the United States to find a way out of its own problems. Rather, they are proactively rising up to the challenge of the times by forging their own, autonomous positions</w:t>
      </w:r>
      <w:r>
        <w:rPr>
          <w:sz w:val="12"/>
        </w:rPr>
        <w:t xml:space="preserve">. Moving forward, the three countries surveyed stand to gain from continuing to develop a diversified strategic policy. </w:t>
      </w:r>
      <w:r>
        <w:rPr>
          <w:rStyle w:val="StyleUnderline"/>
        </w:rPr>
        <w:t>It is in the interests of all three to seek greater engagement with the Chinese</w:t>
      </w:r>
      <w:r>
        <w:rPr>
          <w:sz w:val="12"/>
        </w:rPr>
        <w:t xml:space="preserve">. At the same time, each country has ample reasons to be wary of Chinese influence and assertiveness. In most of its foreign interventions and bilateral initiatives, China has shown that its interests are parochial, designed to benefit China and China alone. While recipient countries may receive short-term benefits, such as access to China’s market or an infusion of development aid, China inevitably tilts the terms to benefit itself in the long term, both economically and politically. We have seen China use its economic relationship to influence political outcomes in many nations, including Australia. Countries that engage with China must be cautious and protect their own political and economic sovereignty. As such, Japan, Australia, and Vietnam should continue to build multilateral arrangements, something that has been sorely lacking in the Asia-Pacific region. Cooperation with other states is the best possible bulwark against both U.S. decline and Chinese aggression. The fact that all three countries negotiated and signed TPP-11 is an encouraging signal that they, and their partners, recognize the importance of continuing forward with multilateral institutions and agreements. Finally, we have the United States. In order to protect its position as a valuable trade and security partner, the United States should find ways to reassure Asian countries that it continues to be invested in the security, stability, and prosperity of the region. Such reassurances must include a demonstrated willingness to respect and accommodate its partners, old and new. </w:t>
      </w:r>
      <w:r>
        <w:rPr>
          <w:rStyle w:val="StyleUnderline"/>
        </w:rPr>
        <w:t>Even after hegemony, a global order, based on multilateral cooperation, can yield shared benefits for all its members, including the United States</w:t>
      </w:r>
      <w:r>
        <w:rPr>
          <w:sz w:val="12"/>
        </w:rPr>
        <w:t>.</w:t>
      </w:r>
    </w:p>
    <w:p w14:paraId="73B5A685" w14:textId="77777777" w:rsidR="004133BF" w:rsidRDefault="004133BF" w:rsidP="004133BF">
      <w:pPr>
        <w:pStyle w:val="Heading4"/>
        <w:rPr>
          <w:bCs/>
          <w:szCs w:val="26"/>
        </w:rPr>
      </w:pPr>
      <w:r>
        <w:rPr>
          <w:b w:val="0"/>
          <w:bCs/>
          <w:szCs w:val="26"/>
        </w:rPr>
        <w:t>Alt causes to heg decline – emerging powers, Trump’s irrationality, and the ineffectiveness of the military as a tool for preserving heg</w:t>
      </w:r>
    </w:p>
    <w:p w14:paraId="1AC244C3" w14:textId="77777777" w:rsidR="004133BF" w:rsidRDefault="004133BF" w:rsidP="004133BF">
      <w:pPr>
        <w:rPr>
          <w:rFonts w:eastAsiaTheme="minorEastAsia" w:cstheme="minorBidi"/>
          <w:szCs w:val="24"/>
        </w:rPr>
      </w:pPr>
      <w:r>
        <w:rPr>
          <w:b/>
        </w:rPr>
        <w:t>Parisot and Regime</w:t>
      </w:r>
      <w:r>
        <w:t xml:space="preserve"> 2/13/20</w:t>
      </w:r>
      <w:r>
        <w:rPr>
          <w:b/>
        </w:rPr>
        <w:t>18</w:t>
      </w:r>
      <w:r>
        <w:t>(James Parisot, Drexel University Department of Sociology Part-Time Faculty, Salvador Santino F. Regime Jr., University of Leiden Professor of International Relations, “US Hegemony and Rising Powers in the Era of Trump,” E-International Relations, https://www.e-ir.info/2018/02/13/us-hegemony-and-rising-powers-in-the-era-of-trump/)</w:t>
      </w:r>
    </w:p>
    <w:p w14:paraId="29D4BDD7" w14:textId="77777777" w:rsidR="004133BF" w:rsidRDefault="004133BF" w:rsidP="004133BF">
      <w:pPr>
        <w:rPr>
          <w:sz w:val="12"/>
        </w:rPr>
      </w:pPr>
      <w:r>
        <w:rPr>
          <w:sz w:val="12"/>
        </w:rPr>
        <w:t xml:space="preserve">The world appears to be shifting into an era of intensified uncertainty. </w:t>
      </w:r>
      <w:r>
        <w:rPr>
          <w:rStyle w:val="StyleUnderline"/>
        </w:rPr>
        <w:t>The rise of increasingly independent powers across the planet, coupled with an American president who seems to lack a coherent grasp of reality, suggests that the tendency towards US decline on the world stage may be progressing</w:t>
      </w:r>
      <w:r>
        <w:rPr>
          <w:sz w:val="12"/>
        </w:rPr>
        <w:t xml:space="preserve">. On a broad scale, in the history of the modern world, large scale shifts in world power have gone hand-in-hand with major bouts of international conflict. For the sun never to set on the British Empire, a series of Anglo-Dutch Wars were fought from the mid-seventeenth century, the Seven Years’ War solidified British predominance over the French, and the violent history of colonial rule along with the production of cotton by black slaves in the American south made possible British supremacy. While by the end of the 1800s the United States, inventor of the modern corporate form, was beginning to emerge as the world’s dominant industrial power, it took two of the most destructive and massive wars in human history to finally begin to dislodge European global colonial rule and replace it with American hegemony. And, for that matter, American leadership in the international system always depended on countless overt and clandestine interventions across the world to make sure the USA stayed on top. Yet </w:t>
      </w:r>
      <w:r>
        <w:rPr>
          <w:rStyle w:val="StyleUnderline"/>
        </w:rPr>
        <w:t>it appears this American-led structure of global order may be disintegrating. The rise of China and other emerging and reemerging powers, along with a US president who lacks legitimacy both domestically and internationally, signifies a winding of the cracks of American global leadership</w:t>
      </w:r>
      <w:r>
        <w:rPr>
          <w:sz w:val="12"/>
        </w:rPr>
        <w:t xml:space="preserve">. While Obama’s strategy of keeping American number one perhaps more realistically understood as well the limits of American power, </w:t>
      </w:r>
      <w:r>
        <w:rPr>
          <w:rStyle w:val="StyleUnderline"/>
        </w:rPr>
        <w:t>Trump’s reign emerges to be one of historical illusion</w:t>
      </w:r>
      <w:r>
        <w:rPr>
          <w:sz w:val="12"/>
        </w:rPr>
        <w:t xml:space="preserve">, seen in the fact that he recently publicly defended his own ‘genius’ and purportedly watches up to eight hours of television a day and brags about the size of his nuclear launch button. His Presidency, fueled by right-wing white supremacy and sexism as well as the mirage of infinite power in the minds of the financial elite, seems, if anything, to risk bringing us closer to global conflict in this transitionary age. Meanwhile, </w:t>
      </w:r>
      <w:r>
        <w:rPr>
          <w:rStyle w:val="StyleUnderline"/>
        </w:rPr>
        <w:t>from the formation of the BRICS Development Bank to the New Silk Road, it appears that ‘the rest’ may need ‘the west’ less and less.</w:t>
      </w:r>
      <w:r>
        <w:rPr>
          <w:sz w:val="12"/>
        </w:rPr>
        <w:t xml:space="preserve"> The risk for our age of transformation, then, is the question of war and peace. While previous major power transitions have gone hand-in-hand with large explosions of international violence, does the current transition entail similar prospects? No predominant world power can remain there forever. The unevenness of historical development has meant that the patterns of rule that leading world powers follow may get them to the top, but other powers may follow, and then surpass, these powers. </w:t>
      </w:r>
      <w:r>
        <w:rPr>
          <w:rStyle w:val="StyleUnderline"/>
        </w:rPr>
        <w:t>While in the short run, American military power remains dominant, it is not always clear how effective</w:t>
      </w:r>
      <w:r>
        <w:rPr>
          <w:sz w:val="12"/>
        </w:rPr>
        <w:t>—take Vietnam and Iraq for example—</w:t>
      </w:r>
      <w:r>
        <w:rPr>
          <w:rStyle w:val="StyleUnderline"/>
        </w:rPr>
        <w:t>this power may be for sustaining hegemony. While Silicon Valley still absorbs highly educated brainpower from around the world, in the long run, China and other countries may continue to catch up and surpass American research and development facilities</w:t>
      </w:r>
      <w:r>
        <w:rPr>
          <w:sz w:val="12"/>
        </w:rPr>
        <w:t>. And while, for now, Hollywood remains a staple of American soft power, could it be the case that one day, instead of the Chinese spending the RMB watching Marvel’s Captain America, Americans may spend millions of dollars watching ‘Captain China’?</w:t>
      </w:r>
    </w:p>
    <w:p w14:paraId="6183A224" w14:textId="77777777" w:rsidR="004133BF" w:rsidRDefault="004133BF" w:rsidP="004133BF">
      <w:pPr>
        <w:pStyle w:val="Heading3"/>
      </w:pPr>
      <w:r>
        <w:t>Heg Doesn’t Prevent War</w:t>
      </w:r>
    </w:p>
    <w:p w14:paraId="11F03265" w14:textId="77777777" w:rsidR="004133BF" w:rsidRDefault="004133BF" w:rsidP="004133BF">
      <w:pPr>
        <w:pStyle w:val="Heading4"/>
        <w:rPr>
          <w:bCs/>
          <w:szCs w:val="26"/>
        </w:rPr>
      </w:pPr>
      <w:r>
        <w:rPr>
          <w:b w:val="0"/>
          <w:bCs/>
          <w:szCs w:val="26"/>
        </w:rPr>
        <w:t>American hegemony fails to promote liberalism or prevent war AND there are alt causes to heg decline – the collapse of soft power post-2008 and Trump’s protectionism</w:t>
      </w:r>
    </w:p>
    <w:p w14:paraId="46CA1512" w14:textId="77777777" w:rsidR="004133BF" w:rsidRDefault="004133BF" w:rsidP="004133BF">
      <w:pPr>
        <w:rPr>
          <w:rFonts w:eastAsiaTheme="minorEastAsia" w:cstheme="minorBidi"/>
          <w:szCs w:val="24"/>
        </w:rPr>
      </w:pPr>
      <w:r>
        <w:rPr>
          <w:b/>
        </w:rPr>
        <w:t xml:space="preserve"> Tak-sing</w:t>
      </w:r>
      <w:r>
        <w:t xml:space="preserve"> 2/14/20</w:t>
      </w:r>
      <w:r>
        <w:rPr>
          <w:b/>
        </w:rPr>
        <w:t>19</w:t>
      </w:r>
      <w:r>
        <w:t xml:space="preserve"> (Tsang Tak-sing, Former Hong Kong Secretary for Home Affairs, “The end of US liberal hegemony,” ejiinsight, http://www.ejinsight.com/20190214-the-end-of-us-liberal-hegemony/)</w:t>
      </w:r>
    </w:p>
    <w:p w14:paraId="51973F36" w14:textId="77777777" w:rsidR="004133BF" w:rsidRDefault="004133BF" w:rsidP="004133BF">
      <w:pPr>
        <w:rPr>
          <w:sz w:val="12"/>
        </w:rPr>
      </w:pPr>
      <w:r>
        <w:rPr>
          <w:sz w:val="12"/>
        </w:rPr>
        <w:t xml:space="preserve">In his New Year speech for 2019, Chinese President Xi Jinping warned that “we’re facing a period of major change never seen in a century.” So what is likely to come to an end and what is likely to emerge in this “period of major change”? According to a number of prestigious international relations scholars in the United States, such as Stephen M. Walt of Harvard University, Barry Posen of Massachusetts Institute of Technology, and John Mearsheimer of the University of Chicago, </w:t>
      </w:r>
      <w:r>
        <w:rPr>
          <w:rStyle w:val="StyleUnderline"/>
        </w:rPr>
        <w:t>among all the things that are likely to disappear in the future is American hegemony.</w:t>
      </w:r>
      <w:r>
        <w:rPr>
          <w:sz w:val="12"/>
        </w:rPr>
        <w:t xml:space="preserve"> In his new book, “The Great Delusion: Liberal Dreams and International Realities”, Mearsheimer has declared in no uncertain terms the end of the US “liberal hegemony”. Mearsheimer noted that since the end of the Cold War in the early 1990s, the US has been adopting a global strategy of facilitating its liberal hegemony in order to serve three goals: 1. to promote, around the globe, US democratic ideologies as a set of universal values; 2. to facilitate the integration of countries in the world into the global market and the free economic system, and 3. to establish supranational bodies to regulate other nations on American terms. Mearsheimer contends that the reason why the US has been embracing this strategy over the past 30 years is that, subjectively speaking, both the Republican and Democratic elites in Washington are firm believers in a set of libertarian ideologies, and have acquired a sense of superiority. As a result, these </w:t>
      </w:r>
      <w:r>
        <w:rPr>
          <w:rStyle w:val="StyleUnderline"/>
        </w:rPr>
        <w:t>US elites would often attempt to shape the world based on America’s own facets</w:t>
      </w:r>
      <w:r>
        <w:rPr>
          <w:sz w:val="12"/>
        </w:rPr>
        <w:t xml:space="preserve">. Then, objectively speaking, under the unipolar world order following the disintegration of the former Soviet Union in 1991, </w:t>
      </w:r>
      <w:r>
        <w:rPr>
          <w:rStyle w:val="StyleUnderline"/>
        </w:rPr>
        <w:t>the US has remained the world’s superpower which is basically free to do whatever it wants. It is against such a unique historical background that the world has witnessed, over the past two decades, America’s</w:t>
      </w:r>
      <w:r>
        <w:rPr>
          <w:sz w:val="12"/>
        </w:rPr>
        <w:t xml:space="preserve"> active and successive </w:t>
      </w:r>
      <w:r>
        <w:rPr>
          <w:rStyle w:val="StyleUnderline"/>
        </w:rPr>
        <w:t>military interventions in Iraq, Afghanistan, Libya and Syria,</w:t>
      </w:r>
      <w:r>
        <w:rPr>
          <w:sz w:val="12"/>
        </w:rPr>
        <w:t xml:space="preserve"> not to mention the suppression of Iran, the facilitation of the eastward expansion of NATO, as well as its roles in the “Color Revolutions” in Eastern Europe and the Arab Spring. </w:t>
      </w:r>
      <w:r>
        <w:rPr>
          <w:rStyle w:val="StyleUnderline"/>
        </w:rPr>
        <w:t>Under the US liberal hegemony, the sovereignty of other nations is often pushed to the sidelines</w:t>
      </w:r>
      <w:r>
        <w:rPr>
          <w:sz w:val="12"/>
        </w:rPr>
        <w:t>. However</w:t>
      </w:r>
      <w:r>
        <w:rPr>
          <w:rStyle w:val="StyleUnderline"/>
        </w:rPr>
        <w:t>, ironically, the fact that the US has been throwing its weight around on the world scene hasn’t made it stronger</w:t>
      </w:r>
      <w:r>
        <w:rPr>
          <w:sz w:val="12"/>
        </w:rPr>
        <w:t xml:space="preserve">. Moreover, according to the statistics of some independent institutions, </w:t>
      </w:r>
      <w:r>
        <w:rPr>
          <w:rStyle w:val="StyleUnderline"/>
        </w:rPr>
        <w:t>the number of countries around the world that practice liberal democracy has actually gone into decline.</w:t>
      </w:r>
      <w:r>
        <w:rPr>
          <w:sz w:val="12"/>
        </w:rPr>
        <w:t xml:space="preserve"> As Mearsheimer has put it, what happened over the last two decades around the world has indicated that </w:t>
      </w:r>
      <w:r>
        <w:rPr>
          <w:rStyle w:val="StyleUnderline"/>
        </w:rPr>
        <w:t xml:space="preserve">nationalism and pragmatism have always been able to prevail over liberalism. </w:t>
      </w:r>
      <w:r>
        <w:rPr>
          <w:sz w:val="12"/>
        </w:rPr>
        <w:t xml:space="preserve">And </w:t>
      </w:r>
      <w:r>
        <w:rPr>
          <w:rStyle w:val="StyleUnderline"/>
        </w:rPr>
        <w:t>the American liberal hegemony has become increasingly unsustainable as today’s world has changed from being unipolar to multipolar</w:t>
      </w:r>
      <w:r>
        <w:rPr>
          <w:sz w:val="12"/>
        </w:rPr>
        <w:t xml:space="preserve">, looking from an objective perspective of the world situation. In particular, </w:t>
      </w:r>
      <w:r>
        <w:rPr>
          <w:rStyle w:val="StyleUnderline"/>
        </w:rPr>
        <w:t>the 2008 global financial tsunami has taken a heavy toll on the soft power of the US</w:t>
      </w:r>
      <w:r>
        <w:rPr>
          <w:sz w:val="12"/>
        </w:rPr>
        <w:t xml:space="preserve">. And since US President Donald </w:t>
      </w:r>
      <w:r>
        <w:rPr>
          <w:rStyle w:val="StyleUnderline"/>
        </w:rPr>
        <w:t>Trump</w:t>
      </w:r>
      <w:r>
        <w:rPr>
          <w:sz w:val="12"/>
        </w:rPr>
        <w:t xml:space="preserve"> was voted into office in 2016 with a strong public mandate of making America great again, he </w:t>
      </w:r>
      <w:r>
        <w:rPr>
          <w:rStyle w:val="StyleUnderline"/>
        </w:rPr>
        <w:t>has radically deviated from the policy approach adopted by the traditional political establishment in Washington, and subverted the original goals of the US liberal hegemony. Under his “America First” policy, Trump has replaced free trade with protectionism, and pulled his country out of international organizations and treaties one after another.</w:t>
      </w:r>
      <w:r>
        <w:rPr>
          <w:sz w:val="12"/>
        </w:rPr>
        <w:t xml:space="preserve"> Mearsheimer believes </w:t>
      </w:r>
      <w:r>
        <w:rPr>
          <w:rStyle w:val="StyleUnderline"/>
        </w:rPr>
        <w:t>Trump’s rise to power has officially marked the end of the global strategy of promoting liberal hegemony</w:t>
      </w:r>
      <w:r>
        <w:rPr>
          <w:sz w:val="12"/>
        </w:rPr>
        <w:t xml:space="preserve"> adopted by the US over the last 30 years.</w:t>
      </w:r>
    </w:p>
    <w:p w14:paraId="3260D522" w14:textId="77777777" w:rsidR="004133BF" w:rsidRDefault="004133BF" w:rsidP="004133BF">
      <w:pPr>
        <w:pStyle w:val="Heading3"/>
        <w:rPr>
          <w:rFonts w:cs="Calibri"/>
        </w:rPr>
      </w:pPr>
      <w:r>
        <w:rPr>
          <w:rFonts w:cs="Calibri"/>
        </w:rPr>
        <w:t>Alt Causes to Saudi-Iran Tensions</w:t>
      </w:r>
    </w:p>
    <w:p w14:paraId="47DD3D03" w14:textId="77777777" w:rsidR="004133BF" w:rsidRDefault="004133BF" w:rsidP="004133BF">
      <w:pPr>
        <w:pStyle w:val="Heading4"/>
        <w:rPr>
          <w:rFonts w:cs="Calibri"/>
          <w:bCs/>
          <w:szCs w:val="26"/>
        </w:rPr>
      </w:pPr>
      <w:r>
        <w:rPr>
          <w:rFonts w:cs="Calibri"/>
          <w:b w:val="0"/>
          <w:bCs/>
          <w:szCs w:val="26"/>
        </w:rPr>
        <w:t>Alt causes to tensions – Drones make war inevitable –</w:t>
      </w:r>
    </w:p>
    <w:p w14:paraId="0D7A76C2" w14:textId="77777777" w:rsidR="004133BF" w:rsidRDefault="004133BF" w:rsidP="004133BF">
      <w:pPr>
        <w:rPr>
          <w:rFonts w:eastAsiaTheme="minorEastAsia" w:cstheme="minorBidi"/>
          <w:szCs w:val="24"/>
        </w:rPr>
      </w:pPr>
      <w:r>
        <w:rPr>
          <w:rStyle w:val="Style13ptBold"/>
        </w:rPr>
        <w:t>Dehghanpisheh</w:t>
      </w:r>
      <w:r>
        <w:rPr>
          <w:sz w:val="18"/>
          <w:szCs w:val="18"/>
        </w:rPr>
        <w:t xml:space="preserve"> and Stewart</w:t>
      </w:r>
      <w:r>
        <w:t xml:space="preserve"> </w:t>
      </w:r>
      <w:r>
        <w:rPr>
          <w:rStyle w:val="Style13ptBold"/>
        </w:rPr>
        <w:t>7/17</w:t>
      </w:r>
      <w:r>
        <w:rPr>
          <w:sz w:val="18"/>
          <w:szCs w:val="18"/>
        </w:rPr>
        <w:t xml:space="preserve">, 2019 ( From Iraq to Yemen, Drones raises U.S. alarm over Iranian plans, </w:t>
      </w:r>
      <w:hyperlink r:id="rId52" w:history="1">
        <w:r>
          <w:rPr>
            <w:rStyle w:val="Hyperlink"/>
            <w:sz w:val="18"/>
            <w:szCs w:val="18"/>
          </w:rPr>
          <w:t>https://www.reuters.com/journalists/babak-dehghanpisheh</w:t>
        </w:r>
      </w:hyperlink>
      <w:r>
        <w:rPr>
          <w:sz w:val="18"/>
          <w:szCs w:val="18"/>
        </w:rPr>
        <w:t xml:space="preserve"> )</w:t>
      </w:r>
    </w:p>
    <w:p w14:paraId="2E2A9BB6" w14:textId="77777777" w:rsidR="004133BF" w:rsidRDefault="004133BF" w:rsidP="004133BF">
      <w:r>
        <w:rPr>
          <w:highlight w:val="yellow"/>
        </w:rPr>
        <w:t>The United States believes that Iran-linked militia in Iraq have recently increased their surveillance of American troops</w:t>
      </w:r>
      <w:r>
        <w:t xml:space="preserve"> and bases in the country by using off-the-shelf, commercially available drones, U.S. officials say.</w:t>
      </w:r>
    </w:p>
    <w:p w14:paraId="33A4678A" w14:textId="77777777" w:rsidR="004133BF" w:rsidRDefault="004133BF" w:rsidP="004133BF">
      <w:r>
        <w:rPr>
          <w:highlight w:val="yellow"/>
        </w:rPr>
        <w:t>The disclosure comes at a time of heightened tensions with Iran</w:t>
      </w:r>
      <w:r>
        <w:t xml:space="preserve"> and underscores the many ways in which Tehran and the forces it backs are increasingly relying on unmanned aerial vehicles (UAVs) in places like Yemen, Syria, the Strait of Hormuz and Iraq.</w:t>
      </w:r>
    </w:p>
    <w:p w14:paraId="4524EB7B" w14:textId="77777777" w:rsidR="004133BF" w:rsidRDefault="004133BF" w:rsidP="004133BF">
      <w:r>
        <w:t xml:space="preserve">Beyond surveillance, </w:t>
      </w:r>
      <w:r>
        <w:rPr>
          <w:highlight w:val="yellow"/>
        </w:rPr>
        <w:t>Iranian drones can drop munitions and even carry</w:t>
      </w:r>
      <w:r>
        <w:t xml:space="preserve"> out “a kamikaze flight where they load it up with </w:t>
      </w:r>
      <w:r>
        <w:rPr>
          <w:highlight w:val="yellow"/>
        </w:rPr>
        <w:t>explosives and fly it into something”,</w:t>
      </w:r>
      <w:r>
        <w:t xml:space="preserve"> according to a U.S. official who spoke on condition of anonymity.</w:t>
      </w:r>
    </w:p>
    <w:p w14:paraId="346A9910" w14:textId="77777777" w:rsidR="004133BF" w:rsidRDefault="004133BF" w:rsidP="004133BF">
      <w:r>
        <w:rPr>
          <w:highlight w:val="yellow"/>
        </w:rPr>
        <w:t>Yemen’s Iranian-backed Houthis</w:t>
      </w:r>
      <w:r>
        <w:t xml:space="preserve"> have significantly </w:t>
      </w:r>
      <w:r>
        <w:rPr>
          <w:highlight w:val="yellow"/>
        </w:rPr>
        <w:t>increased</w:t>
      </w:r>
      <w:r>
        <w:t xml:space="preserve"> their UAV attacks in recent months, </w:t>
      </w:r>
      <w:r>
        <w:rPr>
          <w:highlight w:val="yellow"/>
        </w:rPr>
        <w:t>bombing airports and oil facilities in Saudi Arabia, a main rival of Iran.</w:t>
      </w:r>
    </w:p>
    <w:p w14:paraId="787ECA4F" w14:textId="77777777" w:rsidR="004133BF" w:rsidRDefault="004133BF" w:rsidP="004133BF">
      <w:r>
        <w:t>Last month</w:t>
      </w:r>
      <w:r>
        <w:rPr>
          <w:highlight w:val="yellow"/>
        </w:rPr>
        <w:t>, Iran came close to war with the United States</w:t>
      </w:r>
      <w:r>
        <w:t xml:space="preserve"> after the Islamic Republic’s unprecedented shoot-down of a U.S. drone with a surface-to-air missile, a move that nearly triggered retaliatory strikes by U.S. President Donald Trump.</w:t>
      </w:r>
    </w:p>
    <w:p w14:paraId="33242E30" w14:textId="77777777" w:rsidR="004133BF" w:rsidRDefault="004133BF" w:rsidP="004133BF">
      <w:r>
        <w:t>Trump withdrew from a major 2015 nuclear deal last year and reimposed sanctions to cut off Iran’s oil exports and pressure the Islamic Republic to negotiate over its ballistic missile program and regional policy.</w:t>
      </w:r>
    </w:p>
    <w:p w14:paraId="0E0CBA16" w14:textId="77777777" w:rsidR="004133BF" w:rsidRDefault="004133BF" w:rsidP="004133BF">
      <w:r>
        <w:rPr>
          <w:highlight w:val="yellow"/>
        </w:rPr>
        <w:t>The increased use of drones by Iran</w:t>
      </w:r>
      <w:r>
        <w:t xml:space="preserve"> or its regional allies </w:t>
      </w:r>
      <w:r>
        <w:rPr>
          <w:highlight w:val="yellow"/>
        </w:rPr>
        <w:t>is</w:t>
      </w:r>
      <w:r>
        <w:t xml:space="preserve"> a strategy aimed at pushing back and defending </w:t>
      </w:r>
      <w:r>
        <w:rPr>
          <w:highlight w:val="yellow"/>
        </w:rPr>
        <w:t>against pressure from the United States</w:t>
      </w:r>
      <w:r>
        <w:t xml:space="preserve"> and foes like Saudi Arabia and Israel, current and former security officials and analysts say.</w:t>
      </w:r>
    </w:p>
    <w:p w14:paraId="194B9EE2" w14:textId="77777777" w:rsidR="004133BF" w:rsidRDefault="004133BF" w:rsidP="004133BF">
      <w:r>
        <w:rPr>
          <w:highlight w:val="yellow"/>
        </w:rPr>
        <w:t>Iran now flies two or three drones over Gulf waters every day,</w:t>
      </w:r>
      <w:r>
        <w:t xml:space="preserve"> the first U.S. official estimated, making it a core part of Tehran’s effort to monitor the Strait of Hormuz, through which one fifth of the world’s oil consumption flows. </w:t>
      </w:r>
    </w:p>
    <w:p w14:paraId="051B031F" w14:textId="77777777" w:rsidR="004133BF" w:rsidRDefault="004133BF" w:rsidP="004133BF">
      <w:r>
        <w:rPr>
          <w:highlight w:val="yellow"/>
        </w:rPr>
        <w:t>The United States and Saudi Arabia have accused Iran of carrying out attacks against six oil tankers</w:t>
      </w:r>
      <w:r>
        <w:t xml:space="preserve"> near the Strait in the past two months, a claim Tehran has denied. </w:t>
      </w:r>
    </w:p>
    <w:p w14:paraId="78536685" w14:textId="77777777" w:rsidR="004133BF" w:rsidRDefault="004133BF" w:rsidP="004133BF">
      <w:r>
        <w:t>The U.S. officials, who spoke on condition of anonymity, declined to quantify the extent to which surveillance near U.S. forces has increased in Iraq or to specify which militia were carrying it out.</w:t>
      </w:r>
    </w:p>
    <w:p w14:paraId="3290E73D" w14:textId="77777777" w:rsidR="004133BF" w:rsidRDefault="004133BF" w:rsidP="004133BF">
      <w:r>
        <w:t>“We have seen an uptick in drone activity in Iraq near our bases and facilities,” the first official said. “Certainly the drones that we have seen are more of the commercial off-the-shelf variant. So they’re obviously a deniable type UAV-activity in Iraq.”</w:t>
      </w:r>
    </w:p>
    <w:p w14:paraId="7C03F0CA" w14:textId="77777777" w:rsidR="004133BF" w:rsidRDefault="004133BF" w:rsidP="004133BF">
      <w:r>
        <w:t>A second official said the recent increase in surveillance was worrying but acknowledged Iran-linked militia in Iraq had a history of keeping tabs on Americans.</w:t>
      </w:r>
    </w:p>
    <w:p w14:paraId="3E396939" w14:textId="77777777" w:rsidR="004133BF" w:rsidRDefault="004133BF" w:rsidP="004133BF">
      <w:r>
        <w:t>Reuters has previously reported that the United States has indirectly sent warnings to Iran, saying any attack against U.S. forces by proxy organizations in Iraq will be viewed by Washington as an attack by Iran itself.</w:t>
      </w:r>
    </w:p>
    <w:p w14:paraId="3B8682A7" w14:textId="77777777" w:rsidR="004133BF" w:rsidRDefault="004133BF" w:rsidP="004133BF">
      <w:r>
        <w:t>In recent weeks, mortars and rockets have been fired at bases in Iraq where U.S. forces are located but no American troops have been injured. U.S. officials did not link those attacks to the increased surveillance.</w:t>
      </w:r>
    </w:p>
    <w:p w14:paraId="324F1D6E" w14:textId="77777777" w:rsidR="004133BF" w:rsidRDefault="004133BF" w:rsidP="004133BF">
      <w:pPr>
        <w:pStyle w:val="Heading3"/>
      </w:pPr>
      <w:r>
        <w:t>No Iran-Saudi War</w:t>
      </w:r>
    </w:p>
    <w:p w14:paraId="2028D9DB" w14:textId="77777777" w:rsidR="004133BF" w:rsidRDefault="004133BF" w:rsidP="004133BF">
      <w:pPr>
        <w:pStyle w:val="Heading4"/>
        <w:rPr>
          <w:rFonts w:cs="Calibri"/>
          <w:bCs/>
          <w:szCs w:val="26"/>
        </w:rPr>
      </w:pPr>
      <w:r>
        <w:rPr>
          <w:rFonts w:cs="Calibri"/>
          <w:b w:val="0"/>
          <w:bCs/>
          <w:szCs w:val="26"/>
        </w:rPr>
        <w:t xml:space="preserve">Iran-Saudi war unlikely </w:t>
      </w:r>
    </w:p>
    <w:p w14:paraId="5A3A78AE" w14:textId="77777777" w:rsidR="004133BF" w:rsidRDefault="004133BF" w:rsidP="004133BF">
      <w:pPr>
        <w:rPr>
          <w:rFonts w:eastAsiaTheme="minorEastAsia" w:cstheme="minorBidi"/>
          <w:szCs w:val="24"/>
        </w:rPr>
      </w:pPr>
      <w:r>
        <w:rPr>
          <w:rStyle w:val="Style13ptBold"/>
        </w:rPr>
        <w:t>VOA 19</w:t>
      </w:r>
      <w:r>
        <w:t xml:space="preserve"> (Yemen’S Iran-Aligned, 5-19-2019, "Saudi Arabia to Iran: We Don’t Want War, Will Defend Ourselves," Voice of America, </w:t>
      </w:r>
      <w:hyperlink r:id="rId53" w:history="1">
        <w:r>
          <w:rPr>
            <w:rStyle w:val="Hyperlink"/>
          </w:rPr>
          <w:t>https://www.voanews.com/middle-east/saudi-arabia-iran-we-dont-want-war-will-defend-ourselves</w:t>
        </w:r>
      </w:hyperlink>
      <w:r>
        <w:t>)</w:t>
      </w:r>
    </w:p>
    <w:p w14:paraId="1034880D" w14:textId="77777777" w:rsidR="004133BF" w:rsidRDefault="004133BF" w:rsidP="004133BF">
      <w:r>
        <w:t xml:space="preserve">RIYADH, SAUDI ARABIA </w:t>
      </w:r>
      <w:r>
        <w:rPr>
          <w:rStyle w:val="StyleUnderline"/>
        </w:rPr>
        <w:t>- Saudi Arabia said Sunday that it wants to avert war in the region but stands ready to respond with “all strength” following last week’s attacks on Saudi oil assets, telling Iran that the ball was now in its court</w:t>
      </w:r>
      <w:r>
        <w:t>.</w:t>
      </w:r>
    </w:p>
    <w:p w14:paraId="4A541039" w14:textId="77777777" w:rsidR="004133BF" w:rsidRDefault="004133BF" w:rsidP="004133BF">
      <w:r>
        <w:t>Riyadh has accused Tehran of ordering Tuesday’s drone strikes on two oil pumping stations in the kingdom, claimed by Yemen’s Iran-aligned Houthi group. Two days earlier, four vessels, including two Saudi oil tankers, were sabotaged off the coast of the United Arab Emirates.</w:t>
      </w:r>
    </w:p>
    <w:p w14:paraId="15FF28B6" w14:textId="77777777" w:rsidR="004133BF" w:rsidRDefault="004133BF" w:rsidP="004133BF">
      <w:r>
        <w:t>Iran has denied involvement in either operation, which come as Washington and the Islamic Republic spar over sanctions and the U.S. military presence in the region, raising concerns about a potential U.S.-Iran conflict.</w:t>
      </w:r>
    </w:p>
    <w:p w14:paraId="78C984F6" w14:textId="77777777" w:rsidR="004133BF" w:rsidRDefault="004133BF" w:rsidP="004133BF">
      <w:pPr>
        <w:rPr>
          <w:rStyle w:val="StyleUnderline"/>
        </w:rPr>
      </w:pPr>
      <w:r>
        <w:t>“</w:t>
      </w:r>
      <w:r>
        <w:rPr>
          <w:rStyle w:val="StyleUnderline"/>
        </w:rPr>
        <w:t>The kingdom of Saudi Arabia does not want a war in the region nor does it seek that,” Minister of State for Foreign Affairs Adel al-Jubeir told a news conference. “It will do what it can to prevent this war and at the same time it reaffirms that in the event the other side chooses war, the kingdom will respond with all force and determination, and it will defend itself and its interests.”</w:t>
      </w:r>
    </w:p>
    <w:p w14:paraId="65FED012" w14:textId="77777777" w:rsidR="004133BF" w:rsidRDefault="004133BF" w:rsidP="004133BF">
      <w:r>
        <w:t xml:space="preserve">Saudi Arabia's King Salman attends a summit between Arab league and European Union member states, in the Red Sea resort of Sharm el-Sheikh, Egypt, Feb. 24, 2019. </w:t>
      </w:r>
    </w:p>
    <w:p w14:paraId="7B81225E" w14:textId="77777777" w:rsidR="004133BF" w:rsidRDefault="004133BF" w:rsidP="004133BF">
      <w:r>
        <w:t>Saudi Arabia's King Salman attends a summit betwee</w:t>
      </w:r>
    </w:p>
    <w:p w14:paraId="24107C91" w14:textId="77777777" w:rsidR="004133BF" w:rsidRDefault="004133BF" w:rsidP="004133BF">
      <w:r>
        <w:t>?Gulf, Arab summit</w:t>
      </w:r>
    </w:p>
    <w:p w14:paraId="27878970" w14:textId="77777777" w:rsidR="004133BF" w:rsidRDefault="004133BF" w:rsidP="004133BF">
      <w:r>
        <w:t>Saudi Arabia’s King Salman on Sunday invited Gulf and Arab leaders to convene emergency summits in Mecca on May 30 to discuss implications of the attacks.</w:t>
      </w:r>
    </w:p>
    <w:p w14:paraId="15B06176" w14:textId="77777777" w:rsidR="004133BF" w:rsidRDefault="004133BF" w:rsidP="004133BF">
      <w:r>
        <w:t>“</w:t>
      </w:r>
      <w:r>
        <w:rPr>
          <w:rStyle w:val="StyleUnderline"/>
        </w:rPr>
        <w:t>The current critical circumstances entail a unified Arab and Gulf stance toward the besetting challenges and risks</w:t>
      </w:r>
      <w:r>
        <w:t>,” the UAE foreign ministry said in a statement.</w:t>
      </w:r>
    </w:p>
    <w:p w14:paraId="2A97A231" w14:textId="77777777" w:rsidR="004133BF" w:rsidRDefault="004133BF" w:rsidP="004133BF">
      <w:r>
        <w:rPr>
          <w:rStyle w:val="StyleUnderline"/>
        </w:rPr>
        <w:t>Saudi Arabia’s Sunni Muslim ally the UAE has not blamed anyone for the tanker sabotage operation, pending an investigation. No one has claimed responsibility</w:t>
      </w:r>
      <w:r>
        <w:t>, but two U.S. government sources said last week that U.S. officials believed Iran had encouraged the Houthi group or Iraq-based Shiite militias to carry it out.</w:t>
      </w:r>
    </w:p>
    <w:p w14:paraId="1635FFBB" w14:textId="77777777" w:rsidR="004133BF" w:rsidRDefault="004133BF" w:rsidP="004133BF">
      <w:r>
        <w:t>The drone strike on oil pumping stations, which Riyadh said did not disrupt output or exports, was claimed by the Houthis, who have been battling a Saudi-led military coalition in a war in Yemen since 2015.</w:t>
      </w:r>
    </w:p>
    <w:p w14:paraId="30A058D0" w14:textId="77777777" w:rsidR="004133BF" w:rsidRDefault="004133BF" w:rsidP="004133BF">
      <w:r>
        <w:t>The head of the Houthis’ Supreme Revolutionary Committee, Mohammed Ali al-Houthi, derided Riyadh’s call to convene Arab summits, saying in a Twitter post that they “only know how to support war and destruction.”</w:t>
      </w:r>
    </w:p>
    <w:p w14:paraId="127C0007" w14:textId="77777777" w:rsidR="004133BF" w:rsidRDefault="004133BF" w:rsidP="004133BF">
      <w:r>
        <w:t>A Norwegian insurers’ report seen by Reuters said Iran’s Revolutionary Guards were “highly likely” to have facilitated the attack on vessels near the UAE’s Fujairah emirate, a main bunkering hub lying just outside the Strait of Hormuz.</w:t>
      </w:r>
    </w:p>
    <w:p w14:paraId="3A19C590" w14:textId="77777777" w:rsidR="004133BF" w:rsidRDefault="004133BF" w:rsidP="004133BF">
      <w:r>
        <w:rPr>
          <w:rStyle w:val="StyleUnderline"/>
        </w:rPr>
        <w:t>Iranian Foreign Minister Javad Zarif has dismissed the possibility of war erupting</w:t>
      </w:r>
      <w:r>
        <w:t>, saying Tehran did not want conflict and no country had the “illusion it can confront Iran.” This stance was echoed by the head of Iran’s elite Revolutionary Guards on Sunday.</w:t>
      </w:r>
    </w:p>
    <w:p w14:paraId="09BD07EC" w14:textId="77777777" w:rsidR="004133BF" w:rsidRDefault="004133BF" w:rsidP="004133BF">
      <w:r>
        <w:t>“</w:t>
      </w:r>
      <w:r>
        <w:rPr>
          <w:rStyle w:val="StyleUnderline"/>
        </w:rPr>
        <w:t>We are not pursuing war</w:t>
      </w:r>
      <w:r>
        <w:t xml:space="preserve"> but we are also not afraid of war,” Major General Hossein Salami was cited as saying by the semi-official news agency Tasnim. </w:t>
      </w:r>
    </w:p>
    <w:p w14:paraId="33E59DB6" w14:textId="77777777" w:rsidR="004133BF" w:rsidRDefault="004133BF" w:rsidP="004133BF">
      <w:r>
        <w:t>Washington has tightened economic sanctions against Iran, trying to cut Tehran’s oil exports to zero, and beefed up the U.S. military presence in the Gulf in response to what it said were Iranian threats to United States troops and interests.</w:t>
      </w:r>
    </w:p>
    <w:p w14:paraId="0AE012B5" w14:textId="77777777" w:rsidR="004133BF" w:rsidRDefault="004133BF" w:rsidP="004133BF">
      <w:r>
        <w:t>Crown Prince Mohammed bin Salman discussed regional developments, including efforts to strengthen security and stability, in a phone call with U.S. Secretary of State Mike Pompeo, the Saudi Media Ministry tweeted Sunday.</w:t>
      </w:r>
    </w:p>
    <w:p w14:paraId="513A5716" w14:textId="77777777" w:rsidR="004133BF" w:rsidRDefault="004133BF" w:rsidP="004133BF">
      <w:r>
        <w:rPr>
          <w:rStyle w:val="StyleUnderline"/>
        </w:rPr>
        <w:t>“We want peace and stability in the region but we will not sit on our hands in light of the continuing Iranian attack,”</w:t>
      </w:r>
      <w:r>
        <w:t xml:space="preserve"> Jubeir said. “The ball is in Iran’s court and it is up to Iran to determine what its fate will be.”</w:t>
      </w:r>
    </w:p>
    <w:p w14:paraId="462BBCB6" w14:textId="77777777" w:rsidR="004133BF" w:rsidRDefault="004133BF" w:rsidP="004133BF">
      <w:r>
        <w:t>He said the crew of an Iranian oil tanker that had been towed to Saudi Arabia early this month after a request for help because of engine trouble were still in the kingdom receiving the “necessary care.” The crew are 24 Iranians and two Bangladeshis.</w:t>
      </w:r>
    </w:p>
    <w:p w14:paraId="16F3642B" w14:textId="77777777" w:rsidR="004133BF" w:rsidRDefault="004133BF" w:rsidP="004133BF">
      <w:r>
        <w:t>Saudi Arabia and Shiite Iran are arch-adversaries in the Middle East, backing opposite sides in several regional wars.</w:t>
      </w:r>
    </w:p>
    <w:p w14:paraId="12567521" w14:textId="77777777" w:rsidR="004133BF" w:rsidRDefault="004133BF" w:rsidP="004133BF">
      <w:r>
        <w:t>In a sign of the heightened tension, Exxon Mobil evacuated foreign staff from an oilfield in neighboring Iraq.</w:t>
      </w:r>
    </w:p>
    <w:p w14:paraId="19D82C9C" w14:textId="77777777" w:rsidR="004133BF" w:rsidRDefault="004133BF" w:rsidP="004133BF">
      <w:r>
        <w:t>Bahrain on Saturday warned its citizens against travel to Iraq and Iran and asked those already there to return.</w:t>
      </w:r>
    </w:p>
    <w:p w14:paraId="15342A4D" w14:textId="77777777" w:rsidR="004133BF" w:rsidRDefault="004133BF" w:rsidP="004133BF">
      <w:r>
        <w:t>The U.S. Federal Aviation Administration has issued an advisory to U.S. commercial airliners flying over the waters of the Gulf and the Gulf of Oman to exercise caution.</w:t>
      </w:r>
    </w:p>
    <w:p w14:paraId="0D478658" w14:textId="06D7ECD9" w:rsidR="004133BF" w:rsidRDefault="003A0217" w:rsidP="004133BF">
      <w:pPr>
        <w:pStyle w:val="Heading1"/>
      </w:pPr>
      <w:r>
        <w:t xml:space="preserve">On-Case: KS Lab </w:t>
      </w:r>
    </w:p>
    <w:p w14:paraId="0BF9A48E" w14:textId="77777777" w:rsidR="004133BF" w:rsidRDefault="004133BF" w:rsidP="004133BF">
      <w:pPr>
        <w:pStyle w:val="Heading2"/>
      </w:pPr>
      <w:r>
        <w:t>1NC</w:t>
      </w:r>
    </w:p>
    <w:p w14:paraId="032A931D" w14:textId="77777777" w:rsidR="004133BF" w:rsidRDefault="004133BF" w:rsidP="004133BF">
      <w:pPr>
        <w:pStyle w:val="Heading3"/>
      </w:pPr>
      <w:r>
        <w:t>Gendered Violence - Yemen</w:t>
      </w:r>
    </w:p>
    <w:p w14:paraId="135A6381" w14:textId="77777777" w:rsidR="004133BF" w:rsidRDefault="004133BF" w:rsidP="004133BF">
      <w:pPr>
        <w:pStyle w:val="Heading4"/>
        <w:numPr>
          <w:ilvl w:val="0"/>
          <w:numId w:val="11"/>
        </w:numPr>
        <w:spacing w:line="256" w:lineRule="auto"/>
        <w:rPr>
          <w:bCs/>
          <w:szCs w:val="26"/>
        </w:rPr>
      </w:pPr>
      <w:r>
        <w:rPr>
          <w:b w:val="0"/>
          <w:bCs/>
          <w:szCs w:val="26"/>
        </w:rPr>
        <w:t>Houthi officials subject Yemeni women to unique forms of physical and psychological torture – the aff cedes control of Yemen to the Houthis, which turns the case</w:t>
      </w:r>
    </w:p>
    <w:p w14:paraId="0DA8068A" w14:textId="77777777" w:rsidR="004133BF" w:rsidRDefault="004133BF" w:rsidP="004133BF">
      <w:pPr>
        <w:rPr>
          <w:rFonts w:eastAsiaTheme="minorEastAsia" w:cstheme="minorBidi"/>
          <w:szCs w:val="24"/>
        </w:rPr>
      </w:pPr>
      <w:r>
        <w:rPr>
          <w:b/>
        </w:rPr>
        <w:t>Asharq Al-Awsat 7/6/2019</w:t>
      </w:r>
      <w:r>
        <w:t xml:space="preserve"> (“Yemen: Houthis Commit 18,000 Human Rights Violations in 6 Months,” Asharq Al-Awsat, https://aawsat.com/english)</w:t>
      </w:r>
    </w:p>
    <w:p w14:paraId="020F88DE" w14:textId="77777777" w:rsidR="004133BF" w:rsidRDefault="004133BF" w:rsidP="004133BF">
      <w:pPr>
        <w:rPr>
          <w:sz w:val="14"/>
        </w:rPr>
      </w:pPr>
      <w:r>
        <w:rPr>
          <w:rStyle w:val="StyleUnderline"/>
        </w:rPr>
        <w:t>Houthis' violations of human rights</w:t>
      </w:r>
      <w:r>
        <w:rPr>
          <w:sz w:val="14"/>
        </w:rPr>
        <w:t xml:space="preserve"> had </w:t>
      </w:r>
      <w:r>
        <w:rPr>
          <w:rStyle w:val="StyleUnderline"/>
        </w:rPr>
        <w:t>escalated this year</w:t>
      </w:r>
      <w:r>
        <w:rPr>
          <w:sz w:val="14"/>
        </w:rPr>
        <w:t xml:space="preserve"> in Sanaa and other areas under their control, confirmed security and human rights sources in Sanaa. They said </w:t>
      </w:r>
      <w:r>
        <w:rPr>
          <w:rStyle w:val="StyleUnderline"/>
        </w:rPr>
        <w:t>militias committed about 18,000 violations over the past six months</w:t>
      </w:r>
      <w:r>
        <w:rPr>
          <w:sz w:val="14"/>
        </w:rPr>
        <w:t xml:space="preserve">, basing their information on reports from state facilities. The violations varied between killings, kidnappings, house raids, confiscation of properties, and arbitrary arrests at the checkpoints deployed in streets and roads between the provinces. </w:t>
      </w:r>
      <w:r>
        <w:rPr>
          <w:rStyle w:val="StyleUnderline"/>
          <w:highlight w:val="cyan"/>
        </w:rPr>
        <w:t>Human rights organizations expressed</w:t>
      </w:r>
      <w:r>
        <w:rPr>
          <w:rStyle w:val="StyleUnderline"/>
        </w:rPr>
        <w:t xml:space="preserve"> </w:t>
      </w:r>
      <w:r>
        <w:rPr>
          <w:sz w:val="14"/>
        </w:rPr>
        <w:t xml:space="preserve">their </w:t>
      </w:r>
      <w:r>
        <w:rPr>
          <w:rStyle w:val="StyleUnderline"/>
          <w:highlight w:val="cyan"/>
        </w:rPr>
        <w:t>deep concern over the Houthi escalation against</w:t>
      </w:r>
      <w:r>
        <w:rPr>
          <w:rStyle w:val="StyleUnderline"/>
        </w:rPr>
        <w:t xml:space="preserve"> civilians </w:t>
      </w:r>
      <w:r>
        <w:rPr>
          <w:sz w:val="14"/>
        </w:rPr>
        <w:t>and innocent people,</w:t>
      </w:r>
      <w:r>
        <w:rPr>
          <w:rStyle w:val="StyleUnderline"/>
        </w:rPr>
        <w:t xml:space="preserve"> especially </w:t>
      </w:r>
      <w:r>
        <w:rPr>
          <w:rStyle w:val="StyleUnderline"/>
          <w:highlight w:val="cyan"/>
        </w:rPr>
        <w:t>women and children</w:t>
      </w:r>
      <w:r>
        <w:rPr>
          <w:sz w:val="14"/>
        </w:rPr>
        <w:t xml:space="preserve">. They asserted that </w:t>
      </w:r>
      <w:r>
        <w:rPr>
          <w:rStyle w:val="StyleUnderline"/>
        </w:rPr>
        <w:t xml:space="preserve">such actions oppose human rights and constitute a flagrant violation of international </w:t>
      </w:r>
      <w:r>
        <w:rPr>
          <w:sz w:val="14"/>
        </w:rPr>
        <w:t>conventions and</w:t>
      </w:r>
      <w:r>
        <w:rPr>
          <w:rStyle w:val="StyleUnderline"/>
        </w:rPr>
        <w:t xml:space="preserve"> laws, as well as the customs and traditions of </w:t>
      </w:r>
      <w:r>
        <w:rPr>
          <w:sz w:val="14"/>
        </w:rPr>
        <w:t>the</w:t>
      </w:r>
      <w:r>
        <w:rPr>
          <w:rStyle w:val="StyleUnderline"/>
        </w:rPr>
        <w:t xml:space="preserve"> Yemeni society</w:t>
      </w:r>
      <w:r>
        <w:rPr>
          <w:sz w:val="14"/>
        </w:rPr>
        <w:t xml:space="preserve">. </w:t>
      </w:r>
      <w:r>
        <w:rPr>
          <w:rStyle w:val="StyleUnderline"/>
        </w:rPr>
        <w:t>Sam Organization for Rights and Liberties issued</w:t>
      </w:r>
      <w:r>
        <w:rPr>
          <w:sz w:val="14"/>
        </w:rPr>
        <w:t xml:space="preserve"> last week </w:t>
      </w:r>
      <w:r>
        <w:rPr>
          <w:rStyle w:val="StyleUnderline"/>
        </w:rPr>
        <w:t>a report documenting violations of arbitrary detention and psychological and physical torture of women in Yemen.</w:t>
      </w:r>
      <w:r>
        <w:rPr>
          <w:sz w:val="14"/>
        </w:rPr>
        <w:t xml:space="preserve"> The organization said </w:t>
      </w:r>
      <w:r>
        <w:rPr>
          <w:rStyle w:val="StyleUnderline"/>
          <w:highlight w:val="cyan"/>
        </w:rPr>
        <w:t>Houthis</w:t>
      </w:r>
      <w:r>
        <w:rPr>
          <w:rStyle w:val="StyleUnderline"/>
        </w:rPr>
        <w:t xml:space="preserve"> had </w:t>
      </w:r>
      <w:r>
        <w:rPr>
          <w:rStyle w:val="StyleUnderline"/>
          <w:highlight w:val="cyan"/>
        </w:rPr>
        <w:t>formed a women's security apparatus, tasked with breaking into homes, arresting, and luring women in order to gather information</w:t>
      </w:r>
      <w:r>
        <w:rPr>
          <w:sz w:val="14"/>
        </w:rPr>
        <w:t xml:space="preserve">. President of SAM Organization Tawfiq al-Humaidi indicated that </w:t>
      </w:r>
      <w:r>
        <w:rPr>
          <w:rStyle w:val="StyleUnderline"/>
        </w:rPr>
        <w:t xml:space="preserve">while </w:t>
      </w:r>
      <w:r>
        <w:rPr>
          <w:rStyle w:val="StyleUnderline"/>
          <w:highlight w:val="cyan"/>
        </w:rPr>
        <w:t>women hold a special status in Yemen</w:t>
      </w:r>
      <w:r>
        <w:rPr>
          <w:rStyle w:val="StyleUnderline"/>
        </w:rPr>
        <w:t xml:space="preserve">, </w:t>
      </w:r>
      <w:r>
        <w:rPr>
          <w:rStyle w:val="StyleUnderline"/>
          <w:highlight w:val="cyan"/>
        </w:rPr>
        <w:t xml:space="preserve">they lost that with Houthis’ control </w:t>
      </w:r>
      <w:r>
        <w:rPr>
          <w:rStyle w:val="StyleUnderline"/>
        </w:rPr>
        <w:t xml:space="preserve">over Sanaa and other cities </w:t>
      </w:r>
      <w:r>
        <w:rPr>
          <w:rStyle w:val="StyleUnderline"/>
          <w:highlight w:val="cyan"/>
        </w:rPr>
        <w:t>and are being subjected to gross violations of human rights, norms, and values</w:t>
      </w:r>
      <w:r>
        <w:rPr>
          <w:rStyle w:val="StyleUnderline"/>
        </w:rPr>
        <w:t>.</w:t>
      </w:r>
      <w:r>
        <w:rPr>
          <w:sz w:val="14"/>
        </w:rPr>
        <w:t xml:space="preserve"> The report pointed out that </w:t>
      </w:r>
      <w:r>
        <w:rPr>
          <w:rStyle w:val="StyleUnderline"/>
          <w:highlight w:val="cyan"/>
        </w:rPr>
        <w:t xml:space="preserve">women detentions included </w:t>
      </w:r>
      <w:r>
        <w:rPr>
          <w:rStyle w:val="StyleUnderline"/>
        </w:rPr>
        <w:t xml:space="preserve">deserted places - used for interrogation and </w:t>
      </w:r>
      <w:r>
        <w:rPr>
          <w:rStyle w:val="StyleUnderline"/>
          <w:highlight w:val="cyan"/>
        </w:rPr>
        <w:t>psychological torture</w:t>
      </w:r>
      <w:r>
        <w:rPr>
          <w:sz w:val="14"/>
        </w:rPr>
        <w:t xml:space="preserve">, homes of citizens who were forced to leave, and police departments controlled by Houthis. </w:t>
      </w:r>
      <w:r>
        <w:rPr>
          <w:rStyle w:val="StyleUnderline"/>
          <w:highlight w:val="cyan"/>
        </w:rPr>
        <w:t xml:space="preserve">Female detainees were subjected to severe torture and cruel treatment, prompting them to </w:t>
      </w:r>
      <w:r>
        <w:rPr>
          <w:rStyle w:val="StyleUnderline"/>
        </w:rPr>
        <w:t xml:space="preserve">try to </w:t>
      </w:r>
      <w:r>
        <w:rPr>
          <w:rStyle w:val="StyleUnderline"/>
          <w:highlight w:val="cyan"/>
        </w:rPr>
        <w:t>commit suicide</w:t>
      </w:r>
      <w:r>
        <w:rPr>
          <w:sz w:val="14"/>
        </w:rPr>
        <w:t xml:space="preserve">. The report contained testimonies of victims, their relatives, and eyewitnesses who have spoken of serious violations in Houthi militias prisons, including police and military prisons. The coup militias fabricate charges and evidence such as pictures and videos during the abduction period in secret prisons before being transferred to public prisons for torture and extortion. Yemen’s Organization for Combating Human Trafficking (YOCHT) asserted that 120 women from Sanaa were arrested, most of which were detained in the criminal investigation facilities in Sanaa. The organization based its accusations on reports it received from within the Yemeni capital. </w:t>
      </w:r>
      <w:r>
        <w:rPr>
          <w:rStyle w:val="StyleUnderline"/>
        </w:rPr>
        <w:t xml:space="preserve">The actual number of Houthi violations against women in their areas of control is much more than the declared figures because </w:t>
      </w:r>
      <w:r>
        <w:rPr>
          <w:rStyle w:val="StyleUnderline"/>
          <w:highlight w:val="cyan"/>
        </w:rPr>
        <w:t xml:space="preserve">most Yemeni families refrain from reporting any violation so </w:t>
      </w:r>
      <w:r>
        <w:rPr>
          <w:rStyle w:val="StyleUnderline"/>
        </w:rPr>
        <w:t xml:space="preserve">that </w:t>
      </w:r>
      <w:r>
        <w:rPr>
          <w:rStyle w:val="StyleUnderline"/>
          <w:highlight w:val="cyan"/>
        </w:rPr>
        <w:t>they are not slandere</w:t>
      </w:r>
      <w:r>
        <w:rPr>
          <w:rStyle w:val="StyleUnderline"/>
        </w:rPr>
        <w:t>d</w:t>
      </w:r>
      <w:r>
        <w:rPr>
          <w:sz w:val="14"/>
        </w:rPr>
        <w:t xml:space="preserve">, according to the head of The Association of Yemeni Abductee Mothers Amat al-Salam al-Haj. Haj told Asharq Al-Awsat that </w:t>
      </w:r>
      <w:r>
        <w:rPr>
          <w:rStyle w:val="StyleUnderline"/>
          <w:highlight w:val="cyan"/>
        </w:rPr>
        <w:t>the number of kidnappings and imprisonment of women</w:t>
      </w:r>
      <w:r>
        <w:rPr>
          <w:rStyle w:val="StyleUnderline"/>
        </w:rPr>
        <w:t xml:space="preserve"> and children </w:t>
      </w:r>
      <w:r>
        <w:rPr>
          <w:rStyle w:val="StyleUnderline"/>
          <w:highlight w:val="cyan"/>
        </w:rPr>
        <w:t>escalated this year</w:t>
      </w:r>
      <w:r>
        <w:rPr>
          <w:sz w:val="14"/>
        </w:rPr>
        <w:t xml:space="preserve">, accusing </w:t>
      </w:r>
      <w:r>
        <w:rPr>
          <w:rStyle w:val="StyleUnderline"/>
          <w:highlight w:val="cyan"/>
        </w:rPr>
        <w:t>Houthis</w:t>
      </w:r>
      <w:r>
        <w:rPr>
          <w:rStyle w:val="StyleUnderline"/>
        </w:rPr>
        <w:t xml:space="preserve"> </w:t>
      </w:r>
      <w:r>
        <w:rPr>
          <w:sz w:val="14"/>
        </w:rPr>
        <w:t xml:space="preserve">of </w:t>
      </w:r>
      <w:r>
        <w:rPr>
          <w:rStyle w:val="StyleUnderline"/>
          <w:highlight w:val="cyan"/>
        </w:rPr>
        <w:t>systematically and physically torturing women, defaming many of them, and accusing them of unethical charges contrary to Yemeni custom and traditions</w:t>
      </w:r>
      <w:r>
        <w:rPr>
          <w:sz w:val="14"/>
        </w:rPr>
        <w:t>. Houthi militias arrested hundreds through its secret security force, known as “preventative security”, including leaders of the Popular Congress Party and a number of figures affiliated with the group in Sanaa, Dhamar, and Ibb on charges of “treason and treachery”, according to human rights sources. The sources added that militias are raiding homes of activists, lawyers and journalists for not attending or reporting their events, celebrations and rallies. The group even arrested a number of officers and police officials in Sanaa.</w:t>
      </w:r>
    </w:p>
    <w:p w14:paraId="290270FC" w14:textId="77777777" w:rsidR="004133BF" w:rsidRDefault="004133BF" w:rsidP="004133BF">
      <w:pPr>
        <w:pStyle w:val="Heading4"/>
        <w:numPr>
          <w:ilvl w:val="0"/>
          <w:numId w:val="5"/>
        </w:numPr>
        <w:spacing w:line="256" w:lineRule="auto"/>
        <w:rPr>
          <w:bCs/>
          <w:szCs w:val="26"/>
        </w:rPr>
      </w:pPr>
      <w:r>
        <w:rPr>
          <w:b w:val="0"/>
          <w:bCs/>
          <w:szCs w:val="26"/>
        </w:rPr>
        <w:t>Either UAE pullout means the war ends now or the aff isn’t able to solve – the UAE was Riyadh’s most critical source of support in Yemen</w:t>
      </w:r>
    </w:p>
    <w:p w14:paraId="5DB54033" w14:textId="77777777" w:rsidR="004133BF" w:rsidRDefault="004133BF" w:rsidP="004133BF">
      <w:pPr>
        <w:rPr>
          <w:rFonts w:eastAsiaTheme="minorEastAsia" w:cstheme="minorBidi"/>
          <w:szCs w:val="24"/>
        </w:rPr>
      </w:pPr>
      <w:r>
        <w:rPr>
          <w:b/>
        </w:rPr>
        <w:t>Bakeer and Cafiero</w:t>
      </w:r>
      <w:r>
        <w:t xml:space="preserve"> </w:t>
      </w:r>
      <w:r>
        <w:rPr>
          <w:b/>
        </w:rPr>
        <w:t>7/22</w:t>
      </w:r>
      <w:r>
        <w:t>/2019 (Ali Hussein Bakeer, International Relations Analyst and Policy Advisor, Giorgio Cafiero, Gulf State Analytics CEO, “The UAE's Yemen withdrawal leaves Saudi Arabia exposed,” Middle East Eye, https://www.middleeasteye.net/opinion/how-will-riyadh-cope-uaes-yemen-withdrawal)</w:t>
      </w:r>
    </w:p>
    <w:p w14:paraId="0D6CCE68" w14:textId="77777777" w:rsidR="004133BF" w:rsidRDefault="004133BF" w:rsidP="004133BF">
      <w:pPr>
        <w:rPr>
          <w:u w:val="single"/>
        </w:rPr>
      </w:pPr>
      <w:r>
        <w:rPr>
          <w:sz w:val="12"/>
        </w:rPr>
        <w:t xml:space="preserve">When Saudi Arabia and a handful of its Arab and African partners launched Operation Decisive Storm in March 2015 to crush Yemen’s Houthi rebellion, </w:t>
      </w:r>
      <w:r>
        <w:rPr>
          <w:rStyle w:val="Emphasis"/>
        </w:rPr>
        <w:t>Riyadh’s most important ally in the coalition was the United Arab Emirates</w:t>
      </w:r>
      <w:r>
        <w:rPr>
          <w:sz w:val="12"/>
        </w:rPr>
        <w:t xml:space="preserve">. Over the past four years, </w:t>
      </w:r>
      <w:r>
        <w:rPr>
          <w:rStyle w:val="Emphasis"/>
        </w:rPr>
        <w:t>Saudi Arabia has relied heavily on the UAE for air campaigns, intelligence gathering, on-the-ground operations, and training of Yemen’s anti-Houthi fighters</w:t>
      </w:r>
      <w:r>
        <w:rPr>
          <w:sz w:val="12"/>
        </w:rPr>
        <w:t xml:space="preserve">. But </w:t>
      </w:r>
      <w:r>
        <w:rPr>
          <w:rStyle w:val="StyleUnderline"/>
        </w:rPr>
        <w:t>last month, the UAE began pulling tanks and attack helicopters out of Yemen, as well as withdrawing hundreds of Emirati troops</w:t>
      </w:r>
      <w:r>
        <w:rPr>
          <w:sz w:val="12"/>
        </w:rPr>
        <w:t xml:space="preserve"> from the Red Sea coast. Although the UAE is not pulling out all of its forces, news of the massive withdrawal has led to much speculative debate in Western circles about Abu Dhabi’s plans for Yemen. Mounting tensions The pullout began at a time of mounting tensions between the US and Iran, which has left the UAE more vulnerable to a scenario in which it could become a battleground in a grander regional conflict. </w:t>
      </w:r>
      <w:r>
        <w:rPr>
          <w:rStyle w:val="StyleUnderline"/>
        </w:rPr>
        <w:t>The move also raises important questions about</w:t>
      </w:r>
      <w:r>
        <w:rPr>
          <w:sz w:val="12"/>
        </w:rPr>
        <w:t xml:space="preserve"> the future of Saudi-Emirati cooperation in Yemen, and implications for </w:t>
      </w:r>
      <w:r>
        <w:rPr>
          <w:rStyle w:val="StyleUnderline"/>
        </w:rPr>
        <w:t xml:space="preserve">the Arab coalition’s ability to maintain a semblance of cohesion. </w:t>
      </w:r>
      <w:r>
        <w:rPr>
          <w:sz w:val="12"/>
        </w:rPr>
        <w:t xml:space="preserve">Some experts contend that the UAE’s pullout is more of an illusion, aimed at protecting Abu Dhabi’s image in the West. Against the backdrop of US lawmakers repudiating the Saudi- and Emirati-led military campaign in Yemen, the UAE’s efforts to distance itself from the negative political fallout are pragmatic - especially given the spectre of President Donald Trump losing his re-election bid next year to a Democratic challenger. Undoubtedly, the UAE has concerns about blowback from the US as a result of the country's role in Yemen Although much of the criticism of US arms sales to Arab states pertain to Saudi Arabia, deals with the UAE are also coming under greater scrutiny. Democratic Senator Bob Menendez, a ranking member of the US Senate Foreign Relations Committee, recently threatened to freeze US arms sales to the UAE following reports of Abu Dhabi transferring US-made missiles to Libyan commander Khalifa Haftar’s forces, in violation of US and international law. Undoubtedly, the UAE has concerns about blowback from the US as a result of the country’s role in Yemen, as well as Libya. Even if Washington does not cancel weapons sales to Abu Dhabi, such negative attention serves to tarnish the UAE’s reputation in DC. A misguided war Growing pushback from London on the Yemen war is also a factor. Last month, the UK High Court ruled that British arms licenses to Riyadh were “unlawful”, with major implications for other capitals involved in the Arab coalition, including Abu Dhabi. In the case of UAE-UK relations, the Matthew Hedges saga remains another point of contention that has harmed Abu Dhabi’s standing in London. The growing conventional wisdom among US lawmakers is that although the US and its allies must continue fighting al-Qaeda and the Islamic State in Yemen, the US-backed Arab coalition’s war against the Houthis is misguided. Thus, as the Emiratis have expressed their clear determination to continue the UAE’s controversial campaign against al-Qaeda in the Arabian Peninsula (AQAP), Abu Dhabi’s shift in focus may curry some favour among Washington’s foreign policy establishment. The UAE is determined to remain a major player in Yemen, fighting its enemies and consolidating its influence via proxy. Even with most Emirati troops pulled out, there will remain 90,000 UAE-trained/allied Yemeni fighters. These proxies - comprised of tribesmen, former security forces and southern separatists - will continue receiving weaponry and money from the UAE, which remains committed to its ambitions of effectively controlling key port infrastructure in Yemen. As the renowned Emirati political scientist Abdulkhaleq Abdulla wrote: “The final consideration leading the UAE to draw down its forces in Yemen is its confidence in the Yemeni local forces to continue confronting the Houthis on their own. The UAE has already trained a total of 90,000 Yemeni forces who are capable of filling the vacuum and supporting the legitimate Yemeni government. They can do the job and are well trained, well equipped, and battle tested.” International outrage Where does the UAE’s evolving Yemen foreign policy leave Saudi Arabia? Despite Riyadh and Abu Dhabi being extremely close allies, their differences vis-a-vis Yemen have been no secret. For years, the Emiratis have sponsored southern separatists who reject the legitimacy of Yemen’s UN-recognised president, Abd Rabbuh Hadi, who joins Riyadh in seeking to preserve Yemen’s north-south unity. Despite speculation that such clashing agendas could lead to a major crack in the Arab coalition, that has not happened - at least not publicly. Nonetheless, </w:t>
      </w:r>
      <w:r>
        <w:rPr>
          <w:rStyle w:val="StyleUnderline"/>
        </w:rPr>
        <w:t>it is not difficult to imagine Saudi officials growing frustrated over the UAE’s evolving approach to the Yemen war.</w:t>
      </w:r>
      <w:r>
        <w:rPr>
          <w:sz w:val="12"/>
        </w:rPr>
        <w:t xml:space="preserve"> </w:t>
      </w:r>
      <w:r>
        <w:rPr>
          <w:rStyle w:val="StyleUnderline"/>
        </w:rPr>
        <w:t>Abu Dhabi’s withdrawal of most of its forces will place global attention on the coalition’s killing of civilians squarely on Saudi Arabia</w:t>
      </w:r>
      <w:r>
        <w:rPr>
          <w:sz w:val="12"/>
        </w:rPr>
        <w:t xml:space="preserve">. With Riyadh sticking to its agenda of combatting the Houthis, </w:t>
      </w:r>
      <w:r>
        <w:rPr>
          <w:rStyle w:val="StyleUnderline"/>
        </w:rPr>
        <w:t>the kingdom will be the sole target of international outrage as the world’s worst humanitarian crisis continues. With the UAE shifting its focus more towards combatting AQAP, Saudi Arabia will have an even heavier war burden</w:t>
      </w:r>
      <w:r>
        <w:rPr>
          <w:sz w:val="12"/>
        </w:rPr>
        <w:t xml:space="preserve">, as its military continues fighting the Houthis. Indeed, earlier this month, the Saudis took command of al-Mokha and al-Khokha, two Red Sea ports, which, until recently, the UAE was using for monitoring Yemen’s coast and for the campaign to capture Hodeidah. It remains to be seen how </w:t>
      </w:r>
      <w:r>
        <w:rPr>
          <w:rStyle w:val="StyleUnderline"/>
        </w:rPr>
        <w:t>the Saudi military</w:t>
      </w:r>
      <w:r>
        <w:rPr>
          <w:sz w:val="12"/>
        </w:rPr>
        <w:t xml:space="preserve"> will overcome new challenges in Yemen, where it </w:t>
      </w:r>
      <w:r>
        <w:rPr>
          <w:rStyle w:val="StyleUnderline"/>
        </w:rPr>
        <w:t xml:space="preserve">has deployed far fewer ground forces than the UAE since 2015. </w:t>
      </w:r>
      <w:r>
        <w:rPr>
          <w:sz w:val="12"/>
        </w:rPr>
        <w:t xml:space="preserve">Weakness and division </w:t>
      </w:r>
      <w:r>
        <w:rPr>
          <w:rStyle w:val="StyleUnderline"/>
        </w:rPr>
        <w:t>Iran and the Houthi rebels will likely further exploit the UAE’s withdrawal for propaganda purposes</w:t>
      </w:r>
      <w:r>
        <w:rPr>
          <w:sz w:val="12"/>
        </w:rPr>
        <w:t xml:space="preserve">. After several months of the Houthis demonstrating their advancements in drone and missile technology, proven by their attacks against strategic Saudi targets, </w:t>
      </w:r>
      <w:r>
        <w:rPr>
          <w:rStyle w:val="StyleUnderline"/>
        </w:rPr>
        <w:t xml:space="preserve">the Iranians and Houthis will </w:t>
      </w:r>
      <w:r>
        <w:rPr>
          <w:sz w:val="12"/>
        </w:rPr>
        <w:t xml:space="preserve">seek to </w:t>
      </w:r>
      <w:r>
        <w:rPr>
          <w:rStyle w:val="StyleUnderline"/>
        </w:rPr>
        <w:t xml:space="preserve">portray the UAE’s pullout as a sign of weakness and division on the Arab coalition’s part. </w:t>
      </w:r>
      <w:r>
        <w:rPr>
          <w:sz w:val="12"/>
        </w:rPr>
        <w:t xml:space="preserve">With the Houthis vowing to strike the UAE if the Emiratis continue fighting them in Yemen, genuine security concerns might have prompted Abu Dhabi to reconsider its approach. Ultimately, the UAE’s withdrawal is informative of underlying divisions that were present in the Arab coalition from the outset. For Abu Dhabi, establishing a UAE-friendly administration in Aden has been more important than the question of Yemen’s Houthi-controlled north. </w:t>
      </w:r>
      <w:r>
        <w:rPr>
          <w:rStyle w:val="StyleUnderline"/>
        </w:rPr>
        <w:t xml:space="preserve">With the UAE withdrawing most of its forces from Yemen, Abu Dhabi has left Riyadh with a major dilemma </w:t>
      </w:r>
      <w:r>
        <w:rPr>
          <w:sz w:val="12"/>
        </w:rPr>
        <w:t xml:space="preserve">Yet, for Saudi Arabia, the prospects of the Houthis consolidating power in northern Yemen has direct implications for the kingdom’s own border security - far more than for the UAE. The Emiratis have also been fighting in Yemen to counter the forces of political Islam, namely the local Muslim Brotherhood affiliate, al-Islah, which has received support from Riyadh, despite the UAE’s past attempts to convince Saudi Arabia’s leadership to abandon the group. For the UAE, consolidating its role in southern Yemen and the Red Sea is a top priority. From this part of Yemen, Abu Dhabi can continue asserting its influence throughout the rest of Yemen, the Horn of Africa and the Bab al-Mandab strait. Yet, with the UAE withdrawing most of its forces from Yemen, Abu Dhabi has left Riyadh with a major dilemma. Saudi Arabia’s national security is truly threatened by the Houthis, and this danger will only increase as the Iran-allied insurgents make further advancements in their drone and missile capabilities. </w:t>
      </w:r>
      <w:r>
        <w:rPr>
          <w:rStyle w:val="StyleUnderline"/>
        </w:rPr>
        <w:t>Without the UAE’s direct military intervention in the fight against the Houthis, Riyadh must contend with its record of countless mistakes in Yemen, which have led to Saudi Arabia being more isolated in a conflict that Crown Prince Mohammed bin Salman now fully owns.</w:t>
      </w:r>
    </w:p>
    <w:p w14:paraId="22371226" w14:textId="77777777" w:rsidR="004133BF" w:rsidRDefault="004133BF" w:rsidP="004133BF">
      <w:pPr>
        <w:pStyle w:val="Heading4"/>
        <w:numPr>
          <w:ilvl w:val="0"/>
          <w:numId w:val="5"/>
        </w:numPr>
        <w:spacing w:line="256" w:lineRule="auto"/>
        <w:rPr>
          <w:bCs/>
          <w:sz w:val="18"/>
          <w:szCs w:val="18"/>
        </w:rPr>
      </w:pPr>
      <w:r>
        <w:rPr>
          <w:b w:val="0"/>
          <w:bCs/>
          <w:szCs w:val="26"/>
        </w:rPr>
        <w:t>No solvency – Saudi will continue to fight NO MATTER WHAT</w:t>
      </w:r>
      <w:r>
        <w:rPr>
          <w:rStyle w:val="Style13ptBold"/>
          <w:b/>
          <w:bCs w:val="0"/>
          <w:sz w:val="18"/>
          <w:szCs w:val="18"/>
        </w:rPr>
        <w:t>Madyson Hutchinson</w:t>
      </w:r>
      <w:r>
        <w:rPr>
          <w:rStyle w:val="Style13ptBold"/>
          <w:b/>
          <w:bCs w:val="0"/>
          <w:szCs w:val="26"/>
        </w:rPr>
        <w:t xml:space="preserve"> Posey</w:t>
      </w:r>
      <w:r>
        <w:rPr>
          <w:rStyle w:val="Style13ptBold"/>
          <w:b/>
          <w:bCs w:val="0"/>
          <w:sz w:val="18"/>
          <w:szCs w:val="18"/>
        </w:rPr>
        <w:t>, 1-22-20</w:t>
      </w:r>
      <w:r>
        <w:rPr>
          <w:rStyle w:val="Style13ptBold"/>
          <w:b/>
          <w:bCs w:val="0"/>
          <w:szCs w:val="26"/>
        </w:rPr>
        <w:t>18</w:t>
      </w:r>
      <w:r>
        <w:rPr>
          <w:rStyle w:val="Style13ptBold"/>
          <w:b/>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35BFEF48" w14:textId="77777777" w:rsidR="004133BF" w:rsidRDefault="004133BF" w:rsidP="004133BF">
      <w:pPr>
        <w:rPr>
          <w:rFonts w:eastAsiaTheme="minorEastAsia" w:cstheme="minorBidi"/>
          <w:szCs w:val="24"/>
          <w:u w:val="single"/>
        </w:rPr>
      </w:pPr>
      <w:r>
        <w:rPr>
          <w:highlight w:val="green"/>
          <w:u w:val="single"/>
        </w:rPr>
        <w:t>Those who advocate withdrawing support for Saudi</w:t>
      </w:r>
      <w:r>
        <w:rPr>
          <w:u w:val="single"/>
        </w:rPr>
        <w:t xml:space="preserve"> Arabia apparently </w:t>
      </w:r>
      <w:r>
        <w:rPr>
          <w:highlight w:val="green"/>
          <w:u w:val="single"/>
        </w:rPr>
        <w:t xml:space="preserve">believe that they can </w:t>
      </w:r>
      <w:r>
        <w:rPr>
          <w:u w:val="single"/>
        </w:rPr>
        <w:t xml:space="preserve">somehow </w:t>
      </w:r>
      <w:r>
        <w:rPr>
          <w:highlight w:val="green"/>
          <w:u w:val="single"/>
        </w:rPr>
        <w:t>end the current conflict in Yemen through a one-sided strategy that penalizes allies and boosts Ansar Allah</w:t>
      </w:r>
      <w:r>
        <w:rPr>
          <w:u w:val="single"/>
        </w:rPr>
        <w:t>, a group that chants “Death to America” and looks more like Hezbollah, Iran’s Lebanese proxy group, every day.</w:t>
      </w:r>
    </w:p>
    <w:p w14:paraId="1F4B6ED5" w14:textId="77777777" w:rsidR="004133BF" w:rsidRDefault="004133BF" w:rsidP="004133BF">
      <w:pPr>
        <w:rPr>
          <w:u w:val="single"/>
        </w:rPr>
      </w:pPr>
      <w:r>
        <w:rPr>
          <w:sz w:val="14"/>
          <w:szCs w:val="14"/>
        </w:rPr>
        <w:t>Never mind that Saudi Arabia is supporting the internationally recognized government of Yemen in this effort</w:t>
      </w:r>
      <w:r>
        <w:t xml:space="preserve">. </w:t>
      </w:r>
      <w:r>
        <w:rPr>
          <w:u w:val="single"/>
        </w:rPr>
        <w:t xml:space="preserve">Never mind that </w:t>
      </w:r>
      <w:r>
        <w:rPr>
          <w:highlight w:val="green"/>
          <w:u w:val="single"/>
        </w:rPr>
        <w:t>leaving Ansar Allah to run amuck will not bring an end to the humanitarian suffering, but only prolong it.</w:t>
      </w:r>
    </w:p>
    <w:p w14:paraId="2BE79468" w14:textId="77777777" w:rsidR="004133BF" w:rsidRDefault="004133BF" w:rsidP="004133BF">
      <w:pPr>
        <w:rPr>
          <w:sz w:val="14"/>
          <w:szCs w:val="14"/>
        </w:rPr>
      </w:pPr>
      <w:r>
        <w:rPr>
          <w:highlight w:val="green"/>
          <w:u w:val="single"/>
        </w:rPr>
        <w:t>The U.S. currently extends only limited support to Saudi</w:t>
      </w:r>
      <w:r>
        <w:rPr>
          <w:u w:val="single"/>
        </w:rPr>
        <w:t xml:space="preserve"> Arabia in Yemen centered on intelligence and information sharing</w:t>
      </w:r>
      <w:r>
        <w:t xml:space="preserve">. </w:t>
      </w:r>
      <w:r>
        <w:rPr>
          <w:u w:val="single"/>
        </w:rPr>
        <w:t>There are no U.S. troops involved in combat operations</w:t>
      </w:r>
      <w:r>
        <w:t xml:space="preserve">, </w:t>
      </w:r>
      <w:r>
        <w:rPr>
          <w:sz w:val="14"/>
          <w:szCs w:val="14"/>
        </w:rPr>
        <w:t>except for occasional commando raids and air strikes against Al-Qaeda in the Arabian Peninsula, a Sunni terrorist group that continues to target the U.S. homeland, as well as Saudi Arabia, France, and other countries.</w:t>
      </w:r>
    </w:p>
    <w:p w14:paraId="6E352801" w14:textId="77777777" w:rsidR="004133BF" w:rsidRDefault="004133BF" w:rsidP="004133BF">
      <w:pPr>
        <w:rPr>
          <w:szCs w:val="24"/>
        </w:rPr>
      </w:pPr>
      <w:r>
        <w:rPr>
          <w:u w:val="single"/>
        </w:rPr>
        <w:t>The Trump administration already has stopped the aerial refueling of Saudi warplanes involved in the Yemen conflict and called for a negotiated settlement</w:t>
      </w:r>
      <w:r>
        <w:t xml:space="preserve">. </w:t>
      </w:r>
      <w:r>
        <w:rPr>
          <w:sz w:val="14"/>
          <w:szCs w:val="14"/>
        </w:rPr>
        <w:t>But the United States cannot afford to abandon its allies and hope for the best.</w:t>
      </w:r>
      <w:r>
        <w:t xml:space="preserve"> </w:t>
      </w:r>
      <w:r>
        <w:rPr>
          <w:highlight w:val="green"/>
          <w:u w:val="single"/>
        </w:rPr>
        <w:t>Undermining the Yemeni government and</w:t>
      </w:r>
      <w:r>
        <w:rPr>
          <w:u w:val="single"/>
        </w:rPr>
        <w:t xml:space="preserve"> the </w:t>
      </w:r>
      <w:r>
        <w:rPr>
          <w:highlight w:val="green"/>
          <w:u w:val="single"/>
        </w:rPr>
        <w:t>Saud</w:t>
      </w:r>
      <w:r>
        <w:rPr>
          <w:u w:val="single"/>
        </w:rPr>
        <w:t xml:space="preserve">i-led </w:t>
      </w:r>
      <w:r>
        <w:rPr>
          <w:highlight w:val="green"/>
          <w:u w:val="single"/>
        </w:rPr>
        <w:t>coalition would make a</w:t>
      </w:r>
      <w:r>
        <w:rPr>
          <w:u w:val="single"/>
        </w:rPr>
        <w:t xml:space="preserve">n acceptable </w:t>
      </w:r>
      <w:r>
        <w:rPr>
          <w:highlight w:val="green"/>
          <w:u w:val="single"/>
        </w:rPr>
        <w:t>political settlement impossible</w:t>
      </w:r>
      <w:r>
        <w:rPr>
          <w:highlight w:val="green"/>
        </w:rPr>
        <w:t>.</w:t>
      </w:r>
    </w:p>
    <w:p w14:paraId="084CA07C" w14:textId="77777777" w:rsidR="004133BF" w:rsidRDefault="004133BF" w:rsidP="004133BF">
      <w:pPr>
        <w:rPr>
          <w:u w:val="single"/>
        </w:rPr>
      </w:pPr>
      <w:r>
        <w:rPr>
          <w:highlight w:val="green"/>
          <w:u w:val="single"/>
        </w:rPr>
        <w:t xml:space="preserve">The Yemeni government and Saudi </w:t>
      </w:r>
      <w:r>
        <w:rPr>
          <w:u w:val="single"/>
        </w:rPr>
        <w:t>Arabia</w:t>
      </w:r>
      <w:r>
        <w:rPr>
          <w:highlight w:val="green"/>
          <w:u w:val="single"/>
        </w:rPr>
        <w:t xml:space="preserve"> will continue to fight this war with or without U.S. support</w:t>
      </w:r>
      <w:r>
        <w:t xml:space="preserve">. </w:t>
      </w:r>
      <w:r>
        <w:rPr>
          <w:sz w:val="14"/>
          <w:szCs w:val="14"/>
        </w:rPr>
        <w:t xml:space="preserve">Those who would connect two unrelated issues, condemn Saudi involvement, and ignore Iran’s hostile role inside Yemen </w:t>
      </w:r>
      <w:r>
        <w:rPr>
          <w:highlight w:val="green"/>
          <w:u w:val="single"/>
        </w:rPr>
        <w:t xml:space="preserve">will only do more harm to </w:t>
      </w:r>
      <w:r>
        <w:rPr>
          <w:u w:val="single"/>
        </w:rPr>
        <w:t>innocent</w:t>
      </w:r>
      <w:r>
        <w:t xml:space="preserve"> </w:t>
      </w:r>
      <w:r>
        <w:rPr>
          <w:highlight w:val="green"/>
          <w:u w:val="single"/>
        </w:rPr>
        <w:t>Yemeni civilians and empower Iran and its Yemeni proxies</w:t>
      </w:r>
    </w:p>
    <w:p w14:paraId="7EB55ABB" w14:textId="77777777" w:rsidR="004133BF" w:rsidRDefault="004133BF" w:rsidP="004133BF">
      <w:pPr>
        <w:pStyle w:val="Heading4"/>
        <w:numPr>
          <w:ilvl w:val="0"/>
          <w:numId w:val="5"/>
        </w:numPr>
        <w:spacing w:line="256" w:lineRule="auto"/>
        <w:rPr>
          <w:bCs/>
          <w:szCs w:val="26"/>
        </w:rPr>
      </w:pPr>
      <w:r>
        <w:rPr>
          <w:b w:val="0"/>
          <w:bCs/>
          <w:szCs w:val="26"/>
        </w:rPr>
        <w:t xml:space="preserve">The plan doesn’t end the war in Yemen – giving up would be too embarrassing for the Saudis, and the Yemeni government would block peace talks even if Saudi agreed </w:t>
      </w:r>
    </w:p>
    <w:p w14:paraId="0E66C627" w14:textId="77777777" w:rsidR="004133BF" w:rsidRDefault="004133BF" w:rsidP="004133BF">
      <w:pPr>
        <w:rPr>
          <w:rFonts w:eastAsiaTheme="minorEastAsia" w:cstheme="minorBidi"/>
          <w:szCs w:val="24"/>
        </w:rPr>
      </w:pPr>
      <w:r>
        <w:rPr>
          <w:b/>
        </w:rPr>
        <w:t>Walsh and Kirkpatrick</w:t>
      </w:r>
      <w:r>
        <w:t xml:space="preserve"> 7/11/20</w:t>
      </w:r>
      <w:r>
        <w:rPr>
          <w:b/>
        </w:rPr>
        <w:t>19</w:t>
      </w:r>
      <w:r>
        <w:t xml:space="preserve"> (Declan Walsh, New York Times Cairo Bureau Chief, David D. Kirkpatrick, Former Cairo Bureau Chief, London Bureau International Correspondent, “U.A.E. Pulls Most Forces From Yemen in Blow to Saudi War Effort,” The New York Times, https://www.nytimes.com/2019/07/11/world/middleeast/yemen-emirates-saudi-war.html)</w:t>
      </w:r>
    </w:p>
    <w:p w14:paraId="17CC705B" w14:textId="77777777" w:rsidR="004133BF" w:rsidRDefault="004133BF" w:rsidP="004133BF">
      <w:pPr>
        <w:rPr>
          <w:sz w:val="12"/>
        </w:rPr>
      </w:pPr>
      <w:r>
        <w:rPr>
          <w:rStyle w:val="StyleUnderline"/>
        </w:rPr>
        <w:t>The Emiratis “have</w:t>
      </w:r>
      <w:r>
        <w:rPr>
          <w:sz w:val="12"/>
        </w:rPr>
        <w:t xml:space="preserve"> simply </w:t>
      </w:r>
      <w:r>
        <w:rPr>
          <w:rStyle w:val="StyleUnderline"/>
        </w:rPr>
        <w:t>tired of the stalemate and dim prospects for victory on the battlefield</w:t>
      </w:r>
      <w:r>
        <w:rPr>
          <w:sz w:val="12"/>
        </w:rPr>
        <w:t xml:space="preserve">,” said one American official, who spoke on condition of anonymity to discuss internal government assessments. </w:t>
      </w:r>
      <w:r>
        <w:rPr>
          <w:rStyle w:val="StyleUnderline"/>
        </w:rPr>
        <w:t xml:space="preserve">The </w:t>
      </w:r>
      <w:r>
        <w:rPr>
          <w:rStyle w:val="StyleUnderline"/>
          <w:highlight w:val="green"/>
        </w:rPr>
        <w:t>Saudis</w:t>
      </w:r>
      <w:r>
        <w:rPr>
          <w:sz w:val="12"/>
        </w:rPr>
        <w:t xml:space="preserve">, though, may </w:t>
      </w:r>
      <w:r>
        <w:rPr>
          <w:rStyle w:val="StyleUnderline"/>
          <w:highlight w:val="green"/>
        </w:rPr>
        <w:t>still believe in a military victory</w:t>
      </w:r>
      <w:r>
        <w:rPr>
          <w:sz w:val="12"/>
        </w:rPr>
        <w:t>. “</w:t>
      </w:r>
      <w:r>
        <w:rPr>
          <w:rStyle w:val="StyleUnderline"/>
        </w:rPr>
        <w:t>There are voices in Riyadh who think the Houthis can be caused enough pain to do what Saudi Arabia wants</w:t>
      </w:r>
      <w:r>
        <w:rPr>
          <w:sz w:val="12"/>
        </w:rPr>
        <w:t xml:space="preserve">,” said Peter Salisbury of the International Crisis Group. “But </w:t>
      </w:r>
      <w:r>
        <w:rPr>
          <w:rStyle w:val="StyleUnderline"/>
        </w:rPr>
        <w:t>that feels like wishful thinking</w:t>
      </w:r>
      <w:r>
        <w:rPr>
          <w:sz w:val="12"/>
        </w:rPr>
        <w:t xml:space="preserve">, which is not a good substitute for strategy.” There are signs though that recent tensions with Iran are shifting Saudi calculations. The prospect of a conflict with Iran while fighting a rear-guard action against Houthi missiles coming across Saudi Arabia’s southern border may have persuaded Saudis to reach for peace with the Houthis, according to a Western official who has met with the Saudis. The Saudi official said that the kingdom’s goals had always been “a political solution to the conflict, one that will provide a sustainable peace and stability.” The military objective, the official said, was “to pressure the Houthi militia to return to the negotiating table.” But </w:t>
      </w:r>
      <w:r>
        <w:rPr>
          <w:rStyle w:val="StyleUnderline"/>
          <w:highlight w:val="green"/>
        </w:rPr>
        <w:t>Yemen’s government</w:t>
      </w:r>
      <w:r>
        <w:rPr>
          <w:rStyle w:val="StyleUnderline"/>
        </w:rPr>
        <w:t xml:space="preserve">, currently based in the southern city of Aden, </w:t>
      </w:r>
      <w:r>
        <w:rPr>
          <w:rStyle w:val="StyleUnderline"/>
          <w:highlight w:val="green"/>
        </w:rPr>
        <w:t>may be less interested in reaching a peaceful settleme</w:t>
      </w:r>
      <w:r>
        <w:rPr>
          <w:rStyle w:val="StyleUnderline"/>
        </w:rPr>
        <w:t xml:space="preserve">nt. </w:t>
      </w:r>
      <w:r>
        <w:rPr>
          <w:sz w:val="12"/>
        </w:rPr>
        <w:t xml:space="preserve">And </w:t>
      </w:r>
      <w:r>
        <w:rPr>
          <w:rStyle w:val="StyleUnderline"/>
        </w:rPr>
        <w:t>in a conflict closely tied to Prince Mohammed’s legacy</w:t>
      </w:r>
      <w:r>
        <w:rPr>
          <w:rStyle w:val="StyleUnderline"/>
          <w:highlight w:val="green"/>
        </w:rPr>
        <w:t>, any political settlement would require finding a means of saving face</w:t>
      </w:r>
      <w:r>
        <w:rPr>
          <w:rStyle w:val="StyleUnderline"/>
        </w:rPr>
        <w:t xml:space="preserve"> for both sides. “The best way to end the war is for both sides to break bread</w:t>
      </w:r>
      <w:r>
        <w:rPr>
          <w:sz w:val="12"/>
        </w:rPr>
        <w:t xml:space="preserve">,” said Mr. Salisbury. “But </w:t>
      </w:r>
      <w:r>
        <w:rPr>
          <w:rStyle w:val="StyleUnderline"/>
          <w:highlight w:val="green"/>
        </w:rPr>
        <w:t xml:space="preserve">the cost of ending the war might be too high for the Saudis, </w:t>
      </w:r>
      <w:r>
        <w:rPr>
          <w:rStyle w:val="StyleUnderline"/>
        </w:rPr>
        <w:t xml:space="preserve">in terms of saving face. And </w:t>
      </w:r>
      <w:r>
        <w:rPr>
          <w:rStyle w:val="StyleUnderline"/>
          <w:highlight w:val="green"/>
        </w:rPr>
        <w:t>it could be blocked by the government of Yemen</w:t>
      </w:r>
      <w:r>
        <w:rPr>
          <w:sz w:val="12"/>
          <w:highlight w:val="green"/>
        </w:rPr>
        <w:t>.”</w:t>
      </w:r>
    </w:p>
    <w:p w14:paraId="18FF10A7" w14:textId="77777777" w:rsidR="004133BF" w:rsidRDefault="004133BF" w:rsidP="004133BF">
      <w:pPr>
        <w:pStyle w:val="Heading4"/>
        <w:numPr>
          <w:ilvl w:val="0"/>
          <w:numId w:val="5"/>
        </w:numPr>
        <w:spacing w:line="256" w:lineRule="auto"/>
        <w:rPr>
          <w:bCs/>
          <w:szCs w:val="26"/>
        </w:rPr>
      </w:pPr>
      <w:r>
        <w:rPr>
          <w:b w:val="0"/>
          <w:bCs/>
          <w:szCs w:val="26"/>
        </w:rPr>
        <w:t xml:space="preserve">Fighting and violence continues post-plan – the Houthis get arms from Iran, not the U.S. </w:t>
      </w:r>
    </w:p>
    <w:p w14:paraId="0C2E95FC" w14:textId="77777777" w:rsidR="004133BF" w:rsidRDefault="004133BF" w:rsidP="004133BF">
      <w:pPr>
        <w:rPr>
          <w:rFonts w:eastAsiaTheme="minorEastAsia" w:cstheme="minorBidi"/>
          <w:szCs w:val="24"/>
        </w:rPr>
      </w:pPr>
      <w:r>
        <w:rPr>
          <w:b/>
        </w:rPr>
        <w:t>Block 8/18/2018</w:t>
      </w:r>
      <w:r>
        <w:t xml:space="preserve"> (Joshua S. Block, Israel Project President and former U.S. Aid Spokesperson, “WHY YEMEN'S WAR MATTERS,” Jerusalem Post, https://www.jpost.com/Opinion/Why-Yemens-war-matters-565175)</w:t>
      </w:r>
    </w:p>
    <w:p w14:paraId="723CAAAD" w14:textId="77777777" w:rsidR="004133BF" w:rsidRDefault="004133BF" w:rsidP="004133BF">
      <w:r>
        <w:t xml:space="preserve">Now that </w:t>
      </w:r>
      <w:r>
        <w:rPr>
          <w:rStyle w:val="StyleUnderline"/>
        </w:rPr>
        <w:t>UN peace efforts appear to be falling apart</w:t>
      </w:r>
      <w:r>
        <w:t xml:space="preserve">, the war in Yemen is approaching a decisive battle for control of the port of Hodeidah. </w:t>
      </w:r>
      <w:r>
        <w:rPr>
          <w:rStyle w:val="StyleUnderline"/>
          <w:highlight w:val="cyan"/>
        </w:rPr>
        <w:t>Iran’s role in intensifying</w:t>
      </w:r>
      <w:r>
        <w:rPr>
          <w:rStyle w:val="StyleUnderline"/>
        </w:rPr>
        <w:t xml:space="preserve"> a </w:t>
      </w:r>
      <w:r>
        <w:rPr>
          <w:rStyle w:val="StyleUnderline"/>
          <w:highlight w:val="cyan"/>
        </w:rPr>
        <w:t>conflict</w:t>
      </w:r>
      <w:r>
        <w:rPr>
          <w:rStyle w:val="StyleUnderline"/>
        </w:rPr>
        <w:t xml:space="preserve"> of already epic proportions </w:t>
      </w:r>
      <w:r>
        <w:rPr>
          <w:rStyle w:val="StyleUnderline"/>
          <w:highlight w:val="cyan"/>
        </w:rPr>
        <w:t>is testimony to the White House’s decision to re-impose sanctions on the Iranian regime, and thereby limit cash flow to Tehran’s regional proxy forces</w:t>
      </w:r>
      <w:r>
        <w:t xml:space="preserve">. </w:t>
      </w:r>
      <w:r>
        <w:rPr>
          <w:rStyle w:val="StyleUnderline"/>
        </w:rPr>
        <w:t>Hodeidah is Yemen’s lifeline</w:t>
      </w:r>
      <w:r>
        <w:t xml:space="preserve">. Approximately </w:t>
      </w:r>
      <w:r>
        <w:rPr>
          <w:rStyle w:val="StyleUnderline"/>
        </w:rPr>
        <w:t>two third of total imports – including vital food, healthcare and clothing – enter the country through the port city</w:t>
      </w:r>
      <w:r>
        <w:t xml:space="preserve">. </w:t>
      </w:r>
      <w:r>
        <w:rPr>
          <w:rStyle w:val="StyleUnderline"/>
          <w:highlight w:val="cyan"/>
        </w:rPr>
        <w:t>Hodeidah</w:t>
      </w:r>
      <w:r>
        <w:rPr>
          <w:rStyle w:val="StyleUnderline"/>
        </w:rPr>
        <w:t xml:space="preserve"> </w:t>
      </w:r>
      <w:r>
        <w:rPr>
          <w:rStyle w:val="StyleUnderline"/>
          <w:highlight w:val="cyan"/>
        </w:rPr>
        <w:t>is</w:t>
      </w:r>
      <w:r>
        <w:t xml:space="preserve"> also </w:t>
      </w:r>
      <w:r>
        <w:rPr>
          <w:rStyle w:val="StyleUnderline"/>
          <w:highlight w:val="cyan"/>
        </w:rPr>
        <w:t>the principle gateway through which Iran channels illicit arms to the</w:t>
      </w:r>
      <w:r>
        <w:rPr>
          <w:rStyle w:val="StyleUnderline"/>
        </w:rPr>
        <w:t xml:space="preserve"> Zaydi Shia </w:t>
      </w:r>
      <w:r>
        <w:rPr>
          <w:rStyle w:val="StyleUnderline"/>
          <w:highlight w:val="cyan"/>
        </w:rPr>
        <w:t>Houthi rebels.</w:t>
      </w:r>
      <w:r>
        <w:t xml:space="preserve"> </w:t>
      </w:r>
      <w:r>
        <w:rPr>
          <w:rStyle w:val="StyleUnderline"/>
        </w:rPr>
        <w:t>The Houthis</w:t>
      </w:r>
      <w:r>
        <w:t xml:space="preserve"> have controlled the strategic port city of a half million people since 2014. The insurgency group has been found time and again to </w:t>
      </w:r>
      <w:r>
        <w:rPr>
          <w:rStyle w:val="StyleUnderline"/>
        </w:rPr>
        <w:t>mismanage vital humanitarian deliveries in order to serve</w:t>
      </w:r>
      <w:r>
        <w:t xml:space="preserve"> their </w:t>
      </w:r>
      <w:r>
        <w:rPr>
          <w:rStyle w:val="StyleUnderline"/>
        </w:rPr>
        <w:t>selfish political ends. Human rights groups have accused the movement of blocking aid deliveries, threatening volunteers and blocking the transfer of wounded civilians in a cynical infringement of basic humanitarian law.</w:t>
      </w:r>
      <w:r>
        <w:t xml:space="preserve"> Over 22 million Yemenis – almost the entire population – are in urgent need of assistance. Some 16 million lack access to safe water</w:t>
      </w:r>
    </w:p>
    <w:p w14:paraId="1C6CAFA7" w14:textId="77777777" w:rsidR="004133BF" w:rsidRDefault="004133BF" w:rsidP="004133BF">
      <w:pPr>
        <w:pStyle w:val="Heading4"/>
        <w:numPr>
          <w:ilvl w:val="0"/>
          <w:numId w:val="5"/>
        </w:numPr>
        <w:spacing w:line="256" w:lineRule="auto"/>
        <w:rPr>
          <w:bCs/>
          <w:szCs w:val="26"/>
        </w:rPr>
      </w:pPr>
      <w:r>
        <w:rPr>
          <w:b w:val="0"/>
          <w:bCs/>
          <w:szCs w:val="26"/>
        </w:rPr>
        <w:t>UK support allows Saudi to continue fighting – British-supplied Typhoons are the single most crucial weapon Saudi has at its disposal</w:t>
      </w:r>
    </w:p>
    <w:p w14:paraId="109B5670" w14:textId="77777777" w:rsidR="004133BF" w:rsidRDefault="004133BF" w:rsidP="004133BF">
      <w:pPr>
        <w:rPr>
          <w:rFonts w:eastAsiaTheme="minorEastAsia" w:cstheme="minorBidi"/>
          <w:szCs w:val="24"/>
        </w:rPr>
      </w:pPr>
      <w:r>
        <w:rPr>
          <w:b/>
        </w:rPr>
        <w:t>Wearing</w:t>
      </w:r>
      <w:r>
        <w:t xml:space="preserve"> 4/3/20</w:t>
      </w:r>
      <w:r>
        <w:rPr>
          <w:b/>
        </w:rPr>
        <w:t>19</w:t>
      </w:r>
      <w:r>
        <w:t xml:space="preserve"> (David Wearing, University of London International Relations Teaching Fellow, o“Britain could stop the war in Yemen in days. But it won’t,” The Guardian, https://www.theguardian.com/commentisfree/2019/apr/03/britain-war-in-yemen)</w:t>
      </w:r>
    </w:p>
    <w:p w14:paraId="324FC614" w14:textId="77777777" w:rsidR="004133BF" w:rsidRDefault="004133BF" w:rsidP="004133BF">
      <w:pPr>
        <w:rPr>
          <w:sz w:val="12"/>
        </w:rPr>
      </w:pPr>
      <w:r>
        <w:rPr>
          <w:sz w:val="12"/>
        </w:rPr>
        <w:t xml:space="preserve">Monday night’s Channel 4 documentary, Britain’s Hidden War, exposed the depths of the UK’s complicity in Saudi Arabia’s bombing of Yemen. The testimony of various interviewees confirmed what I and other expert observers have been saying for some time: that Washington and London could have pulled the plug on the Saudi campaign at any point over the past four years. Under an arms deal signed by the New Labour government, </w:t>
      </w:r>
      <w:r>
        <w:rPr>
          <w:rStyle w:val="StyleUnderline"/>
          <w:highlight w:val="green"/>
        </w:rPr>
        <w:t>Britain has provided the Saudis with</w:t>
      </w:r>
      <w:r>
        <w:rPr>
          <w:rStyle w:val="StyleUnderline"/>
        </w:rPr>
        <w:t xml:space="preserve"> a fleet of </w:t>
      </w:r>
      <w:r>
        <w:rPr>
          <w:rStyle w:val="StyleUnderline"/>
          <w:highlight w:val="green"/>
        </w:rPr>
        <w:t>Typhoon military jets as well as the constant supply of ammunition, components, training and technical support required to keep those jets operational. This creates a high degree of Saudi dependence on</w:t>
      </w:r>
      <w:r>
        <w:rPr>
          <w:rStyle w:val="StyleUnderline"/>
        </w:rPr>
        <w:t xml:space="preserve"> continued </w:t>
      </w:r>
      <w:r>
        <w:rPr>
          <w:rStyle w:val="StyleUnderline"/>
          <w:highlight w:val="green"/>
        </w:rPr>
        <w:t>British support</w:t>
      </w:r>
      <w:r>
        <w:rPr>
          <w:rStyle w:val="StyleUnderline"/>
        </w:rPr>
        <w:t xml:space="preserve">. </w:t>
      </w:r>
      <w:r>
        <w:rPr>
          <w:sz w:val="12"/>
        </w:rPr>
        <w:t xml:space="preserve">A British former technician, stationed in Saudi Arabia until recently, told Channel 4 that if this support was withdrawn then “in seven to 14 days there wouldn’t be a jet in the sky” over Yemen. </w:t>
      </w:r>
      <w:r>
        <w:rPr>
          <w:rStyle w:val="StyleUnderline"/>
          <w:highlight w:val="green"/>
        </w:rPr>
        <w:t>A</w:t>
      </w:r>
      <w:r>
        <w:rPr>
          <w:rStyle w:val="StyleUnderline"/>
        </w:rPr>
        <w:t xml:space="preserve"> former </w:t>
      </w:r>
      <w:r>
        <w:rPr>
          <w:rStyle w:val="StyleUnderline"/>
          <w:highlight w:val="green"/>
        </w:rPr>
        <w:t>Saudi</w:t>
      </w:r>
      <w:r>
        <w:rPr>
          <w:rStyle w:val="StyleUnderline"/>
        </w:rPr>
        <w:t xml:space="preserve"> Air Force </w:t>
      </w:r>
      <w:r>
        <w:rPr>
          <w:rStyle w:val="StyleUnderline"/>
          <w:highlight w:val="green"/>
        </w:rPr>
        <w:t>officer stated</w:t>
      </w:r>
      <w:r>
        <w:rPr>
          <w:rStyle w:val="StyleUnderline"/>
        </w:rPr>
        <w:t xml:space="preserve"> flatly that </w:t>
      </w:r>
      <w:r>
        <w:rPr>
          <w:rStyle w:val="StyleUnderline"/>
          <w:highlight w:val="green"/>
        </w:rPr>
        <w:t>his compatriots “can’t keep the Typhoon in the air without the British”</w:t>
      </w:r>
      <w:r>
        <w:rPr>
          <w:rStyle w:val="StyleUnderline"/>
        </w:rPr>
        <w:t>, and that, although US-supplied jets also play a</w:t>
      </w:r>
      <w:r>
        <w:rPr>
          <w:sz w:val="12"/>
        </w:rPr>
        <w:t xml:space="preserve">n indispensable </w:t>
      </w:r>
      <w:r>
        <w:rPr>
          <w:rStyle w:val="StyleUnderline"/>
        </w:rPr>
        <w:t xml:space="preserve">role, the British </w:t>
      </w:r>
      <w:r>
        <w:rPr>
          <w:rStyle w:val="StyleUnderline"/>
          <w:highlight w:val="green"/>
        </w:rPr>
        <w:t>Typhoon is so crucial that “without the Typhoon they will stop the war</w:t>
      </w:r>
      <w:r>
        <w:rPr>
          <w:rStyle w:val="StyleUnderline"/>
        </w:rPr>
        <w:t xml:space="preserve">”. </w:t>
      </w:r>
      <w:r>
        <w:rPr>
          <w:sz w:val="12"/>
        </w:rPr>
        <w:t xml:space="preserve">Let us recall the extent of the carnage that Britain has helped to make possible: 60,000 Yemenis are conservatively estimated to have been killed since 2016, the majority from Saudi-UAE coalition bombing. In addition, the man-made humanitarian crisis caused primarily by the blockade imposed by the coalition has led to an estimated 85,000 infant children dying from starvation or preventable disease. The UN warns that 14 million lives are at risk in what could become the world’s worst famine in 100 years. </w:t>
      </w:r>
      <w:r>
        <w:rPr>
          <w:rStyle w:val="StyleUnderline"/>
        </w:rPr>
        <w:t xml:space="preserve">The UK government claims that it is not a party to the war, but this is blatantly disingenuous. </w:t>
      </w:r>
      <w:r>
        <w:rPr>
          <w:rStyle w:val="StyleUnderline"/>
          <w:highlight w:val="green"/>
        </w:rPr>
        <w:t>Britain is a crucial enabler</w:t>
      </w:r>
      <w:r>
        <w:rPr>
          <w:rStyle w:val="StyleUnderline"/>
        </w:rPr>
        <w:t xml:space="preserve"> of a Saudi bombing campaign</w:t>
      </w:r>
      <w:r>
        <w:rPr>
          <w:sz w:val="12"/>
        </w:rPr>
        <w:t xml:space="preserve"> characterised by “widespread and systematic attacks” on civilian targets, in the words of UN investigators, with a series of atrocities including instances of possible war crimes. </w:t>
      </w:r>
      <w:r>
        <w:rPr>
          <w:rStyle w:val="StyleUnderline"/>
          <w:highlight w:val="green"/>
        </w:rPr>
        <w:t>Britain</w:t>
      </w:r>
      <w:r>
        <w:rPr>
          <w:rStyle w:val="StyleUnderline"/>
        </w:rPr>
        <w:t xml:space="preserve"> may not be an official combatant (although there are now reports of UK special forces operating on the ground) but it </w:t>
      </w:r>
      <w:r>
        <w:rPr>
          <w:rStyle w:val="StyleUnderline"/>
          <w:highlight w:val="green"/>
        </w:rPr>
        <w:t>is an indispensable participant and accessory</w:t>
      </w:r>
      <w:r>
        <w:rPr>
          <w:sz w:val="12"/>
        </w:rPr>
        <w:t>. If British support makes Saudi violence possible, that violence is British violence as well, making the UK significantly culpable for its human cost. This goes for the domestic, structured violence of the Gulf Arab monarchies as well. The Guardian reports exclusively this week on leaked internal Saudi investigations into the torture of political prisoners, demonstrating once again that talk of “reform” under Crown Prince Mohammed bin Salman is mere propaganda, masking a severe intensification of repression. In light of these latest revelations, it is tempting for us to talk of the “barbaric” practices of a “medieval” kingdom, perhaps drawing a contrast with “western values”. But Saudi Arabia is in no small part a product of our own modernity, a state less than 100 years old, established in its current form with critical support from the US and UK. Throughout the 20th century and into the 21st, through the crucial decades of state formation as the Gulf monarchs entrenched their rule, Washington and London provided the regimes with security guarantees, arms and training for their security forces. This empowered the Saudis and their fellow royals to jail and torture dissidents, crush all challengers and shut down any possibility of political change, most recently in Bahrain in 2011. Such violence has always been central to western power in the world. The Gulf monarchs have merely acted as our subcontractors. In Yemen</w:t>
      </w:r>
      <w:r>
        <w:rPr>
          <w:rStyle w:val="StyleUnderline"/>
        </w:rPr>
        <w:t xml:space="preserve">, Britain has helped to create the </w:t>
      </w:r>
      <w:r>
        <w:rPr>
          <w:sz w:val="12"/>
        </w:rPr>
        <w:t xml:space="preserve">world’s worst </w:t>
      </w:r>
      <w:r>
        <w:rPr>
          <w:rStyle w:val="StyleUnderline"/>
        </w:rPr>
        <w:t>humanitarian disaster. This is a matter of incontrovertible fact</w:t>
      </w:r>
      <w:r>
        <w:rPr>
          <w:sz w:val="12"/>
        </w:rPr>
        <w:t>, and of grave urgency. It is long past time for this country to face up to its responsibilities, and to the true nature of its role in the world.</w:t>
      </w:r>
    </w:p>
    <w:p w14:paraId="396EBA5E" w14:textId="77777777" w:rsidR="004133BF" w:rsidRDefault="004133BF" w:rsidP="004133BF">
      <w:pPr>
        <w:pStyle w:val="Heading4"/>
        <w:numPr>
          <w:ilvl w:val="0"/>
          <w:numId w:val="5"/>
        </w:numPr>
        <w:spacing w:line="256" w:lineRule="auto"/>
        <w:rPr>
          <w:bCs/>
          <w:szCs w:val="26"/>
        </w:rPr>
      </w:pPr>
      <w:r>
        <w:rPr>
          <w:b w:val="0"/>
          <w:bCs/>
          <w:szCs w:val="26"/>
        </w:rPr>
        <w:t xml:space="preserve">Multiple alt causes prolong the war – UAE and Iranian involvement, al-Qaida activity, warring regional factions, and a lack of political leadership. AND the Houthis would be left in charge – causes brutal authoritarianism. </w:t>
      </w:r>
    </w:p>
    <w:p w14:paraId="67F07E77" w14:textId="77777777" w:rsidR="004133BF" w:rsidRDefault="004133BF" w:rsidP="004133BF">
      <w:pPr>
        <w:rPr>
          <w:rFonts w:eastAsiaTheme="minorEastAsia" w:cstheme="minorBidi"/>
          <w:szCs w:val="24"/>
        </w:rPr>
      </w:pPr>
      <w:r>
        <w:rPr>
          <w:b/>
        </w:rPr>
        <w:t>Byman</w:t>
      </w:r>
      <w:r>
        <w:t xml:space="preserve"> 12/5/20</w:t>
      </w:r>
      <w:r>
        <w:rPr>
          <w:b/>
        </w:rPr>
        <w:t>18</w:t>
      </w:r>
      <w:r>
        <w:t>(Daniel L. Byman, Center for Middle East Policy, Georgetown University Security Walsh School of Foreign Service Security Studies Professor and Vice Dean for undergraduate affairs,  “Yemen after a Saudi withdrawal: How much would change?,” Brookings, https://www.brookings.edu/blog/order-from-chaos/2018/12/05/yemen-after-a-saudi-withdrawal-how-much-would-change/)</w:t>
      </w:r>
    </w:p>
    <w:p w14:paraId="10307EAA" w14:textId="77777777" w:rsidR="004133BF" w:rsidRDefault="004133BF" w:rsidP="004133BF">
      <w:pPr>
        <w:rPr>
          <w:u w:val="single"/>
        </w:rPr>
      </w:pPr>
      <w:r>
        <w:rPr>
          <w:sz w:val="12"/>
        </w:rPr>
        <w:t xml:space="preserve">Yet even if Saudi Arabia comes to its senses or is compelled to do so, </w:t>
      </w:r>
      <w:r>
        <w:rPr>
          <w:rStyle w:val="StyleUnderline"/>
        </w:rPr>
        <w:t xml:space="preserve">an end to the intervention would only be the beginning of what is needed. The United Arab Emirates </w:t>
      </w:r>
      <w:r>
        <w:t>(UAE)</w:t>
      </w:r>
      <w:r>
        <w:rPr>
          <w:rStyle w:val="StyleUnderline"/>
        </w:rPr>
        <w:t xml:space="preserve"> would still be militarily involved in the fighting against the Houthis,</w:t>
      </w:r>
      <w:r>
        <w:t xml:space="preserve"> and</w:t>
      </w:r>
      <w:r>
        <w:rPr>
          <w:rStyle w:val="StyleUnderline"/>
        </w:rPr>
        <w:t xml:space="preserve"> it is a much more active player than Saudi Arabia on the ground </w:t>
      </w:r>
      <w:r>
        <w:t>in Yemen</w:t>
      </w:r>
      <w:r>
        <w:rPr>
          <w:rStyle w:val="StyleUnderline"/>
        </w:rPr>
        <w:t xml:space="preserve">. Local actors would continue to fight: The country is highly divided, and the main factions themselves are further divided. Yemen </w:t>
      </w:r>
      <w:r>
        <w:t>today</w:t>
      </w:r>
      <w:r>
        <w:rPr>
          <w:rStyle w:val="StyleUnderline"/>
        </w:rPr>
        <w:t xml:space="preserve"> is a failed state, </w:t>
      </w:r>
      <w:r>
        <w:t>and</w:t>
      </w:r>
      <w:r>
        <w:rPr>
          <w:rStyle w:val="StyleUnderline"/>
        </w:rPr>
        <w:t xml:space="preserve"> there is no </w:t>
      </w:r>
      <w:r>
        <w:t xml:space="preserve">accepted </w:t>
      </w:r>
      <w:r>
        <w:rPr>
          <w:rStyle w:val="StyleUnderline"/>
        </w:rPr>
        <w:t xml:space="preserve">political leadership to pick up the pieces. The Houthis, </w:t>
      </w:r>
      <w:r>
        <w:t>Iran’s ally,</w:t>
      </w:r>
      <w:r>
        <w:rPr>
          <w:rStyle w:val="StyleUnderline"/>
        </w:rPr>
        <w:t xml:space="preserve"> would be the strongest of the factions, </w:t>
      </w:r>
      <w:r>
        <w:t xml:space="preserve">and </w:t>
      </w:r>
      <w:r>
        <w:rPr>
          <w:rStyle w:val="StyleUnderline"/>
        </w:rPr>
        <w:t xml:space="preserve">they are brutal and authoritarian as well as tied to Tehran. Terrorist groups like al-Qaida </w:t>
      </w:r>
      <w:r>
        <w:t xml:space="preserve">in the Arabian Peninsula </w:t>
      </w:r>
      <w:r>
        <w:rPr>
          <w:rStyle w:val="StyleUnderline"/>
        </w:rPr>
        <w:t>would remain active, trying to establish themselves in any areas that lack a strong rival</w:t>
      </w:r>
      <w:r>
        <w:rPr>
          <w:sz w:val="12"/>
        </w:rPr>
        <w:t xml:space="preserve">. Perhaps most important from Riyadh’s point of view, </w:t>
      </w:r>
      <w:r>
        <w:rPr>
          <w:rStyle w:val="StyleUnderline"/>
        </w:rPr>
        <w:t>Tehran can claim a victory over its long-time rival.</w:t>
      </w:r>
      <w:r>
        <w:rPr>
          <w:sz w:val="12"/>
        </w:rPr>
        <w:t xml:space="preserve"> Although Houthi reliance on Iran would decrease as well, the alliance is likely to endure, and </w:t>
      </w:r>
      <w:r>
        <w:rPr>
          <w:rStyle w:val="StyleUnderline"/>
        </w:rPr>
        <w:t>Iran will have influence on yet another of Saudi Arabia’s borders.</w:t>
      </w:r>
      <w:r>
        <w:rPr>
          <w:sz w:val="12"/>
        </w:rPr>
        <w:t xml:space="preserve"> </w:t>
      </w:r>
      <w:r>
        <w:rPr>
          <w:rStyle w:val="StyleUnderline"/>
        </w:rPr>
        <w:t>Crown Prince Mohammad bin Salman</w:t>
      </w:r>
      <w:r>
        <w:rPr>
          <w:sz w:val="12"/>
        </w:rPr>
        <w:t xml:space="preserve">, who championed the Yemen war, </w:t>
      </w:r>
      <w:r>
        <w:rPr>
          <w:rStyle w:val="StyleUnderline"/>
        </w:rPr>
        <w:t>would be admitting his intervention failed.</w:t>
      </w:r>
    </w:p>
    <w:p w14:paraId="2F77F4A9" w14:textId="77777777" w:rsidR="004133BF" w:rsidRDefault="004133BF" w:rsidP="004133BF">
      <w:pPr>
        <w:pStyle w:val="Heading3"/>
      </w:pPr>
      <w:r>
        <w:t>Gendered Violence - Saudi</w:t>
      </w:r>
    </w:p>
    <w:p w14:paraId="27F1B403" w14:textId="77777777" w:rsidR="004133BF" w:rsidRDefault="004133BF" w:rsidP="004133BF">
      <w:pPr>
        <w:pStyle w:val="Heading4"/>
        <w:numPr>
          <w:ilvl w:val="0"/>
          <w:numId w:val="12"/>
        </w:numPr>
        <w:spacing w:line="256" w:lineRule="auto"/>
        <w:rPr>
          <w:bCs/>
          <w:szCs w:val="26"/>
        </w:rPr>
      </w:pPr>
      <w:r>
        <w:rPr>
          <w:b w:val="0"/>
          <w:bCs/>
          <w:szCs w:val="26"/>
        </w:rPr>
        <w:t>Trump thumps modeling – other countries know he only cares about the economy, not human rights</w:t>
      </w:r>
    </w:p>
    <w:p w14:paraId="7E93AEE7" w14:textId="77777777" w:rsidR="004133BF" w:rsidRDefault="004133BF" w:rsidP="004133BF">
      <w:pPr>
        <w:rPr>
          <w:rFonts w:eastAsiaTheme="minorEastAsia" w:cstheme="minorBidi"/>
          <w:szCs w:val="24"/>
        </w:rPr>
      </w:pPr>
      <w:r>
        <w:rPr>
          <w:rStyle w:val="Style13ptBold"/>
        </w:rPr>
        <w:t>Ward 19</w:t>
      </w:r>
      <w:r>
        <w:t xml:space="preserve"> (Alex Ward@Alexwardvoxalex.Ward@Vox, 7-10-2019, ""Trump is quite easy to buy off": how Trump is putting American foreign policy up for sale," Vox, </w:t>
      </w:r>
      <w:hyperlink r:id="rId54" w:history="1">
        <w:r>
          <w:rPr>
            <w:rStyle w:val="Hyperlink"/>
          </w:rPr>
          <w:t>https://www.vox.com/2019/7/10/20688825/trump-china-trade-saudi-arabia-qatar-sale</w:t>
        </w:r>
      </w:hyperlink>
      <w:r>
        <w:t xml:space="preserve">) </w:t>
      </w:r>
    </w:p>
    <w:p w14:paraId="02A9CFA1" w14:textId="77777777" w:rsidR="004133BF" w:rsidRDefault="004133BF" w:rsidP="004133BF">
      <w:r>
        <w:rPr>
          <w:rStyle w:val="StyleUnderline"/>
          <w:highlight w:val="cyan"/>
        </w:rPr>
        <w:t>In Donald Trump’s America, what drives foreign policy decision-making</w:t>
      </w:r>
      <w:r>
        <w:rPr>
          <w:rStyle w:val="StyleUnderline"/>
        </w:rPr>
        <w:t xml:space="preserve"> in Washington </w:t>
      </w:r>
      <w:r>
        <w:rPr>
          <w:rStyle w:val="StyleUnderline"/>
          <w:highlight w:val="cyan"/>
        </w:rPr>
        <w:t>isn’t interests and values — it’s cash and ego</w:t>
      </w:r>
      <w:r>
        <w:rPr>
          <w:rStyle w:val="StyleUnderline"/>
        </w:rPr>
        <w:t>.</w:t>
      </w:r>
      <w:r>
        <w:t xml:space="preserve"> </w:t>
      </w:r>
      <w:r>
        <w:rPr>
          <w:rStyle w:val="StyleUnderline"/>
        </w:rPr>
        <w:t xml:space="preserve">And </w:t>
      </w:r>
      <w:r>
        <w:rPr>
          <w:rStyle w:val="StyleUnderline"/>
          <w:highlight w:val="cyan"/>
        </w:rPr>
        <w:t>other countries have noticed.</w:t>
      </w:r>
    </w:p>
    <w:p w14:paraId="478F02C5" w14:textId="77777777" w:rsidR="004133BF" w:rsidRDefault="004133BF" w:rsidP="004133BF">
      <w:r>
        <w:t>Want the US to stop criticizing your terrible human rights record? Dangle a possible trade deal. Want the Trump administration to give you a pass on the gruesome assassination of a prominent critic of your brutal regime? A few billion dollars’ worth of US arms purchases should do the trick. Need to get the American president on your side in a messy geopolitical fight? Buy some Boeing airplanes.</w:t>
      </w:r>
    </w:p>
    <w:p w14:paraId="546A0AA5" w14:textId="77777777" w:rsidR="004133BF" w:rsidRDefault="004133BF" w:rsidP="004133BF">
      <w:pPr>
        <w:rPr>
          <w:u w:val="single"/>
        </w:rPr>
      </w:pPr>
      <w:r>
        <w:t xml:space="preserve">Those aren’t just hypothetical scenarios. </w:t>
      </w:r>
      <w:r>
        <w:rPr>
          <w:rStyle w:val="StyleUnderline"/>
        </w:rPr>
        <w:t>They describe three very real foreign policy decisions the Trump administration made in the past year.</w:t>
      </w:r>
    </w:p>
    <w:p w14:paraId="03274CF0" w14:textId="77777777" w:rsidR="004133BF" w:rsidRDefault="004133BF" w:rsidP="004133BF">
      <w:pPr>
        <w:rPr>
          <w:u w:val="single"/>
        </w:rPr>
      </w:pPr>
      <w:r>
        <w:rPr>
          <w:rStyle w:val="StyleUnderline"/>
          <w:highlight w:val="cyan"/>
        </w:rPr>
        <w:t xml:space="preserve">From China to Saudi Arabia to Qatar, Trump has </w:t>
      </w:r>
      <w:r>
        <w:rPr>
          <w:rStyle w:val="StyleUnderline"/>
        </w:rPr>
        <w:t>either</w:t>
      </w:r>
      <w:r>
        <w:rPr>
          <w:rStyle w:val="StyleUnderline"/>
          <w:highlight w:val="cyan"/>
        </w:rPr>
        <w:t xml:space="preserve"> backed down </w:t>
      </w:r>
      <w:r>
        <w:rPr>
          <w:rStyle w:val="StyleUnderline"/>
        </w:rPr>
        <w:t>or changed course</w:t>
      </w:r>
      <w:r>
        <w:rPr>
          <w:rStyle w:val="StyleUnderline"/>
          <w:highlight w:val="cyan"/>
        </w:rPr>
        <w:t xml:space="preserve"> on holding countries accountable for human rights abuses and other bad behaviors solely because of the money they spend — or say they’ll spend — in the</w:t>
      </w:r>
      <w:r>
        <w:rPr>
          <w:rStyle w:val="StyleUnderline"/>
        </w:rPr>
        <w:t xml:space="preserve"> </w:t>
      </w:r>
      <w:r>
        <w:rPr>
          <w:rStyle w:val="StyleUnderline"/>
          <w:highlight w:val="cyan"/>
        </w:rPr>
        <w:t>U</w:t>
      </w:r>
      <w:r>
        <w:rPr>
          <w:rStyle w:val="StyleUnderline"/>
        </w:rPr>
        <w:t xml:space="preserve">nited </w:t>
      </w:r>
      <w:r>
        <w:rPr>
          <w:rStyle w:val="StyleUnderline"/>
          <w:highlight w:val="cyan"/>
        </w:rPr>
        <w:t>S</w:t>
      </w:r>
      <w:r>
        <w:rPr>
          <w:rStyle w:val="StyleUnderline"/>
        </w:rPr>
        <w:t>tates.</w:t>
      </w:r>
    </w:p>
    <w:p w14:paraId="15BF435F" w14:textId="77777777" w:rsidR="004133BF" w:rsidRDefault="004133BF" w:rsidP="004133BF">
      <w:r>
        <w:t xml:space="preserve">In effect, </w:t>
      </w:r>
      <w:r>
        <w:rPr>
          <w:rStyle w:val="StyleUnderline"/>
        </w:rPr>
        <w:t>Trump has put US foreign policy up for sale.</w:t>
      </w:r>
      <w:r>
        <w:t xml:space="preserve"> “Trump is quite easy to buy off for other countries,” Emma Ashford, a US foreign policy expert at the Cato Institute, told me.</w:t>
      </w:r>
    </w:p>
    <w:p w14:paraId="65883F1F" w14:textId="77777777" w:rsidR="004133BF" w:rsidRDefault="004133BF" w:rsidP="004133BF">
      <w:r>
        <w:t>Countries know how to play Trump to get what they want</w:t>
      </w:r>
    </w:p>
    <w:p w14:paraId="36EA6E2A" w14:textId="77777777" w:rsidR="004133BF" w:rsidRDefault="004133BF" w:rsidP="004133BF">
      <w:pPr>
        <w:rPr>
          <w:u w:val="single"/>
        </w:rPr>
      </w:pPr>
      <w:r>
        <w:t xml:space="preserve">For some experts, </w:t>
      </w:r>
      <w:r>
        <w:rPr>
          <w:rStyle w:val="StyleUnderline"/>
        </w:rPr>
        <w:t>Trump is a visceral manifestation of an ugly truth of America’s conduct in the world.</w:t>
      </w:r>
    </w:p>
    <w:p w14:paraId="5A911C4B" w14:textId="77777777" w:rsidR="004133BF" w:rsidRDefault="004133BF" w:rsidP="004133BF">
      <w:r>
        <w:t>“</w:t>
      </w:r>
      <w:r>
        <w:rPr>
          <w:rStyle w:val="StyleUnderline"/>
        </w:rPr>
        <w:t xml:space="preserve">Trump’s actions take to new, depressing heights what’s been true for a while: </w:t>
      </w:r>
      <w:r>
        <w:rPr>
          <w:rStyle w:val="StyleUnderline"/>
          <w:highlight w:val="cyan"/>
        </w:rPr>
        <w:t>US foreign policy has become unmoored from strategic vision and moral purpose</w:t>
      </w:r>
      <w:r>
        <w:rPr>
          <w:rStyle w:val="StyleUnderline"/>
        </w:rPr>
        <w:t xml:space="preserve"> alike,” Stephen Wertheim, a US foreign policy historian at the Quincy Institute for Responsible Statecraft, told me.</w:t>
      </w:r>
      <w:r>
        <w:t xml:space="preserve"> “Trump’s shtick is that the world turns on base motives, and he’s brought this ethos to foreign policy.”</w:t>
      </w:r>
    </w:p>
    <w:p w14:paraId="0BF75DB0" w14:textId="77777777" w:rsidR="004133BF" w:rsidRDefault="004133BF" w:rsidP="004133BF">
      <w:r>
        <w:t>But Trump is clearly the latest and greatest practitioner of this longstanding practice.</w:t>
      </w:r>
    </w:p>
    <w:p w14:paraId="2BD1E6C1" w14:textId="77777777" w:rsidR="004133BF" w:rsidRDefault="004133BF" w:rsidP="004133BF">
      <w:r>
        <w:t>Let’s start with China. Last month, Chinese President Xi Jinping asked Trump to back off criticizing Beijing for its crackdown on pro-democracy protests in Hong Kong, according to a person familiar with the discussions. Trump accepted — because Xi made it a condition to restart sputtering trade talks between their two countries.</w:t>
      </w:r>
    </w:p>
    <w:p w14:paraId="2E8E4E56" w14:textId="77777777" w:rsidR="004133BF" w:rsidRDefault="004133BF" w:rsidP="004133BF">
      <w:r>
        <w:t>The Financial Times, which first reported that exchange on Wednesday, also noted that the Trump administration pressured the outgoing US consul general to Hong Kong, Kurt Tong, not to mention China’s policy toward the city in his farewell speech.</w:t>
      </w:r>
    </w:p>
    <w:p w14:paraId="245FF304" w14:textId="77777777" w:rsidR="004133BF" w:rsidRDefault="004133BF" w:rsidP="004133BF">
      <w:r>
        <w:t>Xi continues to use the trade talks as a lure to get what he wants from the American president. First, he asked that the US stay quiet on China putting more than a million Uighur Muslims in reeducation camps. Second, he pushed for Trump to reverse the ban on US businesses working with Chinese telecommunications giants Huawei and ZTE — even though Trump’s own administration says doing that is a national security risk.</w:t>
      </w:r>
    </w:p>
    <w:p w14:paraId="0FFA95A8" w14:textId="77777777" w:rsidR="004133BF" w:rsidRDefault="004133BF" w:rsidP="004133BF">
      <w:r>
        <w:t>Asking Trump to tone it down on the Hong Kong criticism is now the third time Xi has run the same play on Trump. And each time, it seems, the president has fallen for it.</w:t>
      </w:r>
    </w:p>
    <w:p w14:paraId="1B4C0029" w14:textId="77777777" w:rsidR="004133BF" w:rsidRDefault="004133BF" w:rsidP="004133BF">
      <w:r>
        <w:t>Saudi Arabia has gotten in on the game too.</w:t>
      </w:r>
    </w:p>
    <w:p w14:paraId="4DAEEC3A" w14:textId="77777777" w:rsidR="004133BF" w:rsidRDefault="004133BF" w:rsidP="004133BF">
      <w:pPr>
        <w:rPr>
          <w:u w:val="single"/>
        </w:rPr>
      </w:pPr>
      <w:r>
        <w:t xml:space="preserve">Last October, </w:t>
      </w:r>
      <w:r>
        <w:rPr>
          <w:rStyle w:val="StyleUnderline"/>
        </w:rPr>
        <w:t xml:space="preserve">Saudi dissident and Washington Post columnist Jamal </w:t>
      </w:r>
      <w:r>
        <w:rPr>
          <w:rStyle w:val="StyleUnderline"/>
          <w:highlight w:val="cyan"/>
        </w:rPr>
        <w:t>Khashoggi was killed in</w:t>
      </w:r>
      <w:r>
        <w:rPr>
          <w:rStyle w:val="StyleUnderline"/>
        </w:rPr>
        <w:t xml:space="preserve">side </w:t>
      </w:r>
      <w:r>
        <w:rPr>
          <w:rStyle w:val="StyleUnderline"/>
          <w:highlight w:val="cyan"/>
        </w:rPr>
        <w:t>Saudi Arabia’s consulate</w:t>
      </w:r>
      <w:r>
        <w:rPr>
          <w:rStyle w:val="StyleUnderline"/>
        </w:rPr>
        <w:t xml:space="preserve"> in Istanbul in an operation personally ordered by Crown Prince Mohammed bin Salman, the kingdom’s de facto ruler.</w:t>
      </w:r>
    </w:p>
    <w:p w14:paraId="4AA943E9" w14:textId="77777777" w:rsidR="004133BF" w:rsidRDefault="004133BF" w:rsidP="004133BF">
      <w:r>
        <w:rPr>
          <w:highlight w:val="cyan"/>
        </w:rPr>
        <w:t>After</w:t>
      </w:r>
      <w:r>
        <w:t xml:space="preserve"> a </w:t>
      </w:r>
      <w:r>
        <w:rPr>
          <w:rStyle w:val="StyleUnderline"/>
        </w:rPr>
        <w:t xml:space="preserve">week of </w:t>
      </w:r>
      <w:r>
        <w:rPr>
          <w:rStyle w:val="StyleUnderline"/>
          <w:highlight w:val="cyan"/>
        </w:rPr>
        <w:t>calls from</w:t>
      </w:r>
      <w:r>
        <w:rPr>
          <w:rStyle w:val="StyleUnderline"/>
        </w:rPr>
        <w:t xml:space="preserve"> members of </w:t>
      </w:r>
      <w:r>
        <w:rPr>
          <w:rStyle w:val="StyleUnderline"/>
          <w:highlight w:val="cyan"/>
        </w:rPr>
        <w:t>Congress</w:t>
      </w:r>
      <w:r>
        <w:rPr>
          <w:rStyle w:val="StyleUnderline"/>
        </w:rPr>
        <w:t xml:space="preserve"> for Trump </w:t>
      </w:r>
      <w:r>
        <w:rPr>
          <w:rStyle w:val="StyleUnderline"/>
          <w:highlight w:val="cyan"/>
        </w:rPr>
        <w:t>to punish Saudi Arabia</w:t>
      </w:r>
      <w:r>
        <w:t xml:space="preserve">, </w:t>
      </w:r>
      <w:r>
        <w:rPr>
          <w:rStyle w:val="StyleUnderline"/>
        </w:rPr>
        <w:t xml:space="preserve">and the crown prince himself, for the killing, </w:t>
      </w:r>
      <w:r>
        <w:rPr>
          <w:rStyle w:val="StyleUnderline"/>
          <w:highlight w:val="cyan"/>
        </w:rPr>
        <w:t>Trump said he wouldn’t — because the country was spending a lot of money in America</w:t>
      </w:r>
      <w:r>
        <w:rPr>
          <w:rStyle w:val="StyleUnderline"/>
        </w:rPr>
        <w:t>.</w:t>
      </w:r>
    </w:p>
    <w:p w14:paraId="5A9F2F7D" w14:textId="77777777" w:rsidR="004133BF" w:rsidRDefault="004133BF" w:rsidP="004133BF">
      <w:r>
        <w:t>“This took place in Turkey and to the best of our knowledge, Khashoggi is not a United States citizen,” he told reporters in the Oval Office on October 11, 2018. “I don’t like stopping massive amounts of money that’s being poured into our country,” referring to his desire to sell $110 billion worth of weapons to Saudi Arabia, adding that “it would not be acceptable to me.”</w:t>
      </w:r>
    </w:p>
    <w:p w14:paraId="27EDB331" w14:textId="77777777" w:rsidR="004133BF" w:rsidRDefault="004133BF" w:rsidP="004133BF">
      <w:r>
        <w:t xml:space="preserve">It was perhaps one of Trump’s most honest articulations about how he conducts foreign policy: </w:t>
      </w:r>
      <w:r>
        <w:rPr>
          <w:rStyle w:val="StyleUnderline"/>
          <w:highlight w:val="cyan"/>
        </w:rPr>
        <w:t>He won’t call out a country that infringes on human dignity as long as it’s willing to inject cash into the American economy</w:t>
      </w:r>
      <w:r>
        <w:t>. And it’s especially fine if the affected people aren’t US citizens. Trump, in this case, put a price tag on Khashoggi’s life.</w:t>
      </w:r>
    </w:p>
    <w:p w14:paraId="65001E0A" w14:textId="77777777" w:rsidR="004133BF" w:rsidRDefault="004133BF" w:rsidP="004133BF">
      <w:pPr>
        <w:rPr>
          <w:u w:val="single"/>
        </w:rPr>
      </w:pPr>
      <w:r>
        <w:t xml:space="preserve">The administration did sanction 17 Saudi officials in November, and Trump has expressed his displeasure with the murder, </w:t>
      </w:r>
      <w:r>
        <w:rPr>
          <w:rStyle w:val="StyleUnderline"/>
        </w:rPr>
        <w:t>but he refuses to publicly blame the crown prince for his orchestration.</w:t>
      </w:r>
    </w:p>
    <w:p w14:paraId="508D4B29" w14:textId="77777777" w:rsidR="004133BF" w:rsidRDefault="004133BF" w:rsidP="004133BF">
      <w:r>
        <w:t>Trump’s fire sale of US foreign policy continued this week during the White House visit of Qatari Emir Sheikh Tamim bin Hamad Al Thani. It was only two years ago that Trump called Qatar a “funder of terrorism at a very high level” and effectively supported a Saudi-led diplomatic blockade of the country.</w:t>
      </w:r>
    </w:p>
    <w:p w14:paraId="57894274" w14:textId="77777777" w:rsidR="004133BF" w:rsidRDefault="004133BF" w:rsidP="004133BF">
      <w:pPr>
        <w:rPr>
          <w:u w:val="single"/>
        </w:rPr>
      </w:pPr>
      <w:r>
        <w:t xml:space="preserve">But in the Oval Office on </w:t>
      </w:r>
      <w:r>
        <w:rPr>
          <w:rStyle w:val="StyleUnderline"/>
        </w:rPr>
        <w:t>Tuesday, Trump continued his stunning reversal on the small Gulf state, saying that he’s fine with Qatar now because it wants to spend around $85 billion on US weapons, aircraft, and more.</w:t>
      </w:r>
    </w:p>
    <w:p w14:paraId="47C73ED2" w14:textId="77777777" w:rsidR="004133BF" w:rsidRDefault="004133BF" w:rsidP="004133BF">
      <w:r>
        <w:t>“They’re investing very heavily in our country. They’re creating a lot of jobs. They’re buying tremendous amounts of military equipment, including planes,” Trump told reporters. “And they’re buying commercial planes, as you know — very large numbers of commercial planes from Boeing. And we very much appreciate it.”</w:t>
      </w:r>
    </w:p>
    <w:p w14:paraId="41C1E098" w14:textId="77777777" w:rsidR="004133BF" w:rsidRDefault="004133BF" w:rsidP="004133BF">
      <w:r>
        <w:t>This doesn’t keep happening by accident — it’s a deliberate strategy by other countries to manipulate the president. “A lot of foreign leaders are now relying either on flattery and pomp to woo Trump, or they come to Washington with proof of ‘big deals’ that will appeal to him in this way,” says Cato’s Ashford.</w:t>
      </w:r>
    </w:p>
    <w:p w14:paraId="45D20D0C" w14:textId="77777777" w:rsidR="004133BF" w:rsidRDefault="004133BF" w:rsidP="004133BF">
      <w:pPr>
        <w:rPr>
          <w:rStyle w:val="StyleUnderline"/>
        </w:rPr>
      </w:pPr>
      <w:r>
        <w:t xml:space="preserve">“It’s not so much that he’s a bad negotiator, </w:t>
      </w:r>
      <w:r>
        <w:rPr>
          <w:rStyle w:val="StyleUnderline"/>
        </w:rPr>
        <w:t>but that he’s negotiating for different things than most presiden</w:t>
      </w:r>
      <w:r>
        <w:t>ts,” she continued. “</w:t>
      </w:r>
      <w:r>
        <w:rPr>
          <w:rStyle w:val="StyleUnderline"/>
        </w:rPr>
        <w:t>He wants big wins that look good for him in the media; a promise from another country to invest in US jobs does that, even if it doesn’t solve any long-term problems, and even if the investment never actually happens.”</w:t>
      </w:r>
    </w:p>
    <w:p w14:paraId="264B596E" w14:textId="77777777" w:rsidR="004133BF" w:rsidRDefault="004133BF" w:rsidP="004133BF">
      <w:r>
        <w:t>Which means that the only thing really anyone needs to do to understand US foreign policy these days isn’t to read policy documents, listen to high-profile speeches, or have an innate understanding of America’s history. No, one just has to follow the money.</w:t>
      </w:r>
    </w:p>
    <w:p w14:paraId="33B2A329" w14:textId="77777777" w:rsidR="004133BF" w:rsidRDefault="004133BF" w:rsidP="004133BF">
      <w:pPr>
        <w:pStyle w:val="Heading4"/>
        <w:numPr>
          <w:ilvl w:val="0"/>
          <w:numId w:val="12"/>
        </w:numPr>
        <w:spacing w:line="256" w:lineRule="auto"/>
        <w:rPr>
          <w:bCs/>
          <w:szCs w:val="26"/>
        </w:rPr>
      </w:pPr>
      <w:r>
        <w:rPr>
          <w:b w:val="0"/>
          <w:bCs/>
          <w:szCs w:val="26"/>
        </w:rPr>
        <w:t xml:space="preserve">Alt cause- male guardianship </w:t>
      </w:r>
    </w:p>
    <w:p w14:paraId="672A1955" w14:textId="77777777" w:rsidR="004133BF" w:rsidRDefault="004133BF" w:rsidP="004133BF">
      <w:pPr>
        <w:rPr>
          <w:rFonts w:eastAsiaTheme="minorEastAsia" w:cstheme="minorBidi"/>
          <w:szCs w:val="24"/>
        </w:rPr>
      </w:pPr>
      <w:r>
        <w:rPr>
          <w:rStyle w:val="Style13ptBold"/>
        </w:rPr>
        <w:t>Nebehay 18</w:t>
      </w:r>
      <w:r>
        <w:t xml:space="preserve"> (Stephanie Nebehay, 3-12-2018, "Saudi Arabia must ban discrimination against women: U.N. rights panel," U.S., https://www.reuters.com/article/us-saudi-rights-women/saudi-arabia-must-ban-discrimination-against-women-u-n-rights-panel-idUSKCN1GO2C7)</w:t>
      </w:r>
    </w:p>
    <w:p w14:paraId="551ACFFB" w14:textId="77777777" w:rsidR="004133BF" w:rsidRDefault="004133BF" w:rsidP="004133BF">
      <w:r>
        <w:t xml:space="preserve">GENEVA (Reuters) - A U.N. rights watchdog called on Saudi Arabia on Monday to end discriminatory practices against women, including </w:t>
      </w:r>
      <w:r>
        <w:rPr>
          <w:rStyle w:val="StyleUnderline"/>
        </w:rPr>
        <w:t>its pervasive system of male guardianship</w:t>
      </w:r>
      <w:r>
        <w:t>, and give them full access to justice.</w:t>
      </w:r>
    </w:p>
    <w:p w14:paraId="00A9C4ED" w14:textId="77777777" w:rsidR="004133BF" w:rsidRDefault="004133BF" w:rsidP="004133BF">
      <w:r>
        <w:t>After reviewing the deeply conservative kingdom’s record, the independent experts welcomed recent decisions to allow women to launch their own businesses and to lift a de facto ban on them driving a car, set for June.</w:t>
      </w:r>
    </w:p>
    <w:p w14:paraId="0BF46B6D" w14:textId="77777777" w:rsidR="004133BF" w:rsidRDefault="004133BF" w:rsidP="004133BF">
      <w:pPr>
        <w:rPr>
          <w:rStyle w:val="StyleUnderline"/>
        </w:rPr>
      </w:pPr>
      <w:r>
        <w:rPr>
          <w:rStyle w:val="StyleUnderline"/>
        </w:rPr>
        <w:t>Saudi Arabia is still one of the most restrictive countries for women in the world. It has no women ministers and retains a guardianship system requiring women to have a male relative’s approval for important decisions.</w:t>
      </w:r>
    </w:p>
    <w:p w14:paraId="3AC9F856" w14:textId="77777777" w:rsidR="004133BF" w:rsidRDefault="004133BF" w:rsidP="004133BF">
      <w:r>
        <w:t xml:space="preserve">In its conclusions, </w:t>
      </w:r>
      <w:r>
        <w:rPr>
          <w:rStyle w:val="StyleUnderline"/>
        </w:rPr>
        <w:t>the U.N. Committee on the Elimination of Discrimination against Women (CEDAW) urged the Saudi government to “abolish practices of male guardianship</w:t>
      </w:r>
      <w:r>
        <w:t>”. It should enforce a recent order that would entitle all women to obtain a passport, travel or study abroad, choose their residency, and access health care “without having to seek their guardian’s consent”.</w:t>
      </w:r>
    </w:p>
    <w:p w14:paraId="7148C202" w14:textId="77777777" w:rsidR="004133BF" w:rsidRDefault="004133BF" w:rsidP="004133BF">
      <w:r>
        <w:t>“We asked for the abolition of the system, because even though they said they had passed a law, we realized that in practice the system still continued,” Hilary Gbedemah, a panel member, told Reuters.</w:t>
      </w:r>
    </w:p>
    <w:p w14:paraId="0F47C941" w14:textId="77777777" w:rsidR="004133BF" w:rsidRDefault="004133BF" w:rsidP="004133BF">
      <w:r>
        <w:t>A Saudi delegation told the panel last month that it had implemented rules and laws tailored to traditions and religious values that allowed women more independence as they played a growing economic role. Laws concerning justice and child protection had been strengthened.</w:t>
      </w:r>
    </w:p>
    <w:p w14:paraId="50008646" w14:textId="77777777" w:rsidR="004133BF" w:rsidRDefault="004133BF" w:rsidP="004133BF">
      <w:r>
        <w:t>But the experts said that Saudi Arabia should implement a comprehensive strategy to “eliminate patriarchal attitudes and stereotypes that discriminate against women”.</w:t>
      </w:r>
    </w:p>
    <w:p w14:paraId="3F2C0618" w14:textId="77777777" w:rsidR="004133BF" w:rsidRDefault="004133BF" w:rsidP="004133BF">
      <w:r>
        <w:rPr>
          <w:rStyle w:val="StyleUnderline"/>
        </w:rPr>
        <w:t>Rape and all forms of violence against women should be made crimes under Saudi law</w:t>
      </w:r>
      <w:r>
        <w:t>, they said.</w:t>
      </w:r>
    </w:p>
    <w:p w14:paraId="16F29852" w14:textId="77777777" w:rsidR="004133BF" w:rsidRDefault="004133BF" w:rsidP="004133BF">
      <w:r>
        <w:rPr>
          <w:rStyle w:val="StyleUnderline"/>
        </w:rPr>
        <w:t>Child marriages, forced marriages and the compulsory dress code for women</w:t>
      </w:r>
      <w:r>
        <w:t xml:space="preserve"> should be ended, it said. </w:t>
      </w:r>
      <w:r>
        <w:rPr>
          <w:rStyle w:val="StyleUnderline"/>
        </w:rPr>
        <w:t>Women should have the right to choose their dress and not face violence or threats by the religious police and their male guardian.</w:t>
      </w:r>
    </w:p>
    <w:p w14:paraId="73CA2DD8" w14:textId="77777777" w:rsidR="004133BF" w:rsidRDefault="004133BF" w:rsidP="004133BF">
      <w:r>
        <w:t>Discussion of the guardianship issue had been “very wide” with the delegation, Gbedemah said.</w:t>
      </w:r>
    </w:p>
    <w:p w14:paraId="2E4DB02E" w14:textId="77777777" w:rsidR="004133BF" w:rsidRDefault="004133BF" w:rsidP="004133BF">
      <w:r>
        <w:t>“</w:t>
      </w:r>
      <w:r>
        <w:rPr>
          <w:rStyle w:val="StyleUnderline"/>
        </w:rPr>
        <w:t>We saw it where women were deemed to be disobedient to their guardians, where they needed their consent to marry, where the guardians could enforce dress codes, and in the area of domestic violence</w:t>
      </w:r>
      <w:r>
        <w:t>,” she said.</w:t>
      </w:r>
    </w:p>
    <w:p w14:paraId="756CA029" w14:textId="77777777" w:rsidR="004133BF" w:rsidRDefault="004133BF" w:rsidP="004133BF">
      <w:r>
        <w:t>“So in a nutshell, these are the four important areas that we asked for follow-up on, within two years,” she said.</w:t>
      </w:r>
    </w:p>
    <w:p w14:paraId="634941B9" w14:textId="77777777" w:rsidR="004133BF" w:rsidRDefault="004133BF" w:rsidP="004133BF">
      <w:r>
        <w:t>Gbedemeh, asked about the planned lifting of the ban on driving, said: “Even if it is symbolic, it is a positive step.</w:t>
      </w:r>
    </w:p>
    <w:p w14:paraId="0C6B47BA" w14:textId="77777777" w:rsidR="004133BF" w:rsidRDefault="004133BF" w:rsidP="004133BF">
      <w:r>
        <w:t>“Because for so long it was taken for granted that women could not and would not drive,” she said. “I am positive that once this is done, it will open the gates for leverage for removal of other restrictions”.</w:t>
      </w:r>
    </w:p>
    <w:p w14:paraId="0AAB652B" w14:textId="77777777" w:rsidR="004133BF" w:rsidRDefault="004133BF" w:rsidP="004133BF">
      <w:pPr>
        <w:pStyle w:val="Heading3"/>
      </w:pPr>
      <w:r>
        <w:t xml:space="preserve">Framing </w:t>
      </w:r>
    </w:p>
    <w:p w14:paraId="6C54D7BE" w14:textId="77777777" w:rsidR="004133BF" w:rsidRDefault="004133BF" w:rsidP="004133BF">
      <w:pPr>
        <w:pStyle w:val="Heading3"/>
        <w:rPr>
          <w:lang w:eastAsia="zh-CN"/>
        </w:rPr>
      </w:pPr>
      <w:r>
        <w:rPr>
          <w:lang w:eastAsia="zh-CN"/>
        </w:rPr>
        <w:t>Util</w:t>
      </w:r>
    </w:p>
    <w:p w14:paraId="0DE58BE9" w14:textId="77777777" w:rsidR="004133BF" w:rsidRDefault="004133BF" w:rsidP="004133BF">
      <w:pPr>
        <w:pStyle w:val="Heading4"/>
        <w:numPr>
          <w:ilvl w:val="0"/>
          <w:numId w:val="13"/>
        </w:numPr>
        <w:spacing w:line="256" w:lineRule="auto"/>
        <w:rPr>
          <w:rFonts w:eastAsia="SimSun" w:cs="Calibri"/>
          <w:bCs/>
          <w:szCs w:val="26"/>
          <w:lang w:eastAsia="zh-CN"/>
        </w:rPr>
      </w:pPr>
      <w:r>
        <w:rPr>
          <w:rFonts w:eastAsia="SimSun" w:cs="Calibri"/>
          <w:b w:val="0"/>
          <w:bCs/>
          <w:szCs w:val="26"/>
          <w:lang w:eastAsia="zh-CN"/>
        </w:rPr>
        <w:t>Every life is an end in and of itself – All lives are infinitely valuable, the only ethical option is to maximize the number saved</w:t>
      </w:r>
    </w:p>
    <w:p w14:paraId="3A353519" w14:textId="77777777" w:rsidR="004133BF" w:rsidRDefault="004133BF" w:rsidP="004133BF">
      <w:pPr>
        <w:rPr>
          <w:rFonts w:eastAsia="SimSun" w:cstheme="minorBidi"/>
          <w:szCs w:val="24"/>
          <w:lang w:eastAsia="zh-CN"/>
        </w:rPr>
      </w:pPr>
      <w:r>
        <w:rPr>
          <w:rStyle w:val="Hyperlink"/>
          <w:b/>
          <w:bCs/>
          <w:sz w:val="26"/>
          <w:szCs w:val="26"/>
          <w:lang w:eastAsia="zh-CN"/>
        </w:rPr>
        <w:t>Cummisky 96</w:t>
      </w:r>
      <w:r>
        <w:rPr>
          <w:rFonts w:eastAsia="SimSun"/>
          <w:lang w:eastAsia="zh-CN"/>
        </w:rPr>
        <w:t xml:space="preserve"> </w:t>
      </w:r>
      <w:r>
        <w:rPr>
          <w:rFonts w:eastAsia="SimSun"/>
          <w:sz w:val="16"/>
          <w:szCs w:val="16"/>
          <w:lang w:eastAsia="zh-CN"/>
        </w:rPr>
        <w:t>(David, professor of philosophy at Bates, “Kantian Consequentialism”, p. 131)</w:t>
      </w:r>
      <w:r>
        <w:rPr>
          <w:rFonts w:eastAsia="SimSun"/>
          <w:lang w:eastAsia="zh-CN"/>
        </w:rPr>
        <w:t xml:space="preserve"> </w:t>
      </w:r>
    </w:p>
    <w:p w14:paraId="2642D68D" w14:textId="77777777" w:rsidR="004133BF" w:rsidRDefault="004133BF" w:rsidP="004133BF">
      <w:pPr>
        <w:pStyle w:val="Heading4"/>
        <w:rPr>
          <w:rFonts w:eastAsia="SimSun" w:cs="Calibri"/>
          <w:lang w:eastAsia="zh-CN"/>
        </w:rPr>
      </w:pPr>
      <w:r>
        <w:rPr>
          <w:rFonts w:eastAsia="SimSun" w:cs="Calibri"/>
          <w:sz w:val="16"/>
          <w:lang w:eastAsia="zh-CN"/>
        </w:rPr>
        <w:t xml:space="preserve">Finally, </w:t>
      </w:r>
      <w:r>
        <w:rPr>
          <w:rStyle w:val="StyleUnderline"/>
          <w:rFonts w:cs="Calibri"/>
          <w:highlight w:val="green"/>
          <w:lang w:eastAsia="zh-CN"/>
        </w:rPr>
        <w:t>even if one grants that saving two persons with dignity cannot outweigh and compensate for killing one—because dignity cannot be</w:t>
      </w:r>
      <w:r>
        <w:rPr>
          <w:rFonts w:eastAsia="SimSun" w:cs="Calibri"/>
          <w:sz w:val="16"/>
          <w:lang w:eastAsia="zh-CN"/>
        </w:rPr>
        <w:t xml:space="preserve"> added and </w:t>
      </w:r>
      <w:r>
        <w:rPr>
          <w:rStyle w:val="StyleUnderline"/>
          <w:rFonts w:cs="Calibri"/>
          <w:highlight w:val="green"/>
          <w:lang w:eastAsia="zh-CN"/>
        </w:rPr>
        <w:t>summed in this way—this</w:t>
      </w:r>
      <w:r>
        <w:rPr>
          <w:rFonts w:eastAsia="SimSun" w:cs="Calibri"/>
          <w:sz w:val="16"/>
          <w:lang w:eastAsia="zh-CN"/>
        </w:rPr>
        <w:t xml:space="preserve"> point </w:t>
      </w:r>
      <w:r>
        <w:rPr>
          <w:rStyle w:val="StyleUnderline"/>
          <w:rFonts w:cs="Calibri"/>
          <w:lang w:eastAsia="zh-CN"/>
        </w:rPr>
        <w:t xml:space="preserve">still </w:t>
      </w:r>
      <w:r>
        <w:rPr>
          <w:rStyle w:val="StyleUnderline"/>
          <w:rFonts w:cs="Calibri"/>
          <w:highlight w:val="green"/>
          <w:lang w:eastAsia="zh-CN"/>
        </w:rPr>
        <w:t>does not justify deontological constraints</w:t>
      </w:r>
      <w:r>
        <w:rPr>
          <w:rFonts w:eastAsia="SimSun" w:cs="Calibri"/>
          <w:sz w:val="16"/>
          <w:lang w:eastAsia="zh-CN"/>
        </w:rPr>
        <w:t xml:space="preserve">. On the extreme interpretation, </w:t>
      </w:r>
      <w:r>
        <w:rPr>
          <w:rStyle w:val="StyleUnderline"/>
          <w:rFonts w:cs="Calibri"/>
          <w:highlight w:val="green"/>
          <w:lang w:eastAsia="zh-CN"/>
        </w:rPr>
        <w:t xml:space="preserve">why would not killing one person be a stronger obligation than saving two persons? If I am concerned with the priceless dignity of each, </w:t>
      </w:r>
      <w:r>
        <w:rPr>
          <w:rStyle w:val="StyleUnderline"/>
          <w:rFonts w:cs="Calibri"/>
          <w:lang w:eastAsia="zh-CN"/>
        </w:rPr>
        <w:t>it would seem that</w:t>
      </w:r>
      <w:r>
        <w:rPr>
          <w:rStyle w:val="StyleUnderline"/>
          <w:rFonts w:cs="Calibri"/>
          <w:highlight w:val="green"/>
          <w:lang w:eastAsia="zh-CN"/>
        </w:rPr>
        <w:t xml:space="preserve"> I may still save two</w:t>
      </w:r>
      <w:r>
        <w:rPr>
          <w:rFonts w:eastAsia="SimSun" w:cs="Calibri"/>
          <w:sz w:val="16"/>
          <w:lang w:eastAsia="zh-CN"/>
        </w:rPr>
        <w:t xml:space="preserve">;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w:t>
      </w:r>
      <w:r>
        <w:rPr>
          <w:rStyle w:val="StyleUnderline"/>
          <w:rFonts w:cs="Calibri"/>
          <w:lang w:eastAsia="zh-CN"/>
        </w:rPr>
        <w:t>even if dignity cannot be simply summed up</w:t>
      </w:r>
      <w:r>
        <w:rPr>
          <w:rFonts w:eastAsia="SimSun" w:cs="Calibri"/>
          <w:sz w:val="16"/>
          <w:lang w:eastAsia="zh-CN"/>
        </w:rPr>
        <w:t xml:space="preserve">, how is the extreme interpretation inconsistent with the idea </w:t>
      </w:r>
      <w:r>
        <w:rPr>
          <w:rStyle w:val="StyleUnderline"/>
          <w:rFonts w:cs="Calibri"/>
          <w:lang w:eastAsia="zh-CN"/>
        </w:rPr>
        <w:t xml:space="preserve">that </w:t>
      </w:r>
      <w:r>
        <w:rPr>
          <w:rStyle w:val="StyleUnderline"/>
          <w:rFonts w:cs="Calibri"/>
          <w:highlight w:val="green"/>
          <w:lang w:eastAsia="zh-CN"/>
        </w:rPr>
        <w:t>I should save as many priceless objects as possible</w:t>
      </w:r>
      <w:r>
        <w:rPr>
          <w:rFonts w:eastAsia="SimSun" w:cs="Calibri"/>
          <w:sz w:val="16"/>
          <w:lang w:eastAsia="zh-CN"/>
        </w:rPr>
        <w:t xml:space="preserve">? Even if two do not simply outweigh and thus compensate for the loss of the one, </w:t>
      </w:r>
      <w:r>
        <w:rPr>
          <w:rStyle w:val="StyleUnderline"/>
          <w:rFonts w:cs="Calibri"/>
          <w:highlight w:val="green"/>
          <w:lang w:eastAsia="zh-CN"/>
        </w:rPr>
        <w:t xml:space="preserve">each is priceless; thus, I </w:t>
      </w:r>
      <w:r>
        <w:rPr>
          <w:rStyle w:val="StyleUnderline"/>
          <w:rFonts w:cs="Calibri"/>
          <w:lang w:eastAsia="zh-CN"/>
        </w:rPr>
        <w:t xml:space="preserve">have good reason to </w:t>
      </w:r>
      <w:r>
        <w:rPr>
          <w:rStyle w:val="StyleUnderline"/>
          <w:rFonts w:cs="Calibri"/>
          <w:highlight w:val="green"/>
          <w:lang w:eastAsia="zh-CN"/>
        </w:rPr>
        <w:t>save as many as I can</w:t>
      </w:r>
      <w:r>
        <w:rPr>
          <w:rFonts w:eastAsia="SimSun" w:cs="Calibri"/>
          <w:sz w:val="16"/>
          <w:lang w:eastAsia="zh-CN"/>
        </w:rPr>
        <w:t>. In short, it is not clear how the extreme interpretation justifies the ordinary killing/letting-die distinction or even how it conflicts with the conclusion that the more persons with dignity who are saved, the better.8</w:t>
      </w:r>
    </w:p>
    <w:p w14:paraId="6D2DAA39" w14:textId="77777777" w:rsidR="004133BF" w:rsidRDefault="004133BF" w:rsidP="004133BF">
      <w:pPr>
        <w:pStyle w:val="Heading4"/>
        <w:numPr>
          <w:ilvl w:val="0"/>
          <w:numId w:val="13"/>
        </w:numPr>
        <w:spacing w:line="256" w:lineRule="auto"/>
        <w:rPr>
          <w:rFonts w:eastAsia="SimSun" w:cs="Calibri"/>
          <w:bCs/>
          <w:szCs w:val="26"/>
          <w:lang w:eastAsia="zh-CN"/>
        </w:rPr>
      </w:pPr>
      <w:r>
        <w:rPr>
          <w:rFonts w:eastAsia="SimSun" w:cs="Calibri"/>
          <w:b w:val="0"/>
          <w:bCs/>
          <w:szCs w:val="26"/>
          <w:lang w:eastAsia="zh-CN"/>
        </w:rPr>
        <w:t>Extinction destroys all human aspiration – Claims to outweigh it destroy value to life</w:t>
      </w:r>
    </w:p>
    <w:p w14:paraId="0BE84618" w14:textId="77777777" w:rsidR="004133BF" w:rsidRDefault="004133BF" w:rsidP="004133BF">
      <w:pPr>
        <w:rPr>
          <w:rFonts w:eastAsia="SimSun" w:cstheme="minorBidi"/>
          <w:sz w:val="16"/>
          <w:szCs w:val="16"/>
          <w:lang w:eastAsia="zh-CN"/>
        </w:rPr>
      </w:pPr>
      <w:r>
        <w:rPr>
          <w:rStyle w:val="Hyperlink"/>
          <w:rFonts w:eastAsia="SimSun"/>
          <w:b/>
          <w:bCs/>
          <w:sz w:val="26"/>
          <w:szCs w:val="26"/>
        </w:rPr>
        <w:t>Schell 82</w:t>
      </w:r>
      <w:r>
        <w:rPr>
          <w:rFonts w:eastAsia="SimSun"/>
          <w:lang w:eastAsia="zh-CN"/>
        </w:rPr>
        <w:t xml:space="preserve"> </w:t>
      </w:r>
      <w:r>
        <w:rPr>
          <w:rFonts w:eastAsia="SimSun"/>
          <w:sz w:val="16"/>
          <w:szCs w:val="16"/>
          <w:lang w:eastAsia="zh-CN"/>
        </w:rPr>
        <w:t>(Jonathan, Visiting professor of liberal studies at Harvard University, “Fate of the Earth”)</w:t>
      </w:r>
    </w:p>
    <w:p w14:paraId="68D5C415" w14:textId="77777777" w:rsidR="004133BF" w:rsidRDefault="004133BF" w:rsidP="004133BF">
      <w:pPr>
        <w:pStyle w:val="Heading4"/>
        <w:rPr>
          <w:rFonts w:eastAsia="SimSun" w:cs="Calibri"/>
          <w:sz w:val="22"/>
          <w:szCs w:val="24"/>
          <w:lang w:eastAsia="zh-CN"/>
        </w:rPr>
      </w:pPr>
      <w:r>
        <w:rPr>
          <w:rFonts w:eastAsia="SimSun" w:cs="Calibri"/>
          <w:sz w:val="16"/>
          <w:lang w:eastAsia="zh-CN"/>
        </w:rPr>
        <w:t xml:space="preserve">For the generations that now have to decide whether or not to risk the future of the species, the implication of our species’ unique place in the order of things is that while things in the life of [hu]mankind have worth, we must never raise that worth above the life of [hu]mankind and above our respect for that life’s existence. To do this would be to make of our highest ideals so many swords with which to destroy ourselves. </w:t>
      </w:r>
      <w:r>
        <w:rPr>
          <w:rStyle w:val="StyleUnderline"/>
          <w:rFonts w:eastAsia="SimSun" w:cs="Calibri"/>
          <w:highlight w:val="green"/>
        </w:rPr>
        <w:t xml:space="preserve">To sum up the worth of our species by reference to some </w:t>
      </w:r>
      <w:r>
        <w:rPr>
          <w:rStyle w:val="StyleUnderline"/>
          <w:rFonts w:eastAsia="SimSun" w:cs="Calibri"/>
        </w:rPr>
        <w:t xml:space="preserve">particular </w:t>
      </w:r>
      <w:r>
        <w:rPr>
          <w:rStyle w:val="StyleUnderline"/>
          <w:rFonts w:eastAsia="SimSun" w:cs="Calibri"/>
          <w:highlight w:val="green"/>
        </w:rPr>
        <w:t>standard</w:t>
      </w:r>
      <w:r>
        <w:rPr>
          <w:rFonts w:eastAsia="SimSun" w:cs="Calibri"/>
          <w:sz w:val="16"/>
          <w:lang w:eastAsia="zh-CN"/>
        </w:rPr>
        <w:t xml:space="preserve">, goal, or ideology, </w:t>
      </w:r>
      <w:r>
        <w:rPr>
          <w:rStyle w:val="StyleUnderline"/>
          <w:rFonts w:eastAsia="SimSun" w:cs="Calibri"/>
        </w:rPr>
        <w:t>no matter how elevated</w:t>
      </w:r>
      <w:r>
        <w:rPr>
          <w:rFonts w:eastAsia="SimSun" w:cs="Calibri"/>
          <w:sz w:val="16"/>
          <w:lang w:eastAsia="zh-CN"/>
        </w:rPr>
        <w:t xml:space="preserve"> or noble </w:t>
      </w:r>
      <w:r>
        <w:rPr>
          <w:rStyle w:val="StyleUnderline"/>
          <w:rFonts w:eastAsia="SimSun" w:cs="Calibri"/>
        </w:rPr>
        <w:t>it might be</w:t>
      </w:r>
      <w:r>
        <w:rPr>
          <w:rStyle w:val="StyleUnderline"/>
          <w:rFonts w:eastAsia="SimSun" w:cs="Calibri"/>
          <w:highlight w:val="green"/>
        </w:rPr>
        <w:t xml:space="preserve">, would be to prepare the way for extinction by closing down </w:t>
      </w:r>
      <w:r>
        <w:rPr>
          <w:rStyle w:val="StyleUnderline"/>
          <w:rFonts w:eastAsia="SimSun" w:cs="Calibri"/>
        </w:rPr>
        <w:t xml:space="preserve">in thought and feeling the </w:t>
      </w:r>
      <w:r>
        <w:rPr>
          <w:rStyle w:val="StyleUnderline"/>
          <w:rFonts w:eastAsia="SimSun" w:cs="Calibri"/>
          <w:highlight w:val="green"/>
        </w:rPr>
        <w:t xml:space="preserve">open-ended possibilities for human development which extinction would close down </w:t>
      </w:r>
      <w:r>
        <w:rPr>
          <w:rStyle w:val="StyleUnderline"/>
          <w:rFonts w:eastAsia="SimSun" w:cs="Calibri"/>
        </w:rPr>
        <w:t>in fact</w:t>
      </w:r>
      <w:r>
        <w:rPr>
          <w:rFonts w:eastAsia="SimSun" w:cs="Calibri"/>
          <w:sz w:val="16"/>
          <w:lang w:eastAsia="zh-CN"/>
        </w:rPr>
        <w:t xml:space="preserve">. There is only one circumstance in which it might be possible to sum up the life and achievement of the species, and that circumstance would be that it had already died; but then, of course, there would be no one left to do the summing up. Only a generation that believed itself to be in possession of final, absolute truth could ever conclude that it had reason to put an end to human life, and </w:t>
      </w:r>
      <w:r>
        <w:rPr>
          <w:rStyle w:val="StyleUnderline"/>
          <w:rFonts w:eastAsia="SimSun" w:cs="Calibri"/>
          <w:highlight w:val="green"/>
        </w:rPr>
        <w:t xml:space="preserve">only generations that recognized </w:t>
      </w:r>
      <w:r>
        <w:rPr>
          <w:rStyle w:val="StyleUnderline"/>
          <w:rFonts w:eastAsia="SimSun" w:cs="Calibri"/>
        </w:rPr>
        <w:t xml:space="preserve">the </w:t>
      </w:r>
      <w:r>
        <w:rPr>
          <w:rStyle w:val="StyleUnderline"/>
          <w:rFonts w:eastAsia="SimSun" w:cs="Calibri"/>
          <w:highlight w:val="green"/>
        </w:rPr>
        <w:t>limits to their own</w:t>
      </w:r>
      <w:r>
        <w:rPr>
          <w:rFonts w:eastAsia="SimSun" w:cs="Calibri"/>
          <w:sz w:val="16"/>
          <w:lang w:eastAsia="zh-CN"/>
        </w:rPr>
        <w:t xml:space="preserve"> wisdom and </w:t>
      </w:r>
      <w:r>
        <w:rPr>
          <w:rStyle w:val="StyleUnderline"/>
          <w:rFonts w:eastAsia="SimSun" w:cs="Calibri"/>
          <w:highlight w:val="green"/>
        </w:rPr>
        <w:t xml:space="preserve">virtue would </w:t>
      </w:r>
      <w:r>
        <w:rPr>
          <w:rStyle w:val="StyleUnderline"/>
          <w:rFonts w:eastAsia="SimSun" w:cs="Calibri"/>
        </w:rPr>
        <w:t xml:space="preserve">be likely to </w:t>
      </w:r>
      <w:r>
        <w:rPr>
          <w:rStyle w:val="StyleUnderline"/>
          <w:rFonts w:eastAsia="SimSun" w:cs="Calibri"/>
          <w:highlight w:val="green"/>
        </w:rPr>
        <w:t>subordinate their interests and dreams to the as yet unformed interests and undreamed dreams of</w:t>
      </w:r>
      <w:r>
        <w:rPr>
          <w:rFonts w:eastAsia="SimSun" w:cs="Calibri"/>
          <w:sz w:val="16"/>
          <w:lang w:eastAsia="zh-CN"/>
        </w:rPr>
        <w:t xml:space="preserve"> the </w:t>
      </w:r>
      <w:r>
        <w:rPr>
          <w:rStyle w:val="StyleUnderline"/>
          <w:rFonts w:eastAsia="SimSun" w:cs="Calibri"/>
          <w:highlight w:val="green"/>
        </w:rPr>
        <w:t>future generations</w:t>
      </w:r>
      <w:r>
        <w:rPr>
          <w:rFonts w:eastAsia="SimSun" w:cs="Calibri"/>
          <w:sz w:val="16"/>
          <w:lang w:eastAsia="zh-CN"/>
        </w:rPr>
        <w:t>, and let human life go on.</w:t>
      </w:r>
      <w:r>
        <w:rPr>
          <w:rFonts w:eastAsia="SimSun" w:cs="Calibri"/>
          <w:lang w:eastAsia="zh-CN"/>
        </w:rPr>
        <w:t xml:space="preserve"> </w:t>
      </w:r>
    </w:p>
    <w:p w14:paraId="6BD050C3" w14:textId="77777777" w:rsidR="004133BF" w:rsidRDefault="004133BF" w:rsidP="004133BF">
      <w:pPr>
        <w:pStyle w:val="Heading4"/>
        <w:numPr>
          <w:ilvl w:val="0"/>
          <w:numId w:val="13"/>
        </w:numPr>
        <w:spacing w:line="256" w:lineRule="auto"/>
        <w:rPr>
          <w:rFonts w:eastAsia="SimSun" w:cs="Calibri"/>
          <w:bCs/>
          <w:szCs w:val="26"/>
          <w:lang w:eastAsia="zh-CN"/>
        </w:rPr>
      </w:pPr>
      <w:r>
        <w:rPr>
          <w:rFonts w:eastAsia="SimSun" w:cs="Calibri"/>
          <w:b w:val="0"/>
          <w:bCs/>
          <w:szCs w:val="26"/>
          <w:lang w:eastAsia="zh-CN"/>
        </w:rPr>
        <w:t>Utilitarianism is key to morality – Extinction prevents future generation from attaining other values</w:t>
      </w:r>
    </w:p>
    <w:p w14:paraId="31B741B3" w14:textId="77777777" w:rsidR="004133BF" w:rsidRDefault="004133BF" w:rsidP="004133BF">
      <w:pPr>
        <w:ind w:right="720"/>
        <w:rPr>
          <w:rFonts w:eastAsia="SimSun" w:cstheme="minorBidi"/>
          <w:color w:val="000000"/>
          <w:sz w:val="16"/>
          <w:szCs w:val="24"/>
          <w:lang w:eastAsia="zh-CN"/>
        </w:rPr>
      </w:pPr>
      <w:bookmarkStart w:id="0" w:name="_Toc122082009"/>
      <w:bookmarkStart w:id="1" w:name="_Toc122081766"/>
      <w:bookmarkStart w:id="2" w:name="_Toc121547557"/>
      <w:bookmarkStart w:id="3" w:name="_Toc121302206"/>
      <w:bookmarkStart w:id="4" w:name="_Toc121281212"/>
      <w:bookmarkStart w:id="5" w:name="_Toc120369333"/>
      <w:r>
        <w:rPr>
          <w:rStyle w:val="Hyperlink"/>
          <w:rFonts w:eastAsia="SimSun"/>
          <w:b/>
          <w:bCs/>
          <w:sz w:val="26"/>
          <w:szCs w:val="26"/>
        </w:rPr>
        <w:t>Nye 86</w:t>
      </w:r>
      <w:r>
        <w:rPr>
          <w:rFonts w:eastAsia="SimSun"/>
          <w:color w:val="000000"/>
          <w:sz w:val="16"/>
          <w:lang w:eastAsia="zh-CN"/>
        </w:rPr>
        <w:t xml:space="preserve"> (Joseph S. 1986; Phd Political Science Harvard. University; Served as Assistant Secretary of Defense for International Security Affairs; “Nuclear Ethics” pg. 45-46)</w:t>
      </w:r>
      <w:bookmarkEnd w:id="0"/>
      <w:bookmarkEnd w:id="1"/>
      <w:bookmarkEnd w:id="2"/>
      <w:bookmarkEnd w:id="3"/>
      <w:bookmarkEnd w:id="4"/>
      <w:bookmarkEnd w:id="5"/>
    </w:p>
    <w:p w14:paraId="5E60496A" w14:textId="77777777" w:rsidR="004133BF" w:rsidRDefault="004133BF" w:rsidP="004133BF">
      <w:pPr>
        <w:pStyle w:val="Heading4"/>
        <w:rPr>
          <w:rFonts w:eastAsiaTheme="minorEastAsia" w:cs="Calibri"/>
          <w:sz w:val="22"/>
        </w:rPr>
      </w:pPr>
      <w:r>
        <w:rPr>
          <w:rStyle w:val="StyleUnderline"/>
          <w:rFonts w:cs="Calibri"/>
        </w:rPr>
        <w:t>Is there any end that could justify a nuclear war that threatens the survival of the species?</w:t>
      </w:r>
      <w:r>
        <w:rPr>
          <w:rFonts w:cs="Calibri"/>
          <w:sz w:val="16"/>
        </w:rPr>
        <w:t xml:space="preserve"> Is not all-out nuclear war just as self contradictory in the real world as pacifism is accused of being? </w:t>
      </w:r>
      <w:r>
        <w:rPr>
          <w:rStyle w:val="StyleUnderline"/>
          <w:rFonts w:cs="Calibri"/>
        </w:rPr>
        <w:t>Some people argue that "we are required to undergo gross injustice that will break many souls sooner than ourselves be the authors of mass murder</w:t>
      </w:r>
      <w:r>
        <w:rPr>
          <w:rFonts w:cs="Calibri"/>
          <w:sz w:val="16"/>
        </w:rPr>
        <w:t xml:space="preserve">."73 Still others say that "when a person makes survival the highest value, he has declared that there is nothing he will not betray. But </w:t>
      </w:r>
      <w:r>
        <w:rPr>
          <w:rStyle w:val="StyleUnderline"/>
          <w:rFonts w:cs="Calibri"/>
          <w:highlight w:val="green"/>
        </w:rPr>
        <w:t>for a civilization to sacrifice itself makes no sense since there are not survivors to give meaning to the sacrifical</w:t>
      </w:r>
      <w:r>
        <w:rPr>
          <w:rStyle w:val="StyleUnderline"/>
          <w:rFonts w:cs="Calibri"/>
        </w:rPr>
        <w:t xml:space="preserve"> [sic] </w:t>
      </w:r>
      <w:r>
        <w:rPr>
          <w:rStyle w:val="StyleUnderline"/>
          <w:rFonts w:cs="Calibri"/>
          <w:highlight w:val="green"/>
        </w:rPr>
        <w:t>act</w:t>
      </w:r>
      <w:r>
        <w:rPr>
          <w:rStyle w:val="StyleUnderline"/>
          <w:rFonts w:cs="Calibri"/>
        </w:rPr>
        <w:t>. In that case, survival may be worth betrayal." Is it possible to avoid the "moral calamity of a policy like unilateral disarmament that forces us to choose between being dead or red (while increasing the chances of both)"?</w:t>
      </w:r>
      <w:r>
        <w:rPr>
          <w:rFonts w:cs="Calibri"/>
          <w:sz w:val="16"/>
        </w:rPr>
        <w:t>74 How one judges the issue of ends can be affected by how one poses the questions. If one asks "</w:t>
      </w:r>
      <w:r>
        <w:rPr>
          <w:rStyle w:val="StyleUnderline"/>
          <w:rFonts w:cs="Calibri"/>
        </w:rPr>
        <w:t>what is worth a billion lives</w:t>
      </w:r>
      <w:r>
        <w:rPr>
          <w:rFonts w:cs="Calibri"/>
          <w:sz w:val="16"/>
        </w:rPr>
        <w:t xml:space="preserve"> (or the survival of the species)," it is natural to resist contemplating a positive answer. But suppose one asks, "</w:t>
      </w:r>
      <w:r>
        <w:rPr>
          <w:rStyle w:val="StyleUnderline"/>
          <w:rFonts w:cs="Calibri"/>
        </w:rPr>
        <w:t>is it possible to imagine any threat to our civilization and values that would justify raising the threat to a billion lives from one in ten thousand to one in a thousand for a specific period</w:t>
      </w:r>
      <w:r>
        <w:rPr>
          <w:rFonts w:cs="Calibri"/>
          <w:sz w:val="16"/>
        </w:rPr>
        <w:t xml:space="preserve">?" Then there are several plausible answers, including a democratic way of life and cherished freedoms that give meaning to life beyond mere survival. </w:t>
      </w:r>
      <w:r>
        <w:rPr>
          <w:rStyle w:val="StyleUnderline"/>
          <w:rFonts w:cs="Calibri"/>
        </w:rPr>
        <w:t xml:space="preserve">When we pursue several values simultaneously, we face the fact that they often conflict and that we face difficult tradeoffs. </w:t>
      </w:r>
      <w:r>
        <w:rPr>
          <w:rStyle w:val="StyleUnderline"/>
          <w:rFonts w:cs="Calibri"/>
          <w:highlight w:val="green"/>
        </w:rPr>
        <w:t>If we make one value absolute</w:t>
      </w:r>
      <w:r>
        <w:rPr>
          <w:rStyle w:val="StyleUnderline"/>
          <w:rFonts w:cs="Calibri"/>
        </w:rPr>
        <w:t xml:space="preserve"> in priority, </w:t>
      </w:r>
      <w:r>
        <w:rPr>
          <w:rStyle w:val="StyleUnderline"/>
          <w:rFonts w:cs="Calibri"/>
          <w:highlight w:val="green"/>
        </w:rPr>
        <w:t>we are likely to get that value and little else. Survival is a necessary condition for the enjoyment of other values</w:t>
      </w:r>
      <w:r>
        <w:rPr>
          <w:rStyle w:val="StyleUnderline"/>
          <w:rFonts w:cs="Calibri"/>
        </w:rPr>
        <w:t>, but that does not make it sufficient.</w:t>
      </w:r>
      <w:r>
        <w:rPr>
          <w:rFonts w:cs="Calibri"/>
          <w:sz w:val="16"/>
        </w:rPr>
        <w:t xml:space="preserve"> Logical priority does not make it an absolute value. Few people act as though survival were an absolute value in their personal lives, or they would never enter an automobile. </w:t>
      </w:r>
      <w:r>
        <w:rPr>
          <w:rStyle w:val="StyleUnderline"/>
          <w:rFonts w:cs="Calibri"/>
          <w:highlight w:val="green"/>
        </w:rPr>
        <w:t>We can give survival of the species a very high priority without giving it the paralyzing status of an absolute value</w:t>
      </w:r>
      <w:r>
        <w:rPr>
          <w:rStyle w:val="StyleUnderline"/>
          <w:rFonts w:cs="Calibri"/>
        </w:rPr>
        <w:t>. Some degree of risk is unavoidable if individuals or societies are to avoid paralysis and enhance the quality of life beyond mere survival. The degree of that risk is a justifiable topic of both prudential and moral reasoning.</w:t>
      </w:r>
      <w:r>
        <w:rPr>
          <w:rFonts w:cs="Calibri"/>
          <w:sz w:val="16"/>
        </w:rPr>
        <w:t xml:space="preserve"> </w:t>
      </w:r>
    </w:p>
    <w:p w14:paraId="2EED5C19" w14:textId="77777777" w:rsidR="004133BF" w:rsidRDefault="004133BF" w:rsidP="004133BF">
      <w:pPr>
        <w:pStyle w:val="Heading4"/>
        <w:numPr>
          <w:ilvl w:val="0"/>
          <w:numId w:val="13"/>
        </w:numPr>
        <w:spacing w:line="256" w:lineRule="auto"/>
        <w:rPr>
          <w:rFonts w:eastAsia="SimSun" w:cs="Calibri"/>
          <w:bCs/>
          <w:szCs w:val="26"/>
        </w:rPr>
      </w:pPr>
      <w:bookmarkStart w:id="6" w:name="_Toc122082011"/>
      <w:bookmarkStart w:id="7" w:name="_Toc122081768"/>
      <w:bookmarkStart w:id="8" w:name="_Toc121547559"/>
      <w:bookmarkStart w:id="9" w:name="_Toc121302208"/>
      <w:bookmarkStart w:id="10" w:name="_Toc121281214"/>
      <w:bookmarkStart w:id="11" w:name="_Toc120369335"/>
      <w:r>
        <w:rPr>
          <w:rFonts w:eastAsia="SimSun" w:cs="Calibri"/>
          <w:b w:val="0"/>
          <w:bCs/>
          <w:szCs w:val="26"/>
        </w:rPr>
        <w:t>Utilitarianism is inevitable even in deontological frameworks</w:t>
      </w:r>
      <w:bookmarkEnd w:id="6"/>
      <w:bookmarkEnd w:id="7"/>
      <w:bookmarkEnd w:id="8"/>
      <w:bookmarkEnd w:id="9"/>
      <w:bookmarkEnd w:id="10"/>
      <w:bookmarkEnd w:id="11"/>
    </w:p>
    <w:p w14:paraId="62F2F6D5" w14:textId="77777777" w:rsidR="004133BF" w:rsidRDefault="004133BF" w:rsidP="004133BF">
      <w:pPr>
        <w:widowControl w:val="0"/>
        <w:rPr>
          <w:rFonts w:eastAsiaTheme="minorEastAsia" w:cstheme="minorBidi"/>
          <w:szCs w:val="24"/>
        </w:rPr>
      </w:pPr>
      <w:r>
        <w:rPr>
          <w:rStyle w:val="Hyperlink"/>
          <w:b/>
          <w:bCs/>
          <w:sz w:val="26"/>
          <w:szCs w:val="26"/>
        </w:rPr>
        <w:t>Green 2</w:t>
      </w:r>
      <w:r>
        <w:t xml:space="preserve"> </w:t>
      </w:r>
      <w:r>
        <w:rPr>
          <w:sz w:val="16"/>
          <w:szCs w:val="16"/>
        </w:rPr>
        <w:t>– Assistant Professor Department of Psychology Harvard University (Joshua, November 2002 "The Terrible, Horrible, No Good, Very Bad Truth About Morality And What To Do About It", 314)</w:t>
      </w:r>
    </w:p>
    <w:p w14:paraId="1DF43BB9" w14:textId="77777777" w:rsidR="004133BF" w:rsidRDefault="004133BF" w:rsidP="004133BF">
      <w:pPr>
        <w:pStyle w:val="Heading4"/>
        <w:rPr>
          <w:rFonts w:eastAsia="SimSun" w:cs="Calibri"/>
        </w:rPr>
      </w:pPr>
      <w:r>
        <w:rPr>
          <w:rFonts w:eastAsia="SimSun" w:cs="Calibri"/>
          <w:sz w:val="16"/>
          <w:lang w:eastAsia="zh-CN"/>
        </w:rPr>
        <w:t xml:space="preserve">Some people who talk of balancing rights may think there is an algorithm for deciding which rights take priority over which. If that’s what we mean by 302 “balancing rights,” then we are wise to shun this sort of talk. </w:t>
      </w:r>
      <w:r>
        <w:rPr>
          <w:rStyle w:val="StyleUnderline"/>
          <w:rFonts w:eastAsia="SimSun" w:cs="Calibri"/>
          <w:highlight w:val="green"/>
        </w:rPr>
        <w:t>Attempting to solve moral problems using a complex deontological algorithm is dogmatism at its most esoteric</w:t>
      </w:r>
      <w:r>
        <w:rPr>
          <w:rStyle w:val="StyleUnderline"/>
          <w:rFonts w:eastAsia="SimSun" w:cs="Calibri"/>
        </w:rPr>
        <w:t xml:space="preserve">, but dogmatism all the same. However, it’s likely that </w:t>
      </w:r>
      <w:r>
        <w:rPr>
          <w:rStyle w:val="StyleUnderline"/>
          <w:rFonts w:eastAsia="SimSun" w:cs="Calibri"/>
          <w:highlight w:val="green"/>
        </w:rPr>
        <w:t>when</w:t>
      </w:r>
      <w:r>
        <w:rPr>
          <w:rStyle w:val="StyleUnderline"/>
          <w:rFonts w:eastAsia="SimSun" w:cs="Calibri"/>
        </w:rPr>
        <w:t xml:space="preserve"> some </w:t>
      </w:r>
      <w:r>
        <w:rPr>
          <w:rStyle w:val="StyleUnderline"/>
          <w:rFonts w:eastAsia="SimSun" w:cs="Calibri"/>
          <w:highlight w:val="green"/>
        </w:rPr>
        <w:t>people talk about “balancing competing rights and obligations” they are already thinking like consequentialists</w:t>
      </w:r>
      <w:r>
        <w:rPr>
          <w:rStyle w:val="StyleUnderline"/>
          <w:rFonts w:eastAsia="SimSun" w:cs="Calibri"/>
        </w:rPr>
        <w:t xml:space="preserve"> in spite of their use of deontological language</w:t>
      </w:r>
      <w:r>
        <w:rPr>
          <w:rFonts w:eastAsia="SimSun" w:cs="Calibri"/>
          <w:sz w:val="16"/>
          <w:lang w:eastAsia="zh-CN"/>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Pr>
          <w:rStyle w:val="StyleUnderline"/>
          <w:rFonts w:eastAsia="SimSun" w:cs="Calibri"/>
        </w:rPr>
        <w:t>That is why angry protesters say things like, “Animals Have Rights, Too!” rather than, “Animal Testing: The Harms Outweigh the Benefits!” Once again, rights talk captures the apparent clarity of the issue and absoluteness of the answer</w:t>
      </w:r>
      <w:r>
        <w:rPr>
          <w:rFonts w:eastAsia="SimSun" w:cs="Calibri"/>
          <w:sz w:val="16"/>
          <w:lang w:eastAsia="zh-CN"/>
        </w:rPr>
        <w:t xml:space="preserve">. But sometimes rights talk persists long after the sense of clarity and absoluteness has faded. One thinks, for example, of the </w:t>
      </w:r>
      <w:r>
        <w:rPr>
          <w:rStyle w:val="StyleUnderline"/>
          <w:rFonts w:eastAsia="SimSun" w:cs="Calibri"/>
          <w:highlight w:val="green"/>
        </w:rPr>
        <w:t>thousands of children</w:t>
      </w:r>
      <w:r>
        <w:rPr>
          <w:rFonts w:eastAsia="SimSun" w:cs="Calibri"/>
          <w:sz w:val="16"/>
          <w:lang w:eastAsia="zh-CN"/>
        </w:rPr>
        <w:t xml:space="preserve"> whose lives </w:t>
      </w:r>
      <w:r>
        <w:rPr>
          <w:rStyle w:val="StyleUnderline"/>
          <w:rFonts w:eastAsia="SimSun" w:cs="Calibri"/>
          <w:highlight w:val="green"/>
        </w:rPr>
        <w:t>are saved by drugs that were tested on animals</w:t>
      </w:r>
      <w:r>
        <w:rPr>
          <w:rFonts w:eastAsia="SimSun" w:cs="Calibri"/>
          <w:sz w:val="16"/>
          <w:lang w:eastAsia="zh-CN"/>
        </w:rPr>
        <w:t xml:space="preserve"> and the “rights” of those children. </w:t>
      </w:r>
      <w:r>
        <w:rPr>
          <w:rStyle w:val="StyleUnderline"/>
          <w:rFonts w:eastAsia="SimSun" w:cs="Calibri"/>
          <w:highlight w:val="green"/>
        </w:rPr>
        <w:t>One finds oneself balancing the “rights” on both sides by asking how many rabbit lives one is willing to sacrifice in order to save one human life</w:t>
      </w:r>
      <w:r>
        <w:rPr>
          <w:rStyle w:val="StyleUnderline"/>
          <w:rFonts w:eastAsia="SimSun" w:cs="Calibri"/>
        </w:rPr>
        <w:t xml:space="preserve">, and so on, and at the end of the day </w:t>
      </w:r>
      <w:r>
        <w:rPr>
          <w:rStyle w:val="StyleUnderline"/>
          <w:rFonts w:eastAsia="SimSun" w:cs="Calibri"/>
          <w:highlight w:val="green"/>
        </w:rPr>
        <w:t>one’s underlying thought is</w:t>
      </w:r>
      <w:r>
        <w:rPr>
          <w:rStyle w:val="StyleUnderline"/>
          <w:rFonts w:eastAsia="SimSun" w:cs="Calibri"/>
        </w:rPr>
        <w:t xml:space="preserve"> as thoroughly </w:t>
      </w:r>
      <w:r>
        <w:rPr>
          <w:rStyle w:val="StyleUnderline"/>
          <w:rFonts w:eastAsia="SimSun" w:cs="Calibri"/>
          <w:highlight w:val="green"/>
        </w:rPr>
        <w:t>consequentialist</w:t>
      </w:r>
      <w:r>
        <w:rPr>
          <w:rStyle w:val="StyleUnderline"/>
          <w:rFonts w:eastAsia="SimSun" w:cs="Calibri"/>
        </w:rPr>
        <w:t xml:space="preserve"> as can be, </w:t>
      </w:r>
      <w:r>
        <w:rPr>
          <w:rStyle w:val="StyleUnderline"/>
          <w:rFonts w:eastAsia="SimSun" w:cs="Calibri"/>
          <w:highlight w:val="green"/>
        </w:rPr>
        <w:t>despite the deontological gloss</w:t>
      </w:r>
      <w:r>
        <w:rPr>
          <w:rFonts w:eastAsia="SimSun" w:cs="Calibri"/>
        </w:rPr>
        <w:t>.</w:t>
      </w:r>
      <w:r>
        <w:rPr>
          <w:rFonts w:eastAsia="SimSun" w:cs="Calibri"/>
          <w:sz w:val="16"/>
          <w:lang w:eastAsia="zh-CN"/>
        </w:rPr>
        <w:t xml:space="preserve"> And what’s wrong with that? Nothing, except for the fact that the deontological gloss adds nothing and furthers the myth that there really are “rights,” etc. </w:t>
      </w:r>
      <w:r>
        <w:rPr>
          <w:rStyle w:val="StyleUnderline"/>
          <w:rFonts w:eastAsia="SimSun" w:cs="Calibri"/>
        </w:rPr>
        <w:t>Best to drop it. When deontological talk gets sophisticated, the thought it represents is either dogmatic in an esoteric sort of way or covertly consequentialist</w:t>
      </w:r>
      <w:r>
        <w:rPr>
          <w:rFonts w:eastAsia="SimSun" w:cs="Calibri"/>
        </w:rPr>
        <w:t>.</w:t>
      </w:r>
    </w:p>
    <w:p w14:paraId="3DA3E2BA" w14:textId="77777777" w:rsidR="004133BF" w:rsidRDefault="004133BF" w:rsidP="004133BF">
      <w:pPr>
        <w:pStyle w:val="Heading2"/>
      </w:pPr>
      <w:r>
        <w:t xml:space="preserve">2NC </w:t>
      </w:r>
    </w:p>
    <w:p w14:paraId="533DCE17" w14:textId="77777777" w:rsidR="004133BF" w:rsidRDefault="004133BF" w:rsidP="004133BF">
      <w:pPr>
        <w:pStyle w:val="Heading3"/>
      </w:pPr>
      <w:r>
        <w:t xml:space="preserve">Squo Solves Yemen War </w:t>
      </w:r>
    </w:p>
    <w:p w14:paraId="05181E01" w14:textId="77777777" w:rsidR="004133BF" w:rsidRDefault="004133BF" w:rsidP="004133BF">
      <w:pPr>
        <w:pStyle w:val="Heading4"/>
        <w:rPr>
          <w:bCs/>
          <w:szCs w:val="26"/>
        </w:rPr>
      </w:pPr>
      <w:r>
        <w:rPr>
          <w:b w:val="0"/>
          <w:bCs/>
          <w:szCs w:val="26"/>
        </w:rPr>
        <w:t xml:space="preserve">Current peace talks and the Stockholm agreement solve the Yemen war  – all sides now recognize a solution can’t be achieved through military conflict </w:t>
      </w:r>
    </w:p>
    <w:p w14:paraId="0943B115" w14:textId="77777777" w:rsidR="004133BF" w:rsidRDefault="004133BF" w:rsidP="004133BF">
      <w:pPr>
        <w:rPr>
          <w:rFonts w:eastAsiaTheme="minorEastAsia" w:cstheme="minorBidi"/>
          <w:szCs w:val="24"/>
        </w:rPr>
      </w:pPr>
      <w:r>
        <w:rPr>
          <w:b/>
        </w:rPr>
        <w:t>Al Jazeera</w:t>
      </w:r>
      <w:r>
        <w:t xml:space="preserve"> </w:t>
      </w:r>
      <w:r>
        <w:rPr>
          <w:b/>
        </w:rPr>
        <w:t>7/23</w:t>
      </w:r>
      <w:r>
        <w:t>/2019 (“UN says war in Yemen is 'eminently resolvable,” Al Jazeera, https://www.aljazeera.com/news/2019/07/war-yemen-eminently-resolvable-190723135918686.html)</w:t>
      </w:r>
    </w:p>
    <w:p w14:paraId="04ED2642" w14:textId="77777777" w:rsidR="004133BF" w:rsidRDefault="004133BF" w:rsidP="004133BF">
      <w:pPr>
        <w:rPr>
          <w:u w:val="single"/>
        </w:rPr>
      </w:pPr>
      <w:r>
        <w:rPr>
          <w:rStyle w:val="StyleUnderline"/>
        </w:rPr>
        <w:t xml:space="preserve">The war in Yemen can be stopped because the warring parties recognise a military solution is unattainable after four years of conflict </w:t>
      </w:r>
      <w:r>
        <w:rPr>
          <w:sz w:val="12"/>
        </w:rPr>
        <w:t xml:space="preserve">and are working to pull back troops from a key port city. UN envoy Martin Griffiths said on Tuesday </w:t>
      </w:r>
      <w:r>
        <w:rPr>
          <w:rStyle w:val="StyleUnderline"/>
        </w:rPr>
        <w:t>all fighting sides and the international community support a United Nations peace deal brokered in Sweden</w:t>
      </w:r>
      <w:r>
        <w:rPr>
          <w:sz w:val="12"/>
        </w:rPr>
        <w:t xml:space="preserve"> last December </w:t>
      </w:r>
      <w:r>
        <w:rPr>
          <w:rStyle w:val="StyleUnderline"/>
        </w:rPr>
        <w:t xml:space="preserve">and are making progress towards achieving it. </w:t>
      </w:r>
      <w:r>
        <w:rPr>
          <w:sz w:val="12"/>
        </w:rPr>
        <w:t xml:space="preserve">"I believe that </w:t>
      </w:r>
      <w:r>
        <w:rPr>
          <w:rStyle w:val="StyleUnderline"/>
        </w:rPr>
        <w:t>this war in Yemen is eminently resolvable</w:t>
      </w:r>
      <w:r>
        <w:rPr>
          <w:sz w:val="12"/>
        </w:rPr>
        <w:t>," Griffiths told reporters in Geneva. "</w:t>
      </w:r>
      <w:r>
        <w:rPr>
          <w:rStyle w:val="StyleUnderline"/>
        </w:rPr>
        <w:t>Both parties continue to insist that they want a political solution and the military solution is not available, they remain committed to the Stockholm agreement</w:t>
      </w:r>
      <w:r>
        <w:rPr>
          <w:sz w:val="12"/>
        </w:rPr>
        <w:t xml:space="preserve"> in all its different aspects." Yemen has been in the grip of a devastating power struggle between the Saudi-Emirati backed government and Iran-aligned Houthi fighters since late 2014. What can be done to resolve the conflict in Yemen? The conflict has intensified since 2015 when the Houthis advanced on the deposed government's temporary base in the city of Aden, prompting Saudi Arabia and its allies to start a military campaign against the group. Operational agreements Griffiths said </w:t>
      </w:r>
      <w:r>
        <w:rPr>
          <w:rStyle w:val="StyleUnderline"/>
        </w:rPr>
        <w:t>while the Stockholm agreement was taking some time to be implemented, both sides saw it as a gateway to opening up negotiations on a political solution,</w:t>
      </w:r>
      <w:r>
        <w:rPr>
          <w:sz w:val="12"/>
        </w:rPr>
        <w:t xml:space="preserve"> and the international community supported the deal. </w:t>
      </w:r>
      <w:r>
        <w:rPr>
          <w:rStyle w:val="StyleUnderline"/>
        </w:rPr>
        <w:t xml:space="preserve">Last week, a meeting between the warring sides, on the neutral ground of a UN ship in the Red Sea, brought a surprise breakthrough, with agreement on technical aspects of a ceasefire deal in the flashpoint port of Hodeidah. </w:t>
      </w:r>
      <w:r>
        <w:rPr>
          <w:sz w:val="12"/>
        </w:rPr>
        <w:t xml:space="preserve">Griffiths said those talks had made more progress than he expected, reaching operational agreements on troop withdrawal plans under the Stockholm deal, which envisages a UN-backed team taking over management of the port as the two armies pull back. Several issues remain unresolved, including how to handle the port's revenue and governance, and how to handle local security forces, Griffiths said. He said </w:t>
      </w:r>
      <w:r>
        <w:rPr>
          <w:rStyle w:val="StyleUnderline"/>
        </w:rPr>
        <w:t>he also took heart from the movement of coalition forces out of Yemen. Last month, the United Arab Emirates began scaling back its military presence</w:t>
      </w:r>
      <w:r>
        <w:rPr>
          <w:sz w:val="12"/>
        </w:rPr>
        <w:t xml:space="preserve">, Western diplomatic sources told Reuters News Agency. Griffiths said </w:t>
      </w:r>
      <w:r>
        <w:rPr>
          <w:rStyle w:val="StyleUnderline"/>
        </w:rPr>
        <w:t>it was a deliberate push towards a commitment to peace.</w:t>
      </w:r>
    </w:p>
    <w:p w14:paraId="18E16B39" w14:textId="77777777" w:rsidR="004133BF" w:rsidRDefault="004133BF" w:rsidP="004133BF">
      <w:pPr>
        <w:pStyle w:val="Heading3"/>
      </w:pPr>
      <w:r>
        <w:t xml:space="preserve">No Yemen War Solvency </w:t>
      </w:r>
    </w:p>
    <w:p w14:paraId="1ADB3ADB" w14:textId="77777777" w:rsidR="004133BF" w:rsidRDefault="004133BF" w:rsidP="004133BF">
      <w:pPr>
        <w:pStyle w:val="Heading4"/>
        <w:rPr>
          <w:bCs/>
          <w:szCs w:val="26"/>
        </w:rPr>
      </w:pPr>
      <w:r>
        <w:rPr>
          <w:b w:val="0"/>
          <w:bCs/>
          <w:szCs w:val="26"/>
        </w:rPr>
        <w:t>TURN - UNILATERALLY pulling out of Saudi destroys support for the democracy and makes instability and war inevitable</w:t>
      </w:r>
    </w:p>
    <w:p w14:paraId="676DB288" w14:textId="77777777" w:rsidR="004133BF" w:rsidRDefault="004133BF" w:rsidP="004133BF">
      <w:pPr>
        <w:rPr>
          <w:rStyle w:val="Style13ptBold"/>
          <w:rFonts w:eastAsiaTheme="minorEastAsia" w:cstheme="minorBidi"/>
          <w:sz w:val="18"/>
          <w:szCs w:val="18"/>
        </w:rPr>
      </w:pPr>
      <w:r>
        <w:rPr>
          <w:rStyle w:val="Style13ptBold"/>
          <w:b w:val="0"/>
          <w:bCs w:val="0"/>
          <w:sz w:val="18"/>
          <w:szCs w:val="18"/>
        </w:rPr>
        <w:t>Madyson Hutchinson</w:t>
      </w:r>
      <w:r>
        <w:rPr>
          <w:rStyle w:val="Style13ptBold"/>
        </w:rPr>
        <w:t xml:space="preserve"> Posey</w:t>
      </w:r>
      <w:r>
        <w:rPr>
          <w:rStyle w:val="Style13ptBold"/>
          <w:b w:val="0"/>
          <w:bCs w:val="0"/>
          <w:sz w:val="18"/>
          <w:szCs w:val="18"/>
        </w:rPr>
        <w:t>, 1-22-20</w:t>
      </w:r>
      <w:r>
        <w:rPr>
          <w:rStyle w:val="Style13ptBold"/>
        </w:rPr>
        <w:t>18</w:t>
      </w:r>
      <w:r>
        <w:rPr>
          <w:rStyle w:val="Style13ptBold"/>
          <w:b w:val="0"/>
          <w:bCs w:val="0"/>
          <w:sz w:val="18"/>
          <w:szCs w:val="18"/>
        </w:rPr>
        <w:t>, "Ending U.S. Military Support for Saudi Arabia in Yemen Would Trigger Dangerous Consequences," Heritage Foundation, https://www.heritage.org/middle-east/commentary/ending-us-military-support-saudi-arabia-yemen-would-trigger-dangerous//DeepStateSisco</w:t>
      </w:r>
    </w:p>
    <w:p w14:paraId="7666F67A" w14:textId="77777777" w:rsidR="004133BF" w:rsidRDefault="004133BF" w:rsidP="004133BF">
      <w:pPr>
        <w:rPr>
          <w:szCs w:val="24"/>
          <w:u w:val="single"/>
        </w:rPr>
      </w:pPr>
      <w:r>
        <w:rPr>
          <w:sz w:val="14"/>
          <w:szCs w:val="14"/>
        </w:rPr>
        <w:t>The killing of Khashoggi was certainly abhorrent,</w:t>
      </w:r>
      <w:r>
        <w:t xml:space="preserve"> </w:t>
      </w:r>
      <w:r>
        <w:rPr>
          <w:u w:val="single"/>
        </w:rPr>
        <w:t xml:space="preserve">but </w:t>
      </w:r>
      <w:r>
        <w:rPr>
          <w:highlight w:val="green"/>
          <w:u w:val="single"/>
        </w:rPr>
        <w:t>ending U.S. support for the</w:t>
      </w:r>
      <w:r>
        <w:rPr>
          <w:u w:val="single"/>
        </w:rPr>
        <w:t xml:space="preserve"> multinational </w:t>
      </w:r>
      <w:r>
        <w:rPr>
          <w:highlight w:val="green"/>
          <w:u w:val="single"/>
        </w:rPr>
        <w:t>coalition</w:t>
      </w:r>
      <w:r>
        <w:rPr>
          <w:u w:val="single"/>
        </w:rPr>
        <w:t xml:space="preserve"> in Yemen is not the proper solution. It risks dangerously conflating two separate issues and </w:t>
      </w:r>
      <w:r>
        <w:rPr>
          <w:highlight w:val="green"/>
          <w:u w:val="single"/>
        </w:rPr>
        <w:t xml:space="preserve">would </w:t>
      </w:r>
      <w:r>
        <w:rPr>
          <w:u w:val="single"/>
        </w:rPr>
        <w:t>inevitably trigger unintended consequences that would</w:t>
      </w:r>
      <w:r>
        <w:rPr>
          <w:highlight w:val="green"/>
          <w:u w:val="single"/>
        </w:rPr>
        <w:t xml:space="preserve"> undermine U.S. national security interests </w:t>
      </w:r>
      <w:r>
        <w:rPr>
          <w:u w:val="single"/>
        </w:rPr>
        <w:t>in the region.</w:t>
      </w:r>
    </w:p>
    <w:p w14:paraId="670A95D0" w14:textId="77777777" w:rsidR="004133BF" w:rsidRDefault="004133BF" w:rsidP="004133BF">
      <w:pPr>
        <w:rPr>
          <w:u w:val="single"/>
        </w:rPr>
      </w:pPr>
      <w:r>
        <w:rPr>
          <w:sz w:val="14"/>
          <w:szCs w:val="14"/>
        </w:rPr>
        <w:t>Senators must remember that Saudi Arabia is not the only belligerent in Yemen.</w:t>
      </w:r>
      <w:r>
        <w:t xml:space="preserve"> </w:t>
      </w:r>
      <w:r>
        <w:rPr>
          <w:highlight w:val="green"/>
          <w:u w:val="single"/>
        </w:rPr>
        <w:t xml:space="preserve">A cutoff of </w:t>
      </w:r>
      <w:r>
        <w:rPr>
          <w:u w:val="single"/>
        </w:rPr>
        <w:t xml:space="preserve">U.S. </w:t>
      </w:r>
      <w:r>
        <w:rPr>
          <w:highlight w:val="green"/>
          <w:u w:val="single"/>
        </w:rPr>
        <w:t>support would</w:t>
      </w:r>
      <w:r>
        <w:rPr>
          <w:u w:val="single"/>
        </w:rPr>
        <w:t xml:space="preserve"> also </w:t>
      </w:r>
      <w:r>
        <w:rPr>
          <w:highlight w:val="green"/>
          <w:u w:val="single"/>
        </w:rPr>
        <w:t>hurt the elected</w:t>
      </w:r>
      <w:r>
        <w:rPr>
          <w:u w:val="single"/>
        </w:rPr>
        <w:t xml:space="preserve"> and internationally recognized </w:t>
      </w:r>
      <w:r>
        <w:rPr>
          <w:highlight w:val="green"/>
          <w:u w:val="single"/>
        </w:rPr>
        <w:t>government of Yemen</w:t>
      </w:r>
      <w:r>
        <w:rPr>
          <w:u w:val="single"/>
        </w:rPr>
        <w:t>, which was ousted by Iran-backed Houthi rebels in 2015 in a bloody coup that violated a U.N.-brokered ceasefire.</w:t>
      </w:r>
    </w:p>
    <w:p w14:paraId="1C223132" w14:textId="77777777" w:rsidR="004133BF" w:rsidRDefault="004133BF" w:rsidP="004133BF">
      <w:pPr>
        <w:rPr>
          <w:u w:val="single"/>
        </w:rPr>
      </w:pPr>
      <w:r>
        <w:rPr>
          <w:highlight w:val="green"/>
          <w:u w:val="single"/>
        </w:rPr>
        <w:t>Withdrawing U.S. support would</w:t>
      </w:r>
      <w:r>
        <w:rPr>
          <w:u w:val="single"/>
        </w:rPr>
        <w:t xml:space="preserve"> also </w:t>
      </w:r>
      <w:r>
        <w:rPr>
          <w:highlight w:val="green"/>
          <w:u w:val="single"/>
        </w:rPr>
        <w:t>harm the interests of</w:t>
      </w:r>
      <w:r>
        <w:rPr>
          <w:u w:val="single"/>
        </w:rPr>
        <w:t xml:space="preserve"> other </w:t>
      </w:r>
      <w:r>
        <w:rPr>
          <w:highlight w:val="green"/>
          <w:u w:val="single"/>
        </w:rPr>
        <w:t>U.S. allies fighting in Yemen, including the U</w:t>
      </w:r>
      <w:r>
        <w:rPr>
          <w:u w:val="single"/>
        </w:rPr>
        <w:t>nited</w:t>
      </w:r>
      <w:r>
        <w:rPr>
          <w:highlight w:val="green"/>
          <w:u w:val="single"/>
        </w:rPr>
        <w:t xml:space="preserve"> A</w:t>
      </w:r>
      <w:r>
        <w:rPr>
          <w:u w:val="single"/>
        </w:rPr>
        <w:t>rab</w:t>
      </w:r>
      <w:r>
        <w:rPr>
          <w:highlight w:val="green"/>
          <w:u w:val="single"/>
        </w:rPr>
        <w:t xml:space="preserve"> E</w:t>
      </w:r>
      <w:r>
        <w:rPr>
          <w:u w:val="single"/>
        </w:rPr>
        <w:t xml:space="preserve">mirates </w:t>
      </w:r>
      <w:r>
        <w:rPr>
          <w:highlight w:val="green"/>
          <w:u w:val="single"/>
        </w:rPr>
        <w:t>and Bahrain</w:t>
      </w:r>
      <w:r>
        <w:rPr>
          <w:u w:val="single"/>
        </w:rPr>
        <w:t>.</w:t>
      </w:r>
    </w:p>
    <w:p w14:paraId="66C5FC77" w14:textId="77777777" w:rsidR="004133BF" w:rsidRDefault="004133BF" w:rsidP="004133BF">
      <w:pPr>
        <w:rPr>
          <w:sz w:val="14"/>
          <w:szCs w:val="14"/>
        </w:rPr>
      </w:pPr>
      <w:r>
        <w:rPr>
          <w:sz w:val="14"/>
          <w:szCs w:val="14"/>
        </w:rPr>
        <w:t>The war in Yemen is complex.</w:t>
      </w:r>
      <w:r>
        <w:t xml:space="preserve"> </w:t>
      </w:r>
      <w:r>
        <w:rPr>
          <w:u w:val="single"/>
        </w:rPr>
        <w:t>Those who rush to blame Saudi Arabia entirely for the suffering of the Yemeni people ignore the war crimes and heavy-handed treatment meted out by the Houthis</w:t>
      </w:r>
      <w:r>
        <w:t xml:space="preserve"> </w:t>
      </w:r>
      <w:r>
        <w:rPr>
          <w:sz w:val="14"/>
          <w:szCs w:val="14"/>
        </w:rPr>
        <w:t>to their opponents and the ruthless role that Iran plays in supporting the Houthi Ansar Allah (“Supporters of Allah”) movement, a Shia Islamist extremist group.</w:t>
      </w:r>
    </w:p>
    <w:p w14:paraId="54734F00" w14:textId="77777777" w:rsidR="004133BF" w:rsidRDefault="004133BF" w:rsidP="004133BF">
      <w:pPr>
        <w:rPr>
          <w:sz w:val="14"/>
          <w:szCs w:val="14"/>
        </w:rPr>
      </w:pPr>
      <w:r>
        <w:rPr>
          <w:sz w:val="14"/>
          <w:szCs w:val="14"/>
        </w:rPr>
        <w:t>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w:t>
      </w:r>
    </w:p>
    <w:p w14:paraId="66AA90CF" w14:textId="77777777" w:rsidR="004133BF" w:rsidRDefault="004133BF" w:rsidP="004133BF">
      <w:pPr>
        <w:pStyle w:val="Heading4"/>
        <w:rPr>
          <w:bCs/>
          <w:szCs w:val="26"/>
        </w:rPr>
      </w:pPr>
      <w:r>
        <w:rPr>
          <w:b w:val="0"/>
          <w:bCs/>
          <w:szCs w:val="26"/>
        </w:rPr>
        <w:t xml:space="preserve">Supporting Saudi is the lesser of two evils – removing support would cede Yemen to the Houthis, embolden Iran, and result in worse human rights abuses </w:t>
      </w:r>
    </w:p>
    <w:p w14:paraId="38823EEC" w14:textId="77777777" w:rsidR="004133BF" w:rsidRDefault="004133BF" w:rsidP="004133BF">
      <w:pPr>
        <w:rPr>
          <w:rFonts w:eastAsiaTheme="minorEastAsia" w:cstheme="minorBidi"/>
          <w:szCs w:val="24"/>
        </w:rPr>
      </w:pPr>
      <w:r>
        <w:rPr>
          <w:b/>
        </w:rPr>
        <w:t xml:space="preserve">Gordon </w:t>
      </w:r>
      <w:r>
        <w:t>2/8/20</w:t>
      </w:r>
      <w:r>
        <w:rPr>
          <w:b/>
        </w:rPr>
        <w:t xml:space="preserve">19 </w:t>
      </w:r>
      <w:r>
        <w:t>(Evelyn Gordon, Author at the Jerusalem Post and Commentary Magazine, Jewish Institute for National Security Affairs Visiting Fellow, Azure Contributing Editor, “Why the U.S. Must Support the Saudis in Yemen,” Mosaic, https://mosaicmagazine.com/picks/politics-current-affairs/2019/02/why-the-u-s-must-support-the-saudis-in-yemen/)</w:t>
      </w:r>
    </w:p>
    <w:p w14:paraId="77B4C8E2" w14:textId="77777777" w:rsidR="004133BF" w:rsidRDefault="004133BF" w:rsidP="004133BF">
      <w:pPr>
        <w:rPr>
          <w:sz w:val="12"/>
        </w:rPr>
      </w:pPr>
      <w:r>
        <w:rPr>
          <w:sz w:val="12"/>
        </w:rPr>
        <w:t>On Wednesday</w:t>
      </w:r>
      <w:r>
        <w:rPr>
          <w:rStyle w:val="StyleUnderline"/>
        </w:rPr>
        <w:t>, the House of Representatives advanced a resolution to end American support for the Saudi-led war against the Iran-backed Houthi rebels in Yemen</w:t>
      </w:r>
      <w:r>
        <w:rPr>
          <w:sz w:val="12"/>
        </w:rPr>
        <w:t xml:space="preserve">. A similar resolution is making its way through the Senate. To Evelyn Gordon, </w:t>
      </w:r>
      <w:r>
        <w:rPr>
          <w:rStyle w:val="StyleUnderline"/>
        </w:rPr>
        <w:t xml:space="preserve">this effort is wrongheaded on both strategic and moral grounds: </w:t>
      </w:r>
      <w:r>
        <w:rPr>
          <w:sz w:val="12"/>
        </w:rPr>
        <w:t>On the strategic side, let’s start with the fact that [</w:t>
      </w:r>
      <w:r>
        <w:rPr>
          <w:rStyle w:val="StyleUnderline"/>
        </w:rPr>
        <w:t>the Houthis,] an organization whose official slogan is “God is Great, Death to America, Death to Israel, Curse the Jews, Victory to Islam” isn’t one Americans should want ruling anything, much less a country whose location enables it to dominate a strategic waterway vital to the global oil industry.</w:t>
      </w:r>
      <w:r>
        <w:rPr>
          <w:sz w:val="12"/>
        </w:rPr>
        <w:t xml:space="preserve"> And </w:t>
      </w:r>
      <w:r>
        <w:rPr>
          <w:rStyle w:val="StyleUnderline"/>
        </w:rPr>
        <w:t>without the Saudi-led coalition, the Houthis would long since have taken over Yemen. In other countries, like Syria and Lebanon, Iranian military and financial aid has repeatedly enabled</w:t>
      </w:r>
      <w:r>
        <w:rPr>
          <w:sz w:val="12"/>
        </w:rPr>
        <w:t xml:space="preserve"> its </w:t>
      </w:r>
      <w:r>
        <w:rPr>
          <w:rStyle w:val="StyleUnderline"/>
        </w:rPr>
        <w:t>proxies to overwhelm the opposition</w:t>
      </w:r>
      <w:r>
        <w:rPr>
          <w:sz w:val="12"/>
        </w:rPr>
        <w:t xml:space="preserve">; that </w:t>
      </w:r>
      <w:r>
        <w:rPr>
          <w:rStyle w:val="StyleUnderline"/>
        </w:rPr>
        <w:t>this hasn’t</w:t>
      </w:r>
      <w:r>
        <w:rPr>
          <w:sz w:val="12"/>
        </w:rPr>
        <w:t xml:space="preserve"> yet </w:t>
      </w:r>
      <w:r>
        <w:rPr>
          <w:rStyle w:val="StyleUnderline"/>
        </w:rPr>
        <w:t xml:space="preserve">happened in Yemen </w:t>
      </w:r>
      <w:r>
        <w:rPr>
          <w:sz w:val="12"/>
        </w:rPr>
        <w:t xml:space="preserve">is </w:t>
      </w:r>
      <w:r>
        <w:rPr>
          <w:rStyle w:val="StyleUnderline"/>
        </w:rPr>
        <w:t>only because there, unlike in Syria and Lebanon, the Saudi coalition has provided its local allies with substantial assistance,</w:t>
      </w:r>
      <w:r>
        <w:rPr>
          <w:sz w:val="12"/>
        </w:rPr>
        <w:t xml:space="preserve"> including airstrikes. Second, </w:t>
      </w:r>
      <w:r>
        <w:rPr>
          <w:rStyle w:val="StyleUnderline"/>
        </w:rPr>
        <w:t>empowering allies is always better than empowering enemies.</w:t>
      </w:r>
      <w:r>
        <w:rPr>
          <w:sz w:val="12"/>
        </w:rPr>
        <w:t xml:space="preserve"> Granted, </w:t>
      </w:r>
      <w:r>
        <w:rPr>
          <w:rStyle w:val="StyleUnderline"/>
        </w:rPr>
        <w:t>Saudi Arabia is</w:t>
      </w:r>
      <w:r>
        <w:rPr>
          <w:sz w:val="12"/>
        </w:rPr>
        <w:t xml:space="preserve"> a highly imperfect ally, but it is </w:t>
      </w:r>
      <w:r>
        <w:rPr>
          <w:rStyle w:val="StyleUnderline"/>
        </w:rPr>
        <w:t>at least nominally in America’s camp. Iran, by contrast, has been America’s avowed enemy</w:t>
      </w:r>
      <w:r>
        <w:rPr>
          <w:sz w:val="12"/>
        </w:rPr>
        <w:t xml:space="preserve"> since 1979, and its proxies have been responsible for hundreds, if not thousands, of American deaths in Lebanon and Iraq. . . . Still, how can America possibly support a coalition that’s committing gross human-rights violations in Yemen? The answer is easy: </w:t>
      </w:r>
      <w:r>
        <w:rPr>
          <w:rStyle w:val="StyleUnderline"/>
        </w:rPr>
        <w:t>horrible as Riyadh’s behavior is, the Houthis are worse.</w:t>
      </w:r>
      <w:r>
        <w:rPr>
          <w:sz w:val="12"/>
        </w:rPr>
        <w:t xml:space="preserve"> Thus</w:t>
      </w:r>
      <w:r>
        <w:rPr>
          <w:rStyle w:val="StyleUnderline"/>
        </w:rPr>
        <w:t>, by ending support for the Saudi coalition, America would empower an even greater evil. A perfect example is the issue of child soldiers</w:t>
      </w:r>
      <w:r>
        <w:rPr>
          <w:sz w:val="12"/>
        </w:rPr>
        <w:t xml:space="preserve">. The New York Times ran a front-page story last month accusing the Saudis of using Sudanese child soldiers in Yemen. Though it didn’t provide many hard numbers, it implied that there could well be several thousand such soldiers. This is incontrovertibly bad. But what the Times carefully concealed from its readers is that </w:t>
      </w:r>
      <w:r>
        <w:rPr>
          <w:rStyle w:val="StyleUnderline"/>
        </w:rPr>
        <w:t>the Saudis’ use of child soldiers pales in comparison to the Houthis’. . . . The Houthis openly admit to employing a whopping 18,000 child soldiers</w:t>
      </w:r>
      <w:r>
        <w:rPr>
          <w:sz w:val="12"/>
        </w:rPr>
        <w:t xml:space="preserve">. Moreover, while the Saudis are taking boys aged fourteen to seventeen, </w:t>
      </w:r>
      <w:r>
        <w:rPr>
          <w:rStyle w:val="StyleUnderline"/>
        </w:rPr>
        <w:t>the Houthis are using children as young as ten</w:t>
      </w:r>
      <w:r>
        <w:rPr>
          <w:sz w:val="12"/>
        </w:rPr>
        <w:t xml:space="preserve">. And while the Saudis are recruiting their impoverished volunteers, . . . </w:t>
      </w:r>
      <w:r>
        <w:rPr>
          <w:rStyle w:val="StyleUnderline"/>
        </w:rPr>
        <w:t>the Houthis . . . kidnap children outright</w:t>
      </w:r>
      <w:r>
        <w:rPr>
          <w:sz w:val="12"/>
        </w:rPr>
        <w:t xml:space="preserve">. . . . [N]ational </w:t>
      </w:r>
      <w:r>
        <w:rPr>
          <w:rStyle w:val="StyleUnderline"/>
        </w:rPr>
        <w:t>policy-makers’ job is to gather accurate information and</w:t>
      </w:r>
      <w:r>
        <w:rPr>
          <w:sz w:val="12"/>
        </w:rPr>
        <w:t xml:space="preserve"> then, </w:t>
      </w:r>
      <w:r>
        <w:rPr>
          <w:rStyle w:val="StyleUnderline"/>
        </w:rPr>
        <w:t>if there are no good options, choose the lesser evil. In Yemen, the lesser evil is clearly backing the Saudi coalition</w:t>
      </w:r>
      <w:r>
        <w:rPr>
          <w:sz w:val="12"/>
        </w:rPr>
        <w:t>.</w:t>
      </w:r>
    </w:p>
    <w:p w14:paraId="6D8B8E8B" w14:textId="77777777" w:rsidR="004133BF" w:rsidRDefault="004133BF" w:rsidP="004133BF">
      <w:pPr>
        <w:pStyle w:val="Heading4"/>
        <w:rPr>
          <w:bCs/>
          <w:szCs w:val="26"/>
        </w:rPr>
      </w:pPr>
      <w:r>
        <w:rPr>
          <w:b w:val="0"/>
          <w:bCs/>
          <w:szCs w:val="26"/>
        </w:rPr>
        <w:t>Unconditional pullout fuels regional instability by emboldening Iran and doesn’t end the war</w:t>
      </w:r>
    </w:p>
    <w:p w14:paraId="1DE861DC" w14:textId="77777777" w:rsidR="004133BF" w:rsidRDefault="004133BF" w:rsidP="004133BF">
      <w:pPr>
        <w:rPr>
          <w:rFonts w:eastAsiaTheme="minorEastAsia" w:cstheme="minorBidi"/>
          <w:szCs w:val="24"/>
        </w:rPr>
      </w:pPr>
      <w:r>
        <w:rPr>
          <w:b/>
        </w:rPr>
        <w:t xml:space="preserve">Avni </w:t>
      </w:r>
      <w:r>
        <w:t>11/14/20</w:t>
      </w:r>
      <w:r>
        <w:rPr>
          <w:b/>
        </w:rPr>
        <w:t>18</w:t>
      </w:r>
      <w:r>
        <w:t xml:space="preserve"> (Benny Avni, New York Post Columnist, the Daily Beast Contributor, “US must be careful not to hand Yemen to Iran,” The New York Post, https://nypost.com/2018/11/14/us-must-be-careful-not-to-hand-yemen-to-iran/)</w:t>
      </w:r>
    </w:p>
    <w:p w14:paraId="76FEF608" w14:textId="77777777" w:rsidR="004133BF" w:rsidRDefault="004133BF" w:rsidP="004133BF">
      <w:pPr>
        <w:rPr>
          <w:u w:val="single"/>
        </w:rPr>
      </w:pPr>
      <w:r>
        <w:t xml:space="preserve">In the wake of the Khashoggi affair, </w:t>
      </w:r>
      <w:r>
        <w:rPr>
          <w:rStyle w:val="StyleUnderline"/>
        </w:rPr>
        <w:t>a growing chorus in DC is pushing the idea of ending support to the Saudis for the war in Yemen. Lousy idea</w:t>
      </w:r>
      <w:r>
        <w:t xml:space="preserve">. Food, water, medicine and other necessities are scarce, even in the best of times, which this isn’t. The war makes things worse. On Wednesday, the US head of the World Food Program, David Beasley, said 14 million Yemenis are on the verge of starvation. Meanwhile, although backed by Secretaries Jim Mattis at Defense and Mike Pompeo at the State Department, UN attempts to end the war have yet to show progress. Congress is becoming increasingly uneasy about maintaining the status quo in America’s alliance with Riydah, not just because of evidence it had Jamal Khashoggi murdered, but also because it has carried out indiscriminate air assaults in Yemen that have exacted an intolerable human toll. Plus, the Saudis have no clear strategy for victory in Yemen. So Mattis’ announcement last week that the US will no longer refuel Saudi fighter jets seems logical. Indeed, why not go all the way and end all US support altogether? Yet </w:t>
      </w:r>
      <w:r>
        <w:rPr>
          <w:rStyle w:val="StyleUnderline"/>
        </w:rPr>
        <w:t>doing so would be a major blunder</w:t>
      </w:r>
      <w:r>
        <w:t xml:space="preserve">. Recall how we got here: As an ill-tagged “Arab Spring” swept the region, young Yemenis demanded freedom. Sana’a’s thuggish dictator, Ali Abdullah Saleh, was ousted. Civil war raged. Emboldened by its advances in Lebanon, Syria and elsewhere, and encouraged by Obama-era “rebalancing,” Iran smelled an opportunity. It hooked up with the Houthis, a long-oppressed Shiite-like Yemeni minority. Armed, trained and </w:t>
      </w:r>
      <w:r>
        <w:rPr>
          <w:rStyle w:val="StyleUnderline"/>
        </w:rPr>
        <w:t>backed by Iran’s Revolutionary Guards, the Houthis captured Sana’a and some of Yemen’s top strategic sites.</w:t>
      </w:r>
      <w:r>
        <w:t xml:space="preserve"> Their once-ragtag militia soon became an army, modeled after Lebanon’s Hezbollah, and its leaders enforced strict Islamic rules. </w:t>
      </w:r>
      <w:r>
        <w:rPr>
          <w:rStyle w:val="StyleUnderline"/>
        </w:rPr>
        <w:t>Wherever they could, they posted their Iranian-inspired slogan: “Allah is greatest, death to America, death to Israel, curse the Jews, victory to Islam.”</w:t>
      </w:r>
      <w:r>
        <w:t xml:space="preserve"> In Riyadh, meanwhile, Mohammed bin Salman, who was Saudi defense minister in 2014, saw an opportunity in Yemen as well and launched a war that would make him national hero. Posters glorifying him were ubiquitous in Saudi streets, helping him ascend to power as crown prince and Riyadh’s de facto ruler. </w:t>
      </w:r>
      <w:r>
        <w:rPr>
          <w:rStyle w:val="StyleUnderline"/>
        </w:rPr>
        <w:t>Yet the Saudis had legitimate reasons to intervene in Yemen: A Houthi victory there places a militant Iran proxy at their border</w:t>
      </w:r>
      <w:r>
        <w:t xml:space="preserve">. </w:t>
      </w:r>
      <w:r>
        <w:rPr>
          <w:rStyle w:val="StyleUnderline"/>
        </w:rPr>
        <w:t>The Houthis periodically fire Iranian-made missiles at them,</w:t>
      </w:r>
      <w:r>
        <w:t xml:space="preserve"> even some aimed at Riyadh itself. </w:t>
      </w:r>
      <w:r>
        <w:rPr>
          <w:rStyle w:val="StyleUnderline"/>
        </w:rPr>
        <w:t>Access to nearby ports and waterways is threatened.</w:t>
      </w:r>
      <w:r>
        <w:t xml:space="preserve"> Worse: </w:t>
      </w:r>
      <w:r>
        <w:rPr>
          <w:rStyle w:val="StyleUnderline"/>
        </w:rPr>
        <w:t>Iran</w:t>
      </w:r>
      <w:r>
        <w:t xml:space="preserve">, which according to a new Reuters report is ramping up its military support in Yemen, </w:t>
      </w:r>
      <w:r>
        <w:rPr>
          <w:rStyle w:val="StyleUnderline"/>
        </w:rPr>
        <w:t xml:space="preserve">is tightening its grip in the neighborhood — a recipe for endless regional instability. </w:t>
      </w:r>
      <w:r>
        <w:t xml:space="preserve">Will such concerns be addressed as the UN attempts to wage peace? </w:t>
      </w:r>
      <w:r>
        <w:rPr>
          <w:rStyle w:val="StyleUnderline"/>
        </w:rPr>
        <w:t>The last time UN special envoy to Yemen,</w:t>
      </w:r>
      <w:r>
        <w:t xml:space="preserve"> Martin Griffiths, </w:t>
      </w:r>
      <w:r>
        <w:rPr>
          <w:rStyle w:val="StyleUnderline"/>
        </w:rPr>
        <w:t>tried to convene negotiations in Geneva</w:t>
      </w:r>
      <w:r>
        <w:t xml:space="preserve">, in September, </w:t>
      </w:r>
      <w:r>
        <w:rPr>
          <w:rStyle w:val="StyleUnderline"/>
        </w:rPr>
        <w:t>Houthi representatives didn’t even show up. They listed preconditions to preserve their war gains — which, naturally, are unacceptable to the Saudis. War, then, is unlikely to end</w:t>
      </w:r>
      <w:r>
        <w:t xml:space="preserve"> before someone wins. But the Saudis have no idea what victory would look like, let alone how to achieve it. Meanwhile, Yemen’s unimaginable suffering is weighing on the world’s conscious. Citing such concerns, several Obama-era officials on Monday wrote a letter urging President Trump to “end participation in or any form of support for this [Yemen] conflict,” except humanitarian assistance. Of course, these are the same officials who sent pallets of cash to Tehran in the lead-up to the nuclear deal, enabling — even encouraging — Iran’s regional aggression. Should we now do something similar in Yemen? </w:t>
      </w:r>
      <w:r>
        <w:rPr>
          <w:rStyle w:val="StyleUnderline"/>
        </w:rPr>
        <w:t>The war is obviously a nightmare for Yemenis. But so are the Houthis’ tactics</w:t>
      </w:r>
      <w:r>
        <w:t xml:space="preserve">. And </w:t>
      </w:r>
      <w:r>
        <w:rPr>
          <w:rStyle w:val="StyleUnderline"/>
        </w:rPr>
        <w:t>handing them</w:t>
      </w:r>
      <w:r>
        <w:t xml:space="preserve"> — and Iran </w:t>
      </w:r>
      <w:r>
        <w:rPr>
          <w:rStyle w:val="StyleUnderline"/>
        </w:rPr>
        <w:t>— victory now will likely lead to future unrest that no one can guarantee will be less cruel or deadly. Instead, America should deepen its support for the Saudi-led coalition</w:t>
      </w:r>
      <w:r>
        <w:t xml:space="preserve"> and help — heck, force — it to pursue a smarter, more effective and less cruel war strategy. As Foundation for Defense of Democracies vice president Jonathan Schanzer puts it, </w:t>
      </w:r>
      <w:r>
        <w:rPr>
          <w:rStyle w:val="StyleUnderline"/>
        </w:rPr>
        <w:t>we must “find a way to address Saudi inadequacies without ceding ground to Iran.” Washing our hands of Yemen may feel good, but it won’t guarantee peace — and will likely only lead to an even worse regional catastrophe.</w:t>
      </w:r>
    </w:p>
    <w:p w14:paraId="2E318B31" w14:textId="77777777" w:rsidR="004133BF" w:rsidRDefault="004133BF" w:rsidP="004133BF">
      <w:pPr>
        <w:pStyle w:val="Heading4"/>
        <w:rPr>
          <w:bCs/>
          <w:szCs w:val="26"/>
        </w:rPr>
      </w:pPr>
      <w:r>
        <w:rPr>
          <w:b w:val="0"/>
          <w:bCs/>
          <w:szCs w:val="26"/>
        </w:rPr>
        <w:t xml:space="preserve">No solvency - UK arms sales </w:t>
      </w:r>
    </w:p>
    <w:p w14:paraId="3DB59B10" w14:textId="77777777" w:rsidR="004133BF" w:rsidRDefault="004133BF" w:rsidP="004133BF">
      <w:pPr>
        <w:rPr>
          <w:rFonts w:eastAsiaTheme="minorEastAsia" w:cstheme="minorBidi"/>
          <w:szCs w:val="24"/>
        </w:rPr>
      </w:pPr>
      <w:r>
        <w:t>U.S.-Based, 7-3-2019, "US, UK arms kill more than 200 Yemeni civilians: Report," No Publication, https://www.aa.com.tr/en/americas/us-uk-arms-kill-more-than-200-yemeni-civilians-report/1411253</w:t>
      </w:r>
    </w:p>
    <w:p w14:paraId="7B0A7A7E" w14:textId="77777777" w:rsidR="004133BF" w:rsidRDefault="004133BF" w:rsidP="004133BF">
      <w:r>
        <w:rPr>
          <w:rStyle w:val="StyleUnderline"/>
        </w:rPr>
        <w:t xml:space="preserve">The Saudi- and United Arab Emirates-led coalition has killed more than 200 people, including women and children, using </w:t>
      </w:r>
      <w:r>
        <w:t>U.S.</w:t>
      </w:r>
      <w:r>
        <w:rPr>
          <w:rStyle w:val="StyleUnderline"/>
        </w:rPr>
        <w:t xml:space="preserve"> </w:t>
      </w:r>
      <w:r>
        <w:t xml:space="preserve">and </w:t>
      </w:r>
      <w:r>
        <w:rPr>
          <w:rStyle w:val="StyleUnderline"/>
        </w:rPr>
        <w:t>British-made weapons in Yemen</w:t>
      </w:r>
      <w:r>
        <w:t>, said a report Wednesday.</w:t>
      </w:r>
    </w:p>
    <w:p w14:paraId="5C0A3121" w14:textId="77777777" w:rsidR="004133BF" w:rsidRDefault="004133BF" w:rsidP="004133BF">
      <w:r>
        <w:t>The report, "Day of Judgment: The Role of the US and Europe in Civilian Death, Destruction, and Trauma in Yemen" was prepared by the U.S.-based University Network for Human Rights and the Yemeni human rights group Mwatana.</w:t>
      </w:r>
    </w:p>
    <w:p w14:paraId="0E0B947C" w14:textId="77777777" w:rsidR="004133BF" w:rsidRDefault="004133BF" w:rsidP="004133BF">
      <w:r>
        <w:rPr>
          <w:rStyle w:val="StyleUnderline"/>
        </w:rPr>
        <w:t>The 128-page investigation documented 27 "apparently unlawful" attacks on civilians carried out by the coalition</w:t>
      </w:r>
      <w:r>
        <w:t xml:space="preserve"> between April 2015 and April 2018.</w:t>
      </w:r>
    </w:p>
    <w:p w14:paraId="6D4C1630" w14:textId="77777777" w:rsidR="004133BF" w:rsidRDefault="004133BF" w:rsidP="004133BF">
      <w:r>
        <w:t>"</w:t>
      </w:r>
      <w:r>
        <w:rPr>
          <w:rStyle w:val="StyleUnderline"/>
        </w:rPr>
        <w:t>These twenty-seven airstrikes killed at least 203 people and injured at least 749. At least 122 children and at least 56 women were among the dead and wounded</w:t>
      </w:r>
      <w:r>
        <w:t>," said the report.</w:t>
      </w:r>
    </w:p>
    <w:p w14:paraId="1AFC11AC" w14:textId="77777777" w:rsidR="004133BF" w:rsidRDefault="004133BF" w:rsidP="004133BF">
      <w:r>
        <w:t>"Many of the attacks appeared to take place far from any potential military target. Others caused harm to civilians that vastly outweighed any likely military benefit," it said, adding the coalition forces had not taken adequate precautions to minimize harm to civilians.</w:t>
      </w:r>
    </w:p>
    <w:p w14:paraId="533EAC0E" w14:textId="77777777" w:rsidR="004133BF" w:rsidRDefault="004133BF" w:rsidP="004133BF">
      <w:pPr>
        <w:rPr>
          <w:rStyle w:val="StyleUnderline"/>
        </w:rPr>
      </w:pPr>
      <w:r>
        <w:t>According to the report</w:t>
      </w:r>
      <w:r>
        <w:rPr>
          <w:rStyle w:val="StyleUnderline"/>
        </w:rPr>
        <w:t>, U</w:t>
      </w:r>
      <w:r>
        <w:t xml:space="preserve">.S.-made munitions, including cluster bombs, had likely been used in 25 attacks and </w:t>
      </w:r>
      <w:r>
        <w:rPr>
          <w:rStyle w:val="StyleUnderline"/>
        </w:rPr>
        <w:t>UK-made munitions, including Paveway IV and "Hakim" precision guided bombs, in five of the attacks.</w:t>
      </w:r>
    </w:p>
    <w:p w14:paraId="265B743F" w14:textId="77777777" w:rsidR="004133BF" w:rsidRDefault="004133BF" w:rsidP="004133BF">
      <w:pPr>
        <w:rPr>
          <w:rStyle w:val="StyleUnderline"/>
        </w:rPr>
      </w:pPr>
      <w:r>
        <w:t xml:space="preserve">It said </w:t>
      </w:r>
      <w:r>
        <w:rPr>
          <w:rStyle w:val="StyleUnderline"/>
        </w:rPr>
        <w:t>16 attacks were on civilian gatherings, civilian homes and a civilian boat; five attacks were on educational and health facilities; five attacks were on civilian businesses; and one attack was on a government cultural center.</w:t>
      </w:r>
    </w:p>
    <w:p w14:paraId="1D876297" w14:textId="77777777" w:rsidR="004133BF" w:rsidRDefault="004133BF" w:rsidP="004133BF">
      <w:r>
        <w:t>"</w:t>
      </w:r>
      <w:r>
        <w:rPr>
          <w:rStyle w:val="StyleUnderline"/>
        </w:rPr>
        <w:t xml:space="preserve">These cases reinforce prior evidence demonstrating that the Saudi/UAE-led Coalition is failing to fulfill its obligations under the laws of war </w:t>
      </w:r>
      <w:r>
        <w:t>and repeatedly using U.S. weapons in apparently disproportionate and indiscriminate attacks," said the report.</w:t>
      </w:r>
    </w:p>
    <w:p w14:paraId="6DDDFC31" w14:textId="77777777" w:rsidR="004133BF" w:rsidRDefault="004133BF" w:rsidP="004133BF">
      <w:r>
        <w:t>The release comes weeks after the U.S. House of Representatives overwhelmingly passed legislation that would require President Donald Trump to halt U.S. assistance for the Saudi-led coalition's war in Yemen.</w:t>
      </w:r>
    </w:p>
    <w:p w14:paraId="7820CC9F" w14:textId="77777777" w:rsidR="004133BF" w:rsidRDefault="004133BF" w:rsidP="004133BF">
      <w:r>
        <w:t>Also in February, an all-party committee of the House of Lords concluded in a report that the British government’s arms sales to Saudi Arabia are unlawful.</w:t>
      </w:r>
    </w:p>
    <w:p w14:paraId="1D56F476" w14:textId="77777777" w:rsidR="004133BF" w:rsidRDefault="004133BF" w:rsidP="004133BF">
      <w:r>
        <w:t>Yemen has been beset by violence and chaos since 2014, when Houthi rebels overran much of the country, including Sanaa. The crisis escalated in 2015 when a Saudi-led military coalition launched a devastating air campaign aimed at rolling back Houthi territorial gains.</w:t>
      </w:r>
    </w:p>
    <w:p w14:paraId="2BED20B8" w14:textId="77777777" w:rsidR="004133BF" w:rsidRDefault="004133BF" w:rsidP="004133BF">
      <w:r>
        <w:t xml:space="preserve">Since then, </w:t>
      </w:r>
      <w:r>
        <w:rPr>
          <w:rStyle w:val="StyleUnderline"/>
        </w:rPr>
        <w:t>tens of thousands of Yemenis, including numerous civilians, are believed to have been killed in the conflict, while another 14 million are now at risk of starvation</w:t>
      </w:r>
      <w:r>
        <w:t>, according to the UN.</w:t>
      </w:r>
    </w:p>
    <w:p w14:paraId="430D021E" w14:textId="77777777" w:rsidR="004133BF" w:rsidRDefault="004133BF" w:rsidP="004133BF">
      <w:pPr>
        <w:pStyle w:val="Heading4"/>
        <w:rPr>
          <w:bCs/>
          <w:szCs w:val="26"/>
        </w:rPr>
      </w:pPr>
      <w:r>
        <w:rPr>
          <w:b w:val="0"/>
          <w:bCs/>
          <w:szCs w:val="26"/>
        </w:rPr>
        <w:t>Alt cause- UAE involvement</w:t>
      </w:r>
    </w:p>
    <w:p w14:paraId="6517197B" w14:textId="77777777" w:rsidR="004133BF" w:rsidRDefault="004133BF" w:rsidP="004133BF">
      <w:pPr>
        <w:rPr>
          <w:rFonts w:eastAsiaTheme="minorEastAsia" w:cstheme="minorBidi"/>
          <w:szCs w:val="24"/>
        </w:rPr>
      </w:pPr>
      <w:r>
        <w:rPr>
          <w:rStyle w:val="Style13ptBold"/>
        </w:rPr>
        <w:t>Trew 19</w:t>
      </w:r>
      <w:r>
        <w:t xml:space="preserve"> (Bel Trew, 7-11-2019, "UAE confirms pull back in Yemen war but won't withdraw completely," Independent, </w:t>
      </w:r>
      <w:hyperlink r:id="rId55" w:history="1">
        <w:r>
          <w:rPr>
            <w:rStyle w:val="Hyperlink"/>
          </w:rPr>
          <w:t>https://www.independent.co.uk/news/world/middle-east/uae-yemen-war-saudi-arabia-houthi-hodeida-ceasefire-middle-east-a9000646.html</w:t>
        </w:r>
      </w:hyperlink>
      <w:r>
        <w:t xml:space="preserve">) </w:t>
      </w:r>
    </w:p>
    <w:p w14:paraId="423962B1" w14:textId="77777777" w:rsidR="004133BF" w:rsidRDefault="004133BF" w:rsidP="004133BF">
      <w:r>
        <w:rPr>
          <w:rStyle w:val="StyleUnderline"/>
        </w:rPr>
        <w:t>The United Arab Emirates has denied it is withdrawing from the war in Yemen</w:t>
      </w:r>
      <w:r>
        <w:t xml:space="preserve"> as officials confirmed it is drawing down troops and redeploying others to focus on counterterrorism in the southeast of the country.</w:t>
      </w:r>
    </w:p>
    <w:p w14:paraId="2E8C066E" w14:textId="77777777" w:rsidR="004133BF" w:rsidRDefault="004133BF" w:rsidP="004133BF">
      <w:r>
        <w:t>Experts have claimed the surprise decision may strain ties with key ally Saudi Arabia, a point Emirati officials also denied in interviews with The Independent.</w:t>
      </w:r>
    </w:p>
    <w:p w14:paraId="4CDF738A" w14:textId="77777777" w:rsidR="004133BF" w:rsidRDefault="004133BF" w:rsidP="004133BF">
      <w:r>
        <w:rPr>
          <w:rStyle w:val="StyleUnderline"/>
        </w:rPr>
        <w:t>The UAE has been a key player in the Saudi-led coalition</w:t>
      </w:r>
      <w:r>
        <w:t>, which intervened in Yemen in March 2015 to back the internationally recognised government against the Iran-aligned Houthi rebels after they captured the capital Sanaa.</w:t>
      </w:r>
    </w:p>
    <w:p w14:paraId="33605D36" w14:textId="77777777" w:rsidR="004133BF" w:rsidRDefault="004133BF" w:rsidP="004133BF">
      <w:pPr>
        <w:rPr>
          <w:rStyle w:val="StyleUnderline"/>
        </w:rPr>
      </w:pPr>
      <w:r>
        <w:rPr>
          <w:rStyle w:val="StyleUnderline"/>
        </w:rPr>
        <w:t>Since then, tens of thousands of people – mostly civilians – have been killed in the conflict that has sparked the world’s worst humanitarian crisis and driven the country to the brink of famine.</w:t>
      </w:r>
    </w:p>
    <w:p w14:paraId="12E49F8F" w14:textId="77777777" w:rsidR="004133BF" w:rsidRDefault="004133BF" w:rsidP="004133BF">
      <w:r>
        <w:t>The two sides have been locked in a stalemate over the strategic Red Sea port city of Hodeida after a tentative ceasefire deal was hammered out in Sweden in December.</w:t>
      </w:r>
    </w:p>
    <w:p w14:paraId="67C9FA9A" w14:textId="77777777" w:rsidR="004133BF" w:rsidRDefault="004133BF" w:rsidP="004133BF">
      <w:r>
        <w:t>The UAE, whose forces have helped trained some 90,000 Yemeni tribesmen, former security forces and southern militiamen, announced this week it was redeploying and reducing its troops mainly from areas like Hodeida in northern Yemen.</w:t>
      </w:r>
    </w:p>
    <w:p w14:paraId="4A9FD4FD" w14:textId="77777777" w:rsidR="004133BF" w:rsidRDefault="004133BF" w:rsidP="004133BF">
      <w:r>
        <w:t xml:space="preserve">One official told The Independent Emirati would shift to countering jihadists groups such as al-Qaeda in the southeast of the country. </w:t>
      </w:r>
    </w:p>
    <w:p w14:paraId="70BACF17" w14:textId="77777777" w:rsidR="004133BF" w:rsidRDefault="004133BF" w:rsidP="004133BF">
      <w:r>
        <w:t>It is in this area that they have been spearheading, sometimes controversial, counter-terror operations in strategic cities such as Mukalla.</w:t>
      </w:r>
    </w:p>
    <w:p w14:paraId="49A795BF" w14:textId="77777777" w:rsidR="004133BF" w:rsidRDefault="004133BF" w:rsidP="004133BF">
      <w:r>
        <w:t>The same official said it was not indicative of strained ties with Saudi Arabia, which has been repeatedly consulted about the move that was planned for over a year.</w:t>
      </w:r>
    </w:p>
    <w:p w14:paraId="3D28ABE9" w14:textId="77777777" w:rsidR="004133BF" w:rsidRDefault="004133BF" w:rsidP="004133BF">
      <w:pPr>
        <w:rPr>
          <w:rStyle w:val="StyleUnderline"/>
        </w:rPr>
      </w:pPr>
      <w:r>
        <w:rPr>
          <w:rStyle w:val="StyleUnderline"/>
        </w:rPr>
        <w:t>However there have been signs of tensions: violence flared last January when Southern Transitional Forces, trained by the UAE, briefly seized control of the southern port city Aden from the recognised Yemeni government that is backed by Saudi Arabia and is temporarily based there.</w:t>
      </w:r>
    </w:p>
    <w:p w14:paraId="5C57D638" w14:textId="77777777" w:rsidR="004133BF" w:rsidRDefault="004133BF" w:rsidP="004133BF">
      <w:pPr>
        <w:rPr>
          <w:rStyle w:val="StyleUnderline"/>
        </w:rPr>
      </w:pPr>
      <w:r>
        <w:rPr>
          <w:rStyle w:val="StyleUnderline"/>
        </w:rPr>
        <w:t>A separate senior UAE official said the Emirati is planning a “strategic redeployment” in Hodeida as well as other “very tactical” places based on needs.</w:t>
      </w:r>
    </w:p>
    <w:p w14:paraId="30C2149C" w14:textId="77777777" w:rsidR="004133BF" w:rsidRDefault="004133BF" w:rsidP="004133BF">
      <w:r>
        <w:t xml:space="preserve">The redeployment conversation has been going on for “over a year,” and the conversation “heightened” following the signing of the Stockholm Agreement. </w:t>
      </w:r>
    </w:p>
    <w:p w14:paraId="209D7E97" w14:textId="77777777" w:rsidR="004133BF" w:rsidRDefault="004133BF" w:rsidP="004133BF">
      <w:pPr>
        <w:rPr>
          <w:rStyle w:val="StyleUnderline"/>
        </w:rPr>
      </w:pPr>
      <w:r>
        <w:rPr>
          <w:rStyle w:val="StyleUnderline"/>
        </w:rPr>
        <w:t>The redeployment is “fundamentally not linked to an increase in tension”, he added.</w:t>
      </w:r>
    </w:p>
    <w:p w14:paraId="550E1922" w14:textId="77777777" w:rsidR="004133BF" w:rsidRDefault="004133BF" w:rsidP="004133BF">
      <w:r>
        <w:rPr>
          <w:rStyle w:val="StyleUnderline"/>
        </w:rPr>
        <w:t>“Our commitment in Yemen remains”,</w:t>
      </w:r>
      <w:r>
        <w:t xml:space="preserve"> the official concluded, adding they remained part of the coalition.</w:t>
      </w:r>
    </w:p>
    <w:p w14:paraId="18E7029F" w14:textId="77777777" w:rsidR="004133BF" w:rsidRDefault="004133BF" w:rsidP="004133BF">
      <w:r>
        <w:t xml:space="preserve">But analysts have said that the </w:t>
      </w:r>
      <w:r>
        <w:rPr>
          <w:rStyle w:val="StyleUnderline"/>
        </w:rPr>
        <w:t>drawdown may “isolate” Saudi Arabia at a tricky time.</w:t>
      </w:r>
    </w:p>
    <w:p w14:paraId="715C5C5C" w14:textId="77777777" w:rsidR="004133BF" w:rsidRDefault="004133BF" w:rsidP="004133BF">
      <w:r>
        <w:t xml:space="preserve">Elana DeLozier, a research fellow at the Washington Institute for Studies, said that the decision is “almost certainly causing tension with Riyadh”. </w:t>
      </w:r>
    </w:p>
    <w:p w14:paraId="7F502403" w14:textId="77777777" w:rsidR="004133BF" w:rsidRDefault="004133BF" w:rsidP="004133BF">
      <w:r>
        <w:t>“[Saudi Arabia ] must now rethink its own approach to the war. Previously, the Emiratis swallowed their war fatigue and stayed the course in order to maintain a united front with the Saudis,” she wrote.</w:t>
      </w:r>
    </w:p>
    <w:p w14:paraId="40828B30" w14:textId="77777777" w:rsidR="004133BF" w:rsidRDefault="004133BF" w:rsidP="004133BF">
      <w:r>
        <w:t>Andreas Krieg, a professor at King’s College London, told AFP that the reputation of the Emirates, an ally of the UK and US, had “taken a severe hit ” due to the war, in which both the Houthis and the Saudi-led coalition have been accused of war crimes.</w:t>
      </w:r>
    </w:p>
    <w:p w14:paraId="6B229344" w14:textId="77777777" w:rsidR="004133BF" w:rsidRDefault="004133BF" w:rsidP="004133BF">
      <w:r>
        <w:t>“Behind closed doors, the Saudis aren’t going to be happy, but I don’t think that either Saudi Arabia or the Emirates have an interest in a public rift,” he added.</w:t>
      </w:r>
    </w:p>
    <w:p w14:paraId="287887F3" w14:textId="77777777" w:rsidR="004133BF" w:rsidRDefault="004133BF" w:rsidP="004133BF">
      <w:r>
        <w:t>Increasing regional differences with Iran may also have helped seal the troop reduction, James Dorsey, a Middle East expert, told AFP.</w:t>
      </w:r>
    </w:p>
    <w:p w14:paraId="33042CA7" w14:textId="77777777" w:rsidR="004133BF" w:rsidRDefault="004133BF" w:rsidP="004133BF">
      <w:pPr>
        <w:pStyle w:val="Heading3"/>
      </w:pPr>
      <w:r>
        <w:t xml:space="preserve">Houthi Control Turns Gendered Violence </w:t>
      </w:r>
    </w:p>
    <w:p w14:paraId="4231BF0F" w14:textId="77777777" w:rsidR="004133BF" w:rsidRDefault="004133BF" w:rsidP="004133BF">
      <w:pPr>
        <w:pStyle w:val="Heading4"/>
        <w:rPr>
          <w:bCs/>
          <w:szCs w:val="26"/>
        </w:rPr>
      </w:pPr>
      <w:r>
        <w:rPr>
          <w:b w:val="0"/>
          <w:bCs/>
          <w:szCs w:val="26"/>
        </w:rPr>
        <w:t>Houthis torture and imprison women arbitrarily – makes social progress impossible</w:t>
      </w:r>
    </w:p>
    <w:p w14:paraId="097B8BBA" w14:textId="77777777" w:rsidR="004133BF" w:rsidRDefault="004133BF" w:rsidP="004133BF">
      <w:pPr>
        <w:rPr>
          <w:rFonts w:eastAsiaTheme="minorEastAsia" w:cstheme="minorBidi"/>
          <w:szCs w:val="24"/>
        </w:rPr>
      </w:pPr>
      <w:r>
        <w:rPr>
          <w:b/>
        </w:rPr>
        <w:t>Aljazeera</w:t>
      </w:r>
      <w:r>
        <w:t xml:space="preserve"> 1/17/20</w:t>
      </w:r>
      <w:r>
        <w:rPr>
          <w:b/>
        </w:rPr>
        <w:t>19</w:t>
      </w:r>
      <w:r>
        <w:t>(Aljazeera, “Houthis illegally detaining, torturing women: Yemeni activists,” https://www.aljazeera.com/news/2019/01/houthis-illegally-detaining-torturing-women-yemeni-activists-190117135833595.html)</w:t>
      </w:r>
    </w:p>
    <w:p w14:paraId="63AC19E9" w14:textId="77777777" w:rsidR="004133BF" w:rsidRDefault="004133BF" w:rsidP="004133BF">
      <w:pPr>
        <w:rPr>
          <w:sz w:val="12"/>
        </w:rPr>
      </w:pPr>
      <w:r>
        <w:rPr>
          <w:rStyle w:val="StyleUnderline"/>
        </w:rPr>
        <w:t>Yemen's Houthi rebels are holding dozens of women without trial and often torturing the detainees and blackmailing their families</w:t>
      </w:r>
      <w:r>
        <w:rPr>
          <w:sz w:val="12"/>
        </w:rPr>
        <w:t xml:space="preserve">, activists and a human rights lawyer have </w:t>
      </w:r>
      <w:r>
        <w:rPr>
          <w:rStyle w:val="StyleUnderline"/>
        </w:rPr>
        <w:t>told the Associated Press (AP) news agency. A Yemeni rights lawyer told the AP on Thursday that the women</w:t>
      </w:r>
      <w:r>
        <w:rPr>
          <w:sz w:val="12"/>
        </w:rPr>
        <w:t xml:space="preserve"> were rounded up from cafes and parks in the past months. Speaking on condition of anonymity for fears for personal safety, he said families were still searching for their missing daughters. The allegations were first raised over the weekend by the Yemen Organization for Combating Human Trafficking, based in the capital, Sanaa. The group's founder, Nabil Fadel, said he had received information from families, former female detainees and other sources that, </w:t>
      </w:r>
      <w:r>
        <w:rPr>
          <w:rStyle w:val="StyleUnderline"/>
        </w:rPr>
        <w:t>over the past months, the Houthis had been rounding up women over allegations of prostitution</w:t>
      </w:r>
      <w:r>
        <w:rPr>
          <w:sz w:val="12"/>
        </w:rPr>
        <w:t xml:space="preserve"> and collaboration with the Saudi-led coalition, which is at war with the rebels. Yemeni forces and Houthis accused of prisoner torture (2:13) Fadel said that the arrests started after the Houthi appointment a year ago of Sultan Zabin as head of the Sanaa criminal investigation division. Zabin promptly launched a crackdown on prostitution and smuggling</w:t>
      </w:r>
      <w:r>
        <w:rPr>
          <w:rStyle w:val="StyleUnderline"/>
        </w:rPr>
        <w:t>. Women who had been rounded up in the crackdown and subsequently granted release were sent to secret detentions in villas across the Yemeni capital instead of being set free</w:t>
      </w:r>
      <w:r>
        <w:rPr>
          <w:sz w:val="12"/>
        </w:rPr>
        <w:t xml:space="preserve">. The rebel-run Interior Ministry responded to the allegations on Monday saying they were rumours from the "mouthpieces of the mercenaries" that are "tarnishing the image of security apparatus". It also denied the existence of secret prisons and illegal and arbitrary detentions and vowed to prosecute those behind the reports. The leader of the Houthis, Abdul-Malek al-Houthi, had recently warned in televised speeches about a so-called "soft war" against the Houthis by their enemies, pointing to their "corrupt morals and sins". Smashed in their faces with batons An AP investigation last month showed that </w:t>
      </w:r>
      <w:r>
        <w:rPr>
          <w:rStyle w:val="StyleUnderline"/>
        </w:rPr>
        <w:t xml:space="preserve">thousands of Yemenis have been imprisoned by the Houthi militia </w:t>
      </w:r>
      <w:r>
        <w:rPr>
          <w:sz w:val="12"/>
        </w:rPr>
        <w:t>during the four years of Yemen's grinding civil war</w:t>
      </w:r>
      <w:r>
        <w:rPr>
          <w:rStyle w:val="StyleUnderline"/>
        </w:rPr>
        <w:t>. Many of them suffered extreme torture, being smashed in their faces with batons, hung from chains by their wrists or genitals for weeks at a time, and scorched with acid.</w:t>
      </w:r>
      <w:r>
        <w:rPr>
          <w:sz w:val="12"/>
        </w:rPr>
        <w:t xml:space="preserve"> The revelations about women detainees come as representatives of Yemen's warring sides are in Jordan for talks on implementing a prisoners exchange deal agreed to in Sweden last month. In Sweden, the two sides agreed to confidence-building measures, including an exchange of thousands of prisoners, but the implementation of that has been slow marred by violence. Yemen's war and ensuing economic collapse have unleashed the world's most urgent humanitarian crisis with more than 22 million people needing some kind of aid to survive. </w:t>
      </w:r>
      <w:r>
        <w:rPr>
          <w:rStyle w:val="StyleUnderline"/>
        </w:rPr>
        <w:t>The conflict erupted in 2014 when the rebels stormed south from their stronghold of Saada and overran much of the country, including the capital Sanaa where they overthrew the government</w:t>
      </w:r>
      <w:r>
        <w:rPr>
          <w:sz w:val="12"/>
        </w:rPr>
        <w:t xml:space="preserve"> of President Abd-Rabbu Mansour Hadi. The situation escalated in 2015 when Saudi Arabia and the UAE, who accuse the Houthis of being Iranian proxies, formed a coalition that launched a massive air campaign aimed at reinstating Hadi's government.</w:t>
      </w:r>
    </w:p>
    <w:p w14:paraId="5C6AFA73" w14:textId="77777777" w:rsidR="004133BF" w:rsidRDefault="004133BF" w:rsidP="004133BF">
      <w:pPr>
        <w:pStyle w:val="Heading4"/>
        <w:rPr>
          <w:bCs/>
          <w:szCs w:val="26"/>
        </w:rPr>
      </w:pPr>
      <w:r>
        <w:rPr>
          <w:b w:val="0"/>
          <w:bCs/>
          <w:szCs w:val="26"/>
        </w:rPr>
        <w:t xml:space="preserve">Houthi control of Sana’a has led to a rollback of the limited freedom Yemeni women previously had </w:t>
      </w:r>
    </w:p>
    <w:p w14:paraId="0F1702D2" w14:textId="77777777" w:rsidR="004133BF" w:rsidRDefault="004133BF" w:rsidP="004133BF">
      <w:pPr>
        <w:rPr>
          <w:rFonts w:eastAsiaTheme="minorEastAsia" w:cstheme="minorBidi"/>
          <w:szCs w:val="24"/>
        </w:rPr>
      </w:pPr>
      <w:r>
        <w:rPr>
          <w:b/>
        </w:rPr>
        <w:t>Bayoumy</w:t>
      </w:r>
      <w:r>
        <w:t xml:space="preserve"> 12/18/20</w:t>
      </w:r>
      <w:r>
        <w:rPr>
          <w:b/>
        </w:rPr>
        <w:t>14</w:t>
      </w:r>
      <w:r>
        <w:t>(Yara Bayoumy, The Atlantic National Security Editor, “Yemeni women fear Houthis are restricting freedoms,” Reuters, https://www.reuters.com/article/us-yemen-women/yemeni-women-fear-houthis-are-restricting-freedoms-idUSKBN0JW1QN20141218)</w:t>
      </w:r>
    </w:p>
    <w:p w14:paraId="00D3DB21" w14:textId="77777777" w:rsidR="004133BF" w:rsidRDefault="004133BF" w:rsidP="004133BF">
      <w:pPr>
        <w:rPr>
          <w:sz w:val="12"/>
        </w:rPr>
      </w:pPr>
      <w:r>
        <w:rPr>
          <w:sz w:val="12"/>
        </w:rPr>
        <w:t xml:space="preserve">SANAA (Reuters) - When Yemeni Arwa Othman took a dance at the headquarters of a political party in Sanaa, she exposed the kind of deep hostility that is worrying women’s rights campaigners now that Houthi rebels control the capital. Othman presented an unusual sight in conservative Yemen, where most women are shrouded in black, but all she was doing was celebrating a national holiday last September. Nevertheless, the prominent activist was immediately subjected to a barrage of criticism from hardline Islamists as well as supporters of the Houthi rebels, a Shi’ite group which had taken over Sanaa a few days earlier. When Othman was selected as the new Culture Minister, Houthi activists and pro-Houthi newspapers ridiculed her. One front page headline proclaimed: “the dancing government”. Other </w:t>
      </w:r>
      <w:r>
        <w:rPr>
          <w:rStyle w:val="StyleUnderline"/>
        </w:rPr>
        <w:t>Yemeni women experience much</w:t>
      </w:r>
      <w:r>
        <w:rPr>
          <w:sz w:val="12"/>
        </w:rPr>
        <w:t xml:space="preserve"> worse, including </w:t>
      </w:r>
      <w:r>
        <w:rPr>
          <w:rStyle w:val="StyleUnderline"/>
        </w:rPr>
        <w:t>threats of sexual violence they say come from supporters of the Houthis</w:t>
      </w:r>
      <w:r>
        <w:rPr>
          <w:sz w:val="12"/>
        </w:rPr>
        <w:t xml:space="preserve">, who follow the Zaydi form of Shi’ite Islam and a conservative doctrine. The rebels’ political movement rejects such allegations, and evidence of deteriorating conditions for women remains anecdotal. Nevertheless, </w:t>
      </w:r>
      <w:r>
        <w:rPr>
          <w:rStyle w:val="Emphasis"/>
        </w:rPr>
        <w:t xml:space="preserve">the Houthis’ criticisms have raised concern among rights activists that they will roll back on the already limited freedoms women have in Yemen. </w:t>
      </w:r>
      <w:r>
        <w:rPr>
          <w:sz w:val="12"/>
        </w:rPr>
        <w:t>Yemen does not hold a monopoly on misogyny. For instance one campaigner in Britain drew death and rape threats when she called for novelist Jane Austen to be depicted on bank notes. Nevertheless</w:t>
      </w:r>
      <w:r>
        <w:rPr>
          <w:rStyle w:val="StyleUnderline"/>
        </w:rPr>
        <w:t>, the poor Arabian Peninsula country consistently scores low marks when it comes to women’s rights.</w:t>
      </w:r>
      <w:r>
        <w:rPr>
          <w:sz w:val="12"/>
        </w:rPr>
        <w:t xml:space="preserve"> On the streets of Sanaa, anecdotes of harassment abound. “I got threats of rape on social media,” said Samia al-Aghbari, a rights activist who does not wear the traditional black abaya and allows a fringe of hair to slip from her headscarf. Among the more bizarre comments are that the activists support Islamic State, the Sunni jihadist group called Da’esh in Arabic that is accused of rape and enslaving women, on top of mass murder. One message said: “‘You are from Da’esh’. That is an invitation to kill (me),” Aghbari told Reuters. </w:t>
      </w:r>
      <w:r>
        <w:rPr>
          <w:rStyle w:val="StyleUnderline"/>
        </w:rPr>
        <w:t xml:space="preserve">“Anyone who stands against the Houthis, they accuse them of being from Da’esh.” </w:t>
      </w:r>
      <w:r>
        <w:rPr>
          <w:sz w:val="12"/>
        </w:rPr>
        <w:t>Now she is trying to shrug off the attacks. “I was scared of the threats at first, but now I just leave it to God,” she said, adding that the messages generally came from Houthi activists. Salah al-Sammad, a senior Houthi official, defended the record of Ansarullah, the rebels’ political wing. “Ansarullah respects the role of woman from a religious point of view,” he said. “We have a culture that ensures that a woman has a prominent role.” Asked about the reported mistreatment of women in the street, Sammad said: “These are all rumors.” Belkis Wille, Yemen researcher at the Human Rights Watch group, said that if the anecdotal evidence is true, it is very worrying. “</w:t>
      </w:r>
      <w:r>
        <w:rPr>
          <w:rStyle w:val="Emphasis"/>
        </w:rPr>
        <w:t>In a society where women are already extremely vulnerable because discriminatory laws are pervasive in the legal system, we cannot afford to allow further erosions to women’s rights</w:t>
      </w:r>
      <w:r>
        <w:rPr>
          <w:sz w:val="12"/>
        </w:rPr>
        <w:t xml:space="preserve">,” she said. It remains unclear whether the Houthis aim to bring in strict controls over women. However, the anecdotes suggest that, at least on the rank-and-file level, </w:t>
      </w:r>
      <w:r>
        <w:rPr>
          <w:rStyle w:val="Emphasis"/>
        </w:rPr>
        <w:t xml:space="preserve">Houthis in Sanaa are imposing their own interpretation of how women should live. </w:t>
      </w:r>
      <w:r>
        <w:rPr>
          <w:sz w:val="12"/>
        </w:rPr>
        <w:t xml:space="preserve">At the media studies college in Sanaa University, young women in colorful scarves said how they had started covering up even more because they did not want to be harassed by Houthi guards who stand at the entrance of the university. </w:t>
      </w:r>
      <w:r>
        <w:rPr>
          <w:rStyle w:val="StyleUnderline"/>
        </w:rPr>
        <w:t xml:space="preserve">A senior official at the defense ministry said that just after the Houthis overran the ministry, they stopped a woman typist from coming to work “because she didn’t have a male guardian”. </w:t>
      </w:r>
      <w:r>
        <w:rPr>
          <w:sz w:val="12"/>
        </w:rPr>
        <w:t xml:space="preserve">Two police officers said </w:t>
      </w:r>
      <w:r>
        <w:rPr>
          <w:rStyle w:val="StyleUnderline"/>
        </w:rPr>
        <w:t>women have been detained by Houthis for mingling with men in public who are not direct relatives</w:t>
      </w:r>
      <w:r>
        <w:rPr>
          <w:sz w:val="12"/>
        </w:rPr>
        <w:t>. “In early December, armed Houthis brought in a woman in her 30s and put her in detention because she was in a car with a man she shouldn’t have been with,” one of the officers told Reuters.</w:t>
      </w:r>
    </w:p>
    <w:p w14:paraId="5A8A343D" w14:textId="77777777" w:rsidR="004133BF" w:rsidRDefault="004133BF" w:rsidP="004133BF">
      <w:pPr>
        <w:pStyle w:val="Heading3"/>
      </w:pPr>
      <w:r>
        <w:t xml:space="preserve">Alt Causes to Gendered Violence – Saudi </w:t>
      </w:r>
    </w:p>
    <w:p w14:paraId="0302EB4C" w14:textId="77777777" w:rsidR="004133BF" w:rsidRDefault="004133BF" w:rsidP="004133BF">
      <w:pPr>
        <w:pStyle w:val="Heading4"/>
        <w:rPr>
          <w:bCs/>
          <w:szCs w:val="26"/>
        </w:rPr>
      </w:pPr>
      <w:r>
        <w:rPr>
          <w:b w:val="0"/>
          <w:bCs/>
          <w:szCs w:val="26"/>
        </w:rPr>
        <w:t>Saudi alone has terrible human rights</w:t>
      </w:r>
    </w:p>
    <w:p w14:paraId="2209671A" w14:textId="77777777" w:rsidR="004133BF" w:rsidRDefault="004133BF" w:rsidP="004133BF">
      <w:pPr>
        <w:rPr>
          <w:rFonts w:eastAsiaTheme="minorEastAsia" w:cstheme="minorBidi"/>
          <w:szCs w:val="24"/>
        </w:rPr>
      </w:pPr>
      <w:r>
        <w:rPr>
          <w:b/>
          <w:bCs/>
        </w:rPr>
        <w:t>Dixon ’18</w:t>
      </w:r>
      <w:r>
        <w:t xml:space="preserve"> (Rodney Dixon, international human rights lawyer, “The world can no longer ignore Saudi Arabia’s human rights abuses”, The Guardian, 10/15/18, https://www.theguardian.com/commentisfree/2018/oct/15/saudi-arabia-human-rights-jamal-khashoggi-disappearance)Q</w:t>
      </w:r>
    </w:p>
    <w:p w14:paraId="5DC51588" w14:textId="77777777" w:rsidR="004133BF" w:rsidRDefault="004133BF" w:rsidP="004133BF">
      <w:r>
        <w:rPr>
          <w:rStyle w:val="StyleUnderline"/>
        </w:rPr>
        <w:t>For the dozens of women and other activists arrested in Saudi Arabia this past year alone</w:t>
      </w:r>
      <w:r>
        <w:t xml:space="preserve">, Jamal Khashoggi’s disappearance last week at the Saudi Embassy in Istanbul will not have come as a surprise. For those who have been able to leave the kingdom after speaking out, meanwhile, it has now become overwhelmingly clear that even on the outside they need to be extremely careful. </w:t>
      </w:r>
      <w:r>
        <w:rPr>
          <w:rStyle w:val="StyleUnderline"/>
        </w:rPr>
        <w:t>The regime has a knack for using threats against family members as leverage in return for silence; these threats have taken on a new, alarming meaning.</w:t>
      </w:r>
    </w:p>
    <w:p w14:paraId="6CD7DF04" w14:textId="77777777" w:rsidR="004133BF" w:rsidRDefault="004133BF" w:rsidP="004133BF">
      <w:r>
        <w:t>The thoroughness of the Saudi regime in silencing opponents has significantly increased since Crown Prince Mohammed bin Salman came to power in 2017. I investigated this increase in detentions in a report I co-authored in January this year.</w:t>
      </w:r>
    </w:p>
    <w:p w14:paraId="309389C6" w14:textId="77777777" w:rsidR="004133BF" w:rsidRDefault="004133BF" w:rsidP="004133BF">
      <w:r>
        <w:t xml:space="preserve">We were requested by the families of some of those detained to release our findings in an attempt to get governments and the United Nations to act to have them released. </w:t>
      </w:r>
      <w:r>
        <w:rPr>
          <w:rStyle w:val="StyleUnderline"/>
        </w:rPr>
        <w:t>The report found that more than 60 perceived opponents of the Saudi government had been arrested – including prominent human rights defenders – in a major crackdown by the Saudi authorities.</w:t>
      </w:r>
      <w:r>
        <w:t xml:space="preserve"> To date, no concrete steps have been taken to free them. They remain detained, with the exact whereabouts of many still unknown.</w:t>
      </w:r>
    </w:p>
    <w:p w14:paraId="27194B5F" w14:textId="77777777" w:rsidR="004133BF" w:rsidRDefault="004133BF" w:rsidP="004133BF">
      <w:r>
        <w:t>This was followed in May by the targeting of well-known female activists who had long been campaigning for women’s rights in Saudi Arabia, including the right to drive. In June, just before the world hailed the lifting of the ban on women driving as a key sign that Bin Salman was “reforming” the kingdom, over a dozen of these activists were imprisoned. More arrests followed, including that of Samar Badawi – a recipient of the US International Women of Courage award – in early August.</w:t>
      </w:r>
    </w:p>
    <w:p w14:paraId="106D3835" w14:textId="77777777" w:rsidR="004133BF" w:rsidRDefault="004133BF" w:rsidP="004133BF">
      <w:r>
        <w:rPr>
          <w:rStyle w:val="StyleUnderline"/>
        </w:rPr>
        <w:t>Those arrested have all been smeared and labelled as “traitors”. They face trial and long prison sentences on bogus “security” charges that are completely unsubstantiated.</w:t>
      </w:r>
      <w:r>
        <w:t xml:space="preserve"> Their situation is profoundly desperate and hopeless. It is scandalous that so little has been done to end their detentions. They are plainly unlawful and contrary to all well-established international standards.</w:t>
      </w:r>
    </w:p>
    <w:p w14:paraId="491201AD" w14:textId="77777777" w:rsidR="004133BF" w:rsidRDefault="004133BF" w:rsidP="004133BF">
      <w:r>
        <w:rPr>
          <w:rStyle w:val="StyleUnderline"/>
        </w:rPr>
        <w:t xml:space="preserve">Other female activists from Saudi Arabia who have managed to escape arrest have explained to me that they cannot speak out and be named in articles such as this one for fear of retribution. </w:t>
      </w:r>
      <w:r>
        <w:t>They have asked me as a lawyer representing Saudi victims to promote their voices, which are constantly silenced by their state, and to support their efforts for more rights in their own community.</w:t>
      </w:r>
    </w:p>
    <w:p w14:paraId="52D71B12" w14:textId="77777777" w:rsidR="004133BF" w:rsidRDefault="004133BF" w:rsidP="004133BF">
      <w:pPr>
        <w:rPr>
          <w:rStyle w:val="StyleUnderline"/>
        </w:rPr>
      </w:pPr>
      <w:r>
        <w:t xml:space="preserve">One has expressed her deep frustration at the double standards of many governments: </w:t>
      </w:r>
      <w:r>
        <w:rPr>
          <w:rStyle w:val="StyleUnderline"/>
        </w:rPr>
        <w:t>“They talk of the importance of women being equal, and being respected in the workplace, but when women are thrown in prison, and discriminated against in the most blatant ways possible by a regime who they regard as an ally and make huge profits from, they suddenly fall silent and lose their courage.”</w:t>
      </w:r>
    </w:p>
    <w:p w14:paraId="2136577C" w14:textId="77777777" w:rsidR="004133BF" w:rsidRDefault="004133BF" w:rsidP="004133BF">
      <w:r>
        <w:t>Another has said: “I am at a total loss as to why world leaders will not stand up for women who have sacrificed everything for freedom; their bravery should embarrass the cowardice of politicians and businessmen who continue to deal with the Saudi authorities as though all is normal.”</w:t>
      </w:r>
    </w:p>
    <w:p w14:paraId="3CC6F0A3" w14:textId="77777777" w:rsidR="004133BF" w:rsidRDefault="004133BF" w:rsidP="004133BF">
      <w:r>
        <w:t>At an event in Washington DC last week, aimed at questioning the idea that there was any kind of reform happening in Saudi Arabia, experts and human rights lawyers were making these exact points to the US government and policymakers. The timing was eerily telling: the event took place at the same time as the news broke about Khashoggi, who was also meant to have been speaking.</w:t>
      </w:r>
    </w:p>
    <w:p w14:paraId="370A66B8" w14:textId="77777777" w:rsidR="004133BF" w:rsidRDefault="004133BF" w:rsidP="004133BF">
      <w:pPr>
        <w:rPr>
          <w:u w:val="single"/>
        </w:rPr>
      </w:pPr>
      <w:r>
        <w:rPr>
          <w:u w:val="single"/>
        </w:rPr>
        <w:t>For all the very worst reasons, the international profile of his appalling case has further shone light on the plight of the women languishing in jail in Saudi Arabia. Their families and friends are understandably petrified that the same fate awaits them. They believe that this is a regime capable of carrying out the most deplorable crimes.</w:t>
      </w:r>
    </w:p>
    <w:p w14:paraId="251381F4" w14:textId="77777777" w:rsidR="004133BF" w:rsidRDefault="004133BF" w:rsidP="004133BF">
      <w:r>
        <w:t>As a result of Khashoggi’s disappearance, there is now some hope that the international community will have to take decisive action to halt Saudi Arabia’s apparent campaign to eliminate any and all dissent. World leaders cannot leave these women without hope and at the mercy of rulers without any evident scruples; they should not be blinded by the lucrative contracts on offer from those who oppress.</w:t>
      </w:r>
    </w:p>
    <w:p w14:paraId="786D30B3" w14:textId="77777777" w:rsidR="004133BF" w:rsidRDefault="004133BF" w:rsidP="004133BF">
      <w:r>
        <w:t>Maybe now, political leaders and the business sector will have the will and courage to stand up together for the countless women wrongly imprisoned. It is a most opportune time to get them released and to secure their well-being.</w:t>
      </w:r>
    </w:p>
    <w:p w14:paraId="0FF232AC" w14:textId="77777777" w:rsidR="004133BF" w:rsidRDefault="004133BF" w:rsidP="004133BF">
      <w:pPr>
        <w:pStyle w:val="Heading4"/>
        <w:rPr>
          <w:bCs/>
          <w:szCs w:val="26"/>
        </w:rPr>
      </w:pPr>
      <w:r>
        <w:rPr>
          <w:b w:val="0"/>
          <w:bCs/>
          <w:szCs w:val="26"/>
        </w:rPr>
        <w:t>UN agrees</w:t>
      </w:r>
    </w:p>
    <w:p w14:paraId="598EBCD6" w14:textId="77777777" w:rsidR="004133BF" w:rsidRDefault="004133BF" w:rsidP="004133BF">
      <w:pPr>
        <w:rPr>
          <w:rFonts w:eastAsiaTheme="minorEastAsia" w:cstheme="minorBidi"/>
          <w:szCs w:val="24"/>
        </w:rPr>
      </w:pPr>
      <w:r>
        <w:rPr>
          <w:b/>
          <w:bCs/>
        </w:rPr>
        <w:t>Cumming-Bruce 3/7</w:t>
      </w:r>
      <w:r>
        <w:t>/19</w:t>
      </w:r>
      <w:r>
        <w:rPr>
          <w:b/>
          <w:bCs/>
        </w:rPr>
        <w:t xml:space="preserve"> </w:t>
      </w:r>
      <w:r>
        <w:t xml:space="preserve">(Nick Cumming-Bruce, reporter for The New York Times from Geneva, mainly covering the United Nations, human rights and international humanitarian organizations based there, “Saudi Arabia Rebuked for First Time by Fellow Members of U.N. Rights Council”, New York Times, 3/7/19, </w:t>
      </w:r>
      <w:hyperlink r:id="rId56" w:history="1">
        <w:r>
          <w:rPr>
            <w:rStyle w:val="Hyperlink"/>
          </w:rPr>
          <w:t>https://www.nytimes.com/2019/03/07/world/middleeast/saudi-arabia-human-rights-abuses.html</w:t>
        </w:r>
      </w:hyperlink>
      <w:r>
        <w:t>) Q</w:t>
      </w:r>
    </w:p>
    <w:p w14:paraId="53EF3B1A" w14:textId="77777777" w:rsidR="004133BF" w:rsidRDefault="004133BF" w:rsidP="004133BF">
      <w:pPr>
        <w:rPr>
          <w:rStyle w:val="StyleUnderline"/>
        </w:rPr>
      </w:pPr>
      <w:r>
        <w:t xml:space="preserve">GENEVA — Dozens of Western countries rebuked Saudi Arabia for its aggressive crackdown on free expression in a landmark initiative on Thursday in the United Nations’ top human rights body. </w:t>
      </w:r>
      <w:r>
        <w:rPr>
          <w:rStyle w:val="StyleUnderline"/>
        </w:rPr>
        <w:t>It was the first time states had ever confronted the kingdom over its human rights record in the United Nations Human Rights Council, where Saudi Arabia is one of 47 members.</w:t>
      </w:r>
      <w:r>
        <w:t xml:space="preserve"> The rebuke came in a statement signed by 36 nations — including every member of the European Union — that condemned Saudi Arabia’s “continuing arrests and arbitrary detentions of human rights defenders” and its use of counterterrorism laws to silence peaceful dissent. </w:t>
      </w:r>
      <w:r>
        <w:rPr>
          <w:rStyle w:val="StyleUnderline"/>
        </w:rPr>
        <w:t>The statement pointed in particular to the treatment of Saudi women who have challenged the kingdom’s strict rules.</w:t>
      </w:r>
      <w:r>
        <w:t xml:space="preserve"> The nations also called on Saudi Arabia to cooperate fully with investigations into the death of Jamal Khashoggi, the Washington Post columnist who was killed at the Saudi Consulate in Istanbul. </w:t>
      </w:r>
      <w:r>
        <w:rPr>
          <w:rStyle w:val="StyleUnderline"/>
        </w:rPr>
        <w:t xml:space="preserve">“Those responsible must be held to account,” they said. The statement drew applause from human rights groups, which said it broke Saudi Arabia’s apparent impunity from condemnation in the council. </w:t>
      </w:r>
      <w:r>
        <w:t xml:space="preserve">“It sends a strong signal that Saudi Arabia is not untouchable, and that council members should be held to a higher level of scrutiny,” said Salma El Hosseiny, an advocate for the Geneva-based International Service for Human Rights. Led by Iceland, which occupies the Human Rights Council seat vacated by the United States when it quit the body last year, the states urged Saudi Arabia to release all those held for exercising their right to protest. It specifically named 10 people, all arrested last year in a crackdown that started shortly before Saudi Arabia introduced reforms allowing women to drive: Loujain Al-Hathloul, Eman Al-Nafjan, Aziza Al-Yousef, Nassima Al-Sadah, Samar Badawi, Nouf Abdelaziz, Hatoon Al-Fassi, Mohammed Al-Bajadi, Amal Al-Harbi and Shadan al-Anezi. Saudi interrogators have reportedly tortured at least four of the women with electric shocks, and by whipping their thighs and sexually harassing and assaulting them, Human Rights Watch said in a statement on Thursday. The nations’ statement said, “We call on Saudi Arabia to take meaningful steps to ensure that all members of the public, including human rights defenders and journalists, can freely and fully exercise their rights to freedoms of expression, opinion and association, including online, without fear of reprisals.” </w:t>
      </w:r>
      <w:r>
        <w:rPr>
          <w:rStyle w:val="StyleUnderline"/>
        </w:rPr>
        <w:t>The rebuke also signaled the enduring international outrage over the murder of Mr. Khashoggi six months after Saudi agents killed and dismembered him at the consulate.</w:t>
      </w:r>
      <w:r>
        <w:t xml:space="preserve"> The Saudi authorities have charged 11 people in the case, but it has denied American intelligence reports that Crown Prince Mohammed bin Salman ordered the killing. The 36 nations that backed the rebuke, among them Australia and Canada, urged Saudi Arabia to cooperate with an inquiry into the murder led by a United Nations expert, Agnès Callamard. She is to submit her findings to the Human Rights Council in June. “The circumstances of Mr. Khashoggi’s death reaffirm the need to protect journalists and to uphold the right to freedom of expression around the world,” the statement said. Though the 28 members of the European Union spoke with one voice Thursday in the council to condemn Saudi human rights abuses, the bloc’s leaders in Brussels backed away from a proposal to blacklist the kingdom over accusations that it helps fund terrorism and launders money. European lawmakers said last month they planned to expand a list of states seen as weak when it comes to cracking down on tainted money, proposing to add Saudi Arabia, Nigeria and Panama, among others, to a roster that already included countries such as North Korea, Iran, Iraq, Ethiopia and Afghanistan. The United States Treasury Department sharply criticized the proposed expansion, which extended to four American jurisdictions: American Samoa, the United States Virgin Islands, Guam and Puerto Rico. </w:t>
      </w:r>
      <w:r>
        <w:rPr>
          <w:rStyle w:val="StyleUnderline"/>
        </w:rPr>
        <w:t>The European Union said Thursday that its members had unanimously rejected the list on the grounds that it had not been produced “in a transparent manner that incentivized states to take decisive action” and had not respected their right to be heard.</w:t>
      </w:r>
    </w:p>
    <w:p w14:paraId="1BBB3ABA" w14:textId="77777777" w:rsidR="004133BF" w:rsidRDefault="004133BF" w:rsidP="004133BF">
      <w:pPr>
        <w:pStyle w:val="Heading4"/>
        <w:rPr>
          <w:bCs/>
          <w:szCs w:val="26"/>
        </w:rPr>
      </w:pPr>
      <w:r>
        <w:rPr>
          <w:b w:val="0"/>
          <w:bCs/>
          <w:szCs w:val="26"/>
        </w:rPr>
        <w:t>arms are not key - core guardianship structure creates abuse</w:t>
      </w:r>
    </w:p>
    <w:p w14:paraId="78C8A2B8" w14:textId="77777777" w:rsidR="004133BF" w:rsidRDefault="004133BF" w:rsidP="004133BF">
      <w:pPr>
        <w:rPr>
          <w:rFonts w:eastAsiaTheme="minorEastAsia" w:cstheme="minorBidi"/>
          <w:szCs w:val="24"/>
        </w:rPr>
      </w:pPr>
      <w:r>
        <w:rPr>
          <w:b/>
          <w:bCs/>
        </w:rPr>
        <w:t>Kader ’16</w:t>
      </w:r>
      <w:r>
        <w:t xml:space="preserve"> (Farah Kader, Advocacy Fellow for Americans for Democracy and Human Rights in Bahrain, “Saudi Arabia fails to address the root of its domestic abuse problem”, Americans for Democracy and Human Rights in Bahrain, 7/25/16, https://www.adhrb.org/2016/07/saudi-arabia-fails-address-root-domestic-abuse-problem/)Q</w:t>
      </w:r>
    </w:p>
    <w:p w14:paraId="4417730A" w14:textId="77777777" w:rsidR="004133BF" w:rsidRDefault="004133BF" w:rsidP="004133BF">
      <w:r>
        <w:t>In 2015, Saudi Arabia’s Justice Ministry stated that its courts saw 8,016 domestic violence cases in a one-year period. The majority of these cases were reported in Riyadh, Mekkah, and the Eastern Province, and included reports of psychological and physical abuse of both women and children. Because so many cases of domestic violence go unreported, it is difficult to know the actual rate of abuse in Saudi Arabia. The U.S. State Department has estimated that 16 to 50 percent of Saudi wives suffer from some kind of domestic abuse.</w:t>
      </w:r>
    </w:p>
    <w:p w14:paraId="52A52CC2" w14:textId="77777777" w:rsidR="004133BF" w:rsidRDefault="004133BF" w:rsidP="004133BF">
      <w:r>
        <w:t>With the widespread use of online media to disseminate information, several Saudi women have received global attention for speaking out against domestic violence. In 2004, a Saudi newscaster named Rania al-Baz was severely beaten by her husband and had to be hospitalized. She published photos of her injuries, sparking outrage and enabling public discussion about domestic abuse problems in the kingdom. Additionally, the legal proceedings of Samar Badawi were heavily publicized for exposing the male guardianship system’s failure to protect women from their abusive spouses or relatives.</w:t>
      </w:r>
    </w:p>
    <w:p w14:paraId="25B2FE6C" w14:textId="77777777" w:rsidR="004133BF" w:rsidRDefault="004133BF" w:rsidP="004133BF">
      <w:r>
        <w:t>As a result of this recent push for women’s rights, the Saudi government has taken some steps to criminalize and reduce violence against women. In 2005, a royal decree established the National Family Safety Program (NFSP) to raise awareness for domestic violence and provide assistance to victims. In 2014, US President Barack Obama presented the NFSP’s founder, Dr. Maha al-Muneef, with the State Department’s International Women of Courage award for her work to assist victims of domestic violence in Saudi Arabia and to advocate for stronger legal protections against abuse.</w:t>
      </w:r>
    </w:p>
    <w:p w14:paraId="5ED736F2" w14:textId="77777777" w:rsidR="004133BF" w:rsidRDefault="004133BF" w:rsidP="004133BF">
      <w:r>
        <w:t>Dr. Al-Muneef also served as an advisor to the kingdom’s Shura Council when, in 2013, the Council of Ministers enacted the Regulation to Protect Against Abuse. This law defines domestic violence and sets the penalty for crimes of domestic violence between one month and a year in prison, and/or up to 13,300 USD in fines. It also allows women to make complaints about abuse or domestic violence without the approval of their guardians.</w:t>
      </w:r>
    </w:p>
    <w:p w14:paraId="0163C739" w14:textId="77777777" w:rsidR="004133BF" w:rsidRDefault="004133BF" w:rsidP="004133BF">
      <w:r>
        <w:rPr>
          <w:u w:val="single"/>
        </w:rPr>
        <w:t>While the Regulation to Protect Against Abuse marks legislative progress toward combating violence against women, the fact that Saudi laws are not codified undermines its efficacy. Furthermore, Saudi judges are exclusively male, and they are afforded wide latitude in determining whether an act constitutes criminal abuse or domestic violence.</w:t>
      </w:r>
      <w:r>
        <w:t xml:space="preserve"> Moreover, as of 2015, the law had yet to be fully implemented, and it is unclear what mechanisms and regulations will be established to ensure its full application.</w:t>
      </w:r>
    </w:p>
    <w:p w14:paraId="6BDE78FF" w14:textId="77777777" w:rsidR="004133BF" w:rsidRDefault="004133BF" w:rsidP="004133BF">
      <w:r>
        <w:t>Recent research shows that more trustworthy social services for abused women are critically needed. In 2008, a prime ministerial decree ordered the expansion of “social protection units,” or women’s shelters, in several large Saudi cities.</w:t>
      </w:r>
    </w:p>
    <w:p w14:paraId="50D4BDAE" w14:textId="77777777" w:rsidR="004133BF" w:rsidRDefault="004133BF" w:rsidP="004133BF">
      <w:r>
        <w:rPr>
          <w:u w:val="single"/>
        </w:rPr>
        <w:t>Despite these technical improvements, however, the core guardianship structure driving discrimination and violence against women remains in place.</w:t>
      </w:r>
      <w:r>
        <w:t xml:space="preserve"> In 2000, the government ratified the Convention on the Elimination of all Forms of Discrimination Against Women (CEDAW) with broad reservations that allow it to retain </w:t>
      </w:r>
      <w:r>
        <w:rPr>
          <w:u w:val="single"/>
        </w:rPr>
        <w:t>the guardianship system and prevent women from obtaining equal personal status rights as men</w:t>
      </w:r>
      <w:r>
        <w:t xml:space="preserve">. According to a new report from Human Rights Watch (HRW), </w:t>
      </w:r>
      <w:r>
        <w:rPr>
          <w:u w:val="single"/>
        </w:rPr>
        <w:t>women in social protection units generally are barred from leaving these facilities without a guardian or mahram to receive them</w:t>
      </w:r>
      <w:r>
        <w:t>. HRW interviews revealed that a shelter releasing a woman to family members does not necessarily ensure her safety.</w:t>
      </w:r>
    </w:p>
    <w:p w14:paraId="0C7DA8EF" w14:textId="77777777" w:rsidR="004133BF" w:rsidRDefault="004133BF" w:rsidP="004133BF">
      <w:pPr>
        <w:rPr>
          <w:u w:val="single"/>
        </w:rPr>
      </w:pPr>
      <w:r>
        <w:rPr>
          <w:u w:val="single"/>
        </w:rPr>
        <w:t>Women in the country are still reluctant to report abuse for fear of social stigma or retaliation from family members, who often happen to be the abusers. The authorities continue to refuse service to women at police stations and informally request the permission of their guardians.</w:t>
      </w:r>
    </w:p>
    <w:p w14:paraId="4BC6A1CE" w14:textId="77777777" w:rsidR="004133BF" w:rsidRDefault="004133BF" w:rsidP="004133BF">
      <w:r>
        <w:t xml:space="preserve">With men being the most common perpetrators of domestic violence, it is important to assess the role of male guardians in cases of abuse. </w:t>
      </w:r>
      <w:r>
        <w:rPr>
          <w:u w:val="single"/>
        </w:rPr>
        <w:t>It has been argued that the demasculinization associated with the “occupier presence” has manifested physically in the form of domestic violence.</w:t>
      </w:r>
      <w:r>
        <w:t xml:space="preserve"> Researchers believe that this is often felt by men under authoritarian governments, or in areas of armed conflict, with little opportunity for socioeconomic advancement. </w:t>
      </w:r>
      <w:r>
        <w:rPr>
          <w:u w:val="single"/>
        </w:rPr>
        <w:t>To regain a sense of traditional masculinity, which is generally linked to domination and power, men may turn to oppressing the women in their homes with more physical and psychological violence.</w:t>
      </w:r>
    </w:p>
    <w:p w14:paraId="1E3A3288" w14:textId="77777777" w:rsidR="004133BF" w:rsidRDefault="004133BF" w:rsidP="004133BF">
      <w:r>
        <w:t>Divisive rhetoric by from government officials, religious clerics, and judges in the region further perpetuates these notions of female inferiority. Saudi Arabia convicts individuals of “moral crimes,” including sexual relations outside of marriage. The criminalization of these personal activities violates international human rights standards, and moral crimes disproportionately punish women who break gender norms.</w:t>
      </w:r>
    </w:p>
    <w:p w14:paraId="39B144F4" w14:textId="77777777" w:rsidR="004133BF" w:rsidRDefault="004133BF" w:rsidP="004133BF">
      <w:pPr>
        <w:rPr>
          <w:u w:val="single"/>
        </w:rPr>
      </w:pPr>
      <w:r>
        <w:t xml:space="preserve">Saudi legislation defining domestic violence for the first time in the kingdom’s history, as well as the semi-governmental National Safety Family Program, have had some success raising awareness and providing services for victims of abuse. </w:t>
      </w:r>
      <w:r>
        <w:rPr>
          <w:u w:val="single"/>
        </w:rPr>
        <w:t>However, structural inequalities within the Saudi legal framework, specifically the male guardianship system, continue to subvert attempts to criminalize domestic violence. Continued failure to address the root causes of violence against women at a systemic level will proceed to undercut women’s rights advocacy efforts in Saudi Arabia.</w:t>
      </w:r>
    </w:p>
    <w:p w14:paraId="60AF0B4C" w14:textId="77777777" w:rsidR="004133BF" w:rsidRDefault="004133BF" w:rsidP="004133BF">
      <w:pPr>
        <w:pStyle w:val="Heading4"/>
        <w:rPr>
          <w:bCs/>
          <w:szCs w:val="26"/>
        </w:rPr>
      </w:pPr>
      <w:r>
        <w:rPr>
          <w:b w:val="0"/>
          <w:bCs/>
          <w:szCs w:val="26"/>
        </w:rPr>
        <w:t>saudi social structure reinforces gendered violence not the US</w:t>
      </w:r>
    </w:p>
    <w:p w14:paraId="36514777" w14:textId="77777777" w:rsidR="004133BF" w:rsidRDefault="004133BF" w:rsidP="004133BF">
      <w:pPr>
        <w:rPr>
          <w:rFonts w:eastAsiaTheme="minorEastAsia" w:cstheme="minorBidi"/>
          <w:szCs w:val="24"/>
        </w:rPr>
      </w:pPr>
      <w:r>
        <w:rPr>
          <w:b/>
          <w:bCs/>
        </w:rPr>
        <w:t>Martel ’18</w:t>
      </w:r>
      <w:r>
        <w:t xml:space="preserve"> (Carlie Martel, professor of practice at the Washington and Lee University School of Law in 2013-15, masters’ degree in international human rights law from the London School of Economics, served in lead roles in Senate investigations as counsel to the Homeland Security and Government Affairs Committee, part of the Committee investigation team on the 2009 Ft. Hood shootings and led a subcommittee investigation of the response to Hurricane Katrina, participated in planning a non-profit inquiry on national security detainee policy. Charlie has represented refugees seeking asylum in the U.S. and Greece, “Misogynist Apartheid — Saudi Arabia’s Original Human Rights Sin”, Just Security, 11/13/18, </w:t>
      </w:r>
      <w:hyperlink r:id="rId57" w:history="1">
        <w:r>
          <w:rPr>
            <w:rStyle w:val="Hyperlink"/>
          </w:rPr>
          <w:t>https://www.justsecurity.org/61442/misogynist-apartheid-saudi-arabias-original-human-rights-sin/</w:t>
        </w:r>
      </w:hyperlink>
      <w:r>
        <w:t>)</w:t>
      </w:r>
    </w:p>
    <w:p w14:paraId="672F6670" w14:textId="77777777" w:rsidR="004133BF" w:rsidRDefault="004133BF" w:rsidP="004133BF">
      <w:r>
        <w:t>The murderous brutality of the Saudi regime is rightly condemned for the killing and dismembering of courageous dissident journalist Jamal Khashoggi and the merciless Saudi war in Yemen. Many observers correctly call for the U.S. to reform or even end its alliance with the Saudi government unless there is accountability and justice for Khashoggi’s murder and an end to the Yemen conflict that is causing one of the world’s worst humanitarian catastrophes. Yet the Saudi crime with the greatest number of victims — the state-sanctioned repression of more than 15 million Saudi women and girls — is almost never included in the list of Saudi human rights atrocities that must end. All too often, the suffocation of women’s rights is treated as an issue that may be important enough to mention but not important enough to be stopped.</w:t>
      </w:r>
    </w:p>
    <w:p w14:paraId="2079B819" w14:textId="77777777" w:rsidR="004133BF" w:rsidRDefault="004133BF" w:rsidP="004133BF">
      <w:pPr>
        <w:rPr>
          <w:rStyle w:val="StyleUnderline"/>
        </w:rPr>
      </w:pPr>
      <w:r>
        <w:t xml:space="preserve">How bad is it? Saudi women are not free to go where they want to go and do what they want to do without permission from a male. </w:t>
      </w:r>
      <w:r>
        <w:rPr>
          <w:rStyle w:val="StyleUnderline"/>
        </w:rPr>
        <w:t>Saudi male “guardianship” laws for women require that every woman have a male guardian, and that women get permission from men (or boys, because male children can be guardians) for everyday activities — college, work, travel, marriage. A divorced or widowed woman can be ruled by a son who can refuse to let her remarry.</w:t>
      </w:r>
    </w:p>
    <w:p w14:paraId="78984FA6" w14:textId="77777777" w:rsidR="004133BF" w:rsidRDefault="004133BF" w:rsidP="004133BF">
      <w:r>
        <w:t xml:space="preserve">The U.S. State Department concluded that the Saudi system caused “violence and official discrimination against women” and that courts are “occasionally upholding a guardian’s right to obedience from his female dependents.” </w:t>
      </w:r>
      <w:r>
        <w:rPr>
          <w:rStyle w:val="StyleUnderline"/>
        </w:rPr>
        <w:t>A woman can go to jail for disobeying a man, and a man can report a woman if she ventures out without permission.</w:t>
      </w:r>
      <w:r>
        <w:t xml:space="preserve"> This stifles political dissent as well as women’s freedom — a women’s rights activist was imprisoned in 2017 for three months for leaving her house without her male guardian’s approval.</w:t>
      </w:r>
    </w:p>
    <w:p w14:paraId="063498D5" w14:textId="77777777" w:rsidR="004133BF" w:rsidRDefault="004133BF" w:rsidP="004133BF">
      <w:r>
        <w:rPr>
          <w:rStyle w:val="StyleUnderline"/>
        </w:rPr>
        <w:t>There are no women judges in Saudi Arabia, of course, and Saudi law requires judges to give women’s testimony half the weight of men.</w:t>
      </w:r>
      <w:r>
        <w:t xml:space="preserve"> The 22 percent of Saudi women who work is among the world’s lowest (placing the country just above war-torn nations like Syria and Yemen). That so few Saudi women work is unsurprising given how much permission they need for daily activities.</w:t>
      </w:r>
    </w:p>
    <w:p w14:paraId="2AD7CADE" w14:textId="77777777" w:rsidR="004133BF" w:rsidRDefault="004133BF" w:rsidP="004133BF">
      <w:r>
        <w:t xml:space="preserve">Saudi sexism leads to physical violence, too. Human rights groups and the U.S. State Department agree that </w:t>
      </w:r>
      <w:r>
        <w:rPr>
          <w:rStyle w:val="StyleUnderline"/>
        </w:rPr>
        <w:t>Saudi women are inadequately protected against sexual and other violence</w:t>
      </w:r>
      <w:r>
        <w:t>. A United Nations report blamed violence against women on male guardianship and gender segregation, which limit women’s ability to escape or report violence.</w:t>
      </w:r>
    </w:p>
    <w:p w14:paraId="338E75EC" w14:textId="77777777" w:rsidR="004133BF" w:rsidRDefault="004133BF" w:rsidP="004133BF">
      <w:r>
        <w:rPr>
          <w:rStyle w:val="StyleUnderline"/>
        </w:rPr>
        <w:t>Saudi women are equal to men in one terrible way — the regime will kill them or throw them in prison when they have the courage to speak out for human rights.</w:t>
      </w:r>
      <w:r>
        <w:t xml:space="preserve"> Israa al-Ghomghan, a female activist, is sentenced to beheading for protesting in marches and on social media. </w:t>
      </w:r>
      <w:r>
        <w:rPr>
          <w:u w:val="single"/>
        </w:rPr>
        <w:t>Many Saudi women who led the successful campaign for the right to drive—and who call for more sweeping reform to give women full equality – are themselves jailed.</w:t>
      </w:r>
    </w:p>
    <w:p w14:paraId="7B4EBF50" w14:textId="77777777" w:rsidR="004133BF" w:rsidRDefault="004133BF" w:rsidP="004133BF">
      <w:r>
        <w:t>Here is how some victims of Saudi apartheid described it to the New York Times:</w:t>
      </w:r>
    </w:p>
    <w:p w14:paraId="170E6570" w14:textId="77777777" w:rsidR="004133BF" w:rsidRDefault="004133BF" w:rsidP="004133BF">
      <w:r>
        <w:t>“My experience as a female is very sad. I cannot go out of the house unless my older brother gives me permission, as if I were a prisoner.”</w:t>
      </w:r>
    </w:p>
    <w:p w14:paraId="1E563974" w14:textId="77777777" w:rsidR="004133BF" w:rsidRDefault="004133BF" w:rsidP="004133BF">
      <w:r>
        <w:t>“I am subjected to violence and beatings and am denied the most basic rights, including the ability to go to a hospital. I have been insulted and cursed in ways that are anathema to Islam.</w:t>
      </w:r>
    </w:p>
    <w:p w14:paraId="6CE6E0B8" w14:textId="77777777" w:rsidR="004133BF" w:rsidRDefault="004133BF" w:rsidP="004133BF">
      <w:r>
        <w:t>“I have been denied the opportunity to study or work. I am forced to wear the black abaya and to cover my face and eyes. I am forced to remain inside the house. I am prevented from going out even to buy my essential needs.”</w:t>
      </w:r>
    </w:p>
    <w:p w14:paraId="7047DAEB" w14:textId="77777777" w:rsidR="004133BF" w:rsidRDefault="004133BF" w:rsidP="004133BF">
      <w:r>
        <w:t>“Only in this room I am allowed to do what I want to do . . . My father owns me.”</w:t>
      </w:r>
    </w:p>
    <w:p w14:paraId="0FA64EC1" w14:textId="77777777" w:rsidR="004133BF" w:rsidRDefault="004133BF" w:rsidP="004133BF">
      <w:r>
        <w:t>“I don’t remember the last time that I saw the light of the outside world. I am giving myself one year. If life doesn’t change, there is no solution except suicide, as many other girls have done.”</w:t>
      </w:r>
    </w:p>
    <w:p w14:paraId="7A27EC72" w14:textId="77777777" w:rsidR="004133BF" w:rsidRDefault="004133BF" w:rsidP="004133BF">
      <w:r>
        <w:t>To call this gender apartheid is too polite. The Saudi system is misogynist apartheid. Yet there is an inexplicable silence about Saudi suffocation of women’s rights. For example, over two days in the Washington Post, a U.S. Senator, an academic foreign policy expert, and a former senior Bush administration official rightly demanded accountability and action against the Saudi government for human rights atrocities — without a single mention of its state-sanctioned second-class citizenship for women. A prominent foreign policy commentator, while alluding to the arrests of women’s activists in a link, failed to include in his list of Saudi wrongs the nationwide discrimination and violence against women that the activists were protesting. To be fair, a Washington Post op-ed included discrimination against women among the reasons for ending American deference to Saudi human rights violations.</w:t>
      </w:r>
    </w:p>
    <w:p w14:paraId="68A6C34E" w14:textId="77777777" w:rsidR="004133BF" w:rsidRDefault="004133BF" w:rsidP="004133BF">
      <w:r>
        <w:rPr>
          <w:rStyle w:val="StyleUnderline"/>
        </w:rPr>
        <w:t>The Trump administration will not demand equal rights for women in Saudi Arabia. Trump considers arms trade with the Saudi regime a higher priority than keeping the regime from killing people or suffocating their lives.</w:t>
      </w:r>
      <w:r>
        <w:t xml:space="preserve"> Awful as this is, Trump is not the first American to value Saudi money and oil above human life and moral principle.</w:t>
      </w:r>
    </w:p>
    <w:p w14:paraId="609F64C5" w14:textId="77777777" w:rsidR="004133BF" w:rsidRDefault="004133BF" w:rsidP="004133BF">
      <w:r>
        <w:t>Leaving Trump aside, other Americans — Congress, human rights groups, and citizens — should demand that the Saudi regime honor women’s rights and aspirations. This would benefit Saudi society as much as the women who live in it by tapping their enormous talent and potential.</w:t>
      </w:r>
    </w:p>
    <w:p w14:paraId="5DE9C6CF" w14:textId="77777777" w:rsidR="004133BF" w:rsidRDefault="004133BF" w:rsidP="004133BF">
      <w:r>
        <w:t>Some might favor restraint in challenging Saudi repression of women by noting that some Saudi women prefer restrictions on rights and dress. Others may characterize demands for reform and gender equality as colonial-style imposition of Western norms that risk destabilizing a society in which restrictions on women reflect deeply held religious and cultural traditions.</w:t>
      </w:r>
    </w:p>
    <w:p w14:paraId="6C7CECF5" w14:textId="77777777" w:rsidR="004133BF" w:rsidRDefault="004133BF" w:rsidP="004133BF">
      <w:r>
        <w:rPr>
          <w:u w:val="single"/>
        </w:rPr>
        <w:t>But there is nothing about guaranteeing equality that would stop women from dressing conservatively, living restrictively, or even following the direction of men, if some women choose to do so to express their religious or social preferences.</w:t>
      </w:r>
      <w:r>
        <w:t xml:space="preserve"> There are women wearing the hijab in the trendiest neighborhoods in London and others who live very conservative lives all over the world. Equal rights would simply afford women the freedom to make other choices.</w:t>
      </w:r>
    </w:p>
    <w:p w14:paraId="0F9B5337" w14:textId="77777777" w:rsidR="004133BF" w:rsidRDefault="004133BF" w:rsidP="004133BF">
      <w:r>
        <w:t xml:space="preserve">As to cultural-relativist arguments to delay or stop reform completely, these arguments have been made about racial equality in South Africa, democracy in South America, even capitalism in China. Indeed, opponents of civil rights for African Americans criticized the movement for going too fast. </w:t>
      </w:r>
      <w:r>
        <w:rPr>
          <w:rStyle w:val="StyleUnderline"/>
        </w:rPr>
        <w:t>All of these countries managed societal transition that was broad and deep, and so would the Saudis if they had allies at home and abroad in promoting women’s rights.</w:t>
      </w:r>
    </w:p>
    <w:p w14:paraId="54D42126" w14:textId="77777777" w:rsidR="004133BF" w:rsidRDefault="004133BF" w:rsidP="004133BF">
      <w:r>
        <w:t>More than that, it is the right thing to do. Women and girls should not live in a state-constructed prison. The brutal suppression of half the human beings in Saudi Arabia is not a peripheral issue to be put on the back burner. Human rights violations on this scale aren’t usually compartmentalized. It is not surprising that a regime that denies basic human rights to half its citizens will also kill dissident journalists or innocent civilians caught in the crosshairs of its wars.</w:t>
      </w:r>
    </w:p>
    <w:p w14:paraId="6908832C" w14:textId="77777777" w:rsidR="004133BF" w:rsidRDefault="004133BF" w:rsidP="004133BF">
      <w:r>
        <w:t>In the fleeting time when there was hope that Khashoggi had not been killed, one expert rightly wrote, “It is impossible to look away from Khashoggi’s disappearance.” But for decades it has been all too possible for America to look away from the Saudi regime’s marginalization and abuse of women.</w:t>
      </w:r>
    </w:p>
    <w:p w14:paraId="069D1D0F" w14:textId="77777777" w:rsidR="004133BF" w:rsidRDefault="004133BF" w:rsidP="004133BF">
      <w:r>
        <w:t>Not everyone ignores the plight of Saudi women. One observer in America spoke the truth plainly: “Women today should have the same rights as men.” The writer was Jamal Khashoggi. In September 2017, he wrote, “I can speak when so many cannot.” Now that his brave voice has been horrifically silenced, the rest of us should speak for him and for the rights of Saudi women.</w:t>
      </w:r>
    </w:p>
    <w:p w14:paraId="54707568" w14:textId="77777777" w:rsidR="004133BF" w:rsidRDefault="004133BF" w:rsidP="004133BF">
      <w:pPr>
        <w:pStyle w:val="Heading4"/>
        <w:rPr>
          <w:bCs/>
          <w:szCs w:val="26"/>
        </w:rPr>
      </w:pPr>
      <w:r>
        <w:rPr>
          <w:b w:val="0"/>
          <w:bCs/>
          <w:szCs w:val="26"/>
        </w:rPr>
        <w:t>alt cause - culture/religion causes of patriarchy</w:t>
      </w:r>
    </w:p>
    <w:p w14:paraId="7954F005" w14:textId="77777777" w:rsidR="004133BF" w:rsidRDefault="004133BF" w:rsidP="004133BF">
      <w:pPr>
        <w:rPr>
          <w:rFonts w:eastAsiaTheme="minorEastAsia" w:cstheme="minorBidi"/>
          <w:szCs w:val="24"/>
        </w:rPr>
      </w:pPr>
      <w:r>
        <w:rPr>
          <w:b/>
          <w:bCs/>
        </w:rPr>
        <w:t>Malik ’13</w:t>
      </w:r>
      <w:r>
        <w:t xml:space="preserve"> (Nesrine Malik, Guardian columnist, previously worked in emerging markets private equity, “Saudi Arabia's domestic violence law is a first step to changing attitudes”, The Guardian, 8/30/13, https://www.theguardian.com/commentisfree/2013/aug/30/saudi-arabia-ban-domestic-violence)Q</w:t>
      </w:r>
    </w:p>
    <w:p w14:paraId="4A88D678" w14:textId="77777777" w:rsidR="004133BF" w:rsidRDefault="004133BF" w:rsidP="004133BF">
      <w:r>
        <w:t>Earlier this year, a powerful image was circulated in Saudi Arabia. A woman with one black eye stared bleakly out. Underneath her niqabed face was written the simple phrase in Arabic: "And what is hidden is greater", a saying that translates as "the tip of the iceberg". This kicked off "No More Abuse", a campaign to highlight and tackle domestic violence in the country. There was some scepticism about the drive, backed by an official charity, but it seems that it has paid off, culminating in an historic move this week as Saudi Arabia's cabinet passed a legal ban on domestic violence and other forms of abuse against women for the first time in the kingdom's history.</w:t>
      </w:r>
    </w:p>
    <w:p w14:paraId="7E988DBC" w14:textId="77777777" w:rsidR="004133BF" w:rsidRDefault="004133BF" w:rsidP="004133BF">
      <w:pPr>
        <w:rPr>
          <w:rStyle w:val="StyleUnderline"/>
        </w:rPr>
      </w:pPr>
      <w:r>
        <w:rPr>
          <w:u w:val="single"/>
        </w:rPr>
        <w:t xml:space="preserve">The legislation makes sexual violence in the home and the workplace a punishable crime. </w:t>
      </w:r>
      <w:r>
        <w:t xml:space="preserve">Moreover, it provides for shelter for victims of abuse and places the onus on law enforcement agencies to follow up on reports of abuse. It is backed up by a jail sentence and hefty fines. While this is an encouraging move, there are too many ways in which it can be thwarted. Such legislation is only fruitful if backed up by the right attitudes. </w:t>
      </w:r>
      <w:r>
        <w:rPr>
          <w:rStyle w:val="StyleUnderline"/>
        </w:rPr>
        <w:t>The law does not exist in a vacuum: the problem in this instance is that it is a forward step in a country where male guardianship is not only deep rooted in culture, but enshrined in the law.</w:t>
      </w:r>
    </w:p>
    <w:p w14:paraId="3D8264D3" w14:textId="77777777" w:rsidR="004133BF" w:rsidRDefault="004133BF" w:rsidP="004133BF">
      <w:r>
        <w:t xml:space="preserve">The implementation of the law is quite obviously hamstrung by the fact that the ability to report incidents of domestic or sexual abuse is severely limited. </w:t>
      </w:r>
      <w:r>
        <w:rPr>
          <w:u w:val="single"/>
        </w:rPr>
        <w:t>There are overwhelming emotional challenges in the act of defying family and the unfamiliarity of calling the law into the home in a society where the private realm is sacrosanct.</w:t>
      </w:r>
      <w:r>
        <w:t xml:space="preserve"> Ironically, it is probably expat women who will reap more benefit from the law, as they are less constrained by culture and extended family pressures.</w:t>
      </w:r>
    </w:p>
    <w:p w14:paraId="4E62D27C" w14:textId="77777777" w:rsidR="004133BF" w:rsidRDefault="004133BF" w:rsidP="004133BF">
      <w:r>
        <w:t>Then there are the farcical practical limitations of say, actually reporting a father or husband (who make up 90% of abusers in the kingdom) to the police, when they are your guardian and would probably need to drive you there.</w:t>
      </w:r>
    </w:p>
    <w:p w14:paraId="4031C519" w14:textId="77777777" w:rsidR="004133BF" w:rsidRDefault="004133BF" w:rsidP="004133BF">
      <w:r>
        <w:t>There is a fundamental contradiction between trying to protect women, while also entrusting their fates unconditionally and entirely to their male guardians.</w:t>
      </w:r>
    </w:p>
    <w:p w14:paraId="5063390E" w14:textId="77777777" w:rsidR="004133BF" w:rsidRDefault="004133BF" w:rsidP="004133BF">
      <w:r>
        <w:t>However, in general, these difficulties are not peculiar to Saudi society or even conservative cultures. It is challenging to report abuse for similar reasons anywhere in the world. Emotional confusion, fear of reprisal, or social ostracism and the difficulty of producing proof can all conspire to sweep the problem under the carpet. In a way, the cases that are visible or reported even in the west are also, in their own way, "the tip of the iceberg".</w:t>
      </w:r>
    </w:p>
    <w:p w14:paraId="0990BA49" w14:textId="77777777" w:rsidR="004133BF" w:rsidRDefault="004133BF" w:rsidP="004133BF">
      <w:r>
        <w:t>Perhaps we shouldn't fixate on the immediate practical implications of this new law. The hope should be that it will begin to change attitudes. Sometimes the value of a law is in allowing victims to recognise, acknowledge and challenge abusive behaviour. The King Khalid Foundation document that resulted in the new legislation goes into great detail about the unacknowledged levels of domestic and sexual abuse in the country, but goes further in classifying intimidation and emotional torment as abuse, and even outlines protection from abuse as integral to human and citizens' rights.</w:t>
      </w:r>
    </w:p>
    <w:p w14:paraId="10474117" w14:textId="77777777" w:rsidR="004133BF" w:rsidRDefault="004133BF" w:rsidP="004133BF">
      <w:pPr>
        <w:rPr>
          <w:u w:val="single"/>
        </w:rPr>
      </w:pPr>
      <w:r>
        <w:rPr>
          <w:u w:val="single"/>
        </w:rPr>
        <w:t>The issue is not whether victims of abuse will seek redress in a court of law but that they are furnished with the tools and legal framework to recognise and identify all forms of abuse for what they really are. In a culture where so much is falsely justified by religion and custom, where so much self-repression masquerades as honour, such strong language is vital and welcome.</w:t>
      </w:r>
    </w:p>
    <w:p w14:paraId="1898B62C" w14:textId="77777777" w:rsidR="004133BF" w:rsidRDefault="004133BF" w:rsidP="004133BF">
      <w:pPr>
        <w:pStyle w:val="Heading3"/>
      </w:pPr>
      <w:r>
        <w:t>Trump Thumps Modeling</w:t>
      </w:r>
    </w:p>
    <w:p w14:paraId="35916CE8" w14:textId="77777777" w:rsidR="004133BF" w:rsidRDefault="004133BF" w:rsidP="004133BF">
      <w:pPr>
        <w:pStyle w:val="Heading4"/>
        <w:rPr>
          <w:bCs/>
          <w:szCs w:val="26"/>
        </w:rPr>
      </w:pPr>
      <w:r>
        <w:rPr>
          <w:b w:val="0"/>
          <w:bCs/>
          <w:szCs w:val="26"/>
        </w:rPr>
        <w:t xml:space="preserve">Trump thumps FoPo/modeling- he only cares about politics and econ- other countries know </w:t>
      </w:r>
    </w:p>
    <w:p w14:paraId="270BDF98" w14:textId="77777777" w:rsidR="004133BF" w:rsidRDefault="004133BF" w:rsidP="004133BF">
      <w:pPr>
        <w:rPr>
          <w:rFonts w:eastAsiaTheme="minorEastAsia" w:cstheme="minorBidi"/>
          <w:szCs w:val="24"/>
        </w:rPr>
      </w:pPr>
      <w:r>
        <w:rPr>
          <w:rStyle w:val="Style13ptBold"/>
        </w:rPr>
        <w:t>Ward 19</w:t>
      </w:r>
      <w:r>
        <w:t xml:space="preserve"> (Alex Ward@Alexwardvoxalex.Ward@Vox, 7-10-2019, ""Trump is quite easy to buy off": how Trump is putting American foreign policy up for sale," Vox, </w:t>
      </w:r>
      <w:hyperlink r:id="rId58" w:history="1">
        <w:r>
          <w:rPr>
            <w:rStyle w:val="Hyperlink"/>
          </w:rPr>
          <w:t>https://www.vox.com/2019/7/10/20688825/trump-china-trade-saudi-arabia-qatar-sale</w:t>
        </w:r>
      </w:hyperlink>
      <w:r>
        <w:t xml:space="preserve">) </w:t>
      </w:r>
    </w:p>
    <w:p w14:paraId="0D8D7F7F" w14:textId="77777777" w:rsidR="004133BF" w:rsidRDefault="004133BF" w:rsidP="004133BF">
      <w:r>
        <w:rPr>
          <w:rStyle w:val="StyleUnderline"/>
        </w:rPr>
        <w:t>In Donald Trump’s America, what drives foreign policy decision-making in Washington isn’t interests and values — it’s cash and ego.</w:t>
      </w:r>
      <w:r>
        <w:t xml:space="preserve"> </w:t>
      </w:r>
      <w:r>
        <w:rPr>
          <w:rStyle w:val="StyleUnderline"/>
        </w:rPr>
        <w:t>And other countries have noticed.</w:t>
      </w:r>
    </w:p>
    <w:p w14:paraId="0860E43C" w14:textId="77777777" w:rsidR="004133BF" w:rsidRDefault="004133BF" w:rsidP="004133BF">
      <w:r>
        <w:t>Want the US to stop criticizing your terrible human rights record? Dangle a possible trade deal. Want the Trump administration to give you a pass on the gruesome assassination of a prominent critic of your brutal regime? A few billion dollars’ worth of US arms purchases should do the trick. Need to get the American president on your side in a messy geopolitical fight? Buy some Boeing airplanes.</w:t>
      </w:r>
    </w:p>
    <w:p w14:paraId="08209503" w14:textId="77777777" w:rsidR="004133BF" w:rsidRDefault="004133BF" w:rsidP="004133BF">
      <w:pPr>
        <w:rPr>
          <w:u w:val="single"/>
        </w:rPr>
      </w:pPr>
      <w:r>
        <w:t xml:space="preserve">Those aren’t just hypothetical scenarios. </w:t>
      </w:r>
      <w:r>
        <w:rPr>
          <w:rStyle w:val="StyleUnderline"/>
        </w:rPr>
        <w:t>They describe three very real foreign policy decisions the Trump administration made in the past year.</w:t>
      </w:r>
    </w:p>
    <w:p w14:paraId="650144F1" w14:textId="77777777" w:rsidR="004133BF" w:rsidRDefault="004133BF" w:rsidP="004133BF">
      <w:pPr>
        <w:rPr>
          <w:u w:val="single"/>
        </w:rPr>
      </w:pPr>
      <w:r>
        <w:rPr>
          <w:rStyle w:val="StyleUnderline"/>
        </w:rPr>
        <w:t>From China to Saudi Arabia to Qatar, Trump has either backed down or changed course on holding countries accountable for human rights abuses and other bad behaviors solely because of the money they spend — or say they’ll spend — in the United States.</w:t>
      </w:r>
    </w:p>
    <w:p w14:paraId="7CBEBBDF" w14:textId="77777777" w:rsidR="004133BF" w:rsidRDefault="004133BF" w:rsidP="004133BF">
      <w:r>
        <w:t xml:space="preserve">In effect, </w:t>
      </w:r>
      <w:r>
        <w:rPr>
          <w:rStyle w:val="StyleUnderline"/>
        </w:rPr>
        <w:t>Trump has put US foreign policy up for sale.</w:t>
      </w:r>
      <w:r>
        <w:t xml:space="preserve"> “Trump is quite easy to buy off for other countries,” Emma Ashford, a US foreign policy expert at the Cato Institute, told me.</w:t>
      </w:r>
    </w:p>
    <w:p w14:paraId="3C3A508D" w14:textId="77777777" w:rsidR="004133BF" w:rsidRDefault="004133BF" w:rsidP="004133BF">
      <w:r>
        <w:t>Countries know how to play Trump to get what they want</w:t>
      </w:r>
    </w:p>
    <w:p w14:paraId="2430F27D" w14:textId="77777777" w:rsidR="004133BF" w:rsidRDefault="004133BF" w:rsidP="004133BF">
      <w:pPr>
        <w:rPr>
          <w:u w:val="single"/>
        </w:rPr>
      </w:pPr>
      <w:r>
        <w:t xml:space="preserve">For some experts, </w:t>
      </w:r>
      <w:r>
        <w:rPr>
          <w:rStyle w:val="StyleUnderline"/>
        </w:rPr>
        <w:t>Trump is a visceral manifestation of an ugly truth of America’s conduct in the world.</w:t>
      </w:r>
    </w:p>
    <w:p w14:paraId="04D360E8" w14:textId="77777777" w:rsidR="004133BF" w:rsidRDefault="004133BF" w:rsidP="004133BF">
      <w:r>
        <w:t>“</w:t>
      </w:r>
      <w:r>
        <w:rPr>
          <w:rStyle w:val="StyleUnderline"/>
        </w:rPr>
        <w:t>Trump’s actions take to new, depressing heights what’s been true for a while: US foreign policy has become unmoored from strategic vision and moral purpose alike,” Stephen Wertheim, a US foreign policy historian at the Quincy Institute for Responsible Statecraft, told me.</w:t>
      </w:r>
      <w:r>
        <w:t xml:space="preserve"> “Trump’s shtick is that the world turns on base motives, and he’s brought this ethos to foreign policy.”</w:t>
      </w:r>
    </w:p>
    <w:p w14:paraId="3C39604D" w14:textId="77777777" w:rsidR="004133BF" w:rsidRDefault="004133BF" w:rsidP="004133BF">
      <w:r>
        <w:t>But Trump is clearly the latest and greatest practitioner of this longstanding practice.</w:t>
      </w:r>
    </w:p>
    <w:p w14:paraId="00303069" w14:textId="77777777" w:rsidR="004133BF" w:rsidRDefault="004133BF" w:rsidP="004133BF">
      <w:r>
        <w:t>Let’s start with China. Last month, Chinese President Xi Jinping asked Trump to back off criticizing Beijing for its crackdown on pro-democracy protests in Hong Kong, according to a person familiar with the discussions. Trump accepted — because Xi made it a condition to restart sputtering trade talks between their two countries.</w:t>
      </w:r>
    </w:p>
    <w:p w14:paraId="53BDD5BB" w14:textId="77777777" w:rsidR="004133BF" w:rsidRDefault="004133BF" w:rsidP="004133BF">
      <w:r>
        <w:t>The Financial Times, which first reported that exchange on Wednesday, also noted that the Trump administration pressured the outgoing US consul general to Hong Kong, Kurt Tong, not to mention China’s policy toward the city in his farewell speech.</w:t>
      </w:r>
    </w:p>
    <w:p w14:paraId="34BD3982" w14:textId="77777777" w:rsidR="004133BF" w:rsidRDefault="004133BF" w:rsidP="004133BF">
      <w:r>
        <w:t>Xi continues to use the trade talks as a lure to get what he wants from the American president. First, he asked that the US stay quiet on China putting more than a million Uighur Muslims in reeducation camps. Second, he pushed for Trump to reverse the ban on US businesses working with Chinese telecommunications giants Huawei and ZTE — even though Trump’s own administration says doing that is a national security risk.</w:t>
      </w:r>
    </w:p>
    <w:p w14:paraId="5A53F888" w14:textId="77777777" w:rsidR="004133BF" w:rsidRDefault="004133BF" w:rsidP="004133BF">
      <w:r>
        <w:t>Asking Trump to tone it down on the Hong Kong criticism is now the third time Xi has run the same play on Trump. And each time, it seems, the president has fallen for it.</w:t>
      </w:r>
    </w:p>
    <w:p w14:paraId="62725E1C" w14:textId="77777777" w:rsidR="004133BF" w:rsidRDefault="004133BF" w:rsidP="004133BF">
      <w:r>
        <w:t>Saudi Arabia has gotten in on the game too.</w:t>
      </w:r>
    </w:p>
    <w:p w14:paraId="589136CE" w14:textId="77777777" w:rsidR="004133BF" w:rsidRDefault="004133BF" w:rsidP="004133BF">
      <w:pPr>
        <w:rPr>
          <w:u w:val="single"/>
        </w:rPr>
      </w:pPr>
      <w:r>
        <w:t xml:space="preserve">Last October, </w:t>
      </w:r>
      <w:r>
        <w:rPr>
          <w:rStyle w:val="StyleUnderline"/>
        </w:rPr>
        <w:t>Saudi dissident and Washington Post columnist Jamal Khashoggi was killed inside Saudi Arabia’s consulate in Istanbul in an operation personally ordered by Crown Prince Mohammed bin Salman, the kingdom’s de facto ruler.</w:t>
      </w:r>
    </w:p>
    <w:p w14:paraId="55F0667C" w14:textId="77777777" w:rsidR="004133BF" w:rsidRDefault="004133BF" w:rsidP="004133BF">
      <w:r>
        <w:t xml:space="preserve">After a </w:t>
      </w:r>
      <w:r>
        <w:rPr>
          <w:rStyle w:val="StyleUnderline"/>
        </w:rPr>
        <w:t>week of calls from members of Congress for Trump to punish Saudi Arabia</w:t>
      </w:r>
      <w:r>
        <w:t xml:space="preserve">, </w:t>
      </w:r>
      <w:r>
        <w:rPr>
          <w:rStyle w:val="StyleUnderline"/>
        </w:rPr>
        <w:t>and the crown prince himself, for the killing, Trump said he wouldn’t — because the country was spending a lot of money in America.</w:t>
      </w:r>
    </w:p>
    <w:p w14:paraId="0298813C" w14:textId="77777777" w:rsidR="004133BF" w:rsidRDefault="004133BF" w:rsidP="004133BF">
      <w:r>
        <w:t>“This took place in Turkey and to the best of our knowledge, Khashoggi is not a United States citizen,” he told reporters in the Oval Office on October 11, 2018. “I don’t like stopping massive amounts of money that’s being poured into our country,” referring to his desire to sell $110 billion worth of weapons to Saudi Arabia, adding that “it would not be acceptable to me.”</w:t>
      </w:r>
    </w:p>
    <w:p w14:paraId="2FA29AA3" w14:textId="77777777" w:rsidR="004133BF" w:rsidRDefault="004133BF" w:rsidP="004133BF">
      <w:r>
        <w:t xml:space="preserve">It was perhaps one of Trump’s most honest articulations about how he conducts foreign policy: </w:t>
      </w:r>
      <w:r>
        <w:rPr>
          <w:rStyle w:val="StyleUnderline"/>
        </w:rPr>
        <w:t>He won’t call out a country that infringes on human dignity as long as it’s willing to inject cash into the American economy</w:t>
      </w:r>
      <w:r>
        <w:t>. And it’s especially fine if the affected people aren’t US citizens. Trump, in this case, put a price tag on Khashoggi’s life.</w:t>
      </w:r>
    </w:p>
    <w:p w14:paraId="0C132FC5" w14:textId="77777777" w:rsidR="004133BF" w:rsidRDefault="004133BF" w:rsidP="004133BF">
      <w:pPr>
        <w:rPr>
          <w:u w:val="single"/>
        </w:rPr>
      </w:pPr>
      <w:r>
        <w:t xml:space="preserve">The administration did sanction 17 Saudi officials in November, and Trump has expressed his displeasure with the murder, </w:t>
      </w:r>
      <w:r>
        <w:rPr>
          <w:rStyle w:val="StyleUnderline"/>
        </w:rPr>
        <w:t>but he refuses to publicly blame the crown prince for his orchestration.</w:t>
      </w:r>
    </w:p>
    <w:p w14:paraId="571C46CC" w14:textId="77777777" w:rsidR="004133BF" w:rsidRDefault="004133BF" w:rsidP="004133BF">
      <w:r>
        <w:t>Trump’s fire sale of US foreign policy continued this week during the White House visit of Qatari Emir Sheikh Tamim bin Hamad Al Thani. It was only two years ago that Trump called Qatar a “funder of terrorism at a very high level” and effectively supported a Saudi-led diplomatic blockade of the country.</w:t>
      </w:r>
    </w:p>
    <w:p w14:paraId="72D4DCB8" w14:textId="77777777" w:rsidR="004133BF" w:rsidRDefault="004133BF" w:rsidP="004133BF">
      <w:pPr>
        <w:rPr>
          <w:u w:val="single"/>
        </w:rPr>
      </w:pPr>
      <w:r>
        <w:t xml:space="preserve">But in the Oval Office on </w:t>
      </w:r>
      <w:r>
        <w:rPr>
          <w:rStyle w:val="StyleUnderline"/>
        </w:rPr>
        <w:t>Tuesday, Trump continued his stunning reversal on the small Gulf state, saying that he’s fine with Qatar now because it wants to spend around $85 billion on US weapons, aircraft, and more.</w:t>
      </w:r>
    </w:p>
    <w:p w14:paraId="6B246C29" w14:textId="77777777" w:rsidR="004133BF" w:rsidRDefault="004133BF" w:rsidP="004133BF">
      <w:r>
        <w:t>“They’re investing very heavily in our country. They’re creating a lot of jobs. They’re buying tremendous amounts of military equipment, including planes,” Trump told reporters. “And they’re buying commercial planes, as you know — very large numbers of commercial planes from Boeing. And we very much appreciate it.”</w:t>
      </w:r>
    </w:p>
    <w:p w14:paraId="6F5661B2" w14:textId="77777777" w:rsidR="004133BF" w:rsidRDefault="004133BF" w:rsidP="004133BF">
      <w:r>
        <w:t>This doesn’t keep happening by accident — it’s a deliberate strategy by other countries to manipulate the president. “A lot of foreign leaders are now relying either on flattery and pomp to woo Trump, or they come to Washington with proof of ‘big deals’ that will appeal to him in this way,” says Cato’s Ashford.</w:t>
      </w:r>
    </w:p>
    <w:p w14:paraId="5FEECCCB" w14:textId="77777777" w:rsidR="004133BF" w:rsidRDefault="004133BF" w:rsidP="004133BF">
      <w:pPr>
        <w:rPr>
          <w:rStyle w:val="StyleUnderline"/>
        </w:rPr>
      </w:pPr>
      <w:r>
        <w:t xml:space="preserve">“It’s not so much that he’s a bad negotiator, </w:t>
      </w:r>
      <w:r>
        <w:rPr>
          <w:rStyle w:val="StyleUnderline"/>
        </w:rPr>
        <w:t>but that he’s negotiating for different things than most presiden</w:t>
      </w:r>
      <w:r>
        <w:t>ts,” she continued. “</w:t>
      </w:r>
      <w:r>
        <w:rPr>
          <w:rStyle w:val="StyleUnderline"/>
        </w:rPr>
        <w:t>He wants big wins that look good for him in the media; a promise from another country to invest in US jobs does that, even if it doesn’t solve any long-term problems, and even if the investment never actually happens.”</w:t>
      </w:r>
    </w:p>
    <w:p w14:paraId="67336D92" w14:textId="77777777" w:rsidR="004133BF" w:rsidRDefault="004133BF" w:rsidP="004133BF">
      <w:r>
        <w:t>Which means that the only thing really anyone needs to do to understand US foreign policy these days isn’t to read policy documents, listen to high-profile speeches, or have an innate understanding of America’s history. No, one just has to follow the money.</w:t>
      </w:r>
    </w:p>
    <w:p w14:paraId="3AFF7479" w14:textId="77777777" w:rsidR="004133BF" w:rsidRDefault="004133BF" w:rsidP="004133BF">
      <w:pPr>
        <w:pStyle w:val="Heading4"/>
        <w:rPr>
          <w:bCs/>
          <w:szCs w:val="26"/>
        </w:rPr>
      </w:pPr>
      <w:r>
        <w:rPr>
          <w:b w:val="0"/>
          <w:bCs/>
          <w:szCs w:val="26"/>
        </w:rPr>
        <w:t>Thumper- modeling impossible under Trump era – domestic policies</w:t>
      </w:r>
    </w:p>
    <w:p w14:paraId="75241827" w14:textId="77777777" w:rsidR="004133BF" w:rsidRDefault="004133BF" w:rsidP="004133BF">
      <w:pPr>
        <w:rPr>
          <w:rFonts w:eastAsiaTheme="minorEastAsia" w:cstheme="minorBidi"/>
          <w:szCs w:val="24"/>
        </w:rPr>
      </w:pPr>
      <w:r>
        <w:rPr>
          <w:rStyle w:val="Style13ptBold"/>
        </w:rPr>
        <w:t>Goodnough 19</w:t>
      </w:r>
      <w:r>
        <w:t xml:space="preserve"> (Abby Goodnough, Erica L. Green and Margot Sanger-Katz, 5-24-2019, "Trump Administration Proposes Rollback of Transgender Protections," No Publication, https://www.nytimes.com/2019/05/24/us/politics/donald-trump-transgender-protections.html)</w:t>
      </w:r>
    </w:p>
    <w:p w14:paraId="04BF73FA" w14:textId="77777777" w:rsidR="004133BF" w:rsidRDefault="004133BF" w:rsidP="004133BF">
      <w:r>
        <w:t xml:space="preserve">WASHINGTON — </w:t>
      </w:r>
      <w:r>
        <w:rPr>
          <w:rStyle w:val="StyleUnderline"/>
        </w:rPr>
        <w:t>The Trump administration formally proposed on Friday to roll back Obama-era civil rights safeguards that had banned discrimination against transgende</w:t>
      </w:r>
      <w:r>
        <w:t xml:space="preserve">r medical </w:t>
      </w:r>
      <w:r>
        <w:rPr>
          <w:rStyle w:val="StyleUnderline"/>
        </w:rPr>
        <w:t>patients</w:t>
      </w:r>
      <w:r>
        <w:t xml:space="preserve"> </w:t>
      </w:r>
      <w:r>
        <w:rPr>
          <w:rStyle w:val="StyleUnderline"/>
        </w:rPr>
        <w:t>and</w:t>
      </w:r>
      <w:r>
        <w:t xml:space="preserve"> health insurance </w:t>
      </w:r>
      <w:r>
        <w:rPr>
          <w:rStyle w:val="StyleUnderline"/>
        </w:rPr>
        <w:t>customers</w:t>
      </w:r>
      <w:r>
        <w:t>.</w:t>
      </w:r>
    </w:p>
    <w:p w14:paraId="3FD0EF33" w14:textId="77777777" w:rsidR="004133BF" w:rsidRDefault="004133BF" w:rsidP="004133BF">
      <w:r>
        <w:t>The Department of Health and Human Services’s proposed regulation would replace a 2016 rule from the Obama administration that defined discrimination “on the basis of sex” to include gender identity. The Trump administration rule would no longer recognize gender identity as an avenue for sex discrimination.</w:t>
      </w:r>
    </w:p>
    <w:p w14:paraId="4D7545E7" w14:textId="77777777" w:rsidR="004133BF" w:rsidRDefault="004133BF" w:rsidP="004133BF">
      <w:pPr>
        <w:rPr>
          <w:rStyle w:val="StyleUnderline"/>
        </w:rPr>
      </w:pPr>
      <w:r>
        <w:rPr>
          <w:rStyle w:val="StyleUnderline"/>
        </w:rPr>
        <w:t>Without the Obama-era language, health care workers would be free to object to performing procedures like gender reassignment surgery, and insurers would not be bound to cover all services for transgender customers. The new rule would fit into a broader agenda pushed by religious activists and is consistent with administration actions to limit civil rights protections for gay and transgender Americans in a variety of domains, including education, employment and housing.</w:t>
      </w:r>
    </w:p>
    <w:p w14:paraId="2707889C" w14:textId="77777777" w:rsidR="004133BF" w:rsidRDefault="004133BF" w:rsidP="004133BF">
      <w:r>
        <w:t>The Obama administration adopted the health care discrimination rule to carry out a civil rights provision of the Affordable Care Act. It prohibits discrimination based on race, color, national origin, sex, age or disability in “any health program or activity” that receives federal financial assistance.</w:t>
      </w:r>
    </w:p>
    <w:p w14:paraId="67108C68" w14:textId="77777777" w:rsidR="004133BF" w:rsidRDefault="004133BF" w:rsidP="004133BF">
      <w:r>
        <w:t>A spotlight on the people reshaping our politics. A conversation with voters across the country. And a guiding hand through the endless news cycle, telling you what you really need to know.</w:t>
      </w:r>
    </w:p>
    <w:p w14:paraId="00E7536B" w14:textId="77777777" w:rsidR="004133BF" w:rsidRDefault="004133BF" w:rsidP="004133BF">
      <w:r>
        <w:t>The Obama administration included “gender identity” as an aspect of sex, and specified that the term means a person’s “internal sense of gender, which may be male, female, neither, or a combination of male and female, and which may be different from an individual’s sex assigned at birth.” The Obama-era definition of discrimination also protected women who had terminated a pregnancy.</w:t>
      </w:r>
    </w:p>
    <w:p w14:paraId="4577D6FC" w14:textId="77777777" w:rsidR="004133BF" w:rsidRDefault="004133BF" w:rsidP="004133BF">
      <w:r>
        <w:t>Under the provision, health care services for transgender patients and patients with a history of abortion had to be offered by hospitals and covered by patients’ health plans.</w:t>
      </w:r>
    </w:p>
    <w:p w14:paraId="217F5459" w14:textId="77777777" w:rsidR="004133BF" w:rsidRDefault="004133BF" w:rsidP="004133BF">
      <w:r>
        <w:t>But a group of states and religious medical providers sued, and in December 2016, a federal judge in Fort Worth blocked that section of the rule on a temporary basis, writing that “Congress did not understand ‘sex’ to include ‘gender identity.’” The judge, Reed O’Connor, has yet to issue a final ruling, and a nationwide preliminary injunction remains in place. Cases challenging the rule on similar grounds are pending in North Dakota.</w:t>
      </w:r>
    </w:p>
    <w:p w14:paraId="2CD38E42" w14:textId="77777777" w:rsidR="004133BF" w:rsidRDefault="004133BF" w:rsidP="004133BF">
      <w:r>
        <w:t>President Trump’s Justice Department told Judge O’Connor in court filings this year that it agreed with him.</w:t>
      </w:r>
    </w:p>
    <w:p w14:paraId="4B054F18" w14:textId="77777777" w:rsidR="004133BF" w:rsidRDefault="004133BF" w:rsidP="004133BF">
      <w:r>
        <w:t>“What we’re doing today conforms with the court injunction as well as the position of the Department of Justice, but most importantly conforms with the text of the law itself,” Roger Severino, the director of the Office for Civil Rights at the Department of Health and Human Services, said Friday in a call with reporters. “That’s all we are doing here, is making sure we’re being fully consistent with the law the people’s representatives passed and being faithful to it.”</w:t>
      </w:r>
    </w:p>
    <w:p w14:paraId="25B832BF" w14:textId="77777777" w:rsidR="004133BF" w:rsidRDefault="004133BF" w:rsidP="004133BF">
      <w:r>
        <w:t>I Wanted to Know What White Men Thought About Their Privilege. So I Asked.</w:t>
      </w:r>
    </w:p>
    <w:p w14:paraId="267F99DD" w14:textId="77777777" w:rsidR="004133BF" w:rsidRDefault="004133BF" w:rsidP="004133BF">
      <w:r>
        <w:t>But three other courts have found that the provision in the health law does protect transgender patients against discrimination by health care providers.</w:t>
      </w:r>
    </w:p>
    <w:p w14:paraId="083E69E9" w14:textId="77777777" w:rsidR="004133BF" w:rsidRDefault="004133BF" w:rsidP="004133BF">
      <w:r>
        <w:t>Transgender rights groups contended that the preliminary injunction in Texas could have been contested once a final ruling was made, and possibly overturned. But the new rule is in keeping with a broader agenda, they said.</w:t>
      </w:r>
    </w:p>
    <w:p w14:paraId="5D71D314" w14:textId="77777777" w:rsidR="004133BF" w:rsidRDefault="004133BF" w:rsidP="004133BF">
      <w:r>
        <w:t>“</w:t>
      </w:r>
      <w:r>
        <w:rPr>
          <w:rStyle w:val="StyleUnderline"/>
        </w:rPr>
        <w:t>The Trump-Pence administration’s latest attack threatens to undermine crucial nondiscrimination protections for L.G.B.T.Q. people provided for under the Affordable Care Act</w:t>
      </w:r>
      <w:r>
        <w:t>,” David Stacy, the government affairs director for the Human Rights Campaign, said in a statement. “</w:t>
      </w:r>
      <w:r>
        <w:rPr>
          <w:rStyle w:val="StyleUnderline"/>
        </w:rPr>
        <w:t>The administration puts L.G.B.T.Q. people at greater risk of being denied necessary and appropriate health care solely based on their sexual orientation or gender identity</w:t>
      </w:r>
      <w:r>
        <w:t>.”</w:t>
      </w:r>
    </w:p>
    <w:p w14:paraId="72BB9262" w14:textId="77777777" w:rsidR="004133BF" w:rsidRDefault="004133BF" w:rsidP="004133BF">
      <w:r>
        <w:t>Last year, Mr. Severino pushed for a legal definition of sex under Title IX, the federal civil rights law that bans gender discrimination in education programs that receive government financial assistance.</w:t>
      </w:r>
    </w:p>
    <w:p w14:paraId="20EBBDED" w14:textId="77777777" w:rsidR="004133BF" w:rsidRDefault="004133BF" w:rsidP="004133BF">
      <w:r>
        <w:t>“Sex means a person’s status as male or female based on immutable biological traits identifiable by or before birth,” the health department proposed in the memo, which was obtained by The New York Times. “The sex listed on a person’s birth certificate, as originally issued, shall constitute definitive proof of a person’s sex unless rebutted by reliable genetic evidence.”</w:t>
      </w:r>
    </w:p>
    <w:p w14:paraId="0EE1FE8C" w14:textId="77777777" w:rsidR="004133BF" w:rsidRDefault="004133BF" w:rsidP="004133BF">
      <w:r>
        <w:t>But Mr. Severino said Friday that the agency would not seek to define sex.</w:t>
      </w:r>
    </w:p>
    <w:p w14:paraId="0EEF0559" w14:textId="77777777" w:rsidR="004133BF" w:rsidRDefault="004133BF" w:rsidP="004133BF">
      <w:r>
        <w:t>Another case on the meaning of sex discrimination is before the Supreme Court this term. The court will consider whether similar language in Title VII bars discrimination against gay and transgender people in the workplace. The administration argues that it does not.</w:t>
      </w:r>
    </w:p>
    <w:p w14:paraId="02ACDB90" w14:textId="77777777" w:rsidR="004133BF" w:rsidRDefault="004133BF" w:rsidP="004133BF">
      <w:r>
        <w:t>And a proposal this week from the Department of Housing and Urban Development would allow homeless shelters to require transgender clients to use bathrooms or sleeping accommodations that match their biological sex.</w:t>
      </w:r>
    </w:p>
    <w:p w14:paraId="3C6FC794" w14:textId="77777777" w:rsidR="004133BF" w:rsidRDefault="004133BF" w:rsidP="004133BF">
      <w:r>
        <w:t>The health department’s proposed rule came two weeks after Mr. Severino announced a separate, expanded “conscience rule” to protect health care workers who oppose abortion, sterilization, assisted suicide and other medical procedures on religious or moral grounds. That rule established guidelines for punishing health care institutions with a loss of federal funds if they fail to respect the rights of such workers.</w:t>
      </w:r>
    </w:p>
    <w:p w14:paraId="27484F50" w14:textId="77777777" w:rsidR="004133BF" w:rsidRDefault="004133BF" w:rsidP="004133BF">
      <w:r>
        <w:t>On Friday, Mr. Severino emphasized that the proposed revision of the civil rights rule, too, would protect health care providers and insurers from performing or paying for abortions.</w:t>
      </w:r>
    </w:p>
    <w:p w14:paraId="1C1772AD" w14:textId="77777777" w:rsidR="004133BF" w:rsidRDefault="004133BF" w:rsidP="004133BF">
      <w:r>
        <w:t>Asked how the proposed rule would assure continued access to health care for transgender people, Mr. Severino said it did not mean providers would be “in any way restricted in how they provide their health care.”</w:t>
      </w:r>
    </w:p>
    <w:p w14:paraId="4A971CAE" w14:textId="77777777" w:rsidR="004133BF" w:rsidRDefault="004133BF" w:rsidP="004133BF">
      <w:r>
        <w:t>“We have a lot of diversity in health care — a lot of options for people,” he said. “Nothing in the rule prevents any entity from providing a whole range of services to any individual according to their medical judgment, and that includes services related to gender identity.”</w:t>
      </w:r>
    </w:p>
    <w:p w14:paraId="22342424" w14:textId="77777777" w:rsidR="004133BF" w:rsidRDefault="004133BF" w:rsidP="004133BF">
      <w:r>
        <w:t>But advocates for transgender people warned that the rule would allow and even encourage providers who are biased against transgender people to deny them treatment. Taken with the recent rule protecting religious health care workers, they said, the administration’s policies shift the civil rights landscape away from patients who may be subject to discrimination and toward clinicians who have objections to treating them, or insurers who do not want to pay for their care.</w:t>
      </w:r>
    </w:p>
    <w:p w14:paraId="455B4641" w14:textId="77777777" w:rsidR="004133BF" w:rsidRDefault="004133BF" w:rsidP="004133BF">
      <w:r>
        <w:t>“What this does from a very practical point of view is that it empowers bad actors to be bad actors,” said Mara Keisling, the executive director of the National Center for Transgender Equality.</w:t>
      </w:r>
    </w:p>
    <w:p w14:paraId="59A308E6" w14:textId="77777777" w:rsidR="004133BF" w:rsidRDefault="004133BF" w:rsidP="004133BF">
      <w:r>
        <w:t>She added that already, transgender people “are turned away from E.R.s, dismissed by insurers and mocked by untrained hospital staff, all while trying to seek the care every American deserves.”</w:t>
      </w:r>
    </w:p>
    <w:p w14:paraId="5E993EDD" w14:textId="77777777" w:rsidR="004133BF" w:rsidRDefault="004133BF" w:rsidP="004133BF">
      <w:r>
        <w:t>Beyond affecting transgender people, the new rule could also open the door to discrimination in health care on the basis of sex stereotypes, said Omar Gonzalez-Pagan, a senior lawyer and health care strategist at Lambda Legal, a gay rights group. “That may mean whether somebody conforms to expectations about their sex as perceived by others with regard to behavior, clothing, with whom they associate romantically or how they present their identity,” he added. “That applies writ large to people who are L.G.B.T.Q., but also to straight people who are gender nonconforming in their presentation.”</w:t>
      </w:r>
    </w:p>
    <w:p w14:paraId="380D7FEC" w14:textId="77777777" w:rsidR="004133BF" w:rsidRDefault="004133BF" w:rsidP="004133BF">
      <w:r>
        <w:t xml:space="preserve">Jocelyn Samuels, who ran the Office for Civil Rights under President Barack Obama, said the revised rule would “undermine Congress’s intent to expand access to health care and health coverage,” adding that </w:t>
      </w:r>
      <w:r>
        <w:rPr>
          <w:rStyle w:val="StyleUnderline"/>
        </w:rPr>
        <w:t>it would “inflict extraordinary damage on vulnerable Americans.”</w:t>
      </w:r>
    </w:p>
    <w:p w14:paraId="1EFE0F3E" w14:textId="63C46B08" w:rsidR="004133BF" w:rsidRPr="004133BF" w:rsidRDefault="004133BF" w:rsidP="004133BF">
      <w:r>
        <w:t>Under the federal rule-making process, the public will have 60 days to submit comments, concerns or suggestions on the proposed revision before it becomes final.</w:t>
      </w:r>
    </w:p>
    <w:p w14:paraId="1839F9FA" w14:textId="3A0A42DD" w:rsidR="00A75885" w:rsidRPr="00A75885" w:rsidRDefault="00A75885" w:rsidP="00A75885">
      <w:pPr>
        <w:pStyle w:val="Heading1"/>
      </w:pPr>
      <w:r>
        <w:t>Off-Case</w:t>
      </w:r>
    </w:p>
    <w:p w14:paraId="0E71DE89" w14:textId="77777777" w:rsidR="00887DB7" w:rsidRPr="00182E84" w:rsidRDefault="00887DB7" w:rsidP="00887DB7">
      <w:pPr>
        <w:pStyle w:val="Heading1"/>
      </w:pPr>
      <w:r w:rsidRPr="00182E84">
        <w:t>Adv CP (KS)</w:t>
      </w:r>
    </w:p>
    <w:p w14:paraId="4172F387" w14:textId="77777777" w:rsidR="00887DB7" w:rsidRPr="00182E84" w:rsidRDefault="00887DB7" w:rsidP="00887DB7">
      <w:pPr>
        <w:pStyle w:val="Heading2"/>
      </w:pPr>
      <w:r w:rsidRPr="00182E84">
        <w:t>1NC Shell</w:t>
      </w:r>
    </w:p>
    <w:p w14:paraId="71F56000" w14:textId="77777777" w:rsidR="00887DB7" w:rsidRPr="00182E84" w:rsidRDefault="00887DB7" w:rsidP="00887DB7">
      <w:pPr>
        <w:pStyle w:val="Heading4"/>
      </w:pPr>
      <w:r w:rsidRPr="00182E84">
        <w:t xml:space="preserve">CP Text: The Kingdom of Saudi Arabia should </w:t>
      </w:r>
    </w:p>
    <w:p w14:paraId="6D70D7A8" w14:textId="77777777" w:rsidR="00887DB7" w:rsidRPr="00182E84" w:rsidRDefault="00887DB7" w:rsidP="004133BF">
      <w:pPr>
        <w:pStyle w:val="ListParagraph"/>
        <w:numPr>
          <w:ilvl w:val="0"/>
          <w:numId w:val="2"/>
        </w:numPr>
        <w:rPr>
          <w:b/>
          <w:sz w:val="26"/>
          <w:szCs w:val="26"/>
        </w:rPr>
      </w:pPr>
      <w:r w:rsidRPr="00182E84">
        <w:rPr>
          <w:b/>
          <w:sz w:val="26"/>
          <w:szCs w:val="26"/>
        </w:rPr>
        <w:t xml:space="preserve">Abolish all male guardianship laws </w:t>
      </w:r>
    </w:p>
    <w:p w14:paraId="1D0E4B62" w14:textId="77777777" w:rsidR="00887DB7" w:rsidRPr="00182E84" w:rsidRDefault="00887DB7" w:rsidP="004133BF">
      <w:pPr>
        <w:pStyle w:val="ListParagraph"/>
        <w:numPr>
          <w:ilvl w:val="0"/>
          <w:numId w:val="2"/>
        </w:numPr>
        <w:rPr>
          <w:b/>
          <w:sz w:val="26"/>
          <w:szCs w:val="26"/>
        </w:rPr>
      </w:pPr>
      <w:r w:rsidRPr="00182E84">
        <w:rPr>
          <w:b/>
          <w:sz w:val="26"/>
          <w:szCs w:val="26"/>
        </w:rPr>
        <w:t xml:space="preserve">Institute and enforce a national minimum marriage age of 18 </w:t>
      </w:r>
    </w:p>
    <w:p w14:paraId="486EB21D" w14:textId="77777777" w:rsidR="00887DB7" w:rsidRPr="00182E84" w:rsidRDefault="00887DB7" w:rsidP="004133BF">
      <w:pPr>
        <w:pStyle w:val="ListParagraph"/>
        <w:numPr>
          <w:ilvl w:val="0"/>
          <w:numId w:val="2"/>
        </w:numPr>
        <w:rPr>
          <w:b/>
          <w:sz w:val="26"/>
          <w:szCs w:val="26"/>
        </w:rPr>
      </w:pPr>
      <w:r w:rsidRPr="00182E84">
        <w:rPr>
          <w:b/>
          <w:sz w:val="26"/>
          <w:szCs w:val="26"/>
        </w:rPr>
        <w:t xml:space="preserve">Prohibit public and private employers from restricting jobs to men </w:t>
      </w:r>
    </w:p>
    <w:p w14:paraId="59B3CF43" w14:textId="77777777" w:rsidR="00887DB7" w:rsidRPr="00182E84" w:rsidRDefault="00887DB7" w:rsidP="00887DB7">
      <w:pPr>
        <w:pStyle w:val="Heading4"/>
      </w:pPr>
      <w:r w:rsidRPr="00182E84">
        <w:t xml:space="preserve">That solves – the male guardianship system is the legal foundation of every impact identified by the aff </w:t>
      </w:r>
    </w:p>
    <w:p w14:paraId="6223172D" w14:textId="77777777" w:rsidR="00887DB7" w:rsidRPr="00182E84" w:rsidRDefault="00887DB7" w:rsidP="00887DB7">
      <w:r w:rsidRPr="00182E84">
        <w:rPr>
          <w:b/>
        </w:rPr>
        <w:t>Human Rights Watch</w:t>
      </w:r>
      <w:r w:rsidRPr="00182E84">
        <w:t xml:space="preserve"> 1/30/20</w:t>
      </w:r>
      <w:r w:rsidRPr="00182E84">
        <w:rPr>
          <w:b/>
        </w:rPr>
        <w:t>19</w:t>
      </w:r>
      <w:r w:rsidRPr="00182E84">
        <w:t xml:space="preserve"> (“Saudi Arabia: 10 Reasons Why Women Flee,” Human Rights Watch, https://www.hrw.org/news/2019/01/30/saudi-arabia-10-reasons-why-women-flee)</w:t>
      </w:r>
    </w:p>
    <w:p w14:paraId="773D1161" w14:textId="77777777" w:rsidR="00887DB7" w:rsidRPr="00182E84" w:rsidRDefault="00887DB7" w:rsidP="00887DB7">
      <w:pPr>
        <w:rPr>
          <w:sz w:val="12"/>
        </w:rPr>
      </w:pPr>
      <w:r w:rsidRPr="00182E84">
        <w:rPr>
          <w:sz w:val="12"/>
        </w:rPr>
        <w:t xml:space="preserve">(Beirut) – Rahaf Mohammed, the Saudi woman who managed to successfully flee her allegedly abusive family, has shed new light on the countless women trapped under the abusive male guardianship system </w:t>
      </w:r>
      <w:r w:rsidRPr="00182E84">
        <w:rPr>
          <w:rStyle w:val="StyleUnderline"/>
        </w:rPr>
        <w:t xml:space="preserve">in </w:t>
      </w:r>
      <w:hyperlink r:id="rId59" w:history="1">
        <w:r w:rsidRPr="00182E84">
          <w:rPr>
            <w:rStyle w:val="StyleUnderline"/>
          </w:rPr>
          <w:t>Saudi Arabia</w:t>
        </w:r>
      </w:hyperlink>
      <w:r w:rsidRPr="00182E84">
        <w:rPr>
          <w:sz w:val="12"/>
        </w:rPr>
        <w:t xml:space="preserve">, Human Rights Watch said today. </w:t>
      </w:r>
      <w:r w:rsidRPr="00182E84">
        <w:rPr>
          <w:rStyle w:val="StyleUnderline"/>
        </w:rPr>
        <w:t>Women face systematic discrimination and are left exposed to domestic violence under the male guardianship system and have few places to turn when they face abuse</w:t>
      </w:r>
      <w:r w:rsidRPr="00182E84">
        <w:rPr>
          <w:sz w:val="12"/>
        </w:rPr>
        <w:t xml:space="preserve">, leading some women to undertake dangerous escape attempts to flee the country. </w:t>
      </w:r>
      <w:r w:rsidRPr="00182E84">
        <w:rPr>
          <w:rStyle w:val="StyleUnderline"/>
        </w:rPr>
        <w:t xml:space="preserve">Under </w:t>
      </w:r>
      <w:hyperlink r:id="rId60" w:history="1">
        <w:r w:rsidRPr="00182E84">
          <w:rPr>
            <w:rStyle w:val="StyleUnderline"/>
          </w:rPr>
          <w:t>the male guardianship system</w:t>
        </w:r>
      </w:hyperlink>
      <w:r w:rsidRPr="00182E84">
        <w:rPr>
          <w:rStyle w:val="StyleUnderline"/>
        </w:rPr>
        <w:t>, a man controls a Saudi woman’s life from her birth until her death. Every Saudi woman must have a male guardian, normally a father or husband, but in some cases a brother or even a son, who has the power to make a range of critical decisions on her behalf. The Saudi state</w:t>
      </w:r>
      <w:r w:rsidRPr="00182E84">
        <w:rPr>
          <w:sz w:val="12"/>
        </w:rPr>
        <w:t xml:space="preserve"> essentially </w:t>
      </w:r>
      <w:r w:rsidRPr="00182E84">
        <w:rPr>
          <w:rStyle w:val="StyleUnderline"/>
        </w:rPr>
        <w:t>treats women as permanent legal minors</w:t>
      </w:r>
      <w:r w:rsidRPr="00182E84">
        <w:rPr>
          <w:sz w:val="12"/>
        </w:rPr>
        <w:t xml:space="preserve">. Saudi Arabia has done very little to end </w:t>
      </w:r>
      <w:r w:rsidRPr="00182E84">
        <w:rPr>
          <w:rStyle w:val="StyleUnderline"/>
        </w:rPr>
        <w:t>the system</w:t>
      </w:r>
      <w:r w:rsidRPr="00182E84">
        <w:rPr>
          <w:sz w:val="12"/>
        </w:rPr>
        <w:t xml:space="preserve">, which </w:t>
      </w:r>
      <w:r w:rsidRPr="00182E84">
        <w:rPr>
          <w:rStyle w:val="StyleUnderline"/>
        </w:rPr>
        <w:t>remains the most significant impediment to women’s rights in the country.</w:t>
      </w:r>
      <w:r w:rsidRPr="00182E84">
        <w:rPr>
          <w:sz w:val="12"/>
        </w:rPr>
        <w:t xml:space="preserve"> “Rahaf Mohammed’s courageous quest for freedom has exposed anew an array of discriminatory practices and policies that disempower Saudi women and leave them vulnerable to abuse,” said </w:t>
      </w:r>
      <w:hyperlink r:id="rId61" w:history="1">
        <w:r w:rsidRPr="00182E84">
          <w:rPr>
            <w:sz w:val="12"/>
          </w:rPr>
          <w:t>Michael Page</w:t>
        </w:r>
      </w:hyperlink>
      <w:r w:rsidRPr="00182E84">
        <w:rPr>
          <w:sz w:val="12"/>
        </w:rPr>
        <w:t xml:space="preserve">, deputy Middle East director at Human Rights Watch. “Saudi Crown Prince Muhammad bin Salman wants to be viewed as a women’s rights reformer, but Rahaf showed just how laughably at odds this is from reality when the authorities try to hunt down fleeing women and tortures women’s rights activists in prison.” </w:t>
      </w:r>
      <w:r w:rsidRPr="00182E84">
        <w:rPr>
          <w:rStyle w:val="StyleUnderline"/>
        </w:rPr>
        <w:t>While other countries in the Middle East have elements of the male guardianship system, Saudi Arabia’s is the by far the most draconian in the extent of its laws and regulations, as well as the authorities’ efforts to apply them.</w:t>
      </w:r>
      <w:r w:rsidRPr="00182E84">
        <w:rPr>
          <w:sz w:val="12"/>
        </w:rPr>
        <w:t xml:space="preserve"> Human Rights Watch has documented the impact of such laws and policies on the lives of women in its 2016 report, </w:t>
      </w:r>
      <w:hyperlink r:id="rId62" w:history="1">
        <w:r w:rsidRPr="00182E84">
          <w:rPr>
            <w:sz w:val="12"/>
          </w:rPr>
          <w:t>“Boxed In: Women and Saudi Arabia’s Male Guardianship System.”</w:t>
        </w:r>
      </w:hyperlink>
      <w:r w:rsidRPr="00182E84">
        <w:rPr>
          <w:sz w:val="12"/>
        </w:rPr>
        <w:t xml:space="preserve"> </w:t>
      </w:r>
      <w:r w:rsidRPr="00182E84">
        <w:rPr>
          <w:rStyle w:val="StyleUnderline"/>
        </w:rPr>
        <w:t>Below are 10 reasons why Saudi women flee their country</w:t>
      </w:r>
      <w:r w:rsidRPr="00182E84">
        <w:rPr>
          <w:sz w:val="12"/>
        </w:rPr>
        <w:t xml:space="preserve">. 10 Reasons Why Saudi Women Flee </w:t>
      </w:r>
      <w:r w:rsidRPr="00182E84">
        <w:rPr>
          <w:rStyle w:val="StyleUnderline"/>
        </w:rPr>
        <w:t xml:space="preserve">No Freedom to Travel or Get a Passport No country </w:t>
      </w:r>
      <w:hyperlink r:id="rId63" w:history="1">
        <w:r w:rsidRPr="00182E84">
          <w:rPr>
            <w:rStyle w:val="StyleUnderline"/>
          </w:rPr>
          <w:t>restricts the movement of its female population</w:t>
        </w:r>
      </w:hyperlink>
      <w:r w:rsidRPr="00182E84">
        <w:rPr>
          <w:rStyle w:val="StyleUnderline"/>
        </w:rPr>
        <w:t xml:space="preserve"> more than Saudi Arabia. Women cannot apply for a passport or travel outside the country without their male guardian’s approval,</w:t>
      </w:r>
      <w:r w:rsidRPr="00182E84">
        <w:rPr>
          <w:sz w:val="12"/>
        </w:rPr>
        <w:t xml:space="preserve"> restrictions the Interior Ministry imposes and enforces. In practice, </w:t>
      </w:r>
      <w:r w:rsidRPr="00182E84">
        <w:rPr>
          <w:rStyle w:val="StyleUnderline"/>
        </w:rPr>
        <w:t>some women are prevented from leaving their homes without their guardian’s permission</w:t>
      </w:r>
      <w:r w:rsidRPr="00182E84">
        <w:rPr>
          <w:sz w:val="12"/>
        </w:rPr>
        <w:t xml:space="preserve"> and </w:t>
      </w:r>
      <w:r w:rsidRPr="00182E84">
        <w:rPr>
          <w:rStyle w:val="StyleUnderline"/>
        </w:rPr>
        <w:t>guardians can seek a court order for a woman to return to the family home.</w:t>
      </w:r>
      <w:r w:rsidRPr="00182E84">
        <w:rPr>
          <w:sz w:val="12"/>
        </w:rPr>
        <w:t xml:space="preserve"> Saudi Arabia </w:t>
      </w:r>
      <w:hyperlink r:id="rId64" w:history="1">
        <w:r w:rsidRPr="00182E84">
          <w:rPr>
            <w:sz w:val="12"/>
          </w:rPr>
          <w:t>did not allow women to drive</w:t>
        </w:r>
      </w:hyperlink>
      <w:r w:rsidRPr="00182E84">
        <w:rPr>
          <w:sz w:val="12"/>
        </w:rPr>
        <w:t xml:space="preserve"> cars until June 2018. The travel restrictions make it very difficult for Saudi women to flee the country. Many resort to hacking into their male guardian’s phone to change their travel permission settings or run away from family members while outside the country. No Freedom to Choose Marriage Partner, and Child Marriages Saudi </w:t>
      </w:r>
      <w:r w:rsidRPr="00182E84">
        <w:rPr>
          <w:rStyle w:val="StyleUnderline"/>
        </w:rPr>
        <w:t xml:space="preserve">authorities limit a woman’s ability to enter freely into marriage by requiring her to obtain the </w:t>
      </w:r>
      <w:hyperlink r:id="rId65" w:anchor="2125eb" w:history="1">
        <w:r w:rsidRPr="00182E84">
          <w:rPr>
            <w:rStyle w:val="StyleUnderline"/>
          </w:rPr>
          <w:t>permission of a male guardian</w:t>
        </w:r>
      </w:hyperlink>
      <w:r w:rsidRPr="00182E84">
        <w:rPr>
          <w:sz w:val="12"/>
        </w:rPr>
        <w:t xml:space="preserve">. A woman’s consent is generally given orally before a religious official officiating for the marriage, and </w:t>
      </w:r>
      <w:r w:rsidRPr="00182E84">
        <w:rPr>
          <w:rStyle w:val="StyleUnderline"/>
        </w:rPr>
        <w:t>both the woman and her male guardian are required to sign the marriage contract</w:t>
      </w:r>
      <w:r w:rsidRPr="00182E84">
        <w:rPr>
          <w:sz w:val="12"/>
        </w:rPr>
        <w:t xml:space="preserve">. Whereas men can marry up to four wives at a time. </w:t>
      </w:r>
      <w:r w:rsidRPr="00182E84">
        <w:rPr>
          <w:rStyle w:val="StyleUnderline"/>
        </w:rPr>
        <w:t>Saudi law has no minimum marriage age</w:t>
      </w:r>
      <w:r w:rsidRPr="00182E84">
        <w:rPr>
          <w:sz w:val="12"/>
        </w:rPr>
        <w:t xml:space="preserve">, and Saudi media outlets </w:t>
      </w:r>
      <w:hyperlink r:id="rId66" w:tgtFrame="_blank" w:history="1">
        <w:r w:rsidRPr="00182E84">
          <w:rPr>
            <w:sz w:val="12"/>
          </w:rPr>
          <w:t>continue to carry</w:t>
        </w:r>
      </w:hyperlink>
      <w:hyperlink r:id="rId67" w:tgtFrame="_blank" w:history="1">
        <w:r w:rsidRPr="00182E84">
          <w:rPr>
            <w:sz w:val="12"/>
          </w:rPr>
          <w:t>occasional reports</w:t>
        </w:r>
      </w:hyperlink>
      <w:r w:rsidRPr="00182E84">
        <w:rPr>
          <w:sz w:val="12"/>
        </w:rPr>
        <w:t xml:space="preserve"> of child marriages, including rare reports of girls as young as 8. On January 9, 2019, Saudi Arabia’s Shura Council, an advisory body, overwhelmingly passed a proposal setting the </w:t>
      </w:r>
      <w:hyperlink r:id="rId68" w:tgtFrame="_blank" w:history="1">
        <w:r w:rsidRPr="00182E84">
          <w:rPr>
            <w:sz w:val="12"/>
          </w:rPr>
          <w:t>minimum age of marriage at 18</w:t>
        </w:r>
      </w:hyperlink>
      <w:r w:rsidRPr="00182E84">
        <w:rPr>
          <w:sz w:val="12"/>
        </w:rPr>
        <w:t xml:space="preserve">, but leaving exceptions for girls ages 15 to 18 to marry with court approval. The proposal will become law only if promulgated by Saudi Arabia’s council of ministers. Domestic Violence As in other countries, </w:t>
      </w:r>
      <w:r w:rsidRPr="00182E84">
        <w:rPr>
          <w:rStyle w:val="StyleUnderline"/>
        </w:rPr>
        <w:t>many women</w:t>
      </w:r>
      <w:r w:rsidRPr="00182E84">
        <w:rPr>
          <w:sz w:val="12"/>
        </w:rPr>
        <w:t xml:space="preserve"> in Saudi Arabia </w:t>
      </w:r>
      <w:r w:rsidRPr="00182E84">
        <w:rPr>
          <w:rStyle w:val="StyleUnderline"/>
        </w:rPr>
        <w:t>are subject to domestic violence.</w:t>
      </w:r>
      <w:r w:rsidRPr="00182E84">
        <w:rPr>
          <w:sz w:val="12"/>
        </w:rPr>
        <w:t xml:space="preserve"> Over a one-year period ending October 13, 2015, the Ministry of Labor and Social Development reported that it encountered </w:t>
      </w:r>
      <w:hyperlink r:id="rId69" w:tgtFrame="_blank" w:history="1">
        <w:r w:rsidRPr="00182E84">
          <w:rPr>
            <w:sz w:val="12"/>
          </w:rPr>
          <w:t>8,016 cases of physical and psychological abuse</w:t>
        </w:r>
      </w:hyperlink>
      <w:r w:rsidRPr="00182E84">
        <w:rPr>
          <w:sz w:val="12"/>
        </w:rPr>
        <w:t xml:space="preserve">, most involving violence between spouses. Saudi Arabia </w:t>
      </w:r>
      <w:hyperlink r:id="rId70" w:history="1">
        <w:r w:rsidRPr="00182E84">
          <w:rPr>
            <w:sz w:val="12"/>
          </w:rPr>
          <w:t>criminalized domestic violence</w:t>
        </w:r>
      </w:hyperlink>
      <w:r w:rsidRPr="00182E84">
        <w:rPr>
          <w:sz w:val="12"/>
        </w:rPr>
        <w:t xml:space="preserve"> in 2013, but activists have criticized the </w:t>
      </w:r>
      <w:hyperlink r:id="rId71" w:tgtFrame="_blank" w:history="1">
        <w:r w:rsidRPr="00182E84">
          <w:rPr>
            <w:sz w:val="12"/>
          </w:rPr>
          <w:t>lack of implementation</w:t>
        </w:r>
      </w:hyperlink>
      <w:r w:rsidRPr="00182E84">
        <w:rPr>
          <w:sz w:val="12"/>
        </w:rPr>
        <w:t xml:space="preserve"> of the law. Saudi Arabia’s National Family Protection Program estimates </w:t>
      </w:r>
      <w:r w:rsidRPr="00182E84">
        <w:rPr>
          <w:rStyle w:val="StyleUnderline"/>
        </w:rPr>
        <w:t xml:space="preserve">that </w:t>
      </w:r>
      <w:hyperlink r:id="rId72" w:tgtFrame="_blank" w:history="1">
        <w:r w:rsidRPr="00182E84">
          <w:rPr>
            <w:rStyle w:val="StyleUnderline"/>
          </w:rPr>
          <w:t>35 percent of Saudi women have experienced violence</w:t>
        </w:r>
      </w:hyperlink>
      <w:r w:rsidRPr="00182E84">
        <w:rPr>
          <w:sz w:val="12"/>
        </w:rPr>
        <w:t xml:space="preserve">, yet the head of Saudi Arabia’s Human Rights Commission said that of the 1,059 cases referred to Saudi courts in 2017 involving violence against women, </w:t>
      </w:r>
      <w:hyperlink r:id="rId73" w:tgtFrame="_blank" w:history="1">
        <w:r w:rsidRPr="00182E84">
          <w:rPr>
            <w:sz w:val="12"/>
          </w:rPr>
          <w:t>only 59 were for domestic violence</w:t>
        </w:r>
      </w:hyperlink>
      <w:r w:rsidRPr="00182E84">
        <w:rPr>
          <w:sz w:val="12"/>
        </w:rPr>
        <w:t xml:space="preserve">. </w:t>
      </w:r>
      <w:r w:rsidRPr="00182E84">
        <w:rPr>
          <w:rStyle w:val="StyleUnderline"/>
        </w:rPr>
        <w:t>Guardianship makes it incredibly difficult for victims to seek protection or obtain legal redress</w:t>
      </w:r>
      <w:r w:rsidRPr="00182E84">
        <w:rPr>
          <w:sz w:val="12"/>
        </w:rPr>
        <w:t xml:space="preserve">. </w:t>
      </w:r>
      <w:hyperlink r:id="rId74" w:anchor="842ef7" w:history="1">
        <w:r w:rsidRPr="00182E84">
          <w:rPr>
            <w:sz w:val="12"/>
          </w:rPr>
          <w:t>Human Rights Watch research has found</w:t>
        </w:r>
      </w:hyperlink>
      <w:r w:rsidRPr="00182E84">
        <w:rPr>
          <w:sz w:val="12"/>
        </w:rPr>
        <w:t xml:space="preserve"> that </w:t>
      </w:r>
      <w:r w:rsidRPr="00182E84">
        <w:rPr>
          <w:rStyle w:val="StyleUnderline"/>
        </w:rPr>
        <w:t xml:space="preserve">women </w:t>
      </w:r>
      <w:r w:rsidRPr="00182E84">
        <w:rPr>
          <w:sz w:val="12"/>
        </w:rPr>
        <w:t xml:space="preserve">occasionally </w:t>
      </w:r>
      <w:r w:rsidRPr="00182E84">
        <w:rPr>
          <w:rStyle w:val="StyleUnderline"/>
        </w:rPr>
        <w:t>struggle to report an incident to the police or access social services or the courts without a male relative</w:t>
      </w:r>
      <w:r w:rsidRPr="00182E84">
        <w:rPr>
          <w:sz w:val="12"/>
        </w:rPr>
        <w:t>. Moreover</w:t>
      </w:r>
      <w:r w:rsidRPr="00182E84">
        <w:rPr>
          <w:rStyle w:val="StyleUnderline"/>
        </w:rPr>
        <w:t>, the male guardianship system facilitates domestic violence by granting male relatives a huge amount of control over women’s lives. Controlling a woman’s movements itself is a form of domestic violence that the government enforces. Women who attempt to flee an abusive spouse or family can be arrested and returned to their families. If they flee or are referred to shelters, they are not allowed to leave unless they reconcile with family members or accept an arranged marriage</w:t>
      </w:r>
      <w:r w:rsidRPr="00182E84">
        <w:rPr>
          <w:sz w:val="12"/>
        </w:rPr>
        <w:t xml:space="preserve">. The shelters and the authorities do not facilitate women’s ability to live independently. Employment Discrimination Saudi Arabia has increased employment opportunities for women in recent years in areas previously closed to them. </w:t>
      </w:r>
      <w:r w:rsidRPr="00182E84">
        <w:rPr>
          <w:rStyle w:val="StyleUnderline"/>
        </w:rPr>
        <w:t xml:space="preserve">The Saudi government does not enforce formal guardianship restrictions on women wishing to work, but the authorities </w:t>
      </w:r>
      <w:hyperlink r:id="rId75" w:anchor="5c230a" w:history="1">
        <w:r w:rsidRPr="00182E84">
          <w:rPr>
            <w:rStyle w:val="StyleUnderline"/>
          </w:rPr>
          <w:t>do not penalize private or public employers</w:t>
        </w:r>
      </w:hyperlink>
      <w:r w:rsidRPr="00182E84">
        <w:rPr>
          <w:rStyle w:val="StyleUnderline"/>
        </w:rPr>
        <w:t xml:space="preserve"> who require a guardian’s consent for women to work or restrict jobs to men</w:t>
      </w:r>
      <w:r w:rsidRPr="00182E84">
        <w:rPr>
          <w:sz w:val="12"/>
        </w:rPr>
        <w:t xml:space="preserve">. In addition, some professions, like judges and drivers, remain off limits to women, and strict sex segregation policies act as a disincentive to employers considering hiring women. Healthcare Discrimination A 2014 </w:t>
      </w:r>
      <w:hyperlink r:id="rId76" w:anchor="31f09a" w:history="1">
        <w:r w:rsidRPr="00182E84">
          <w:rPr>
            <w:sz w:val="12"/>
          </w:rPr>
          <w:t>medical code of ethics prepared by a state institution</w:t>
        </w:r>
      </w:hyperlink>
      <w:r w:rsidRPr="00182E84">
        <w:rPr>
          <w:sz w:val="12"/>
        </w:rPr>
        <w:t xml:space="preserve"> declares that a woman’s consent should be sufficient to receive health care. In reality, however, </w:t>
      </w:r>
      <w:r w:rsidRPr="00182E84">
        <w:rPr>
          <w:rStyle w:val="StyleUnderline"/>
        </w:rPr>
        <w:t>the requirement for guardian permission is dependent on a particular hospital’s internal regulations,</w:t>
      </w:r>
      <w:r w:rsidRPr="00182E84">
        <w:rPr>
          <w:sz w:val="12"/>
        </w:rPr>
        <w:t xml:space="preserve"> and </w:t>
      </w:r>
      <w:r w:rsidRPr="00182E84">
        <w:rPr>
          <w:rStyle w:val="StyleUnderline"/>
        </w:rPr>
        <w:t>the government does not penalize institutions that require consent</w:t>
      </w:r>
      <w:r w:rsidRPr="00182E84">
        <w:rPr>
          <w:sz w:val="12"/>
        </w:rPr>
        <w:t xml:space="preserve">. Human Rights Watch </w:t>
      </w:r>
      <w:hyperlink r:id="rId77" w:anchor="31f09a" w:history="1">
        <w:r w:rsidRPr="00182E84">
          <w:rPr>
            <w:sz w:val="12"/>
          </w:rPr>
          <w:t>spoke with medical professionals</w:t>
        </w:r>
      </w:hyperlink>
      <w:r w:rsidRPr="00182E84">
        <w:rPr>
          <w:sz w:val="12"/>
        </w:rPr>
        <w:t xml:space="preserve"> at private hospitals that do not require guardian permission and others at public hospitals that require guardian permission for a woman to be operated on or admitted. Human Rights Watch has </w:t>
      </w:r>
      <w:hyperlink r:id="rId78" w:anchor="31f09a" w:history="1">
        <w:r w:rsidRPr="00182E84">
          <w:rPr>
            <w:sz w:val="12"/>
          </w:rPr>
          <w:t>documented</w:t>
        </w:r>
      </w:hyperlink>
      <w:r w:rsidRPr="00182E84">
        <w:rPr>
          <w:sz w:val="12"/>
        </w:rPr>
        <w:t xml:space="preserve"> how </w:t>
      </w:r>
      <w:r w:rsidRPr="00182E84">
        <w:rPr>
          <w:rStyle w:val="StyleUnderline"/>
        </w:rPr>
        <w:t>requiring guardian approval for medical procedures has exposed women to prolonged pain or,</w:t>
      </w:r>
      <w:r w:rsidRPr="00182E84">
        <w:rPr>
          <w:sz w:val="12"/>
        </w:rPr>
        <w:t xml:space="preserve"> in extreme cases, to </w:t>
      </w:r>
      <w:r w:rsidRPr="00182E84">
        <w:rPr>
          <w:rStyle w:val="StyleUnderline"/>
        </w:rPr>
        <w:t>life-threatening danger</w:t>
      </w:r>
      <w:r w:rsidRPr="00182E84">
        <w:rPr>
          <w:sz w:val="12"/>
        </w:rPr>
        <w:t xml:space="preserve">. Inequality in Divorce, Child Custody, Inheritance Like many other Muslim-majority countries, Saudi Arabia bases its personal law system on Islamic law. But unlike most other countries, Saudi Arabia has no written family law. Women’s right to divorce is more restricted than for men. Men may unilaterally divorce their wives without condition. The man does not need to inform his wife that he intends to divorce her, nor must she be in court for her husband to obtain a divorce decree. The authorities introduced a notification system in January that allows for women to be notified by text when a man registers his divorce in the courts. But woman’s rights activists report that men often unilaterally divorce women orally without documentation, leaving the woman to prove to the courts that their husbands have divorced them. Women have no right to unilateral divorce and are subject to lengthier and more costly processes. Women either must </w:t>
      </w:r>
      <w:hyperlink r:id="rId79" w:anchor="2125eb" w:history="1">
        <w:r w:rsidRPr="00182E84">
          <w:rPr>
            <w:sz w:val="12"/>
          </w:rPr>
          <w:t>seek a khul’ divorce</w:t>
        </w:r>
      </w:hyperlink>
      <w:r w:rsidRPr="00182E84">
        <w:rPr>
          <w:sz w:val="12"/>
        </w:rPr>
        <w:t xml:space="preserve">, under which a man generally agrees to the divorce on the condition that a woman will pay back the full amount of her dowry, or a woman can apply to the courts for a fault-based divorce on limited grounds, and must prove the fault, such as mistreatment by the husband. As there is no personal status or family law, the judge determines whether there was mistreatment. </w:t>
      </w:r>
      <w:r w:rsidRPr="00182E84">
        <w:rPr>
          <w:rStyle w:val="StyleUnderline"/>
        </w:rPr>
        <w:t>Throughout divorce proceedings, a woman’s husband remains her guardian, with the authority to control her decisions. While the courts may allow children to live with their mothers following a divorce, women have no right to be their children’s legal guardian</w:t>
      </w:r>
      <w:r w:rsidRPr="00182E84">
        <w:rPr>
          <w:sz w:val="12"/>
        </w:rPr>
        <w:t xml:space="preserve">. An activist who follows the issue said that </w:t>
      </w:r>
      <w:r w:rsidRPr="00182E84">
        <w:rPr>
          <w:rStyle w:val="StyleUnderline"/>
        </w:rPr>
        <w:t>girls usually are transferred to the father’s custody at age 7</w:t>
      </w:r>
      <w:r w:rsidRPr="00182E84">
        <w:rPr>
          <w:sz w:val="12"/>
        </w:rPr>
        <w:t xml:space="preserve"> and that boys may decide at age 9 which parent they want to live with. In 2014, the authorities issued a positive ruling that when children are ordered to live with their mothers after divorce, she can obtain documents and conduct government business for them. The decision enabled women to register their children in schools, take them to health centers, and obtain identity documents for them. </w:t>
      </w:r>
      <w:r w:rsidRPr="00182E84">
        <w:rPr>
          <w:rStyle w:val="StyleUnderline"/>
        </w:rPr>
        <w:t>Fathers,</w:t>
      </w:r>
      <w:r w:rsidRPr="00182E84">
        <w:rPr>
          <w:sz w:val="12"/>
        </w:rPr>
        <w:t xml:space="preserve"> however, </w:t>
      </w:r>
      <w:r w:rsidRPr="00182E84">
        <w:rPr>
          <w:rStyle w:val="StyleUnderline"/>
        </w:rPr>
        <w:t>maintain the right to grant travel permission for children or to authorize daughters’ marriages</w:t>
      </w:r>
      <w:r w:rsidRPr="00182E84">
        <w:rPr>
          <w:sz w:val="12"/>
        </w:rPr>
        <w:t xml:space="preserve">. In matters of inheritance, as in most Muslim-majority countries, women are only entitled to inherit half of what male heirs inherit. Challenges to Transferring Guardianship </w:t>
      </w:r>
      <w:r w:rsidRPr="00182E84">
        <w:rPr>
          <w:rStyle w:val="StyleUnderline"/>
        </w:rPr>
        <w:t xml:space="preserve">In certain cases women may transfer legal guardianship from one male relative to another, but it is an </w:t>
      </w:r>
      <w:hyperlink r:id="rId80" w:anchor="91f7cf" w:history="1">
        <w:r w:rsidRPr="00182E84">
          <w:rPr>
            <w:rStyle w:val="StyleUnderline"/>
          </w:rPr>
          <w:t>extremely difficult legal process</w:t>
        </w:r>
      </w:hyperlink>
      <w:r w:rsidRPr="00182E84">
        <w:rPr>
          <w:rStyle w:val="StyleUnderline"/>
        </w:rPr>
        <w:t>.</w:t>
      </w:r>
      <w:r w:rsidRPr="00182E84">
        <w:rPr>
          <w:sz w:val="12"/>
        </w:rPr>
        <w:t xml:space="preserve"> Human Rights Watch research indicates that it is very difficult to transfer guardianship except for cases in which a woman can prove severe abuse or that the guardian is incapable of caring for her, for example due to old age. Even then</w:t>
      </w:r>
      <w:r w:rsidRPr="00182E84">
        <w:rPr>
          <w:rStyle w:val="StyleUnderline"/>
        </w:rPr>
        <w:t>, it can only be done through a court order and can be difficult to establish the requisite level of proof.</w:t>
      </w:r>
      <w:r w:rsidRPr="00182E84">
        <w:rPr>
          <w:sz w:val="12"/>
        </w:rPr>
        <w:t xml:space="preserve"> Restrictions on Leaving Prison and Shelters Saudi </w:t>
      </w:r>
      <w:r w:rsidRPr="00182E84">
        <w:rPr>
          <w:rStyle w:val="StyleUnderline"/>
        </w:rPr>
        <w:t xml:space="preserve">prisons and juvenile detention centers </w:t>
      </w:r>
      <w:hyperlink r:id="rId81" w:anchor="842ef7" w:history="1">
        <w:r w:rsidRPr="00182E84">
          <w:rPr>
            <w:rStyle w:val="StyleUnderline"/>
          </w:rPr>
          <w:t>only allow women to exit into the care of a male relative</w:t>
        </w:r>
      </w:hyperlink>
      <w:r w:rsidRPr="00182E84">
        <w:rPr>
          <w:rStyle w:val="StyleUnderline"/>
        </w:rPr>
        <w:t>. Imprisoned women whose families refuse to release them are forced to remain in prison or in shelters until they reconcile with their families or obtain a new guardian, occasionally only after arranged marriages</w:t>
      </w:r>
      <w:r w:rsidRPr="00182E84">
        <w:rPr>
          <w:sz w:val="12"/>
        </w:rPr>
        <w:t xml:space="preserve">. Restrictions on Studying Abroad Unlike Saudi men, </w:t>
      </w:r>
      <w:r w:rsidRPr="00182E84">
        <w:rPr>
          <w:rStyle w:val="StyleUnderline"/>
        </w:rPr>
        <w:t xml:space="preserve">women cannot </w:t>
      </w:r>
      <w:hyperlink r:id="rId82" w:anchor="290612" w:history="1">
        <w:r w:rsidRPr="00182E84">
          <w:rPr>
            <w:rStyle w:val="StyleUnderline"/>
          </w:rPr>
          <w:t>study abroad</w:t>
        </w:r>
      </w:hyperlink>
      <w:r w:rsidRPr="00182E84">
        <w:rPr>
          <w:rStyle w:val="StyleUnderline"/>
        </w:rPr>
        <w:t xml:space="preserve"> on a government scholarship without guardian approval</w:t>
      </w:r>
      <w:r w:rsidRPr="00182E84">
        <w:rPr>
          <w:sz w:val="12"/>
        </w:rPr>
        <w:t xml:space="preserve"> and, while it is not always enforced, </w:t>
      </w:r>
      <w:r w:rsidRPr="00182E84">
        <w:rPr>
          <w:rStyle w:val="StyleUnderline"/>
        </w:rPr>
        <w:t xml:space="preserve">the rules </w:t>
      </w:r>
      <w:r w:rsidRPr="00182E84">
        <w:rPr>
          <w:sz w:val="12"/>
        </w:rPr>
        <w:t xml:space="preserve">officially </w:t>
      </w:r>
      <w:hyperlink r:id="rId83" w:anchor="553a12" w:history="1">
        <w:r w:rsidRPr="00182E84">
          <w:rPr>
            <w:rStyle w:val="StyleUnderline"/>
          </w:rPr>
          <w:t>require a male relative to accompany them</w:t>
        </w:r>
      </w:hyperlink>
      <w:r w:rsidRPr="00182E84">
        <w:rPr>
          <w:rStyle w:val="StyleUnderline"/>
        </w:rPr>
        <w:t xml:space="preserve"> throughout their studies abroad</w:t>
      </w:r>
      <w:r w:rsidRPr="00182E84">
        <w:rPr>
          <w:sz w:val="12"/>
        </w:rPr>
        <w:t xml:space="preserve">. Political Repression Under Crown Prince Mohammad bin Salman, Saudi authorities have intensified a coordinated crackdown on dissidents, human rights activists, and independent clerics. In 2018, this repression extended to the country’s leading women’s rights advocates who have advocated ending the male guardianship system. On May 15, just weeks before the Saudi authorities lifted the ban on women driving on June 24, authorities began </w:t>
      </w:r>
      <w:hyperlink r:id="rId84" w:history="1">
        <w:r w:rsidRPr="00182E84">
          <w:rPr>
            <w:sz w:val="12"/>
          </w:rPr>
          <w:t>arrests of prominent women’s rights activists and</w:t>
        </w:r>
      </w:hyperlink>
      <w:r w:rsidRPr="00182E84">
        <w:rPr>
          <w:sz w:val="12"/>
        </w:rPr>
        <w:t xml:space="preserve"> accused several of them of </w:t>
      </w:r>
      <w:hyperlink r:id="rId85" w:history="1">
        <w:r w:rsidRPr="00182E84">
          <w:rPr>
            <w:sz w:val="12"/>
          </w:rPr>
          <w:t>grave crimes like treason</w:t>
        </w:r>
      </w:hyperlink>
      <w:r w:rsidRPr="00182E84">
        <w:rPr>
          <w:sz w:val="12"/>
        </w:rPr>
        <w:t xml:space="preserve"> that appear to be directly related to their activism. By November, at least 10 women remain detained without charge, though some anticipated charges could carry prison terms of up to 20 years. Human rights organizations began reporting in November that </w:t>
      </w:r>
      <w:hyperlink r:id="rId86" w:history="1">
        <w:r w:rsidRPr="00182E84">
          <w:rPr>
            <w:sz w:val="12"/>
          </w:rPr>
          <w:t>Saudi interrogators tortured at least four of the women,</w:t>
        </w:r>
      </w:hyperlink>
      <w:r w:rsidRPr="00182E84">
        <w:rPr>
          <w:sz w:val="12"/>
        </w:rPr>
        <w:t xml:space="preserve"> including by administering electric shocks, whipping the women on their thighs, and sexually harassing and assaulting them. </w:t>
      </w:r>
    </w:p>
    <w:p w14:paraId="7CD0B5FD" w14:textId="77777777" w:rsidR="00887DB7" w:rsidRPr="00182E84" w:rsidRDefault="00887DB7" w:rsidP="00887DB7">
      <w:pPr>
        <w:pStyle w:val="Heading2"/>
      </w:pPr>
      <w:r w:rsidRPr="00182E84">
        <w:t>2NC Extensions</w:t>
      </w:r>
    </w:p>
    <w:p w14:paraId="6DE29F92" w14:textId="77777777" w:rsidR="00887DB7" w:rsidRPr="00182E84" w:rsidRDefault="00887DB7" w:rsidP="00887DB7">
      <w:pPr>
        <w:pStyle w:val="Heading3"/>
      </w:pPr>
      <w:r w:rsidRPr="00182E84">
        <w:t>Solvency</w:t>
      </w:r>
    </w:p>
    <w:p w14:paraId="2A109D33" w14:textId="77777777" w:rsidR="00887DB7" w:rsidRPr="00182E84" w:rsidRDefault="00887DB7" w:rsidP="00887DB7">
      <w:pPr>
        <w:pStyle w:val="Heading4"/>
      </w:pPr>
      <w:r w:rsidRPr="00182E84">
        <w:t xml:space="preserve">Abolishing the male guardianship system resolves the aff’s impacts better – incremental reforms and mindset shift are meaningless as long as women are considered legal minors </w:t>
      </w:r>
    </w:p>
    <w:p w14:paraId="5A6B7C6D" w14:textId="77777777" w:rsidR="00887DB7" w:rsidRPr="00182E84" w:rsidRDefault="00887DB7" w:rsidP="00887DB7">
      <w:r w:rsidRPr="00182E84">
        <w:rPr>
          <w:b/>
        </w:rPr>
        <w:t>Human Rights Watch</w:t>
      </w:r>
      <w:r w:rsidRPr="00182E84">
        <w:t xml:space="preserve"> 7/16/20</w:t>
      </w:r>
      <w:r w:rsidRPr="00182E84">
        <w:rPr>
          <w:b/>
        </w:rPr>
        <w:t>16</w:t>
      </w:r>
      <w:r w:rsidRPr="00182E84">
        <w:t xml:space="preserve"> (“Boxed In: Women and Saudi Arabia’s Male Guardianship System,” Human Rights Watch, https://www.hrw.org/report/2016/07/16/boxed/women-and-saudi-arabias-male-guardianship-system)</w:t>
      </w:r>
    </w:p>
    <w:p w14:paraId="689145B3" w14:textId="77777777" w:rsidR="00887DB7" w:rsidRPr="00182E84" w:rsidRDefault="00887DB7" w:rsidP="00887DB7">
      <w:pPr>
        <w:rPr>
          <w:sz w:val="12"/>
        </w:rPr>
      </w:pPr>
      <w:r w:rsidRPr="00182E84">
        <w:rPr>
          <w:sz w:val="12"/>
        </w:rPr>
        <w:t xml:space="preserve">As dozens of Saudi women told Human Rights Watch, </w:t>
      </w:r>
      <w:r w:rsidRPr="00182E84">
        <w:rPr>
          <w:rStyle w:val="StyleUnderline"/>
        </w:rPr>
        <w:t>the male guardianship system is the most significant impediment to realizing women’s rights in the country, effectively rendering adult women legal minors who cannot make key decisions for themselves</w:t>
      </w:r>
      <w:r w:rsidRPr="00182E84">
        <w:rPr>
          <w:sz w:val="12"/>
        </w:rPr>
        <w:t xml:space="preserve">. Rania, a 34-year-old Saudi woman, said, “We are entrusted with raising the next generation but you can’t trust us with ourselves. It doesn’t make any sense.” </w:t>
      </w:r>
      <w:r w:rsidRPr="00182E84">
        <w:rPr>
          <w:rStyle w:val="StyleUnderline"/>
        </w:rPr>
        <w:t>Every Saudi woman, regardless of her economic or social class, is</w:t>
      </w:r>
      <w:r w:rsidRPr="00182E84">
        <w:rPr>
          <w:sz w:val="12"/>
        </w:rPr>
        <w:t xml:space="preserve"> adversely </w:t>
      </w:r>
      <w:r w:rsidRPr="00182E84">
        <w:rPr>
          <w:rStyle w:val="StyleUnderline"/>
        </w:rPr>
        <w:t>affected</w:t>
      </w:r>
      <w:r w:rsidRPr="00182E84">
        <w:rPr>
          <w:sz w:val="12"/>
        </w:rPr>
        <w:t xml:space="preserve"> by guardianship policies. </w:t>
      </w:r>
      <w:r w:rsidRPr="00182E84">
        <w:rPr>
          <w:rStyle w:val="StyleUnderline"/>
        </w:rPr>
        <w:t>Adult women from Saudi Arabia must obtain permission from a male guardian to travel abroad, marry, or be released from prison, and may be required to provide guardian consent to work or get health care</w:t>
      </w:r>
      <w:r w:rsidRPr="00182E84">
        <w:rPr>
          <w:sz w:val="12"/>
        </w:rPr>
        <w:t xml:space="preserve">. Adult women must obtain permission from a male guardian to travel, marry, or exit prison. They may be required to provide guardian consent in order to work or access healthcare. Women regularly face difficulty conducting a range of transactions without a male relative, from renting an apartment to filing legal claims. The impact these restrictive policies have on a woman’s ability to pursue a career or make life decisions varies, but is largely dependent on the good will of her male guardian. In some cases, </w:t>
      </w:r>
      <w:r w:rsidRPr="00182E84">
        <w:rPr>
          <w:rStyle w:val="StyleUnderline"/>
        </w:rPr>
        <w:t>men use the authority that the male guardianship system grants them to extort female dependents</w:t>
      </w:r>
      <w:r w:rsidRPr="00182E84">
        <w:rPr>
          <w:sz w:val="12"/>
        </w:rPr>
        <w:t xml:space="preserve">. Guardians have conditioned their consent for women to work or to travel on her paying him large sums of money. Women in Saudi Arabia face formal and informal barriers when attempting to make decisions or take action without the presence or consent of a male relative. </w:t>
      </w:r>
      <w:r w:rsidRPr="00182E84">
        <w:rPr>
          <w:rStyle w:val="StyleUnderline"/>
        </w:rPr>
        <w:t>Women’s rights activists in Saudi Arabia have repeatedly called on the government to abolish the male guardianship system</w:t>
      </w:r>
      <w:r w:rsidRPr="00182E84">
        <w:rPr>
          <w:sz w:val="12"/>
        </w:rPr>
        <w:t xml:space="preserve">, which the government agreed to do in 2009 and again in 2013 after its Universal Periodic Review (UPR) at the United Nations Human Rights Council. Following both hearings, Saudi Arabia took limited steps to reform certain aspects of the guardianship system. But, these </w:t>
      </w:r>
      <w:r w:rsidRPr="00182E84">
        <w:rPr>
          <w:rStyle w:val="StyleUnderline"/>
        </w:rPr>
        <w:t>changes remain insufficient,</w:t>
      </w:r>
      <w:r w:rsidRPr="00182E84">
        <w:rPr>
          <w:sz w:val="12"/>
        </w:rPr>
        <w:t xml:space="preserve"> incomplete, and ineffective; </w:t>
      </w:r>
      <w:r w:rsidRPr="00182E84">
        <w:rPr>
          <w:rStyle w:val="StyleUnderline"/>
        </w:rPr>
        <w:t>today, the guardianship system remains mostly intact. Saudi Arabia’s male guardianship system remains the most significant impediment to women’s rights in the country despite limited reforms</w:t>
      </w:r>
      <w:r w:rsidRPr="00182E84">
        <w:rPr>
          <w:sz w:val="12"/>
        </w:rPr>
        <w:t xml:space="preserve"> over the last decade. </w:t>
      </w:r>
      <w:r w:rsidRPr="00182E84">
        <w:rPr>
          <w:rStyle w:val="StyleUnderline"/>
        </w:rPr>
        <w:t>Until the guardianship system is removed entirely, Saudi Arabia will remain in violation of its human rights obligations and unable to realize its Vision 2030, the country’s “vision for the future,” that declares women—half of the country’s population—to be a “great asset” whose talents will be developed for the good of the country’s society and economy</w:t>
      </w:r>
      <w:r w:rsidRPr="00182E84">
        <w:rPr>
          <w:sz w:val="12"/>
        </w:rPr>
        <w:t xml:space="preserve">. Reforms Saudi Arabia has made a series of limited changes over the last 10 years to ease restrictions on women. Notable examples include allowing women to participate in the country’s limited political space, actively encouraging women to enter the labor market, and taking steps to better respond to domestic violence. For example, in 2013, then-King Abdullahappointed 30 women to the Shura Council, his highest advisory body. On December 12, 2015, authorities allowed women to participate in municipal council elections, with women voting and running as candidates for the first time in the country’s history. The elections were a significant, symbolic victory for women, particularly as many women had campaigned for this right for more than a decade. In recent years, Saudi Arabia has also issued a range of decisions significantly increasing women’s access to the labor market, as part of a broader economic reform program aimed at decreasing the country’s reliance on oil. These include removing language in the labor law that previously restricted women’s work to certain fields “suitable to their nature,” and no longer requiring that woman have guardian permission to work. Authorities have provided incentives to employers to hire women and earmark certain positions for women and provided thousands of scholarships for women to study in universities abroad. Saudi Arabia has also taken steps to better respond to violence against women and to provide women with better access to government services. In 2013, it passed a law criminalizing domestic abuse and, in 2016, established a center specifically tasked with receiving and responding to reports of family violence. Saudi Arabia has also worked to improve women’s access to government services, including enabling women to secure their own ID cards; issuing to divorced and widowed women family cards, which specify familial relationships and are required to conduct a number of bureaucratic tasks; and removing requirements that a woman bring a male relative to identify them in court. Limitations of Reforms </w:t>
      </w:r>
      <w:r w:rsidRPr="00182E84">
        <w:rPr>
          <w:rStyle w:val="StyleUnderline"/>
        </w:rPr>
        <w:t>While the reforms are a step in the right direction, they remain partial and incomplete. The male guardianship system remains largely in place</w:t>
      </w:r>
      <w:r w:rsidRPr="00182E84">
        <w:rPr>
          <w:sz w:val="12"/>
        </w:rPr>
        <w:t xml:space="preserve">, hindering and in some cases </w:t>
      </w:r>
      <w:r w:rsidRPr="00182E84">
        <w:rPr>
          <w:rStyle w:val="StyleUnderline"/>
        </w:rPr>
        <w:t>nullifying the efficacy of these reforms</w:t>
      </w:r>
      <w:r w:rsidRPr="00182E84">
        <w:rPr>
          <w:sz w:val="12"/>
        </w:rPr>
        <w:t>. As Hayat, 44, said, “</w:t>
      </w:r>
      <w:r w:rsidRPr="00182E84">
        <w:rPr>
          <w:rStyle w:val="StyleUnderline"/>
        </w:rPr>
        <w:t>I don’t believe we can change this in small steps</w:t>
      </w:r>
      <w:r w:rsidRPr="00182E84">
        <w:rPr>
          <w:sz w:val="12"/>
        </w:rPr>
        <w:t xml:space="preserve">. It is what is happening right now. We need a very brave call from the government to remove this [guardianship] and make it equal.” While women now serve on the Shura Council and on municipal councils, these victories remain limited and authorities continue to curb women’s ability to participate in public life. Women made up less than 10 percent of the final list of registered voters for the December 15, 2015 elections. Many women faced barriers linked to the guardianship system when registering to vote, such as a requirement to prove residency in their voting district—a difficult or impossible task for many women whose names are not generally listed on housing deeds or rental agreements—or a requirement to present a family card, often held by a male guardian. In the end, only 21 women were elected to the municipal councils out of 2,106 contested seats. Municipal councils themselves have limited authority and, in January 2016, the government decreed council meetings would be sex segregated—women councilors must participate via video link. Following the announcement, a woman councilor stepped down. The guardianship system also impacts women’s ability to seek work inside Saudi Arabia and to pursue opportunities abroad that might advance their careers. Specifically, women may not apply for a passport without male guardian approval and require permission to travel outside the country. Women also cannot study abroad on a government scholarship without guardian approval and, while not always enforced, officially require a male relative to accompany them throughout the course of their studies. Zahra, 25, whose father refused to allow her to study abroad, said, “Whenever someone tells me, ‘You should have a five-year plan,’ I say I can’t. I’ll have a five-year plan and then my dad would disagree. Why have a plan?” </w:t>
      </w:r>
      <w:r w:rsidRPr="00182E84">
        <w:rPr>
          <w:rStyle w:val="StyleUnderline"/>
        </w:rPr>
        <w:t>If the Saudi government intends to end discrimination against women as it has promised and to further the reforms it has already begun to undertake, it cannot allow restrictions inherent within the guardianship system to continue</w:t>
      </w:r>
      <w:r w:rsidRPr="00182E84">
        <w:rPr>
          <w:sz w:val="12"/>
        </w:rPr>
        <w:t xml:space="preserve">. For example, the government does not require guardian permission for women to work, but does not penalize employers who do require this permission. The government does encourage employers to hire women, but requires employers to establish separate office spaces for men and women and to enforce a strict dress code on women, policies which create disincentives to hiring women. The need for substantial, systemic reform is perhaps starkest with regard to the state’s response to violence against women. </w:t>
      </w:r>
      <w:r w:rsidRPr="00182E84">
        <w:rPr>
          <w:rStyle w:val="StyleUnderline"/>
        </w:rPr>
        <w:t>Saudi Arabia has taken steps to better respond to abuse, but has done so within the framework of guardianship. The guardianship system allows men to control many aspects of women’s lives and makes it difficult for survivors of family violence to avail themselves of protection or redress mechanisms. The extreme difficulty of transferring male guardianship from one male to another and the severe inequality in divorce rules make it difficult for women to escape abuse. Men remain women’s guardians, with all the associated levers of control, during court proceedings, and until a divorce is finalized.</w:t>
      </w:r>
      <w:r w:rsidRPr="00182E84">
        <w:rPr>
          <w:sz w:val="12"/>
        </w:rPr>
        <w:t xml:space="preserve"> There is deeply entrenched discrimination within the legal system, and courts recognize legal claims brought by guardians against female dependents that restrict women’s movement or enforce a guardian’s authority over them. Women who have escaped abuse in shelters may, and in prisons do, require a male relative to agree to their release before they may exit state facilities. Dr. Heba, a women’s rights activist, explained, “The [authorities] keep a woman in jail… until her legal guardian comes and gets her, even if he is the one who put her in jail.” </w:t>
      </w:r>
      <w:r w:rsidRPr="00182E84">
        <w:rPr>
          <w:rStyle w:val="StyleUnderline"/>
        </w:rPr>
        <w:t>Failing to abolish these and other tools available to male guardians to control and extort female dependents will guarantee that women continue to face tremendous obstacles when trying to seek help or flee abuse</w:t>
      </w:r>
      <w:r w:rsidRPr="00182E84">
        <w:rPr>
          <w:sz w:val="12"/>
        </w:rPr>
        <w:t xml:space="preserve"> by violent guardians or simply to pursue paths different than the ones their guardians have determined best. The Time is Now Saudi officials often argue that the failure to end discrimination against women is not due to state policy, but due to difficulties in implementation, and that the country must move slowly as the government’s hands are tied by a conservative culture and a powerful clerical establishment’s interpretation of Islamic law. Deputy Crown Prince Mohammed bin Salman told the Economist that women’s travel was not entirely restricted, and pointed to social and religious criteria to explain the restrictions that he believed existed. When asked why women’s labor force participation was so low, he said, “The culture of women in Saudi Arabia. The woman herself.” Saudi Arabia’s imposition of the guardianship system is grounded in the most restrictive interpretation of an ambiguous Quranic verse—an interpretation challenged by dozens of Saudi women, including professors and Islamic feminists, who spoke to Human Rights Watch. Religious scholars also challenge the interpretation, including a former Saudi judge who told Human Rights Watch that the country’s imposition of guardianship is not required by Sharia and the former head of the religious police, also a respected religious scholar, who said Saudi Arabia’s ban on women driving is not mandated by Islamic law in 2013. The state clearly and directly enforces guardianship requirements in certain areas, including restricting women’s ability to travel and requiring guardian consent for a woman to marry. In other areas, there appear to be no written legal provisions or official decrees explicitly mandating a guardian’s consent or presence, but public officials and private businesses ask women for either without fear of sanction. Saudi Arabia, which acceded to the United Nations Convention on the Elimination of all Forms of Discrimination against Women (CEDAW) in 2000, is legally obligated to end discrimination against women without delay, including by abolishing the male guardianship system. </w:t>
      </w:r>
      <w:r w:rsidRPr="00182E84">
        <w:rPr>
          <w:rStyle w:val="StyleUnderline"/>
        </w:rPr>
        <w:t>As long as it fails to take steps to eliminate the discriminatory practices of male guardianship and sex segregation, the government is undermining the ability of women to enjoy even the most basic rights</w:t>
      </w:r>
      <w:r w:rsidRPr="00182E84">
        <w:rPr>
          <w:sz w:val="12"/>
        </w:rPr>
        <w:t xml:space="preserve">. In April 2016, Saudi Arabia announced Vision 2030, which declares that the government will “continue to develop [women’s] talents, invest in their productive capabilities and enable them to strengthen their future and contribute to the development of our society and economy.” The government cannot achieve this vision if it does not abolish </w:t>
      </w:r>
      <w:r w:rsidRPr="00182E84">
        <w:rPr>
          <w:rStyle w:val="StyleUnderline"/>
        </w:rPr>
        <w:t>the male guardianship system</w:t>
      </w:r>
      <w:r w:rsidRPr="00182E84">
        <w:rPr>
          <w:sz w:val="12"/>
        </w:rPr>
        <w:t xml:space="preserve">, which </w:t>
      </w:r>
      <w:r w:rsidRPr="00182E84">
        <w:rPr>
          <w:rStyle w:val="StyleUnderline"/>
        </w:rPr>
        <w:t>severely restricts women’s ability to participate meaningfully in Saudi society and its economy.</w:t>
      </w:r>
      <w:r w:rsidRPr="00182E84">
        <w:rPr>
          <w:sz w:val="12"/>
        </w:rPr>
        <w:t xml:space="preserve"> In discussing the role of women in Saudi Arabia and the pace of change, Deputy Crown Prince Mohammed bin Salman said in his Economist interview, “It just takes time.”\</w:t>
      </w:r>
    </w:p>
    <w:p w14:paraId="77C4AFA3" w14:textId="0DD38761" w:rsidR="00887DB7" w:rsidRPr="00182E84" w:rsidRDefault="00887DB7" w:rsidP="00887DB7">
      <w:pPr>
        <w:pStyle w:val="Heading1"/>
      </w:pPr>
      <w:r w:rsidRPr="00182E84">
        <w:t>Assurances</w:t>
      </w:r>
      <w:r>
        <w:t xml:space="preserve"> – (prolif/oil)</w:t>
      </w:r>
    </w:p>
    <w:p w14:paraId="4F930A02" w14:textId="77777777" w:rsidR="00887DB7" w:rsidRPr="00182E84" w:rsidRDefault="00887DB7" w:rsidP="00887DB7">
      <w:pPr>
        <w:pStyle w:val="Heading2"/>
      </w:pPr>
      <w:r w:rsidRPr="00182E84">
        <w:t>1NC Shell</w:t>
      </w:r>
    </w:p>
    <w:p w14:paraId="56F3CA10" w14:textId="77777777" w:rsidR="00887DB7" w:rsidRPr="00182E84" w:rsidRDefault="00887DB7" w:rsidP="00887DB7">
      <w:pPr>
        <w:pStyle w:val="Heading4"/>
        <w:rPr>
          <w:rFonts w:cs="Calibri"/>
        </w:rPr>
      </w:pPr>
      <w:r w:rsidRPr="00182E84">
        <w:rPr>
          <w:rFonts w:cs="Calibri"/>
        </w:rPr>
        <w:t xml:space="preserve">Middle East assurances are high now—arms sales are key </w:t>
      </w:r>
    </w:p>
    <w:p w14:paraId="619BB1C2" w14:textId="77777777" w:rsidR="00887DB7" w:rsidRPr="00182E84" w:rsidRDefault="00887DB7" w:rsidP="00887DB7">
      <w:r w:rsidRPr="00182E84">
        <w:rPr>
          <w:rStyle w:val="Style13ptBold"/>
        </w:rPr>
        <w:t>Shalal 18</w:t>
      </w:r>
      <w:r w:rsidRPr="00182E84">
        <w:t xml:space="preserve"> (Andrea Shalal, journalist from Reuters, 2018. “Lockheed lauds U.S. arms sales push, sees foreign sales rising”, </w:t>
      </w:r>
      <w:r w:rsidRPr="00182E84">
        <w:rPr>
          <w:i/>
        </w:rPr>
        <w:t>Reuters</w:t>
      </w:r>
      <w:r w:rsidRPr="00182E84">
        <w:t>, April 24</w:t>
      </w:r>
      <w:r w:rsidRPr="00182E84">
        <w:rPr>
          <w:vertAlign w:val="superscript"/>
        </w:rPr>
        <w:t>th</w:t>
      </w:r>
      <w:r w:rsidRPr="00182E84">
        <w:t xml:space="preserve">, 2018, Available Online at: </w:t>
      </w:r>
      <w:hyperlink r:id="rId87" w:history="1">
        <w:r w:rsidRPr="00182E84">
          <w:rPr>
            <w:rStyle w:val="Hyperlink"/>
          </w:rPr>
          <w:t>https://www.reuters.com/article/us-germany-airshow-lockheed/lockheed-lauds-u-s-arms-sales-push-sees-foreign-sales-rising-idUSKBN1HV2RA</w:t>
        </w:r>
      </w:hyperlink>
      <w:r w:rsidRPr="00182E84">
        <w:t>)</w:t>
      </w:r>
    </w:p>
    <w:p w14:paraId="2CFF5989" w14:textId="77777777" w:rsidR="00887DB7" w:rsidRPr="00182E84" w:rsidRDefault="00887DB7" w:rsidP="00887DB7">
      <w:pPr>
        <w:rPr>
          <w:rStyle w:val="StyleUnderline"/>
        </w:rPr>
      </w:pPr>
      <w:r w:rsidRPr="00182E84">
        <w:rPr>
          <w:sz w:val="16"/>
        </w:rPr>
        <w:t xml:space="preserve">Top U.S. weapons maker Lockheed Martin Corp (LMT.N) welcomed a </w:t>
      </w:r>
      <w:r w:rsidRPr="00182E84">
        <w:rPr>
          <w:rStyle w:val="StyleUnderline"/>
        </w:rPr>
        <w:t xml:space="preserve">push by U.S. President Donald Trump to speed up approvals of </w:t>
      </w:r>
      <w:r w:rsidRPr="00182E84">
        <w:rPr>
          <w:rStyle w:val="StyleUnderline"/>
          <w:highlight w:val="cyan"/>
        </w:rPr>
        <w:t>arms</w:t>
      </w:r>
      <w:r w:rsidRPr="00182E84">
        <w:rPr>
          <w:rStyle w:val="StyleUnderline"/>
        </w:rPr>
        <w:t xml:space="preserve"> </w:t>
      </w:r>
      <w:r w:rsidRPr="00182E84">
        <w:rPr>
          <w:rStyle w:val="StyleUnderline"/>
          <w:highlight w:val="cyan"/>
        </w:rPr>
        <w:t>sales</w:t>
      </w:r>
      <w:r w:rsidRPr="00182E84">
        <w:rPr>
          <w:rStyle w:val="StyleUnderline"/>
        </w:rPr>
        <w:t xml:space="preserve">, saying it would </w:t>
      </w:r>
      <w:r w:rsidRPr="00182E84">
        <w:rPr>
          <w:rStyle w:val="Emphasis"/>
          <w:highlight w:val="cyan"/>
        </w:rPr>
        <w:t>reassure</w:t>
      </w:r>
      <w:r w:rsidRPr="00182E84">
        <w:rPr>
          <w:rStyle w:val="Emphasis"/>
        </w:rPr>
        <w:t xml:space="preserve"> </w:t>
      </w:r>
      <w:r w:rsidRPr="00182E84">
        <w:rPr>
          <w:rStyle w:val="Emphasis"/>
          <w:highlight w:val="cyan"/>
        </w:rPr>
        <w:t>allies</w:t>
      </w:r>
      <w:r w:rsidRPr="00182E84">
        <w:rPr>
          <w:rStyle w:val="StyleUnderline"/>
        </w:rPr>
        <w:t xml:space="preserve"> who had been frustrated by bureaucratic delays in the past. </w:t>
      </w:r>
      <w:r w:rsidRPr="00182E84">
        <w:rPr>
          <w:rStyle w:val="StyleUnderline"/>
          <w:highlight w:val="cyan"/>
        </w:rPr>
        <w:t>The Trump administration last week rolled out an overhaul</w:t>
      </w:r>
      <w:r w:rsidRPr="00182E84">
        <w:rPr>
          <w:rStyle w:val="StyleUnderline"/>
        </w:rPr>
        <w:t xml:space="preserve"> of U.S. arms export policy aimed at expanding sales to allies, </w:t>
      </w:r>
      <w:r w:rsidRPr="00182E84">
        <w:rPr>
          <w:rStyle w:val="StyleUnderline"/>
          <w:highlight w:val="cyan"/>
        </w:rPr>
        <w:t>saying it would bolster the American defense</w:t>
      </w:r>
      <w:r w:rsidRPr="00182E84">
        <w:rPr>
          <w:rStyle w:val="StyleUnderline"/>
        </w:rPr>
        <w:t xml:space="preserve"> industry and create jobs at home.</w:t>
      </w:r>
      <w:r w:rsidRPr="00182E84">
        <w:t xml:space="preserve"> </w:t>
      </w:r>
      <w:r w:rsidRPr="00182E84">
        <w:rPr>
          <w:sz w:val="16"/>
        </w:rPr>
        <w:t>Rick Edwards, executive vice president of Lockheed Martin International, told Reuters the initiative should help speed up progress on foreign weapons sales that have already helped fuel his company’s growth in recent years. “</w:t>
      </w:r>
      <w:r w:rsidRPr="00182E84">
        <w:rPr>
          <w:rStyle w:val="StyleUnderline"/>
          <w:highlight w:val="cyan"/>
        </w:rPr>
        <w:t xml:space="preserve">It will </w:t>
      </w:r>
      <w:r w:rsidRPr="00182E84">
        <w:rPr>
          <w:rStyle w:val="Emphasis"/>
          <w:highlight w:val="cyan"/>
        </w:rPr>
        <w:t>reassure some of our allies</w:t>
      </w:r>
      <w:r w:rsidRPr="00182E84">
        <w:rPr>
          <w:rStyle w:val="StyleUnderline"/>
        </w:rPr>
        <w:t xml:space="preserve"> that we’re going to move the process faster</w:t>
      </w:r>
      <w:r w:rsidRPr="00182E84">
        <w:rPr>
          <w:sz w:val="16"/>
        </w:rPr>
        <w:t>,” he said in an interview on the eve of the ILA Berlin Air Show. “</w:t>
      </w:r>
      <w:r w:rsidRPr="00182E84">
        <w:rPr>
          <w:rStyle w:val="StyleUnderline"/>
        </w:rPr>
        <w:t>They get frustrated with how long it takes to get through all the wickets.”</w:t>
      </w:r>
    </w:p>
    <w:p w14:paraId="5B1AB27C" w14:textId="77777777" w:rsidR="00887DB7" w:rsidRPr="00182E84" w:rsidRDefault="00887DB7" w:rsidP="00887DB7">
      <w:pPr>
        <w:pStyle w:val="Heading4"/>
        <w:rPr>
          <w:rFonts w:cs="Calibri"/>
        </w:rPr>
      </w:pPr>
      <w:r w:rsidRPr="00182E84">
        <w:rPr>
          <w:rFonts w:cs="Calibri"/>
        </w:rPr>
        <w:t xml:space="preserve">Reduced arms sales signals abandonment—sparks nuclear proliferation </w:t>
      </w:r>
    </w:p>
    <w:p w14:paraId="2A3E3775" w14:textId="77777777" w:rsidR="00887DB7" w:rsidRPr="00182E84" w:rsidRDefault="00887DB7" w:rsidP="00887DB7">
      <w:r w:rsidRPr="00182E84">
        <w:rPr>
          <w:rStyle w:val="Style13ptBold"/>
        </w:rPr>
        <w:t>Yarhi-Milo 16</w:t>
      </w:r>
      <w:r w:rsidRPr="00182E84">
        <w:t xml:space="preserve"> (Keren - assistant professor of politics and international affairs in Princeton University’s Politics Department and the Woodrow Wilson School for Public and International Affairs &amp; Alexander Lanoska &amp; Zack Cooper, “To Arm or to Ally?: The Patron’s Dilemma and the Strategic Logic of Arms Transfers and Alliances,” p. 90-91, </w:t>
      </w:r>
      <w:r w:rsidRPr="00182E84">
        <w:rPr>
          <w:i/>
          <w:iCs/>
        </w:rPr>
        <w:t>International Security</w:t>
      </w:r>
      <w:r w:rsidRPr="00182E84">
        <w:t xml:space="preserve"> Volume 41 Number 2, Fall 2016, Project Muse)</w:t>
      </w:r>
    </w:p>
    <w:p w14:paraId="2FE2595F" w14:textId="77777777" w:rsidR="00887DB7" w:rsidRPr="00182E84" w:rsidRDefault="00887DB7" w:rsidP="00887DB7">
      <w:pPr>
        <w:rPr>
          <w:rStyle w:val="StyleUnderline"/>
          <w:sz w:val="12"/>
        </w:rPr>
      </w:pPr>
      <w:r w:rsidRPr="00182E84">
        <w:rPr>
          <w:sz w:val="12"/>
        </w:rPr>
        <w:t xml:space="preserve">These questions are important in international politics because great powers face a “patron’s dilemma.” </w:t>
      </w:r>
      <w:r w:rsidRPr="00182E84">
        <w:rPr>
          <w:rStyle w:val="StyleUnderline"/>
        </w:rPr>
        <w:t>Great powers must adopt policies to provide security to their allies without becoming entrapped</w:t>
      </w:r>
      <w:r w:rsidRPr="00182E84">
        <w:rPr>
          <w:sz w:val="12"/>
        </w:rPr>
        <w:t xml:space="preserve"> in an unwanted conflict. Strong commitments, such as treaty alliances, worsen the risk of entrapment—that is, the patron’s fear of being dragged into an undesirable war. </w:t>
      </w:r>
      <w:r w:rsidRPr="00182E84">
        <w:rPr>
          <w:rStyle w:val="StyleUnderline"/>
          <w:highlight w:val="cyan"/>
        </w:rPr>
        <w:t>Weak commitments</w:t>
      </w:r>
      <w:r w:rsidRPr="00182E84">
        <w:rPr>
          <w:sz w:val="12"/>
        </w:rPr>
        <w:t xml:space="preserve">, such as verbal assurances, </w:t>
      </w:r>
      <w:r w:rsidRPr="00182E84">
        <w:rPr>
          <w:rStyle w:val="StyleUnderline"/>
          <w:highlight w:val="cyan"/>
        </w:rPr>
        <w:t xml:space="preserve">intensify a client’s </w:t>
      </w:r>
      <w:r w:rsidRPr="00182E84">
        <w:rPr>
          <w:rStyle w:val="Emphasis"/>
          <w:highlight w:val="cyan"/>
        </w:rPr>
        <w:t>fears of abandonment</w:t>
      </w:r>
      <w:r w:rsidRPr="00182E84">
        <w:rPr>
          <w:rStyle w:val="StyleUnderline"/>
        </w:rPr>
        <w:t>—in other words, the client’s fear of receiving inadequate support should a crisis develop.</w:t>
      </w:r>
      <w:r w:rsidRPr="00182E84">
        <w:rPr>
          <w:sz w:val="12"/>
        </w:rPr>
        <w:t xml:space="preserve"> Such is the traditional alliance dilemma that has been analyzed by Glenn Snyder and other scholars.1 Grasping the patron’s dilemma is central to understanding not only U.S. security commitments but also many related patterns of interstate behavior. For example, </w:t>
      </w:r>
      <w:r w:rsidRPr="00182E84">
        <w:rPr>
          <w:rStyle w:val="StyleUnderline"/>
        </w:rPr>
        <w:t xml:space="preserve">efforts to secure an </w:t>
      </w:r>
      <w:r w:rsidRPr="00182E84">
        <w:rPr>
          <w:rStyle w:val="StyleUnderline"/>
          <w:highlight w:val="cyan"/>
        </w:rPr>
        <w:t>Iranian</w:t>
      </w:r>
      <w:r w:rsidRPr="00182E84">
        <w:rPr>
          <w:rStyle w:val="StyleUnderline"/>
        </w:rPr>
        <w:t xml:space="preserve"> </w:t>
      </w:r>
      <w:r w:rsidRPr="00182E84">
        <w:rPr>
          <w:rStyle w:val="StyleUnderline"/>
          <w:highlight w:val="cyan"/>
        </w:rPr>
        <w:t>nuclear</w:t>
      </w:r>
      <w:r w:rsidRPr="00182E84">
        <w:rPr>
          <w:rStyle w:val="StyleUnderline"/>
        </w:rPr>
        <w:t xml:space="preserve"> deal have </w:t>
      </w:r>
      <w:r w:rsidRPr="00182E84">
        <w:rPr>
          <w:rStyle w:val="StyleUnderline"/>
          <w:highlight w:val="cyan"/>
        </w:rPr>
        <w:t>produced</w:t>
      </w:r>
      <w:r w:rsidRPr="00182E84">
        <w:rPr>
          <w:rStyle w:val="StyleUnderline"/>
        </w:rPr>
        <w:t xml:space="preserve"> </w:t>
      </w:r>
      <w:r w:rsidRPr="00182E84">
        <w:rPr>
          <w:rStyle w:val="StyleUnderline"/>
          <w:highlight w:val="cyan"/>
        </w:rPr>
        <w:t>calls</w:t>
      </w:r>
      <w:r w:rsidRPr="00182E84">
        <w:rPr>
          <w:rStyle w:val="StyleUnderline"/>
        </w:rPr>
        <w:t xml:space="preserve"> </w:t>
      </w:r>
      <w:r w:rsidRPr="00182E84">
        <w:rPr>
          <w:rStyle w:val="StyleUnderline"/>
          <w:highlight w:val="cyan"/>
        </w:rPr>
        <w:t>for</w:t>
      </w:r>
      <w:r w:rsidRPr="00182E84">
        <w:rPr>
          <w:rStyle w:val="StyleUnderline"/>
        </w:rPr>
        <w:t xml:space="preserve"> </w:t>
      </w:r>
      <w:r w:rsidRPr="00182E84">
        <w:rPr>
          <w:rStyle w:val="StyleUnderline"/>
          <w:highlight w:val="cyan"/>
        </w:rPr>
        <w:t>stronger</w:t>
      </w:r>
      <w:r w:rsidRPr="00182E84">
        <w:rPr>
          <w:rStyle w:val="StyleUnderline"/>
        </w:rPr>
        <w:t xml:space="preserve"> defense </w:t>
      </w:r>
      <w:r w:rsidRPr="00182E84">
        <w:rPr>
          <w:rStyle w:val="StyleUnderline"/>
          <w:highlight w:val="cyan"/>
        </w:rPr>
        <w:t>ties</w:t>
      </w:r>
      <w:r w:rsidRPr="00182E84">
        <w:rPr>
          <w:rStyle w:val="StyleUnderline"/>
        </w:rPr>
        <w:t xml:space="preserve"> between the United States and Israel, Saudi Arabia, and the United Arab Emirates</w:t>
      </w:r>
      <w:r w:rsidRPr="00182E84">
        <w:rPr>
          <w:sz w:val="12"/>
        </w:rPr>
        <w:t xml:space="preserve">, among others. </w:t>
      </w:r>
      <w:r w:rsidRPr="00182E84">
        <w:rPr>
          <w:rStyle w:val="StyleUnderline"/>
        </w:rPr>
        <w:t xml:space="preserve">Such ties could </w:t>
      </w:r>
      <w:r w:rsidRPr="00182E84">
        <w:rPr>
          <w:rStyle w:val="StyleUnderline"/>
          <w:highlight w:val="cyan"/>
        </w:rPr>
        <w:t>include</w:t>
      </w:r>
      <w:r w:rsidRPr="00182E84">
        <w:rPr>
          <w:sz w:val="12"/>
        </w:rPr>
        <w:t xml:space="preserve"> formal treaty alliances or </w:t>
      </w:r>
      <w:r w:rsidRPr="00182E84">
        <w:rPr>
          <w:rStyle w:val="Emphasis"/>
          <w:highlight w:val="cyan"/>
        </w:rPr>
        <w:t xml:space="preserve">the sale of </w:t>
      </w:r>
      <w:r w:rsidRPr="00182E84">
        <w:rPr>
          <w:rStyle w:val="Emphasis"/>
        </w:rPr>
        <w:t xml:space="preserve">additional </w:t>
      </w:r>
      <w:r w:rsidRPr="00182E84">
        <w:rPr>
          <w:rStyle w:val="Emphasis"/>
          <w:highlight w:val="cyan"/>
        </w:rPr>
        <w:t>arms</w:t>
      </w:r>
      <w:r w:rsidRPr="00182E84">
        <w:rPr>
          <w:rStyle w:val="Emphasis"/>
        </w:rPr>
        <w:t>.</w:t>
      </w:r>
      <w:r w:rsidRPr="00182E84">
        <w:rPr>
          <w:sz w:val="12"/>
        </w:rPr>
        <w:t xml:space="preserve"> Some </w:t>
      </w:r>
      <w:r w:rsidRPr="00182E84">
        <w:rPr>
          <w:rStyle w:val="StyleUnderline"/>
        </w:rPr>
        <w:t xml:space="preserve">analysts warn that </w:t>
      </w:r>
      <w:r w:rsidRPr="00182E84">
        <w:rPr>
          <w:rStyle w:val="Emphasis"/>
          <w:highlight w:val="cyan"/>
        </w:rPr>
        <w:t>insufficient assurances could trigger nuclear proliferation</w:t>
      </w:r>
      <w:r w:rsidRPr="00182E84">
        <w:rPr>
          <w:rStyle w:val="StyleUnderline"/>
          <w:highlight w:val="cyan"/>
        </w:rPr>
        <w:t xml:space="preserve"> or even </w:t>
      </w:r>
      <w:r w:rsidRPr="00182E84">
        <w:rPr>
          <w:rStyle w:val="Emphasis"/>
          <w:highlight w:val="cyan"/>
        </w:rPr>
        <w:t>regional war</w:t>
      </w:r>
      <w:r w:rsidRPr="00182E84">
        <w:rPr>
          <w:rStyle w:val="Emphasis"/>
        </w:rPr>
        <w:t>.</w:t>
      </w:r>
      <w:r w:rsidRPr="00182E84">
        <w:rPr>
          <w:sz w:val="12"/>
        </w:rPr>
        <w:t xml:space="preserve"> Elsewhere in the world, China’s recent assertiveness has made U.S. allies, such as Japan and the Philippines, and partners, such as Vietnam and Taiwan, anxious. This alliance anxiety has forced the United States to reconsider its provision of arms and alliances. Similar issues are at play with Ukraine. Actual and potential Russian aggression toward Eastern Europe has fueled debate about whether existing U.S. security guarantees are sufficient and whether Ukraine should receive lethal U.S. arms. In all these regions, we expect the patron’s dilemma to remain intense. This article elucidates the choices and constraints facing decisionmakers managing this dilemma. The decisions of great powers to transfer arms or form alliances often present intriguing empirical puzzles. In 2015, the United States supported thirty-two treaty allies and allocated billions in security assistance worldwide. Surprisingly, U.S. treaty allies received only 2 percent of all U.S. foreign military financing, whereas five non-allied countries received more than 90 percent. Among this group of five non-allied U.S. partners, Israel received $3.1 billion (55 percent of U.S. foreign military financing), Egypt $1.3 billion (23 percent), Jordan $300 million (5 percent), Pakistan $280 million (5 percent), and Iraq $250 million (5 percent).2 This variation is even more intriguing when considered historically. During the Cold War, the United States provided weapons and alliances to many states, including Pakistan and Taiwan, but transferred arms to Israel without a formal defense pact. Yet Pakistan and Taiwan eventually lost their alliances despite seeing U.S. arms transfers continue, if not increase. Why did the United States modulate its arms and alliances provision during the Cold War? And why would it today decline to offer some states defense pacts but give them more military financing than it does to its treaty allies? A patron’s choice to provide arms, alliances, or both, raises academic questions because extending alliances and </w:t>
      </w:r>
      <w:r w:rsidRPr="00182E84">
        <w:rPr>
          <w:rStyle w:val="StyleUnderline"/>
        </w:rPr>
        <w:t>transferring arms</w:t>
      </w:r>
      <w:r w:rsidRPr="00182E84">
        <w:rPr>
          <w:sz w:val="12"/>
        </w:rPr>
        <w:t xml:space="preserve"> produce many similar benefits. Both policies </w:t>
      </w:r>
      <w:r w:rsidRPr="00182E84">
        <w:rPr>
          <w:rStyle w:val="StyleUnderline"/>
        </w:rPr>
        <w:t xml:space="preserve">are useful for deterring adversaries and </w:t>
      </w:r>
      <w:r w:rsidRPr="00182E84">
        <w:rPr>
          <w:rStyle w:val="Emphasis"/>
        </w:rPr>
        <w:t>reassuring clients</w:t>
      </w:r>
      <w:r w:rsidRPr="00182E84">
        <w:rPr>
          <w:rStyle w:val="StyleUnderline"/>
        </w:rPr>
        <w:t xml:space="preserve"> while exerting some influence over them.</w:t>
      </w:r>
      <w:r w:rsidRPr="00182E84">
        <w:rPr>
          <w:sz w:val="12"/>
        </w:rPr>
        <w:t xml:space="preserve"> </w:t>
      </w:r>
      <w:r w:rsidRPr="00182E84">
        <w:rPr>
          <w:rStyle w:val="StyleUnderline"/>
        </w:rPr>
        <w:t>Alliances strengthen deterrence and defense by aggregating capabilities and enhancing combined operations and planning. Arms transfers deter and defend by altering the local military balance.</w:t>
      </w:r>
      <w:r w:rsidRPr="00182E84">
        <w:rPr>
          <w:sz w:val="12"/>
        </w:rPr>
        <w:t xml:space="preserve"> Like alliances, </w:t>
      </w:r>
      <w:r w:rsidRPr="00182E84">
        <w:rPr>
          <w:rStyle w:val="StyleUnderline"/>
          <w:highlight w:val="cyan"/>
        </w:rPr>
        <w:t xml:space="preserve">arms </w:t>
      </w:r>
      <w:r w:rsidRPr="00182E84">
        <w:rPr>
          <w:rStyle w:val="StyleUnderline"/>
        </w:rPr>
        <w:t>transfers</w:t>
      </w:r>
      <w:r w:rsidRPr="00182E84">
        <w:rPr>
          <w:sz w:val="12"/>
        </w:rPr>
        <w:t xml:space="preserve"> can </w:t>
      </w:r>
      <w:r w:rsidRPr="00182E84">
        <w:rPr>
          <w:rStyle w:val="Emphasis"/>
          <w:highlight w:val="cyan"/>
        </w:rPr>
        <w:t>signal a patron’s commitment to maintain its client’s security</w:t>
      </w:r>
      <w:r w:rsidRPr="00182E84">
        <w:rPr>
          <w:rStyle w:val="Emphasis"/>
        </w:rPr>
        <w:t>.</w:t>
      </w:r>
      <w:r w:rsidRPr="00182E84">
        <w:rPr>
          <w:sz w:val="12"/>
        </w:rPr>
        <w:t xml:space="preserve"> Still, the 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14:paraId="198B717F" w14:textId="77777777" w:rsidR="00887DB7" w:rsidRPr="00182E84" w:rsidRDefault="00887DB7" w:rsidP="00887DB7">
      <w:pPr>
        <w:pStyle w:val="Heading4"/>
        <w:rPr>
          <w:rFonts w:cs="Calibri"/>
        </w:rPr>
      </w:pPr>
      <w:r w:rsidRPr="00182E84">
        <w:rPr>
          <w:rFonts w:cs="Calibri"/>
        </w:rPr>
        <w:t xml:space="preserve">Saudi proliferation causes extinction </w:t>
      </w:r>
    </w:p>
    <w:p w14:paraId="158DE2C4" w14:textId="77777777" w:rsidR="00887DB7" w:rsidRPr="00182E84" w:rsidRDefault="00887DB7" w:rsidP="00887DB7">
      <w:r w:rsidRPr="00182E84">
        <w:rPr>
          <w:rStyle w:val="Style13ptBold"/>
        </w:rPr>
        <w:t>Edelman et al. 11</w:t>
      </w:r>
      <w:r w:rsidRPr="00182E84">
        <w:t xml:space="preserve"> (Eric Edelman, Roger Hertog Distinguished Practitioner in Residence at the Philip Merrill Center for Strategic Studies, Johns Hopkins University SAIS, Counselor at the Center for Strategic and Budgetary Assessments, B.A. in History and Government from Cornell University, Ph.D. in U.S. Diplomatic History from Yale University; Andrew Krepinevich, president and chief operating officer of Solarium LLC, Senior Fellow at the Center for Strategic and Budgetary Assessments, M.P.A. from Harvard University, Ph.D. from Harvard University; Evan Braden, Senior Fellow and the Director of Research and Studies at the Center for Strategic and Budgetary Assessments, 2011. “The Dangers of a Nuclear Iran”, Foreign Affairs, January 2011, Available Online at: </w:t>
      </w:r>
      <w:hyperlink r:id="rId88" w:history="1">
        <w:r w:rsidRPr="00182E84">
          <w:rPr>
            <w:rStyle w:val="Hyperlink"/>
          </w:rPr>
          <w:t>https://www.foreignaffairs.com/articles/persian-gulf/2011-01-01/dangers-nuclear-iran</w:t>
        </w:r>
      </w:hyperlink>
      <w:r w:rsidRPr="00182E84">
        <w:t>)</w:t>
      </w:r>
    </w:p>
    <w:p w14:paraId="7F413392" w14:textId="77777777" w:rsidR="00887DB7" w:rsidRPr="00182E84" w:rsidRDefault="00887DB7" w:rsidP="00887DB7">
      <w:pPr>
        <w:rPr>
          <w:rStyle w:val="StyleUnderline"/>
        </w:rPr>
      </w:pPr>
      <w:r w:rsidRPr="00182E84">
        <w:rPr>
          <w:rStyle w:val="StyleUnderline"/>
        </w:rPr>
        <w:t>There are still rumors that Riyadh and Islamabad have had discussions involving nuclear weapons</w:t>
      </w:r>
      <w:r w:rsidRPr="00182E84">
        <w:rPr>
          <w:sz w:val="16"/>
        </w:rPr>
        <w:t xml:space="preserve">, nuclear technology, or security guarantees. This “Islamabad option” could develop in one of several different ways. </w:t>
      </w:r>
      <w:r w:rsidRPr="00182E84">
        <w:rPr>
          <w:rStyle w:val="StyleUnderline"/>
          <w:highlight w:val="cyan"/>
        </w:rPr>
        <w:t xml:space="preserve">Pakistan could sell operational nuclear weapons </w:t>
      </w:r>
      <w:r w:rsidRPr="00182E84">
        <w:rPr>
          <w:rStyle w:val="StyleUnderline"/>
        </w:rPr>
        <w:t xml:space="preserve">and delivery systems </w:t>
      </w:r>
      <w:r w:rsidRPr="00182E84">
        <w:rPr>
          <w:rStyle w:val="StyleUnderline"/>
          <w:highlight w:val="cyan"/>
        </w:rPr>
        <w:t>to Saudi Arabia</w:t>
      </w:r>
      <w:r w:rsidRPr="00182E84">
        <w:rPr>
          <w:rStyle w:val="StyleUnderline"/>
        </w:rPr>
        <w:t>, or it could provide the Saudis with the infrastructure</w:t>
      </w:r>
      <w:r w:rsidRPr="00182E84">
        <w:rPr>
          <w:sz w:val="16"/>
        </w:rPr>
        <w:t xml:space="preserve">, material, and technical support they need </w:t>
      </w:r>
      <w:r w:rsidRPr="00182E84">
        <w:rPr>
          <w:rStyle w:val="StyleUnderline"/>
        </w:rPr>
        <w:t>to produce nuclear weapons themselves within a matter of</w:t>
      </w:r>
      <w:r w:rsidRPr="00182E84">
        <w:rPr>
          <w:sz w:val="16"/>
        </w:rPr>
        <w:t xml:space="preserve"> </w:t>
      </w:r>
      <w:r w:rsidRPr="00182E84">
        <w:rPr>
          <w:rStyle w:val="StyleUnderline"/>
        </w:rPr>
        <w:t>years</w:t>
      </w:r>
      <w:r w:rsidRPr="00182E84">
        <w:rPr>
          <w:sz w:val="16"/>
        </w:rPr>
        <w:t xml:space="preserve">,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182E84">
        <w:rPr>
          <w:rStyle w:val="StyleUnderline"/>
        </w:rPr>
        <w:t xml:space="preserve">any decision by </w:t>
      </w:r>
      <w:r w:rsidRPr="00182E84">
        <w:rPr>
          <w:rStyle w:val="StyleUnderline"/>
          <w:highlight w:val="cyan"/>
        </w:rPr>
        <w:t>the Saudi government</w:t>
      </w:r>
      <w:r w:rsidRPr="00182E84">
        <w:rPr>
          <w:rStyle w:val="StyleUnderline"/>
        </w:rPr>
        <w:t xml:space="preserve"> </w:t>
      </w:r>
      <w:r w:rsidRPr="00182E84">
        <w:rPr>
          <w:rStyle w:val="Emphasis"/>
        </w:rPr>
        <w:t xml:space="preserve">to </w:t>
      </w:r>
      <w:r w:rsidRPr="00182E84">
        <w:rPr>
          <w:rStyle w:val="Emphasis"/>
          <w:highlight w:val="cyan"/>
        </w:rPr>
        <w:t>seek out nuclear weapons</w:t>
      </w:r>
      <w:r w:rsidRPr="00182E84">
        <w:rPr>
          <w:rStyle w:val="StyleUnderline"/>
        </w:rPr>
        <w:t xml:space="preserve">, by whatever means, </w:t>
      </w:r>
      <w:r w:rsidRPr="00182E84">
        <w:rPr>
          <w:rStyle w:val="Emphasis"/>
          <w:highlight w:val="cyan"/>
        </w:rPr>
        <w:t>would be highly destabilizing</w:t>
      </w:r>
      <w:r w:rsidRPr="00182E84">
        <w:rPr>
          <w:rStyle w:val="StyleUnderline"/>
          <w:highlight w:val="cyan"/>
        </w:rPr>
        <w:t>.</w:t>
      </w:r>
      <w:r w:rsidRPr="00182E84">
        <w:rPr>
          <w:rStyle w:val="StyleUnderline"/>
        </w:rPr>
        <w:t xml:space="preserve"> It would increase the incentives of other nations in the Middle East to pursue nuclear weapons of their own. </w:t>
      </w:r>
      <w:r w:rsidRPr="00182E84">
        <w:rPr>
          <w:sz w:val="16"/>
        </w:rPr>
        <w:t xml:space="preserve">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t>
      </w:r>
      <w:r w:rsidRPr="00182E84">
        <w:rPr>
          <w:rStyle w:val="StyleUnderline"/>
          <w:highlight w:val="cyan"/>
        </w:rPr>
        <w:t>Were Saudi Arabia to acquire nuclear weapons, the Middle East would</w:t>
      </w:r>
      <w:r w:rsidRPr="00182E84">
        <w:rPr>
          <w:rStyle w:val="StyleUnderline"/>
        </w:rPr>
        <w:t xml:space="preserve"> </w:t>
      </w:r>
      <w:r w:rsidRPr="00182E84">
        <w:rPr>
          <w:sz w:val="16"/>
        </w:rPr>
        <w:t>count three nuclear-armed states, and perhaps more before long. It is unclear how such an n-player competition would unfold because most analyses of nuclear deterrence are based on the U.S.- Soviet rivalry during the Cold War. It seems likely, however, that the interaction among three or more nuclear-armed powers would</w:t>
      </w:r>
      <w:r w:rsidRPr="00182E84">
        <w:rPr>
          <w:rStyle w:val="StyleUnderline"/>
        </w:rPr>
        <w:t xml:space="preserve"> </w:t>
      </w:r>
      <w:r w:rsidRPr="00182E84">
        <w:rPr>
          <w:rStyle w:val="StyleUnderline"/>
          <w:highlight w:val="cyan"/>
        </w:rPr>
        <w:t xml:space="preserve">be more prone to </w:t>
      </w:r>
      <w:r w:rsidRPr="00182E84">
        <w:rPr>
          <w:rStyle w:val="Emphasis"/>
          <w:highlight w:val="cyan"/>
        </w:rPr>
        <w:t>miscalculation and escalation</w:t>
      </w:r>
      <w:r w:rsidRPr="00182E84">
        <w:rPr>
          <w:sz w:val="16"/>
        </w:rPr>
        <w:t xml:space="preserve"> than a bipolar competition. During the Cold War, the United States and the Soviet Union only needed to concern themselves with an attack from the other. </w:t>
      </w:r>
      <w:r w:rsidRPr="00182E84">
        <w:rPr>
          <w:rStyle w:val="StyleUnderline"/>
        </w:rPr>
        <w:t xml:space="preserve">Multi- polar systems are generally considered to be </w:t>
      </w:r>
      <w:r w:rsidRPr="00182E84">
        <w:rPr>
          <w:rStyle w:val="Emphasis"/>
        </w:rPr>
        <w:t>less stable</w:t>
      </w:r>
      <w:r w:rsidRPr="00182E84">
        <w:rPr>
          <w:rStyle w:val="StyleUnderline"/>
        </w:rPr>
        <w:t xml:space="preserve"> than bipolar systems because coalitions can shift quickly, upsetting the balance of power and creating </w:t>
      </w:r>
      <w:r w:rsidRPr="00182E84">
        <w:rPr>
          <w:rStyle w:val="Emphasis"/>
        </w:rPr>
        <w:t>incentives for an attack</w:t>
      </w:r>
      <w:r w:rsidRPr="00182E84">
        <w:rPr>
          <w:rStyle w:val="StyleUnderline"/>
        </w:rPr>
        <w:t xml:space="preserve">. More important, emerging nuclear powers in the Middle East might not take the costly steps necessary to preserve regional stability and avoid a nuclear exchange. </w:t>
      </w:r>
      <w:r w:rsidRPr="00182E84">
        <w:rPr>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182E84">
        <w:rPr>
          <w:rStyle w:val="StyleUnderline"/>
          <w:highlight w:val="cyan"/>
        </w:rPr>
        <w:t>emerging nuclear powers might not invest in expensive but survivable capabilities</w:t>
      </w:r>
      <w:r w:rsidRPr="00182E84">
        <w:rPr>
          <w:rStyle w:val="StyleUnderline"/>
        </w:rPr>
        <w:t xml:space="preserve">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or even, </w:t>
      </w:r>
      <w:r w:rsidRPr="00182E84">
        <w:rPr>
          <w:rStyle w:val="StyleUnderline"/>
          <w:highlight w:val="cyan"/>
        </w:rPr>
        <w:t xml:space="preserve">during a crisis, to </w:t>
      </w:r>
      <w:r w:rsidRPr="00182E84">
        <w:rPr>
          <w:rStyle w:val="Emphasis"/>
          <w:highlight w:val="cyan"/>
        </w:rPr>
        <w:t>use their nuclear forces preemptively</w:t>
      </w:r>
      <w:r w:rsidRPr="00182E84">
        <w:rPr>
          <w:sz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182E84">
        <w:rPr>
          <w:rStyle w:val="StyleUnderline"/>
          <w:highlight w:val="cyan"/>
        </w:rPr>
        <w:t>this</w:t>
      </w:r>
      <w:r w:rsidRPr="00182E84">
        <w:rPr>
          <w:rStyle w:val="StyleUnderline"/>
        </w:rPr>
        <w:t xml:space="preserve"> uncertainty, when combined with the pressure to respond quickly, </w:t>
      </w:r>
      <w:r w:rsidRPr="00182E84">
        <w:rPr>
          <w:rStyle w:val="StyleUnderline"/>
          <w:highlight w:val="cyan"/>
        </w:rPr>
        <w:t>would</w:t>
      </w:r>
      <w:r w:rsidRPr="00182E84">
        <w:rPr>
          <w:rStyle w:val="StyleUnderline"/>
        </w:rPr>
        <w:t xml:space="preserve"> </w:t>
      </w:r>
      <w:r w:rsidRPr="00182E84">
        <w:rPr>
          <w:rStyle w:val="StyleUnderline"/>
          <w:highlight w:val="cyan"/>
        </w:rPr>
        <w:t>create a significant risk</w:t>
      </w:r>
      <w:r w:rsidRPr="00182E84">
        <w:rPr>
          <w:rStyle w:val="StyleUnderline"/>
        </w:rPr>
        <w:t xml:space="preserve"> that it would retaliate against the wrong party, potentially </w:t>
      </w:r>
      <w:r w:rsidRPr="00182E84">
        <w:rPr>
          <w:rStyle w:val="Emphasis"/>
          <w:highlight w:val="cyan"/>
        </w:rPr>
        <w:t>triggering a regional nuclear war</w:t>
      </w:r>
      <w:r w:rsidRPr="00182E84">
        <w:rPr>
          <w:rStyle w:val="StyleUnderline"/>
        </w:rPr>
        <w:t xml:space="preserve">. </w:t>
      </w:r>
    </w:p>
    <w:p w14:paraId="036454FD" w14:textId="77777777" w:rsidR="00887DB7" w:rsidRPr="00182E84" w:rsidRDefault="00887DB7" w:rsidP="00887DB7">
      <w:pPr>
        <w:pStyle w:val="Heading2"/>
      </w:pPr>
      <w:r w:rsidRPr="00182E84">
        <w:t>2NC Extensions</w:t>
      </w:r>
    </w:p>
    <w:p w14:paraId="3B1D2595" w14:textId="37B8518F" w:rsidR="00887DB7" w:rsidRDefault="00887DB7" w:rsidP="00887DB7">
      <w:pPr>
        <w:pStyle w:val="Heading3"/>
      </w:pPr>
      <w:r w:rsidRPr="00182E84">
        <w:t>Link</w:t>
      </w:r>
    </w:p>
    <w:p w14:paraId="351DAC2C" w14:textId="77777777" w:rsidR="00322F6E" w:rsidRPr="00322F6E" w:rsidRDefault="00322F6E" w:rsidP="00322F6E"/>
    <w:p w14:paraId="5507674A" w14:textId="5C23E3E6" w:rsidR="00322F6E" w:rsidRDefault="00322F6E" w:rsidP="00322F6E">
      <w:pPr>
        <w:pStyle w:val="Heading4"/>
      </w:pPr>
      <w:r>
        <w:t>(key against AT) Offensive weapons key to assure allies and deter Iran – prevents proliferation, troop presence, and terrorism</w:t>
      </w:r>
      <w:r w:rsidR="00EA5DBD">
        <w:t xml:space="preserve"> – turns case</w:t>
      </w:r>
    </w:p>
    <w:p w14:paraId="18126FA8" w14:textId="77777777" w:rsidR="00322F6E" w:rsidRPr="00DB5D8C" w:rsidRDefault="00322F6E" w:rsidP="00322F6E">
      <w:r w:rsidRPr="00DB5D8C">
        <w:rPr>
          <w:b/>
          <w:bCs/>
          <w:sz w:val="26"/>
          <w:szCs w:val="28"/>
        </w:rPr>
        <w:t>Rosenfield ’12</w:t>
      </w:r>
      <w:r w:rsidRPr="00DB5D8C">
        <w:rPr>
          <w:sz w:val="26"/>
          <w:szCs w:val="28"/>
        </w:rPr>
        <w:t xml:space="preserve"> </w:t>
      </w:r>
      <w:r w:rsidRPr="00DB5D8C">
        <w:t>(Daniel K. Rosenfield, The George Washington University, Elliott School of International</w:t>
      </w:r>
      <w:r>
        <w:t xml:space="preserve"> </w:t>
      </w:r>
      <w:r w:rsidRPr="00DB5D8C">
        <w:t xml:space="preserve">Affairs, “Countering Iran with Arms Sales to the Gulf Cooperation Council States,” Institute for Defense Analyses, March 2012, </w:t>
      </w:r>
      <w:hyperlink r:id="rId89" w:history="1">
        <w:r w:rsidRPr="00DB5D8C">
          <w:rPr>
            <w:rStyle w:val="Hyperlink"/>
          </w:rPr>
          <w:t>https://apps.dtic.mil/dtic/tr/fulltext/u2/a575294.pdf</w:t>
        </w:r>
      </w:hyperlink>
    </w:p>
    <w:p w14:paraId="1652377B" w14:textId="77777777" w:rsidR="00322F6E" w:rsidRPr="00DB5D8C" w:rsidRDefault="00322F6E" w:rsidP="00322F6E">
      <w:pPr>
        <w:rPr>
          <w:sz w:val="16"/>
        </w:rPr>
      </w:pPr>
      <w:r w:rsidRPr="00DB5D8C">
        <w:rPr>
          <w:sz w:val="16"/>
        </w:rPr>
        <w:t xml:space="preserve">Despite these concerns, </w:t>
      </w:r>
      <w:r w:rsidRPr="00722E2E">
        <w:rPr>
          <w:u w:val="single"/>
        </w:rPr>
        <w:t>there are a number of compelling reasons to sell major offensive</w:t>
      </w:r>
      <w:r>
        <w:rPr>
          <w:u w:val="single"/>
        </w:rPr>
        <w:t xml:space="preserve"> </w:t>
      </w:r>
      <w:r w:rsidRPr="00722E2E">
        <w:rPr>
          <w:u w:val="single"/>
        </w:rPr>
        <w:t xml:space="preserve">weapons to the GCC states. First, </w:t>
      </w:r>
      <w:r w:rsidRPr="00322F6E">
        <w:rPr>
          <w:highlight w:val="cyan"/>
          <w:u w:val="single"/>
        </w:rPr>
        <w:t xml:space="preserve">major offensive weapons permit the GCC states to retaliate </w:t>
      </w:r>
      <w:r w:rsidRPr="00322F6E">
        <w:rPr>
          <w:u w:val="single"/>
        </w:rPr>
        <w:t xml:space="preserve">strongly </w:t>
      </w:r>
      <w:r w:rsidRPr="00322F6E">
        <w:rPr>
          <w:highlight w:val="cyan"/>
          <w:u w:val="single"/>
        </w:rPr>
        <w:t xml:space="preserve">against Iran for </w:t>
      </w:r>
      <w:r w:rsidRPr="00322F6E">
        <w:rPr>
          <w:u w:val="single"/>
        </w:rPr>
        <w:t xml:space="preserve">any instance of </w:t>
      </w:r>
      <w:r w:rsidRPr="00322F6E">
        <w:rPr>
          <w:highlight w:val="cyan"/>
          <w:u w:val="single"/>
        </w:rPr>
        <w:t>low-level aggression</w:t>
      </w:r>
      <w:r w:rsidRPr="00722E2E">
        <w:rPr>
          <w:u w:val="single"/>
        </w:rPr>
        <w:t>, be it terrorism, subversion, or</w:t>
      </w:r>
      <w:r>
        <w:rPr>
          <w:u w:val="single"/>
        </w:rPr>
        <w:t xml:space="preserve"> </w:t>
      </w:r>
      <w:r w:rsidRPr="00722E2E">
        <w:rPr>
          <w:u w:val="single"/>
        </w:rPr>
        <w:t>limited military strikes. For example, laser- and global positioning system (GPS)-guided bombs</w:t>
      </w:r>
      <w:r>
        <w:rPr>
          <w:u w:val="single"/>
        </w:rPr>
        <w:t xml:space="preserve"> </w:t>
      </w:r>
      <w:r w:rsidRPr="00722E2E">
        <w:rPr>
          <w:u w:val="single"/>
        </w:rPr>
        <w:t>allow for precision strikes on Iran’s vital import and export facilities in the Gulf, while more</w:t>
      </w:r>
      <w:r>
        <w:rPr>
          <w:u w:val="single"/>
        </w:rPr>
        <w:t xml:space="preserve"> </w:t>
      </w:r>
      <w:r w:rsidRPr="00722E2E">
        <w:rPr>
          <w:u w:val="single"/>
        </w:rPr>
        <w:t>powerful counter-air and counter-air-defense systems will help pave the way for such attacks.</w:t>
      </w:r>
      <w:r>
        <w:rPr>
          <w:u w:val="single"/>
        </w:rPr>
        <w:t xml:space="preserve"> </w:t>
      </w:r>
      <w:r w:rsidRPr="00722E2E">
        <w:rPr>
          <w:u w:val="single"/>
        </w:rPr>
        <w:t>Second, if Iran chooses to counter-retaliate strongly against the GCC states, major offensive</w:t>
      </w:r>
      <w:r>
        <w:rPr>
          <w:u w:val="single"/>
        </w:rPr>
        <w:t xml:space="preserve"> </w:t>
      </w:r>
      <w:r w:rsidRPr="00722E2E">
        <w:rPr>
          <w:u w:val="single"/>
        </w:rPr>
        <w:t xml:space="preserve">weapons will help these states limit the damage they will incur while also </w:t>
      </w:r>
      <w:r w:rsidRPr="00322F6E">
        <w:rPr>
          <w:b/>
          <w:bCs/>
          <w:sz w:val="36"/>
          <w:szCs w:val="38"/>
          <w:highlight w:val="cyan"/>
          <w:u w:val="single"/>
        </w:rPr>
        <w:t>imposing additional costs on Iran for its decision to counter-retaliate,</w:t>
      </w:r>
      <w:r w:rsidRPr="00722E2E">
        <w:rPr>
          <w:b/>
          <w:bCs/>
          <w:sz w:val="36"/>
          <w:szCs w:val="38"/>
          <w:u w:val="single"/>
        </w:rPr>
        <w:t xml:space="preserve"> ideally </w:t>
      </w:r>
      <w:r w:rsidRPr="00322F6E">
        <w:rPr>
          <w:b/>
          <w:bCs/>
          <w:sz w:val="36"/>
          <w:szCs w:val="38"/>
          <w:u w:val="single"/>
        </w:rPr>
        <w:t>convincing Iran that further escalation would not be in its interest</w:t>
      </w:r>
      <w:r w:rsidRPr="00722E2E">
        <w:rPr>
          <w:b/>
          <w:bCs/>
          <w:sz w:val="36"/>
          <w:szCs w:val="38"/>
          <w:u w:val="single"/>
        </w:rPr>
        <w:t xml:space="preserve">. </w:t>
      </w:r>
      <w:r w:rsidRPr="00722E2E">
        <w:rPr>
          <w:u w:val="single"/>
        </w:rPr>
        <w:t xml:space="preserve">In other words, </w:t>
      </w:r>
      <w:r w:rsidRPr="00322F6E">
        <w:rPr>
          <w:b/>
          <w:bCs/>
          <w:sz w:val="28"/>
          <w:szCs w:val="30"/>
          <w:highlight w:val="cyan"/>
          <w:u w:val="single"/>
        </w:rPr>
        <w:t xml:space="preserve">major offensive weapons support the escalation dominance of the GCC states </w:t>
      </w:r>
      <w:r w:rsidRPr="00322F6E">
        <w:rPr>
          <w:b/>
          <w:bCs/>
          <w:sz w:val="28"/>
          <w:szCs w:val="30"/>
          <w:u w:val="single"/>
        </w:rPr>
        <w:t>over Iran</w:t>
      </w:r>
      <w:r w:rsidRPr="00322F6E">
        <w:rPr>
          <w:b/>
          <w:bCs/>
          <w:sz w:val="16"/>
          <w:szCs w:val="30"/>
        </w:rPr>
        <w:t>.</w:t>
      </w:r>
      <w:r w:rsidRPr="00DB5D8C">
        <w:rPr>
          <w:b/>
          <w:bCs/>
          <w:sz w:val="16"/>
          <w:szCs w:val="30"/>
        </w:rPr>
        <w:t xml:space="preserve"> </w:t>
      </w:r>
      <w:r w:rsidRPr="00DB5D8C">
        <w:rPr>
          <w:sz w:val="16"/>
        </w:rPr>
        <w:t>As Michael Knights, a Fellow at the Washington Institute for Near East Policy and a specialist in Gulf military affairs, states,</w:t>
      </w:r>
    </w:p>
    <w:p w14:paraId="6B272D0B" w14:textId="77777777" w:rsidR="00322F6E" w:rsidRPr="00DB5D8C" w:rsidRDefault="00322F6E" w:rsidP="00322F6E">
      <w:pPr>
        <w:rPr>
          <w:sz w:val="16"/>
          <w:szCs w:val="18"/>
        </w:rPr>
      </w:pPr>
      <w:r w:rsidRPr="00DB5D8C">
        <w:rPr>
          <w:sz w:val="16"/>
          <w:szCs w:val="18"/>
        </w:rPr>
        <w:t>Fostered by bilateral planning assistance from the United States via the Gulf Security Dialogue, GCC militaries are making rapid advances and may eclipse Iranian capabilities in the Gulf within ten years. By 2015, for instance, the combined forces of the UAE military will likely be able to prevent Iranian naval operations in UAE territorial waters and EEZs [Exclusive Economic Zones], seize and hold Iranian-held islands, and intercept some Iranian missile and air attacks on the UAE in the event of a conflict.50</w:t>
      </w:r>
    </w:p>
    <w:p w14:paraId="58F7E426" w14:textId="77777777" w:rsidR="00322F6E" w:rsidRPr="00DB5D8C" w:rsidRDefault="00322F6E" w:rsidP="00322F6E">
      <w:pPr>
        <w:rPr>
          <w:sz w:val="16"/>
          <w:szCs w:val="18"/>
        </w:rPr>
      </w:pPr>
      <w:r w:rsidRPr="00DB5D8C">
        <w:rPr>
          <w:sz w:val="16"/>
          <w:szCs w:val="18"/>
        </w:rPr>
        <w:t>Moreover, “encouraging signs suggest that the GCC states will [by 2015] be able to maintain local air superiority over their national territories and EEZs…”51 Likewise, Anthony Cordesman has said that major arms sales proposed by the United States “can help create a Saudi Air Force that is more of a threat to Iran than Iran’s conventional missiles are to Saudi Arabia…”52 If the GCC states are thought to have escalation dominance over Iran, the effect should be to reduce Iran’s ability to deter retaliation for its low-level aggression, thus limiting its freedom to commit such aggression in the first place.</w:t>
      </w:r>
    </w:p>
    <w:p w14:paraId="38F86809" w14:textId="77777777" w:rsidR="00322F6E" w:rsidRPr="00722E2E" w:rsidRDefault="00322F6E" w:rsidP="00322F6E">
      <w:pPr>
        <w:rPr>
          <w:u w:val="single"/>
        </w:rPr>
      </w:pPr>
      <w:r w:rsidRPr="00DB5D8C">
        <w:rPr>
          <w:sz w:val="16"/>
        </w:rPr>
        <w:t xml:space="preserve">A third reason to sell major offensive weapons to the GCC states is that </w:t>
      </w:r>
      <w:r w:rsidRPr="00322F6E">
        <w:rPr>
          <w:b/>
          <w:bCs/>
          <w:sz w:val="30"/>
          <w:szCs w:val="32"/>
          <w:highlight w:val="cyan"/>
          <w:u w:val="single"/>
        </w:rPr>
        <w:t xml:space="preserve">defensive weapons alone will not </w:t>
      </w:r>
      <w:r w:rsidRPr="00322F6E">
        <w:rPr>
          <w:b/>
          <w:bCs/>
          <w:sz w:val="30"/>
          <w:szCs w:val="32"/>
          <w:u w:val="single"/>
        </w:rPr>
        <w:t xml:space="preserve">likely </w:t>
      </w:r>
      <w:r w:rsidRPr="00322F6E">
        <w:rPr>
          <w:b/>
          <w:bCs/>
          <w:sz w:val="30"/>
          <w:szCs w:val="32"/>
          <w:highlight w:val="cyan"/>
          <w:u w:val="single"/>
        </w:rPr>
        <w:t>prove adequate to countering</w:t>
      </w:r>
      <w:r w:rsidRPr="00322F6E">
        <w:rPr>
          <w:b/>
          <w:bCs/>
          <w:sz w:val="30"/>
          <w:szCs w:val="32"/>
          <w:u w:val="single"/>
        </w:rPr>
        <w:t xml:space="preserve"> more intense low-level aggression by </w:t>
      </w:r>
      <w:r w:rsidRPr="00322F6E">
        <w:rPr>
          <w:b/>
          <w:bCs/>
          <w:sz w:val="30"/>
          <w:szCs w:val="32"/>
          <w:highlight w:val="cyan"/>
          <w:u w:val="single"/>
        </w:rPr>
        <w:t>a nuclear-armed Iran</w:t>
      </w:r>
      <w:r w:rsidRPr="00322F6E">
        <w:rPr>
          <w:b/>
          <w:bCs/>
          <w:sz w:val="16"/>
          <w:szCs w:val="32"/>
          <w:highlight w:val="cyan"/>
        </w:rPr>
        <w:t>.</w:t>
      </w:r>
      <w:r w:rsidRPr="00DB5D8C">
        <w:rPr>
          <w:sz w:val="16"/>
        </w:rPr>
        <w:t xml:space="preserve"> </w:t>
      </w:r>
      <w:r w:rsidRPr="00722E2E">
        <w:rPr>
          <w:u w:val="single"/>
        </w:rPr>
        <w:t>No system of defenses can be perfect, and without some fear of</w:t>
      </w:r>
      <w:r>
        <w:rPr>
          <w:u w:val="single"/>
        </w:rPr>
        <w:t xml:space="preserve"> </w:t>
      </w:r>
      <w:r w:rsidRPr="00722E2E">
        <w:rPr>
          <w:u w:val="single"/>
        </w:rPr>
        <w:t>counterattack, an aggressor could have little reason not to repeatedly test the defenses arrayed</w:t>
      </w:r>
      <w:r>
        <w:rPr>
          <w:u w:val="single"/>
        </w:rPr>
        <w:t xml:space="preserve"> </w:t>
      </w:r>
      <w:r w:rsidRPr="00722E2E">
        <w:rPr>
          <w:u w:val="single"/>
        </w:rPr>
        <w:t>against him. Thus, deterrence by the threat of punishing an attacker can make it far less costly to</w:t>
      </w:r>
      <w:r>
        <w:rPr>
          <w:u w:val="single"/>
        </w:rPr>
        <w:t xml:space="preserve"> </w:t>
      </w:r>
      <w:r w:rsidRPr="00722E2E">
        <w:rPr>
          <w:u w:val="single"/>
        </w:rPr>
        <w:t>secure valuable targets spread over large geographic areas. For the GCC states, trying to defend</w:t>
      </w:r>
      <w:r>
        <w:rPr>
          <w:u w:val="single"/>
        </w:rPr>
        <w:t xml:space="preserve"> </w:t>
      </w:r>
      <w:r w:rsidRPr="00722E2E">
        <w:rPr>
          <w:u w:val="single"/>
        </w:rPr>
        <w:t>both simultaneously and effectively all possible coastal and inland targets of low-level attack by</w:t>
      </w:r>
      <w:r>
        <w:rPr>
          <w:u w:val="single"/>
        </w:rPr>
        <w:t xml:space="preserve"> </w:t>
      </w:r>
      <w:r w:rsidRPr="00722E2E">
        <w:rPr>
          <w:u w:val="single"/>
        </w:rPr>
        <w:t>Iran could well be cost-prohibitive.</w:t>
      </w:r>
    </w:p>
    <w:p w14:paraId="2CBC0021" w14:textId="77777777" w:rsidR="00322F6E" w:rsidRPr="00DB5D8C" w:rsidRDefault="00322F6E" w:rsidP="00322F6E">
      <w:pPr>
        <w:rPr>
          <w:sz w:val="16"/>
        </w:rPr>
      </w:pPr>
      <w:r w:rsidRPr="00DB5D8C">
        <w:rPr>
          <w:sz w:val="30"/>
          <w:szCs w:val="32"/>
          <w:u w:val="single"/>
        </w:rPr>
        <w:t xml:space="preserve">A fourth reason to sell </w:t>
      </w:r>
      <w:r w:rsidRPr="00DB5D8C">
        <w:rPr>
          <w:b/>
          <w:bCs/>
          <w:sz w:val="30"/>
          <w:szCs w:val="32"/>
          <w:u w:val="single"/>
        </w:rPr>
        <w:t xml:space="preserve">major </w:t>
      </w:r>
      <w:r w:rsidRPr="00322F6E">
        <w:rPr>
          <w:b/>
          <w:bCs/>
          <w:sz w:val="30"/>
          <w:szCs w:val="32"/>
          <w:highlight w:val="cyan"/>
          <w:u w:val="single"/>
        </w:rPr>
        <w:t>offensive weapons</w:t>
      </w:r>
      <w:r w:rsidRPr="00DB5D8C">
        <w:rPr>
          <w:b/>
          <w:bCs/>
          <w:sz w:val="30"/>
          <w:szCs w:val="32"/>
          <w:u w:val="single"/>
        </w:rPr>
        <w:t xml:space="preserve"> </w:t>
      </w:r>
      <w:r w:rsidRPr="00DB5D8C">
        <w:rPr>
          <w:sz w:val="30"/>
          <w:szCs w:val="32"/>
          <w:u w:val="single"/>
        </w:rPr>
        <w:t xml:space="preserve">is that some of the weapons </w:t>
      </w:r>
      <w:r w:rsidRPr="00322F6E">
        <w:rPr>
          <w:b/>
          <w:bCs/>
          <w:sz w:val="30"/>
          <w:szCs w:val="32"/>
          <w:highlight w:val="cyan"/>
          <w:u w:val="single"/>
        </w:rPr>
        <w:t>allow for retaliation against Iran in ways that could minimize the risk of further escalation</w:t>
      </w:r>
      <w:r w:rsidRPr="00DB5D8C">
        <w:rPr>
          <w:sz w:val="16"/>
        </w:rPr>
        <w:t>. For instance, the sale of Storm Shadow air-launched cruise missiles to Saudi Arabia and the UAE will allow these states to attack Iran’s vital economic facilities in the Gulf without sending large formations of fighter, attack, and defense-suppression aircraft to potentially engage with the Iranian air force. In fact, it appears Storm Shadow missiles could be launched from over Saudi or UAE territory and still damage vital facilities in Iran.</w:t>
      </w:r>
    </w:p>
    <w:p w14:paraId="435DCA2E" w14:textId="77777777" w:rsidR="00322F6E" w:rsidRDefault="00322F6E" w:rsidP="00322F6E">
      <w:r>
        <w:t>53</w:t>
      </w:r>
    </w:p>
    <w:p w14:paraId="00221889" w14:textId="77777777" w:rsidR="00322F6E" w:rsidRPr="00DB5D8C" w:rsidRDefault="00322F6E" w:rsidP="00322F6E">
      <w:pPr>
        <w:rPr>
          <w:sz w:val="14"/>
          <w:szCs w:val="16"/>
        </w:rPr>
      </w:pPr>
      <w:r w:rsidRPr="00DB5D8C">
        <w:rPr>
          <w:sz w:val="14"/>
          <w:szCs w:val="16"/>
        </w:rPr>
        <w:t>The sale of U.S. ATACMS T2K Unitary missiles to Bahrain and the UAE would offer a similar capacity for limited, standoff attacks. ATACMS is an artillery system with a range of 270 or 300 kilometers, GPS-assisted guidance, and a 550-pound high-explosive blast/fragmentation warhead.54 If based in the UAE, ATACMS could strike the Iranian port of Bandar-e-Abbas, which handles some 90 percent of all containerized shipping traffic in Iran. 55 Similarly, ATACMS deployed to the eastern tip of Bahrain would threaten Iran’s second-largest oil export terminal, that on Lavan Island. As with Storm Shadow, ATACMS would not require the GCC states to contest Iran for local air superiority, something that would tend to increase the risk of further escalation toward major war. Also, to the extent Iran or the GCC states perceive the risk of further escalation resulting from the use of Storm Shadow or ATACMS to be low, the weapons can be seen as more usable and thus can provide stronger deterrence as well as escalation control.</w:t>
      </w:r>
    </w:p>
    <w:p w14:paraId="371400BC" w14:textId="77777777" w:rsidR="00322F6E" w:rsidRPr="00DB5D8C" w:rsidRDefault="00322F6E" w:rsidP="00322F6E">
      <w:pPr>
        <w:rPr>
          <w:sz w:val="16"/>
        </w:rPr>
      </w:pPr>
      <w:r w:rsidRPr="0035565A">
        <w:rPr>
          <w:u w:val="single"/>
        </w:rPr>
        <w:t>A fifth reason to sell major offensive weapons to the GCC states is that doing so will make</w:t>
      </w:r>
      <w:r>
        <w:rPr>
          <w:u w:val="single"/>
        </w:rPr>
        <w:t xml:space="preserve"> </w:t>
      </w:r>
      <w:r w:rsidRPr="0035565A">
        <w:rPr>
          <w:u w:val="single"/>
        </w:rPr>
        <w:t>it easier for the United States to defend the region’s crucial energy suppliers from large-scale</w:t>
      </w:r>
      <w:r>
        <w:rPr>
          <w:u w:val="single"/>
        </w:rPr>
        <w:t xml:space="preserve"> </w:t>
      </w:r>
      <w:r w:rsidRPr="0035565A">
        <w:rPr>
          <w:u w:val="single"/>
        </w:rPr>
        <w:t>attack. Capabilities useful in countering low-level aggression—for instance, major offensive</w:t>
      </w:r>
      <w:r>
        <w:rPr>
          <w:u w:val="single"/>
        </w:rPr>
        <w:t xml:space="preserve"> </w:t>
      </w:r>
      <w:r w:rsidRPr="0035565A">
        <w:rPr>
          <w:u w:val="single"/>
        </w:rPr>
        <w:t>weapons—are of course also relevant to deterrence and defeat of large-scale attack by Iran</w:t>
      </w:r>
      <w:r w:rsidRPr="00DB5D8C">
        <w:rPr>
          <w:sz w:val="16"/>
        </w:rPr>
        <w:t>. The sale of such weapons to the GCC states thereby helps to alleviate U.S. defense planning requirements in the Gulf and the budgets they absorb. This rationale has become especially important in recent years as the United States has sought to rebalance its strategic focus with more weight given to Asia while grappling with serious financial challenges at home.</w:t>
      </w:r>
    </w:p>
    <w:p w14:paraId="156CF249" w14:textId="77777777" w:rsidR="00322F6E" w:rsidRPr="00DB5D8C" w:rsidRDefault="00322F6E" w:rsidP="00322F6E">
      <w:pPr>
        <w:rPr>
          <w:sz w:val="16"/>
        </w:rPr>
      </w:pPr>
      <w:r w:rsidRPr="00DB5D8C">
        <w:rPr>
          <w:sz w:val="16"/>
        </w:rPr>
        <w:t xml:space="preserve">Sixth, </w:t>
      </w:r>
      <w:r w:rsidRPr="0035565A">
        <w:rPr>
          <w:u w:val="single"/>
        </w:rPr>
        <w:t xml:space="preserve">the process of </w:t>
      </w:r>
      <w:r w:rsidRPr="00322F6E">
        <w:rPr>
          <w:highlight w:val="cyan"/>
          <w:u w:val="single"/>
        </w:rPr>
        <w:t xml:space="preserve">empowering the GCC states could also help to dissuade Iran from developing nuclear weapons and convince it to accept </w:t>
      </w:r>
      <w:r w:rsidRPr="00322F6E">
        <w:rPr>
          <w:u w:val="single"/>
        </w:rPr>
        <w:t xml:space="preserve">strong </w:t>
      </w:r>
      <w:r w:rsidRPr="00322F6E">
        <w:rPr>
          <w:highlight w:val="cyan"/>
          <w:u w:val="single"/>
        </w:rPr>
        <w:t>international controls on its nuclear program</w:t>
      </w:r>
      <w:r w:rsidRPr="0035565A">
        <w:rPr>
          <w:u w:val="single"/>
        </w:rPr>
        <w:t>. Iran has to consider that nuclear weapons are not a security panacea. While they are</w:t>
      </w:r>
      <w:r>
        <w:rPr>
          <w:u w:val="single"/>
        </w:rPr>
        <w:t xml:space="preserve"> </w:t>
      </w:r>
      <w:r w:rsidRPr="0035565A">
        <w:rPr>
          <w:u w:val="single"/>
        </w:rPr>
        <w:t>considered very useful in deterring threats to vital interests, their deterrent value is seen to</w:t>
      </w:r>
      <w:r>
        <w:rPr>
          <w:u w:val="single"/>
        </w:rPr>
        <w:t xml:space="preserve"> </w:t>
      </w:r>
      <w:r w:rsidRPr="0035565A">
        <w:rPr>
          <w:u w:val="single"/>
        </w:rPr>
        <w:t>diminish with the importance of the interest at stake.</w:t>
      </w:r>
      <w:r w:rsidRPr="00DB5D8C">
        <w:rPr>
          <w:sz w:val="16"/>
        </w:rPr>
        <w:t xml:space="preserve"> Hence, a key question for Iran is whether a small nuclear force, in the absence of relatively strong nonnuclear military capabilities, would provide enough deterrence to permit low-level aggression on a greater scale than is safely possible today. There is a risk it would not. While there has been no definitive U.S. policy statement on the matter to date, the GCC states are nonetheless understood to enjoy the backing of U.S. nuclear and conventional forces, including missile defenses and preemptive strike capabilities. 56 </w:t>
      </w:r>
      <w:r w:rsidRPr="00322F6E">
        <w:rPr>
          <w:highlight w:val="cyan"/>
          <w:u w:val="single"/>
        </w:rPr>
        <w:t>If</w:t>
      </w:r>
      <w:r w:rsidRPr="0035565A">
        <w:rPr>
          <w:u w:val="single"/>
        </w:rPr>
        <w:t xml:space="preserve"> these </w:t>
      </w:r>
      <w:r w:rsidRPr="00322F6E">
        <w:rPr>
          <w:highlight w:val="cyan"/>
          <w:u w:val="single"/>
        </w:rPr>
        <w:t>states</w:t>
      </w:r>
      <w:r w:rsidRPr="0035565A">
        <w:rPr>
          <w:u w:val="single"/>
        </w:rPr>
        <w:t xml:space="preserve"> </w:t>
      </w:r>
      <w:r w:rsidRPr="00322F6E">
        <w:rPr>
          <w:highlight w:val="cyan"/>
          <w:u w:val="single"/>
        </w:rPr>
        <w:t>build up their conventional power</w:t>
      </w:r>
      <w:r w:rsidRPr="0035565A">
        <w:rPr>
          <w:u w:val="single"/>
        </w:rPr>
        <w:t xml:space="preserve"> to eclipse Iran’s nonnuclear</w:t>
      </w:r>
      <w:r>
        <w:rPr>
          <w:u w:val="single"/>
        </w:rPr>
        <w:t xml:space="preserve"> </w:t>
      </w:r>
      <w:r w:rsidRPr="0035565A">
        <w:rPr>
          <w:u w:val="single"/>
        </w:rPr>
        <w:t xml:space="preserve">military power in the Gulf, </w:t>
      </w:r>
      <w:r w:rsidRPr="00322F6E">
        <w:rPr>
          <w:highlight w:val="cyan"/>
          <w:u w:val="single"/>
        </w:rPr>
        <w:t>Iran’s freedom</w:t>
      </w:r>
      <w:r w:rsidRPr="0035565A">
        <w:rPr>
          <w:u w:val="single"/>
        </w:rPr>
        <w:t xml:space="preserve"> to commit low-level aggression </w:t>
      </w:r>
      <w:r w:rsidRPr="00322F6E">
        <w:rPr>
          <w:highlight w:val="cyan"/>
          <w:u w:val="single"/>
        </w:rPr>
        <w:t>could diminish in net terms even after acquiring nuclear weapons</w:t>
      </w:r>
      <w:r w:rsidRPr="0035565A">
        <w:rPr>
          <w:u w:val="single"/>
        </w:rPr>
        <w:t xml:space="preserve">. </w:t>
      </w:r>
      <w:r w:rsidRPr="00DB5D8C">
        <w:rPr>
          <w:sz w:val="16"/>
        </w:rPr>
        <w:t>It is perhaps for this reason that in a September 7, 2009 interview with Al Jazeera, then-U.S. Defense Secretary Robert Gates stated the following: …one of the pathways to get the Iranians to change their approach on the nuclear issue is to persuade them that moving down that path will actually jeopardize their security, not enhance it. So the more that our Arab friends and allies can strengthen their security capabilities, the more they can strengthen their cooperation, both with each other and with us. I think this sends the signal to the Iranians that this path they’re on is not going to advance Iranian security but in fact could weaken it.57</w:t>
      </w:r>
    </w:p>
    <w:p w14:paraId="0F978F0C" w14:textId="77777777" w:rsidR="00322F6E" w:rsidRPr="0035565A" w:rsidRDefault="00322F6E" w:rsidP="00322F6E">
      <w:pPr>
        <w:rPr>
          <w:u w:val="single"/>
        </w:rPr>
      </w:pPr>
      <w:r w:rsidRPr="00DB5D8C">
        <w:rPr>
          <w:sz w:val="16"/>
        </w:rPr>
        <w:t xml:space="preserve">Granted, precisely how the GCC states will react to more intense low-level aggression by a nuclear-armed Iran cannot be known at this time. Even with superior nonnuclear forces, these states might still prefer to submit to stronger Iranian demands of them, choosing appeasement rather than counterattacking and risking major war with a nuclear-armed power. Nevertheless, </w:t>
      </w:r>
      <w:r w:rsidRPr="0035565A">
        <w:rPr>
          <w:u w:val="single"/>
        </w:rPr>
        <w:t>Iran’s leaders will understand that the GCC states are now spending considerable sums on</w:t>
      </w:r>
      <w:r>
        <w:rPr>
          <w:u w:val="single"/>
        </w:rPr>
        <w:t xml:space="preserve"> </w:t>
      </w:r>
      <w:r w:rsidRPr="0035565A">
        <w:rPr>
          <w:u w:val="single"/>
        </w:rPr>
        <w:t>acquiring major offensive weapons. They can draw several lessons from this. First, given their</w:t>
      </w:r>
      <w:r>
        <w:rPr>
          <w:u w:val="single"/>
        </w:rPr>
        <w:t xml:space="preserve"> </w:t>
      </w:r>
      <w:r w:rsidRPr="0035565A">
        <w:rPr>
          <w:u w:val="single"/>
        </w:rPr>
        <w:t>timing, large-scale purchases of major offensive weapons by the GCC states are difficult to</w:t>
      </w:r>
      <w:r>
        <w:rPr>
          <w:u w:val="single"/>
        </w:rPr>
        <w:t xml:space="preserve"> </w:t>
      </w:r>
      <w:r w:rsidRPr="0035565A">
        <w:rPr>
          <w:u w:val="single"/>
        </w:rPr>
        <w:t>explain absent the need to retaliate for Iran’s low-level aggression and dominate any ensuing</w:t>
      </w:r>
      <w:r>
        <w:rPr>
          <w:u w:val="single"/>
        </w:rPr>
        <w:t xml:space="preserve"> </w:t>
      </w:r>
      <w:r w:rsidRPr="0035565A">
        <w:rPr>
          <w:u w:val="single"/>
        </w:rPr>
        <w:t>contest in non-nuclear escalation. Therefore, such purchases are a sign that the GCC states have</w:t>
      </w:r>
      <w:r>
        <w:rPr>
          <w:u w:val="single"/>
        </w:rPr>
        <w:t xml:space="preserve"> </w:t>
      </w:r>
      <w:r w:rsidRPr="0035565A">
        <w:rPr>
          <w:u w:val="single"/>
        </w:rPr>
        <w:t>the political will to resist an expansion of Iran’s influence in the region. Second, major offensive</w:t>
      </w:r>
      <w:r>
        <w:rPr>
          <w:u w:val="single"/>
        </w:rPr>
        <w:t xml:space="preserve"> </w:t>
      </w:r>
      <w:r w:rsidRPr="0035565A">
        <w:rPr>
          <w:u w:val="single"/>
        </w:rPr>
        <w:t>weapons give GCC states the option of effective resistance, whether or not they choose to</w:t>
      </w:r>
      <w:r>
        <w:rPr>
          <w:u w:val="single"/>
        </w:rPr>
        <w:t xml:space="preserve"> </w:t>
      </w:r>
      <w:r w:rsidRPr="0035565A">
        <w:rPr>
          <w:u w:val="single"/>
        </w:rPr>
        <w:t>exercise that option. This fact alone increases the risk for Iran as its weighs the potential nearand long-term costs and benefits of its nuclear posture. Third, if in the future a nuclear-armed</w:t>
      </w:r>
      <w:r>
        <w:rPr>
          <w:u w:val="single"/>
        </w:rPr>
        <w:t xml:space="preserve"> </w:t>
      </w:r>
      <w:r w:rsidRPr="0035565A">
        <w:rPr>
          <w:u w:val="single"/>
        </w:rPr>
        <w:t>Iran chooses to intensify its low-level aggression, the GCC states will have many billions of</w:t>
      </w:r>
      <w:r>
        <w:rPr>
          <w:u w:val="single"/>
        </w:rPr>
        <w:t xml:space="preserve"> </w:t>
      </w:r>
      <w:r w:rsidRPr="0035565A">
        <w:rPr>
          <w:u w:val="single"/>
        </w:rPr>
        <w:t>dollars of “sunk costs” in the form of strike fighters, missiles, guided bombs and the like,</w:t>
      </w:r>
      <w:r>
        <w:rPr>
          <w:u w:val="single"/>
        </w:rPr>
        <w:t xml:space="preserve"> </w:t>
      </w:r>
      <w:r w:rsidRPr="0035565A">
        <w:rPr>
          <w:u w:val="single"/>
        </w:rPr>
        <w:t>strengthening arguments for the use of these weapons. Taken together, these factors underscore</w:t>
      </w:r>
      <w:r>
        <w:rPr>
          <w:u w:val="single"/>
        </w:rPr>
        <w:t xml:space="preserve"> </w:t>
      </w:r>
      <w:r w:rsidRPr="0035565A">
        <w:rPr>
          <w:u w:val="single"/>
        </w:rPr>
        <w:t>the risk apparently referred to by then-Secretary Gates: that Iran’s current nuclear policies will</w:t>
      </w:r>
      <w:r>
        <w:rPr>
          <w:u w:val="single"/>
        </w:rPr>
        <w:t xml:space="preserve"> </w:t>
      </w:r>
      <w:r w:rsidRPr="0035565A">
        <w:rPr>
          <w:u w:val="single"/>
        </w:rPr>
        <w:t>ultimately make the country worse off in terms of its power and security.</w:t>
      </w:r>
    </w:p>
    <w:p w14:paraId="44577F80" w14:textId="77777777" w:rsidR="00322F6E" w:rsidRPr="00DB5D8C" w:rsidRDefault="00322F6E" w:rsidP="00322F6E">
      <w:pPr>
        <w:rPr>
          <w:b/>
          <w:bCs/>
          <w:sz w:val="28"/>
          <w:szCs w:val="30"/>
          <w:u w:val="single"/>
        </w:rPr>
      </w:pPr>
      <w:r w:rsidRPr="00DB5D8C">
        <w:rPr>
          <w:sz w:val="16"/>
        </w:rPr>
        <w:t xml:space="preserve">A final reason to sell major offensive weapons to the GCC states is that the </w:t>
      </w:r>
      <w:r w:rsidRPr="00322F6E">
        <w:rPr>
          <w:b/>
          <w:bCs/>
          <w:sz w:val="28"/>
          <w:szCs w:val="30"/>
          <w:highlight w:val="cyan"/>
          <w:u w:val="single"/>
        </w:rPr>
        <w:t>weapons can substitute for direct U.S. action to counter low-level aggression by a nuclear-armed Iran</w:t>
      </w:r>
      <w:r w:rsidRPr="00DB5D8C">
        <w:rPr>
          <w:b/>
          <w:bCs/>
          <w:sz w:val="28"/>
          <w:szCs w:val="30"/>
          <w:u w:val="single"/>
        </w:rPr>
        <w:t>.</w:t>
      </w:r>
      <w:r w:rsidRPr="0035565A">
        <w:rPr>
          <w:u w:val="single"/>
        </w:rPr>
        <w:t xml:space="preserve"> Direct</w:t>
      </w:r>
      <w:r>
        <w:rPr>
          <w:u w:val="single"/>
        </w:rPr>
        <w:t xml:space="preserve"> </w:t>
      </w:r>
      <w:r w:rsidRPr="0035565A">
        <w:rPr>
          <w:u w:val="single"/>
        </w:rPr>
        <w:t>U.S. action is undesirable because it is dangerous and risks being ineffective.</w:t>
      </w:r>
      <w:r w:rsidRPr="00DB5D8C">
        <w:rPr>
          <w:sz w:val="16"/>
        </w:rPr>
        <w:t xml:space="preserve"> Direct U.S. action would have two components: direct defense and deterrence. With direct defense, U.S. forces would intercept and defeat limited attacks by the Iranian armed forces against critical targets in the GCC states. With deterrence, the United States would signal its intention to retaliate against Iran for using low-level aggression against the GCC states. </w:t>
      </w:r>
      <w:r w:rsidRPr="0035565A">
        <w:rPr>
          <w:u w:val="single"/>
        </w:rPr>
        <w:t>Direct defense of the GCC states by the United States would be dangerous because it would</w:t>
      </w:r>
      <w:r>
        <w:rPr>
          <w:u w:val="single"/>
        </w:rPr>
        <w:t xml:space="preserve"> </w:t>
      </w:r>
      <w:r w:rsidRPr="0035565A">
        <w:rPr>
          <w:u w:val="single"/>
        </w:rPr>
        <w:t>demand large-scale and highly dispersed U.S. troop deployments in the Gulf. With low-level</w:t>
      </w:r>
      <w:r>
        <w:rPr>
          <w:u w:val="single"/>
        </w:rPr>
        <w:t xml:space="preserve"> </w:t>
      </w:r>
      <w:r w:rsidRPr="0035565A">
        <w:rPr>
          <w:u w:val="single"/>
        </w:rPr>
        <w:t>aggression as its main offensive tool, a nuclear-armed Iran could select from a range of critical</w:t>
      </w:r>
      <w:r>
        <w:rPr>
          <w:u w:val="single"/>
        </w:rPr>
        <w:t xml:space="preserve"> </w:t>
      </w:r>
      <w:r w:rsidRPr="0035565A">
        <w:rPr>
          <w:u w:val="single"/>
        </w:rPr>
        <w:t>targets spread throughout the GCC states. It</w:t>
      </w:r>
      <w:r w:rsidRPr="00DB5D8C">
        <w:rPr>
          <w:sz w:val="16"/>
        </w:rPr>
        <w:t xml:space="preserve"> could choose to attack electric power and desalination plants, oil and gas installations, or major ports, for example. It could vary its attack plans depending on the strength of defenses opposing it at a given location and at a given point in time. </w:t>
      </w:r>
      <w:r w:rsidRPr="00322F6E">
        <w:rPr>
          <w:b/>
          <w:bCs/>
          <w:sz w:val="28"/>
          <w:szCs w:val="30"/>
          <w:highlight w:val="cyan"/>
          <w:u w:val="single"/>
        </w:rPr>
        <w:t xml:space="preserve">Countering such a diverse threat would be possible only through large-scale </w:t>
      </w:r>
      <w:r w:rsidRPr="00322F6E">
        <w:rPr>
          <w:b/>
          <w:bCs/>
          <w:sz w:val="28"/>
          <w:szCs w:val="30"/>
          <w:u w:val="single"/>
        </w:rPr>
        <w:t xml:space="preserve">and highly dispersed </w:t>
      </w:r>
      <w:r w:rsidRPr="00322F6E">
        <w:rPr>
          <w:b/>
          <w:bCs/>
          <w:sz w:val="28"/>
          <w:szCs w:val="30"/>
          <w:highlight w:val="cyan"/>
          <w:u w:val="single"/>
        </w:rPr>
        <w:t>troop deployments</w:t>
      </w:r>
      <w:r w:rsidRPr="00DB5D8C">
        <w:rPr>
          <w:b/>
          <w:bCs/>
          <w:sz w:val="28"/>
          <w:szCs w:val="30"/>
          <w:u w:val="single"/>
        </w:rPr>
        <w:t>.</w:t>
      </w:r>
    </w:p>
    <w:p w14:paraId="6BC3178E" w14:textId="77777777" w:rsidR="00322F6E" w:rsidRPr="00DB5D8C" w:rsidRDefault="00322F6E" w:rsidP="00322F6E">
      <w:pPr>
        <w:rPr>
          <w:sz w:val="16"/>
        </w:rPr>
      </w:pPr>
      <w:r w:rsidRPr="00DB5D8C">
        <w:rPr>
          <w:b/>
          <w:bCs/>
          <w:sz w:val="28"/>
          <w:szCs w:val="30"/>
          <w:u w:val="single"/>
        </w:rPr>
        <w:t>A large-scale and highly dispersed U.S. presence in Saudi Arabia</w:t>
      </w:r>
      <w:r w:rsidRPr="00DB5D8C">
        <w:rPr>
          <w:sz w:val="28"/>
          <w:szCs w:val="30"/>
          <w:u w:val="single"/>
        </w:rPr>
        <w:t xml:space="preserve"> </w:t>
      </w:r>
      <w:r w:rsidRPr="00322F6E">
        <w:rPr>
          <w:b/>
          <w:bCs/>
          <w:sz w:val="28"/>
          <w:szCs w:val="30"/>
          <w:highlight w:val="cyan"/>
          <w:u w:val="single"/>
        </w:rPr>
        <w:t>would</w:t>
      </w:r>
      <w:r w:rsidRPr="00DB5D8C">
        <w:rPr>
          <w:sz w:val="28"/>
          <w:szCs w:val="30"/>
          <w:u w:val="single"/>
        </w:rPr>
        <w:t xml:space="preserve"> </w:t>
      </w:r>
      <w:r w:rsidRPr="0035565A">
        <w:rPr>
          <w:u w:val="single"/>
        </w:rPr>
        <w:t>endanger the Saudi</w:t>
      </w:r>
      <w:r>
        <w:rPr>
          <w:u w:val="single"/>
        </w:rPr>
        <w:t xml:space="preserve"> </w:t>
      </w:r>
      <w:r w:rsidRPr="0035565A">
        <w:rPr>
          <w:u w:val="single"/>
        </w:rPr>
        <w:t xml:space="preserve">monarchy and </w:t>
      </w:r>
      <w:r w:rsidRPr="00322F6E">
        <w:rPr>
          <w:b/>
          <w:bCs/>
          <w:sz w:val="30"/>
          <w:szCs w:val="32"/>
          <w:highlight w:val="cyan"/>
          <w:u w:val="single"/>
        </w:rPr>
        <w:t xml:space="preserve">increase the risk of terrorism against the </w:t>
      </w:r>
      <w:r w:rsidRPr="00322F6E">
        <w:rPr>
          <w:b/>
          <w:bCs/>
          <w:sz w:val="30"/>
          <w:szCs w:val="32"/>
          <w:highlight w:val="cyan"/>
          <w:u w:val="single"/>
          <w:bdr w:val="single" w:sz="4" w:space="0" w:color="auto"/>
        </w:rPr>
        <w:t>U</w:t>
      </w:r>
      <w:r w:rsidRPr="00322F6E">
        <w:rPr>
          <w:b/>
          <w:bCs/>
          <w:sz w:val="30"/>
          <w:szCs w:val="32"/>
          <w:u w:val="single"/>
        </w:rPr>
        <w:t xml:space="preserve">nited </w:t>
      </w:r>
      <w:r w:rsidRPr="00322F6E">
        <w:rPr>
          <w:b/>
          <w:bCs/>
          <w:sz w:val="30"/>
          <w:szCs w:val="32"/>
          <w:highlight w:val="cyan"/>
          <w:u w:val="single"/>
          <w:bdr w:val="single" w:sz="4" w:space="0" w:color="auto"/>
        </w:rPr>
        <w:t>S</w:t>
      </w:r>
      <w:r w:rsidRPr="00322F6E">
        <w:rPr>
          <w:b/>
          <w:bCs/>
          <w:sz w:val="30"/>
          <w:szCs w:val="32"/>
          <w:u w:val="single"/>
        </w:rPr>
        <w:t>tates</w:t>
      </w:r>
      <w:r w:rsidRPr="00DB5D8C">
        <w:rPr>
          <w:sz w:val="16"/>
        </w:rPr>
        <w:t>. Saudi political legitimacy is based in large part on a commitment by the leadership to safeguard the principles of Islam, and the presence of “Christian” troops in the Saudi kingdom is seen as an affront to those principles. The last time the United States deployed large numbers of troops to Saudi Arabia (in 1990), it prompted Osama bin Laden to declare war against the Saudi monarchy and the United States and thus led indirectly to the September 11, 2001 terrorist attacks.58</w:t>
      </w:r>
    </w:p>
    <w:p w14:paraId="366B9C6C" w14:textId="77777777" w:rsidR="00322F6E" w:rsidRPr="00DB5D8C" w:rsidRDefault="00322F6E" w:rsidP="00322F6E">
      <w:pPr>
        <w:rPr>
          <w:sz w:val="16"/>
          <w:szCs w:val="18"/>
        </w:rPr>
      </w:pPr>
      <w:r w:rsidRPr="00DB5D8C">
        <w:rPr>
          <w:sz w:val="16"/>
          <w:szCs w:val="18"/>
        </w:rPr>
        <w:t>The nature of security cooperation between the United States and Saudi Arabia today reflects these continuing dangers. Despite the fact that Saudi Arabia represents about one-fifth of the world’s oil supplies and is basically unable to defend itself against large-scale military threats, there are no more than 300 U.S. military personnel in the Saudi kingdom at any given time, according to estimates by Jane’s Information Group.59 Saudi Arabia is spending perhaps tens of billions of dollars building specialized security forces precisely so it can defend itself from low-level aggression by Iran without stationing large numbers of U.S. troops on its territory.60 These plans are an admission that more direct U.S. involvement would carry grave risks for either side and should only occur in extremis.</w:t>
      </w:r>
    </w:p>
    <w:p w14:paraId="595C9C32" w14:textId="77777777" w:rsidR="00322F6E" w:rsidRPr="0035565A" w:rsidRDefault="00322F6E" w:rsidP="00322F6E">
      <w:pPr>
        <w:rPr>
          <w:u w:val="single"/>
        </w:rPr>
      </w:pPr>
      <w:r w:rsidRPr="00DB5D8C">
        <w:rPr>
          <w:sz w:val="16"/>
        </w:rPr>
        <w:t>While a direct defense of the GCC states by the United States would be dangerous, U</w:t>
      </w:r>
      <w:r w:rsidRPr="0035565A">
        <w:rPr>
          <w:u w:val="single"/>
        </w:rPr>
        <w:t>.S.</w:t>
      </w:r>
      <w:r>
        <w:rPr>
          <w:u w:val="single"/>
        </w:rPr>
        <w:t xml:space="preserve"> </w:t>
      </w:r>
      <w:r w:rsidRPr="0035565A">
        <w:rPr>
          <w:u w:val="single"/>
        </w:rPr>
        <w:t>plans to deter low-level aggression by a nuclear-armed Iran would risk being ineffective. The</w:t>
      </w:r>
      <w:r>
        <w:rPr>
          <w:u w:val="single"/>
        </w:rPr>
        <w:t xml:space="preserve"> </w:t>
      </w:r>
      <w:r w:rsidRPr="0035565A">
        <w:rPr>
          <w:u w:val="single"/>
        </w:rPr>
        <w:t xml:space="preserve">problem is that </w:t>
      </w:r>
      <w:r w:rsidRPr="00322F6E">
        <w:rPr>
          <w:highlight w:val="cyan"/>
          <w:u w:val="single"/>
        </w:rPr>
        <w:t xml:space="preserve">U.S. threats of retaliation against Iran </w:t>
      </w:r>
      <w:r w:rsidRPr="00322F6E">
        <w:rPr>
          <w:u w:val="single"/>
        </w:rPr>
        <w:t xml:space="preserve">for low-level aggression against the GCC states </w:t>
      </w:r>
      <w:r w:rsidRPr="00322F6E">
        <w:rPr>
          <w:highlight w:val="cyan"/>
          <w:u w:val="single"/>
        </w:rPr>
        <w:t>would lack credibility</w:t>
      </w:r>
      <w:r w:rsidRPr="0035565A">
        <w:rPr>
          <w:u w:val="single"/>
        </w:rPr>
        <w:t xml:space="preserve"> where U.S. vital interests are not directly challenged.</w:t>
      </w:r>
    </w:p>
    <w:p w14:paraId="50E11682" w14:textId="77777777" w:rsidR="00322F6E" w:rsidRPr="00DB5D8C" w:rsidRDefault="00322F6E" w:rsidP="00322F6E">
      <w:pPr>
        <w:rPr>
          <w:sz w:val="16"/>
          <w:szCs w:val="18"/>
        </w:rPr>
      </w:pPr>
      <w:r w:rsidRPr="00DB5D8C">
        <w:rPr>
          <w:sz w:val="16"/>
          <w:szCs w:val="18"/>
        </w:rPr>
        <w:t>Threat credibility is a function of will, among other things, and will is a function of the importance of national interests challenged by an aggressor. When the United States felt its political survival endangered by the prospect of a Soviet invasion of Western Europe, it threatened the Soviet Union with the possibility of nuclear attack to deter such an invasion. (Soviet conventional-military preponderance made this necessary.) The United States was able to attach some measure of credibility to its nuclear threats despite the Soviet Union’s second-strike capacity to wipe out the U.S. homeland in response. Threat credibility in this case flowed from the fact the United States had a clear and vital interest in the Soviet Union’s not gaining control over the military-industrial potential of Western Europe, which would have greatly altered the balance of power between Eastern and Western camps. Perhaps as a result, the Soviet Union never challenged U.S. vital interests by invading Western Europe.</w:t>
      </w:r>
    </w:p>
    <w:p w14:paraId="66296C17" w14:textId="77777777" w:rsidR="00322F6E" w:rsidRPr="00DB5D8C" w:rsidRDefault="00322F6E" w:rsidP="00322F6E">
      <w:pPr>
        <w:rPr>
          <w:sz w:val="16"/>
          <w:szCs w:val="18"/>
        </w:rPr>
      </w:pPr>
      <w:r w:rsidRPr="00DB5D8C">
        <w:rPr>
          <w:sz w:val="16"/>
          <w:szCs w:val="18"/>
        </w:rPr>
        <w:t>Today, the United States has vital interests in the Gulf that Iran is unlikely to challenge, whether through low-level aggression, large-scale conventional aggression, or nuclear attack.61 If Iran did challenge those interests, it would quickly find the United States willing and able to use military force to defend them.62</w:t>
      </w:r>
    </w:p>
    <w:p w14:paraId="5E2499A7" w14:textId="77777777" w:rsidR="00322F6E" w:rsidRPr="00DB5D8C" w:rsidRDefault="00322F6E" w:rsidP="00322F6E">
      <w:pPr>
        <w:rPr>
          <w:sz w:val="16"/>
          <w:szCs w:val="18"/>
        </w:rPr>
      </w:pPr>
      <w:r w:rsidRPr="00DB5D8C">
        <w:rPr>
          <w:sz w:val="16"/>
          <w:szCs w:val="18"/>
        </w:rPr>
        <w:t>A nuclear-armed Iran is much more likely to challenge interests that are important to the GCC states and the United States, but not directly vital to either one. U.S. retaliation would not be assured in this case, and so Iran could more reasonably hope to gain tangible political benefits from possessing nuclear weapons. Thus, instead of trying to assert direct control over the GCC states and their oil production levels, a nuclear-armed Iran might seek greater deference in disputes over drilling rights in the Gulf. It might seek some small but discrete movement upward in the price of oil. And it might seek greater deference on any other of the “large number and wide range of regional matters” that it seeks to influence today.63</w:t>
      </w:r>
    </w:p>
    <w:p w14:paraId="3D2779B4" w14:textId="77777777" w:rsidR="00322F6E" w:rsidRPr="00DB5D8C" w:rsidRDefault="00322F6E" w:rsidP="00322F6E">
      <w:pPr>
        <w:rPr>
          <w:sz w:val="16"/>
          <w:szCs w:val="18"/>
        </w:rPr>
      </w:pPr>
      <w:r w:rsidRPr="00DB5D8C">
        <w:rPr>
          <w:sz w:val="16"/>
          <w:szCs w:val="18"/>
        </w:rPr>
        <w:t>Assuming that U.S. vital interests were not directly challenged by these efforts, U.S. threats to use major offensive weapons to retaliate against Iran for low-level aggression against the GCC states might lack credibility. One has to consider that during the 2003–2011 Iraq War, Iran gave improvised explosive technology to insurgents that was at times responsible for 70 percent of U.S. casualties, according to the Washington Post in February 2007.64 This included the transfer of explosively formed penetrators (EFP), infamous for their ability to turn Humvee armor into shrapnel and also to “take out an Abrams tank.”65 Despite these actions, the United States did not use its overwhelming military power to punish Iran and thereby deter subsequent behavior of this kind. In July 2011, U.S. Secretary of Defense Leon Panetta stated that weapons supplied by Iran were still a “tremendous concern” for the U.S. forces in Iraq: “We’re seeing more of those weapons going in from Iran, and they’ve really hurt us.”66 Iran got away with this extent of lowlevel aggression against U.S. forces when it had no nuclear weapons capability to deter U.S. reprisal. It is likely that Iran will have more freedom to use low-level aggression when (a) it has a nuclear deterrent; and (b) such aggression is directed against the GCC states and against U.S. interests that are less than vital.</w:t>
      </w:r>
    </w:p>
    <w:p w14:paraId="2E74C6A8" w14:textId="77777777" w:rsidR="00322F6E" w:rsidRPr="00DB5D8C" w:rsidRDefault="00322F6E" w:rsidP="00322F6E">
      <w:pPr>
        <w:rPr>
          <w:b/>
          <w:bCs/>
          <w:sz w:val="26"/>
          <w:szCs w:val="28"/>
          <w:u w:val="single"/>
        </w:rPr>
      </w:pPr>
      <w:r w:rsidRPr="00DB5D8C">
        <w:rPr>
          <w:u w:val="single"/>
        </w:rPr>
        <w:t>Because U.S. threats of retaliation may not be credible in these circumstances, they may not</w:t>
      </w:r>
      <w:r>
        <w:rPr>
          <w:u w:val="single"/>
        </w:rPr>
        <w:t xml:space="preserve"> </w:t>
      </w:r>
      <w:r w:rsidRPr="00DB5D8C">
        <w:rPr>
          <w:u w:val="single"/>
        </w:rPr>
        <w:t xml:space="preserve">provide an effective deterrent. Therefore, </w:t>
      </w:r>
      <w:r w:rsidRPr="00322F6E">
        <w:rPr>
          <w:b/>
          <w:bCs/>
          <w:sz w:val="26"/>
          <w:szCs w:val="28"/>
          <w:highlight w:val="cyan"/>
          <w:u w:val="single"/>
        </w:rPr>
        <w:t>a policy to withhold major offensive weapons from the GCC states,</w:t>
      </w:r>
      <w:r w:rsidRPr="00DB5D8C">
        <w:rPr>
          <w:b/>
          <w:bCs/>
          <w:sz w:val="26"/>
          <w:szCs w:val="28"/>
          <w:u w:val="single"/>
        </w:rPr>
        <w:t xml:space="preserve"> which </w:t>
      </w:r>
      <w:r w:rsidRPr="00322F6E">
        <w:rPr>
          <w:b/>
          <w:bCs/>
          <w:sz w:val="26"/>
          <w:szCs w:val="28"/>
          <w:highlight w:val="cyan"/>
          <w:u w:val="single"/>
        </w:rPr>
        <w:t xml:space="preserve">would deny those states an </w:t>
      </w:r>
      <w:r w:rsidRPr="00322F6E">
        <w:rPr>
          <w:b/>
          <w:bCs/>
          <w:sz w:val="26"/>
          <w:szCs w:val="28"/>
          <w:u w:val="single"/>
        </w:rPr>
        <w:t xml:space="preserve">independently </w:t>
      </w:r>
      <w:r w:rsidRPr="00322F6E">
        <w:rPr>
          <w:b/>
          <w:bCs/>
          <w:sz w:val="26"/>
          <w:szCs w:val="28"/>
          <w:highlight w:val="cyan"/>
          <w:u w:val="single"/>
        </w:rPr>
        <w:t>effective means of deterrence</w:t>
      </w:r>
      <w:r w:rsidRPr="00DB5D8C">
        <w:rPr>
          <w:b/>
          <w:bCs/>
          <w:sz w:val="26"/>
          <w:szCs w:val="28"/>
          <w:u w:val="single"/>
        </w:rPr>
        <w:t xml:space="preserve">, would </w:t>
      </w:r>
      <w:r w:rsidRPr="00322F6E">
        <w:rPr>
          <w:b/>
          <w:bCs/>
          <w:sz w:val="26"/>
          <w:szCs w:val="28"/>
          <w:highlight w:val="cyan"/>
          <w:u w:val="single"/>
        </w:rPr>
        <w:t>risk failure in counteracting a</w:t>
      </w:r>
      <w:r w:rsidRPr="00DB5D8C">
        <w:rPr>
          <w:b/>
          <w:bCs/>
          <w:sz w:val="26"/>
          <w:szCs w:val="28"/>
          <w:u w:val="single"/>
        </w:rPr>
        <w:t xml:space="preserve"> concerted drive for increased regional influence by a </w:t>
      </w:r>
      <w:r w:rsidRPr="00322F6E">
        <w:rPr>
          <w:b/>
          <w:bCs/>
          <w:sz w:val="26"/>
          <w:szCs w:val="28"/>
          <w:highlight w:val="cyan"/>
          <w:u w:val="single"/>
        </w:rPr>
        <w:t>nuclear-armed Iran.</w:t>
      </w:r>
    </w:p>
    <w:p w14:paraId="50F5F3D2" w14:textId="77777777" w:rsidR="00322F6E" w:rsidRPr="00DB5D8C" w:rsidRDefault="00322F6E" w:rsidP="00322F6E">
      <w:pPr>
        <w:rPr>
          <w:b/>
          <w:bCs/>
          <w:sz w:val="28"/>
          <w:szCs w:val="30"/>
          <w:u w:val="single"/>
        </w:rPr>
      </w:pPr>
      <w:r w:rsidRPr="00DB5D8C">
        <w:rPr>
          <w:sz w:val="16"/>
        </w:rPr>
        <w:t xml:space="preserve">Such a failure would carry several additional risks. The first is that </w:t>
      </w:r>
      <w:r w:rsidRPr="00322F6E">
        <w:rPr>
          <w:b/>
          <w:bCs/>
          <w:sz w:val="28"/>
          <w:szCs w:val="30"/>
          <w:highlight w:val="cyan"/>
          <w:u w:val="single"/>
        </w:rPr>
        <w:t>Iran could be encouraged to build nuclear weapons</w:t>
      </w:r>
      <w:r w:rsidRPr="00DB5D8C">
        <w:rPr>
          <w:b/>
          <w:bCs/>
          <w:sz w:val="28"/>
          <w:szCs w:val="30"/>
          <w:u w:val="single"/>
        </w:rPr>
        <w:t xml:space="preserve">. </w:t>
      </w:r>
      <w:r w:rsidRPr="00DB5D8C">
        <w:rPr>
          <w:u w:val="single"/>
        </w:rPr>
        <w:t>If Iran’s leaders doubt the sincerity of future U.S. threats</w:t>
      </w:r>
      <w:r>
        <w:rPr>
          <w:u w:val="single"/>
        </w:rPr>
        <w:t xml:space="preserve"> </w:t>
      </w:r>
      <w:r w:rsidRPr="00DB5D8C">
        <w:rPr>
          <w:u w:val="single"/>
        </w:rPr>
        <w:t>to retaliate on the GCC states’ behalf,</w:t>
      </w:r>
      <w:r w:rsidRPr="00DB5D8C">
        <w:rPr>
          <w:sz w:val="16"/>
        </w:rPr>
        <w:t xml:space="preserve"> they may see an opening to be exploited. A logical move in this case would be for Iran to acquire nuclear weapons and attempt to increase its influence at the expense of the GCC states through a campaign of increased low-level aggression. A second risk for the United States is that </w:t>
      </w:r>
      <w:r w:rsidRPr="00322F6E">
        <w:rPr>
          <w:b/>
          <w:bCs/>
          <w:sz w:val="28"/>
          <w:szCs w:val="30"/>
          <w:highlight w:val="cyan"/>
          <w:u w:val="single"/>
        </w:rPr>
        <w:t>future proliferators around the world</w:t>
      </w:r>
      <w:r w:rsidRPr="00DB5D8C">
        <w:rPr>
          <w:b/>
          <w:bCs/>
          <w:sz w:val="28"/>
          <w:szCs w:val="30"/>
          <w:u w:val="single"/>
        </w:rPr>
        <w:t xml:space="preserve">, seeing that current U.S. policy is to withhold major offensive weapons from the GCC states, </w:t>
      </w:r>
      <w:r w:rsidRPr="00322F6E">
        <w:rPr>
          <w:b/>
          <w:bCs/>
          <w:sz w:val="28"/>
          <w:szCs w:val="30"/>
          <w:u w:val="single"/>
        </w:rPr>
        <w:t xml:space="preserve">may come to </w:t>
      </w:r>
      <w:r w:rsidRPr="00322F6E">
        <w:rPr>
          <w:b/>
          <w:bCs/>
          <w:sz w:val="28"/>
          <w:szCs w:val="30"/>
          <w:highlight w:val="cyan"/>
          <w:u w:val="single"/>
        </w:rPr>
        <w:t xml:space="preserve">believe </w:t>
      </w:r>
      <w:r w:rsidRPr="00322F6E">
        <w:rPr>
          <w:b/>
          <w:bCs/>
          <w:sz w:val="28"/>
          <w:szCs w:val="30"/>
          <w:u w:val="single"/>
        </w:rPr>
        <w:t xml:space="preserve">that </w:t>
      </w:r>
      <w:r w:rsidRPr="00322F6E">
        <w:rPr>
          <w:b/>
          <w:bCs/>
          <w:sz w:val="28"/>
          <w:szCs w:val="30"/>
          <w:highlight w:val="cyan"/>
          <w:u w:val="single"/>
        </w:rPr>
        <w:t xml:space="preserve">the </w:t>
      </w:r>
      <w:r w:rsidRPr="00322F6E">
        <w:rPr>
          <w:b/>
          <w:bCs/>
          <w:sz w:val="28"/>
          <w:szCs w:val="30"/>
          <w:highlight w:val="cyan"/>
          <w:u w:val="single"/>
          <w:bdr w:val="single" w:sz="4" w:space="0" w:color="auto"/>
        </w:rPr>
        <w:t>U</w:t>
      </w:r>
      <w:r w:rsidRPr="00DB5D8C">
        <w:rPr>
          <w:b/>
          <w:bCs/>
          <w:sz w:val="28"/>
          <w:szCs w:val="30"/>
          <w:u w:val="single"/>
        </w:rPr>
        <w:t xml:space="preserve">nited </w:t>
      </w:r>
      <w:r w:rsidRPr="00322F6E">
        <w:rPr>
          <w:b/>
          <w:bCs/>
          <w:sz w:val="28"/>
          <w:szCs w:val="30"/>
          <w:highlight w:val="cyan"/>
          <w:u w:val="single"/>
          <w:bdr w:val="single" w:sz="4" w:space="0" w:color="auto"/>
        </w:rPr>
        <w:t>S</w:t>
      </w:r>
      <w:r w:rsidRPr="00DB5D8C">
        <w:rPr>
          <w:b/>
          <w:bCs/>
          <w:sz w:val="28"/>
          <w:szCs w:val="30"/>
          <w:u w:val="single"/>
        </w:rPr>
        <w:t xml:space="preserve">tates </w:t>
      </w:r>
      <w:r w:rsidRPr="00322F6E">
        <w:rPr>
          <w:b/>
          <w:bCs/>
          <w:sz w:val="28"/>
          <w:szCs w:val="30"/>
          <w:highlight w:val="cyan"/>
          <w:u w:val="single"/>
        </w:rPr>
        <w:t>will not punish them</w:t>
      </w:r>
      <w:r w:rsidRPr="00DB5D8C">
        <w:rPr>
          <w:b/>
          <w:bCs/>
          <w:sz w:val="28"/>
          <w:szCs w:val="30"/>
          <w:u w:val="single"/>
        </w:rPr>
        <w:t xml:space="preserve"> </w:t>
      </w:r>
      <w:r w:rsidRPr="00322F6E">
        <w:rPr>
          <w:b/>
          <w:bCs/>
          <w:sz w:val="28"/>
          <w:szCs w:val="30"/>
          <w:highlight w:val="cyan"/>
          <w:u w:val="single"/>
        </w:rPr>
        <w:t>by</w:t>
      </w:r>
      <w:r w:rsidRPr="00DB5D8C">
        <w:rPr>
          <w:b/>
          <w:bCs/>
          <w:sz w:val="28"/>
          <w:szCs w:val="30"/>
          <w:u w:val="single"/>
        </w:rPr>
        <w:t xml:space="preserve"> substantially </w:t>
      </w:r>
      <w:r w:rsidRPr="00322F6E">
        <w:rPr>
          <w:b/>
          <w:bCs/>
          <w:sz w:val="28"/>
          <w:szCs w:val="30"/>
          <w:highlight w:val="cyan"/>
          <w:u w:val="single"/>
        </w:rPr>
        <w:t>raising the conventional military power of their</w:t>
      </w:r>
      <w:r w:rsidRPr="00DB5D8C">
        <w:rPr>
          <w:b/>
          <w:bCs/>
          <w:sz w:val="28"/>
          <w:szCs w:val="30"/>
          <w:u w:val="single"/>
        </w:rPr>
        <w:t xml:space="preserve"> potential </w:t>
      </w:r>
      <w:r w:rsidRPr="00322F6E">
        <w:rPr>
          <w:b/>
          <w:bCs/>
          <w:sz w:val="28"/>
          <w:szCs w:val="30"/>
          <w:highlight w:val="cyan"/>
          <w:u w:val="single"/>
        </w:rPr>
        <w:t>adversaries</w:t>
      </w:r>
      <w:r w:rsidRPr="00DB5D8C">
        <w:rPr>
          <w:b/>
          <w:bCs/>
          <w:sz w:val="28"/>
          <w:szCs w:val="30"/>
          <w:u w:val="single"/>
        </w:rPr>
        <w:t xml:space="preserve">. </w:t>
      </w:r>
      <w:r w:rsidRPr="00322F6E">
        <w:rPr>
          <w:b/>
          <w:bCs/>
          <w:sz w:val="28"/>
          <w:szCs w:val="30"/>
          <w:highlight w:val="cyan"/>
          <w:u w:val="single"/>
        </w:rPr>
        <w:t>This could remove an important disincentive to these states’ development of nuclear weapons</w:t>
      </w:r>
      <w:r w:rsidRPr="00DB5D8C">
        <w:rPr>
          <w:b/>
          <w:bCs/>
          <w:sz w:val="28"/>
          <w:szCs w:val="30"/>
          <w:u w:val="single"/>
        </w:rPr>
        <w:t>.</w:t>
      </w:r>
    </w:p>
    <w:p w14:paraId="0697A27F" w14:textId="77777777" w:rsidR="00322F6E" w:rsidRPr="00DB5D8C" w:rsidRDefault="00322F6E" w:rsidP="00322F6E">
      <w:pPr>
        <w:rPr>
          <w:u w:val="single"/>
        </w:rPr>
      </w:pPr>
      <w:r w:rsidRPr="00DB5D8C">
        <w:rPr>
          <w:sz w:val="16"/>
        </w:rPr>
        <w:t xml:space="preserve">Third, </w:t>
      </w:r>
      <w:r w:rsidRPr="00DB5D8C">
        <w:rPr>
          <w:u w:val="single"/>
        </w:rPr>
        <w:t>if governments in the Middle East believe that Iran’s future influence will increase</w:t>
      </w:r>
      <w:r>
        <w:rPr>
          <w:u w:val="single"/>
        </w:rPr>
        <w:t xml:space="preserve"> </w:t>
      </w:r>
      <w:r w:rsidRPr="00DB5D8C">
        <w:rPr>
          <w:u w:val="single"/>
        </w:rPr>
        <w:t>significantly at the expense of the GCC states (due to the latter’s inability to obtain major</w:t>
      </w:r>
      <w:r>
        <w:rPr>
          <w:u w:val="single"/>
        </w:rPr>
        <w:t xml:space="preserve"> </w:t>
      </w:r>
      <w:r w:rsidRPr="00DB5D8C">
        <w:rPr>
          <w:u w:val="single"/>
        </w:rPr>
        <w:t>offensive weapons), they could become more accommodating of Iran now for fear of</w:t>
      </w:r>
      <w:r>
        <w:rPr>
          <w:u w:val="single"/>
        </w:rPr>
        <w:t xml:space="preserve"> </w:t>
      </w:r>
      <w:r w:rsidRPr="00DB5D8C">
        <w:rPr>
          <w:u w:val="single"/>
        </w:rPr>
        <w:t>antagonizing a country soon to be armed with nuclear weapons and capable of increased lowlevel aggression. This would complicate current U.S. policy to isolate Iran, contain it, and</w:t>
      </w:r>
      <w:r>
        <w:rPr>
          <w:u w:val="single"/>
        </w:rPr>
        <w:t xml:space="preserve"> </w:t>
      </w:r>
      <w:r w:rsidRPr="00DB5D8C">
        <w:rPr>
          <w:u w:val="single"/>
        </w:rPr>
        <w:t>dissuade it from developing nuclear weapons in the first place.</w:t>
      </w:r>
    </w:p>
    <w:p w14:paraId="6668941F" w14:textId="77777777" w:rsidR="00322F6E" w:rsidRPr="00322F6E" w:rsidRDefault="00322F6E" w:rsidP="00322F6E"/>
    <w:p w14:paraId="68379D64" w14:textId="77777777" w:rsidR="00887DB7" w:rsidRPr="00380918" w:rsidRDefault="00887DB7" w:rsidP="00887DB7">
      <w:pPr>
        <w:pStyle w:val="Heading4"/>
      </w:pPr>
      <w:r>
        <w:t>Saudi arms sales are key to assurances – ending them spills over to all security cooperation</w:t>
      </w:r>
    </w:p>
    <w:p w14:paraId="389E047B" w14:textId="77777777" w:rsidR="00887DB7" w:rsidRPr="00CC31EF" w:rsidRDefault="00887DB7" w:rsidP="00887DB7">
      <w:r w:rsidRPr="00FA7F7C">
        <w:rPr>
          <w:b/>
          <w:bCs/>
          <w:sz w:val="26"/>
          <w:szCs w:val="26"/>
        </w:rPr>
        <w:t>Blanchard, 18</w:t>
      </w:r>
      <w:r>
        <w:t xml:space="preserve"> </w:t>
      </w:r>
      <w:r w:rsidRPr="00FA7F7C">
        <w:t xml:space="preserve">– (Christopher </w:t>
      </w:r>
      <w:r w:rsidRPr="00FA7F7C">
        <w:rPr>
          <w:rStyle w:val="Style13ptBold"/>
          <w:b w:val="0"/>
          <w:bCs w:val="0"/>
          <w:sz w:val="22"/>
        </w:rPr>
        <w:t>Blanchard</w:t>
      </w:r>
      <w:r>
        <w:t xml:space="preserve"> is </w:t>
      </w:r>
      <w:r w:rsidRPr="00FA7F7C">
        <w:t xml:space="preserve">a Specialist in Middle Eastern Affairs at the CRS "Saudi Arabia: Background and U.S. Relations", Congressional Research Service, </w:t>
      </w:r>
      <w:hyperlink r:id="rId90" w:history="1">
        <w:r w:rsidRPr="00B64D57">
          <w:rPr>
            <w:rStyle w:val="Hyperlink"/>
          </w:rPr>
          <w:t>https://crsreports.congress.gov/product/pdf/RL/RL33533</w:t>
        </w:r>
      </w:hyperlink>
      <w:r w:rsidRPr="00FA7F7C">
        <w:t>)</w:t>
      </w:r>
      <w:r>
        <w:t xml:space="preserve"> NL</w:t>
      </w:r>
    </w:p>
    <w:p w14:paraId="211EC5E4" w14:textId="77777777" w:rsidR="00887DB7" w:rsidRPr="00A75885" w:rsidRDefault="00887DB7" w:rsidP="00887DB7">
      <w:pPr>
        <w:rPr>
          <w:u w:val="single"/>
        </w:rPr>
      </w:pPr>
      <w:r w:rsidRPr="00D80A5B">
        <w:rPr>
          <w:rStyle w:val="StyleUnderline"/>
        </w:rPr>
        <w:t xml:space="preserve">The kingdom of </w:t>
      </w:r>
      <w:r w:rsidRPr="002D083B">
        <w:rPr>
          <w:rStyle w:val="Emphasis"/>
          <w:b w:val="0"/>
          <w:bCs/>
          <w:highlight w:val="cyan"/>
        </w:rPr>
        <w:t>Saudi Arabia’s relations with the U</w:t>
      </w:r>
      <w:r w:rsidRPr="00D80A5B">
        <w:rPr>
          <w:rStyle w:val="StyleUnderline"/>
        </w:rPr>
        <w:t xml:space="preserve">nited </w:t>
      </w:r>
      <w:r w:rsidRPr="002D083B">
        <w:rPr>
          <w:rStyle w:val="Emphasis"/>
          <w:b w:val="0"/>
          <w:bCs/>
          <w:highlight w:val="cyan"/>
        </w:rPr>
        <w:t>S</w:t>
      </w:r>
      <w:r w:rsidRPr="00D80A5B">
        <w:rPr>
          <w:rStyle w:val="StyleUnderline"/>
        </w:rPr>
        <w:t xml:space="preserve">tates, its stability, and its future trajectory </w:t>
      </w:r>
      <w:r w:rsidRPr="002D083B">
        <w:rPr>
          <w:rStyle w:val="StyleUnderline"/>
          <w:highlight w:val="cyan"/>
        </w:rPr>
        <w:t xml:space="preserve">are </w:t>
      </w:r>
      <w:r w:rsidRPr="00D80A5B">
        <w:rPr>
          <w:rStyle w:val="StyleUnderline"/>
        </w:rPr>
        <w:t xml:space="preserve">subjects </w:t>
      </w:r>
      <w:r w:rsidRPr="002D083B">
        <w:rPr>
          <w:rStyle w:val="StyleUnderline"/>
          <w:highlight w:val="cyan"/>
        </w:rPr>
        <w:t>of</w:t>
      </w:r>
      <w:r w:rsidRPr="00D80A5B">
        <w:rPr>
          <w:rStyle w:val="StyleUnderline"/>
        </w:rPr>
        <w:t xml:space="preserve"> continuing congressional </w:t>
      </w:r>
      <w:r w:rsidRPr="002D083B">
        <w:rPr>
          <w:rStyle w:val="StyleUnderline"/>
          <w:highlight w:val="cyan"/>
        </w:rPr>
        <w:t>interest. In particular,</w:t>
      </w:r>
      <w:r w:rsidRPr="00D80A5B">
        <w:rPr>
          <w:rStyle w:val="StyleUnderline"/>
        </w:rPr>
        <w:t xml:space="preserve"> Saudi leadership transitions, trends in global </w:t>
      </w:r>
      <w:r w:rsidRPr="002D083B">
        <w:rPr>
          <w:rStyle w:val="StyleUnderline"/>
          <w:highlight w:val="cyan"/>
        </w:rPr>
        <w:t>oil</w:t>
      </w:r>
      <w:r w:rsidRPr="00D80A5B">
        <w:rPr>
          <w:rStyle w:val="StyleUnderline"/>
        </w:rPr>
        <w:t xml:space="preserve"> prices, Saudi budget pressures and </w:t>
      </w:r>
      <w:r w:rsidRPr="002D083B">
        <w:rPr>
          <w:rStyle w:val="StyleUnderline"/>
          <w:highlight w:val="cyan"/>
        </w:rPr>
        <w:t>reform</w:t>
      </w:r>
      <w:r w:rsidRPr="00D80A5B">
        <w:rPr>
          <w:rStyle w:val="StyleUnderline"/>
        </w:rPr>
        <w:t xml:space="preserve"> plans, aggressive transnational </w:t>
      </w:r>
      <w:r w:rsidRPr="002D083B">
        <w:rPr>
          <w:rStyle w:val="StyleUnderline"/>
          <w:highlight w:val="cyan"/>
        </w:rPr>
        <w:t>terror</w:t>
      </w:r>
      <w:r w:rsidRPr="00D80A5B">
        <w:rPr>
          <w:rStyle w:val="StyleUnderline"/>
        </w:rPr>
        <w:t xml:space="preserve">ist threats, assertive Saudi foreign policies, and </w:t>
      </w:r>
      <w:r w:rsidRPr="002D083B">
        <w:rPr>
          <w:rStyle w:val="StyleUnderline"/>
          <w:highlight w:val="cyan"/>
        </w:rPr>
        <w:t>Saudi-Iran</w:t>
      </w:r>
      <w:r w:rsidRPr="00D80A5B">
        <w:rPr>
          <w:rStyle w:val="StyleUnderline"/>
        </w:rPr>
        <w:t xml:space="preserve">ian </w:t>
      </w:r>
      <w:r w:rsidRPr="002D083B">
        <w:rPr>
          <w:rStyle w:val="StyleUnderline"/>
          <w:highlight w:val="cyan"/>
        </w:rPr>
        <w:t>tensions</w:t>
      </w:r>
      <w:r w:rsidRPr="00D80A5B">
        <w:rPr>
          <w:rStyle w:val="StyleUnderline"/>
        </w:rPr>
        <w:t xml:space="preserve"> have fueled recent congressional discussions. </w:t>
      </w:r>
      <w:r w:rsidRPr="004907FB">
        <w:rPr>
          <w:sz w:val="14"/>
        </w:rPr>
        <w:t xml:space="preserve">U.S.-Saudi security cooperation and U.S. concern for the continuing global availability of Saudi energy supplies continue to anchor official bilateral relations as they have for decades. In this context, the Trump Administration’s efforts to reinvigorate U.S.-Saudi relations have drawn increased public attention and have generated debate. Previously, the Obama Administration had differed with Saudi leaders over Iran, the Iranian nuclear program, and conflicts in Syria, Iraq, and Yemen. Amid some continuing differences on these issues, </w:t>
      </w:r>
      <w:r w:rsidRPr="002D083B">
        <w:rPr>
          <w:rStyle w:val="Emphasis"/>
          <w:b w:val="0"/>
          <w:bCs/>
          <w:highlight w:val="cyan"/>
        </w:rPr>
        <w:t>bilateral ties have been defined</w:t>
      </w:r>
      <w:r w:rsidRPr="004907FB">
        <w:rPr>
          <w:sz w:val="14"/>
        </w:rPr>
        <w:t xml:space="preserve"> since 2017 </w:t>
      </w:r>
      <w:r w:rsidRPr="002D083B">
        <w:rPr>
          <w:rStyle w:val="Emphasis"/>
          <w:b w:val="0"/>
          <w:bCs/>
          <w:highlight w:val="cyan"/>
        </w:rPr>
        <w:t>by arms sale</w:t>
      </w:r>
      <w:r w:rsidRPr="00D80A5B">
        <w:rPr>
          <w:rStyle w:val="Emphasis"/>
        </w:rPr>
        <w:t xml:space="preserve"> </w:t>
      </w:r>
      <w:r w:rsidRPr="00D80A5B">
        <w:rPr>
          <w:rStyle w:val="StyleUnderline"/>
        </w:rPr>
        <w:t>proposal</w:t>
      </w:r>
      <w:r w:rsidRPr="00D80A5B">
        <w:rPr>
          <w:rStyle w:val="Emphasis"/>
          <w:b w:val="0"/>
          <w:bCs/>
        </w:rPr>
        <w:t>s</w:t>
      </w:r>
      <w:r w:rsidRPr="004907FB">
        <w:rPr>
          <w:sz w:val="14"/>
        </w:rPr>
        <w:t xml:space="preserve">, Yemen-related security cooperation, and shared concerns about Iran, Al Qaeda, and the Islamic State organization (IS, aka ISIL/ISIS or the Arabic acronym Da’esh). </w:t>
      </w:r>
      <w:r w:rsidRPr="00D80A5B">
        <w:rPr>
          <w:rStyle w:val="StyleUnderline"/>
        </w:rPr>
        <w:t xml:space="preserve">From 2012 through 2016, the Obama Administration notified Congress of proposed Foreign Military Sales to Saudi Arabia with a potential value of more than $45 billion. President Donald Trump and Saudi officials announced agreement on some of these sales and others during the President’s May 2017 trip to the kingdom, as part of a package that may potentially be worth more than $110 billion. This package of previously discussed and </w:t>
      </w:r>
      <w:r w:rsidRPr="002D083B">
        <w:rPr>
          <w:rStyle w:val="StyleUnderline"/>
          <w:highlight w:val="cyan"/>
        </w:rPr>
        <w:t>new</w:t>
      </w:r>
      <w:r w:rsidRPr="00D80A5B">
        <w:rPr>
          <w:rStyle w:val="StyleUnderline"/>
        </w:rPr>
        <w:t xml:space="preserve">ly proposed </w:t>
      </w:r>
      <w:r w:rsidRPr="002D083B">
        <w:rPr>
          <w:rStyle w:val="StyleUnderline"/>
          <w:highlight w:val="cyan"/>
        </w:rPr>
        <w:t>defense sales</w:t>
      </w:r>
      <w:r w:rsidRPr="00D80A5B">
        <w:rPr>
          <w:rStyle w:val="StyleUnderline"/>
        </w:rPr>
        <w:t xml:space="preserve"> is intended to </w:t>
      </w:r>
      <w:r w:rsidRPr="002D083B">
        <w:rPr>
          <w:rStyle w:val="StyleUnderline"/>
          <w:highlight w:val="cyan"/>
        </w:rPr>
        <w:t>address Saudi</w:t>
      </w:r>
      <w:r w:rsidRPr="00D80A5B">
        <w:rPr>
          <w:rStyle w:val="StyleUnderline"/>
        </w:rPr>
        <w:t xml:space="preserve"> needs for </w:t>
      </w:r>
      <w:r w:rsidRPr="002D083B">
        <w:rPr>
          <w:rStyle w:val="StyleUnderline"/>
          <w:highlight w:val="cyan"/>
        </w:rPr>
        <w:t>maritime</w:t>
      </w:r>
      <w:r w:rsidRPr="00D80A5B">
        <w:rPr>
          <w:rStyle w:val="StyleUnderline"/>
        </w:rPr>
        <w:t xml:space="preserve"> and coastal security improvements, </w:t>
      </w:r>
      <w:r w:rsidRPr="002D083B">
        <w:rPr>
          <w:rStyle w:val="StyleUnderline"/>
          <w:highlight w:val="cyan"/>
        </w:rPr>
        <w:t>air force</w:t>
      </w:r>
      <w:r w:rsidRPr="00D80A5B">
        <w:rPr>
          <w:rStyle w:val="StyleUnderline"/>
        </w:rPr>
        <w:t xml:space="preserve"> training and support, </w:t>
      </w:r>
      <w:r w:rsidRPr="002D083B">
        <w:rPr>
          <w:rStyle w:val="StyleUnderline"/>
          <w:highlight w:val="cyan"/>
        </w:rPr>
        <w:t>cybersecurity</w:t>
      </w:r>
      <w:r w:rsidRPr="00D80A5B">
        <w:rPr>
          <w:rStyle w:val="StyleUnderline"/>
        </w:rPr>
        <w:t xml:space="preserve"> and communications upgrades, </w:t>
      </w:r>
      <w:r w:rsidRPr="002D083B">
        <w:rPr>
          <w:rStyle w:val="StyleUnderline"/>
          <w:highlight w:val="cyan"/>
        </w:rPr>
        <w:t>missile</w:t>
      </w:r>
      <w:r w:rsidRPr="00D80A5B">
        <w:rPr>
          <w:rStyle w:val="StyleUnderline"/>
        </w:rPr>
        <w:t xml:space="preserve"> and air </w:t>
      </w:r>
      <w:r w:rsidRPr="002D083B">
        <w:rPr>
          <w:rStyle w:val="StyleUnderline"/>
          <w:highlight w:val="cyan"/>
        </w:rPr>
        <w:t>defenses, and</w:t>
      </w:r>
      <w:r w:rsidRPr="00D80A5B">
        <w:rPr>
          <w:rStyle w:val="StyleUnderline"/>
        </w:rPr>
        <w:t xml:space="preserve"> enhanced border security and </w:t>
      </w:r>
      <w:r w:rsidRPr="002D083B">
        <w:rPr>
          <w:rStyle w:val="StyleUnderline"/>
          <w:highlight w:val="cyan"/>
        </w:rPr>
        <w:t>counterterror</w:t>
      </w:r>
      <w:r w:rsidRPr="00D80A5B">
        <w:rPr>
          <w:rStyle w:val="StyleUnderline"/>
        </w:rPr>
        <w:t>ism capabilities</w:t>
      </w:r>
      <w:r w:rsidRPr="004907FB">
        <w:rPr>
          <w:sz w:val="14"/>
        </w:rPr>
        <w:t xml:space="preserve"> (see “Arms Sales, Security Assistance, and Training” below and Appendix B). King Salman bin Abd al Aziz Al Saud (age 82) succeeded his late half-brother King Abdullah bin Abd al Aziz following the latter’s death in January 2015. King Salman later announced dramatic changes to succession arrangements left in place by King Abdullah, surprising observers of the kingdom’s politics. King Salman first replaced his half-brother Crown Prince Muqrin bin Abd al Aziz with their nephew, Prince Mohammed bin Nayef bin Abd al Aziz, who was then Interior Minister and counterterrorism chief. The king then named his own son, Prince Mohammed bin Salman bin Abd al Aziz, then 29, as Deputy Crown Prince and Defense Minister. In June 2017, Prince Mohammed bin Nayef was relieved of his positions and Prince Mohammed bin Salman (age 33) was elevated further to the position of Crown Prince, placing him in line to succeed his father (see Figure 1, Figure 2, and “Leadership and Succession” below). Both princes are members of the generation of grandsons of the kingdom’s late founder, King Abd al Aziz bin Abd al Rahman Al Saud (aka Ibn Saud). The succession changes and Crown Prince Mohammad bin Salman’s efforts to assert his role as the shaper of the kingdom’s national security and economic policies have resulted in an apparent consolidation of authority under one individual and sub-branch of the family that is unprecedented in the kingdom since its founding. Shifts in Saudi foreign policy toward a more assertive posture—typified by the kingdom’s military operations in neighboring Yemen and a series of regional moves intended to counteract Iranian initiatives—have accompanied the post-2015 leadership changes. Saudi leaders launched military operations in Yemen following the early 2015 ouster of Yemen’s transitional government by the Zaydi Shia Ansar Allah (aka Houthi) movement and backers of the late former Yemeni President Ali Abdullah Saleh (see “Conflict in Yemen” below). A U.S.-facilitated, Saudi-led coalition air campaign has conducted strikes across the country since late March 2015, coupled with a joint Saudi and Emirati ground campaign aimed at reversing Houthi gains and compelling them to negotiate with U.N.-recognized transition leaders. Concerns about Yemeni civilian deaths in Saudi airstrikes, the operation’s contribution to grave humanitarian conditions, and gains by Al Qaeda and Islamic State supporters have led some Members of Congress and U.S. officials to urge all parties to seek a prompt settlement. President Obama maintained U.S. logistical support for Saudi operations in Yemen but decided in 2016 to reduce U.S. personnel support and limit certain U.S. arms transfers. President Trump has chosen to proceed with precision guided munition technology sales that the Obama Administration deferred. In September 2018, the Trump Administration certified conditions set by Congress on Saudi actions in Yemen and renewed calls for a political solution. A U.S. State Department travel advisory issued in April 2018 warns that “rebel groups operating in Yemen have fired long-range missiles into Saudi Arabia, specifically targeting populated areas and civilian infrastructure” and that “rebel forces in Yemen fire artillery at Saudi border towns and launch cross-border attacks against Saudi military personnel.” 1 </w:t>
      </w:r>
      <w:r w:rsidRPr="00D80A5B">
        <w:rPr>
          <w:rStyle w:val="StyleUnderline"/>
        </w:rPr>
        <w:t>U.S. support to the kingdom’s operations in Yemen and Saudi use of U.S.-origin weaponry has drawn new attention to congressionally reviewed arms sales and questions of authorization</w:t>
      </w:r>
      <w:r w:rsidRPr="004907FB">
        <w:rPr>
          <w:sz w:val="14"/>
        </w:rPr>
        <w:t xml:space="preserve">. In the 114th Congress, some Members scrutinized proposed sales of thousands of guided air-to-ground munitions and tanks to Saudi Arabia in the context of concerns about the Saudi military’s conduct in Yemen (see Appendix D below). In the 115th Congress, legislation has been enacted that prohibits the obligation or expenditure of U.S. funds for in-flight refueling operations of Saudi and Saudi-led coalition aircraft that are not conducting select types of operations if certain certifications cannot be made and maintained (Section 1290 of the FY2019 National Defense Authorization Act, P.L. 115-232, Appendix D). 2 The provision is subject to an Administration national security waiver. A similar measure would place conditions on the transfer of any air-to-ground munitions to Saudi Arabia (S.J.Res. 40), and, in June 2017, the Senate narrowly voted to reject a motion to further consider a joint resolution of disapproval (S.J.Res. 42) on proposed sales of precision guided munitions to the kingdom. The House and Senate also have considered resolutions (H.Con.Res. 81 and S.J.Res. 54) that would direct the President to end U.S. military support for Saudi operations in Yemen unless Congress specifically authorizes the continuation of such support. Inside the kingdom, arrests of Islamic State (IS) supporters have continued since 2014, as Islamic State affiliates have claimed responsibility for a series of deadly attacks against Saudi security forces and members of the kingdom’s Shia minority across the country (see “The Islamic State’s Campaign against the Kingdom” below). Saudi authorities report having disrupted planned IS attacks on government targets in 2017 and counted 34 terrorist attacks in 2016, including an attempted IS-claimed suicide bombing against the U.S. Consulate General in Jeddah. Saudi leaders and their IS adversaries have reiterated their hostility toward each other since 2015, with Saudi leaders proposing new transnational counterterrorism cooperation and IS leaders redeclaring war against the royal family, condemning official Saudi clerics, and urging attacks inside the kingdom (see “Terrorism Threats and Bilateral Cooperation”). The current U.S. State Department travel advisory for Saudi Arabia warns that “terrorist groups continue plotting possible attacks” and that “terrorists may attack with little or no warning.” Since 2011, significant shifts in the political and economic landscape of the Middle East have focused international attention on Saudi domestic policy issues and reinvigorated social and political debates among Saudis (see “Domestic Issues” below). These regional shifts, coupled with ongoing economic, social, and political changes in the kingdom, may make sensitive issues such as political reform, unemployment, education, human rights, corruption, religious freedom, and extremism more prominent in U.S.-Saudi relations than in the past. U.S. policy initiatives have long sought to help Saudi leaders address economic and security challenges in ways consistent with U.S. interests. Recent joint U.S.-Saudi diplomatic efforts to strengthen economic, educational, and interpersonal ties have focused on improving opportunities for the kingdom’s young population. Tens of thousands of Saudi students continue to pursue higher education in the United States, although numbers have declined in response to Saudi government funding changes. Some nongovernment observers have called for a reassessment of U.S.-Saudi relations amid the kingdom’s ongoing military campaign in Yemen. 3 They cite concern about human rights conditions in the kingdom, as well as resurgent questions about the relationship between religious proselytization by some Saudis and the appeal of violent Islamist extremism. U.S. officials have called publicly for the kingdom to seek a negotiated settlement in Yemen, allow peaceful expressions of dissent at home, and help fight extremism abroad. Any more strident official U.S. criticisms of the kingdom’s policies traditionally remain subjects of private diplomatic engagement rather than official public discussion. Saudi concerns about U.S. leadership and policies in the Middle East grew during the Administrations of Presidents George W. Bush and Barack Obama, in parallel to U.S. concerns about Saudi priorities and choices. In particular, Saudi leaders at times signaled their displeasure with U.S. policy approaches to Egypt, Israel and the Palestinians, Bahrain, Iraq, Syria, and Iran. Saudi officials also opposed the changes to U.S. sovereign immunity law that were made by the 114th Congress through the Justice Against Sponsors of Terrorism Act (S. 2040, P.L. 114-222, aka JASTA) and have sought their amendment or repeal.4 Saudi official public responses to the Joint Comprehensive Plan of Action (JCPOA) nuclear agreement with Iran were initially relatively neutral, emphasizing elements of an agreement with Iran that Saudi Arabia would support rather than expressing Saudi endorsement of the JCPOA as negotiated and agreed. King Salman eventually endorsed the JCPOA during his September 2015 visit to Washington, DC, but later called for the agreement to be reexamined and welcomed President Trump’s decision to withdraw the United States from the agreement. Saudi officials have engaged in civil nuclear cooperation talks with the United States and other countries since 2017 (see “Potential U.S.-Saudi Nuclear Cooperation”). </w:t>
      </w:r>
      <w:r w:rsidRPr="00D80A5B">
        <w:rPr>
          <w:rStyle w:val="StyleUnderline"/>
        </w:rPr>
        <w:t xml:space="preserve">Policy differences and specific current </w:t>
      </w:r>
      <w:r w:rsidRPr="002D083B">
        <w:rPr>
          <w:rStyle w:val="StyleUnderline"/>
          <w:highlight w:val="cyan"/>
        </w:rPr>
        <w:t>disagreements notwithstanding</w:t>
      </w:r>
      <w:r w:rsidRPr="00D80A5B">
        <w:rPr>
          <w:rStyle w:val="StyleUnderline"/>
        </w:rPr>
        <w:t xml:space="preserve">, U.S. and Saudi </w:t>
      </w:r>
      <w:r w:rsidRPr="002D083B">
        <w:rPr>
          <w:rStyle w:val="StyleUnderline"/>
          <w:highlight w:val="cyan"/>
        </w:rPr>
        <w:t>officials have</w:t>
      </w:r>
      <w:r w:rsidRPr="00D80A5B">
        <w:rPr>
          <w:rStyle w:val="StyleUnderline"/>
        </w:rPr>
        <w:t xml:space="preserve"> long </w:t>
      </w:r>
      <w:r w:rsidRPr="002D083B">
        <w:rPr>
          <w:rStyle w:val="StyleUnderline"/>
          <w:highlight w:val="cyan"/>
        </w:rPr>
        <w:t>favored continuity</w:t>
      </w:r>
      <w:r w:rsidRPr="00D80A5B">
        <w:rPr>
          <w:rStyle w:val="StyleUnderline"/>
        </w:rPr>
        <w:t xml:space="preserve"> over dramatic strategic shifts, despite some Saudis’ and Americans’ calls for fundamental changes </w:t>
      </w:r>
      <w:r w:rsidRPr="002D083B">
        <w:rPr>
          <w:rStyle w:val="StyleUnderline"/>
          <w:highlight w:val="cyan"/>
        </w:rPr>
        <w:t>to the</w:t>
      </w:r>
      <w:r w:rsidRPr="00D80A5B">
        <w:rPr>
          <w:rStyle w:val="StyleUnderline"/>
        </w:rPr>
        <w:t xml:space="preserve"> bilateral </w:t>
      </w:r>
      <w:r w:rsidRPr="002D083B">
        <w:rPr>
          <w:rStyle w:val="StyleUnderline"/>
          <w:highlight w:val="cyan"/>
        </w:rPr>
        <w:t>relationship</w:t>
      </w:r>
      <w:r w:rsidRPr="00D80A5B">
        <w:rPr>
          <w:rStyle w:val="StyleUnderline"/>
        </w:rPr>
        <w:t xml:space="preserve">. The Trump Administration, like its predecessors, engages the Saudi government as a strategic partner to promote regional security and global economic stability. The Saudi government appears to view the United States as an important security partner. At the end of President Trump’s May 2017 visit, </w:t>
      </w:r>
      <w:r w:rsidRPr="002D083B">
        <w:rPr>
          <w:rStyle w:val="StyleUnderline"/>
          <w:highlight w:val="cyan"/>
        </w:rPr>
        <w:t xml:space="preserve">the U.S. and Saudi </w:t>
      </w:r>
      <w:r w:rsidRPr="00D80A5B">
        <w:rPr>
          <w:rStyle w:val="StyleUnderline"/>
        </w:rPr>
        <w:t xml:space="preserve">governments agreed to “a new </w:t>
      </w:r>
      <w:r w:rsidRPr="002D083B">
        <w:rPr>
          <w:rStyle w:val="StyleUnderline"/>
          <w:highlight w:val="cyan"/>
        </w:rPr>
        <w:t>Strategic Partnership</w:t>
      </w:r>
      <w:r w:rsidRPr="00D80A5B">
        <w:rPr>
          <w:rStyle w:val="StyleUnderline"/>
        </w:rPr>
        <w:t xml:space="preserve"> for the 21st Century in the interest of both countries by formally announcing a Joint Strategic Vision.”</w:t>
      </w:r>
      <w:r w:rsidRPr="004907FB">
        <w:rPr>
          <w:sz w:val="14"/>
        </w:rPr>
        <w:t xml:space="preserve">5 With a new generation of Saudi leaders assuming prominent positions in the kingdom and chaotic conditions persisting in the Middle East region, some change in U.S.-Saudi relations may prove inevitable. The Trump Administration has thus far partnered with King Salman and Crown Prince Mohammed bin Salman on their domestic policy initiatives and their approaches to Iran, Yemen, Syria, and Iraq. </w:t>
      </w:r>
      <w:r w:rsidRPr="00D80A5B">
        <w:rPr>
          <w:rStyle w:val="StyleUnderline"/>
        </w:rPr>
        <w:t xml:space="preserve">The </w:t>
      </w:r>
      <w:r w:rsidRPr="002D083B">
        <w:rPr>
          <w:rStyle w:val="StyleUnderline"/>
          <w:highlight w:val="cyan"/>
        </w:rPr>
        <w:t>success or failure</w:t>
      </w:r>
      <w:r w:rsidRPr="00D80A5B">
        <w:rPr>
          <w:rStyle w:val="StyleUnderline"/>
        </w:rPr>
        <w:t xml:space="preserve"> of these initiatives </w:t>
      </w:r>
      <w:r w:rsidRPr="002D083B">
        <w:rPr>
          <w:rStyle w:val="StyleUnderline"/>
          <w:highlight w:val="cyan"/>
        </w:rPr>
        <w:t xml:space="preserve">may have </w:t>
      </w:r>
      <w:r w:rsidRPr="002D083B">
        <w:rPr>
          <w:rStyle w:val="Emphasis"/>
          <w:b w:val="0"/>
          <w:bCs/>
          <w:highlight w:val="cyan"/>
        </w:rPr>
        <w:t>considerable significance</w:t>
      </w:r>
      <w:r w:rsidRPr="002D083B">
        <w:rPr>
          <w:rStyle w:val="StyleUnderline"/>
          <w:highlight w:val="cyan"/>
        </w:rPr>
        <w:t xml:space="preserve"> for the </w:t>
      </w:r>
      <w:r w:rsidRPr="00D80A5B">
        <w:rPr>
          <w:rStyle w:val="StyleUnderline"/>
        </w:rPr>
        <w:t xml:space="preserve">bilateral </w:t>
      </w:r>
      <w:r w:rsidRPr="002D083B">
        <w:rPr>
          <w:rStyle w:val="Emphasis"/>
          <w:b w:val="0"/>
          <w:bCs/>
          <w:highlight w:val="cyan"/>
        </w:rPr>
        <w:t>relationship</w:t>
      </w:r>
      <w:r w:rsidRPr="002D083B">
        <w:rPr>
          <w:rStyle w:val="StyleUnderline"/>
          <w:highlight w:val="cyan"/>
        </w:rPr>
        <w:t xml:space="preserve"> and</w:t>
      </w:r>
      <w:r w:rsidRPr="00D80A5B">
        <w:rPr>
          <w:rStyle w:val="StyleUnderline"/>
        </w:rPr>
        <w:t xml:space="preserve"> consequences for </w:t>
      </w:r>
      <w:r w:rsidRPr="00D80A5B">
        <w:rPr>
          <w:rStyle w:val="Emphasis"/>
          <w:b w:val="0"/>
          <w:bCs/>
        </w:rPr>
        <w:t xml:space="preserve">international </w:t>
      </w:r>
      <w:r w:rsidRPr="002D083B">
        <w:rPr>
          <w:rStyle w:val="Emphasis"/>
          <w:b w:val="0"/>
          <w:bCs/>
          <w:highlight w:val="cyan"/>
        </w:rPr>
        <w:t>security</w:t>
      </w:r>
      <w:r w:rsidRPr="002D083B">
        <w:rPr>
          <w:rStyle w:val="StyleUnderline"/>
          <w:highlight w:val="cyan"/>
        </w:rPr>
        <w:t xml:space="preserve"> </w:t>
      </w:r>
      <w:r w:rsidRPr="00D80A5B">
        <w:rPr>
          <w:rStyle w:val="StyleUnderline"/>
        </w:rPr>
        <w:t>for years to come.</w:t>
      </w:r>
    </w:p>
    <w:p w14:paraId="349A8230" w14:textId="77777777" w:rsidR="00887DB7" w:rsidRPr="00A75885" w:rsidRDefault="00887DB7" w:rsidP="00887DB7"/>
    <w:p w14:paraId="2681346B" w14:textId="77777777" w:rsidR="00887DB7" w:rsidRPr="00182E84" w:rsidRDefault="00887DB7" w:rsidP="00887DB7">
      <w:pPr>
        <w:pStyle w:val="Heading4"/>
        <w:rPr>
          <w:rFonts w:cs="Times New Roman"/>
        </w:rPr>
      </w:pPr>
      <w:r w:rsidRPr="00182E84">
        <w:rPr>
          <w:rFonts w:cs="Times New Roman"/>
        </w:rPr>
        <w:t xml:space="preserve">Reducing arms sales erodes the credibility of U.S. security guarantees </w:t>
      </w:r>
    </w:p>
    <w:p w14:paraId="45C4C390" w14:textId="77777777" w:rsidR="00887DB7" w:rsidRPr="00182E84" w:rsidRDefault="00887DB7" w:rsidP="00887DB7">
      <w:r w:rsidRPr="00182E84">
        <w:rPr>
          <w:rStyle w:val="Style13ptBold"/>
        </w:rPr>
        <w:t>Bowman 8</w:t>
      </w:r>
      <w:r w:rsidRPr="00182E84">
        <w:t xml:space="preserve"> (Bradley - Senate Foreign Relations Committee staff member for the Middle East, “CHAIN REACTION: AVOIDING A NUCLEAR ARMS RACE IN THE MIDDLE EAST,” February 2008, </w:t>
      </w:r>
      <w:r w:rsidRPr="00182E84">
        <w:rPr>
          <w:i/>
          <w:iCs/>
        </w:rPr>
        <w:t>Report to the Committee on Foreign Relations</w:t>
      </w:r>
      <w:r w:rsidRPr="00182E84">
        <w:t>, https://www.govinfo.gov/content/pkg/CPRT-110SPRT39674/html/CPRT-110SPRT39674.htm)</w:t>
      </w:r>
    </w:p>
    <w:p w14:paraId="288F4B39" w14:textId="77777777" w:rsidR="00887DB7" w:rsidRPr="00182E84" w:rsidRDefault="00887DB7" w:rsidP="00887DB7">
      <w:pPr>
        <w:rPr>
          <w:sz w:val="16"/>
        </w:rPr>
      </w:pPr>
      <w:r w:rsidRPr="00182E84">
        <w:rPr>
          <w:sz w:val="16"/>
        </w:rPr>
        <w:t xml:space="preserve">Regardless of the specific Iranian threat to Saudi Arabia or the current inventory of Saudi weapons, U.S. arms sales to Saudi Arabia serve three primary purposes: First, the </w:t>
      </w:r>
      <w:r w:rsidRPr="00182E84">
        <w:rPr>
          <w:rStyle w:val="StyleUnderline"/>
        </w:rPr>
        <w:t xml:space="preserve">arms sales to Saudi Arabia represent a </w:t>
      </w:r>
      <w:r w:rsidRPr="00182E84">
        <w:rPr>
          <w:rStyle w:val="Emphasis"/>
        </w:rPr>
        <w:t>tangible symbol</w:t>
      </w:r>
      <w:r w:rsidRPr="00182E84">
        <w:rPr>
          <w:rStyle w:val="StyleUnderline"/>
        </w:rPr>
        <w:t xml:space="preserve"> to the Saudis of the </w:t>
      </w:r>
      <w:r w:rsidRPr="00182E84">
        <w:rPr>
          <w:rStyle w:val="Emphasis"/>
        </w:rPr>
        <w:t>U.S. security guarantee.</w:t>
      </w:r>
      <w:r w:rsidRPr="00182E84">
        <w:rPr>
          <w:sz w:val="16"/>
        </w:rPr>
        <w:t xml:space="preserve"> </w:t>
      </w:r>
      <w:r w:rsidRPr="00182E84">
        <w:rPr>
          <w:rStyle w:val="StyleUnderline"/>
        </w:rPr>
        <w:t xml:space="preserve">When the United States responds positively to Saudi weapons requests, it provides visible confirmation of the U.S. security guarantee. On the other hand, </w:t>
      </w:r>
      <w:r w:rsidRPr="00182E84">
        <w:rPr>
          <w:rStyle w:val="Emphasis"/>
        </w:rPr>
        <w:t>if the United States is not willing to sell Saudi Arabia many weapons systems, this negatively impacts the Saudi perception of United States reliability.</w:t>
      </w:r>
      <w:r w:rsidRPr="00182E84">
        <w:rPr>
          <w:sz w:val="16"/>
        </w:rPr>
        <w:t xml:space="preserve"> Second, selling U.S. weapons systems to Saudi Arabia represents much more than a single business transaction. When the United States sells a fighter, tank, or other high-dollar weapons system to a foreign country the benefit is much greater than a financial windfall for a U.S. company. A logistical, maintenance, and training package that usually extends for the life of the system almost always accompanies the weapon system. In other words, </w:t>
      </w:r>
      <w:r w:rsidRPr="00182E84">
        <w:rPr>
          <w:rStyle w:val="StyleUnderline"/>
        </w:rPr>
        <w:t>when the United States sells a weapons system to a foreign country, it secures a 20- year relationship that helps cement the bilateral relationship.</w:t>
      </w:r>
      <w:r w:rsidRPr="00182E84">
        <w:rPr>
          <w:sz w:val="16"/>
        </w:rPr>
        <w:t xml:space="preserve"> Third, selling U.S. weapons to America's allies and friends enables the future interoperability of U.S. military forces and the forces of the nation that purchases American hardware. Either now or in the future, if the United States seeks to create a seamless defense network with friendly and allied nations, common weapons systems greatly facilitate this objective.</w:t>
      </w:r>
    </w:p>
    <w:p w14:paraId="1C45905E" w14:textId="77777777" w:rsidR="00887DB7" w:rsidRPr="00182E84" w:rsidRDefault="00887DB7" w:rsidP="00887DB7">
      <w:pPr>
        <w:pStyle w:val="Heading4"/>
        <w:rPr>
          <w:rFonts w:cs="Times New Roman"/>
        </w:rPr>
      </w:pPr>
      <w:r w:rsidRPr="00182E84">
        <w:rPr>
          <w:rFonts w:cs="Times New Roman"/>
        </w:rPr>
        <w:t xml:space="preserve">Arms sales are key warrants of American commitment—reducing them incentivizes Saudi prolif  </w:t>
      </w:r>
    </w:p>
    <w:p w14:paraId="33C024A4" w14:textId="77777777" w:rsidR="00887DB7" w:rsidRPr="00182E84" w:rsidRDefault="00887DB7" w:rsidP="00887DB7">
      <w:r w:rsidRPr="00182E84">
        <w:rPr>
          <w:rStyle w:val="Style13ptBold"/>
        </w:rPr>
        <w:t>Gause 10</w:t>
      </w:r>
      <w:r w:rsidRPr="00182E84">
        <w:t xml:space="preserve"> (F. Gregory III – Professor and chair of the political science department at the University of Vermont, “Is Big Saudi Arms Sale a Good Idea?,”) </w:t>
      </w:r>
    </w:p>
    <w:p w14:paraId="6D4A6DC9" w14:textId="77777777" w:rsidR="00887DB7" w:rsidRPr="00182E84" w:rsidRDefault="00887DB7" w:rsidP="00887DB7">
      <w:pPr>
        <w:rPr>
          <w:sz w:val="16"/>
        </w:rPr>
      </w:pPr>
      <w:r w:rsidRPr="00182E84">
        <w:rPr>
          <w:sz w:val="16"/>
        </w:rPr>
        <w:t xml:space="preserve">Also, </w:t>
      </w:r>
      <w:r w:rsidRPr="00182E84">
        <w:rPr>
          <w:rStyle w:val="StyleUnderline"/>
        </w:rPr>
        <w:t>there are two positive foreign policy consequences that could come from the sale. Its psychological effect could give the Saudis more credibility with regional elites in their contest for influence with Iran</w:t>
      </w:r>
      <w:r w:rsidRPr="00182E84">
        <w:rPr>
          <w:sz w:val="16"/>
        </w:rPr>
        <w:t xml:space="preserve">, </w:t>
      </w:r>
      <w:r w:rsidRPr="00182E84">
        <w:rPr>
          <w:rStyle w:val="StyleUnderline"/>
        </w:rPr>
        <w:t>making potential Saudi allies</w:t>
      </w:r>
      <w:r w:rsidRPr="00182E84">
        <w:rPr>
          <w:sz w:val="16"/>
        </w:rPr>
        <w:t xml:space="preserve"> in places like Lebanon, Palestine, Iraq, and Yemen </w:t>
      </w:r>
      <w:r w:rsidRPr="00182E84">
        <w:rPr>
          <w:rStyle w:val="StyleUnderline"/>
        </w:rPr>
        <w:t>more confident</w:t>
      </w:r>
      <w:r w:rsidRPr="00182E84">
        <w:rPr>
          <w:sz w:val="16"/>
        </w:rPr>
        <w:t xml:space="preserve"> in throwing in their lot with Riyadh. </w:t>
      </w:r>
      <w:r w:rsidRPr="00182E84">
        <w:rPr>
          <w:rStyle w:val="StyleUnderline"/>
        </w:rPr>
        <w:t xml:space="preserve">And if Iran obtains a nuclear weapons capability, the Saudis would undoubtedly consider the option of </w:t>
      </w:r>
      <w:r w:rsidRPr="00182E84">
        <w:rPr>
          <w:rStyle w:val="Emphasis"/>
        </w:rPr>
        <w:t>proliferating themselves.</w:t>
      </w:r>
      <w:r w:rsidRPr="00182E84">
        <w:rPr>
          <w:sz w:val="16"/>
        </w:rPr>
        <w:t xml:space="preserve"> </w:t>
      </w:r>
      <w:r w:rsidRPr="00182E84">
        <w:rPr>
          <w:rStyle w:val="StyleUnderline"/>
        </w:rPr>
        <w:t xml:space="preserve">If they are confident of their American security guarantee--and these </w:t>
      </w:r>
      <w:r w:rsidRPr="00182E84">
        <w:rPr>
          <w:rStyle w:val="Emphasis"/>
        </w:rPr>
        <w:t>big arms sales are warrants of the American commitment to their security</w:t>
      </w:r>
      <w:r w:rsidRPr="00182E84">
        <w:rPr>
          <w:rStyle w:val="StyleUnderline"/>
        </w:rPr>
        <w:t>--American advice not to obtain nuclear weapons will carry more weight.</w:t>
      </w:r>
      <w:r w:rsidRPr="00182E84">
        <w:t xml:space="preserve"> </w:t>
      </w:r>
      <w:r w:rsidRPr="00182E84">
        <w:rPr>
          <w:sz w:val="16"/>
        </w:rPr>
        <w:t xml:space="preserve">In the end, the </w:t>
      </w:r>
      <w:r w:rsidRPr="00182E84">
        <w:rPr>
          <w:rStyle w:val="StyleUnderline"/>
        </w:rPr>
        <w:t>Saudis are going to buy weapons. If we do not sell them, Moscow, London, Paris, and Beijing will</w:t>
      </w:r>
      <w:r w:rsidRPr="00182E84">
        <w:rPr>
          <w:sz w:val="16"/>
        </w:rPr>
        <w:t>.</w:t>
      </w:r>
    </w:p>
    <w:p w14:paraId="5B62996D" w14:textId="77777777" w:rsidR="00887DB7" w:rsidRPr="00182E84" w:rsidRDefault="00887DB7" w:rsidP="00887DB7">
      <w:pPr>
        <w:pStyle w:val="Heading4"/>
        <w:rPr>
          <w:rFonts w:cs="Times New Roman"/>
        </w:rPr>
      </w:pPr>
      <w:r w:rsidRPr="00182E84">
        <w:rPr>
          <w:rFonts w:cs="Times New Roman"/>
        </w:rPr>
        <w:t>Arms sales, particularly to Saudi, are necessary guarantees of protection that deter regional proliferating.</w:t>
      </w:r>
    </w:p>
    <w:p w14:paraId="70A4C987" w14:textId="77777777" w:rsidR="00887DB7" w:rsidRPr="00182E84" w:rsidRDefault="00887DB7" w:rsidP="00887DB7">
      <w:r w:rsidRPr="00182E84">
        <w:rPr>
          <w:rStyle w:val="Style13ptBold"/>
        </w:rPr>
        <w:t>Cordesman 10</w:t>
      </w:r>
      <w:r w:rsidRPr="00182E84">
        <w:rPr>
          <w:rStyle w:val="Style13ptBold"/>
          <w:szCs w:val="18"/>
        </w:rPr>
        <w:t xml:space="preserve"> </w:t>
      </w:r>
      <w:r w:rsidRPr="00182E84">
        <w:t xml:space="preserve">(Anthony H. Cordesman is the Arleigh A. Burke Chair in Strategy at CSIS. During his time at CSIS, Cordesman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 “U.S.-Saudi Security Cooperation and the Impact of U.S. Arms Sales”) </w:t>
      </w:r>
    </w:p>
    <w:p w14:paraId="7CD44590" w14:textId="77777777" w:rsidR="00887DB7" w:rsidRDefault="00887DB7" w:rsidP="00887DB7">
      <w:pPr>
        <w:rPr>
          <w:sz w:val="16"/>
        </w:rPr>
      </w:pPr>
      <w:r w:rsidRPr="00182E84">
        <w:rPr>
          <w:rStyle w:val="StyleUnderline"/>
        </w:rPr>
        <w:t>The United State as must reshape its military posture</w:t>
      </w:r>
      <w:r w:rsidRPr="00182E84">
        <w:rPr>
          <w:sz w:val="16"/>
        </w:rPr>
        <w:t xml:space="preserve"> in the Gulf as it withdraws from the Gulf, </w:t>
      </w:r>
      <w:r w:rsidRPr="00182E84">
        <w:rPr>
          <w:rStyle w:val="StyleUnderline"/>
        </w:rPr>
        <w:t>as well as reshape its power projection capabilities and contingency plans</w:t>
      </w:r>
      <w:r w:rsidRPr="00182E84">
        <w:rPr>
          <w:sz w:val="16"/>
        </w:rPr>
        <w:t>. It must shape its force posture and cooperation with its regional allies to become more effective in hybrid warfare and in a spectrum of conflicts ranging from covert and proxy warfare to long-range missile defenses and extended regional deterrence—</w:t>
      </w:r>
      <w:r w:rsidRPr="00182E84">
        <w:rPr>
          <w:rStyle w:val="StyleUnderline"/>
        </w:rPr>
        <w:t xml:space="preserve">addressing the military side of the risk that Iran may become a nuclear power and giving its allies an incentive </w:t>
      </w:r>
      <w:r w:rsidRPr="00182E84">
        <w:rPr>
          <w:rStyle w:val="Emphasis"/>
        </w:rPr>
        <w:t>not to acquire their own nuclear weapons</w:t>
      </w:r>
      <w:r w:rsidRPr="00182E84">
        <w:rPr>
          <w:rStyle w:val="StyleUnderline"/>
        </w:rPr>
        <w:t xml:space="preserve"> and long-range missiles</w:t>
      </w:r>
      <w:r w:rsidRPr="00182E84">
        <w:rPr>
          <w:sz w:val="16"/>
        </w:rPr>
        <w:t xml:space="preserve">. </w:t>
      </w:r>
      <w:r w:rsidRPr="00182E84">
        <w:rPr>
          <w:rStyle w:val="StyleUnderline"/>
        </w:rPr>
        <w:t>Iran remains an emerging challenge. It is deeply involved in strategic competition with the United States and its friends and allies in the region. It is developing steadily better capabilities</w:t>
      </w:r>
      <w:r w:rsidRPr="00182E84">
        <w:rPr>
          <w:sz w:val="16"/>
        </w:rPr>
        <w:t xml:space="preserve"> to attack shipping, targets in the Gulf, and targets on the Saudi and southern Gulf coast, </w:t>
      </w:r>
      <w:r w:rsidRPr="00182E84">
        <w:rPr>
          <w:rStyle w:val="StyleUnderline"/>
        </w:rPr>
        <w:t>and it is using asymmetric warfare in doing so</w:t>
      </w:r>
      <w:r w:rsidRPr="00182E84">
        <w:rPr>
          <w:sz w:val="16"/>
        </w:rPr>
        <w:t xml:space="preserve">. It is fielding significant long-range missile forces and may acquire nuclear weapons. </w:t>
      </w:r>
      <w:r w:rsidRPr="00182E84">
        <w:rPr>
          <w:rStyle w:val="StyleUnderline"/>
        </w:rPr>
        <w:t xml:space="preserve">If the United States is to </w:t>
      </w:r>
      <w:r w:rsidRPr="00182E84">
        <w:rPr>
          <w:rStyle w:val="Emphasis"/>
        </w:rPr>
        <w:t>deter other regional states from proliferation</w:t>
      </w:r>
      <w:r w:rsidRPr="00182E84">
        <w:rPr>
          <w:rStyle w:val="StyleUnderline"/>
        </w:rPr>
        <w:t xml:space="preserve"> in reaction to Iran, and make its statements about offering “extended regional deterrence” a credible option, </w:t>
      </w:r>
      <w:r w:rsidRPr="00182E84">
        <w:rPr>
          <w:rStyle w:val="Emphasis"/>
        </w:rPr>
        <w:t>it must show it will do its best to create effective regional partners</w:t>
      </w:r>
      <w:r w:rsidRPr="00182E84">
        <w:rPr>
          <w:rStyle w:val="StyleUnderline"/>
        </w:rPr>
        <w:t xml:space="preserve"> in the southern Gulf, as well as try to build a strategic partnership with Iraq. </w:t>
      </w:r>
      <w:r w:rsidRPr="00182E84">
        <w:rPr>
          <w:sz w:val="16"/>
        </w:rPr>
        <w:t xml:space="preserve">At the same time, neither the United States nor its Gulf allies have any reason to seek open confrontation with Iran. This is particularly true of the Gulf states. “Speak softly and carry a big stick” may not be an old Arab proverb, but Arab leaders have long practiced this with considerable success. </w:t>
      </w:r>
      <w:r w:rsidRPr="00182E84">
        <w:rPr>
          <w:rStyle w:val="StyleUnderline"/>
        </w:rPr>
        <w:t>The United States</w:t>
      </w:r>
      <w:r w:rsidRPr="00182E84">
        <w:rPr>
          <w:sz w:val="16"/>
        </w:rPr>
        <w:t xml:space="preserve"> can still count on some support from allies like Britain and France, but the fact remains that it </w:t>
      </w:r>
      <w:r w:rsidRPr="00182E84">
        <w:rPr>
          <w:rStyle w:val="StyleUnderline"/>
        </w:rPr>
        <w:t>will have to rely on Saudi Arabia</w:t>
      </w:r>
      <w:r w:rsidRPr="00182E84">
        <w:rPr>
          <w:sz w:val="16"/>
        </w:rPr>
        <w:t xml:space="preserve"> and other Gulf states. The same forces that have made the United States and Saudi Arabia key de facto partners in Gulf security will become even more important in the future. Regardless of the outcome of Iraq’s effort to forge a new government, it will not become a major regional military power again for at least a decade. </w:t>
      </w:r>
      <w:r w:rsidRPr="00182E84">
        <w:rPr>
          <w:rStyle w:val="StyleUnderline"/>
        </w:rPr>
        <w:t xml:space="preserve">If the United States is to have any major strategic partner in the Gulf, it is going to be Saudi Arabia. </w:t>
      </w:r>
      <w:r w:rsidRPr="00182E84">
        <w:rPr>
          <w:sz w:val="16"/>
        </w:rPr>
        <w:t xml:space="preserve">As General David Petraeus and others have explained, the war against terrorism and extremism is going to be a long war, likely to go on for the next 10 to 20 years. The Gulf region is going to be one of the centers of this conflict. Al Qa’ida is not suddenly going away, and new organizations are certain to emerge. Nations like Yemen and Somalia present serious long-term risks of becoming centers of terrorist activity. The United States faces growing pressures to limit its military spending and commitments, and it has steadily increasing needs for regional allies with strong and interoperable forces to deter and contain regional threats and fight alongside U.S. forces if necessary. It may or may not be possible to move forward quickly in an Israeli-Palestinian peace agreement, but it is vital to minimize the tensions between our Arab allies and Israel. King Abdullah’s peace plan may differ sharply with Israel’s position, but it shows that the United States can sell arms to Saudi Arabia with minimal risk of this impacting on Israel’s security. In fact, </w:t>
      </w:r>
      <w:r w:rsidRPr="00182E84">
        <w:rPr>
          <w:rStyle w:val="StyleUnderline"/>
        </w:rPr>
        <w:t>strong U.S. security ties to Saudi Arabia offer Israel a far better alternative than Saudi Arabia turning to European or other suppliers and questioning U.S. support if it faces a crisis with Iran</w:t>
      </w:r>
      <w:r w:rsidRPr="00182E84">
        <w:rPr>
          <w:sz w:val="16"/>
        </w:rPr>
        <w:t>.</w:t>
      </w:r>
    </w:p>
    <w:p w14:paraId="767D9986" w14:textId="77777777" w:rsidR="00887DB7" w:rsidRDefault="00887DB7" w:rsidP="00887DB7">
      <w:pPr>
        <w:pStyle w:val="Heading3"/>
      </w:pPr>
      <w:r>
        <w:t>Oil Impact Module</w:t>
      </w:r>
    </w:p>
    <w:p w14:paraId="4B779F64" w14:textId="77777777" w:rsidR="00887DB7" w:rsidRDefault="00887DB7" w:rsidP="00887DB7">
      <w:pPr>
        <w:pStyle w:val="Heading4"/>
      </w:pPr>
      <w:r>
        <w:t>Ending arms sales jeopardizes US-Saudi coordination over oil prices</w:t>
      </w:r>
    </w:p>
    <w:p w14:paraId="472AA6F4" w14:textId="77777777" w:rsidR="00887DB7" w:rsidRPr="001E70BC" w:rsidRDefault="00887DB7" w:rsidP="00887DB7">
      <w:r w:rsidRPr="001E70BC">
        <w:rPr>
          <w:b/>
          <w:bCs/>
          <w:sz w:val="26"/>
          <w:szCs w:val="26"/>
        </w:rPr>
        <w:t>Bisaccio, 18</w:t>
      </w:r>
      <w:r>
        <w:t xml:space="preserve"> </w:t>
      </w:r>
      <w:r w:rsidRPr="001E70BC">
        <w:t xml:space="preserve">– (Derek </w:t>
      </w:r>
      <w:r w:rsidRPr="001E70BC">
        <w:rPr>
          <w:rStyle w:val="Style13ptBold"/>
          <w:b w:val="0"/>
          <w:bCs w:val="0"/>
          <w:sz w:val="22"/>
        </w:rPr>
        <w:t>Bisaccio</w:t>
      </w:r>
      <w:r w:rsidRPr="001E70BC">
        <w:t xml:space="preserve"> is a Military Markets Analyst @ Forecast International, Examining U.S. Arms Sales to Saudi Arabia, Defense-Aerospace.com, </w:t>
      </w:r>
      <w:hyperlink r:id="rId91" w:history="1">
        <w:r w:rsidRPr="001E70BC">
          <w:rPr>
            <w:rStyle w:val="Hyperlink"/>
          </w:rPr>
          <w:t>http://www.defense-aerospace.com/articles-view/feature/5/196962/us-arms-sales-to-saudi-arabia%3A-policy-options.html</w:t>
        </w:r>
      </w:hyperlink>
      <w:r w:rsidRPr="001E70BC">
        <w:rPr>
          <w:rStyle w:val="Hyperlink"/>
        </w:rPr>
        <w:t>)</w:t>
      </w:r>
      <w:r>
        <w:rPr>
          <w:rStyle w:val="Hyperlink"/>
        </w:rPr>
        <w:t xml:space="preserve"> NL</w:t>
      </w:r>
    </w:p>
    <w:p w14:paraId="4A53C07F" w14:textId="77777777" w:rsidR="00887DB7" w:rsidRPr="004907FB" w:rsidRDefault="00887DB7" w:rsidP="00887DB7">
      <w:pPr>
        <w:rPr>
          <w:sz w:val="14"/>
        </w:rPr>
      </w:pPr>
      <w:r w:rsidRPr="004907FB">
        <w:rPr>
          <w:sz w:val="14"/>
        </w:rPr>
        <w:t xml:space="preserve">It would be expensive, take significant amounts of time, and require a restructuring of Saudi Arabia’s security outlook, all to import systems whose quality and usefulness Saudi Arabia is already skeptical of. These are strong points, but it is worth pointing out that </w:t>
      </w:r>
      <w:r w:rsidRPr="001E70BC">
        <w:rPr>
          <w:rStyle w:val="Emphasis"/>
          <w:b w:val="0"/>
          <w:bCs/>
        </w:rPr>
        <w:t>a significant or total</w:t>
      </w:r>
      <w:r w:rsidRPr="00710B69">
        <w:rPr>
          <w:rStyle w:val="Emphasis"/>
        </w:rPr>
        <w:t xml:space="preserve"> </w:t>
      </w:r>
      <w:r w:rsidRPr="002D083B">
        <w:rPr>
          <w:rStyle w:val="Emphasis"/>
          <w:b w:val="0"/>
          <w:bCs/>
          <w:highlight w:val="cyan"/>
        </w:rPr>
        <w:t>shutdown of</w:t>
      </w:r>
      <w:r w:rsidRPr="001E70BC">
        <w:rPr>
          <w:rStyle w:val="Emphasis"/>
          <w:b w:val="0"/>
          <w:bCs/>
        </w:rPr>
        <w:t xml:space="preserve"> U.S. </w:t>
      </w:r>
      <w:r w:rsidRPr="002D083B">
        <w:rPr>
          <w:rStyle w:val="Emphasis"/>
          <w:b w:val="0"/>
          <w:bCs/>
          <w:highlight w:val="cyan"/>
        </w:rPr>
        <w:t>arms coop</w:t>
      </w:r>
      <w:r w:rsidRPr="001E70BC">
        <w:rPr>
          <w:rStyle w:val="Emphasis"/>
          <w:b w:val="0"/>
          <w:bCs/>
        </w:rPr>
        <w:t>eration with Saudi Arabia would come with its own set of risks</w:t>
      </w:r>
      <w:r w:rsidRPr="001E70BC">
        <w:rPr>
          <w:rStyle w:val="StyleUnderline"/>
        </w:rPr>
        <w:t xml:space="preserve">. </w:t>
      </w:r>
      <w:r w:rsidRPr="002059DB">
        <w:rPr>
          <w:rStyle w:val="StyleUnderline"/>
        </w:rPr>
        <w:t xml:space="preserve">The most immediate consequence would be </w:t>
      </w:r>
      <w:r w:rsidRPr="00D11961">
        <w:rPr>
          <w:rStyle w:val="Emphasis"/>
          <w:b w:val="0"/>
          <w:bCs/>
          <w:highlight w:val="cyan"/>
        </w:rPr>
        <w:t>j</w:t>
      </w:r>
      <w:r w:rsidRPr="002D083B">
        <w:rPr>
          <w:rStyle w:val="Emphasis"/>
          <w:b w:val="0"/>
          <w:bCs/>
          <w:highlight w:val="cyan"/>
        </w:rPr>
        <w:t>eopardiz</w:t>
      </w:r>
      <w:r w:rsidRPr="001E70BC">
        <w:rPr>
          <w:rStyle w:val="Emphasis"/>
          <w:b w:val="0"/>
          <w:bCs/>
        </w:rPr>
        <w:t xml:space="preserve">ing </w:t>
      </w:r>
      <w:r w:rsidRPr="002D083B">
        <w:rPr>
          <w:rStyle w:val="Emphasis"/>
          <w:b w:val="0"/>
          <w:bCs/>
          <w:highlight w:val="cyan"/>
        </w:rPr>
        <w:t>American ties with Riyadh</w:t>
      </w:r>
      <w:r w:rsidRPr="002D083B">
        <w:rPr>
          <w:rStyle w:val="StyleUnderline"/>
          <w:highlight w:val="cyan"/>
        </w:rPr>
        <w:t>, a</w:t>
      </w:r>
      <w:r w:rsidRPr="002059DB">
        <w:rPr>
          <w:rStyle w:val="StyleUnderline"/>
        </w:rPr>
        <w:t xml:space="preserve"> country that remains </w:t>
      </w:r>
      <w:r w:rsidRPr="002D083B">
        <w:rPr>
          <w:rStyle w:val="StyleUnderline"/>
          <w:highlight w:val="cyan"/>
        </w:rPr>
        <w:t>influential</w:t>
      </w:r>
      <w:r w:rsidRPr="002059DB">
        <w:rPr>
          <w:rStyle w:val="StyleUnderline"/>
        </w:rPr>
        <w:t xml:space="preserve"> in the world especially because of its ability to act as a </w:t>
      </w:r>
      <w:r w:rsidRPr="004907FB">
        <w:rPr>
          <w:rStyle w:val="Emphasis"/>
          <w:b w:val="0"/>
          <w:bCs/>
        </w:rPr>
        <w:t xml:space="preserve">swing </w:t>
      </w:r>
      <w:r w:rsidRPr="002D083B">
        <w:rPr>
          <w:rStyle w:val="Emphasis"/>
          <w:b w:val="0"/>
          <w:bCs/>
          <w:highlight w:val="cyan"/>
        </w:rPr>
        <w:t>oil producer</w:t>
      </w:r>
      <w:r w:rsidRPr="002059DB">
        <w:rPr>
          <w:rStyle w:val="StyleUnderline"/>
        </w:rPr>
        <w:t>.</w:t>
      </w:r>
      <w:r w:rsidRPr="004907FB">
        <w:rPr>
          <w:sz w:val="14"/>
        </w:rPr>
        <w:t xml:space="preserve"> Opponents of Saudi Arabia in general see no issue with downgrading U.S.-Saudi relations, and perhaps in time the U.S. might view its security interests as diverging from requiring Washington to work with governments like Saudi Arabia’s. But </w:t>
      </w:r>
      <w:r w:rsidRPr="002D083B">
        <w:rPr>
          <w:rStyle w:val="StyleUnderline"/>
          <w:highlight w:val="cyan"/>
        </w:rPr>
        <w:t>if</w:t>
      </w:r>
      <w:r w:rsidRPr="004907FB">
        <w:rPr>
          <w:sz w:val="14"/>
        </w:rPr>
        <w:t xml:space="preserve"> the </w:t>
      </w:r>
      <w:r w:rsidRPr="002D083B">
        <w:rPr>
          <w:rStyle w:val="StyleUnderline"/>
          <w:highlight w:val="cyan"/>
        </w:rPr>
        <w:t>Trump</w:t>
      </w:r>
      <w:r w:rsidRPr="004907FB">
        <w:rPr>
          <w:sz w:val="14"/>
        </w:rPr>
        <w:t xml:space="preserve"> administration</w:t>
      </w:r>
      <w:r w:rsidRPr="002D083B">
        <w:rPr>
          <w:rStyle w:val="StyleUnderline"/>
          <w:highlight w:val="cyan"/>
        </w:rPr>
        <w:t>’s</w:t>
      </w:r>
      <w:r w:rsidRPr="004907FB">
        <w:rPr>
          <w:sz w:val="14"/>
          <w:highlight w:val="cyan"/>
        </w:rPr>
        <w:t xml:space="preserve"> </w:t>
      </w:r>
      <w:r w:rsidRPr="002D083B">
        <w:rPr>
          <w:rStyle w:val="StyleUnderline"/>
          <w:highlight w:val="cyan"/>
        </w:rPr>
        <w:t>goal</w:t>
      </w:r>
      <w:r w:rsidRPr="004907FB">
        <w:rPr>
          <w:sz w:val="14"/>
        </w:rPr>
        <w:t xml:space="preserve"> in the present </w:t>
      </w:r>
      <w:r w:rsidRPr="002059DB">
        <w:rPr>
          <w:rStyle w:val="StyleUnderline"/>
        </w:rPr>
        <w:t xml:space="preserve">is </w:t>
      </w:r>
      <w:r w:rsidRPr="002D083B">
        <w:rPr>
          <w:rStyle w:val="StyleUnderline"/>
          <w:highlight w:val="cyan"/>
        </w:rPr>
        <w:t xml:space="preserve">to isolate </w:t>
      </w:r>
      <w:r w:rsidRPr="002D083B">
        <w:rPr>
          <w:rStyle w:val="Emphasis"/>
          <w:b w:val="0"/>
          <w:bCs/>
          <w:highlight w:val="cyan"/>
        </w:rPr>
        <w:t>Iran</w:t>
      </w:r>
      <w:r w:rsidRPr="002D083B">
        <w:rPr>
          <w:rStyle w:val="StyleUnderline"/>
          <w:b/>
          <w:bCs/>
          <w:highlight w:val="cyan"/>
        </w:rPr>
        <w:t xml:space="preserve"> </w:t>
      </w:r>
      <w:r w:rsidRPr="00F11B3C">
        <w:rPr>
          <w:rStyle w:val="StyleUnderline"/>
        </w:rPr>
        <w:t xml:space="preserve">and concretely address its </w:t>
      </w:r>
      <w:r w:rsidRPr="001E70BC">
        <w:rPr>
          <w:rStyle w:val="Emphasis"/>
          <w:b w:val="0"/>
          <w:bCs/>
        </w:rPr>
        <w:t>nuclear and missile programs</w:t>
      </w:r>
      <w:r w:rsidRPr="00F11B3C">
        <w:rPr>
          <w:rStyle w:val="StyleUnderline"/>
        </w:rPr>
        <w:t xml:space="preserve"> as well</w:t>
      </w:r>
      <w:r w:rsidRPr="002059DB">
        <w:rPr>
          <w:rStyle w:val="StyleUnderline"/>
        </w:rPr>
        <w:t xml:space="preserve"> as foreign policy in the region, </w:t>
      </w:r>
      <w:r w:rsidRPr="002D083B">
        <w:rPr>
          <w:rStyle w:val="Emphasis"/>
          <w:b w:val="0"/>
          <w:bCs/>
          <w:highlight w:val="cyan"/>
        </w:rPr>
        <w:t>coordination</w:t>
      </w:r>
      <w:r w:rsidRPr="001E70BC">
        <w:rPr>
          <w:rStyle w:val="Emphasis"/>
          <w:b w:val="0"/>
          <w:bCs/>
        </w:rPr>
        <w:t xml:space="preserve"> of efforts </w:t>
      </w:r>
      <w:r w:rsidRPr="002D083B">
        <w:rPr>
          <w:rStyle w:val="Emphasis"/>
          <w:b w:val="0"/>
          <w:bCs/>
          <w:highlight w:val="cyan"/>
        </w:rPr>
        <w:t>with Saudi Arabia will prove essential</w:t>
      </w:r>
      <w:r w:rsidRPr="004907FB">
        <w:rPr>
          <w:sz w:val="14"/>
        </w:rPr>
        <w:t xml:space="preserve">. Critics of the Crown Prince regularly paint him as reckless, which, if an accurate depiction, should prompt consideration of whether reducing America’s ability to influence Saudi policy choices is the wisest course of action for Washington to take. Depending on how severely the U.S. was to act, </w:t>
      </w:r>
      <w:r w:rsidRPr="002D083B">
        <w:rPr>
          <w:rStyle w:val="StyleUnderline"/>
          <w:highlight w:val="cyan"/>
        </w:rPr>
        <w:t>cutting defense coop</w:t>
      </w:r>
      <w:r w:rsidRPr="002059DB">
        <w:rPr>
          <w:rStyle w:val="StyleUnderline"/>
        </w:rPr>
        <w:t xml:space="preserve">eration </w:t>
      </w:r>
      <w:r w:rsidRPr="002D083B">
        <w:rPr>
          <w:rStyle w:val="StyleUnderline"/>
          <w:highlight w:val="cyan"/>
        </w:rPr>
        <w:t>could produce the opposite effect than intended</w:t>
      </w:r>
      <w:r w:rsidRPr="002059DB">
        <w:rPr>
          <w:rStyle w:val="StyleUnderline"/>
        </w:rPr>
        <w:t xml:space="preserve"> with respect to Saudi policies: </w:t>
      </w:r>
      <w:r w:rsidRPr="002D083B">
        <w:rPr>
          <w:rStyle w:val="StyleUnderline"/>
          <w:highlight w:val="cyan"/>
        </w:rPr>
        <w:t>Saudi Arabia could</w:t>
      </w:r>
      <w:r w:rsidRPr="002059DB">
        <w:rPr>
          <w:rStyle w:val="StyleUnderline"/>
        </w:rPr>
        <w:t xml:space="preserve"> well </w:t>
      </w:r>
      <w:r w:rsidRPr="002D083B">
        <w:rPr>
          <w:rStyle w:val="Emphasis"/>
          <w:b w:val="0"/>
          <w:bCs/>
          <w:highlight w:val="cyan"/>
        </w:rPr>
        <w:t>double-down</w:t>
      </w:r>
      <w:r w:rsidRPr="002D083B">
        <w:rPr>
          <w:rStyle w:val="StyleUnderline"/>
          <w:highlight w:val="cyan"/>
        </w:rPr>
        <w:t>, or</w:t>
      </w:r>
      <w:r w:rsidRPr="002059DB">
        <w:rPr>
          <w:rStyle w:val="StyleUnderline"/>
        </w:rPr>
        <w:t xml:space="preserve"> in any case </w:t>
      </w:r>
      <w:r w:rsidRPr="002D083B">
        <w:rPr>
          <w:rStyle w:val="Emphasis"/>
          <w:b w:val="0"/>
          <w:bCs/>
          <w:highlight w:val="cyan"/>
        </w:rPr>
        <w:t>refuse to budge</w:t>
      </w:r>
      <w:r w:rsidRPr="002D083B">
        <w:rPr>
          <w:rStyle w:val="StyleUnderline"/>
          <w:highlight w:val="cyan"/>
        </w:rPr>
        <w:t>, rather than concede to Washington</w:t>
      </w:r>
      <w:r w:rsidRPr="004907FB">
        <w:rPr>
          <w:sz w:val="14"/>
        </w:rPr>
        <w:t xml:space="preserve">. Should the U.S. cut only a few deals, or refuse to sell a few systems, the pressure will be so miniscule as to hardly register in Riyadh. </w:t>
      </w:r>
    </w:p>
    <w:p w14:paraId="0A0CAA85" w14:textId="77777777" w:rsidR="00887DB7" w:rsidRDefault="00887DB7" w:rsidP="00887DB7"/>
    <w:p w14:paraId="22F676C0" w14:textId="77777777" w:rsidR="00887DB7" w:rsidRDefault="00887DB7" w:rsidP="00887DB7">
      <w:pPr>
        <w:pStyle w:val="Heading4"/>
      </w:pPr>
      <w:r>
        <w:t>The plan causes Saudi to retaliate by spiking oil prices</w:t>
      </w:r>
    </w:p>
    <w:p w14:paraId="643673B2" w14:textId="77777777" w:rsidR="00887DB7" w:rsidRPr="00591376" w:rsidRDefault="00887DB7" w:rsidP="00887DB7">
      <w:r w:rsidRPr="002D083B">
        <w:rPr>
          <w:b/>
          <w:bCs/>
          <w:sz w:val="26"/>
          <w:szCs w:val="26"/>
        </w:rPr>
        <w:t>Ross, 19</w:t>
      </w:r>
      <w:r>
        <w:t xml:space="preserve"> – (Dennis Ross is a counselor at the Washington Institute for Near East Policy and served in senior national security positions for Presidents Ronald Reagan, George H.W. Bush, Bill Clinton and Barack Obama, "The U.S. and Saudi Arabia Can’t Get a Divorce", Bloomberg, </w:t>
      </w:r>
      <w:hyperlink r:id="rId92" w:history="1">
        <w:r w:rsidRPr="00B64D57">
          <w:rPr>
            <w:rStyle w:val="Hyperlink"/>
          </w:rPr>
          <w:t>https://www.bloomberg.com/opinion/articles/2019-05-01/the-u-s-and-saudi-arabia-can-t-get-a-divorce</w:t>
        </w:r>
      </w:hyperlink>
      <w:r>
        <w:t>) NL</w:t>
      </w:r>
    </w:p>
    <w:p w14:paraId="18016C9A" w14:textId="77777777" w:rsidR="00887DB7" w:rsidRDefault="00887DB7" w:rsidP="00887DB7">
      <w:pPr>
        <w:rPr>
          <w:rStyle w:val="StyleUnderline"/>
        </w:rPr>
      </w:pPr>
      <w:r w:rsidRPr="002318B3">
        <w:rPr>
          <w:rStyle w:val="StyleUnderline"/>
        </w:rPr>
        <w:t xml:space="preserve">Few American foreign-policy challenges are more vexing or divisive than </w:t>
      </w:r>
      <w:r w:rsidRPr="002D083B">
        <w:rPr>
          <w:rStyle w:val="StyleUnderline"/>
          <w:highlight w:val="cyan"/>
        </w:rPr>
        <w:t>relations with Saudi Arabia</w:t>
      </w:r>
      <w:r w:rsidRPr="002318B3">
        <w:rPr>
          <w:rStyle w:val="StyleUnderline"/>
        </w:rPr>
        <w:t xml:space="preserve"> today</w:t>
      </w:r>
      <w:r w:rsidRPr="004907FB">
        <w:rPr>
          <w:sz w:val="14"/>
        </w:rPr>
        <w:t xml:space="preserve">. U.S. interests would seem to dictate close ties, but American values argue otherwise. </w:t>
      </w:r>
      <w:r w:rsidRPr="002D083B">
        <w:rPr>
          <w:rStyle w:val="StyleUnderline"/>
          <w:highlight w:val="cyan"/>
        </w:rPr>
        <w:t>For</w:t>
      </w:r>
      <w:r w:rsidRPr="002318B3">
        <w:rPr>
          <w:rStyle w:val="StyleUnderline"/>
        </w:rPr>
        <w:t xml:space="preserve"> President </w:t>
      </w:r>
      <w:r w:rsidRPr="002D083B">
        <w:rPr>
          <w:rStyle w:val="StyleUnderline"/>
          <w:highlight w:val="cyan"/>
        </w:rPr>
        <w:t>Trump</w:t>
      </w:r>
      <w:r w:rsidRPr="002318B3">
        <w:rPr>
          <w:rStyle w:val="StyleUnderline"/>
        </w:rPr>
        <w:t xml:space="preserve">, who is all about transactions, it is a no-brainer to </w:t>
      </w:r>
      <w:r w:rsidRPr="002D083B">
        <w:rPr>
          <w:rStyle w:val="StyleUnderline"/>
          <w:highlight w:val="cyan"/>
        </w:rPr>
        <w:t xml:space="preserve">focus on </w:t>
      </w:r>
      <w:r w:rsidRPr="002D083B">
        <w:rPr>
          <w:rStyle w:val="Emphasis"/>
          <w:b w:val="0"/>
          <w:bCs/>
          <w:highlight w:val="cyan"/>
        </w:rPr>
        <w:t>arms sales</w:t>
      </w:r>
      <w:r w:rsidRPr="002D083B">
        <w:rPr>
          <w:rStyle w:val="StyleUnderline"/>
          <w:highlight w:val="cyan"/>
        </w:rPr>
        <w:t xml:space="preserve"> and </w:t>
      </w:r>
      <w:r w:rsidRPr="002D083B">
        <w:rPr>
          <w:rStyle w:val="Emphasis"/>
          <w:b w:val="0"/>
          <w:bCs/>
          <w:highlight w:val="cyan"/>
        </w:rPr>
        <w:t>oil</w:t>
      </w:r>
      <w:r w:rsidRPr="002318B3">
        <w:rPr>
          <w:rStyle w:val="StyleUnderline"/>
        </w:rPr>
        <w:t xml:space="preserve">, and </w:t>
      </w:r>
      <w:r w:rsidRPr="002D083B">
        <w:rPr>
          <w:rStyle w:val="StyleUnderline"/>
          <w:highlight w:val="cyan"/>
        </w:rPr>
        <w:t>little else matters</w:t>
      </w:r>
      <w:r w:rsidRPr="004907FB">
        <w:rPr>
          <w:sz w:val="14"/>
        </w:rPr>
        <w:t xml:space="preserve">. For Congress, there must be a price for the killing of the dissident journalist Jamal Khashoggi, as well as conduct of the war in Yemen. Congressional attempts to punish the Saudis, including ending all U.S. military support for the Yemen conflict, have been blocked by the White House. </w:t>
      </w:r>
      <w:r w:rsidRPr="004907FB">
        <w:rPr>
          <w:sz w:val="14"/>
          <w:szCs w:val="16"/>
        </w:rPr>
        <w:t xml:space="preserve">Historically, presidents — Democrats and Republicans alike — have turned a blind eye to Saudi Arabia’s repressive domestic policies, in return for guarantees of a stable oil market. Two things are different today. First, in Congress there is a broad consensus that the Saudis crossed the line and that the administration’s protecting them is simply wrong. Second, the U.S. is increasingly energy-independent and buys little Saudi oil — making many on Capitol Hill believe our stakes in the Saudis are far lower than before. </w:t>
      </w:r>
      <w:r w:rsidRPr="004907FB">
        <w:rPr>
          <w:sz w:val="14"/>
        </w:rPr>
        <w:t xml:space="preserve">Leaving aside the reality that there is one pool of energy worldwide, and that a major disruption of oil because of threats or instability in Saudi Arabia would result in the price skyrocketing for Americans and everyone else, there is another countervailing factor in the interests-values continuum with the kingdom that needs to be considered. </w:t>
      </w:r>
      <w:r w:rsidRPr="00575DB1">
        <w:rPr>
          <w:rStyle w:val="StyleUnderline"/>
        </w:rPr>
        <w:t>Saudi Arabia is in the midst of a fundamental transformation of its society and of the sources of the regime’s legitimacy.</w:t>
      </w:r>
      <w:r w:rsidRPr="004907FB">
        <w:rPr>
          <w:sz w:val="14"/>
        </w:rPr>
        <w:t xml:space="preserve"> True, the monarchy retains all political power, but </w:t>
      </w:r>
      <w:r w:rsidRPr="00575DB1">
        <w:rPr>
          <w:rStyle w:val="StyleUnderline"/>
        </w:rPr>
        <w:t>nationalism and modernization are replacing Wahhabism</w:t>
      </w:r>
      <w:r w:rsidRPr="004907FB">
        <w:rPr>
          <w:sz w:val="14"/>
        </w:rPr>
        <w:t xml:space="preserve">, a rigid, intolerant interpretation of Islam that fueled al-Qaeda, the Islamic State and the recent Sri Lanka church bombings. It is </w:t>
      </w:r>
      <w:r w:rsidRPr="00575DB1">
        <w:rPr>
          <w:rStyle w:val="StyleUnderline"/>
        </w:rPr>
        <w:t xml:space="preserve">the doctrine that the U.S. </w:t>
      </w:r>
      <w:r w:rsidRPr="004907FB">
        <w:rPr>
          <w:sz w:val="14"/>
        </w:rPr>
        <w:t xml:space="preserve">and its allies </w:t>
      </w:r>
      <w:r w:rsidRPr="00575DB1">
        <w:rPr>
          <w:rStyle w:val="StyleUnderline"/>
        </w:rPr>
        <w:t>have been fighting</w:t>
      </w:r>
      <w:r w:rsidRPr="004907FB">
        <w:rPr>
          <w:sz w:val="14"/>
        </w:rPr>
        <w:t xml:space="preserve"> around the globe. </w:t>
      </w:r>
      <w:r w:rsidRPr="00575DB1">
        <w:rPr>
          <w:rStyle w:val="StyleUnderline"/>
        </w:rPr>
        <w:t xml:space="preserve">The driver of change is Crown Prince </w:t>
      </w:r>
      <w:r w:rsidRPr="00575DB1">
        <w:rPr>
          <w:rStyle w:val="StyleUnderline"/>
          <w:b/>
          <w:bCs/>
        </w:rPr>
        <w:t>M</w:t>
      </w:r>
      <w:r w:rsidRPr="00575DB1">
        <w:rPr>
          <w:rStyle w:val="StyleUnderline"/>
        </w:rPr>
        <w:t xml:space="preserve">ohammad </w:t>
      </w:r>
      <w:r w:rsidRPr="00575DB1">
        <w:rPr>
          <w:rStyle w:val="StyleUnderline"/>
          <w:b/>
          <w:bCs/>
        </w:rPr>
        <w:t>b</w:t>
      </w:r>
      <w:r w:rsidRPr="00575DB1">
        <w:rPr>
          <w:rStyle w:val="StyleUnderline"/>
        </w:rPr>
        <w:t xml:space="preserve">in </w:t>
      </w:r>
      <w:r w:rsidRPr="00575DB1">
        <w:rPr>
          <w:rStyle w:val="StyleUnderline"/>
          <w:b/>
          <w:bCs/>
        </w:rPr>
        <w:t>S</w:t>
      </w:r>
      <w:r w:rsidRPr="00575DB1">
        <w:rPr>
          <w:rStyle w:val="StyleUnderline"/>
        </w:rPr>
        <w:t>alman. He is conducting a revolution from above that is discrediting radical Islamist ideology, including the removal of several thousand clerics and dozens of judges deemed to be sympathetic to Qaeda.</w:t>
      </w:r>
      <w:r>
        <w:rPr>
          <w:rStyle w:val="StyleUnderline"/>
        </w:rPr>
        <w:t xml:space="preserve"> </w:t>
      </w:r>
      <w:r w:rsidRPr="004907FB">
        <w:rPr>
          <w:sz w:val="14"/>
          <w:szCs w:val="16"/>
        </w:rPr>
        <w:t xml:space="preserve">The social changes emerging in Saudi Arabia are visible to any visitor — go into any restaurant and see men and women mixing; visit businesses or governmental offices and women are prominent; cinemas are opening; music, forbidden in the strict Wahhabi code, is now played not just privately but in concerts drawing thousands. Even the royal palaces now have women’s restrooms. None of this was thinkable in the past. Unfortunately, the authoritarianism, the public beheadings, the crackdown on dissent — including the arrests and possibly torture of women activists — also offend our values. Many thoughtful American critics of Saudi policy argue that we must shun the crown prince and reject as a fanciful notion the idea that he is a modernizing dictator. </w:t>
      </w:r>
      <w:r w:rsidRPr="004907FB">
        <w:rPr>
          <w:sz w:val="14"/>
        </w:rPr>
        <w:t xml:space="preserve">Having just returned from Saudi Arabia, I am struck by what feels like two totally different universes. The enthusiasm for the crown prince continues to be real, especially among young people who now can talk openly about their ability to shape their destinies and the destiny of the country. Yet </w:t>
      </w:r>
      <w:r w:rsidRPr="002318B3">
        <w:rPr>
          <w:rStyle w:val="StyleUnderline"/>
        </w:rPr>
        <w:t>the Saudis</w:t>
      </w:r>
      <w:r w:rsidRPr="004907FB">
        <w:rPr>
          <w:sz w:val="14"/>
        </w:rPr>
        <w:t xml:space="preserve"> I talked to — young and old — </w:t>
      </w:r>
      <w:r w:rsidRPr="002318B3">
        <w:rPr>
          <w:rStyle w:val="StyleUnderline"/>
        </w:rPr>
        <w:t xml:space="preserve">deeply resent the congressional criticism of the crown prince and feel that </w:t>
      </w:r>
      <w:r w:rsidRPr="002D083B">
        <w:rPr>
          <w:rStyle w:val="Emphasis"/>
          <w:b w:val="0"/>
          <w:bCs/>
          <w:highlight w:val="cyan"/>
        </w:rPr>
        <w:t>if Saudi Arabia is shunned by the U.S., the kingdom will shun the U.S. in return</w:t>
      </w:r>
      <w:r w:rsidRPr="002318B3">
        <w:rPr>
          <w:rStyle w:val="StyleUnderline"/>
        </w:rPr>
        <w:t>. With nationalism now a pillar of regime support, we should not be surprised by such a backlash.</w:t>
      </w:r>
      <w:r>
        <w:rPr>
          <w:rStyle w:val="StyleUnderline"/>
        </w:rPr>
        <w:t xml:space="preserve"> </w:t>
      </w:r>
      <w:r w:rsidRPr="004907FB">
        <w:rPr>
          <w:sz w:val="14"/>
        </w:rPr>
        <w:t xml:space="preserve">They may mean it, but is it realistic? </w:t>
      </w:r>
      <w:r w:rsidRPr="00575DB1">
        <w:rPr>
          <w:rStyle w:val="StyleUnderline"/>
        </w:rPr>
        <w:t>Saudi weapons, military infrastructure and training are all dependent on U.S. military support. The kingdom’s investment holdings in the U.S. exceed $800 billion.</w:t>
      </w:r>
      <w:r w:rsidRPr="004907FB">
        <w:rPr>
          <w:sz w:val="14"/>
        </w:rPr>
        <w:t xml:space="preserve"> The vast majority of the 190,000 students and family members sent abroad are in the U.S., and return with instinctive attachments to America. And, case in point, most the kingdom’s 30-plus cabinet ministers graduated from American universities. They may be angry about the criticism, but their natural affinity is to the U.S. By the same token, </w:t>
      </w:r>
      <w:r w:rsidRPr="00575DB1">
        <w:rPr>
          <w:rStyle w:val="StyleUnderline"/>
        </w:rPr>
        <w:t>how easy would it be for the U.S. to truly shun Saudi Arabia?</w:t>
      </w:r>
      <w:r w:rsidRPr="004907FB">
        <w:rPr>
          <w:sz w:val="14"/>
        </w:rPr>
        <w:t xml:space="preserve"> Even if Americans were to downplay the security implications, which they should not, </w:t>
      </w:r>
      <w:r w:rsidRPr="002D083B">
        <w:rPr>
          <w:rStyle w:val="Emphasis"/>
          <w:b w:val="0"/>
          <w:bCs/>
        </w:rPr>
        <w:t xml:space="preserve">are they </w:t>
      </w:r>
      <w:r w:rsidRPr="002D083B">
        <w:rPr>
          <w:rStyle w:val="Emphasis"/>
          <w:b w:val="0"/>
          <w:bCs/>
          <w:highlight w:val="cyan"/>
        </w:rPr>
        <w:t>ready to have the Saudis stop insisting</w:t>
      </w:r>
      <w:r w:rsidRPr="002D083B">
        <w:rPr>
          <w:rStyle w:val="Emphasis"/>
          <w:b w:val="0"/>
          <w:bCs/>
        </w:rPr>
        <w:t xml:space="preserve"> that </w:t>
      </w:r>
      <w:r w:rsidRPr="002D083B">
        <w:rPr>
          <w:rStyle w:val="Emphasis"/>
          <w:b w:val="0"/>
          <w:bCs/>
          <w:highlight w:val="cyan"/>
        </w:rPr>
        <w:t>all transactions in oil be done in dollars? How long would 70 percent of all global trade be done in dollars if that were to change?</w:t>
      </w:r>
      <w:r>
        <w:rPr>
          <w:rStyle w:val="Emphasis"/>
        </w:rPr>
        <w:t xml:space="preserve"> </w:t>
      </w:r>
      <w:r w:rsidRPr="004907FB">
        <w:rPr>
          <w:sz w:val="14"/>
        </w:rPr>
        <w:t xml:space="preserve">With neither side having a national interest in shunning the other, </w:t>
      </w:r>
      <w:r w:rsidRPr="002D083B">
        <w:rPr>
          <w:rStyle w:val="StyleUnderline"/>
          <w:highlight w:val="cyan"/>
        </w:rPr>
        <w:t>the issue is how each will</w:t>
      </w:r>
      <w:r w:rsidRPr="00575DB1">
        <w:rPr>
          <w:rStyle w:val="StyleUnderline"/>
        </w:rPr>
        <w:t xml:space="preserve"> now </w:t>
      </w:r>
      <w:r w:rsidRPr="002D083B">
        <w:rPr>
          <w:rStyle w:val="StyleUnderline"/>
          <w:highlight w:val="cyan"/>
        </w:rPr>
        <w:t>manage the relationship</w:t>
      </w:r>
      <w:r w:rsidRPr="004907FB">
        <w:rPr>
          <w:sz w:val="14"/>
        </w:rPr>
        <w:t xml:space="preserve">. The </w:t>
      </w:r>
      <w:r w:rsidRPr="002D083B">
        <w:rPr>
          <w:rStyle w:val="StyleUnderline"/>
          <w:highlight w:val="cyan"/>
        </w:rPr>
        <w:t>Trump</w:t>
      </w:r>
      <w:r w:rsidRPr="004907FB">
        <w:rPr>
          <w:sz w:val="14"/>
        </w:rPr>
        <w:t xml:space="preserve"> administration </w:t>
      </w:r>
      <w:r w:rsidRPr="002D083B">
        <w:rPr>
          <w:rStyle w:val="StyleUnderline"/>
          <w:highlight w:val="cyan"/>
        </w:rPr>
        <w:t>needs to</w:t>
      </w:r>
      <w:r w:rsidRPr="00575DB1">
        <w:rPr>
          <w:rStyle w:val="StyleUnderline"/>
        </w:rPr>
        <w:t xml:space="preserve"> be honest with Congress and the Saudis: We will </w:t>
      </w:r>
      <w:r w:rsidRPr="002D083B">
        <w:rPr>
          <w:rStyle w:val="Emphasis"/>
          <w:b w:val="0"/>
          <w:bCs/>
          <w:highlight w:val="cyan"/>
        </w:rPr>
        <w:t>remain committed to Saudi security</w:t>
      </w:r>
      <w:r w:rsidRPr="00575DB1">
        <w:rPr>
          <w:rStyle w:val="StyleUnderline"/>
        </w:rPr>
        <w:t xml:space="preserve"> and to investing in the kingdom’s effort to transform the country, even as we make clear we will criticize what we believe is wrong</w:t>
      </w:r>
      <w:r w:rsidRPr="004907FB">
        <w:rPr>
          <w:sz w:val="14"/>
        </w:rPr>
        <w:t xml:space="preserve">. Killing dissidents and defying global norms has consequences. Disallowing domestic criticism will undermine the aims of building a knowledge-based economy and a risk-taking, entrepreneurial society. Countering Iranian and Sunni Islamist radicals is essential, but needs to be coordinated to avoid ill-considered, reckless policies. </w:t>
      </w:r>
      <w:r w:rsidRPr="004907FB">
        <w:rPr>
          <w:sz w:val="14"/>
          <w:szCs w:val="16"/>
        </w:rPr>
        <w:t xml:space="preserve">Washington will need help from the Saudis, with the crown prince repeating his words that the Khashoggi murder was a “heinous crime,” and explaining the lessons learned and structural changes made because of it. The Saudis should also seek a quiet discussion with congressional leaders to hear their criticisms, respond to them and voice their own. </w:t>
      </w:r>
      <w:r w:rsidRPr="00575DB1">
        <w:rPr>
          <w:rStyle w:val="StyleUnderline"/>
        </w:rPr>
        <w:t xml:space="preserve">The Las Vegas rules don’t apply to the Middle East: What happens there does not stay there. And, like it or not, </w:t>
      </w:r>
      <w:r w:rsidRPr="002D083B">
        <w:rPr>
          <w:rStyle w:val="StyleUnderline"/>
          <w:highlight w:val="cyan"/>
        </w:rPr>
        <w:t xml:space="preserve">policies of the Saudis will have a </w:t>
      </w:r>
      <w:r w:rsidRPr="002D083B">
        <w:rPr>
          <w:rStyle w:val="Emphasis"/>
          <w:b w:val="0"/>
          <w:bCs/>
          <w:highlight w:val="cyan"/>
        </w:rPr>
        <w:t>huge effect</w:t>
      </w:r>
      <w:r w:rsidRPr="002D083B">
        <w:rPr>
          <w:rStyle w:val="StyleUnderline"/>
          <w:highlight w:val="cyan"/>
        </w:rPr>
        <w:t xml:space="preserve"> </w:t>
      </w:r>
      <w:r w:rsidRPr="00575DB1">
        <w:rPr>
          <w:rStyle w:val="StyleUnderline"/>
        </w:rPr>
        <w:t>on what takes shape in the Middle East. America can’t write them off.</w:t>
      </w:r>
    </w:p>
    <w:p w14:paraId="09B009DE" w14:textId="77777777" w:rsidR="00887DB7" w:rsidRDefault="00887DB7" w:rsidP="00887DB7"/>
    <w:p w14:paraId="41774CC9" w14:textId="77777777" w:rsidR="00887DB7" w:rsidRDefault="00887DB7" w:rsidP="00887DB7">
      <w:pPr>
        <w:pStyle w:val="Heading4"/>
      </w:pPr>
      <w:r>
        <w:t>Oil price spikes would crush the global economy</w:t>
      </w:r>
    </w:p>
    <w:p w14:paraId="18C98B45" w14:textId="77777777" w:rsidR="00887DB7" w:rsidRPr="008E50CC" w:rsidRDefault="00887DB7" w:rsidP="00887DB7">
      <w:r w:rsidRPr="008E50CC">
        <w:rPr>
          <w:b/>
          <w:bCs/>
          <w:sz w:val="26"/>
          <w:szCs w:val="26"/>
        </w:rPr>
        <w:t>Mullaney, 18</w:t>
      </w:r>
      <w:r>
        <w:t xml:space="preserve"> </w:t>
      </w:r>
      <w:r w:rsidRPr="008E50CC">
        <w:t xml:space="preserve">– (Tim Mullaney, reporter covering economics, health care and technology for CNBC. "Risks are rising that oil prices will cause next recession", CNBC, </w:t>
      </w:r>
      <w:hyperlink r:id="rId93" w:history="1">
        <w:r w:rsidRPr="00B64D57">
          <w:rPr>
            <w:rStyle w:val="Hyperlink"/>
          </w:rPr>
          <w:t>https://www.cnbc.com/2018/07/13/risks-rising-that-oil-prices-will-cause-next-recession.html</w:t>
        </w:r>
      </w:hyperlink>
      <w:r w:rsidRPr="008E50CC">
        <w:t>)</w:t>
      </w:r>
      <w:r>
        <w:t xml:space="preserve"> NL</w:t>
      </w:r>
    </w:p>
    <w:p w14:paraId="06F09E27" w14:textId="77777777" w:rsidR="00887DB7" w:rsidRDefault="00887DB7" w:rsidP="00887DB7">
      <w:pPr>
        <w:rPr>
          <w:rStyle w:val="Emphasis"/>
          <w:b w:val="0"/>
          <w:bCs/>
        </w:rPr>
      </w:pPr>
      <w:r w:rsidRPr="00D846BC">
        <w:rPr>
          <w:sz w:val="14"/>
        </w:rPr>
        <w:t xml:space="preserve">Oil gained more than 20 percent in the first half of 2018, and </w:t>
      </w:r>
      <w:r w:rsidRPr="00D846BC">
        <w:rPr>
          <w:rStyle w:val="StyleUnderline"/>
        </w:rPr>
        <w:t xml:space="preserve">odds have been rising that </w:t>
      </w:r>
      <w:r w:rsidRPr="00D846BC">
        <w:rPr>
          <w:rStyle w:val="Emphasis"/>
          <w:b w:val="0"/>
          <w:bCs/>
          <w:highlight w:val="cyan"/>
        </w:rPr>
        <w:t>higher</w:t>
      </w:r>
      <w:r w:rsidRPr="00D846BC">
        <w:rPr>
          <w:rStyle w:val="Emphasis"/>
          <w:b w:val="0"/>
          <w:bCs/>
        </w:rPr>
        <w:t xml:space="preserve"> crude </w:t>
      </w:r>
      <w:r w:rsidRPr="00D846BC">
        <w:rPr>
          <w:rStyle w:val="Emphasis"/>
          <w:b w:val="0"/>
          <w:bCs/>
          <w:highlight w:val="cyan"/>
        </w:rPr>
        <w:t>oil prices will spark the next economic downturn</w:t>
      </w:r>
      <w:r w:rsidRPr="00D846BC">
        <w:rPr>
          <w:rStyle w:val="StyleUnderline"/>
        </w:rPr>
        <w:t xml:space="preserve">. This should not come as a surprise for any investor who is a student of market history: </w:t>
      </w:r>
      <w:r w:rsidRPr="00D846BC">
        <w:rPr>
          <w:rStyle w:val="Emphasis"/>
          <w:b w:val="0"/>
          <w:bCs/>
          <w:highlight w:val="cyan"/>
        </w:rPr>
        <w:t>The last five U.S. recessions were</w:t>
      </w:r>
      <w:r w:rsidRPr="00D846BC">
        <w:rPr>
          <w:rStyle w:val="Emphasis"/>
        </w:rPr>
        <w:t xml:space="preserve"> also </w:t>
      </w:r>
      <w:r w:rsidRPr="00D846BC">
        <w:rPr>
          <w:rStyle w:val="Emphasis"/>
          <w:b w:val="0"/>
          <w:bCs/>
          <w:highlight w:val="cyan"/>
        </w:rPr>
        <w:t xml:space="preserve">preceded by a rise </w:t>
      </w:r>
      <w:r w:rsidRPr="00D846BC">
        <w:rPr>
          <w:rStyle w:val="Emphasis"/>
          <w:b w:val="0"/>
          <w:bCs/>
        </w:rPr>
        <w:t xml:space="preserve">in oil </w:t>
      </w:r>
      <w:r w:rsidRPr="00D846BC">
        <w:rPr>
          <w:rStyle w:val="Emphasis"/>
          <w:b w:val="0"/>
          <w:bCs/>
          <w:highlight w:val="cyan"/>
        </w:rPr>
        <w:t>prices.</w:t>
      </w:r>
      <w:r w:rsidRPr="00D846BC">
        <w:rPr>
          <w:rStyle w:val="Emphasis"/>
        </w:rPr>
        <w:t xml:space="preserve"> </w:t>
      </w:r>
      <w:r w:rsidRPr="00D846BC">
        <w:rPr>
          <w:sz w:val="14"/>
        </w:rPr>
        <w:t xml:space="preserve">In July 2008, even when the Federal Reserve was still betting that it had a handle on the economy, Warren Buffett warned that “exploding” inflation — whether in the price of oil or steel — was the biggest risk to the U.S. economy. </w:t>
      </w:r>
      <w:r w:rsidRPr="00D846BC">
        <w:rPr>
          <w:rStyle w:val="StyleUnderline"/>
        </w:rPr>
        <w:t xml:space="preserve">“Quickly rising oil prices have been a contributing factor to every recession since World War II,” said Moody’s chief economist Mark Zandi. </w:t>
      </w:r>
      <w:r w:rsidRPr="00D846BC">
        <w:rPr>
          <w:rStyle w:val="StyleUnderline"/>
          <w:highlight w:val="cyan"/>
        </w:rPr>
        <w:t xml:space="preserve">Odds of a </w:t>
      </w:r>
      <w:r w:rsidRPr="00D846BC">
        <w:rPr>
          <w:rStyle w:val="Emphasis"/>
          <w:b w:val="0"/>
          <w:bCs/>
          <w:highlight w:val="cyan"/>
        </w:rPr>
        <w:t>2020</w:t>
      </w:r>
      <w:r w:rsidRPr="00D846BC">
        <w:rPr>
          <w:rStyle w:val="StyleUnderline"/>
        </w:rPr>
        <w:t xml:space="preserve"> U.S. </w:t>
      </w:r>
      <w:r w:rsidRPr="00D846BC">
        <w:rPr>
          <w:rStyle w:val="StyleUnderline"/>
          <w:highlight w:val="cyan"/>
        </w:rPr>
        <w:t>recession have risen</w:t>
      </w:r>
      <w:r w:rsidRPr="00D846BC">
        <w:rPr>
          <w:u w:val="single"/>
        </w:rPr>
        <w:t xml:space="preserve"> </w:t>
      </w:r>
      <w:r w:rsidRPr="00D846BC">
        <w:rPr>
          <w:rStyle w:val="StyleUnderline"/>
        </w:rPr>
        <w:t>to 34 percent, from 28 percent before this year’s spike in crude oil</w:t>
      </w:r>
      <w:r w:rsidRPr="00D846BC">
        <w:rPr>
          <w:sz w:val="14"/>
        </w:rPr>
        <w:t xml:space="preserve">, Moody’s stated in a report. President Donald Trump’s tax cut, a deal on Capitol Hill to boost government spending, and a flattening of the difference between short- and long-term interest rates also are contributing to the elevated recession risk. “My recession odds for 2020 have significantly increased since late last year,” Zandi said. Oil seesawed in trading on Monday after President Trump’s tweet about Iran added to a geopolitical catalysts for oil. It started trading strong but trailed off by the end of the day. </w:t>
      </w:r>
      <w:r w:rsidRPr="00D846BC">
        <w:rPr>
          <w:rStyle w:val="StyleUnderline"/>
        </w:rPr>
        <w:t>Recent swings in the price of oil</w:t>
      </w:r>
      <w:r w:rsidRPr="00D846BC">
        <w:rPr>
          <w:sz w:val="14"/>
        </w:rPr>
        <w:t xml:space="preserve"> — especially early last week, when Treasury Secretary Steve Mnuchin said some buyers of Iranian oil may be given extra time before sanctions hit, and Trump and Russian President Vladimir Putin discussed working together to regulate oil prices — </w:t>
      </w:r>
      <w:r w:rsidRPr="00D846BC">
        <w:rPr>
          <w:rStyle w:val="StyleUnderline"/>
        </w:rPr>
        <w:t xml:space="preserve">show that the oil trade remains vulnerable to a downturn. </w:t>
      </w:r>
      <w:r w:rsidRPr="00D846BC">
        <w:rPr>
          <w:rStyle w:val="Emphasis"/>
          <w:b w:val="0"/>
          <w:bCs/>
          <w:highlight w:val="cyan"/>
        </w:rPr>
        <w:t>Sanctions against Iran</w:t>
      </w:r>
      <w:r w:rsidRPr="00D846BC">
        <w:rPr>
          <w:sz w:val="14"/>
        </w:rPr>
        <w:t xml:space="preserve">, reimposed as Trump repudiated his predecessor’s deal to halt Iran’s development of nuclear weapons, </w:t>
      </w:r>
      <w:r w:rsidRPr="00D846BC">
        <w:rPr>
          <w:rStyle w:val="Emphasis"/>
          <w:b w:val="0"/>
          <w:bCs/>
          <w:highlight w:val="cyan"/>
        </w:rPr>
        <w:t>is playing a major role</w:t>
      </w:r>
      <w:r w:rsidRPr="00D846BC">
        <w:rPr>
          <w:rStyle w:val="StyleUnderline"/>
        </w:rPr>
        <w:t xml:space="preserve"> in crude oil prices.</w:t>
      </w:r>
      <w:r w:rsidRPr="00D846BC">
        <w:rPr>
          <w:sz w:val="14"/>
        </w:rPr>
        <w:t xml:space="preserve"> In late June the Trump administration signaled that oil buyers must stop buying Iranian crude by November, and shortly after, Trump said he had a deal with the Saudis to increase production, though doubts remain about the Saudis’ ability to increase production by as much as 2 million barrels. In June figures reported last week, Saudi production was up by 500,000 barrels as it tries to tame the recent growth in crude oil prices. But the Saudis also have also said they cannot raise oil production above that level this month. Earlier this month, Sanford C. Bernstein made a call that crude could reach $150 a barrel over the next several years. On Monday, as the U.S. and Iranian leaders ratched up their war of words, some analysts contended that oil could reach $200 a barrel if Iran shuts down the Strait of Hormuz or takes military action. </w:t>
      </w:r>
      <w:r w:rsidRPr="00D846BC">
        <w:rPr>
          <w:rStyle w:val="StyleUnderline"/>
        </w:rPr>
        <w:t>The case for a short-term surge</w:t>
      </w:r>
      <w:r w:rsidRPr="00D846BC">
        <w:rPr>
          <w:sz w:val="14"/>
        </w:rPr>
        <w:t xml:space="preserve"> in crude prices is that the </w:t>
      </w:r>
      <w:r w:rsidRPr="00D846BC">
        <w:rPr>
          <w:rStyle w:val="StyleUnderline"/>
        </w:rPr>
        <w:t xml:space="preserve">Trump </w:t>
      </w:r>
      <w:r w:rsidRPr="00D846BC">
        <w:rPr>
          <w:rStyle w:val="StyleUnderline"/>
          <w:highlight w:val="cyan"/>
        </w:rPr>
        <w:t>sanctions would remove</w:t>
      </w:r>
      <w:r w:rsidRPr="00D846BC">
        <w:rPr>
          <w:sz w:val="14"/>
        </w:rPr>
        <w:t xml:space="preserve"> much, even all, of </w:t>
      </w:r>
      <w:r w:rsidRPr="00D846BC">
        <w:rPr>
          <w:rStyle w:val="StyleUnderline"/>
          <w:highlight w:val="cyan"/>
        </w:rPr>
        <w:t>Iran’s</w:t>
      </w:r>
      <w:r w:rsidRPr="00D846BC">
        <w:rPr>
          <w:rStyle w:val="StyleUnderline"/>
        </w:rPr>
        <w:t xml:space="preserve"> 2.2 million </w:t>
      </w:r>
      <w:r w:rsidRPr="00D846BC">
        <w:rPr>
          <w:rStyle w:val="StyleUnderline"/>
          <w:highlight w:val="cyan"/>
        </w:rPr>
        <w:t>barrels</w:t>
      </w:r>
      <w:r w:rsidRPr="00D846BC">
        <w:rPr>
          <w:rStyle w:val="StyleUnderline"/>
        </w:rPr>
        <w:t xml:space="preserve"> per day </w:t>
      </w:r>
      <w:r w:rsidRPr="00D846BC">
        <w:rPr>
          <w:rStyle w:val="StyleUnderline"/>
          <w:highlight w:val="cyan"/>
        </w:rPr>
        <w:t>from</w:t>
      </w:r>
      <w:r w:rsidRPr="00D846BC">
        <w:rPr>
          <w:rStyle w:val="StyleUnderline"/>
        </w:rPr>
        <w:t xml:space="preserve"> a </w:t>
      </w:r>
      <w:r w:rsidRPr="00D846BC">
        <w:rPr>
          <w:rStyle w:val="StyleUnderline"/>
          <w:highlight w:val="cyan"/>
        </w:rPr>
        <w:t>global market</w:t>
      </w:r>
      <w:r w:rsidRPr="00D846BC">
        <w:rPr>
          <w:rStyle w:val="StyleUnderline"/>
        </w:rPr>
        <w:t xml:space="preserve"> of just less than 100 million daily barrels, </w:t>
      </w:r>
      <w:r w:rsidRPr="00D846BC">
        <w:rPr>
          <w:rStyle w:val="StyleUnderline"/>
          <w:highlight w:val="cyan"/>
        </w:rPr>
        <w:t xml:space="preserve">at the same time </w:t>
      </w:r>
      <w:r w:rsidRPr="00D846BC">
        <w:rPr>
          <w:rStyle w:val="StyleUnderline"/>
        </w:rPr>
        <w:t xml:space="preserve">the </w:t>
      </w:r>
      <w:r w:rsidRPr="00D846BC">
        <w:rPr>
          <w:rStyle w:val="StyleUnderline"/>
          <w:highlight w:val="cyan"/>
        </w:rPr>
        <w:t>global</w:t>
      </w:r>
      <w:r w:rsidRPr="00D846BC">
        <w:rPr>
          <w:rStyle w:val="StyleUnderline"/>
        </w:rPr>
        <w:t xml:space="preserve"> economic </w:t>
      </w:r>
      <w:r w:rsidRPr="00D846BC">
        <w:rPr>
          <w:rStyle w:val="StyleUnderline"/>
          <w:highlight w:val="cyan"/>
        </w:rPr>
        <w:t>expansion has demand growing</w:t>
      </w:r>
      <w:r w:rsidRPr="00D846BC">
        <w:rPr>
          <w:rStyle w:val="StyleUnderline"/>
        </w:rPr>
        <w:t xml:space="preserve"> 1.7 percent annually</w:t>
      </w:r>
      <w:r w:rsidRPr="00D846BC">
        <w:rPr>
          <w:sz w:val="14"/>
        </w:rPr>
        <w:t xml:space="preserve">, according to Bjørnar Tonhaugen, head of oil markets at Oslo-based consulting firm Rystad Energy. </w:t>
      </w:r>
      <w:r w:rsidRPr="00D846BC">
        <w:rPr>
          <w:rStyle w:val="StyleUnderline"/>
          <w:highlight w:val="cyan"/>
        </w:rPr>
        <w:t>The market is already struggling with the loss of</w:t>
      </w:r>
      <w:r w:rsidRPr="00D846BC">
        <w:rPr>
          <w:rStyle w:val="StyleUnderline"/>
        </w:rPr>
        <w:t xml:space="preserve"> as many as 700,000 </w:t>
      </w:r>
      <w:r w:rsidRPr="00D846BC">
        <w:rPr>
          <w:rStyle w:val="StyleUnderline"/>
          <w:highlight w:val="cyan"/>
        </w:rPr>
        <w:t>barrels</w:t>
      </w:r>
      <w:r w:rsidRPr="00D846BC">
        <w:rPr>
          <w:rStyle w:val="StyleUnderline"/>
        </w:rPr>
        <w:t xml:space="preserve"> a day </w:t>
      </w:r>
      <w:r w:rsidRPr="00D846BC">
        <w:rPr>
          <w:rStyle w:val="StyleUnderline"/>
          <w:highlight w:val="cyan"/>
        </w:rPr>
        <w:t>of Libya</w:t>
      </w:r>
      <w:r w:rsidRPr="00D846BC">
        <w:rPr>
          <w:rStyle w:val="StyleUnderline"/>
        </w:rPr>
        <w:t xml:space="preserve">n crude, </w:t>
      </w:r>
      <w:r w:rsidRPr="00D846BC">
        <w:rPr>
          <w:rStyle w:val="StyleUnderline"/>
          <w:highlight w:val="cyan"/>
        </w:rPr>
        <w:t>and</w:t>
      </w:r>
      <w:r w:rsidRPr="00D846BC">
        <w:rPr>
          <w:rStyle w:val="StyleUnderline"/>
        </w:rPr>
        <w:t xml:space="preserve"> more from </w:t>
      </w:r>
      <w:r w:rsidRPr="00D846BC">
        <w:rPr>
          <w:rStyle w:val="StyleUnderline"/>
          <w:highlight w:val="cyan"/>
        </w:rPr>
        <w:t>Venezuela</w:t>
      </w:r>
      <w:r w:rsidRPr="00D846BC">
        <w:rPr>
          <w:sz w:val="14"/>
        </w:rPr>
        <w:t>, as those nations struggle with outdated or malfunctioning production systems and internal political turmoil. The math on how much higher oil prices hurt the economy “</w:t>
      </w:r>
      <w:r w:rsidRPr="00D846BC">
        <w:rPr>
          <w:rStyle w:val="StyleUnderline"/>
          <w:highlight w:val="cyan"/>
        </w:rPr>
        <w:t>If we</w:t>
      </w:r>
      <w:r w:rsidRPr="00D846BC">
        <w:rPr>
          <w:rStyle w:val="StyleUnderline"/>
        </w:rPr>
        <w:t xml:space="preserve"> do </w:t>
      </w:r>
      <w:r w:rsidRPr="00D846BC">
        <w:rPr>
          <w:rStyle w:val="StyleUnderline"/>
          <w:highlight w:val="cyan"/>
        </w:rPr>
        <w:t>get oil prices of $100</w:t>
      </w:r>
      <w:r w:rsidRPr="00D846BC">
        <w:rPr>
          <w:sz w:val="14"/>
        </w:rPr>
        <w:t>, $125 or $150,</w:t>
      </w:r>
      <w:r w:rsidRPr="00D846BC">
        <w:rPr>
          <w:rStyle w:val="StyleUnderline"/>
        </w:rPr>
        <w:t xml:space="preserve"> </w:t>
      </w:r>
      <w:r w:rsidRPr="00D846BC">
        <w:rPr>
          <w:rStyle w:val="StyleUnderline"/>
          <w:highlight w:val="cyan"/>
        </w:rPr>
        <w:t xml:space="preserve">you reach a </w:t>
      </w:r>
      <w:r w:rsidRPr="00D846BC">
        <w:rPr>
          <w:rStyle w:val="Emphasis"/>
          <w:b w:val="0"/>
          <w:bCs/>
          <w:highlight w:val="cyan"/>
        </w:rPr>
        <w:t>severe pain threshold</w:t>
      </w:r>
      <w:r w:rsidRPr="00D846BC">
        <w:rPr>
          <w:sz w:val="14"/>
        </w:rPr>
        <w:t xml:space="preserve">, and not just for the U.S.” said Bernard Baumohl, chief economist of the Economic Outlook Group in Princeton, New Jersey. “There’s nothing vague or ambiguous about it. You reach a pain threshold in the triple digits, </w:t>
      </w:r>
      <w:r w:rsidRPr="00D846BC">
        <w:rPr>
          <w:rStyle w:val="StyleUnderline"/>
        </w:rPr>
        <w:t xml:space="preserve">and there is </w:t>
      </w:r>
      <w:r w:rsidRPr="00D846BC">
        <w:rPr>
          <w:rStyle w:val="StyleUnderline"/>
          <w:highlight w:val="cyan"/>
        </w:rPr>
        <w:t>a</w:t>
      </w:r>
      <w:r w:rsidRPr="00D846BC">
        <w:rPr>
          <w:rStyle w:val="StyleUnderline"/>
          <w:b/>
          <w:bCs/>
          <w:highlight w:val="cyan"/>
        </w:rPr>
        <w:t xml:space="preserve"> </w:t>
      </w:r>
      <w:r w:rsidRPr="00D846BC">
        <w:rPr>
          <w:rStyle w:val="Emphasis"/>
          <w:b w:val="0"/>
          <w:bCs/>
          <w:highlight w:val="cyan"/>
        </w:rPr>
        <w:t>much higher probability of a global downturn. … It would be cataclysmic</w:t>
      </w:r>
      <w:r w:rsidRPr="00D846BC">
        <w:rPr>
          <w:rStyle w:val="StyleUnderline"/>
          <w:b/>
          <w:bCs/>
          <w:highlight w:val="cyan"/>
        </w:rPr>
        <w:t>.’’</w:t>
      </w:r>
      <w:r w:rsidRPr="00D846BC">
        <w:rPr>
          <w:rStyle w:val="StyleUnderline"/>
        </w:rPr>
        <w:t xml:space="preserve"> </w:t>
      </w:r>
      <w:r w:rsidRPr="00D846BC">
        <w:rPr>
          <w:sz w:val="14"/>
        </w:rPr>
        <w:t>Baumohl isn’t a believe in the recession theory, though. “</w:t>
      </w:r>
      <w:r w:rsidRPr="00D846BC">
        <w:rPr>
          <w:rStyle w:val="StyleUnderline"/>
        </w:rPr>
        <w:t>You can have a statement made that drives [oil prices] up one day and down the next, the key is to focus on fundamentals</w:t>
      </w:r>
      <w:r w:rsidRPr="00D846BC">
        <w:rPr>
          <w:sz w:val="14"/>
          <w:highlight w:val="cyan"/>
        </w:rPr>
        <w:t>,</w:t>
      </w:r>
      <w:r w:rsidRPr="00D846BC">
        <w:rPr>
          <w:sz w:val="14"/>
        </w:rPr>
        <w:t xml:space="preserve">” he said. </w:t>
      </w:r>
      <w:r w:rsidRPr="00D846BC">
        <w:rPr>
          <w:rStyle w:val="StyleUnderline"/>
          <w:highlight w:val="cyan"/>
        </w:rPr>
        <w:t>Assuming no major geopolitical crisis</w:t>
      </w:r>
      <w:r w:rsidRPr="00D846BC">
        <w:rPr>
          <w:sz w:val="14"/>
        </w:rPr>
        <w:t xml:space="preserve">, and that is a big assumption, </w:t>
      </w:r>
      <w:r w:rsidRPr="00D846BC">
        <w:rPr>
          <w:rStyle w:val="StyleUnderline"/>
          <w:highlight w:val="cyan"/>
        </w:rPr>
        <w:t>we expect to see a downward slope even with Iran sanctions.”</w:t>
      </w:r>
      <w:r w:rsidRPr="00D846BC">
        <w:rPr>
          <w:rStyle w:val="StyleUnderline"/>
        </w:rPr>
        <w:t xml:space="preserve"> </w:t>
      </w:r>
      <w:r w:rsidRPr="00D846BC">
        <w:rPr>
          <w:sz w:val="14"/>
        </w:rPr>
        <w:t xml:space="preserve">The reason: U.S. shale output will continue to rise from what is already a record level. “By next year, the U.S. will be the largest producer of oil in the world,” Baumohl said. </w:t>
      </w:r>
      <w:r w:rsidRPr="00D846BC">
        <w:rPr>
          <w:rStyle w:val="StyleUnderline"/>
        </w:rPr>
        <w:t xml:space="preserve">U.S. West Texas Intermediate crude oil prices were around $68 on Monday, while Brent crude oil was near-$73. </w:t>
      </w:r>
      <w:r w:rsidRPr="00D846BC">
        <w:rPr>
          <w:sz w:val="14"/>
        </w:rPr>
        <w:t xml:space="preserve">The issue of more expensive crude and its economic ripple effects boils down to two questions: </w:t>
      </w:r>
      <w:r w:rsidRPr="00D846BC">
        <w:rPr>
          <w:rStyle w:val="StyleUnderline"/>
        </w:rPr>
        <w:t xml:space="preserve">What would happen if crude really went up above $100, and how likely is that scenario, really? </w:t>
      </w:r>
      <w:r w:rsidRPr="00D846BC">
        <w:rPr>
          <w:sz w:val="14"/>
        </w:rPr>
        <w:t xml:space="preserve">The first question can be answered, at least partly, using some established rules of thumb about how much spending on gasoline cuts into other consumer spending. Baumohl cites an estimate that </w:t>
      </w:r>
      <w:r w:rsidRPr="00D846BC">
        <w:rPr>
          <w:rStyle w:val="StyleUnderline"/>
          <w:highlight w:val="cyan"/>
        </w:rPr>
        <w:t>every penny added to the price of gas</w:t>
      </w:r>
      <w:r w:rsidRPr="00D846BC">
        <w:rPr>
          <w:rStyle w:val="StyleUnderline"/>
        </w:rPr>
        <w:t xml:space="preserve">oline </w:t>
      </w:r>
      <w:r w:rsidRPr="00D846BC">
        <w:rPr>
          <w:rStyle w:val="StyleUnderline"/>
          <w:highlight w:val="cyan"/>
        </w:rPr>
        <w:t xml:space="preserve">reduces </w:t>
      </w:r>
      <w:r w:rsidRPr="00D846BC">
        <w:rPr>
          <w:rStyle w:val="Emphasis"/>
          <w:b w:val="0"/>
          <w:bCs/>
          <w:highlight w:val="cyan"/>
        </w:rPr>
        <w:t>consumer spending</w:t>
      </w:r>
      <w:r w:rsidRPr="00D846BC">
        <w:rPr>
          <w:rStyle w:val="StyleUnderline"/>
          <w:highlight w:val="cyan"/>
        </w:rPr>
        <w:t xml:space="preserve"> by $1 billion a year</w:t>
      </w:r>
      <w:r w:rsidRPr="00D846BC">
        <w:rPr>
          <w:sz w:val="14"/>
        </w:rPr>
        <w:t xml:space="preserve">. Zandi estimates that </w:t>
      </w:r>
      <w:r w:rsidRPr="00D846BC">
        <w:rPr>
          <w:rStyle w:val="StyleUnderline"/>
        </w:rPr>
        <w:t>every $10 added to crude prices would reduce U.S. growth by</w:t>
      </w:r>
      <w:r w:rsidRPr="00D846BC">
        <w:rPr>
          <w:sz w:val="14"/>
        </w:rPr>
        <w:t xml:space="preserve"> 10 to 15 basis points, </w:t>
      </w:r>
      <w:r w:rsidRPr="00D846BC">
        <w:rPr>
          <w:rStyle w:val="StyleUnderline"/>
        </w:rPr>
        <w:t xml:space="preserve">or 0.1 to 0.15 percentage points, in the year after the increase. </w:t>
      </w:r>
      <w:r w:rsidRPr="00D846BC">
        <w:rPr>
          <w:sz w:val="14"/>
        </w:rPr>
        <w:t xml:space="preserve">Going from $50 to $75, which has already happened, will reduce growth by a quarter of a point to nearly half of 1 percent, Zandi said. </w:t>
      </w:r>
      <w:r w:rsidRPr="00D846BC">
        <w:rPr>
          <w:rStyle w:val="Emphasis"/>
          <w:b w:val="0"/>
          <w:bCs/>
          <w:highlight w:val="cyan"/>
        </w:rPr>
        <w:t>If oil hit $150, an economy</w:t>
      </w:r>
      <w:r w:rsidRPr="00D846BC">
        <w:rPr>
          <w:rStyle w:val="Emphasis"/>
          <w:b w:val="0"/>
          <w:bCs/>
        </w:rPr>
        <w:t xml:space="preserve"> recently </w:t>
      </w:r>
      <w:r w:rsidRPr="00D846BC">
        <w:rPr>
          <w:rStyle w:val="Emphasis"/>
          <w:b w:val="0"/>
          <w:bCs/>
          <w:highlight w:val="cyan"/>
        </w:rPr>
        <w:t>growing</w:t>
      </w:r>
      <w:r w:rsidRPr="00D846BC">
        <w:rPr>
          <w:rStyle w:val="Emphasis"/>
          <w:b w:val="0"/>
          <w:bCs/>
        </w:rPr>
        <w:t xml:space="preserve"> near a </w:t>
      </w:r>
      <w:r w:rsidRPr="00D846BC">
        <w:rPr>
          <w:rStyle w:val="Emphasis"/>
          <w:b w:val="0"/>
          <w:bCs/>
          <w:highlight w:val="cyan"/>
        </w:rPr>
        <w:t>3 percent</w:t>
      </w:r>
      <w:r w:rsidRPr="00D846BC">
        <w:rPr>
          <w:rStyle w:val="Emphasis"/>
          <w:b w:val="0"/>
          <w:bCs/>
        </w:rPr>
        <w:t xml:space="preserve"> rate </w:t>
      </w:r>
      <w:r w:rsidRPr="00D846BC">
        <w:rPr>
          <w:rStyle w:val="Emphasis"/>
          <w:b w:val="0"/>
          <w:bCs/>
          <w:highlight w:val="cyan"/>
        </w:rPr>
        <w:t>would see growth fall by half</w:t>
      </w:r>
      <w:r w:rsidRPr="00D846BC">
        <w:rPr>
          <w:rStyle w:val="Emphasis"/>
          <w:b w:val="0"/>
          <w:bCs/>
        </w:rPr>
        <w:t xml:space="preserve">, and that’s </w:t>
      </w:r>
      <w:r w:rsidRPr="00D846BC">
        <w:rPr>
          <w:rStyle w:val="Emphasis"/>
          <w:b w:val="0"/>
          <w:bCs/>
          <w:highlight w:val="cyan"/>
        </w:rPr>
        <w:t>before higher prices sparked inflation and forced interest rates higher</w:t>
      </w:r>
      <w:r w:rsidRPr="00D846BC">
        <w:rPr>
          <w:sz w:val="14"/>
        </w:rPr>
        <w:t xml:space="preserve">, Baumohl said. “I think </w:t>
      </w:r>
      <w:r w:rsidRPr="00D846BC">
        <w:rPr>
          <w:rStyle w:val="StyleUnderline"/>
        </w:rPr>
        <w:t>$150 oil in a short period would suck the wind out of the expansion</w:t>
      </w:r>
      <w:r w:rsidRPr="00D846BC">
        <w:rPr>
          <w:sz w:val="14"/>
        </w:rPr>
        <w:t>,” Zandi said. “</w:t>
      </w:r>
      <w:r w:rsidRPr="00D846BC">
        <w:rPr>
          <w:rStyle w:val="Emphasis"/>
          <w:b w:val="0"/>
          <w:bCs/>
          <w:highlight w:val="cyan"/>
        </w:rPr>
        <w:t>Recession risks would be very high.”</w:t>
      </w:r>
    </w:p>
    <w:p w14:paraId="57EFE79A" w14:textId="77777777" w:rsidR="00887DB7" w:rsidRDefault="00887DB7" w:rsidP="00887DB7">
      <w:pPr>
        <w:rPr>
          <w:rStyle w:val="Emphasis"/>
          <w:b w:val="0"/>
          <w:bCs/>
        </w:rPr>
      </w:pPr>
    </w:p>
    <w:p w14:paraId="2994E9F2" w14:textId="77777777" w:rsidR="00887DB7" w:rsidRPr="00D422EC" w:rsidRDefault="00887DB7" w:rsidP="00887DB7">
      <w:pPr>
        <w:pStyle w:val="Heading4"/>
        <w:rPr>
          <w:rFonts w:asciiTheme="minorHAnsi" w:hAnsiTheme="minorHAnsi" w:cstheme="minorHAnsi"/>
        </w:rPr>
      </w:pPr>
      <w:r w:rsidRPr="00D422EC">
        <w:rPr>
          <w:rFonts w:asciiTheme="minorHAnsi" w:hAnsiTheme="minorHAnsi" w:cstheme="minorHAnsi"/>
        </w:rPr>
        <w:t>Economic collapse causes nuclear war</w:t>
      </w:r>
    </w:p>
    <w:p w14:paraId="50DFAB13" w14:textId="77777777" w:rsidR="00887DB7" w:rsidRPr="00D422EC" w:rsidRDefault="00887DB7" w:rsidP="00887DB7">
      <w:pPr>
        <w:rPr>
          <w:rFonts w:asciiTheme="minorHAnsi" w:hAnsiTheme="minorHAnsi" w:cstheme="minorHAnsi"/>
        </w:rPr>
      </w:pPr>
      <w:r w:rsidRPr="00D422EC">
        <w:rPr>
          <w:rStyle w:val="Style13ptBold"/>
          <w:rFonts w:asciiTheme="minorHAnsi" w:hAnsiTheme="minorHAnsi" w:cstheme="minorHAnsi"/>
        </w:rPr>
        <w:t>Tønnesson, 15</w:t>
      </w:r>
      <w:r w:rsidRPr="00D422EC">
        <w:rPr>
          <w:rFonts w:asciiTheme="minorHAnsi" w:hAnsiTheme="minorHAnsi" w:cstheme="minorHAnsi"/>
        </w:rPr>
        <w:t xml:space="preserve"> - Professor, Peace Research Institute Oslo; Leader of East Asia Peace program, Uppsala University (Stein, Deterrence, interdependence and Sino–US peace, International Area Studies Review, Vol. 18, No. 3, p. 297-311)</w:t>
      </w:r>
    </w:p>
    <w:p w14:paraId="2FB2E0A7" w14:textId="77777777" w:rsidR="00887DB7" w:rsidRPr="00D422EC" w:rsidRDefault="00887DB7" w:rsidP="00887DB7">
      <w:pPr>
        <w:rPr>
          <w:rFonts w:asciiTheme="minorHAnsi" w:hAnsiTheme="minorHAnsi" w:cstheme="minorHAnsi"/>
          <w:sz w:val="14"/>
        </w:rPr>
      </w:pPr>
      <w:r w:rsidRPr="00D422EC">
        <w:rPr>
          <w:rFonts w:asciiTheme="minorHAnsi" w:hAnsiTheme="minorHAnsi" w:cstheme="minorHAnsi"/>
          <w:sz w:val="14"/>
        </w:rPr>
        <w:t xml:space="preserve">Several </w:t>
      </w:r>
      <w:r w:rsidRPr="00D83C75">
        <w:rPr>
          <w:rStyle w:val="StyleUnderline"/>
          <w:rFonts w:asciiTheme="minorHAnsi" w:hAnsiTheme="minorHAnsi" w:cstheme="minorHAnsi"/>
        </w:rPr>
        <w:t>recent works</w:t>
      </w:r>
      <w:r w:rsidRPr="00D422EC">
        <w:rPr>
          <w:rFonts w:asciiTheme="minorHAnsi" w:hAnsiTheme="minorHAnsi" w:cstheme="minorHAnsi"/>
          <w:sz w:val="14"/>
        </w:rPr>
        <w:t xml:space="preserve"> on China and Sino–US relations </w:t>
      </w:r>
      <w:r w:rsidRPr="00D83C75">
        <w:rPr>
          <w:rStyle w:val="StyleUnderline"/>
          <w:rFonts w:asciiTheme="minorHAnsi" w:hAnsiTheme="minorHAnsi" w:cstheme="minorHAnsi"/>
        </w:rPr>
        <w:t>have made</w:t>
      </w:r>
      <w:r w:rsidRPr="00D422EC">
        <w:rPr>
          <w:rFonts w:asciiTheme="minorHAnsi" w:hAnsiTheme="minorHAnsi" w:cstheme="minorHAnsi"/>
          <w:sz w:val="14"/>
        </w:rPr>
        <w:t xml:space="preserve"> substantial </w:t>
      </w:r>
      <w:r w:rsidRPr="00D422EC">
        <w:rPr>
          <w:rStyle w:val="StyleUnderline"/>
          <w:rFonts w:asciiTheme="minorHAnsi" w:hAnsiTheme="minorHAnsi" w:cstheme="minorHAnsi"/>
        </w:rPr>
        <w:t>contributions to the current understanding of how and under what circumstances</w:t>
      </w:r>
      <w:r w:rsidRPr="00D422EC">
        <w:rPr>
          <w:rFonts w:asciiTheme="minorHAnsi" w:hAnsiTheme="minorHAnsi" w:cstheme="minorHAnsi"/>
          <w:sz w:val="14"/>
        </w:rPr>
        <w:t xml:space="preserve"> a combination of </w:t>
      </w:r>
      <w:r w:rsidRPr="00D422EC">
        <w:rPr>
          <w:rStyle w:val="StyleUnderline"/>
          <w:rFonts w:asciiTheme="minorHAnsi" w:hAnsiTheme="minorHAnsi" w:cstheme="minorHAnsi"/>
        </w:rPr>
        <w:t>nuclear deterrence and economic interdependence may reduce the risk of war between major powers</w:t>
      </w:r>
      <w:r w:rsidRPr="00D422EC">
        <w:rPr>
          <w:rFonts w:asciiTheme="minorHAnsi" w:hAnsiTheme="minorHAnsi" w:cstheme="minorHAnsi"/>
          <w:sz w:val="14"/>
        </w:rPr>
        <w:t xml:space="preserve">. At least four conclusions can be drawn from the review above: first, those who say that </w:t>
      </w:r>
      <w:r w:rsidRPr="008F46E1">
        <w:rPr>
          <w:rStyle w:val="StyleUnderline"/>
          <w:rFonts w:asciiTheme="minorHAnsi" w:hAnsiTheme="minorHAnsi" w:cstheme="minorHAnsi"/>
          <w:highlight w:val="cyan"/>
        </w:rPr>
        <w:t xml:space="preserve">interdependence may </w:t>
      </w:r>
      <w:r w:rsidRPr="008F46E1">
        <w:rPr>
          <w:rFonts w:asciiTheme="minorHAnsi" w:hAnsiTheme="minorHAnsi" w:cstheme="minorHAnsi"/>
          <w:b/>
          <w:highlight w:val="cyan"/>
          <w:u w:val="single"/>
        </w:rPr>
        <w:t>both inhibit and drive conflict</w:t>
      </w:r>
      <w:r w:rsidRPr="00D422EC">
        <w:rPr>
          <w:rFonts w:asciiTheme="minorHAnsi" w:hAnsiTheme="minorHAnsi" w:cstheme="minorHAnsi"/>
          <w:sz w:val="14"/>
        </w:rPr>
        <w:t xml:space="preserve"> are right. </w:t>
      </w:r>
      <w:r w:rsidRPr="00D422EC">
        <w:rPr>
          <w:rStyle w:val="StyleUnderline"/>
          <w:rFonts w:asciiTheme="minorHAnsi" w:hAnsiTheme="minorHAnsi" w:cstheme="minorHAnsi"/>
        </w:rPr>
        <w:t>Interdependence raises the cost of conflict</w:t>
      </w:r>
      <w:r w:rsidRPr="00D422EC">
        <w:rPr>
          <w:rFonts w:asciiTheme="minorHAnsi" w:hAnsiTheme="minorHAnsi" w:cstheme="minorHAnsi"/>
          <w:sz w:val="14"/>
        </w:rPr>
        <w:t xml:space="preserve"> for all sides </w:t>
      </w:r>
      <w:r w:rsidRPr="00B551D0">
        <w:rPr>
          <w:rStyle w:val="StyleUnderline"/>
          <w:rFonts w:asciiTheme="minorHAnsi" w:hAnsiTheme="minorHAnsi" w:cstheme="minorHAnsi"/>
        </w:rPr>
        <w:t>but</w:t>
      </w:r>
      <w:r w:rsidRPr="00B551D0">
        <w:rPr>
          <w:rFonts w:asciiTheme="minorHAnsi" w:hAnsiTheme="minorHAnsi" w:cstheme="minorHAnsi"/>
          <w:sz w:val="14"/>
        </w:rPr>
        <w:t xml:space="preserve"> </w:t>
      </w:r>
      <w:r w:rsidRPr="00B551D0">
        <w:rPr>
          <w:rStyle w:val="StyleUnderline"/>
          <w:rFonts w:asciiTheme="minorHAnsi" w:hAnsiTheme="minorHAnsi" w:cstheme="minorHAnsi"/>
        </w:rPr>
        <w:t>asymmetrical or unbalanced dependencies and negative trade expectations</w:t>
      </w:r>
      <w:r w:rsidRPr="00D422EC">
        <w:rPr>
          <w:rFonts w:asciiTheme="minorHAnsi" w:hAnsiTheme="minorHAnsi" w:cstheme="minorHAnsi"/>
          <w:sz w:val="14"/>
        </w:rPr>
        <w:t xml:space="preserve"> may </w:t>
      </w:r>
      <w:r w:rsidRPr="00B551D0">
        <w:rPr>
          <w:rStyle w:val="StyleUnderline"/>
          <w:rFonts w:asciiTheme="minorHAnsi" w:hAnsiTheme="minorHAnsi" w:cstheme="minorHAnsi"/>
        </w:rPr>
        <w:t>generate t</w:t>
      </w:r>
      <w:r w:rsidRPr="008F46E1">
        <w:rPr>
          <w:rStyle w:val="StyleUnderline"/>
          <w:rFonts w:asciiTheme="minorHAnsi" w:hAnsiTheme="minorHAnsi" w:cstheme="minorHAnsi"/>
          <w:highlight w:val="cyan"/>
        </w:rPr>
        <w:t>ensions leading to trade wars among inter-dependent states that</w:t>
      </w:r>
      <w:r w:rsidRPr="00D422EC">
        <w:rPr>
          <w:rFonts w:asciiTheme="minorHAnsi" w:hAnsiTheme="minorHAnsi" w:cstheme="minorHAnsi"/>
          <w:sz w:val="14"/>
        </w:rPr>
        <w:t xml:space="preserve"> in turn </w:t>
      </w:r>
      <w:r w:rsidRPr="008F46E1">
        <w:rPr>
          <w:rStyle w:val="StyleUnderline"/>
          <w:rFonts w:asciiTheme="minorHAnsi" w:hAnsiTheme="minorHAnsi" w:cstheme="minorHAnsi"/>
          <w:highlight w:val="cyan"/>
        </w:rPr>
        <w:t>increase the risk of military conflict</w:t>
      </w:r>
      <w:r w:rsidRPr="00D422EC">
        <w:rPr>
          <w:rFonts w:asciiTheme="minorHAnsi" w:hAnsiTheme="minorHAnsi" w:cstheme="minorHAnsi"/>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422EC">
        <w:rPr>
          <w:rStyle w:val="StyleUnderline"/>
          <w:rFonts w:asciiTheme="minorHAnsi" w:hAnsiTheme="minorHAnsi" w:cstheme="minorHAnsi"/>
        </w:rPr>
        <w:t>decisions for war</w:t>
      </w:r>
      <w:r w:rsidRPr="00D422EC">
        <w:rPr>
          <w:rFonts w:asciiTheme="minorHAnsi" w:hAnsiTheme="minorHAnsi" w:cstheme="minorHAnsi"/>
          <w:sz w:val="14"/>
        </w:rPr>
        <w:t xml:space="preserve"> and peace </w:t>
      </w:r>
      <w:r w:rsidRPr="00D422EC">
        <w:rPr>
          <w:rStyle w:val="StyleUnderline"/>
          <w:rFonts w:asciiTheme="minorHAnsi" w:hAnsiTheme="minorHAnsi" w:cstheme="minorHAnsi"/>
        </w:rPr>
        <w:t>are taken by very few people, who act on the basis of their future expectations</w:t>
      </w:r>
      <w:r w:rsidRPr="00D422EC">
        <w:rPr>
          <w:rFonts w:asciiTheme="minorHAnsi" w:hAnsiTheme="minorHAnsi" w:cstheme="minorHAnsi"/>
          <w:sz w:val="14"/>
        </w:rPr>
        <w:t xml:space="preserve">. International relations theory must be supplemented by foreign policy analysis in order to assess the value attributed by national decision-makers to economic development and their assessments of risks and opportunities. </w:t>
      </w:r>
      <w:r w:rsidRPr="00D422EC">
        <w:rPr>
          <w:rStyle w:val="StyleUnderline"/>
          <w:rFonts w:asciiTheme="minorHAnsi" w:hAnsiTheme="minorHAnsi" w:cstheme="minorHAnsi"/>
        </w:rPr>
        <w:t>If leaders</w:t>
      </w:r>
      <w:r w:rsidRPr="00D422EC">
        <w:rPr>
          <w:rFonts w:asciiTheme="minorHAnsi" w:hAnsiTheme="minorHAnsi" w:cstheme="minorHAnsi"/>
          <w:sz w:val="14"/>
        </w:rPr>
        <w:t xml:space="preserve"> on either side of the Atlantic </w:t>
      </w:r>
      <w:r w:rsidRPr="00D422EC">
        <w:rPr>
          <w:rStyle w:val="StyleUnderline"/>
          <w:rFonts w:asciiTheme="minorHAnsi" w:hAnsiTheme="minorHAnsi" w:cstheme="minorHAnsi"/>
        </w:rPr>
        <w:t xml:space="preserve">begin to seriously </w:t>
      </w:r>
      <w:r w:rsidRPr="00D422EC">
        <w:rPr>
          <w:rFonts w:asciiTheme="minorHAnsi" w:hAnsiTheme="minorHAnsi" w:cstheme="minorHAnsi"/>
          <w:b/>
          <w:u w:val="single"/>
        </w:rPr>
        <w:t>fear or anticipate their own nation’s decline</w:t>
      </w:r>
      <w:r w:rsidRPr="00D422EC">
        <w:rPr>
          <w:rFonts w:asciiTheme="minorHAnsi" w:hAnsiTheme="minorHAnsi" w:cstheme="minorHAnsi"/>
          <w:sz w:val="14"/>
        </w:rPr>
        <w:t xml:space="preserve"> then </w:t>
      </w:r>
      <w:r w:rsidRPr="00D422EC">
        <w:rPr>
          <w:rStyle w:val="StyleUnderline"/>
          <w:rFonts w:asciiTheme="minorHAnsi" w:hAnsiTheme="minorHAnsi" w:cstheme="minorHAnsi"/>
        </w:rPr>
        <w:t>they may blame</w:t>
      </w:r>
      <w:r w:rsidRPr="00D422EC">
        <w:rPr>
          <w:rFonts w:asciiTheme="minorHAnsi" w:hAnsiTheme="minorHAnsi" w:cstheme="minorHAnsi"/>
          <w:sz w:val="14"/>
        </w:rPr>
        <w:t xml:space="preserve"> this on </w:t>
      </w:r>
      <w:r w:rsidRPr="00D422EC">
        <w:rPr>
          <w:rStyle w:val="StyleUnderline"/>
          <w:rFonts w:asciiTheme="minorHAnsi" w:hAnsiTheme="minorHAnsi" w:cstheme="minorHAnsi"/>
        </w:rPr>
        <w:t>external dependence, appeal to anti-foreign sentiments, contemplate the use of force to gain</w:t>
      </w:r>
      <w:r w:rsidRPr="00D422EC">
        <w:rPr>
          <w:rFonts w:asciiTheme="minorHAnsi" w:hAnsiTheme="minorHAnsi" w:cstheme="minorHAnsi"/>
          <w:sz w:val="14"/>
        </w:rPr>
        <w:t xml:space="preserve"> respect or </w:t>
      </w:r>
      <w:r w:rsidRPr="00D422EC">
        <w:rPr>
          <w:rStyle w:val="StyleUnderline"/>
          <w:rFonts w:asciiTheme="minorHAnsi" w:hAnsiTheme="minorHAnsi" w:cstheme="minorHAnsi"/>
        </w:rPr>
        <w:t>credibility, adopt protectionist policies, and</w:t>
      </w:r>
      <w:r w:rsidRPr="00D422EC">
        <w:rPr>
          <w:rFonts w:asciiTheme="minorHAnsi" w:hAnsiTheme="minorHAnsi" w:cstheme="minorHAnsi"/>
          <w:sz w:val="14"/>
        </w:rPr>
        <w:t xml:space="preserve"> ultimately </w:t>
      </w:r>
      <w:r w:rsidRPr="00D422EC">
        <w:rPr>
          <w:rFonts w:asciiTheme="minorHAnsi" w:hAnsiTheme="minorHAnsi" w:cstheme="minorHAnsi"/>
          <w:b/>
          <w:u w:val="single"/>
        </w:rPr>
        <w:t>refuse to be deterred by</w:t>
      </w:r>
      <w:r w:rsidRPr="00D422EC">
        <w:rPr>
          <w:rFonts w:asciiTheme="minorHAnsi" w:hAnsiTheme="minorHAnsi" w:cstheme="minorHAnsi"/>
          <w:sz w:val="14"/>
        </w:rPr>
        <w:t xml:space="preserve"> either </w:t>
      </w:r>
      <w:r w:rsidRPr="00D422EC">
        <w:rPr>
          <w:rFonts w:asciiTheme="minorHAnsi" w:hAnsiTheme="minorHAnsi" w:cstheme="minorHAnsi"/>
          <w:b/>
          <w:u w:val="single"/>
        </w:rPr>
        <w:t>nuclear arms</w:t>
      </w:r>
      <w:r w:rsidRPr="00D422EC">
        <w:rPr>
          <w:rStyle w:val="StyleUnderline"/>
          <w:rFonts w:asciiTheme="minorHAnsi" w:hAnsiTheme="minorHAnsi" w:cstheme="minorHAnsi"/>
        </w:rPr>
        <w:t xml:space="preserve"> or prospects of socioeconomic calamities. Such a dangerous shift could happen abruptly</w:t>
      </w:r>
      <w:r w:rsidRPr="00D422EC">
        <w:rPr>
          <w:rFonts w:asciiTheme="minorHAnsi" w:hAnsiTheme="minorHAnsi" w:cstheme="minorHAnsi"/>
          <w:sz w:val="14"/>
        </w:rPr>
        <w:t xml:space="preserve">, i.e. under the instigation of actions by a third party – or against a third party. </w:t>
      </w:r>
    </w:p>
    <w:p w14:paraId="7C613DF5" w14:textId="77777777" w:rsidR="00887DB7" w:rsidRDefault="00887DB7" w:rsidP="00887DB7">
      <w:pPr>
        <w:rPr>
          <w:rFonts w:asciiTheme="minorHAnsi" w:hAnsiTheme="minorHAnsi" w:cstheme="minorHAnsi"/>
          <w:sz w:val="14"/>
        </w:rPr>
      </w:pPr>
      <w:r w:rsidRPr="00D422EC">
        <w:rPr>
          <w:rFonts w:asciiTheme="minorHAnsi" w:hAnsiTheme="minorHAnsi" w:cstheme="minorHAnsi"/>
          <w:sz w:val="14"/>
        </w:rPr>
        <w:t xml:space="preserve">Yet as long as there is both nuclear deterrence and interdependence, the tensions </w:t>
      </w:r>
      <w:r w:rsidRPr="00D422EC">
        <w:rPr>
          <w:rStyle w:val="StyleUnderline"/>
          <w:rFonts w:asciiTheme="minorHAnsi" w:hAnsiTheme="minorHAnsi" w:cstheme="minorHAnsi"/>
        </w:rPr>
        <w:t>in East Asia</w:t>
      </w:r>
      <w:r w:rsidRPr="00D422EC">
        <w:rPr>
          <w:rFonts w:asciiTheme="minorHAnsi" w:hAnsiTheme="minorHAnsi" w:cstheme="minorHAnsi"/>
          <w:sz w:val="14"/>
        </w:rPr>
        <w:t xml:space="preserve"> are unlikely to escalate to war. As Chan (2013) says, all states in the region are aware that they cannot count on support from either China or the US if they make provocative moves. </w:t>
      </w:r>
      <w:r w:rsidRPr="00D422EC">
        <w:rPr>
          <w:rStyle w:val="StyleUnderline"/>
          <w:rFonts w:asciiTheme="minorHAnsi" w:hAnsiTheme="minorHAnsi" w:cstheme="minorHAnsi"/>
        </w:rPr>
        <w:t xml:space="preserve">The greatest risk is </w:t>
      </w:r>
      <w:r w:rsidRPr="00D422EC">
        <w:rPr>
          <w:rFonts w:asciiTheme="minorHAnsi" w:hAnsiTheme="minorHAnsi" w:cstheme="minorHAnsi"/>
          <w:sz w:val="14"/>
        </w:rPr>
        <w:t xml:space="preserve">not that a territorial dispute leads to war under present circumstances </w:t>
      </w:r>
      <w:r w:rsidRPr="00D422EC">
        <w:rPr>
          <w:rStyle w:val="StyleUnderline"/>
          <w:rFonts w:asciiTheme="minorHAnsi" w:hAnsiTheme="minorHAnsi" w:cstheme="minorHAnsi"/>
        </w:rPr>
        <w:t xml:space="preserve">but that </w:t>
      </w:r>
      <w:r w:rsidRPr="00D422EC">
        <w:rPr>
          <w:rFonts w:asciiTheme="minorHAnsi" w:hAnsiTheme="minorHAnsi" w:cstheme="minorHAnsi"/>
          <w:b/>
          <w:u w:val="single"/>
        </w:rPr>
        <w:t>changes in the world economy</w:t>
      </w:r>
      <w:r w:rsidRPr="00D422EC">
        <w:rPr>
          <w:rStyle w:val="StyleUnderline"/>
          <w:rFonts w:asciiTheme="minorHAnsi" w:hAnsiTheme="minorHAnsi" w:cstheme="minorHAnsi"/>
        </w:rPr>
        <w:t xml:space="preserve"> alter those circumstances in ways that render inter-state peace more precarious</w:t>
      </w:r>
      <w:r w:rsidRPr="00D422EC">
        <w:rPr>
          <w:rFonts w:asciiTheme="minorHAnsi" w:hAnsiTheme="minorHAnsi" w:cstheme="minorHAnsi"/>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B551D0">
        <w:rPr>
          <w:rStyle w:val="StyleUnderline"/>
          <w:rFonts w:asciiTheme="minorHAnsi" w:hAnsiTheme="minorHAnsi" w:cstheme="minorHAnsi"/>
        </w:rPr>
        <w:t xml:space="preserve">This could have unforeseen consequences in the field of security, </w:t>
      </w:r>
      <w:r w:rsidRPr="008F46E1">
        <w:rPr>
          <w:rStyle w:val="StyleUnderline"/>
          <w:rFonts w:asciiTheme="minorHAnsi" w:hAnsiTheme="minorHAnsi" w:cstheme="minorHAnsi"/>
          <w:highlight w:val="cyan"/>
        </w:rPr>
        <w:t xml:space="preserve">with nuclear deterrence remaining the only factor to </w:t>
      </w:r>
      <w:r w:rsidRPr="008F46E1">
        <w:rPr>
          <w:rFonts w:asciiTheme="minorHAnsi" w:hAnsiTheme="minorHAnsi" w:cstheme="minorHAnsi"/>
          <w:b/>
          <w:highlight w:val="cyan"/>
          <w:u w:val="single"/>
        </w:rPr>
        <w:t>protect the world from Armageddon</w:t>
      </w:r>
      <w:r w:rsidRPr="00D422EC">
        <w:rPr>
          <w:rStyle w:val="StyleUnderline"/>
          <w:rFonts w:asciiTheme="minorHAnsi" w:hAnsiTheme="minorHAnsi" w:cstheme="minorHAnsi"/>
        </w:rPr>
        <w:t xml:space="preserve">, and </w:t>
      </w:r>
      <w:r w:rsidRPr="00D422EC">
        <w:rPr>
          <w:rFonts w:asciiTheme="minorHAnsi" w:hAnsiTheme="minorHAnsi" w:cstheme="minorHAnsi"/>
          <w:b/>
          <w:u w:val="single"/>
        </w:rPr>
        <w:t>unreliably so</w:t>
      </w:r>
      <w:r w:rsidRPr="00D422EC">
        <w:rPr>
          <w:rFonts w:asciiTheme="minorHAnsi" w:hAnsiTheme="minorHAnsi" w:cstheme="minorHAnsi"/>
          <w:sz w:val="14"/>
        </w:rPr>
        <w:t xml:space="preserve">. </w:t>
      </w:r>
      <w:r w:rsidRPr="008F46E1">
        <w:rPr>
          <w:rStyle w:val="StyleUnderline"/>
          <w:rFonts w:asciiTheme="minorHAnsi" w:hAnsiTheme="minorHAnsi" w:cstheme="minorHAnsi"/>
          <w:highlight w:val="cyan"/>
        </w:rPr>
        <w:t xml:space="preserve">Deterrence could </w:t>
      </w:r>
      <w:r w:rsidRPr="008F46E1">
        <w:rPr>
          <w:rFonts w:asciiTheme="minorHAnsi" w:hAnsiTheme="minorHAnsi" w:cstheme="minorHAnsi"/>
          <w:b/>
          <w:highlight w:val="cyan"/>
          <w:u w:val="single"/>
        </w:rPr>
        <w:t>lose its credibility</w:t>
      </w:r>
      <w:r w:rsidRPr="00D422EC">
        <w:rPr>
          <w:rFonts w:asciiTheme="minorHAnsi" w:hAnsiTheme="minorHAnsi" w:cstheme="minorHAnsi"/>
          <w:sz w:val="14"/>
        </w:rPr>
        <w:t xml:space="preserve">: one of the two </w:t>
      </w:r>
      <w:r w:rsidRPr="008F46E1">
        <w:rPr>
          <w:rStyle w:val="StyleUnderline"/>
          <w:rFonts w:asciiTheme="minorHAnsi" w:hAnsiTheme="minorHAnsi" w:cstheme="minorHAnsi"/>
          <w:highlight w:val="cyan"/>
        </w:rPr>
        <w:t>great powers might gamble that the other yield in a cyber-war or conventional</w:t>
      </w:r>
      <w:r w:rsidRPr="00D422EC">
        <w:rPr>
          <w:rFonts w:asciiTheme="minorHAnsi" w:hAnsiTheme="minorHAnsi" w:cstheme="minorHAnsi"/>
          <w:sz w:val="14"/>
        </w:rPr>
        <w:t xml:space="preserve"> limited </w:t>
      </w:r>
      <w:r w:rsidRPr="008F46E1">
        <w:rPr>
          <w:rStyle w:val="StyleUnderline"/>
          <w:rFonts w:asciiTheme="minorHAnsi" w:hAnsiTheme="minorHAnsi" w:cstheme="minorHAnsi"/>
          <w:highlight w:val="cyan"/>
        </w:rPr>
        <w:t>war</w:t>
      </w:r>
      <w:r w:rsidRPr="00D422EC">
        <w:rPr>
          <w:rFonts w:asciiTheme="minorHAnsi" w:hAnsiTheme="minorHAnsi" w:cstheme="minorHAnsi"/>
          <w:sz w:val="14"/>
        </w:rPr>
        <w:t>, or third-party countries might engage in conflict with each other, with a view to obliging Washington or Beijing to intervene.</w:t>
      </w:r>
    </w:p>
    <w:p w14:paraId="3992D14C" w14:textId="77777777" w:rsidR="00887DB7" w:rsidRDefault="00887DB7" w:rsidP="00887DB7">
      <w:pPr>
        <w:pStyle w:val="Heading3"/>
      </w:pPr>
      <w:r>
        <w:t>AT: Saudi Won’t</w:t>
      </w:r>
    </w:p>
    <w:p w14:paraId="50741CA9" w14:textId="77777777" w:rsidR="00887DB7" w:rsidRPr="00EA2640" w:rsidRDefault="00887DB7" w:rsidP="00887DB7">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 xml:space="preserve">Saudi will increase oil prices </w:t>
      </w:r>
    </w:p>
    <w:p w14:paraId="117C6740" w14:textId="77777777" w:rsidR="00887DB7" w:rsidRPr="00EA2640" w:rsidRDefault="00887DB7" w:rsidP="00887DB7">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Tochia and Mohammad</w:t>
      </w:r>
      <w:r>
        <w:rPr>
          <w:rStyle w:val="Style13ptBold"/>
          <w:rFonts w:asciiTheme="minorHAnsi" w:hAnsiTheme="minorHAnsi" w:cstheme="minorHAnsi"/>
          <w:color w:val="000000" w:themeColor="text1"/>
        </w:rPr>
        <w:t>,</w:t>
      </w:r>
      <w:r w:rsidRPr="00EA2640">
        <w:rPr>
          <w:rStyle w:val="Style13ptBold"/>
          <w:rFonts w:asciiTheme="minorHAnsi" w:hAnsiTheme="minorHAnsi" w:cstheme="minorHAnsi"/>
          <w:color w:val="000000" w:themeColor="text1"/>
        </w:rPr>
        <w:t xml:space="preserve"> 18</w:t>
      </w:r>
      <w:r w:rsidRPr="00EA2640">
        <w:rPr>
          <w:rStyle w:val="Style13ptBold"/>
          <w:rFonts w:asciiTheme="minorHAnsi" w:hAnsiTheme="minorHAnsi" w:cstheme="minorHAnsi"/>
          <w:b w:val="0"/>
          <w:color w:val="000000" w:themeColor="text1"/>
          <w:sz w:val="22"/>
        </w:rPr>
        <w:t xml:space="preserve"> </w:t>
      </w:r>
      <w:r>
        <w:rPr>
          <w:rStyle w:val="Style13ptBold"/>
          <w:rFonts w:asciiTheme="minorHAnsi" w:hAnsiTheme="minorHAnsi" w:cstheme="minorHAnsi"/>
          <w:b w:val="0"/>
          <w:color w:val="000000" w:themeColor="text1"/>
          <w:sz w:val="22"/>
        </w:rPr>
        <w:t>– (</w:t>
      </w:r>
      <w:r w:rsidRPr="00EA2640">
        <w:rPr>
          <w:rStyle w:val="Style13ptBold"/>
          <w:rFonts w:asciiTheme="minorHAnsi" w:hAnsiTheme="minorHAnsi" w:cstheme="minorHAnsi"/>
          <w:b w:val="0"/>
          <w:color w:val="000000" w:themeColor="text1"/>
          <w:sz w:val="22"/>
        </w:rPr>
        <w:t>Andrew Torchia, Reuters journalist, Arshad Mohammed, diplomatic correspondent for Reuters, “Saudi Arabia says will retaliate against any sanctions over the Khashoggi case”</w:t>
      </w:r>
      <w:r>
        <w:rPr>
          <w:rStyle w:val="Style13ptBold"/>
          <w:rFonts w:asciiTheme="minorHAnsi" w:hAnsiTheme="minorHAnsi" w:cstheme="minorHAnsi"/>
          <w:b w:val="0"/>
          <w:color w:val="000000" w:themeColor="text1"/>
          <w:sz w:val="22"/>
        </w:rPr>
        <w:t xml:space="preserve">. </w:t>
      </w:r>
      <w:hyperlink r:id="rId94" w:history="1">
        <w:r w:rsidRPr="00EA2640">
          <w:rPr>
            <w:rStyle w:val="Hyperlink"/>
          </w:rPr>
          <w:t>https://www.reuters.com/article/us-saudi-politics-dissident-sanctions/saudi-arabia-says-will-retaliate-against-any-sanctions-over-khashoggi-case-idUSKCN1MO0F1</w:t>
        </w:r>
      </w:hyperlink>
      <w:r>
        <w:rPr>
          <w:rStyle w:val="Style13ptBold"/>
          <w:rFonts w:asciiTheme="minorHAnsi" w:hAnsiTheme="minorHAnsi" w:cstheme="minorHAnsi"/>
          <w:b w:val="0"/>
          <w:color w:val="000000" w:themeColor="text1"/>
          <w:sz w:val="22"/>
        </w:rPr>
        <w:t>) NL</w:t>
      </w:r>
    </w:p>
    <w:p w14:paraId="6C91AC48" w14:textId="77777777" w:rsidR="00887DB7" w:rsidRPr="00A75885" w:rsidRDefault="00887DB7" w:rsidP="00887DB7">
      <w:pPr>
        <w:rPr>
          <w:rFonts w:asciiTheme="minorHAnsi" w:hAnsiTheme="minorHAnsi" w:cstheme="minorHAnsi"/>
          <w:color w:val="000000" w:themeColor="text1"/>
          <w:sz w:val="14"/>
        </w:rPr>
      </w:pPr>
      <w:r w:rsidRPr="00542AA2">
        <w:rPr>
          <w:rFonts w:asciiTheme="minorHAnsi" w:hAnsiTheme="minorHAnsi" w:cstheme="minorHAnsi"/>
          <w:color w:val="000000" w:themeColor="text1"/>
          <w:sz w:val="14"/>
        </w:rPr>
        <w:t xml:space="preserve">DUBAI/WASHINGTON (Reuters) - </w:t>
      </w:r>
      <w:r w:rsidRPr="00542AA2">
        <w:rPr>
          <w:rStyle w:val="StyleUnderline"/>
          <w:rFonts w:asciiTheme="minorHAnsi" w:hAnsiTheme="minorHAnsi" w:cstheme="minorHAnsi"/>
          <w:color w:val="000000" w:themeColor="text1"/>
          <w:highlight w:val="cyan"/>
        </w:rPr>
        <w:t>Saudi Arabia</w:t>
      </w:r>
      <w:r w:rsidRPr="00542AA2">
        <w:rPr>
          <w:rFonts w:asciiTheme="minorHAnsi" w:hAnsiTheme="minorHAnsi" w:cstheme="minorHAnsi"/>
          <w:color w:val="000000" w:themeColor="text1"/>
          <w:sz w:val="14"/>
        </w:rPr>
        <w:t xml:space="preserve"> on Sunday </w:t>
      </w:r>
      <w:r w:rsidRPr="00542AA2">
        <w:rPr>
          <w:rStyle w:val="Emphasis"/>
          <w:rFonts w:asciiTheme="minorHAnsi" w:hAnsiTheme="minorHAnsi" w:cstheme="minorHAnsi"/>
          <w:b w:val="0"/>
          <w:bCs/>
          <w:color w:val="000000" w:themeColor="text1"/>
          <w:highlight w:val="cyan"/>
        </w:rPr>
        <w:t>warned against threats</w:t>
      </w:r>
      <w:r w:rsidRPr="00542AA2">
        <w:rPr>
          <w:rStyle w:val="Emphasis"/>
          <w:rFonts w:asciiTheme="minorHAnsi" w:hAnsiTheme="minorHAnsi" w:cstheme="minorHAnsi"/>
          <w:b w:val="0"/>
          <w:bCs/>
          <w:color w:val="000000" w:themeColor="text1"/>
        </w:rPr>
        <w:t xml:space="preserve"> to punish it</w:t>
      </w:r>
      <w:r w:rsidRPr="00EA2640">
        <w:rPr>
          <w:rStyle w:val="Emphasis"/>
          <w:rFonts w:asciiTheme="minorHAnsi" w:hAnsiTheme="minorHAnsi" w:cstheme="minorHAnsi"/>
          <w:color w:val="000000" w:themeColor="text1"/>
        </w:rPr>
        <w:t xml:space="preserve"> </w:t>
      </w:r>
      <w:r w:rsidRPr="00542AA2">
        <w:rPr>
          <w:rFonts w:asciiTheme="minorHAnsi" w:hAnsiTheme="minorHAnsi" w:cstheme="minorHAnsi"/>
          <w:color w:val="000000" w:themeColor="text1"/>
          <w:sz w:val="14"/>
        </w:rPr>
        <w:t>over last week’s disappearance of journalist Jamal Khashoggi, as European leaders piled on pressure and two more U.S. executives scrapped plans to attend a Saudi investor conference. Khashoggi, a U.S. resident and Washington Post columnist critical of Riyadh’s policies, disappeared on Oct. 2 after entering the Saudi consulate in Istanbul. Turkey believes he was murdered, and his body removed. Saudi Arabia has denied that. U.S. President Donald Trump has threatened “severe punishment” if it turns out Khashoggi was killed in the consulate, though he said Washington would be “punishing” itself if it halted military sales to Riyadh. “</w:t>
      </w:r>
      <w:r w:rsidRPr="00542AA2">
        <w:rPr>
          <w:rStyle w:val="StyleUnderline"/>
          <w:rFonts w:asciiTheme="minorHAnsi" w:hAnsiTheme="minorHAnsi" w:cstheme="minorHAnsi"/>
          <w:color w:val="000000" w:themeColor="text1"/>
          <w:highlight w:val="cyan"/>
        </w:rPr>
        <w:t>The Kingdom affirms</w:t>
      </w:r>
      <w:r w:rsidRPr="00EA2640">
        <w:rPr>
          <w:rStyle w:val="StyleUnderline"/>
          <w:rFonts w:asciiTheme="minorHAnsi" w:hAnsiTheme="minorHAnsi" w:cstheme="minorHAnsi"/>
          <w:color w:val="000000" w:themeColor="text1"/>
        </w:rPr>
        <w:t xml:space="preserve"> its </w:t>
      </w:r>
      <w:r w:rsidRPr="00542AA2">
        <w:rPr>
          <w:rStyle w:val="StyleUnderline"/>
          <w:rFonts w:asciiTheme="minorHAnsi" w:hAnsiTheme="minorHAnsi" w:cstheme="minorHAnsi"/>
          <w:color w:val="000000" w:themeColor="text1"/>
          <w:highlight w:val="cyan"/>
        </w:rPr>
        <w:t>total rejection of any threats</w:t>
      </w:r>
      <w:r w:rsidRPr="00EA2640">
        <w:rPr>
          <w:rStyle w:val="StyleUnderline"/>
          <w:rFonts w:asciiTheme="minorHAnsi" w:hAnsiTheme="minorHAnsi" w:cstheme="minorHAnsi"/>
          <w:color w:val="000000" w:themeColor="text1"/>
        </w:rPr>
        <w:t xml:space="preserve"> and attempts </w:t>
      </w:r>
      <w:r w:rsidRPr="00542AA2">
        <w:rPr>
          <w:rStyle w:val="StyleUnderline"/>
          <w:rFonts w:asciiTheme="minorHAnsi" w:hAnsiTheme="minorHAnsi" w:cstheme="minorHAnsi"/>
          <w:color w:val="000000" w:themeColor="text1"/>
          <w:highlight w:val="cyan"/>
        </w:rPr>
        <w:t>to undermine it,</w:t>
      </w:r>
      <w:r w:rsidRPr="00EA2640">
        <w:rPr>
          <w:rStyle w:val="StyleUnderline"/>
          <w:rFonts w:asciiTheme="minorHAnsi" w:hAnsiTheme="minorHAnsi" w:cstheme="minorHAnsi"/>
          <w:color w:val="000000" w:themeColor="text1"/>
        </w:rPr>
        <w:t xml:space="preserve"> whether by threatening to impose economic sanctions, using political pressures, or repeating false accusations,</w:t>
      </w:r>
      <w:r w:rsidRPr="00542AA2">
        <w:rPr>
          <w:rFonts w:asciiTheme="minorHAnsi" w:hAnsiTheme="minorHAnsi" w:cstheme="minorHAnsi"/>
          <w:color w:val="000000" w:themeColor="text1"/>
          <w:sz w:val="14"/>
        </w:rPr>
        <w:t>” the official Saudi Press Agency (SPA) quoted an unnamed official as saying. “</w:t>
      </w:r>
      <w:r w:rsidRPr="00EA2640">
        <w:rPr>
          <w:rStyle w:val="StyleUnderline"/>
          <w:rFonts w:asciiTheme="minorHAnsi" w:hAnsiTheme="minorHAnsi" w:cstheme="minorHAnsi"/>
          <w:color w:val="000000" w:themeColor="text1"/>
        </w:rPr>
        <w:t>The Kingdom</w:t>
      </w:r>
      <w:r w:rsidRPr="00542AA2">
        <w:rPr>
          <w:rFonts w:asciiTheme="minorHAnsi" w:hAnsiTheme="minorHAnsi" w:cstheme="minorHAnsi"/>
          <w:color w:val="000000" w:themeColor="text1"/>
          <w:sz w:val="14"/>
        </w:rPr>
        <w:t xml:space="preserve"> also affirms that if it receives any action, it </w:t>
      </w:r>
      <w:r w:rsidRPr="00542AA2">
        <w:rPr>
          <w:rStyle w:val="Emphasis"/>
          <w:rFonts w:asciiTheme="minorHAnsi" w:hAnsiTheme="minorHAnsi" w:cstheme="minorHAnsi"/>
          <w:b w:val="0"/>
          <w:bCs/>
          <w:color w:val="000000" w:themeColor="text1"/>
        </w:rPr>
        <w:t>will respond with greater action</w:t>
      </w:r>
      <w:r w:rsidRPr="00542AA2">
        <w:rPr>
          <w:rFonts w:asciiTheme="minorHAnsi" w:hAnsiTheme="minorHAnsi" w:cstheme="minorHAnsi"/>
          <w:color w:val="000000" w:themeColor="text1"/>
          <w:sz w:val="14"/>
        </w:rPr>
        <w:t xml:space="preserve">, and that the Kingdom’s economy has an influential and vital role in the global economy,” the official added, without elaborating. The Saudi Embassy in Washington later tweeted what it called a clarification, thanking countries including the United States “for refraining from jumping to conclusions” over the case. In a sign Saudi King Salman bin Abdulaziz Al Saud may seek a diplomatic solution to the incident, he stressed the strength of Saudi-Turkish ties in a telephone call with President Tayyip Erdogan of Turkey, the Saudi press agency said late on Sunday. The king thanked Erdogan for welcoming a Saudi proposal to form a joint working group to discuss Khashoggi’s disappearance and said no one could undermine their relationship. EUROPE SEEKS CREDIBLE INVESTIGATION Europe’s largest economies — Britain, France and Germany — said on Sunday they were treating the case with “the utmost seriousness”. “There needs to be a credible investigation to establish the truth about what happened, and - if relevant - to identify those bearing responsibility for the disappearance of Jamal Khashoggi, and ensure that they are held to account,” the countries said in a joint statement. “We encourage joint Saudi-Turkish efforts in that regard, and expect the Saudi Government to provide a complete and detailed response. We have conveyed this message directly to the Saudi authorities.” The statement, by Britain’s Jeremy Hunt, France’s Jean-Yves Le Drian and Germany’s Heiko Maas, made no mention of potential actions the countries might take. Hunt later said that if Saudi Arabia were proven to be guilty, “we would have to think about the appropriate way to react in that situation.” OIL PRICE WARNING In a column published just after the SPA statement, Saudi-owned Al Arabiya channel’s General Manager Turki Aldakhil warned that </w:t>
      </w:r>
      <w:r w:rsidRPr="00542AA2">
        <w:rPr>
          <w:rStyle w:val="Emphasis"/>
          <w:rFonts w:asciiTheme="minorHAnsi" w:hAnsiTheme="minorHAnsi" w:cstheme="minorHAnsi"/>
          <w:b w:val="0"/>
          <w:bCs/>
          <w:color w:val="000000" w:themeColor="text1"/>
          <w:highlight w:val="cyan"/>
        </w:rPr>
        <w:t>imposing sanctions on the world’s largest oil exporter could spark global economic disaster</w:t>
      </w:r>
      <w:r w:rsidRPr="00542AA2">
        <w:rPr>
          <w:rStyle w:val="Emphasis"/>
          <w:rFonts w:asciiTheme="minorHAnsi" w:hAnsiTheme="minorHAnsi" w:cstheme="minorHAnsi"/>
          <w:b w:val="0"/>
          <w:bCs/>
          <w:color w:val="000000" w:themeColor="text1"/>
        </w:rPr>
        <w:t>.</w:t>
      </w:r>
      <w:r w:rsidRPr="00542AA2">
        <w:rPr>
          <w:rStyle w:val="Emphasis"/>
          <w:rFonts w:asciiTheme="minorHAnsi" w:hAnsiTheme="minorHAnsi" w:cstheme="minorHAnsi"/>
          <w:color w:val="000000" w:themeColor="text1"/>
        </w:rPr>
        <w:t xml:space="preserve"> </w:t>
      </w:r>
      <w:r w:rsidRPr="00542AA2">
        <w:rPr>
          <w:rFonts w:asciiTheme="minorHAnsi" w:hAnsiTheme="minorHAnsi" w:cstheme="minorHAnsi"/>
          <w:color w:val="000000" w:themeColor="text1"/>
          <w:u w:val="single"/>
        </w:rPr>
        <w:t>“</w:t>
      </w:r>
      <w:r w:rsidRPr="00542AA2">
        <w:rPr>
          <w:rStyle w:val="StyleUnderline"/>
          <w:rFonts w:asciiTheme="minorHAnsi" w:hAnsiTheme="minorHAnsi" w:cstheme="minorHAnsi"/>
          <w:color w:val="000000" w:themeColor="text1"/>
        </w:rPr>
        <w:t>It would</w:t>
      </w:r>
      <w:r w:rsidRPr="00EA2640">
        <w:rPr>
          <w:rStyle w:val="StyleUnderline"/>
          <w:rFonts w:asciiTheme="minorHAnsi" w:hAnsiTheme="minorHAnsi" w:cstheme="minorHAnsi"/>
          <w:color w:val="000000" w:themeColor="text1"/>
        </w:rPr>
        <w:t xml:space="preserve"> lead to Saudi Arabia’s failure to commit to producing 7.5 million barrels. If the price of oil reaching $80 angered President Trump, </w:t>
      </w:r>
      <w:r w:rsidRPr="00542AA2">
        <w:rPr>
          <w:rStyle w:val="StyleUnderline"/>
          <w:rFonts w:asciiTheme="minorHAnsi" w:hAnsiTheme="minorHAnsi" w:cstheme="minorHAnsi"/>
          <w:color w:val="000000" w:themeColor="text1"/>
          <w:highlight w:val="cyan"/>
        </w:rPr>
        <w:t>no one should rule out the price jumping</w:t>
      </w:r>
      <w:r w:rsidRPr="00EA2640">
        <w:rPr>
          <w:rStyle w:val="StyleUnderline"/>
          <w:rFonts w:asciiTheme="minorHAnsi" w:hAnsiTheme="minorHAnsi" w:cstheme="minorHAnsi"/>
          <w:color w:val="000000" w:themeColor="text1"/>
        </w:rPr>
        <w:t xml:space="preserve"> to $100, or $200, or even double that figure</w:t>
      </w:r>
      <w:r w:rsidRPr="00542AA2">
        <w:rPr>
          <w:rFonts w:asciiTheme="minorHAnsi" w:hAnsiTheme="minorHAnsi" w:cstheme="minorHAnsi"/>
          <w:color w:val="000000" w:themeColor="text1"/>
          <w:sz w:val="14"/>
        </w:rPr>
        <w:t xml:space="preserve">,” he wrote. Investor concern is growing that Khashoggi’s disappearance could add to a sense </w:t>
      </w:r>
      <w:r w:rsidRPr="00EA2640">
        <w:rPr>
          <w:rStyle w:val="StyleUnderline"/>
          <w:rFonts w:asciiTheme="minorHAnsi" w:hAnsiTheme="minorHAnsi" w:cstheme="minorHAnsi"/>
          <w:color w:val="000000" w:themeColor="text1"/>
        </w:rPr>
        <w:t xml:space="preserve">that </w:t>
      </w:r>
      <w:r w:rsidRPr="00542AA2">
        <w:rPr>
          <w:rStyle w:val="StyleUnderline"/>
          <w:rFonts w:asciiTheme="minorHAnsi" w:hAnsiTheme="minorHAnsi" w:cstheme="minorHAnsi"/>
          <w:color w:val="000000" w:themeColor="text1"/>
          <w:highlight w:val="cyan"/>
        </w:rPr>
        <w:t>Saudi policy has become more unpredictable</w:t>
      </w:r>
      <w:r w:rsidRPr="00542AA2">
        <w:rPr>
          <w:rFonts w:asciiTheme="minorHAnsi" w:hAnsiTheme="minorHAnsi" w:cstheme="minorHAnsi"/>
          <w:color w:val="000000" w:themeColor="text1"/>
          <w:sz w:val="14"/>
        </w:rPr>
        <w:t xml:space="preserve"> under Crown Prince Mohammed bin Salman, who is pushing social and economic reforms but has also presided over a rise in tensions between with several countries. A Gulf banker said the Khashoggi case, combined with other events, had become a significant factor for some potential investors. “</w:t>
      </w:r>
      <w:r w:rsidRPr="00EA2640">
        <w:rPr>
          <w:rStyle w:val="StyleUnderline"/>
          <w:rFonts w:asciiTheme="minorHAnsi" w:hAnsiTheme="minorHAnsi" w:cstheme="minorHAnsi"/>
          <w:color w:val="000000" w:themeColor="text1"/>
        </w:rPr>
        <w:t>It’s cumulative – the Yemen war, the dispute with Qatar, the tensions</w:t>
      </w:r>
      <w:r w:rsidRPr="00542AA2">
        <w:rPr>
          <w:rFonts w:asciiTheme="minorHAnsi" w:hAnsiTheme="minorHAnsi" w:cstheme="minorHAnsi"/>
          <w:color w:val="000000" w:themeColor="text1"/>
          <w:sz w:val="14"/>
        </w:rPr>
        <w:t xml:space="preserve"> with Canada and Germany, the arrests of women activists. </w:t>
      </w:r>
      <w:r w:rsidRPr="00542AA2">
        <w:rPr>
          <w:rStyle w:val="Emphasis"/>
          <w:rFonts w:asciiTheme="minorHAnsi" w:hAnsiTheme="minorHAnsi" w:cstheme="minorHAnsi"/>
          <w:b w:val="0"/>
          <w:bCs/>
          <w:color w:val="000000" w:themeColor="text1"/>
        </w:rPr>
        <w:t>They add up to an impression of impulsive policy-making</w:t>
      </w:r>
      <w:r w:rsidRPr="00542AA2">
        <w:rPr>
          <w:rFonts w:asciiTheme="minorHAnsi" w:hAnsiTheme="minorHAnsi" w:cstheme="minorHAnsi"/>
          <w:color w:val="000000" w:themeColor="text1"/>
          <w:sz w:val="14"/>
        </w:rPr>
        <w:t xml:space="preserve">, and that worries investors,” the banker said. </w:t>
      </w:r>
    </w:p>
    <w:p w14:paraId="2B8B428A" w14:textId="77777777" w:rsidR="00887DB7" w:rsidRDefault="00887DB7" w:rsidP="00887DB7">
      <w:pPr>
        <w:pStyle w:val="Heading3"/>
      </w:pPr>
      <w:r>
        <w:t>AT: No Prolif</w:t>
      </w:r>
    </w:p>
    <w:p w14:paraId="18846FB1" w14:textId="77777777" w:rsidR="00887DB7" w:rsidRDefault="00887DB7" w:rsidP="00887DB7">
      <w:pPr>
        <w:pStyle w:val="Heading4"/>
      </w:pPr>
      <w:r>
        <w:t>Saudi is developing capabilities now</w:t>
      </w:r>
    </w:p>
    <w:p w14:paraId="2BBD9EB0" w14:textId="77777777" w:rsidR="00887DB7" w:rsidRPr="005B58C0" w:rsidRDefault="00887DB7" w:rsidP="00887DB7">
      <w:r w:rsidRPr="005B58C0">
        <w:rPr>
          <w:rStyle w:val="Style13ptBold"/>
        </w:rPr>
        <w:t>Borger, 19</w:t>
      </w:r>
      <w:r>
        <w:t xml:space="preserve"> – (</w:t>
      </w:r>
      <w:r w:rsidRPr="005B58C0">
        <w:t xml:space="preserve">Julian Borger, </w:t>
      </w:r>
      <w:r>
        <w:rPr>
          <w:shd w:val="clear" w:color="auto" w:fill="FFFFFF"/>
        </w:rPr>
        <w:t>Julian Borger is the Guardian's world affairs editor. He was previously a correspondent in the US, the Middle East, eastern Europe and the Balkans. </w:t>
      </w:r>
      <w:r w:rsidRPr="005B58C0">
        <w:t>4-1-2019, "Saudi Arabia's first nuclear reactor nearly finished, sparking fears over safeguards," Guardian, https://www.theguardian.com/world/2019/apr/04/saudi-arabias-first-nuclear-reactor-nearly-finished-sparking-fears-over-safeguards</w:t>
      </w:r>
      <w:r>
        <w:t>)</w:t>
      </w:r>
    </w:p>
    <w:p w14:paraId="247D810F" w14:textId="77777777" w:rsidR="00887DB7" w:rsidRDefault="00625598" w:rsidP="00887DB7">
      <w:pPr>
        <w:rPr>
          <w:sz w:val="14"/>
        </w:rPr>
      </w:pPr>
      <w:hyperlink r:id="rId95" w:history="1">
        <w:r w:rsidR="00887DB7" w:rsidRPr="005E1DD0">
          <w:rPr>
            <w:rStyle w:val="Hyperlink"/>
            <w:highlight w:val="cyan"/>
            <w:u w:val="single"/>
          </w:rPr>
          <w:t>Saudi Arabia</w:t>
        </w:r>
      </w:hyperlink>
      <w:r w:rsidR="00887DB7" w:rsidRPr="005E1DD0">
        <w:rPr>
          <w:highlight w:val="cyan"/>
          <w:u w:val="single"/>
        </w:rPr>
        <w:t xml:space="preserve"> is within months of completing its first nuclear reactor</w:t>
      </w:r>
      <w:r w:rsidR="00887DB7" w:rsidRPr="005B58C0">
        <w:rPr>
          <w:sz w:val="14"/>
        </w:rPr>
        <w:t xml:space="preserve">, new satellite images show, </w:t>
      </w:r>
      <w:r w:rsidR="00887DB7" w:rsidRPr="005B58C0">
        <w:rPr>
          <w:u w:val="single"/>
        </w:rPr>
        <w:t xml:space="preserve">but it has </w:t>
      </w:r>
      <w:r w:rsidR="00887DB7" w:rsidRPr="005E1DD0">
        <w:rPr>
          <w:highlight w:val="cyan"/>
          <w:u w:val="single"/>
        </w:rPr>
        <w:t>yet to show any readiness to abide by safeguards that would prevent it making a bomb.</w:t>
      </w:r>
      <w:r w:rsidR="00887DB7">
        <w:rPr>
          <w:u w:val="single"/>
        </w:rPr>
        <w:t xml:space="preserve"> </w:t>
      </w:r>
      <w:r w:rsidR="00887DB7" w:rsidRPr="005B58C0">
        <w:rPr>
          <w:sz w:val="14"/>
        </w:rPr>
        <w:t xml:space="preserve">The reactor site is in the King Abdulaziz city for science and technology on the outskirts of Riyadh. The site was identified by Robert Kelley, a former director for nuclear inspections at the International Atomic Energy Agency (IAEA), who said it was very small 30-kilowatt research reactor, not far from completion. </w:t>
      </w:r>
      <w:r w:rsidR="00887DB7" w:rsidRPr="005B58C0">
        <w:rPr>
          <w:u w:val="single"/>
        </w:rPr>
        <w:t>“I would guess they could have it all done, with the roof in place and the electricity turned on, within a year,”</w:t>
      </w:r>
      <w:r w:rsidR="00887DB7" w:rsidRPr="005B58C0">
        <w:rPr>
          <w:sz w:val="14"/>
        </w:rPr>
        <w:t xml:space="preserve"> said Kelley, who worked for more than three decades in research and engineering in the US nuclear weapons complex. The satellite photos show that a 10-metre high steel tubular vessel, which will contain the nuclear fuel, has been erected, and construction work is under way on the surrounding concrete building. Kelley said </w:t>
      </w:r>
      <w:r w:rsidR="00887DB7" w:rsidRPr="005E1DD0">
        <w:rPr>
          <w:highlight w:val="cyan"/>
          <w:u w:val="single"/>
        </w:rPr>
        <w:t>the</w:t>
      </w:r>
      <w:r w:rsidR="00887DB7" w:rsidRPr="005B58C0">
        <w:rPr>
          <w:u w:val="single"/>
        </w:rPr>
        <w:t xml:space="preserve"> main practical purpose of the research </w:t>
      </w:r>
      <w:r w:rsidR="00887DB7" w:rsidRPr="005E1DD0">
        <w:rPr>
          <w:highlight w:val="cyan"/>
          <w:u w:val="single"/>
        </w:rPr>
        <w:t>reactor would</w:t>
      </w:r>
      <w:r w:rsidR="00887DB7" w:rsidRPr="005B58C0">
        <w:rPr>
          <w:u w:val="single"/>
        </w:rPr>
        <w:t xml:space="preserve"> be to train nuclear technicians, but it also </w:t>
      </w:r>
      <w:r w:rsidR="00887DB7" w:rsidRPr="005E1DD0">
        <w:rPr>
          <w:highlight w:val="cyan"/>
          <w:u w:val="single"/>
        </w:rPr>
        <w:t>mark</w:t>
      </w:r>
      <w:r w:rsidR="00887DB7" w:rsidRPr="005E1DD0">
        <w:rPr>
          <w:u w:val="single"/>
        </w:rPr>
        <w:t xml:space="preserve">ed </w:t>
      </w:r>
      <w:r w:rsidR="00887DB7" w:rsidRPr="005E1DD0">
        <w:rPr>
          <w:highlight w:val="cyan"/>
          <w:u w:val="single"/>
        </w:rPr>
        <w:t>the crossing of a nuclear threshold</w:t>
      </w:r>
      <w:r w:rsidR="00887DB7" w:rsidRPr="005B58C0">
        <w:rPr>
          <w:u w:val="single"/>
        </w:rPr>
        <w:t>.</w:t>
      </w:r>
      <w:r w:rsidR="00887DB7" w:rsidRPr="005B58C0">
        <w:rPr>
          <w:sz w:val="14"/>
        </w:rPr>
        <w:t xml:space="preserve"> Before inserting nuclear fuel into the reactor, Saudi Arabia would have to implement a comprehensive set of rules and procedures, including IAEA inspections, designed to ensure no fissile material was diverted for use in weapons – something it has so far avoided.</w:t>
      </w:r>
    </w:p>
    <w:p w14:paraId="7DCCDBFC" w14:textId="77777777" w:rsidR="00887DB7" w:rsidRDefault="00887DB7" w:rsidP="00887DB7"/>
    <w:p w14:paraId="372053F3" w14:textId="77777777" w:rsidR="00887DB7" w:rsidRDefault="00887DB7" w:rsidP="00887DB7">
      <w:pPr>
        <w:pStyle w:val="Heading4"/>
      </w:pPr>
      <w:r>
        <w:t>Yes, Saudi prolif – the Pakistanis will sell, and quickly</w:t>
      </w:r>
    </w:p>
    <w:p w14:paraId="6E415F6D" w14:textId="77777777" w:rsidR="00887DB7" w:rsidRPr="00B92272" w:rsidRDefault="00887DB7" w:rsidP="00887DB7">
      <w:pPr>
        <w:rPr>
          <w:rStyle w:val="Style13ptBold"/>
        </w:rPr>
      </w:pPr>
      <w:r w:rsidRPr="00B92272">
        <w:rPr>
          <w:rStyle w:val="Style13ptBold"/>
          <w:b w:val="0"/>
          <w:bCs w:val="0"/>
          <w:sz w:val="18"/>
          <w:szCs w:val="18"/>
        </w:rPr>
        <w:t xml:space="preserve">Daniel </w:t>
      </w:r>
      <w:r w:rsidRPr="00B92272">
        <w:rPr>
          <w:rStyle w:val="Style13ptBold"/>
        </w:rPr>
        <w:t>Markey</w:t>
      </w:r>
      <w:r w:rsidRPr="00B92272">
        <w:rPr>
          <w:rStyle w:val="Style13ptBold"/>
          <w:b w:val="0"/>
          <w:bCs w:val="0"/>
          <w:sz w:val="18"/>
          <w:szCs w:val="18"/>
        </w:rPr>
        <w:t>, 2-15-20</w:t>
      </w:r>
      <w:r w:rsidRPr="00B92272">
        <w:rPr>
          <w:rStyle w:val="Style13ptBold"/>
        </w:rPr>
        <w:t>15</w:t>
      </w:r>
      <w:r w:rsidRPr="00B92272">
        <w:rPr>
          <w:rStyle w:val="Style13ptBold"/>
          <w:b w:val="0"/>
          <w:bCs w:val="0"/>
          <w:sz w:val="18"/>
          <w:szCs w:val="18"/>
        </w:rPr>
        <w:t>, "Saudi Arabia’s New Strategic Game in South Asia," Raqeb, http://raqeb.co/en/2015/02/saudi-arabia%E2%80%99s-new-strategic-game-south-asia</w:t>
      </w:r>
      <w:r>
        <w:rPr>
          <w:rStyle w:val="Style13ptBold"/>
          <w:b w:val="0"/>
          <w:bCs w:val="0"/>
          <w:sz w:val="18"/>
          <w:szCs w:val="18"/>
        </w:rPr>
        <w:t>//DeepStateSisco</w:t>
      </w:r>
    </w:p>
    <w:p w14:paraId="5CF6C3BE" w14:textId="77777777" w:rsidR="00887DB7" w:rsidRPr="00B92272" w:rsidRDefault="00887DB7" w:rsidP="00887DB7">
      <w:pPr>
        <w:rPr>
          <w:sz w:val="14"/>
          <w:szCs w:val="14"/>
        </w:rPr>
      </w:pPr>
      <w:r w:rsidRPr="00B92272">
        <w:rPr>
          <w:sz w:val="14"/>
          <w:szCs w:val="14"/>
        </w:rPr>
        <w:t>On the nuclear front, the picture is even more opaque.</w:t>
      </w:r>
      <w:r>
        <w:t xml:space="preserve"> </w:t>
      </w:r>
      <w:r w:rsidRPr="00B92272">
        <w:rPr>
          <w:u w:val="single"/>
        </w:rPr>
        <w:t>Pakistani officials uniformly insist that they learned their lesson from the experience of Dr. A.Q. Khan’s infamous international proliferation network that being involved in the transfer of nuclear materials and know-how is a dangerous and costly game—one they should never again play</w:t>
      </w:r>
      <w:r>
        <w:t xml:space="preserve">. </w:t>
      </w:r>
      <w:r w:rsidRPr="00B92272">
        <w:rPr>
          <w:sz w:val="14"/>
          <w:szCs w:val="14"/>
        </w:rPr>
        <w:t>The Saudis are also careful to explain that they have no claim on the Pakistani nuclear program, despite decades of rumors to the contrary, that like any self-respecting state, Pakistan guards its arsenal jealously, and that the only Saudi plan for nuclear development is to improve the nation’s indigenous technological capabilities.</w:t>
      </w:r>
    </w:p>
    <w:p w14:paraId="01C046A4" w14:textId="77777777" w:rsidR="00887DB7" w:rsidRPr="00B92272" w:rsidRDefault="00887DB7" w:rsidP="00887DB7">
      <w:pPr>
        <w:rPr>
          <w:u w:val="single"/>
        </w:rPr>
      </w:pPr>
      <w:r w:rsidRPr="00B92272">
        <w:rPr>
          <w:u w:val="single"/>
        </w:rPr>
        <w:t>These claims are difficult to accept at face value for two main reasons. First, both Riyadh and Islamabad have every incentive to hide the extent of their nuclear cooperation. If a nuclear transfer were exposed, the two states would not only feel the wrath of the international community for breaking rules enshrined in the Nuclear Nonproliferation Treaty (NPT), but they would also give Iran new reasons to accelerate its own nuclear-weapon development—precisely the outcome that Riyadh would prefer to avoid.</w:t>
      </w:r>
    </w:p>
    <w:p w14:paraId="4862A34C" w14:textId="77777777" w:rsidR="00887DB7" w:rsidRPr="00B92272" w:rsidRDefault="00887DB7" w:rsidP="00887DB7">
      <w:pPr>
        <w:rPr>
          <w:sz w:val="14"/>
          <w:szCs w:val="14"/>
        </w:rPr>
      </w:pPr>
      <w:r w:rsidRPr="00B92272">
        <w:rPr>
          <w:sz w:val="14"/>
          <w:szCs w:val="14"/>
        </w:rPr>
        <w:t>Second, if Iran does actually cross the nuclear-weapons threshold, Riyadh has signaled that it would stop at nothing to match Tehran’s feat—and fast. At present, the only realistic, cost-effective, quick way for Riyadh to make good on that threat is through a Pakistani nuclear transfer. No other nuclear state has as intimate a security relationship with Saudi Arabia, and Riyadh currently lacks the wherewithal to build an arsenal of its own.</w:t>
      </w:r>
    </w:p>
    <w:p w14:paraId="0B1F6A6A" w14:textId="77777777" w:rsidR="00887DB7" w:rsidRPr="00B92272" w:rsidRDefault="00887DB7" w:rsidP="00887DB7">
      <w:pPr>
        <w:rPr>
          <w:u w:val="single"/>
        </w:rPr>
      </w:pPr>
      <w:r w:rsidRPr="00B92272">
        <w:rPr>
          <w:u w:val="single"/>
        </w:rPr>
        <w:t>In that hypothetical scenario, time would be of the essence. If the Pakistanis were to transfer warheads to the Saudis immediately after Iran goes nuclear, the international backlash would probably be muted, with primary blame assigned to Iran for starting the proliferation chain reaction</w:t>
      </w:r>
      <w:r>
        <w:t xml:space="preserve">. </w:t>
      </w:r>
      <w:r w:rsidRPr="00B92272">
        <w:rPr>
          <w:sz w:val="14"/>
          <w:szCs w:val="14"/>
        </w:rPr>
        <w:t xml:space="preserve">If, however, the Saudis take months or years to ready their own nuclear capability or negotiate a transfer from Pakistan, both Riyadh and Islamabad would almost certainly run up against a concerted international effort to close the nuclear door after Iran’s breakout. </w:t>
      </w:r>
      <w:r w:rsidRPr="00B92272">
        <w:rPr>
          <w:u w:val="single"/>
        </w:rPr>
        <w:t>There are other good reasons for Riyadh to want to be able to move quickly. Armed with an immediate and dramatic counter to Iran’s new nuclear status, Riyadh would steal Tehran’s thunder, deny Iran a coercive advantage, and enter a marginally more stable world of nuclear deterrence from day one.</w:t>
      </w:r>
    </w:p>
    <w:p w14:paraId="4F4219C8" w14:textId="77777777" w:rsidR="00887DB7" w:rsidRPr="00B92272" w:rsidRDefault="00887DB7" w:rsidP="00887DB7">
      <w:pPr>
        <w:rPr>
          <w:sz w:val="14"/>
          <w:szCs w:val="14"/>
        </w:rPr>
      </w:pPr>
      <w:r w:rsidRPr="00B92272">
        <w:rPr>
          <w:u w:val="single"/>
        </w:rPr>
        <w:t>Just how Pakistan would transfer a nuclear capability to Saudi Arabia is a matter of some speculation. A dual-key arrangement with a contingent of Pakistani nuclear forces based in Saudi Arabia would hold some advantages, including that it might not technically violate the NPT</w:t>
      </w:r>
      <w:r>
        <w:t xml:space="preserve"> </w:t>
      </w:r>
      <w:r w:rsidRPr="00B92272">
        <w:rPr>
          <w:sz w:val="14"/>
          <w:szCs w:val="14"/>
        </w:rPr>
        <w:t>(in the same way as U.S. nuclear forces have historically been based within nonnuclear allied territories). Such a deal would require a significant Pakistani military footprint inside Saudi Arabia, presumably a development that might be spotted by U.S. and other intelligence services.</w:t>
      </w:r>
    </w:p>
    <w:p w14:paraId="35E3ED1E" w14:textId="77777777" w:rsidR="00887DB7" w:rsidRDefault="00887DB7" w:rsidP="00887DB7">
      <w:pPr>
        <w:rPr>
          <w:sz w:val="14"/>
          <w:szCs w:val="14"/>
        </w:rPr>
      </w:pPr>
      <w:r w:rsidRPr="00B92272">
        <w:rPr>
          <w:sz w:val="14"/>
          <w:szCs w:val="14"/>
        </w:rPr>
        <w:t>At least as likely, however, both Riyadh and Islamabad would prefer to mask their cooperation, with the Saudis claiming, if implausibly, that they had developed their own indigenous nuclear capability, and the Pakistanis denying any involvement. At best, these fabrications would offer a diplomatically convenient way for states—possibly even the United States—to keep the punitive focus squarely on Iran, rather than on Pakistan or Saudi Arabia.</w:t>
      </w:r>
    </w:p>
    <w:p w14:paraId="040C5B1D" w14:textId="77777777" w:rsidR="00887DB7" w:rsidRDefault="00887DB7" w:rsidP="00887DB7">
      <w:pPr>
        <w:pStyle w:val="Heading4"/>
      </w:pPr>
      <w:r>
        <w:t>Even if Pakistan doesn’t sell the weapon, Saudi can and will prolif</w:t>
      </w:r>
    </w:p>
    <w:p w14:paraId="69101863" w14:textId="77777777" w:rsidR="00887DB7" w:rsidRPr="00B92272" w:rsidRDefault="00887DB7" w:rsidP="00887DB7">
      <w:pPr>
        <w:rPr>
          <w:rStyle w:val="Style13ptBold"/>
        </w:rPr>
      </w:pPr>
      <w:r w:rsidRPr="00B92272">
        <w:rPr>
          <w:rStyle w:val="Style13ptBold"/>
          <w:b w:val="0"/>
          <w:bCs w:val="0"/>
          <w:sz w:val="18"/>
          <w:szCs w:val="18"/>
        </w:rPr>
        <w:t xml:space="preserve">Ali </w:t>
      </w:r>
      <w:r w:rsidRPr="00B92272">
        <w:rPr>
          <w:rStyle w:val="Style13ptBold"/>
        </w:rPr>
        <w:t>Ahmad</w:t>
      </w:r>
      <w:r w:rsidRPr="00B92272">
        <w:rPr>
          <w:rStyle w:val="Style13ptBold"/>
          <w:b w:val="0"/>
          <w:bCs w:val="0"/>
          <w:sz w:val="18"/>
          <w:szCs w:val="18"/>
        </w:rPr>
        <w:t>, 12-17-20</w:t>
      </w:r>
      <w:r w:rsidRPr="00B92272">
        <w:rPr>
          <w:rStyle w:val="Style13ptBold"/>
        </w:rPr>
        <w:t>13</w:t>
      </w:r>
      <w:r w:rsidRPr="00B92272">
        <w:rPr>
          <w:rStyle w:val="Style13ptBold"/>
          <w:b w:val="0"/>
          <w:bCs w:val="0"/>
          <w:sz w:val="18"/>
          <w:szCs w:val="18"/>
        </w:rPr>
        <w:t>, "The Saudi proliferation question," Bulletin of the Atomic Scientists, https://thebulletin.org/2013/12/the-saudi-proliferation-question/</w:t>
      </w:r>
      <w:r>
        <w:rPr>
          <w:rStyle w:val="Style13ptBold"/>
          <w:b w:val="0"/>
          <w:bCs w:val="0"/>
          <w:sz w:val="18"/>
          <w:szCs w:val="18"/>
        </w:rPr>
        <w:t>/DeepStateSisco</w:t>
      </w:r>
    </w:p>
    <w:p w14:paraId="2984784A" w14:textId="77777777" w:rsidR="00887DB7" w:rsidRPr="00B92272" w:rsidRDefault="00887DB7" w:rsidP="00887DB7">
      <w:pPr>
        <w:rPr>
          <w:u w:val="single"/>
        </w:rPr>
      </w:pPr>
      <w:r w:rsidRPr="00B92272">
        <w:rPr>
          <w:sz w:val="14"/>
          <w:szCs w:val="14"/>
        </w:rPr>
        <w:t>Although it is unlikely that nuclear weapons sit in Pakistan, waiting to be shipped to Saudi Arabia</w:t>
      </w:r>
      <w:r>
        <w:t xml:space="preserve">, </w:t>
      </w:r>
      <w:r w:rsidRPr="00B92272">
        <w:rPr>
          <w:u w:val="single"/>
        </w:rPr>
        <w:t>the kingdom could turn to nuclear power as a path toward nuclear weapons. With access to sensitive parts of the nuclear fuel cycle, the kingdom would be able to obtain weapon-grade uranium and plutonium to serve a clandestine nuclear weapon program</w:t>
      </w:r>
      <w:r>
        <w:t xml:space="preserve">. </w:t>
      </w:r>
      <w:r w:rsidRPr="00B92272">
        <w:rPr>
          <w:sz w:val="14"/>
          <w:szCs w:val="14"/>
        </w:rPr>
        <w:t>Then, the help of Pakistani scientists and engineers would come in handy. Pervez Hoodbhoy, a renowned Pakistani physicist and defense analyst, argues:</w:t>
      </w:r>
      <w:r>
        <w:t xml:space="preserve"> </w:t>
      </w:r>
      <w:r w:rsidRPr="00B92272">
        <w:rPr>
          <w:u w:val="single"/>
        </w:rPr>
        <w:t xml:space="preserve">“Saudi Arabia will likely find engineering and scientific skills from Pakistan particularly desirable. As Sunni Muslims, Pakistanis would presumably be sympathetic with the kingdom’s larger goals.” </w:t>
      </w:r>
    </w:p>
    <w:p w14:paraId="5A077F0E" w14:textId="77777777" w:rsidR="00887DB7" w:rsidRPr="00B92272" w:rsidRDefault="00887DB7" w:rsidP="00887DB7">
      <w:pPr>
        <w:rPr>
          <w:sz w:val="14"/>
          <w:szCs w:val="14"/>
        </w:rPr>
      </w:pPr>
      <w:r w:rsidRPr="00B92272">
        <w:rPr>
          <w:u w:val="single"/>
        </w:rPr>
        <w:t>Saudi Arabia has had a longstanding</w:t>
      </w:r>
      <w:r w:rsidRPr="00B92272">
        <w:rPr>
          <w:sz w:val="14"/>
          <w:szCs w:val="14"/>
        </w:rPr>
        <w:t>, although limited,</w:t>
      </w:r>
      <w:r>
        <w:t xml:space="preserve"> </w:t>
      </w:r>
      <w:r w:rsidRPr="00B92272">
        <w:rPr>
          <w:u w:val="single"/>
        </w:rPr>
        <w:t>interest in nuclear technology</w:t>
      </w:r>
      <w:r w:rsidRPr="00B92272">
        <w:rPr>
          <w:sz w:val="14"/>
          <w:szCs w:val="14"/>
          <w:u w:val="single"/>
        </w:rPr>
        <w:t>.</w:t>
      </w:r>
      <w:r w:rsidRPr="00B92272">
        <w:rPr>
          <w:sz w:val="14"/>
          <w:szCs w:val="14"/>
        </w:rPr>
        <w:t xml:space="preserve"> Over the decades, the arguments by nuclear power advocates typically stressed the country’s growing demand for electricity and desalinated water.</w:t>
      </w:r>
    </w:p>
    <w:p w14:paraId="6CA2238F" w14:textId="77777777" w:rsidR="00887DB7" w:rsidRPr="00B92272" w:rsidRDefault="00887DB7" w:rsidP="00887DB7">
      <w:pPr>
        <w:rPr>
          <w:sz w:val="14"/>
          <w:szCs w:val="14"/>
        </w:rPr>
      </w:pPr>
      <w:r w:rsidRPr="00B92272">
        <w:rPr>
          <w:sz w:val="14"/>
          <w:szCs w:val="14"/>
        </w:rPr>
        <w:t xml:space="preserve">The Saudi nuclear program took physical form in 2010, with the establishment of King Abdullah City for Atomic and Renewable Energy (KA-CARE) in Riyadh. In 2012, the organization came out with its first set of projections, which envisioned that by 2032, out of a total 123 gigawatts of electricity generation capacity in the country, 18 would be contributed by nuclear power. The country also has ambitious plans to develop alternative energy sources, particularly solar. </w:t>
      </w:r>
    </w:p>
    <w:p w14:paraId="233B1F3C" w14:textId="77777777" w:rsidR="00887DB7" w:rsidRPr="00B92272" w:rsidRDefault="00887DB7" w:rsidP="00887DB7">
      <w:pPr>
        <w:rPr>
          <w:sz w:val="14"/>
          <w:szCs w:val="14"/>
        </w:rPr>
      </w:pPr>
      <w:r w:rsidRPr="00B92272">
        <w:rPr>
          <w:u w:val="single"/>
        </w:rPr>
        <w:t>An ongoing study conducted by M.V. Ramana and the author at Princeton University showed that the economics of nuclear-generated electricity in Saudi Arabia is questionable. The presence of large reserves of natural gas—even though only 15 percent of Saudi Arabia has been explored for gas—and the promising prospects for solar power, given the kingdom’s obvious geographic advantage in that field, make nuclear power an economically unsuitable option in Saudi Arabia</w:t>
      </w:r>
      <w:r w:rsidRPr="00B92272">
        <w:rPr>
          <w:sz w:val="14"/>
          <w:szCs w:val="14"/>
          <w:u w:val="single"/>
        </w:rPr>
        <w:t>.</w:t>
      </w:r>
      <w:r w:rsidRPr="00B92272">
        <w:rPr>
          <w:sz w:val="14"/>
          <w:szCs w:val="14"/>
        </w:rPr>
        <w:t xml:space="preserve"> Hence, the ambitious projections laid out in 2011 may not be realized. In other words</w:t>
      </w:r>
      <w:r>
        <w:t xml:space="preserve">, </w:t>
      </w:r>
      <w:r w:rsidRPr="00B92272">
        <w:rPr>
          <w:u w:val="single"/>
        </w:rPr>
        <w:t>Saudi Arabia's motivation for pursuing nuclear technology is not based on a careful economic assessment of energy options, but on more complex security and political calculations</w:t>
      </w:r>
      <w:r>
        <w:t xml:space="preserve">. </w:t>
      </w:r>
      <w:r w:rsidRPr="00B92272">
        <w:rPr>
          <w:sz w:val="14"/>
          <w:szCs w:val="14"/>
        </w:rPr>
        <w:t>We note, also, that it is quite common for countries to start with very ambitious nuclear construction plans, but these are seldom realized.</w:t>
      </w:r>
    </w:p>
    <w:p w14:paraId="2E2A050F" w14:textId="77777777" w:rsidR="00887DB7" w:rsidRDefault="00887DB7" w:rsidP="00887DB7">
      <w:pPr>
        <w:rPr>
          <w:u w:val="single"/>
        </w:rPr>
      </w:pPr>
      <w:r w:rsidRPr="00B92272">
        <w:rPr>
          <w:sz w:val="14"/>
          <w:szCs w:val="14"/>
        </w:rPr>
        <w:t>Despite the traditional and deliberate ambiguity in the rationale of decision-making in the kingdom, the Saudi leadership is serious about acquiring a nuclear weapon if Iran succeeds in developing one. The implications of the recent agreement between the P5+1 and Iran will certainly intensify Saudi’s insecurity. The continuation of the Iranian nuclear program, be it under the international umbrella or not, is perceived by Riyadh as a major, and perhaps existential, threat. Consequently</w:t>
      </w:r>
      <w:r w:rsidRPr="00B92272">
        <w:rPr>
          <w:sz w:val="14"/>
          <w:szCs w:val="14"/>
          <w:u w:val="single"/>
        </w:rPr>
        <w:t>,</w:t>
      </w:r>
      <w:r w:rsidRPr="00B92272">
        <w:rPr>
          <w:u w:val="single"/>
        </w:rPr>
        <w:t xml:space="preserve"> the risk of nuclear proliferation and an arms race in the Middle East must not be dismissed during talks with the Saudis about their nuclear power program.</w:t>
      </w:r>
    </w:p>
    <w:p w14:paraId="1D10D623" w14:textId="77777777" w:rsidR="00887DB7" w:rsidRDefault="00887DB7" w:rsidP="00887DB7">
      <w:pPr>
        <w:pStyle w:val="Heading4"/>
      </w:pPr>
      <w:r>
        <w:t>The plan guarantees prolif --  the solution to further proliferation is a middle east wide treaty – not REDUCING all arms sales to Saudi</w:t>
      </w:r>
    </w:p>
    <w:p w14:paraId="29F3AD58" w14:textId="77777777" w:rsidR="00887DB7" w:rsidRDefault="00887DB7" w:rsidP="00887DB7">
      <w:pPr>
        <w:rPr>
          <w:rStyle w:val="Style13ptBold"/>
          <w:b w:val="0"/>
          <w:bCs w:val="0"/>
          <w:sz w:val="18"/>
          <w:szCs w:val="18"/>
        </w:rPr>
      </w:pPr>
      <w:r w:rsidRPr="00B92272">
        <w:rPr>
          <w:rStyle w:val="Style13ptBold"/>
          <w:b w:val="0"/>
          <w:bCs w:val="0"/>
          <w:sz w:val="18"/>
          <w:szCs w:val="18"/>
        </w:rPr>
        <w:t xml:space="preserve">Uri </w:t>
      </w:r>
      <w:r w:rsidRPr="00B92272">
        <w:rPr>
          <w:rStyle w:val="Style13ptBold"/>
          <w:szCs w:val="26"/>
        </w:rPr>
        <w:t>Savir</w:t>
      </w:r>
      <w:r w:rsidRPr="00B92272">
        <w:rPr>
          <w:rStyle w:val="Style13ptBold"/>
          <w:b w:val="0"/>
          <w:bCs w:val="0"/>
          <w:sz w:val="18"/>
          <w:szCs w:val="18"/>
        </w:rPr>
        <w:t xml:space="preserve"> 8-16-20</w:t>
      </w:r>
      <w:r w:rsidRPr="00B92272">
        <w:rPr>
          <w:rStyle w:val="Style13ptBold"/>
        </w:rPr>
        <w:t>15</w:t>
      </w:r>
      <w:r w:rsidRPr="00B92272">
        <w:rPr>
          <w:rStyle w:val="Style13ptBold"/>
          <w:b w:val="0"/>
          <w:bCs w:val="0"/>
          <w:sz w:val="18"/>
          <w:szCs w:val="18"/>
        </w:rPr>
        <w:t xml:space="preserve">, "Rethinking the Middle East's nuclear balance," </w:t>
      </w:r>
      <w:r>
        <w:rPr>
          <w:rStyle w:val="Style13ptBold"/>
          <w:b w:val="0"/>
          <w:bCs w:val="0"/>
          <w:sz w:val="18"/>
          <w:szCs w:val="18"/>
        </w:rPr>
        <w:t xml:space="preserve">Uri Savir </w:t>
      </w:r>
      <w:r w:rsidRPr="00B92272">
        <w:rPr>
          <w:rStyle w:val="Style13ptBold"/>
          <w:b w:val="0"/>
          <w:bCs w:val="0"/>
          <w:sz w:val="18"/>
          <w:szCs w:val="18"/>
        </w:rPr>
        <w:t xml:space="preserve">has spent his professional life working on the strategies of peacemaking in Israel. In 1996, he established the Peres Center for Peace and is currently the center's honorary president,  </w:t>
      </w:r>
      <w:hyperlink r:id="rId96" w:history="1">
        <w:r w:rsidRPr="00DA0159">
          <w:rPr>
            <w:rStyle w:val="Hyperlink"/>
            <w:bCs/>
            <w:sz w:val="18"/>
            <w:szCs w:val="18"/>
          </w:rPr>
          <w:t>https://www.al-monitor.com/pulse/originals/2015/08/israel-iran-us-mideast-nuclear-free-agreement-obama.html//DeepStateSisco</w:t>
        </w:r>
      </w:hyperlink>
    </w:p>
    <w:p w14:paraId="044DDE64" w14:textId="77777777" w:rsidR="00887DB7" w:rsidRPr="00B92272" w:rsidRDefault="00887DB7" w:rsidP="00887DB7">
      <w:pPr>
        <w:rPr>
          <w:rStyle w:val="Style13ptBold"/>
          <w:b w:val="0"/>
          <w:bCs w:val="0"/>
        </w:rPr>
      </w:pPr>
      <w:r w:rsidRPr="00B92272">
        <w:rPr>
          <w:rStyle w:val="Style13ptBold"/>
          <w:b w:val="0"/>
          <w:bCs w:val="0"/>
          <w:sz w:val="14"/>
          <w:szCs w:val="14"/>
        </w:rPr>
        <w:t>The fierce debate on the Iran deal focuses on the near future, a decade at best.</w:t>
      </w:r>
      <w:r w:rsidRPr="00B92272">
        <w:rPr>
          <w:rStyle w:val="Style13ptBold"/>
          <w:b w:val="0"/>
          <w:bCs w:val="0"/>
        </w:rPr>
        <w:t xml:space="preserve"> In any realistic analysis of Middle Eastern resources and ambitions, it is likely that the leading regional powers — Iran, Saudi Arabia or even Egypt and Turkey — may, in the long term, acquire or develop nuclear weapons. The No. 1 challenge for the Middle East may then be to create a regional system where the use of nonconventional weapons is phased out.</w:t>
      </w:r>
    </w:p>
    <w:p w14:paraId="3A595881" w14:textId="77777777" w:rsidR="00887DB7" w:rsidRPr="00B92272" w:rsidRDefault="00887DB7" w:rsidP="00887DB7">
      <w:pPr>
        <w:rPr>
          <w:rStyle w:val="Style13ptBold"/>
          <w:b w:val="0"/>
          <w:bCs w:val="0"/>
          <w:sz w:val="14"/>
          <w:szCs w:val="14"/>
        </w:rPr>
      </w:pPr>
      <w:r w:rsidRPr="00B92272">
        <w:rPr>
          <w:rStyle w:val="Style13ptBold"/>
          <w:b w:val="0"/>
          <w:bCs w:val="0"/>
          <w:sz w:val="14"/>
          <w:szCs w:val="14"/>
        </w:rPr>
        <w:t>According to an Israeli nuclear expert with extensive firsthand experience on these matters, who spoke to Al-Monitor on condition of anonymity, “</w:t>
      </w:r>
      <w:r w:rsidRPr="00B92272">
        <w:rPr>
          <w:rStyle w:val="Style13ptBold"/>
          <w:b w:val="0"/>
          <w:bCs w:val="0"/>
        </w:rPr>
        <w:t xml:space="preserve">It may be time for Israel to think in new terms of the existence of nuclear weapons in the hands of Arab and other Muslim countries. With time, a system of mutual nuclear deterrence, backed by the United States, may become necessary. The US should formally guarantee Israel’s strategic edge in the region. In parallel, Washington should aspire for a regional security agreement which would include regional coordination over prohibiting the use of nonconventional weapons — nuclear, chemical and biological — or for that matter, conventional weapons.” </w:t>
      </w:r>
      <w:r w:rsidRPr="00B92272">
        <w:rPr>
          <w:rStyle w:val="Style13ptBold"/>
          <w:b w:val="0"/>
          <w:bCs w:val="0"/>
          <w:sz w:val="14"/>
          <w:szCs w:val="14"/>
        </w:rPr>
        <w:t>The expert added that talks to this effect took place within the Arms Control and Regional Security working group in the mid-1990s, which was one of five multilateral working groups established as part of the Madrid Conference process.</w:t>
      </w:r>
    </w:p>
    <w:p w14:paraId="10A50CDB" w14:textId="77777777" w:rsidR="00887DB7" w:rsidRPr="00B92272" w:rsidRDefault="00887DB7" w:rsidP="00887DB7">
      <w:pPr>
        <w:rPr>
          <w:rStyle w:val="Style13ptBold"/>
          <w:b w:val="0"/>
          <w:bCs w:val="0"/>
          <w:sz w:val="14"/>
          <w:szCs w:val="14"/>
        </w:rPr>
      </w:pPr>
      <w:r w:rsidRPr="00B92272">
        <w:rPr>
          <w:rStyle w:val="Style13ptBold"/>
          <w:b w:val="0"/>
          <w:bCs w:val="0"/>
          <w:sz w:val="14"/>
          <w:szCs w:val="14"/>
        </w:rPr>
        <w:t>A former senior Egyptian official, involved in these talks from 1992 to 1996, told Al-Monitor on condition of anonymity that the discussions yielded very little progress due to Israel’s unwillingness to discuss its alleged nuclear potential. He said, “Egypt adheres today to a vision of a nuclear-free Middle East, which should include Israel and Iran.” At the end of April of this year, Egypt proposed at the UN Non-Proliferation of Nuclear Weapons Conference to advance a binding agreement on a nuclear-free Middle East. The United States aborted this proposal.</w:t>
      </w:r>
    </w:p>
    <w:p w14:paraId="26EAE5AF" w14:textId="77777777" w:rsidR="00887DB7" w:rsidRDefault="00887DB7" w:rsidP="00887DB7">
      <w:pPr>
        <w:rPr>
          <w:rStyle w:val="Style13ptBold"/>
          <w:b w:val="0"/>
          <w:bCs w:val="0"/>
        </w:rPr>
      </w:pPr>
      <w:r w:rsidRPr="00B92272">
        <w:rPr>
          <w:rStyle w:val="Style13ptBold"/>
          <w:b w:val="0"/>
          <w:bCs w:val="0"/>
          <w:sz w:val="14"/>
          <w:szCs w:val="14"/>
        </w:rPr>
        <w:t>The</w:t>
      </w:r>
      <w:r w:rsidRPr="00B92272">
        <w:rPr>
          <w:rStyle w:val="Style13ptBold"/>
          <w:b w:val="0"/>
          <w:bCs w:val="0"/>
        </w:rPr>
        <w:t xml:space="preserve"> two former senior </w:t>
      </w:r>
      <w:r w:rsidRPr="00B92272">
        <w:rPr>
          <w:rStyle w:val="Style13ptBold"/>
          <w:b w:val="0"/>
          <w:bCs w:val="0"/>
          <w:sz w:val="14"/>
          <w:szCs w:val="14"/>
        </w:rPr>
        <w:t>Egyptian</w:t>
      </w:r>
      <w:r w:rsidRPr="00B92272">
        <w:rPr>
          <w:rStyle w:val="Style13ptBold"/>
          <w:b w:val="0"/>
          <w:bCs w:val="0"/>
        </w:rPr>
        <w:t xml:space="preserve"> officials share the belief that the time has come for policymakers and strategic policy planners to think about the evolving post-Iran-deal reality.</w:t>
      </w:r>
    </w:p>
    <w:p w14:paraId="1C7A1FED" w14:textId="77777777" w:rsidR="00887DB7" w:rsidRPr="00B92272" w:rsidRDefault="00887DB7" w:rsidP="00887DB7">
      <w:pPr>
        <w:pStyle w:val="Heading4"/>
        <w:rPr>
          <w:rStyle w:val="Style13ptBold"/>
          <w:b/>
          <w:bCs w:val="0"/>
        </w:rPr>
      </w:pPr>
      <w:r>
        <w:rPr>
          <w:rStyle w:val="Style13ptBold"/>
          <w:b/>
        </w:rPr>
        <w:t>Saudi has multiple ways to prolif – sanctions aren’t a deterrent, so the NPT doesn’t check.</w:t>
      </w:r>
    </w:p>
    <w:p w14:paraId="1427872A" w14:textId="77777777" w:rsidR="00887DB7" w:rsidRDefault="00887DB7" w:rsidP="00887DB7">
      <w:pPr>
        <w:rPr>
          <w:rStyle w:val="Style13ptBold"/>
          <w:b w:val="0"/>
          <w:bCs w:val="0"/>
          <w:sz w:val="18"/>
          <w:szCs w:val="18"/>
        </w:rPr>
      </w:pPr>
      <w:r w:rsidRPr="00B92272">
        <w:rPr>
          <w:rStyle w:val="Style13ptBold"/>
          <w:b w:val="0"/>
          <w:bCs w:val="0"/>
          <w:sz w:val="18"/>
          <w:szCs w:val="18"/>
        </w:rPr>
        <w:t xml:space="preserve">Patrick </w:t>
      </w:r>
      <w:r w:rsidRPr="00B92272">
        <w:rPr>
          <w:rStyle w:val="Style13ptBold"/>
        </w:rPr>
        <w:t>Floto</w:t>
      </w:r>
      <w:r w:rsidRPr="00B92272">
        <w:rPr>
          <w:rStyle w:val="Style13ptBold"/>
          <w:b w:val="0"/>
          <w:bCs w:val="0"/>
          <w:sz w:val="18"/>
          <w:szCs w:val="18"/>
        </w:rPr>
        <w:t xml:space="preserve"> •, 1-23-20</w:t>
      </w:r>
      <w:r w:rsidRPr="00B92272">
        <w:rPr>
          <w:rStyle w:val="Style13ptBold"/>
          <w:szCs w:val="26"/>
        </w:rPr>
        <w:t>14</w:t>
      </w:r>
      <w:r w:rsidRPr="00B92272">
        <w:rPr>
          <w:rStyle w:val="Style13ptBold"/>
          <w:b w:val="0"/>
          <w:bCs w:val="0"/>
          <w:sz w:val="18"/>
          <w:szCs w:val="18"/>
        </w:rPr>
        <w:t xml:space="preserve">, "The Potential for Nuclear Proliferation in Saudi Arabia," Fair Observer, </w:t>
      </w:r>
      <w:hyperlink r:id="rId97" w:anchor="sthash.HzUBdQkL.dpuf//DeepStateSisco" w:history="1">
        <w:r w:rsidRPr="00DA0159">
          <w:rPr>
            <w:rStyle w:val="Hyperlink"/>
            <w:bCs/>
            <w:sz w:val="18"/>
            <w:szCs w:val="18"/>
          </w:rPr>
          <w:t>https://www.fairobserver.com/region/middle_east_north_africa/potential-nuclear-proliferation-saudi-arabia/#sthash.HzUBdQkL.dpuf//DeepStateSisco</w:t>
        </w:r>
      </w:hyperlink>
    </w:p>
    <w:p w14:paraId="4B791559" w14:textId="77777777" w:rsidR="00887DB7" w:rsidRPr="00D80C32" w:rsidRDefault="00887DB7" w:rsidP="00887DB7">
      <w:pPr>
        <w:rPr>
          <w:rStyle w:val="Style13ptBold"/>
          <w:b w:val="0"/>
          <w:bCs w:val="0"/>
          <w:sz w:val="14"/>
          <w:szCs w:val="14"/>
        </w:rPr>
      </w:pPr>
      <w:r w:rsidRPr="00D80C32">
        <w:rPr>
          <w:rStyle w:val="Style13ptBold"/>
          <w:b w:val="0"/>
          <w:bCs w:val="0"/>
        </w:rPr>
        <w:t>Since the Joint Plan of Action with Iran was signed, Saudi Arabia has exhibited unusual behavior such as a willingness to cooperate with its arch nemesis</w:t>
      </w:r>
      <w:r w:rsidRPr="00D80C32">
        <w:rPr>
          <w:rStyle w:val="Style13ptBold"/>
          <w:b w:val="0"/>
          <w:bCs w:val="0"/>
          <w:sz w:val="14"/>
          <w:szCs w:val="14"/>
        </w:rPr>
        <w:t>, Israel, and openly defy its strongest ally, the United States, in protesting the easing of sanctions against Iran.</w:t>
      </w:r>
    </w:p>
    <w:p w14:paraId="7F34CEEB" w14:textId="77777777" w:rsidR="00887DB7" w:rsidRPr="00D80C32" w:rsidRDefault="00887DB7" w:rsidP="00887DB7">
      <w:pPr>
        <w:rPr>
          <w:rStyle w:val="Style13ptBold"/>
          <w:b w:val="0"/>
          <w:bCs w:val="0"/>
          <w:sz w:val="14"/>
          <w:szCs w:val="14"/>
        </w:rPr>
      </w:pPr>
      <w:r w:rsidRPr="00D80C32">
        <w:rPr>
          <w:rStyle w:val="Style13ptBold"/>
          <w:b w:val="0"/>
          <w:bCs w:val="0"/>
          <w:sz w:val="14"/>
          <w:szCs w:val="14"/>
        </w:rPr>
        <w:t>Though the US-led negotiations are intended to ultimately persuade the Iranians to halt their pursuit of a nuclear weapon and prevent a regional nuclear arms race, Saudi Arabia vehemently opposed these efforts and guardedly accepts that easing sanctions and other confidence building measures may be a "preliminary step towards a comprehensive solution."</w:t>
      </w:r>
    </w:p>
    <w:p w14:paraId="27F31A8A" w14:textId="77777777" w:rsidR="00887DB7" w:rsidRPr="00D80C32" w:rsidRDefault="00887DB7" w:rsidP="00887DB7">
      <w:pPr>
        <w:rPr>
          <w:rStyle w:val="Style13ptBold"/>
          <w:b w:val="0"/>
          <w:bCs w:val="0"/>
          <w:sz w:val="14"/>
          <w:szCs w:val="14"/>
        </w:rPr>
      </w:pPr>
      <w:r w:rsidRPr="00D80C32">
        <w:rPr>
          <w:rStyle w:val="Style13ptBold"/>
          <w:b w:val="0"/>
          <w:bCs w:val="0"/>
        </w:rPr>
        <w:t xml:space="preserve">This ex post facto display of confidence in diplomatic solutions raises the question over whether or not Saudi Arabia truly believes the Iranian quest for a nuclear weapon can be stopped, </w:t>
      </w:r>
      <w:r w:rsidRPr="00D80C32">
        <w:rPr>
          <w:rStyle w:val="Style13ptBold"/>
          <w:b w:val="0"/>
          <w:bCs w:val="0"/>
          <w:sz w:val="14"/>
          <w:szCs w:val="14"/>
        </w:rPr>
        <w:t xml:space="preserve">as well as Riyadh's preparations to counter the Iranian nuclear arsenal.  </w:t>
      </w:r>
    </w:p>
    <w:p w14:paraId="344DDBB4" w14:textId="77777777" w:rsidR="00887DB7" w:rsidRPr="00D80C32" w:rsidRDefault="00887DB7" w:rsidP="00887DB7">
      <w:pPr>
        <w:rPr>
          <w:rStyle w:val="Style13ptBold"/>
          <w:b w:val="0"/>
          <w:bCs w:val="0"/>
        </w:rPr>
      </w:pPr>
      <w:r w:rsidRPr="00D80C32">
        <w:rPr>
          <w:rStyle w:val="Style13ptBold"/>
          <w:b w:val="0"/>
          <w:bCs w:val="0"/>
        </w:rPr>
        <w:t xml:space="preserve">Years of Saudi investment and cooperation with the Pakistani nuclear program provides an avenue for short-term procurement of a nuclear weapon. </w:t>
      </w:r>
      <w:r w:rsidRPr="00D80C32">
        <w:rPr>
          <w:rStyle w:val="Style13ptBold"/>
          <w:b w:val="0"/>
          <w:bCs w:val="0"/>
          <w:sz w:val="14"/>
          <w:szCs w:val="14"/>
        </w:rPr>
        <w:t>However, recent education initiatives by King Abdullah —</w:t>
      </w:r>
      <w:r w:rsidRPr="00D80C32">
        <w:rPr>
          <w:rStyle w:val="Style13ptBold"/>
          <w:b w:val="0"/>
          <w:bCs w:val="0"/>
        </w:rPr>
        <w:t xml:space="preserve"> providing legions of the best and brightest young Saudi scientists and engineers training at world-class institutions abroad — allow for the possibility of a long-term nuclear weapons program in the kingdom itself.  </w:t>
      </w:r>
    </w:p>
    <w:p w14:paraId="29F24B61" w14:textId="77777777" w:rsidR="00887DB7" w:rsidRPr="00D80C32" w:rsidRDefault="00887DB7" w:rsidP="00887DB7">
      <w:pPr>
        <w:rPr>
          <w:rStyle w:val="Style13ptBold"/>
          <w:b w:val="0"/>
          <w:bCs w:val="0"/>
        </w:rPr>
      </w:pPr>
      <w:r w:rsidRPr="00D80C32">
        <w:rPr>
          <w:rStyle w:val="Style13ptBold"/>
          <w:b w:val="0"/>
          <w:bCs w:val="0"/>
        </w:rPr>
        <w:t>Saudi Arabia's consistent position as the world's largest single producer of oil could grant the kingdom immunity from potential sanctions, similar to those facing Iran. This is especially the case if the world supply of oil is already hampered by existing sanctions on another major producer.</w:t>
      </w:r>
    </w:p>
    <w:p w14:paraId="4F428A8D" w14:textId="77777777" w:rsidR="00887DB7" w:rsidRPr="00D80C32" w:rsidRDefault="00887DB7" w:rsidP="00887DB7">
      <w:pPr>
        <w:pStyle w:val="Heading4"/>
        <w:rPr>
          <w:rStyle w:val="Style13ptBold"/>
          <w:b/>
          <w:bCs w:val="0"/>
        </w:rPr>
      </w:pPr>
      <w:r>
        <w:rPr>
          <w:rStyle w:val="Style13ptBold"/>
          <w:b/>
        </w:rPr>
        <w:t>Pakistan will give Saudi the weapons – even if they don’t, the exchange of information makes prolif a fast process</w:t>
      </w:r>
    </w:p>
    <w:p w14:paraId="46CA138C" w14:textId="77777777" w:rsidR="00887DB7" w:rsidRDefault="00887DB7" w:rsidP="00887DB7">
      <w:pPr>
        <w:rPr>
          <w:rStyle w:val="Style13ptBold"/>
          <w:b w:val="0"/>
          <w:bCs w:val="0"/>
          <w:sz w:val="18"/>
          <w:szCs w:val="18"/>
        </w:rPr>
      </w:pPr>
      <w:r w:rsidRPr="00B92272">
        <w:rPr>
          <w:rStyle w:val="Style13ptBold"/>
          <w:b w:val="0"/>
          <w:bCs w:val="0"/>
          <w:sz w:val="18"/>
          <w:szCs w:val="18"/>
        </w:rPr>
        <w:t xml:space="preserve">Patrick </w:t>
      </w:r>
      <w:r w:rsidRPr="00B92272">
        <w:rPr>
          <w:rStyle w:val="Style13ptBold"/>
        </w:rPr>
        <w:t>Floto</w:t>
      </w:r>
      <w:r w:rsidRPr="00B92272">
        <w:rPr>
          <w:rStyle w:val="Style13ptBold"/>
          <w:b w:val="0"/>
          <w:bCs w:val="0"/>
          <w:sz w:val="18"/>
          <w:szCs w:val="18"/>
        </w:rPr>
        <w:t xml:space="preserve"> •, 1-23-20</w:t>
      </w:r>
      <w:r w:rsidRPr="00B92272">
        <w:rPr>
          <w:rStyle w:val="Style13ptBold"/>
          <w:szCs w:val="26"/>
        </w:rPr>
        <w:t>14</w:t>
      </w:r>
      <w:r w:rsidRPr="00B92272">
        <w:rPr>
          <w:rStyle w:val="Style13ptBold"/>
          <w:b w:val="0"/>
          <w:bCs w:val="0"/>
          <w:sz w:val="18"/>
          <w:szCs w:val="18"/>
        </w:rPr>
        <w:t xml:space="preserve">, "The Potential for Nuclear Proliferation in Saudi Arabia," Fair Observer, </w:t>
      </w:r>
      <w:hyperlink r:id="rId98" w:anchor="sthash.HzUBdQkL.dpuf//DeepStateSisco" w:history="1">
        <w:r w:rsidRPr="00DA0159">
          <w:rPr>
            <w:rStyle w:val="Hyperlink"/>
            <w:bCs/>
            <w:sz w:val="18"/>
            <w:szCs w:val="18"/>
          </w:rPr>
          <w:t>https://www.fairobserver.com/region/middle_east_north_africa/potential-nuclear-proliferation-saudi-arabia/#sthash.HzUBdQkL.dpuf//DeepStateSisco</w:t>
        </w:r>
      </w:hyperlink>
    </w:p>
    <w:p w14:paraId="515CB0E8" w14:textId="77777777" w:rsidR="00887DB7" w:rsidRPr="00D80C32" w:rsidRDefault="00887DB7" w:rsidP="00887DB7">
      <w:pPr>
        <w:rPr>
          <w:u w:val="single"/>
        </w:rPr>
      </w:pPr>
      <w:r w:rsidRPr="00D80C32">
        <w:rPr>
          <w:u w:val="single"/>
        </w:rPr>
        <w:t>Saudi Arabia has a long-standing relationship with nuclear-armed Pakistan and has made significant investments in the Pakistani nuclear program over the years.</w:t>
      </w:r>
    </w:p>
    <w:p w14:paraId="6BFBA652" w14:textId="77777777" w:rsidR="00887DB7" w:rsidRPr="00D80C32" w:rsidRDefault="00887DB7" w:rsidP="00887DB7">
      <w:pPr>
        <w:rPr>
          <w:u w:val="single"/>
        </w:rPr>
      </w:pPr>
      <w:r w:rsidRPr="00D80C32">
        <w:rPr>
          <w:sz w:val="14"/>
          <w:szCs w:val="14"/>
        </w:rPr>
        <w:t>Gary Samore, President Barack Obama's former counter-proliferation advisor,</w:t>
      </w:r>
      <w:r>
        <w:t xml:space="preserve"> </w:t>
      </w:r>
      <w:r w:rsidRPr="00D80C32">
        <w:rPr>
          <w:u w:val="single"/>
        </w:rPr>
        <w:t>speculated that the Saudi investment in the Pakistani nuclear program led "the Saudis [to] believe that they have some understanding with Pakistan that, in extremis, they would have claim to acquire nuclear weapons from Pakistan."</w:t>
      </w:r>
    </w:p>
    <w:p w14:paraId="3028832A" w14:textId="77777777" w:rsidR="00887DB7" w:rsidRPr="00D80C32" w:rsidRDefault="00887DB7" w:rsidP="00887DB7">
      <w:pPr>
        <w:rPr>
          <w:u w:val="single"/>
        </w:rPr>
      </w:pPr>
      <w:r w:rsidRPr="00D80C32">
        <w:rPr>
          <w:sz w:val="14"/>
          <w:szCs w:val="14"/>
        </w:rPr>
        <w:t>Pakistan denies this charge, claiming to be "a responsible nuclear weapon state with robust command and control structures and comprehensive export controls." Though Pakistan may officially have little incentive to either provide nuclear weapons to Saudi Arabia or deploy them in Saudi territory,</w:t>
      </w:r>
      <w:r>
        <w:t xml:space="preserve"> </w:t>
      </w:r>
      <w:r w:rsidRPr="00D80C32">
        <w:rPr>
          <w:u w:val="single"/>
        </w:rPr>
        <w:t>there exists the possibility for unofficial leaks of know-how or material from the Pakistani nuclear program to support a Saudi initiative.</w:t>
      </w:r>
    </w:p>
    <w:p w14:paraId="1D3CA0FA" w14:textId="77777777" w:rsidR="00887DB7" w:rsidRPr="00D80C32" w:rsidRDefault="00887DB7" w:rsidP="00887DB7">
      <w:pPr>
        <w:rPr>
          <w:u w:val="single"/>
        </w:rPr>
      </w:pPr>
      <w:r w:rsidRPr="00D80C32">
        <w:rPr>
          <w:u w:val="single"/>
        </w:rPr>
        <w:t>Dr. Abdul Qadeer Khan, who played a key role in the development of the Pakistani nuclear program, was accused of selling nuclear secrets and equipment</w:t>
      </w:r>
      <w:r>
        <w:t xml:space="preserve"> </w:t>
      </w:r>
      <w:r w:rsidRPr="00D80C32">
        <w:rPr>
          <w:sz w:val="14"/>
          <w:szCs w:val="14"/>
        </w:rPr>
        <w:t xml:space="preserve">to Libya and North Korea. He was subsequently fired by the Pakistani government in 2004 and placed under house arrest until February 2009. </w:t>
      </w:r>
      <w:r w:rsidRPr="00D80C32">
        <w:rPr>
          <w:u w:val="single"/>
        </w:rPr>
        <w:t>The large financial resources available to Saudi Arabia allow access to this avenue of unofficial procurement.</w:t>
      </w:r>
    </w:p>
    <w:p w14:paraId="39F84B92" w14:textId="77777777" w:rsidR="00887DB7" w:rsidRPr="00D80C32" w:rsidRDefault="00887DB7" w:rsidP="00887DB7">
      <w:pPr>
        <w:pStyle w:val="Heading4"/>
        <w:rPr>
          <w:rStyle w:val="Style13ptBold"/>
          <w:b/>
          <w:bCs w:val="0"/>
        </w:rPr>
      </w:pPr>
      <w:r>
        <w:rPr>
          <w:rStyle w:val="Style13ptBold"/>
          <w:b/>
        </w:rPr>
        <w:t>Saudi WILL prolif – they have multiple routes, including doing so in a way that avoids sanctions, no checks except U.S arms sales</w:t>
      </w:r>
    </w:p>
    <w:p w14:paraId="0577F516" w14:textId="77777777" w:rsidR="00887DB7" w:rsidRDefault="00887DB7" w:rsidP="00887DB7">
      <w:pPr>
        <w:rPr>
          <w:rStyle w:val="Style13ptBold"/>
          <w:b w:val="0"/>
          <w:bCs w:val="0"/>
          <w:sz w:val="18"/>
          <w:szCs w:val="18"/>
        </w:rPr>
      </w:pPr>
      <w:r w:rsidRPr="00D80C32">
        <w:rPr>
          <w:rStyle w:val="Style13ptBold"/>
          <w:b w:val="0"/>
          <w:bCs w:val="0"/>
          <w:sz w:val="18"/>
          <w:szCs w:val="18"/>
        </w:rPr>
        <w:t>Kenneth M</w:t>
      </w:r>
      <w:r w:rsidRPr="00D80C32">
        <w:rPr>
          <w:rStyle w:val="Style13ptBold"/>
        </w:rPr>
        <w:t xml:space="preserve"> Pollack</w:t>
      </w:r>
      <w:r w:rsidRPr="00D80C32">
        <w:rPr>
          <w:rStyle w:val="Style13ptBold"/>
          <w:b w:val="0"/>
          <w:bCs w:val="0"/>
          <w:sz w:val="18"/>
          <w:szCs w:val="18"/>
        </w:rPr>
        <w:t>, 8-5-20</w:t>
      </w:r>
      <w:r w:rsidRPr="00D80C32">
        <w:rPr>
          <w:rStyle w:val="Style13ptBold"/>
        </w:rPr>
        <w:t>15</w:t>
      </w:r>
      <w:r w:rsidRPr="00D80C32">
        <w:rPr>
          <w:rStyle w:val="Style13ptBold"/>
          <w:b w:val="0"/>
          <w:bCs w:val="0"/>
          <w:sz w:val="18"/>
          <w:szCs w:val="18"/>
        </w:rPr>
        <w:t xml:space="preserve">, "U.S. policy toward the Middle East after the Iranian nuclear agreement," Brookings, </w:t>
      </w:r>
      <w:hyperlink r:id="rId99" w:anchor="ftn3//DeepStateSisco" w:history="1">
        <w:r w:rsidRPr="00DA0159">
          <w:rPr>
            <w:rStyle w:val="Hyperlink"/>
            <w:bCs/>
            <w:sz w:val="18"/>
            <w:szCs w:val="18"/>
          </w:rPr>
          <w:t>https://www.brookings.edu/testimonies/u-s-policy-toward-the-middle-east-after-the-iranian-nuclear-agreement/#ftn3//DeepStateSisco</w:t>
        </w:r>
      </w:hyperlink>
    </w:p>
    <w:p w14:paraId="660206AF" w14:textId="77777777" w:rsidR="00887DB7" w:rsidRPr="00D80C32" w:rsidRDefault="00887DB7" w:rsidP="00887DB7">
      <w:pPr>
        <w:rPr>
          <w:rStyle w:val="Style13ptBold"/>
          <w:b w:val="0"/>
          <w:bCs w:val="0"/>
          <w:sz w:val="14"/>
          <w:szCs w:val="14"/>
        </w:rPr>
      </w:pPr>
      <w:r w:rsidRPr="00D80C32">
        <w:rPr>
          <w:rStyle w:val="Style13ptBold"/>
          <w:b w:val="0"/>
          <w:bCs w:val="0"/>
          <w:sz w:val="14"/>
          <w:szCs w:val="14"/>
        </w:rPr>
        <w:t>Especially in light of these assessments of likely Iranian and Israeli behavior after the nuclear deal,</w:t>
      </w:r>
      <w:r w:rsidRPr="00D80C32">
        <w:rPr>
          <w:rStyle w:val="Style13ptBold"/>
          <w:b w:val="0"/>
          <w:bCs w:val="0"/>
        </w:rPr>
        <w:t xml:space="preserve"> Saudi Arabia is the real wild card we must consider. </w:t>
      </w:r>
      <w:r w:rsidRPr="00D80C32">
        <w:rPr>
          <w:rStyle w:val="Style13ptBold"/>
          <w:b w:val="0"/>
          <w:bCs w:val="0"/>
          <w:sz w:val="14"/>
          <w:szCs w:val="14"/>
        </w:rPr>
        <w:t>The Saudis aren’t exactly fans of a nuclear deal with Iran.</w:t>
      </w:r>
      <w:r w:rsidRPr="00D80C32">
        <w:rPr>
          <w:rStyle w:val="Style13ptBold"/>
          <w:b w:val="0"/>
          <w:bCs w:val="0"/>
        </w:rPr>
        <w:t xml:space="preserve"> And Saudi Arabia is the most likely candidate to acquire nuclear weapons if Iran were to do so.[4] In private, Saudi officials have repeatedly warned American officials (including this author) that if Iran crosses the nuclear threshold, Saudi Arabia will follow suit—and nothing will stop them</w:t>
      </w:r>
      <w:r w:rsidRPr="00D80C32">
        <w:rPr>
          <w:rStyle w:val="Style13ptBold"/>
          <w:b w:val="0"/>
          <w:bCs w:val="0"/>
          <w:sz w:val="14"/>
          <w:szCs w:val="14"/>
        </w:rPr>
        <w:t>—because they will not live in a world where Iran has a nuclear weapon and they do not. Prince Turki al-Faisal, the former Saudi intelligence chief, has gone so far as to repeat that warning in public.[5] For instance, in 2011, Turki commented that “It is in our interest that Iran does not develop a nuclear weapon, for its doing so would compel Saudi Arabia, whose foreign relations are now so fully measured and well assessed, to pursue policies that could lead to untold and possibly dramatic consequences.”[6]</w:t>
      </w:r>
    </w:p>
    <w:p w14:paraId="76C76287" w14:textId="77777777" w:rsidR="00887DB7" w:rsidRDefault="00887DB7" w:rsidP="00887DB7">
      <w:pPr>
        <w:rPr>
          <w:rStyle w:val="Style13ptBold"/>
          <w:b w:val="0"/>
          <w:bCs w:val="0"/>
          <w:sz w:val="14"/>
          <w:szCs w:val="14"/>
        </w:rPr>
      </w:pPr>
      <w:r w:rsidRPr="00D80C32">
        <w:rPr>
          <w:rStyle w:val="Style13ptBold"/>
          <w:b w:val="0"/>
          <w:bCs w:val="0"/>
          <w:sz w:val="14"/>
          <w:szCs w:val="14"/>
        </w:rPr>
        <w:t>Yet the Saudis are often far more subtle and creative than others give them credit for. Even if Iran were to acquire an actual weapon or a near-term breakout capability, the</w:t>
      </w:r>
      <w:r w:rsidRPr="00D80C32">
        <w:rPr>
          <w:rStyle w:val="Style13ptBold"/>
          <w:b w:val="0"/>
          <w:bCs w:val="0"/>
        </w:rPr>
        <w:t xml:space="preserve"> Saudis might not simply take the obvious path forward and buy a nuclear weapon itself. There are many actions the Saudis could take to create ambiguity and make Iran (and others) wonder whether the Saudis had acquired a nuclear capability without declaring that the Kingdom had joined the nuclear club. Riyadh could build a nuclear plant of its own and begin to enrich uranium, perhaps even hiring large numbers of Pakistanis and other foreigners to do so very quickly, in almost exactly the same manner that the Iranians have proceeded. </w:t>
      </w:r>
      <w:r w:rsidRPr="00D80C32">
        <w:rPr>
          <w:rStyle w:val="Style13ptBold"/>
          <w:b w:val="0"/>
          <w:bCs w:val="0"/>
          <w:sz w:val="14"/>
          <w:szCs w:val="14"/>
        </w:rPr>
        <w:t xml:space="preserve">A favorite Israeli scenario is that one day, satellite imagery of Saudi Arabia suddenly reveals the presence of a half-dozen nuclear-capable Pakistani F-16s at a Saudi air base. </w:t>
      </w:r>
      <w:r w:rsidRPr="00D80C32">
        <w:rPr>
          <w:rStyle w:val="Style13ptBold"/>
          <w:b w:val="0"/>
          <w:bCs w:val="0"/>
        </w:rPr>
        <w:t xml:space="preserve">Pakistan has long contributed military support, equipment, and even whole formations to Saudi defense, so this would not be anything extraordinary. Everyone would wonder whether the F-16s had brought nuclear weapons with them and the Saudis could studiously avoid answering the question. </w:t>
      </w:r>
      <w:r w:rsidRPr="00D80C32">
        <w:rPr>
          <w:rStyle w:val="Style13ptBold"/>
          <w:b w:val="0"/>
          <w:bCs w:val="0"/>
          <w:sz w:val="14"/>
          <w:szCs w:val="14"/>
        </w:rPr>
        <w:t>The Iranians, and the whole world, would not know. There would be no proof that the Kingdom had acquired a nuclear weapon and therefore no particular basis to impose sanctions on Riyadh. Yet overnight, the Iranians would have to calculate that the Kingdom had acquired a nuclear weapon.</w:t>
      </w:r>
    </w:p>
    <w:p w14:paraId="5A1BD804" w14:textId="77777777" w:rsidR="00887DB7" w:rsidRDefault="00887DB7" w:rsidP="00887DB7">
      <w:pPr>
        <w:pStyle w:val="Heading4"/>
        <w:rPr>
          <w:rStyle w:val="Style13ptBold"/>
          <w:b/>
          <w:bCs w:val="0"/>
        </w:rPr>
      </w:pPr>
      <w:r>
        <w:rPr>
          <w:rStyle w:val="Style13ptBold"/>
          <w:b/>
        </w:rPr>
        <w:t>Saudi will prolif – Pakistan will almost certainly sell them</w:t>
      </w:r>
    </w:p>
    <w:p w14:paraId="793AFEC5" w14:textId="77777777" w:rsidR="00887DB7" w:rsidRPr="005073C2" w:rsidRDefault="00887DB7" w:rsidP="00887DB7">
      <w:pPr>
        <w:rPr>
          <w:rStyle w:val="Style13ptBold"/>
          <w:b w:val="0"/>
          <w:bCs w:val="0"/>
          <w:sz w:val="18"/>
          <w:szCs w:val="18"/>
        </w:rPr>
      </w:pPr>
      <w:r w:rsidRPr="005073C2">
        <w:rPr>
          <w:rStyle w:val="Style13ptBold"/>
          <w:b w:val="0"/>
          <w:bCs w:val="0"/>
          <w:sz w:val="18"/>
          <w:szCs w:val="18"/>
        </w:rPr>
        <w:t xml:space="preserve">Andreas </w:t>
      </w:r>
      <w:r w:rsidRPr="005073C2">
        <w:rPr>
          <w:rStyle w:val="Style13ptBold"/>
        </w:rPr>
        <w:t>Gabrielson</w:t>
      </w:r>
      <w:r>
        <w:rPr>
          <w:rStyle w:val="Style13ptBold"/>
        </w:rPr>
        <w:t xml:space="preserve"> </w:t>
      </w:r>
      <w:r w:rsidRPr="005073C2">
        <w:rPr>
          <w:rStyle w:val="Style13ptBold"/>
          <w:b w:val="0"/>
          <w:bCs w:val="0"/>
          <w:sz w:val="18"/>
          <w:szCs w:val="18"/>
        </w:rPr>
        <w:t>20</w:t>
      </w:r>
      <w:r>
        <w:rPr>
          <w:rStyle w:val="Style13ptBold"/>
        </w:rPr>
        <w:t>13</w:t>
      </w:r>
      <w:r w:rsidRPr="005073C2">
        <w:rPr>
          <w:rStyle w:val="Style13ptBold"/>
          <w:b w:val="0"/>
          <w:bCs w:val="0"/>
          <w:sz w:val="18"/>
          <w:szCs w:val="18"/>
        </w:rPr>
        <w:t>, Norwegian Defence Research Establishment (FFI)</w:t>
      </w:r>
      <w:r>
        <w:rPr>
          <w:rStyle w:val="Style13ptBold"/>
          <w:b w:val="0"/>
          <w:bCs w:val="0"/>
          <w:sz w:val="18"/>
          <w:szCs w:val="18"/>
        </w:rPr>
        <w:t>, “</w:t>
      </w:r>
      <w:r w:rsidRPr="005073C2">
        <w:rPr>
          <w:rStyle w:val="Style13ptBold"/>
          <w:b w:val="0"/>
          <w:bCs w:val="0"/>
          <w:sz w:val="18"/>
          <w:szCs w:val="18"/>
        </w:rPr>
        <w:t>Drivers of nuclear weapons proliferation in</w:t>
      </w:r>
      <w:r>
        <w:rPr>
          <w:rStyle w:val="Style13ptBold"/>
          <w:b w:val="0"/>
          <w:bCs w:val="0"/>
          <w:sz w:val="18"/>
          <w:szCs w:val="18"/>
        </w:rPr>
        <w:t xml:space="preserve"> </w:t>
      </w:r>
      <w:r w:rsidRPr="005073C2">
        <w:rPr>
          <w:rStyle w:val="Style13ptBold"/>
          <w:b w:val="0"/>
          <w:bCs w:val="0"/>
          <w:sz w:val="18"/>
          <w:szCs w:val="18"/>
        </w:rPr>
        <w:t>Egypt and Saudi Arabia</w:t>
      </w:r>
      <w:r>
        <w:rPr>
          <w:rStyle w:val="Style13ptBold"/>
          <w:b w:val="0"/>
          <w:bCs w:val="0"/>
          <w:sz w:val="18"/>
          <w:szCs w:val="18"/>
        </w:rPr>
        <w:t xml:space="preserve">”, </w:t>
      </w:r>
      <w:r w:rsidRPr="005073C2">
        <w:rPr>
          <w:rStyle w:val="Style13ptBold"/>
          <w:b w:val="0"/>
          <w:bCs w:val="0"/>
          <w:sz w:val="18"/>
          <w:szCs w:val="18"/>
        </w:rPr>
        <w:t>https://www.ffi.no/no/Rapporter/13-02307.pdf</w:t>
      </w:r>
      <w:r>
        <w:rPr>
          <w:rStyle w:val="Style13ptBold"/>
          <w:b w:val="0"/>
          <w:bCs w:val="0"/>
          <w:sz w:val="18"/>
          <w:szCs w:val="18"/>
        </w:rPr>
        <w:t>//DeepStateSisco</w:t>
      </w:r>
    </w:p>
    <w:p w14:paraId="674CCC4B" w14:textId="77777777" w:rsidR="00887DB7" w:rsidRPr="006E3F94" w:rsidRDefault="00887DB7" w:rsidP="00887DB7">
      <w:pPr>
        <w:rPr>
          <w:sz w:val="14"/>
          <w:szCs w:val="14"/>
        </w:rPr>
      </w:pPr>
      <w:r w:rsidRPr="006E3F94">
        <w:rPr>
          <w:sz w:val="14"/>
          <w:szCs w:val="14"/>
        </w:rPr>
        <w:t>Besides manufacture,</w:t>
      </w:r>
      <w:r w:rsidRPr="005073C2">
        <w:t xml:space="preserve"> </w:t>
      </w:r>
      <w:r w:rsidRPr="006E3F94">
        <w:rPr>
          <w:u w:val="single"/>
        </w:rPr>
        <w:t>a consideration is the potential for a Saudi purchase of Pakistani nuclear infrastructure, technology or even a nuclear weapon. A Saudi Arabian defector to the US, Khilewi, claimed that Saudi Arabia in great part financed the Pakistani nuclear weapon programme (NTI, 2013). The potential existence of a nuclear relationship or debt must be taken into account when considering the opportunity for Saudi Arabia to develop nuclear weapons</w:t>
      </w:r>
      <w:r w:rsidRPr="005073C2">
        <w:t>.</w:t>
      </w:r>
      <w:r>
        <w:t xml:space="preserve"> </w:t>
      </w:r>
      <w:r w:rsidRPr="006E3F94">
        <w:rPr>
          <w:sz w:val="14"/>
          <w:szCs w:val="14"/>
        </w:rPr>
        <w:t xml:space="preserve">Whether Pakistan would allow a change in paradigm by selling a nuclear warhead directly is unlikely; it is exactly the kind of black swan event in which an unforeseen act completely changes the game. And even if such a transaction did not occur, </w:t>
      </w:r>
      <w:r w:rsidRPr="006E3F94">
        <w:rPr>
          <w:u w:val="single"/>
        </w:rPr>
        <w:t>Pakistan might simply supply designs or actual facilities for enrichment of uranium should Saudi Arabia decide to call in their favours. And for a Pakistan faced with the potential security threat of a nuclear armed Shi’a neighbour, it may be seen as a valuable strategic calculation to counterbalance the new threat by not being the sole Sunni nuclear power</w:t>
      </w:r>
      <w:r w:rsidRPr="006E3F94">
        <w:rPr>
          <w:sz w:val="14"/>
          <w:szCs w:val="14"/>
        </w:rPr>
        <w:t>, nestled in between India and Iran. Speculations over the nuclear relationship between Saudi Arabia and Pakistan arise regularly upon the incidence of visits between Saudi or Pakistani defence officials. However, while there is much speculation as to the extent of a nuclear cooperation or deal between the two, they remain publicly unconfirmed to this date (Salama, 2006). Thus, when Saudi ambassadors proclaim their ability to be nuclear armed within weeks of Iran publicly acknowledging possession of nuclear weapons, these statements should be taken with a grain of salt.</w:t>
      </w:r>
    </w:p>
    <w:p w14:paraId="0846357D" w14:textId="77777777" w:rsidR="00887DB7" w:rsidRPr="005073C2" w:rsidRDefault="00887DB7" w:rsidP="00887DB7">
      <w:pPr>
        <w:rPr>
          <w:sz w:val="14"/>
          <w:szCs w:val="14"/>
        </w:rPr>
      </w:pPr>
      <w:r w:rsidRPr="005073C2">
        <w:rPr>
          <w:sz w:val="14"/>
          <w:szCs w:val="14"/>
        </w:rPr>
        <w:t>6.1.2 An Economic Powerhouse</w:t>
      </w:r>
    </w:p>
    <w:p w14:paraId="087EA088" w14:textId="77777777" w:rsidR="00887DB7" w:rsidRPr="00A75885" w:rsidRDefault="00887DB7" w:rsidP="00887DB7">
      <w:pPr>
        <w:rPr>
          <w:u w:val="single"/>
        </w:rPr>
      </w:pPr>
      <w:r w:rsidRPr="006E3F94">
        <w:rPr>
          <w:sz w:val="14"/>
          <w:szCs w:val="14"/>
        </w:rPr>
        <w:t>Where Saudi Arabia is lacking in the technical expertise and experience with nuclear infrastructure</w:t>
      </w:r>
      <w:r w:rsidRPr="006E3F94">
        <w:rPr>
          <w:sz w:val="14"/>
          <w:szCs w:val="14"/>
          <w:u w:val="single"/>
        </w:rPr>
        <w:t>,</w:t>
      </w:r>
      <w:r w:rsidRPr="006E3F94">
        <w:rPr>
          <w:u w:val="single"/>
        </w:rPr>
        <w:t xml:space="preserve"> it does to a larger part have the financial capacity for the development of nuclear weapons</w:t>
      </w:r>
      <w:r w:rsidRPr="005073C2">
        <w:t xml:space="preserve"> </w:t>
      </w:r>
      <w:r w:rsidRPr="006E3F94">
        <w:rPr>
          <w:sz w:val="14"/>
          <w:szCs w:val="14"/>
        </w:rPr>
        <w:t>(Kadhim, 2006). Unlike Egypt, the Saudi Arabian economy is far less dependent on foreign aid, if at all. World Bank Data shows that over the past two decades, Saudi Arabia has at most received just under $ 50 million in 1992 (World Bank Data, 2013).</w:t>
      </w:r>
      <w:r w:rsidRPr="005073C2">
        <w:t xml:space="preserve"> </w:t>
      </w:r>
      <w:r w:rsidRPr="006E3F94">
        <w:rPr>
          <w:u w:val="single"/>
        </w:rPr>
        <w:t>More telling, is the fact that the same data points to instances of receiving negative net aid, down to $ -131 million in 2007 (Ibid.). A case of negative aid being recorded simply illustrates that Saudi Arabia is a more significant aid donor than it is a receiver. This again provides evidence to the self-reliance of the Saudi Arabian economy, assuming continued trade in petroleum.</w:t>
      </w:r>
      <w:r>
        <w:t xml:space="preserve"> </w:t>
      </w:r>
      <w:r w:rsidRPr="006E3F94">
        <w:rPr>
          <w:sz w:val="14"/>
          <w:szCs w:val="14"/>
        </w:rPr>
        <w:t>The US Energy Information Administration (EIA) highlights how the Saudi Arabian economy is dependent on petroleum exports, with such exports accounting for 90% of its total export revenues (EIA, 2013). 15% of this petroleum goes to the United States, with another 15% to Europe and 54% to Far East Asia (Ibid.).</w:t>
      </w:r>
      <w:r w:rsidRPr="005073C2">
        <w:t xml:space="preserve"> </w:t>
      </w:r>
      <w:r w:rsidRPr="006E3F94">
        <w:rPr>
          <w:u w:val="single"/>
        </w:rPr>
        <w:t>Given the current global demand for petroleum, it appears unlikely that any sanctioning of Saudi Arabia’s chief export would occur, due to the dependency of global powers on Saudi petroleum. This places Saudi Arabia in the position of standing to increase theirs export revenue by a greater reliance on the planned nuclear power. However, from the dual-use nature of much nuclear infrastructure, Saudi Arabia could potentially also reap the rewards of the technology and means of producing fissile materials for nuclear weapons.</w:t>
      </w:r>
    </w:p>
    <w:p w14:paraId="2544EEE0" w14:textId="77777777" w:rsidR="00887DB7" w:rsidRPr="00182E84" w:rsidRDefault="00887DB7" w:rsidP="00887DB7">
      <w:pPr>
        <w:pStyle w:val="Heading1"/>
      </w:pPr>
      <w:r w:rsidRPr="00182E84">
        <w:t>Conditions (AT)</w:t>
      </w:r>
    </w:p>
    <w:p w14:paraId="608CBC1F" w14:textId="77777777" w:rsidR="00887DB7" w:rsidRPr="00182E84" w:rsidRDefault="00887DB7" w:rsidP="00887DB7">
      <w:pPr>
        <w:pStyle w:val="Heading2"/>
      </w:pPr>
      <w:r w:rsidRPr="00182E84">
        <w:t>1NC Shell</w:t>
      </w:r>
    </w:p>
    <w:p w14:paraId="1219ECAC" w14:textId="77777777" w:rsidR="00887DB7" w:rsidRPr="00182E84" w:rsidRDefault="00887DB7" w:rsidP="00887DB7">
      <w:pPr>
        <w:pStyle w:val="Heading4"/>
        <w:rPr>
          <w:rFonts w:cs="Calibri"/>
        </w:rPr>
      </w:pPr>
      <w:r w:rsidRPr="00182E84">
        <w:rPr>
          <w:rFonts w:cs="Calibri"/>
        </w:rPr>
        <w:t xml:space="preserve">The United States federal government should </w:t>
      </w:r>
    </w:p>
    <w:p w14:paraId="07993C2F" w14:textId="77777777" w:rsidR="00887DB7" w:rsidRPr="00182E84" w:rsidRDefault="00887DB7" w:rsidP="004133BF">
      <w:pPr>
        <w:pStyle w:val="Heading4"/>
        <w:numPr>
          <w:ilvl w:val="0"/>
          <w:numId w:val="1"/>
        </w:numPr>
        <w:rPr>
          <w:rFonts w:cs="Calibri"/>
        </w:rPr>
      </w:pPr>
      <w:r w:rsidRPr="00182E84">
        <w:rPr>
          <w:rFonts w:cs="Calibri"/>
        </w:rPr>
        <w:t>Maintain arms sales to Saudi Arabia on the explicit condition that</w:t>
      </w:r>
      <w:r w:rsidRPr="00182E84">
        <w:rPr>
          <w:rFonts w:cs="Calibri"/>
          <w:b w:val="0"/>
        </w:rPr>
        <w:t xml:space="preserve"> </w:t>
      </w:r>
      <w:r w:rsidRPr="00182E84">
        <w:rPr>
          <w:rFonts w:cs="Calibri"/>
        </w:rPr>
        <w:t>Saudi Arabia stops all military conduct in Yemen, this includes the supplying of mercenaries.</w:t>
      </w:r>
    </w:p>
    <w:p w14:paraId="1CA6854F" w14:textId="77777777" w:rsidR="00887DB7" w:rsidRPr="00182E84" w:rsidRDefault="00887DB7" w:rsidP="004133BF">
      <w:pPr>
        <w:pStyle w:val="Heading4"/>
        <w:numPr>
          <w:ilvl w:val="0"/>
          <w:numId w:val="1"/>
        </w:numPr>
        <w:rPr>
          <w:rFonts w:cs="Calibri"/>
        </w:rPr>
      </w:pPr>
      <w:r w:rsidRPr="00182E84">
        <w:rPr>
          <w:rFonts w:cs="Calibri"/>
        </w:rPr>
        <w:t>Should enact substantive reporting and certification obligations to determine whether conditions have been met.</w:t>
      </w:r>
      <w:r w:rsidRPr="00182E84">
        <w:rPr>
          <w:rFonts w:cs="Calibri"/>
        </w:rPr>
        <w:tab/>
      </w:r>
    </w:p>
    <w:p w14:paraId="3B54DDF3" w14:textId="77777777" w:rsidR="00887DB7" w:rsidRPr="00182E84" w:rsidRDefault="00887DB7" w:rsidP="00887DB7">
      <w:pPr>
        <w:pStyle w:val="Heading4"/>
        <w:rPr>
          <w:rFonts w:cs="Calibri"/>
        </w:rPr>
      </w:pPr>
      <w:r w:rsidRPr="00182E84">
        <w:rPr>
          <w:rFonts w:cs="Calibri"/>
        </w:rPr>
        <w:t>The CP solves but avoids fill-in, the DIB DA, and relations/assurance DA’s</w:t>
      </w:r>
    </w:p>
    <w:p w14:paraId="41D37A3C" w14:textId="77777777" w:rsidR="00887DB7" w:rsidRPr="00182E84" w:rsidRDefault="00887DB7" w:rsidP="00887DB7">
      <w:r w:rsidRPr="00182E84">
        <w:t xml:space="preserve">Dr. Dafna H. </w:t>
      </w:r>
      <w:r w:rsidRPr="00182E84">
        <w:rPr>
          <w:rStyle w:val="Style13ptBold"/>
        </w:rPr>
        <w:t>Rand and</w:t>
      </w:r>
      <w:r w:rsidRPr="00182E84">
        <w:t xml:space="preserve"> Dr. Stephen </w:t>
      </w:r>
      <w:r w:rsidRPr="00182E84">
        <w:rPr>
          <w:rStyle w:val="Style13ptBold"/>
        </w:rPr>
        <w:t>Tankel 2015</w:t>
      </w:r>
      <w:r w:rsidRPr="00182E84">
        <w:t xml:space="preserve"> (Dr. Dafna H. Rand is the former Deputy Director of Studies and the inaugural Leon E. Panetta Fellow at CNAS. She formerly served on the National Security Council staff and as a Middle East expert on the Department of State’s Policy Planning Staff. Stephen Tankel is an Assistant Professor in the School of International Service at American University, and an adjunct fellow in the Asia-Pacific Security program at CNAS. He previously served as a Senior Adviser for Asian &amp; Pacific Security Affairs at the Department of Defense.“SECURITY COOPERATION &amp; ASSISTANCE: Rethinking the Return on Investment” Center for a New American Security, August 2015, </w:t>
      </w:r>
      <w:hyperlink r:id="rId100" w:history="1">
        <w:r w:rsidRPr="00182E84">
          <w:t>https://www.files.ethz.ch/isn/192879/CNAS%20Report_Security%20Cooperation_FINAL.pdf</w:t>
        </w:r>
      </w:hyperlink>
      <w:r w:rsidRPr="00182E84">
        <w:t>)//ellalaur</w:t>
      </w:r>
    </w:p>
    <w:p w14:paraId="69052A29" w14:textId="77777777" w:rsidR="00887DB7" w:rsidRPr="00182E84" w:rsidRDefault="00887DB7" w:rsidP="00887DB7">
      <w:pPr>
        <w:rPr>
          <w:rStyle w:val="StyleUnderline"/>
        </w:rPr>
      </w:pPr>
      <w:r w:rsidRPr="00182E84">
        <w:t>In</w:t>
      </w:r>
      <w:r w:rsidRPr="00182E84">
        <w:rPr>
          <w:rStyle w:val="StyleUnderline"/>
        </w:rPr>
        <w:t xml:space="preserve">fluence is more nebulous, often difficult to measure, and can take various forms. First, </w:t>
      </w:r>
      <w:r w:rsidRPr="00182E84">
        <w:rPr>
          <w:rStyle w:val="StyleUnderline"/>
          <w:highlight w:val="cyan"/>
        </w:rPr>
        <w:t>security assistance and coop</w:t>
      </w:r>
      <w:r w:rsidRPr="00182E84">
        <w:rPr>
          <w:rStyle w:val="StyleUnderline"/>
        </w:rPr>
        <w:t xml:space="preserve">eration can </w:t>
      </w:r>
      <w:r w:rsidRPr="00182E84">
        <w:rPr>
          <w:rStyle w:val="StyleUnderline"/>
          <w:highlight w:val="cyan"/>
        </w:rPr>
        <w:t>help</w:t>
      </w:r>
      <w:r w:rsidRPr="00182E84">
        <w:rPr>
          <w:rStyle w:val="StyleUnderline"/>
        </w:rPr>
        <w:t xml:space="preserve"> the </w:t>
      </w:r>
      <w:r w:rsidRPr="00182E84">
        <w:rPr>
          <w:rStyle w:val="StyleUnderline"/>
          <w:highlight w:val="cyan"/>
        </w:rPr>
        <w:t>U</w:t>
      </w:r>
      <w:r w:rsidRPr="00182E84">
        <w:rPr>
          <w:rStyle w:val="StyleUnderline"/>
        </w:rPr>
        <w:t xml:space="preserve">nited </w:t>
      </w:r>
      <w:r w:rsidRPr="00182E84">
        <w:rPr>
          <w:rStyle w:val="StyleUnderline"/>
          <w:highlight w:val="cyan"/>
        </w:rPr>
        <w:t>S</w:t>
      </w:r>
      <w:r w:rsidRPr="00182E84">
        <w:rPr>
          <w:rStyle w:val="StyleUnderline"/>
        </w:rPr>
        <w:t xml:space="preserve">tates </w:t>
      </w:r>
      <w:r w:rsidRPr="00182E84">
        <w:rPr>
          <w:rStyle w:val="StyleUnderline"/>
          <w:highlight w:val="cyan"/>
        </w:rPr>
        <w:t>build</w:t>
      </w:r>
      <w:r w:rsidRPr="00182E84">
        <w:rPr>
          <w:rStyle w:val="StyleUnderline"/>
        </w:rPr>
        <w:t xml:space="preserve"> </w:t>
      </w:r>
      <w:r w:rsidRPr="00182E84">
        <w:rPr>
          <w:rStyle w:val="StyleUnderline"/>
          <w:highlight w:val="cyan"/>
        </w:rPr>
        <w:t>relationships</w:t>
      </w:r>
      <w:r w:rsidRPr="00182E84">
        <w:rPr>
          <w:rStyle w:val="StyleUnderline"/>
        </w:rPr>
        <w:t xml:space="preserve">. Research suggests that where relationship-building is the goal, the use of security assistance and cooperation can have a positive effect.15 Related to relationship-building, U.S. officials seek to influence military partners to buy U.S.-manufactured defense equipment. </w:t>
      </w:r>
      <w:r w:rsidRPr="00182E84">
        <w:rPr>
          <w:rStyle w:val="StyleUnderline"/>
          <w:highlight w:val="cyan"/>
        </w:rPr>
        <w:t>This</w:t>
      </w:r>
      <w:r w:rsidRPr="00182E84">
        <w:rPr>
          <w:rStyle w:val="StyleUnderline"/>
        </w:rPr>
        <w:t xml:space="preserve"> </w:t>
      </w:r>
      <w:r w:rsidRPr="00182E84">
        <w:rPr>
          <w:rStyle w:val="StyleUnderline"/>
          <w:highlight w:val="cyan"/>
        </w:rPr>
        <w:t>serves</w:t>
      </w:r>
      <w:r w:rsidRPr="00182E84">
        <w:rPr>
          <w:rStyle w:val="StyleUnderline"/>
        </w:rPr>
        <w:t xml:space="preserve">  a </w:t>
      </w:r>
      <w:r w:rsidRPr="00182E84">
        <w:rPr>
          <w:rStyle w:val="Emphasis"/>
          <w:highlight w:val="cyan"/>
        </w:rPr>
        <w:t>domestic</w:t>
      </w:r>
      <w:r w:rsidRPr="00182E84">
        <w:rPr>
          <w:rStyle w:val="Emphasis"/>
        </w:rPr>
        <w:t xml:space="preserve"> economic </w:t>
      </w:r>
      <w:r w:rsidRPr="00182E84">
        <w:rPr>
          <w:rStyle w:val="Emphasis"/>
          <w:highlight w:val="cyan"/>
        </w:rPr>
        <w:t>function</w:t>
      </w:r>
      <w:r w:rsidRPr="00182E84">
        <w:rPr>
          <w:rStyle w:val="Emphasis"/>
        </w:rPr>
        <w:t xml:space="preserve"> </w:t>
      </w:r>
      <w:r w:rsidRPr="00182E84">
        <w:rPr>
          <w:rStyle w:val="Emphasis"/>
          <w:highlight w:val="cyan"/>
        </w:rPr>
        <w:t>and</w:t>
      </w:r>
      <w:r w:rsidRPr="00182E84">
        <w:rPr>
          <w:rStyle w:val="Emphasis"/>
        </w:rPr>
        <w:t xml:space="preserve"> a </w:t>
      </w:r>
      <w:r w:rsidRPr="00182E84">
        <w:rPr>
          <w:rStyle w:val="Emphasis"/>
          <w:highlight w:val="cyan"/>
        </w:rPr>
        <w:t>geostrategic</w:t>
      </w:r>
      <w:r w:rsidRPr="00182E84">
        <w:rPr>
          <w:rStyle w:val="Emphasis"/>
        </w:rPr>
        <w:t xml:space="preserve"> </w:t>
      </w:r>
      <w:r w:rsidRPr="00182E84">
        <w:rPr>
          <w:rStyle w:val="Emphasis"/>
          <w:highlight w:val="cyan"/>
        </w:rPr>
        <w:t>one</w:t>
      </w:r>
      <w:r w:rsidRPr="00182E84">
        <w:rPr>
          <w:rStyle w:val="StyleUnderline"/>
        </w:rPr>
        <w:t xml:space="preserve"> as well</w:t>
      </w:r>
      <w:r w:rsidRPr="00182E84">
        <w:t xml:space="preserve">. In addition to supporting U.S. defense industry jobs and therefore U.S. economic growth, once foreign partners begin buying U.S.-made defense equipment, they become more reliant on U.S. trainers and support systems. </w:t>
      </w:r>
      <w:r w:rsidRPr="00182E84">
        <w:rPr>
          <w:rStyle w:val="StyleUnderline"/>
        </w:rPr>
        <w:t xml:space="preserve">Geopolitically, this may </w:t>
      </w:r>
      <w:r w:rsidRPr="00182E84">
        <w:rPr>
          <w:rStyle w:val="StyleUnderline"/>
          <w:highlight w:val="cyan"/>
        </w:rPr>
        <w:t>make</w:t>
      </w:r>
      <w:r w:rsidRPr="00182E84">
        <w:rPr>
          <w:rStyle w:val="StyleUnderline"/>
        </w:rPr>
        <w:t xml:space="preserve"> </w:t>
      </w:r>
      <w:r w:rsidRPr="00182E84">
        <w:rPr>
          <w:rStyle w:val="StyleUnderline"/>
          <w:highlight w:val="cyan"/>
        </w:rPr>
        <w:t>it</w:t>
      </w:r>
      <w:r w:rsidRPr="00182E84">
        <w:rPr>
          <w:rStyle w:val="StyleUnderline"/>
        </w:rPr>
        <w:t xml:space="preserve"> </w:t>
      </w:r>
      <w:r w:rsidRPr="00182E84">
        <w:rPr>
          <w:rStyle w:val="Emphasis"/>
          <w:highlight w:val="cyan"/>
        </w:rPr>
        <w:t>less</w:t>
      </w:r>
      <w:r w:rsidRPr="00182E84">
        <w:rPr>
          <w:rStyle w:val="Emphasis"/>
        </w:rPr>
        <w:t xml:space="preserve"> </w:t>
      </w:r>
      <w:r w:rsidRPr="00182E84">
        <w:rPr>
          <w:rStyle w:val="Emphasis"/>
          <w:highlight w:val="cyan"/>
        </w:rPr>
        <w:t>likely</w:t>
      </w:r>
      <w:r w:rsidRPr="00182E84">
        <w:rPr>
          <w:rStyle w:val="Emphasis"/>
        </w:rPr>
        <w:t xml:space="preserve"> that </w:t>
      </w:r>
      <w:r w:rsidRPr="00182E84">
        <w:rPr>
          <w:rStyle w:val="Emphasis"/>
          <w:highlight w:val="cyan"/>
        </w:rPr>
        <w:t>partners</w:t>
      </w:r>
      <w:r w:rsidRPr="00182E84">
        <w:rPr>
          <w:rStyle w:val="Emphasis"/>
        </w:rPr>
        <w:t xml:space="preserve"> will </w:t>
      </w:r>
      <w:r w:rsidRPr="00182E84">
        <w:rPr>
          <w:rStyle w:val="Emphasis"/>
          <w:highlight w:val="cyan"/>
        </w:rPr>
        <w:t>seek</w:t>
      </w:r>
      <w:r w:rsidRPr="00182E84">
        <w:rPr>
          <w:rStyle w:val="Emphasis"/>
        </w:rPr>
        <w:t xml:space="preserve"> </w:t>
      </w:r>
      <w:r w:rsidRPr="00182E84">
        <w:rPr>
          <w:rStyle w:val="Emphasis"/>
          <w:highlight w:val="cyan"/>
        </w:rPr>
        <w:t>the</w:t>
      </w:r>
      <w:r w:rsidRPr="00182E84">
        <w:rPr>
          <w:rStyle w:val="Emphasis"/>
        </w:rPr>
        <w:t xml:space="preserve"> </w:t>
      </w:r>
      <w:r w:rsidRPr="00182E84">
        <w:rPr>
          <w:rStyle w:val="Emphasis"/>
          <w:highlight w:val="cyan"/>
        </w:rPr>
        <w:t>patronage</w:t>
      </w:r>
      <w:r w:rsidRPr="00182E84">
        <w:rPr>
          <w:rStyle w:val="Emphasis"/>
        </w:rPr>
        <w:t xml:space="preserve"> and security cooperation </w:t>
      </w:r>
      <w:r w:rsidRPr="00182E84">
        <w:rPr>
          <w:rStyle w:val="Emphasis"/>
          <w:highlight w:val="cyan"/>
        </w:rPr>
        <w:t>and</w:t>
      </w:r>
      <w:r w:rsidRPr="00182E84">
        <w:rPr>
          <w:rStyle w:val="Emphasis"/>
        </w:rPr>
        <w:t xml:space="preserve"> </w:t>
      </w:r>
      <w:r w:rsidRPr="00182E84">
        <w:rPr>
          <w:rStyle w:val="Emphasis"/>
          <w:highlight w:val="cyan"/>
        </w:rPr>
        <w:t>assistance</w:t>
      </w:r>
      <w:r w:rsidRPr="00182E84">
        <w:rPr>
          <w:rStyle w:val="Emphasis"/>
        </w:rPr>
        <w:t xml:space="preserve"> </w:t>
      </w:r>
      <w:r w:rsidRPr="00182E84">
        <w:rPr>
          <w:rStyle w:val="Emphasis"/>
          <w:highlight w:val="cyan"/>
        </w:rPr>
        <w:t>of</w:t>
      </w:r>
      <w:r w:rsidRPr="00182E84">
        <w:rPr>
          <w:rStyle w:val="Emphasis"/>
        </w:rPr>
        <w:t xml:space="preserve"> U.S. competitors such as </w:t>
      </w:r>
      <w:r w:rsidRPr="00182E84">
        <w:rPr>
          <w:rStyle w:val="Emphasis"/>
          <w:highlight w:val="cyan"/>
        </w:rPr>
        <w:t>Russia and China</w:t>
      </w:r>
      <w:r w:rsidRPr="00182E84">
        <w:rPr>
          <w:rStyle w:val="StyleUnderline"/>
        </w:rPr>
        <w:t xml:space="preserve">. Second, U.S. </w:t>
      </w:r>
      <w:r w:rsidRPr="00182E84">
        <w:rPr>
          <w:rStyle w:val="StyleUnderline"/>
          <w:highlight w:val="cyan"/>
        </w:rPr>
        <w:t>policymakers</w:t>
      </w:r>
      <w:r w:rsidRPr="00182E84">
        <w:rPr>
          <w:rStyle w:val="StyleUnderline"/>
        </w:rPr>
        <w:t xml:space="preserve"> </w:t>
      </w:r>
      <w:r w:rsidRPr="00182E84">
        <w:rPr>
          <w:rStyle w:val="StyleUnderline"/>
          <w:highlight w:val="cyan"/>
        </w:rPr>
        <w:t>consider</w:t>
      </w:r>
      <w:r w:rsidRPr="00182E84">
        <w:rPr>
          <w:rStyle w:val="StyleUnderline"/>
        </w:rPr>
        <w:t xml:space="preserve"> </w:t>
      </w:r>
      <w:r w:rsidRPr="00182E84">
        <w:rPr>
          <w:rStyle w:val="StyleUnderline"/>
          <w:highlight w:val="cyan"/>
        </w:rPr>
        <w:t>security</w:t>
      </w:r>
      <w:r w:rsidRPr="00182E84">
        <w:rPr>
          <w:rStyle w:val="StyleUnderline"/>
        </w:rPr>
        <w:t xml:space="preserve"> </w:t>
      </w:r>
      <w:r w:rsidRPr="00182E84">
        <w:rPr>
          <w:rStyle w:val="StyleUnderline"/>
          <w:highlight w:val="cyan"/>
        </w:rPr>
        <w:t>assistance</w:t>
      </w:r>
      <w:r w:rsidRPr="00182E84">
        <w:rPr>
          <w:rStyle w:val="StyleUnderline"/>
        </w:rPr>
        <w:t xml:space="preserve"> </w:t>
      </w:r>
      <w:r w:rsidRPr="00182E84">
        <w:rPr>
          <w:rStyle w:val="StyleUnderline"/>
          <w:highlight w:val="cyan"/>
        </w:rPr>
        <w:t>and</w:t>
      </w:r>
      <w:r w:rsidRPr="00182E84">
        <w:rPr>
          <w:rStyle w:val="StyleUnderline"/>
        </w:rPr>
        <w:t xml:space="preserve"> </w:t>
      </w:r>
      <w:r w:rsidRPr="00182E84">
        <w:rPr>
          <w:rStyle w:val="StyleUnderline"/>
          <w:highlight w:val="cyan"/>
        </w:rPr>
        <w:t>coop</w:t>
      </w:r>
      <w:r w:rsidRPr="00182E84">
        <w:rPr>
          <w:rStyle w:val="StyleUnderline"/>
        </w:rPr>
        <w:t xml:space="preserve">eration </w:t>
      </w:r>
      <w:r w:rsidRPr="00182E84">
        <w:rPr>
          <w:rStyle w:val="StyleUnderline"/>
          <w:highlight w:val="cyan"/>
        </w:rPr>
        <w:t>as</w:t>
      </w:r>
      <w:r w:rsidRPr="00182E84">
        <w:rPr>
          <w:rStyle w:val="StyleUnderline"/>
        </w:rPr>
        <w:t xml:space="preserve"> </w:t>
      </w:r>
      <w:r w:rsidRPr="00182E84">
        <w:rPr>
          <w:rStyle w:val="StyleUnderline"/>
          <w:highlight w:val="cyan"/>
        </w:rPr>
        <w:t>a</w:t>
      </w:r>
      <w:r w:rsidRPr="00182E84">
        <w:rPr>
          <w:rStyle w:val="StyleUnderline"/>
        </w:rPr>
        <w:t xml:space="preserve"> </w:t>
      </w:r>
      <w:r w:rsidRPr="00182E84">
        <w:rPr>
          <w:rStyle w:val="StyleUnderline"/>
          <w:highlight w:val="cyan"/>
        </w:rPr>
        <w:t>way</w:t>
      </w:r>
      <w:r w:rsidRPr="00182E84">
        <w:rPr>
          <w:rStyle w:val="StyleUnderline"/>
        </w:rPr>
        <w:t xml:space="preserve"> </w:t>
      </w:r>
      <w:r w:rsidRPr="00182E84">
        <w:rPr>
          <w:rStyle w:val="StyleUnderline"/>
          <w:highlight w:val="cyan"/>
        </w:rPr>
        <w:t>to</w:t>
      </w:r>
      <w:r w:rsidRPr="00182E84">
        <w:rPr>
          <w:rStyle w:val="StyleUnderline"/>
        </w:rPr>
        <w:t xml:space="preserve"> </w:t>
      </w:r>
      <w:r w:rsidRPr="00182E84">
        <w:rPr>
          <w:rStyle w:val="StyleUnderline"/>
          <w:highlight w:val="cyan"/>
        </w:rPr>
        <w:t>reassure</w:t>
      </w:r>
      <w:r w:rsidRPr="00182E84">
        <w:rPr>
          <w:rStyle w:val="StyleUnderline"/>
        </w:rPr>
        <w:t xml:space="preserve"> crucial </w:t>
      </w:r>
      <w:r w:rsidRPr="00182E84">
        <w:rPr>
          <w:rStyle w:val="StyleUnderline"/>
          <w:highlight w:val="cyan"/>
        </w:rPr>
        <w:t>allies</w:t>
      </w:r>
      <w:r w:rsidRPr="00182E84">
        <w:rPr>
          <w:rStyle w:val="StyleUnderline"/>
        </w:rPr>
        <w:t xml:space="preserve"> and partners of U.S. security guarantees and commitments</w:t>
      </w:r>
      <w:r w:rsidRPr="00182E84">
        <w:t xml:space="preserve">. </w:t>
      </w:r>
      <w:r w:rsidRPr="00182E84">
        <w:rPr>
          <w:rStyle w:val="StyleUnderline"/>
        </w:rPr>
        <w:t>The $75 billion in new FMS programs to Saudi Arabia and other Gulf Cooperation Council states from 2007–2013 is associated with U.S. efforts to reassure these partners of U.S. security commitments, among other goals</w:t>
      </w:r>
      <w:r w:rsidRPr="00182E84">
        <w:t xml:space="preserve">. Moreover, days after the news that the six world powers known collectively as P5+1 had reached an interim agreement with Iran (the Joint Plan of Action, in November 2013), then-Secretary of Defense Chuck Hagel announced over $11 billion in new FMS to the Persian Gulf states, including “high-end capabilities, including F-15s, F-16s, and advanced munitions, such as standoff weapons.”16 </w:t>
      </w:r>
      <w:r w:rsidRPr="00182E84">
        <w:rPr>
          <w:rStyle w:val="StyleUnderline"/>
        </w:rPr>
        <w:t xml:space="preserve">Likewise, security assistance and cooperation provided to allies and partners can be used to deter shared adversaries, but this forces U.S. policymakers to wrestle with how to calibrate such offerings without inflaming tensions and creating the potential for regional escalation.17 </w:t>
      </w:r>
      <w:r w:rsidRPr="00182E84">
        <w:t>Third</w:t>
      </w:r>
      <w:r w:rsidRPr="00182E84">
        <w:rPr>
          <w:rStyle w:val="StyleUnderline"/>
        </w:rPr>
        <w:t xml:space="preserve">, </w:t>
      </w:r>
      <w:r w:rsidRPr="00182E84">
        <w:rPr>
          <w:rStyle w:val="StyleUnderline"/>
          <w:highlight w:val="cyan"/>
        </w:rPr>
        <w:t>the U</w:t>
      </w:r>
      <w:r w:rsidRPr="00182E84">
        <w:rPr>
          <w:rStyle w:val="StyleUnderline"/>
        </w:rPr>
        <w:t xml:space="preserve">nited </w:t>
      </w:r>
      <w:r w:rsidRPr="00182E84">
        <w:rPr>
          <w:rStyle w:val="StyleUnderline"/>
          <w:highlight w:val="cyan"/>
        </w:rPr>
        <w:t>S</w:t>
      </w:r>
      <w:r w:rsidRPr="00182E84">
        <w:rPr>
          <w:rStyle w:val="StyleUnderline"/>
        </w:rPr>
        <w:t xml:space="preserve">tates </w:t>
      </w:r>
      <w:r w:rsidRPr="00182E84">
        <w:rPr>
          <w:rStyle w:val="StyleUnderline"/>
          <w:highlight w:val="cyan"/>
        </w:rPr>
        <w:t xml:space="preserve">uses </w:t>
      </w:r>
      <w:r w:rsidRPr="00182E84">
        <w:rPr>
          <w:rStyle w:val="StyleUnderline"/>
        </w:rPr>
        <w:t xml:space="preserve">security </w:t>
      </w:r>
      <w:r w:rsidRPr="00182E84">
        <w:rPr>
          <w:rStyle w:val="StyleUnderline"/>
          <w:highlight w:val="cyan"/>
        </w:rPr>
        <w:t>assistance and coop</w:t>
      </w:r>
      <w:r w:rsidRPr="00182E84">
        <w:rPr>
          <w:rStyle w:val="StyleUnderline"/>
        </w:rPr>
        <w:t xml:space="preserve">eration to </w:t>
      </w:r>
      <w:r w:rsidRPr="00182E84">
        <w:rPr>
          <w:rStyle w:val="Emphasis"/>
          <w:highlight w:val="cyan"/>
        </w:rPr>
        <w:t xml:space="preserve">shape </w:t>
      </w:r>
      <w:r w:rsidRPr="00182E84">
        <w:rPr>
          <w:rStyle w:val="Emphasis"/>
        </w:rPr>
        <w:t xml:space="preserve">a </w:t>
      </w:r>
      <w:r w:rsidRPr="00182E84">
        <w:rPr>
          <w:rStyle w:val="Emphasis"/>
          <w:highlight w:val="cyan"/>
        </w:rPr>
        <w:t>partner’s behavior</w:t>
      </w:r>
      <w:r w:rsidRPr="00182E84">
        <w:rPr>
          <w:rStyle w:val="StyleUnderline"/>
          <w:highlight w:val="cyan"/>
        </w:rPr>
        <w:t>.</w:t>
      </w:r>
      <w:r w:rsidRPr="00182E84">
        <w:t>18</w:t>
      </w:r>
      <w:r w:rsidRPr="00182E84">
        <w:rPr>
          <w:rStyle w:val="StyleUnderline"/>
        </w:rPr>
        <w:t xml:space="preserve"> In the Middle East</w:t>
      </w:r>
      <w:r w:rsidRPr="00182E84">
        <w:t>, for example</w:t>
      </w:r>
      <w:r w:rsidRPr="00182E84">
        <w:rPr>
          <w:rStyle w:val="StyleUnderline"/>
        </w:rPr>
        <w:t xml:space="preserve">, </w:t>
      </w:r>
      <w:r w:rsidRPr="00182E84">
        <w:rPr>
          <w:rStyle w:val="StyleUnderline"/>
          <w:highlight w:val="cyan"/>
        </w:rPr>
        <w:t xml:space="preserve">the </w:t>
      </w:r>
      <w:r w:rsidRPr="00182E84">
        <w:rPr>
          <w:rStyle w:val="StyleUnderline"/>
        </w:rPr>
        <w:t xml:space="preserve">origins of the </w:t>
      </w:r>
      <w:r w:rsidRPr="00182E84">
        <w:rPr>
          <w:rStyle w:val="StyleUnderline"/>
          <w:highlight w:val="cyan"/>
        </w:rPr>
        <w:t xml:space="preserve">largest FMF packages, </w:t>
      </w:r>
      <w:r w:rsidRPr="00182E84">
        <w:rPr>
          <w:rStyle w:val="StyleUnderline"/>
        </w:rPr>
        <w:t>to Egypt and Israel</w:t>
      </w:r>
      <w:r w:rsidRPr="00182E84">
        <w:rPr>
          <w:rStyle w:val="StyleUnderline"/>
          <w:highlight w:val="cyan"/>
        </w:rPr>
        <w:t>, are</w:t>
      </w:r>
      <w:r w:rsidRPr="00182E84">
        <w:rPr>
          <w:rStyle w:val="StyleUnderline"/>
        </w:rPr>
        <w:t xml:space="preserve"> </w:t>
      </w:r>
      <w:r w:rsidRPr="00182E84">
        <w:rPr>
          <w:rStyle w:val="StyleUnderline"/>
          <w:highlight w:val="cyan"/>
        </w:rPr>
        <w:t>linked to the “payoff for peace</w:t>
      </w:r>
      <w:r w:rsidRPr="00182E84">
        <w:rPr>
          <w:rStyle w:val="StyleUnderline"/>
        </w:rPr>
        <w:t>,” that is, the post1979 Israeli-Egyptian peace treaty arrangement in which the United States committed to both countries’ security after they signed the treaty.19 When it comes to Egypt, many U.S. officials consider the large FMF package (currently about $1.3 billion</w:t>
      </w:r>
      <w:r w:rsidRPr="00182E84">
        <w:t xml:space="preserve"> </w:t>
      </w:r>
      <w:r w:rsidRPr="00182E84">
        <w:rPr>
          <w:rStyle w:val="StyleUnderline"/>
        </w:rPr>
        <w:t xml:space="preserve">every fiscal year) directly influential in sustaining the Egyptian-Israeli peace over three decades and in shaping Cairo’s lead role in the region supporting the U.S. approach to the Middle East peace process. (Over time, the incentivizing function of the aid may have become less urgent; today, Israeli-Egyptian cooperation exists without U.S. inducements, and the two countries’ threat perception overlaps significantly.) U.S. FMF is often cited as an instrument of influence that has facilitated </w:t>
      </w:r>
      <w:r w:rsidRPr="00182E84">
        <w:t>U.S.-Egyptian</w:t>
      </w:r>
      <w:r w:rsidRPr="00182E84">
        <w:rPr>
          <w:rStyle w:val="StyleUnderline"/>
        </w:rPr>
        <w:t xml:space="preserve"> counterterrorism cooperation as well. </w:t>
      </w:r>
    </w:p>
    <w:p w14:paraId="062F42FC" w14:textId="77777777" w:rsidR="00887DB7" w:rsidRPr="00182E84" w:rsidRDefault="00887DB7" w:rsidP="00887DB7">
      <w:pPr>
        <w:rPr>
          <w:u w:val="single"/>
        </w:rPr>
      </w:pPr>
      <w:r w:rsidRPr="00182E84">
        <w:t xml:space="preserve">Since September 11, 2001, U.S. </w:t>
      </w:r>
      <w:r w:rsidRPr="00182E84">
        <w:rPr>
          <w:rStyle w:val="StyleUnderline"/>
          <w:highlight w:val="cyan"/>
        </w:rPr>
        <w:t>officials</w:t>
      </w:r>
      <w:r w:rsidRPr="00182E84">
        <w:rPr>
          <w:rStyle w:val="StyleUnderline"/>
        </w:rPr>
        <w:t xml:space="preserve"> </w:t>
      </w:r>
      <w:r w:rsidRPr="00182E84">
        <w:t>have also attempted to</w:t>
      </w:r>
      <w:r w:rsidRPr="00182E84">
        <w:rPr>
          <w:rStyle w:val="StyleUnderline"/>
        </w:rPr>
        <w:t xml:space="preserve"> </w:t>
      </w:r>
      <w:r w:rsidRPr="00182E84">
        <w:rPr>
          <w:rStyle w:val="StyleUnderline"/>
          <w:highlight w:val="cyan"/>
        </w:rPr>
        <w:t>use</w:t>
      </w:r>
      <w:r w:rsidRPr="00182E84">
        <w:rPr>
          <w:rStyle w:val="StyleUnderline"/>
        </w:rPr>
        <w:t xml:space="preserve"> security </w:t>
      </w:r>
      <w:r w:rsidRPr="00182E84">
        <w:rPr>
          <w:rStyle w:val="StyleUnderline"/>
          <w:highlight w:val="cyan"/>
        </w:rPr>
        <w:t>assistance</w:t>
      </w:r>
      <w:r w:rsidRPr="00182E84">
        <w:rPr>
          <w:rStyle w:val="StyleUnderline"/>
        </w:rPr>
        <w:t xml:space="preserve"> </w:t>
      </w:r>
      <w:r w:rsidRPr="00182E84">
        <w:rPr>
          <w:rStyle w:val="StyleUnderline"/>
          <w:highlight w:val="cyan"/>
        </w:rPr>
        <w:t>and</w:t>
      </w:r>
      <w:r w:rsidRPr="00182E84">
        <w:rPr>
          <w:rStyle w:val="StyleUnderline"/>
        </w:rPr>
        <w:t xml:space="preserve"> </w:t>
      </w:r>
      <w:r w:rsidRPr="00182E84">
        <w:rPr>
          <w:rStyle w:val="StyleUnderline"/>
          <w:highlight w:val="cyan"/>
        </w:rPr>
        <w:t>coop</w:t>
      </w:r>
      <w:r w:rsidRPr="00182E84">
        <w:rPr>
          <w:rStyle w:val="StyleUnderline"/>
        </w:rPr>
        <w:t xml:space="preserve">eration </w:t>
      </w:r>
      <w:r w:rsidRPr="00182E84">
        <w:rPr>
          <w:rStyle w:val="StyleUnderline"/>
          <w:highlight w:val="cyan"/>
        </w:rPr>
        <w:t>to</w:t>
      </w:r>
      <w:r w:rsidRPr="00182E84">
        <w:rPr>
          <w:rStyle w:val="StyleUnderline"/>
        </w:rPr>
        <w:t xml:space="preserve"> </w:t>
      </w:r>
      <w:r w:rsidRPr="00182E84">
        <w:rPr>
          <w:rStyle w:val="StyleUnderline"/>
          <w:highlight w:val="cyan"/>
        </w:rPr>
        <w:t>urge</w:t>
      </w:r>
      <w:r w:rsidRPr="00182E84">
        <w:rPr>
          <w:rStyle w:val="StyleUnderline"/>
        </w:rPr>
        <w:t xml:space="preserve"> local </w:t>
      </w:r>
      <w:r w:rsidRPr="00182E84">
        <w:rPr>
          <w:rStyle w:val="StyleUnderline"/>
          <w:highlight w:val="cyan"/>
        </w:rPr>
        <w:t>partners</w:t>
      </w:r>
      <w:r w:rsidRPr="00182E84">
        <w:rPr>
          <w:rStyle w:val="StyleUnderline"/>
        </w:rPr>
        <w:t xml:space="preserve"> </w:t>
      </w:r>
      <w:r w:rsidRPr="00182E84">
        <w:rPr>
          <w:rStyle w:val="StyleUnderline"/>
          <w:highlight w:val="cyan"/>
        </w:rPr>
        <w:t>to</w:t>
      </w:r>
      <w:r w:rsidRPr="00182E84">
        <w:rPr>
          <w:rStyle w:val="StyleUnderline"/>
        </w:rPr>
        <w:t xml:space="preserve"> take concrete counterterrorism actions, adapt their militaries to focus on nonconventional threats, and </w:t>
      </w:r>
      <w:r w:rsidRPr="00182E84">
        <w:rPr>
          <w:rStyle w:val="StyleUnderline"/>
          <w:highlight w:val="cyan"/>
        </w:rPr>
        <w:t>undertake military reforms</w:t>
      </w:r>
      <w:r w:rsidRPr="00182E84">
        <w:rPr>
          <w:rStyle w:val="StyleUnderline"/>
        </w:rPr>
        <w:t xml:space="preserve"> necessary </w:t>
      </w:r>
      <w:r w:rsidRPr="00182E84">
        <w:rPr>
          <w:rStyle w:val="StyleUnderline"/>
          <w:highlight w:val="cyan"/>
        </w:rPr>
        <w:t>to</w:t>
      </w:r>
      <w:r w:rsidRPr="00182E84">
        <w:rPr>
          <w:rStyle w:val="StyleUnderline"/>
        </w:rPr>
        <w:t xml:space="preserve"> </w:t>
      </w:r>
      <w:r w:rsidRPr="00182E84">
        <w:rPr>
          <w:rStyle w:val="StyleUnderline"/>
          <w:highlight w:val="cyan"/>
        </w:rPr>
        <w:t>reduce</w:t>
      </w:r>
      <w:r w:rsidRPr="00182E84">
        <w:rPr>
          <w:rStyle w:val="StyleUnderline"/>
        </w:rPr>
        <w:t xml:space="preserve"> </w:t>
      </w:r>
      <w:r w:rsidRPr="00182E84">
        <w:rPr>
          <w:rStyle w:val="StyleUnderline"/>
          <w:highlight w:val="cyan"/>
        </w:rPr>
        <w:t>some</w:t>
      </w:r>
      <w:r w:rsidRPr="00182E84">
        <w:rPr>
          <w:rStyle w:val="StyleUnderline"/>
        </w:rPr>
        <w:t xml:space="preserve"> </w:t>
      </w:r>
      <w:r w:rsidRPr="00182E84">
        <w:rPr>
          <w:rStyle w:val="StyleUnderline"/>
          <w:highlight w:val="cyan"/>
        </w:rPr>
        <w:t>of the risk factors that can create conditions for violent non-state actors to flourish</w:t>
      </w:r>
      <w:r w:rsidRPr="00182E84">
        <w:t>. In addition to shaping partners’ behavior,</w:t>
      </w:r>
      <w:r w:rsidRPr="00182E84">
        <w:rPr>
          <w:rStyle w:val="StyleUnderline"/>
        </w:rPr>
        <w:t xml:space="preserve"> </w:t>
      </w:r>
      <w:r w:rsidRPr="00182E84">
        <w:t>these efforts since September 11, 2001, have been intended to</w:t>
      </w:r>
      <w:r w:rsidRPr="00182E84">
        <w:rPr>
          <w:rStyle w:val="StyleUnderline"/>
        </w:rPr>
        <w:t xml:space="preserve"> influence foreign partners’ threat perceptions. </w:t>
      </w:r>
      <w:r w:rsidRPr="00182E84">
        <w:t>Specifically</w:t>
      </w:r>
      <w:r w:rsidRPr="00182E84">
        <w:rPr>
          <w:rStyle w:val="StyleUnderline"/>
        </w:rPr>
        <w:t xml:space="preserve">, U.S. policymakers hope to influence their partners to arrive at the same diagnostics of regional threats, and then to agree upon similar solutions or responses. </w:t>
      </w:r>
    </w:p>
    <w:p w14:paraId="5E297A16" w14:textId="77777777" w:rsidR="00887DB7" w:rsidRPr="00182E84" w:rsidRDefault="00887DB7" w:rsidP="00887DB7">
      <w:pPr>
        <w:pStyle w:val="Heading2"/>
      </w:pPr>
      <w:r w:rsidRPr="00182E84">
        <w:t>2NC Extensions</w:t>
      </w:r>
    </w:p>
    <w:p w14:paraId="783D9533" w14:textId="77777777" w:rsidR="00887DB7" w:rsidRPr="00182E84" w:rsidRDefault="00887DB7" w:rsidP="00887DB7">
      <w:pPr>
        <w:pStyle w:val="Heading3"/>
      </w:pPr>
      <w:r w:rsidRPr="00182E84">
        <w:t>Solvency</w:t>
      </w:r>
    </w:p>
    <w:p w14:paraId="6D91C55A" w14:textId="77777777" w:rsidR="00887DB7" w:rsidRPr="00182E84" w:rsidRDefault="00887DB7" w:rsidP="00887DB7">
      <w:pPr>
        <w:pStyle w:val="Heading4"/>
      </w:pPr>
      <w:r w:rsidRPr="00182E84">
        <w:t xml:space="preserve">They’ll say yes, but </w:t>
      </w:r>
      <w:r w:rsidRPr="00182E84">
        <w:rPr>
          <w:u w:val="single"/>
        </w:rPr>
        <w:t>only as long as we keep selling</w:t>
      </w:r>
      <w:r w:rsidRPr="00182E84">
        <w:t>---current military reliance guarantees we have leverage</w:t>
      </w:r>
    </w:p>
    <w:p w14:paraId="0C4D0968" w14:textId="77777777" w:rsidR="00887DB7" w:rsidRPr="00182E84" w:rsidRDefault="00887DB7" w:rsidP="00887DB7">
      <w:r w:rsidRPr="00182E84">
        <w:rPr>
          <w:rStyle w:val="Style13ptBold"/>
        </w:rPr>
        <w:t>Exum 19</w:t>
      </w:r>
      <w:r w:rsidRPr="00182E84">
        <w:t xml:space="preserve"> – contributing editor at The Atlantic. From 2015 to 2016, he was the U.S. deputy assistant secretary of defense for Middle East policy</w:t>
      </w:r>
    </w:p>
    <w:p w14:paraId="026E8A11" w14:textId="77777777" w:rsidR="00887DB7" w:rsidRPr="00182E84" w:rsidRDefault="00887DB7" w:rsidP="00887DB7">
      <w:r w:rsidRPr="00182E84">
        <w:t>Andrew, 6/21. “U.S. Arms Sales to the Gulf Have Failed.” https://www.theatlantic.com/ideas/archive/2019/06/us-military-support-gulf-all-backwards/592249/</w:t>
      </w:r>
    </w:p>
    <w:p w14:paraId="65B352E4" w14:textId="77777777" w:rsidR="00887DB7" w:rsidRPr="00182E84" w:rsidRDefault="00887DB7" w:rsidP="00887DB7">
      <w:pPr>
        <w:rPr>
          <w:sz w:val="16"/>
        </w:rPr>
      </w:pPr>
      <w:r w:rsidRPr="00182E84">
        <w:rPr>
          <w:sz w:val="16"/>
        </w:rPr>
        <w:t xml:space="preserve">The war in </w:t>
      </w:r>
      <w:r w:rsidRPr="00182E84">
        <w:rPr>
          <w:rStyle w:val="StyleUnderline"/>
        </w:rPr>
        <w:t>Yemen</w:t>
      </w:r>
      <w:r w:rsidRPr="00182E84">
        <w:rPr>
          <w:sz w:val="16"/>
        </w:rPr>
        <w:t xml:space="preserve"> has been a humanitarian nightmare, but it </w:t>
      </w:r>
      <w:r w:rsidRPr="00182E84">
        <w:rPr>
          <w:rStyle w:val="StyleUnderline"/>
        </w:rPr>
        <w:t>has</w:t>
      </w:r>
      <w:r w:rsidRPr="00182E84">
        <w:rPr>
          <w:sz w:val="16"/>
        </w:rPr>
        <w:t xml:space="preserve"> also </w:t>
      </w:r>
      <w:r w:rsidRPr="00182E84">
        <w:rPr>
          <w:rStyle w:val="StyleUnderline"/>
        </w:rPr>
        <w:t>been illuminating from the perspective of defense policy. We can finally see what our various regional partners</w:t>
      </w:r>
      <w:r w:rsidRPr="00182E84">
        <w:rPr>
          <w:sz w:val="16"/>
        </w:rPr>
        <w:t>—the Saudis, the Kuwaitis, the Bahrainis, the Emiratis—</w:t>
      </w:r>
      <w:r w:rsidRPr="00182E84">
        <w:rPr>
          <w:rStyle w:val="StyleUnderline"/>
        </w:rPr>
        <w:t>can and cannot do.</w:t>
      </w:r>
      <w:r w:rsidRPr="00182E84">
        <w:rPr>
          <w:sz w:val="16"/>
        </w:rPr>
        <w:t xml:space="preserve"> The result has not, for the most part, been pretty.</w:t>
      </w:r>
    </w:p>
    <w:p w14:paraId="2B7FCED2" w14:textId="77777777" w:rsidR="00887DB7" w:rsidRPr="00182E84" w:rsidRDefault="00887DB7" w:rsidP="00887DB7">
      <w:pPr>
        <w:rPr>
          <w:sz w:val="16"/>
        </w:rPr>
      </w:pPr>
      <w:r w:rsidRPr="00182E84">
        <w:rPr>
          <w:sz w:val="16"/>
        </w:rPr>
        <w:t>When I was at the Pentagon in my last job, we determined that the majority of civilian deaths in Yemen were not caused by crimes of malice but by crimes of incompetence: The Saudi-led coalition’s air force simply could not plan and execute an independent air campaign that either accomplished its strategic objectives or, failing to do that, at least minimized civilian casualties.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w:t>
      </w:r>
    </w:p>
    <w:p w14:paraId="612E1E89" w14:textId="77777777" w:rsidR="00887DB7" w:rsidRPr="00182E84" w:rsidRDefault="00887DB7" w:rsidP="00887DB7">
      <w:pPr>
        <w:rPr>
          <w:sz w:val="16"/>
        </w:rPr>
      </w:pPr>
      <w:r w:rsidRPr="00182E84">
        <w:rPr>
          <w:sz w:val="16"/>
        </w:rPr>
        <w:t>Compounding these failures is the fact that our Gulf partners have largely invested in those areas where they cannot match the United States, and not in those areas for which the United States could actually use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w:t>
      </w:r>
    </w:p>
    <w:p w14:paraId="41565C37" w14:textId="77777777" w:rsidR="00887DB7" w:rsidRPr="00182E84" w:rsidRDefault="00887DB7" w:rsidP="00887DB7">
      <w:pPr>
        <w:rPr>
          <w:sz w:val="16"/>
        </w:rPr>
      </w:pPr>
      <w:r w:rsidRPr="00182E84">
        <w:rPr>
          <w:sz w:val="16"/>
        </w:rPr>
        <w:t>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w:t>
      </w:r>
    </w:p>
    <w:p w14:paraId="291C79C8" w14:textId="77777777" w:rsidR="00887DB7" w:rsidRPr="00182E84" w:rsidRDefault="00887DB7" w:rsidP="00887DB7">
      <w:pPr>
        <w:rPr>
          <w:sz w:val="16"/>
        </w:rPr>
      </w:pPr>
      <w:r w:rsidRPr="00182E84">
        <w:rPr>
          <w:sz w:val="16"/>
        </w:rPr>
        <w:t>But ground forces don’t fare much better. Like naval surface warfare, ground combat and the things one has to do to be good at it are not sexy. You need to be physically fit (which involves running a lot), spend a lot of time on the rifle range (which involves sweating a lot), and rehearse battle drills and other collective tasks ad nauseam (which involve both running and sweating a lot).</w:t>
      </w:r>
    </w:p>
    <w:p w14:paraId="4478B24A" w14:textId="77777777" w:rsidR="00887DB7" w:rsidRPr="00182E84" w:rsidRDefault="00887DB7" w:rsidP="00887DB7">
      <w:pPr>
        <w:rPr>
          <w:sz w:val="16"/>
        </w:rPr>
      </w:pPr>
      <w:r w:rsidRPr="00182E84">
        <w:rPr>
          <w:sz w:val="16"/>
        </w:rPr>
        <w:t>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Saudi ground forces in particular have proved largely incapable of closing with and engaging the enemy—which is the entire point of possessing ground-maneuver forces.</w:t>
      </w:r>
    </w:p>
    <w:p w14:paraId="655CA968" w14:textId="77777777" w:rsidR="00887DB7" w:rsidRPr="00182E84" w:rsidRDefault="00887DB7" w:rsidP="00887DB7">
      <w:pPr>
        <w:rPr>
          <w:sz w:val="16"/>
        </w:rPr>
      </w:pPr>
      <w:r w:rsidRPr="00182E84">
        <w:rPr>
          <w:sz w:val="16"/>
        </w:rPr>
        <w:t>The failure of Saudi and allied ground forces has contributed to their overreliance on air forces, which have spent most of the past few decades practicing air-to-air combat (which they’re still not very good at, if we’re not grading on a curve) and were largely unprepared for what they were asked to do over Yemen—as lots of Yemeni civilians sadly discovered.</w:t>
      </w:r>
    </w:p>
    <w:p w14:paraId="2EDBE388" w14:textId="77777777" w:rsidR="00887DB7" w:rsidRPr="00182E84" w:rsidRDefault="00887DB7" w:rsidP="00887DB7">
      <w:pPr>
        <w:rPr>
          <w:sz w:val="16"/>
        </w:rPr>
      </w:pPr>
      <w:r w:rsidRPr="00182E84">
        <w:rPr>
          <w:rStyle w:val="StyleUnderline"/>
        </w:rPr>
        <w:t xml:space="preserve">The silver lining </w:t>
      </w:r>
      <w:r w:rsidRPr="00182E84">
        <w:rPr>
          <w:sz w:val="16"/>
        </w:rPr>
        <w:t xml:space="preserve">to all this bad news </w:t>
      </w:r>
      <w:r w:rsidRPr="00182E84">
        <w:rPr>
          <w:rStyle w:val="StyleUnderline"/>
        </w:rPr>
        <w:t>is that none</w:t>
      </w:r>
      <w:r w:rsidRPr="00182E84">
        <w:rPr>
          <w:sz w:val="16"/>
        </w:rPr>
        <w:t xml:space="preserve"> of our Gulf partners looks ready to challenge Israel’s qualitative military edge anytime soon, individually or collectively, and </w:t>
      </w:r>
      <w:r w:rsidRPr="00182E84">
        <w:rPr>
          <w:rStyle w:val="Emphasis"/>
        </w:rPr>
        <w:t xml:space="preserve">we retain </w:t>
      </w:r>
      <w:r w:rsidRPr="00182E84">
        <w:rPr>
          <w:sz w:val="16"/>
        </w:rPr>
        <w:t xml:space="preserve">some </w:t>
      </w:r>
      <w:r w:rsidRPr="00182E84">
        <w:rPr>
          <w:rStyle w:val="Emphasis"/>
        </w:rPr>
        <w:t>leverage over our partners so long as they remain reliant on us for their collective defense</w:t>
      </w:r>
      <w:r w:rsidRPr="00182E84">
        <w:rPr>
          <w:sz w:val="16"/>
        </w:rPr>
        <w:t>.</w:t>
      </w:r>
    </w:p>
    <w:p w14:paraId="44B4AFB3" w14:textId="77777777" w:rsidR="00887DB7" w:rsidRPr="00182E84" w:rsidRDefault="00887DB7" w:rsidP="00887DB7">
      <w:pPr>
        <w:rPr>
          <w:sz w:val="16"/>
        </w:rPr>
      </w:pPr>
      <w:r w:rsidRPr="00182E84">
        <w:rPr>
          <w:sz w:val="16"/>
        </w:rPr>
        <w:t>The good news, meanwhile, is that some of our partners in the region—not many, but some—have developed real and formidable military capabilities. Our Emirati partners, for example, are able to conduct truly independent military operations, and their air forces and special forces are capable of operating alongside ours. They have done so, in fact, over the past decade—including in Afghanistan.</w:t>
      </w:r>
    </w:p>
    <w:p w14:paraId="62C530F4" w14:textId="77777777" w:rsidR="00887DB7" w:rsidRPr="00182E84" w:rsidRDefault="00887DB7" w:rsidP="00887DB7">
      <w:pPr>
        <w:rPr>
          <w:sz w:val="16"/>
        </w:rPr>
      </w:pPr>
      <w:r w:rsidRPr="00182E84">
        <w:rPr>
          <w:sz w:val="16"/>
        </w:rPr>
        <w:t>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w:t>
      </w:r>
    </w:p>
    <w:p w14:paraId="41F3F30E" w14:textId="77777777" w:rsidR="00887DB7" w:rsidRPr="00182E84" w:rsidRDefault="00887DB7" w:rsidP="00887DB7">
      <w:pPr>
        <w:rPr>
          <w:sz w:val="16"/>
        </w:rPr>
      </w:pPr>
      <w:r w:rsidRPr="00182E84">
        <w:rPr>
          <w:sz w:val="16"/>
        </w:rPr>
        <w:t>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w:t>
      </w:r>
    </w:p>
    <w:p w14:paraId="46C047F0" w14:textId="77777777" w:rsidR="00887DB7" w:rsidRPr="00182E84" w:rsidRDefault="00887DB7" w:rsidP="00887DB7">
      <w:pPr>
        <w:rPr>
          <w:sz w:val="16"/>
        </w:rPr>
      </w:pPr>
      <w:r w:rsidRPr="00182E84">
        <w:rPr>
          <w:sz w:val="16"/>
        </w:rPr>
        <w:t>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w:t>
      </w:r>
    </w:p>
    <w:p w14:paraId="59949296" w14:textId="77777777" w:rsidR="00887DB7" w:rsidRPr="00182E84" w:rsidRDefault="00887DB7" w:rsidP="00887DB7">
      <w:pPr>
        <w:rPr>
          <w:sz w:val="16"/>
        </w:rPr>
      </w:pPr>
      <w:r w:rsidRPr="00182E84">
        <w:rPr>
          <w:sz w:val="16"/>
        </w:rPr>
        <w:t>I’m just not sure that is a good-enough reason. Russia and China cannot, in the near term, rival the numbers of personnel we have deployed in the region.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w:t>
      </w:r>
    </w:p>
    <w:p w14:paraId="33C85A83" w14:textId="77777777" w:rsidR="00887DB7" w:rsidRPr="00182E84" w:rsidRDefault="00887DB7" w:rsidP="00887DB7">
      <w:pPr>
        <w:rPr>
          <w:sz w:val="16"/>
        </w:rPr>
      </w:pPr>
      <w:r w:rsidRPr="00182E84">
        <w:rPr>
          <w:sz w:val="16"/>
        </w:rPr>
        <w:t xml:space="preserve">Going forward, </w:t>
      </w:r>
      <w:r w:rsidRPr="00182E84">
        <w:rPr>
          <w:rStyle w:val="StyleUnderline"/>
        </w:rPr>
        <w:t>we can</w:t>
      </w:r>
      <w:r w:rsidRPr="00182E84">
        <w:rPr>
          <w:sz w:val="16"/>
        </w:rPr>
        <w:t xml:space="preserve"> afford to </w:t>
      </w:r>
      <w:r w:rsidRPr="00182E84">
        <w:rPr>
          <w:rStyle w:val="StyleUnderline"/>
        </w:rPr>
        <w:t xml:space="preserve">focus on building our allies’ capacity </w:t>
      </w:r>
      <w:r w:rsidRPr="00182E84">
        <w:rPr>
          <w:rStyle w:val="Emphasis"/>
        </w:rPr>
        <w:t>only when we expect to reap a direct benefit</w:t>
      </w:r>
      <w:r w:rsidRPr="00182E84">
        <w:rPr>
          <w:sz w:val="16"/>
        </w:rPr>
        <w:t xml:space="preserve">. Especially following large recent sales of aircraft to Saudi Arabia (F-15s), Kuwait (F-18s), and Qatar (F-15s), we’ve probably sold enough advanced fighter aircraft to the region. The Saudis and others will claim they now need F-35s and F-22s to deter Iran, but there is no evidence to suggest that Iran has been in any way deterred by the fourth-generation fighters, so I’m not sure why fifth-generation fighter aircraft would suddenly cause Qasem Soleimani &amp; Co. to change their behavior.  </w:t>
      </w:r>
    </w:p>
    <w:p w14:paraId="28451B26" w14:textId="77777777" w:rsidR="00887DB7" w:rsidRPr="00182E84" w:rsidRDefault="00887DB7" w:rsidP="00887DB7">
      <w:pPr>
        <w:rPr>
          <w:sz w:val="16"/>
        </w:rPr>
      </w:pPr>
      <w:r w:rsidRPr="00182E84">
        <w:rPr>
          <w:rStyle w:val="StyleUnderline"/>
        </w:rPr>
        <w:t>We need to help our allies build capabilities that will allow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to do less</w:t>
      </w:r>
      <w:r w:rsidRPr="00182E84">
        <w:rPr>
          <w:sz w:val="16"/>
        </w:rPr>
        <w:t>,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w:t>
      </w:r>
    </w:p>
    <w:p w14:paraId="7E2F462F" w14:textId="77777777" w:rsidR="00887DB7" w:rsidRPr="00182E84" w:rsidRDefault="00887DB7" w:rsidP="00887DB7">
      <w:pPr>
        <w:rPr>
          <w:b/>
          <w:iCs/>
          <w:u w:val="single"/>
        </w:rPr>
      </w:pPr>
      <w:r w:rsidRPr="00182E84">
        <w:rPr>
          <w:sz w:val="16"/>
        </w:rPr>
        <w:t xml:space="preserve">That’s not going to be easy for two reasons: First, unlike Egypt or Lebanon or Israel, the Gulf militaries are not the beneficiaries of U.S. largesse in the form of foreign military financing, a mechanism whereby we give countries funds to spend on U.S. weapons and training. </w:t>
      </w:r>
      <w:r w:rsidRPr="00182E84">
        <w:rPr>
          <w:rStyle w:val="StyleUnderline"/>
        </w:rPr>
        <w:t>The Gulf states have their own dollars that they can spend as they like, and they don’t have to spend those dollars on U.S. weapons. If we don’t sell them a certain weapon system, they can buy a similar one elsewhere</w:t>
      </w:r>
      <w:r w:rsidRPr="00182E84">
        <w:rPr>
          <w:sz w:val="16"/>
        </w:rPr>
        <w:t xml:space="preserve">. But they do so at their own risk. If you buy a bunch of Chinese drones and allow Chinese engineers to walk around your air bases, it will not be long before those U.S. aircraft and U.S. military personnel find another base. And our </w:t>
      </w:r>
      <w:r w:rsidRPr="00182E84">
        <w:rPr>
          <w:rStyle w:val="Emphasis"/>
        </w:rPr>
        <w:t>Gulf partners don’t want that. They like keeping us close.</w:t>
      </w:r>
    </w:p>
    <w:p w14:paraId="76A480EB" w14:textId="77777777" w:rsidR="00887DB7" w:rsidRPr="00182E84" w:rsidRDefault="00887DB7" w:rsidP="00887DB7">
      <w:pPr>
        <w:pStyle w:val="Heading4"/>
      </w:pPr>
      <w:r w:rsidRPr="00182E84">
        <w:t xml:space="preserve">Consistency enables </w:t>
      </w:r>
    </w:p>
    <w:p w14:paraId="1FF29D5A" w14:textId="77777777" w:rsidR="00887DB7" w:rsidRPr="00182E84" w:rsidRDefault="00887DB7" w:rsidP="00887DB7">
      <w:pPr>
        <w:rPr>
          <w:rStyle w:val="Style13ptBold"/>
        </w:rPr>
      </w:pPr>
      <w:r w:rsidRPr="00182E84">
        <w:rPr>
          <w:rStyle w:val="Style13ptBold"/>
        </w:rPr>
        <w:t>Ottaway ‘08</w:t>
      </w:r>
    </w:p>
    <w:p w14:paraId="398B416A" w14:textId="77777777" w:rsidR="00887DB7" w:rsidRPr="00182E84" w:rsidRDefault="00887DB7" w:rsidP="00887DB7">
      <w:pPr>
        <w:rPr>
          <w:sz w:val="16"/>
          <w:szCs w:val="16"/>
        </w:rPr>
      </w:pPr>
      <w:r w:rsidRPr="00182E84">
        <w:rPr>
          <w:sz w:val="16"/>
          <w:szCs w:val="16"/>
        </w:rPr>
        <w:t xml:space="preserve">(Marina Ottaway specializes in democracy and postconflict reconstruction issues, with special focus on problems of political transformation in the Middle East and reconstruction in Iraq, Afghanistan, the Balkans, and African countries. She is a senior associate in the Democracy and Rule of Law Program. Democracy Promotion in the Middle East: Restoring Credibility, </w:t>
      </w:r>
      <w:hyperlink r:id="rId101" w:history="1">
        <w:r w:rsidRPr="00182E84">
          <w:rPr>
            <w:rStyle w:val="Hyperlink"/>
            <w:sz w:val="16"/>
            <w:szCs w:val="16"/>
          </w:rPr>
          <w:t>https://carnegieendowment.org/files/pb_60_ottaway_final.pdf</w:t>
        </w:r>
      </w:hyperlink>
      <w:r w:rsidRPr="00182E84">
        <w:rPr>
          <w:sz w:val="16"/>
          <w:szCs w:val="16"/>
        </w:rPr>
        <w:t>, JB)</w:t>
      </w:r>
    </w:p>
    <w:p w14:paraId="2E59506F" w14:textId="77777777" w:rsidR="00887DB7" w:rsidRPr="00182E84" w:rsidRDefault="00887DB7" w:rsidP="00887DB7">
      <w:pPr>
        <w:rPr>
          <w:u w:val="single"/>
        </w:rPr>
      </w:pPr>
      <w:r w:rsidRPr="00182E84">
        <w:rPr>
          <w:sz w:val="16"/>
        </w:rPr>
        <w:t xml:space="preserve">Working Within Our Means The </w:t>
      </w:r>
      <w:r w:rsidRPr="00182E84">
        <w:rPr>
          <w:u w:val="single"/>
        </w:rPr>
        <w:t>United States’</w:t>
      </w:r>
      <w:r w:rsidRPr="00182E84">
        <w:rPr>
          <w:sz w:val="16"/>
        </w:rPr>
        <w:t xml:space="preserve"> extreme </w:t>
      </w:r>
      <w:r w:rsidRPr="00182E84">
        <w:rPr>
          <w:u w:val="single"/>
        </w:rPr>
        <w:t>aversion to the risk inherent in democracy promotion</w:t>
      </w:r>
      <w:r w:rsidRPr="00182E84">
        <w:rPr>
          <w:sz w:val="16"/>
        </w:rPr>
        <w:t xml:space="preserve">, the realities of the distribution of power among political actors in the region, and </w:t>
      </w:r>
      <w:r w:rsidRPr="00182E84">
        <w:rPr>
          <w:u w:val="single"/>
        </w:rPr>
        <w:t>the grow-­ ing international climate of democratic re-­ trenchment and backlash against democracy promotion all suggest that renewed efforts by the United States to support and encourage political reform in the Arab world should be quite different from those of the recent past</w:t>
      </w:r>
      <w:r w:rsidRPr="00182E84">
        <w:rPr>
          <w:sz w:val="16"/>
        </w:rPr>
        <w:t xml:space="preserve">. </w:t>
      </w:r>
      <w:r w:rsidRPr="00182E84">
        <w:rPr>
          <w:u w:val="single"/>
        </w:rPr>
        <w:t xml:space="preserve">The goal of the United States should not be to try and shape an Arab world in the Western image of liberal democracy but to help Arab countries </w:t>
      </w:r>
      <w:r w:rsidRPr="00182E84">
        <w:rPr>
          <w:sz w:val="16"/>
        </w:rPr>
        <w:t xml:space="preserve">in the difficult task of </w:t>
      </w:r>
      <w:r w:rsidRPr="00182E84">
        <w:rPr>
          <w:u w:val="single"/>
        </w:rPr>
        <w:t>realigning their stagnant political systems with changing socioeconomic realities</w:t>
      </w:r>
      <w:r w:rsidRPr="00182E84">
        <w:rPr>
          <w:sz w:val="16"/>
        </w:rPr>
        <w:t xml:space="preserve">. In some cases, this realignment might lead to greater democracy in the foreseeable future. In others, Westernstyle democracy may be too distant an idea to be worth discussing seriously at this time. Do we really know, for example, what the road to democracy might be in a country like the United Arab Emirates, where over 85 percent of the population is made up of noncitizens? What would participation mean if only pres-­ ent citizens participated? Conversely, how could a country absorb such a high propor-­ tion of diverse new citizens and maintain a sense of common identity? The immediate issue in most Arab coun-­ tries is not democracy, but an effective political system that can meet the challenge of change rather than simply repress manifestations of discontent and maintain control at all costs. </w:t>
      </w:r>
      <w:r w:rsidRPr="00182E84">
        <w:rPr>
          <w:u w:val="single"/>
        </w:rPr>
        <w:t>Most Arab regimes do not sit easily on their Democracy Promotion in the Middle East</w:t>
      </w:r>
      <w:r w:rsidRPr="00182E84">
        <w:rPr>
          <w:sz w:val="16"/>
        </w:rPr>
        <w:t>. They do not know how to adapt to the rise of new po-­ litical forces and new cultural trends—</w:t>
      </w:r>
      <w:r w:rsidRPr="00182E84">
        <w:rPr>
          <w:u w:val="single"/>
        </w:rPr>
        <w:t>Saudi Arabia is talking about the need for “ideologi-­ cal security</w:t>
      </w:r>
      <w:r w:rsidRPr="00182E84">
        <w:rPr>
          <w:sz w:val="16"/>
        </w:rPr>
        <w:t xml:space="preserve">,” for example. </w:t>
      </w:r>
      <w:r w:rsidRPr="00182E84">
        <w:rPr>
          <w:u w:val="single"/>
        </w:rPr>
        <w:t>This</w:t>
      </w:r>
      <w:r w:rsidRPr="00182E84">
        <w:rPr>
          <w:sz w:val="16"/>
        </w:rPr>
        <w:t xml:space="preserve"> environment </w:t>
      </w:r>
      <w:r w:rsidRPr="00182E84">
        <w:rPr>
          <w:u w:val="single"/>
        </w:rPr>
        <w:t>leads not only to repression but also to inca-­ pacity to devise long-term solutions</w:t>
      </w:r>
      <w:r w:rsidRPr="00182E84">
        <w:rPr>
          <w:sz w:val="16"/>
        </w:rPr>
        <w:t xml:space="preserve">. For Arab governments, for citizens, and for outsiders concerned about protecting their interests in such unstable conditions, the question is how to move forward at all. The demotion of de-­ mocracy from an immediate, high-priority goal to a long-term prospect will undoubtedly be extremely frustrating for Arab citizens who want democracy in their own countries and who organize and agitate to that end. There is no use pretending, however, that the United States is likely to go beyond encouraging care-­ fully controlled change from the top in the foreseeable future. Nevertheless, even within the limitations imposed by U.S. politics, </w:t>
      </w:r>
      <w:r w:rsidRPr="00182E84">
        <w:rPr>
          <w:u w:val="single"/>
        </w:rPr>
        <w:t>the balance of forces in the Arab world, and international demo-­ cratic backsliding, the United States can still play a useful role in steering reform in a posi-­ tive direction</w:t>
      </w:r>
      <w:r w:rsidRPr="00182E84">
        <w:rPr>
          <w:sz w:val="16"/>
        </w:rPr>
        <w:t xml:space="preserve">. But this will require a number of changes in the U.S. approach: n First, </w:t>
      </w:r>
      <w:r w:rsidRPr="00182E84">
        <w:rPr>
          <w:b/>
          <w:u w:val="single"/>
        </w:rPr>
        <w:t>the United States needs to draw a clear distinction between regime change and democracy promotion</w:t>
      </w:r>
      <w:r w:rsidRPr="00182E84">
        <w:rPr>
          <w:sz w:val="16"/>
        </w:rPr>
        <w:t xml:space="preserve">. The forcible over-­ throw of a hostile regime may be necessary at times—this is not the place to discuss when this might be justified—but it should never be presented as an effort to promote democracy. Conflating regime change and democracy promotion is not only bad policy but also creates confusion and alarm among both Arab regimes fearful of U.S. intentions and reform advocates who do not see military intervention as an answer to their problems. n Second, </w:t>
      </w:r>
      <w:r w:rsidRPr="00182E84">
        <w:rPr>
          <w:u w:val="single"/>
        </w:rPr>
        <w:t>the United States should set mod-­ est goals for a limited number of coun-­ tries and pursue them quietly</w:t>
      </w:r>
      <w:r w:rsidRPr="00182E84">
        <w:rPr>
          <w:sz w:val="16"/>
        </w:rPr>
        <w:t>—but not secretively. The most promising projects are those where the interests of the United States, of the regime, and of reform advo-­ cates overlap to some extent. For example, Egypt has practically</w:t>
      </w:r>
      <w:r w:rsidRPr="00182E84">
        <w:rPr>
          <w:u w:val="single"/>
        </w:rPr>
        <w:t xml:space="preserve"> destroyed all avenues for political participation</w:t>
      </w:r>
      <w:r w:rsidRPr="00182E84">
        <w:rPr>
          <w:sz w:val="16"/>
        </w:rPr>
        <w:t xml:space="preserve"> outside the ruling party—most political organizations have been gutted and the Muslim Brotherhood is becoming disenchanted about democ-­ racy. </w:t>
      </w:r>
      <w:r w:rsidRPr="00182E84">
        <w:rPr>
          <w:u w:val="single"/>
        </w:rPr>
        <w:t>A revival of political life would serve everybody’s interests by channeling Egypt’s growing social unrest in a constructive di-­ rection</w:t>
      </w:r>
      <w:r w:rsidRPr="00182E84">
        <w:rPr>
          <w:sz w:val="16"/>
        </w:rPr>
        <w:t xml:space="preserve">. A modest but useful goal for U.S. efforts could be to encourage revision of the procedures for registering political parties, a first step toward a long-term goal of plural-­ istic politics. In countries of the Gulf that are struggling with the problem of how to handle their large and restive foreign labor force, </w:t>
      </w:r>
      <w:r w:rsidRPr="00182E84">
        <w:rPr>
          <w:u w:val="single"/>
        </w:rPr>
        <w:t>the United States should help gener-­ ate ideas on how to tackle this complicated issue in a way that maintains stability and also addresses a serious human rights issue</w:t>
      </w:r>
      <w:r w:rsidRPr="00182E84">
        <w:rPr>
          <w:sz w:val="16"/>
        </w:rPr>
        <w:t xml:space="preserve">. n Third, the United States should address is-­ sues of political reform in all countries with more questions than answers. It should ad-­ mit, for example, that while it can identify a more open process of party registration as a crucial step in normalizing political life in Egypt, the details of how this should be done are complex and need much discus-­ sion. To be sure, U.S. values and beliefs must determine the broad direction of any attempt to promote political reform: creat-­ ing opportunities for citizen participation, improving human rights, and increasing transparency of government actions. But what does that mean in practice in spe-­ cific countries? Rather than assuming it has all the answers, Washington should consult and listen before drawing its own conclusions about which changes it should support. n Finally, </w:t>
      </w:r>
      <w:r w:rsidRPr="00182E84">
        <w:rPr>
          <w:b/>
          <w:u w:val="single"/>
        </w:rPr>
        <w:t>the United States must take one step in the opposite direction to the less asser-­ tive posture that has been suggested here so far: It must be very clear in affirming its right to maintain contacts with the greatest possible number of political and civil soci-­ ety actors in all countries</w:t>
      </w:r>
      <w:r w:rsidRPr="00182E84">
        <w:rPr>
          <w:sz w:val="16"/>
        </w:rPr>
        <w:t xml:space="preserve">, because it cannot work effectively toward any type of politi-­ cal reform without understanding the ac-­ tors. </w:t>
      </w:r>
      <w:r w:rsidRPr="00182E84">
        <w:rPr>
          <w:u w:val="single"/>
        </w:rPr>
        <w:t>Washington should make it clear that contacts with the broadest possible range of political and civil society organizations are not a sign of support or a declaration of their legitimacy but the reflection of its need for knowledge</w:t>
      </w:r>
      <w:r w:rsidRPr="00182E84">
        <w:rPr>
          <w:sz w:val="16"/>
        </w:rPr>
        <w:t xml:space="preserve">. Although the steps advocated here repre-­ sent a retreat from the flamboyant rhetoric of the recent past, they are not a retreat from the promotion of political reform, which requires not words but consistent action. Democracy promotion in the Middle East has led to no positive results, while undermining U.S. cred-­ ibility across the region. Neither incumbent regimes nor reform advocates believe any lon-­ ger that the United States is seeking the dem-­ ocratic transformation of the region. </w:t>
      </w:r>
      <w:r w:rsidRPr="00182E84">
        <w:rPr>
          <w:u w:val="single"/>
        </w:rPr>
        <w:t>Credi-­ bility will not be restored by new rhetoric but by consistent efforts to promote attainable goals.</w:t>
      </w:r>
    </w:p>
    <w:p w14:paraId="336F6C65" w14:textId="77777777" w:rsidR="00887DB7" w:rsidRPr="00182E84" w:rsidRDefault="00887DB7" w:rsidP="00887DB7">
      <w:pPr>
        <w:pStyle w:val="Heading4"/>
      </w:pPr>
      <w:r w:rsidRPr="00182E84">
        <w:t xml:space="preserve">The US has considerable influence over Saudi now and making arms sales conditional gives the leverage needed to shape Saudi behavior towards US interests </w:t>
      </w:r>
      <w:r w:rsidRPr="00182E84">
        <w:br/>
        <w:t>Tabatabai and Waser 18</w:t>
      </w:r>
    </w:p>
    <w:p w14:paraId="549E2FC3" w14:textId="77777777" w:rsidR="00887DB7" w:rsidRPr="00182E84" w:rsidRDefault="00887DB7" w:rsidP="00887DB7">
      <w:r w:rsidRPr="00182E84">
        <w:t>Tabatabai, Ariane M. xx, xx-xx-xxxx, "Could America Use Its Leverage to Alter the Saudis' Behavior?," No Publication, https://www.rand.org/blog/2018/11/could-america-use-its-leverage-to-alter-the-saudis.html</w:t>
      </w:r>
    </w:p>
    <w:p w14:paraId="539B3A35" w14:textId="77777777" w:rsidR="00887DB7" w:rsidRPr="00182E84" w:rsidRDefault="00887DB7" w:rsidP="00887DB7">
      <w:r w:rsidRPr="00182E84">
        <w:t>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w:t>
      </w:r>
    </w:p>
    <w:p w14:paraId="0514F274" w14:textId="77777777" w:rsidR="00887DB7" w:rsidRPr="00182E84" w:rsidRDefault="00887DB7" w:rsidP="00887DB7">
      <w:pPr>
        <w:rPr>
          <w:rStyle w:val="StyleUnderline"/>
        </w:rPr>
      </w:pPr>
      <w:r w:rsidRPr="00182E84">
        <w:t xml:space="preserve">To many, the United States appears beholden to the kingdom. In actuality, Riyadh needs Washington more than Washington needs Riyadh, and the missteps in Saudi decision making have caused significant damage to the kingdom's reputation, reinforcing its dependence on America.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has an opportunity to</w:t>
      </w:r>
      <w:r w:rsidRPr="00182E84">
        <w:rPr>
          <w:rStyle w:val="StyleUnderline"/>
        </w:rPr>
        <w:t xml:space="preserve"> exert its influence to </w:t>
      </w:r>
      <w:r w:rsidRPr="00182E84">
        <w:rPr>
          <w:rStyle w:val="StyleUnderline"/>
          <w:highlight w:val="yellow"/>
        </w:rPr>
        <w:t>shape Saudi behavior</w:t>
      </w:r>
      <w:r w:rsidRPr="00182E84">
        <w:rPr>
          <w:rStyle w:val="StyleUnderline"/>
        </w:rPr>
        <w:t>, perhaps more than ever before.</w:t>
      </w:r>
    </w:p>
    <w:p w14:paraId="0FA5EE89" w14:textId="77777777" w:rsidR="00887DB7" w:rsidRPr="00182E84" w:rsidRDefault="00887DB7" w:rsidP="00887DB7">
      <w:pPr>
        <w:rPr>
          <w:rStyle w:val="StyleUnderline"/>
        </w:rPr>
      </w:pPr>
      <w:r w:rsidRPr="00182E84">
        <w:rPr>
          <w:rStyle w:val="StyleUnderline"/>
          <w:highlight w:val="yellow"/>
        </w:rPr>
        <w:t>Saudi</w:t>
      </w:r>
      <w:r w:rsidRPr="00182E84">
        <w:rPr>
          <w:rStyle w:val="StyleUnderline"/>
        </w:rPr>
        <w:t xml:space="preserve"> Arabia </w:t>
      </w:r>
      <w:r w:rsidRPr="00182E84">
        <w:rPr>
          <w:rStyle w:val="StyleUnderline"/>
          <w:highlight w:val="yellow"/>
        </w:rPr>
        <w:t>has</w:t>
      </w:r>
      <w:r w:rsidRPr="00182E84">
        <w:rPr>
          <w:rStyle w:val="StyleUnderline"/>
        </w:rPr>
        <w:t xml:space="preserve"> long </w:t>
      </w:r>
      <w:r w:rsidRPr="00182E84">
        <w:rPr>
          <w:rStyle w:val="StyleUnderline"/>
          <w:highlight w:val="yellow"/>
        </w:rPr>
        <w:t>relied on 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as its primary security guarantor</w:t>
      </w:r>
      <w:r w:rsidRPr="00182E84">
        <w:rPr>
          <w:rStyle w:val="StyleUnderline"/>
        </w:rPr>
        <w:t>. Today, the Middle Eastern nation benefits from U.S. training, arms, intelligence cooperation and, up until recently, refueling efforts for the Saudi-led air war in Yemen.</w:t>
      </w:r>
    </w:p>
    <w:p w14:paraId="6BBCBF8E" w14:textId="77777777" w:rsidR="00887DB7" w:rsidRPr="00182E84" w:rsidRDefault="00887DB7" w:rsidP="00887DB7">
      <w:r w:rsidRPr="00182E84">
        <w:t>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doesn't always use this to enforce its values and interests, or see this as a point of leverage.</w:t>
      </w:r>
    </w:p>
    <w:p w14:paraId="430D96DC" w14:textId="77777777" w:rsidR="00887DB7" w:rsidRPr="00182E84" w:rsidRDefault="00887DB7" w:rsidP="00887DB7">
      <w:r w:rsidRPr="00182E84">
        <w:t>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w:t>
      </w:r>
    </w:p>
    <w:p w14:paraId="7B613B87" w14:textId="77777777" w:rsidR="00887DB7" w:rsidRPr="00182E84" w:rsidRDefault="00887DB7" w:rsidP="00887DB7">
      <w:r w:rsidRPr="00182E84">
        <w:t>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w:t>
      </w:r>
    </w:p>
    <w:p w14:paraId="5C35A06E" w14:textId="77777777" w:rsidR="00887DB7" w:rsidRPr="00182E84" w:rsidRDefault="00887DB7" w:rsidP="00887DB7">
      <w:r w:rsidRPr="00182E84">
        <w:t xml:space="preserve">Despite these fractious issues, the ties between Riyadh and Washington have endured. </w:t>
      </w:r>
      <w:r w:rsidRPr="00182E84">
        <w:rPr>
          <w:rStyle w:val="StyleUnderline"/>
        </w:rPr>
        <w:t>This durability reflects the reasons behind the cooperation: A convergence of needs and interests that remain today: Oil in return for security.</w:t>
      </w:r>
      <w:r w:rsidRPr="00182E84">
        <w:t xml:space="preserve">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w:t>
      </w:r>
    </w:p>
    <w:p w14:paraId="10587581" w14:textId="77777777" w:rsidR="00887DB7" w:rsidRPr="00182E84" w:rsidRDefault="00887DB7" w:rsidP="00887DB7">
      <w:r w:rsidRPr="00182E84">
        <w:t>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w:t>
      </w:r>
    </w:p>
    <w:p w14:paraId="2CA08BAA" w14:textId="77777777" w:rsidR="00887DB7" w:rsidRPr="00182E84" w:rsidRDefault="00887DB7" w:rsidP="00887DB7">
      <w:r w:rsidRPr="00182E84">
        <w:t xml:space="preserve">Both the Obama and Trump administrations watched as the kingdom's policies became more assertive, leading to the widely held assumption that America can't change the Saudi calculus. But this is far from the truth. </w:t>
      </w:r>
      <w:r w:rsidRPr="00182E84">
        <w:rPr>
          <w:rStyle w:val="StyleUnderline"/>
          <w:highlight w:val="yellow"/>
        </w:rPr>
        <w:t>As</w:t>
      </w:r>
      <w:r w:rsidRPr="00182E84">
        <w:rPr>
          <w:rStyle w:val="StyleUnderline"/>
        </w:rPr>
        <w:t xml:space="preserve"> </w:t>
      </w:r>
      <w:r w:rsidRPr="00182E84">
        <w:rPr>
          <w:rStyle w:val="StyleUnderline"/>
          <w:highlight w:val="yellow"/>
        </w:rPr>
        <w:t>the Saudis' chief political and military partner</w:t>
      </w:r>
      <w:r w:rsidRPr="00182E84">
        <w:rPr>
          <w:rStyle w:val="StyleUnderline"/>
        </w:rPr>
        <w:t xml:space="preserve"> and the undisputed security guarantor in the Middle East,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has considerable influence it can wield over Saudi decision-making</w:t>
      </w:r>
      <w:r w:rsidRPr="00182E84">
        <w:rPr>
          <w:rStyle w:val="StyleUnderline"/>
        </w:rPr>
        <w:t xml:space="preserve">. It has thus far gone virtually unused. In reality,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may have more leverage over Saudi Arabia today than at any other time except during the 1991 Gulf War</w:t>
      </w:r>
      <w:r w:rsidRPr="00182E84">
        <w:rPr>
          <w:rStyle w:val="StyleUnderline"/>
        </w:rPr>
        <w:t>.</w:t>
      </w:r>
    </w:p>
    <w:p w14:paraId="261ABC45" w14:textId="77777777" w:rsidR="00887DB7" w:rsidRPr="00182E84" w:rsidRDefault="00887DB7" w:rsidP="00887DB7">
      <w:r w:rsidRPr="00182E84">
        <w:rPr>
          <w:rStyle w:val="StyleUnderline"/>
          <w:highlight w:val="yellow"/>
        </w:rPr>
        <w:t>Trump's</w:t>
      </w:r>
      <w:r w:rsidRPr="00182E84">
        <w:rPr>
          <w:rStyle w:val="StyleUnderline"/>
        </w:rPr>
        <w:t xml:space="preserve"> ascension to the U.S. </w:t>
      </w:r>
      <w:r w:rsidRPr="00182E84">
        <w:rPr>
          <w:rStyle w:val="StyleUnderline"/>
          <w:highlight w:val="yellow"/>
        </w:rPr>
        <w:t>presidency helped alleviate some of Saudi Arabia's concerns</w:t>
      </w:r>
      <w:r w:rsidRPr="00182E84">
        <w:rPr>
          <w:rStyle w:val="StyleUnderline"/>
        </w:rPr>
        <w:t xml:space="preserve"> that stemmed from President Obama's Middle East policies </w:t>
      </w:r>
      <w:r w:rsidRPr="00182E84">
        <w:rPr>
          <w:rStyle w:val="StyleUnderline"/>
          <w:highlight w:val="yellow"/>
        </w:rPr>
        <w:t>and</w:t>
      </w:r>
      <w:r w:rsidRPr="00182E84">
        <w:rPr>
          <w:rStyle w:val="StyleUnderline"/>
        </w:rPr>
        <w:t>, consequently</w:t>
      </w:r>
      <w:r w:rsidRPr="00182E84">
        <w:rPr>
          <w:rStyle w:val="StyleUnderline"/>
          <w:highlight w:val="yellow"/>
        </w:rPr>
        <w:t>, afforded the United States more influence</w:t>
      </w:r>
      <w:r w:rsidRPr="00182E84">
        <w:rPr>
          <w:rStyle w:val="StyleUnderline"/>
        </w:rPr>
        <w:t xml:space="preserve"> over the kingdom.</w:t>
      </w:r>
      <w:r w:rsidRPr="00182E84">
        <w:t xml:space="preserve">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w:t>
      </w:r>
    </w:p>
    <w:p w14:paraId="6AB56FCA" w14:textId="77777777" w:rsidR="00887DB7" w:rsidRPr="00182E84" w:rsidRDefault="00887DB7" w:rsidP="00887DB7">
      <w:r w:rsidRPr="00182E84">
        <w:t xml:space="preserve">At the same time, </w:t>
      </w:r>
      <w:r w:rsidRPr="00182E84">
        <w:rPr>
          <w:rStyle w:val="StyleUnderline"/>
          <w:highlight w:val="yellow"/>
        </w:rPr>
        <w:t>Saudi</w:t>
      </w:r>
      <w:r w:rsidRPr="00182E84">
        <w:rPr>
          <w:rStyle w:val="StyleUnderline"/>
        </w:rPr>
        <w:t xml:space="preserve"> Arabia </w:t>
      </w:r>
      <w:r w:rsidRPr="00182E84">
        <w:rPr>
          <w:rStyle w:val="StyleUnderline"/>
          <w:highlight w:val="yellow"/>
        </w:rPr>
        <w:t>has become more reliant on the U</w:t>
      </w:r>
      <w:r w:rsidRPr="00182E84">
        <w:rPr>
          <w:rStyle w:val="StyleUnderline"/>
        </w:rPr>
        <w:t xml:space="preserve">nited </w:t>
      </w:r>
      <w:r w:rsidRPr="00182E84">
        <w:rPr>
          <w:rStyle w:val="StyleUnderline"/>
          <w:highlight w:val="yellow"/>
        </w:rPr>
        <w:t>S</w:t>
      </w:r>
      <w:r w:rsidRPr="00182E84">
        <w:rPr>
          <w:rStyle w:val="StyleUnderline"/>
        </w:rPr>
        <w:t>tates than when President Obama was in office.</w:t>
      </w:r>
      <w:r w:rsidRPr="00182E84">
        <w:t xml:space="preserve"> </w:t>
      </w:r>
      <w:r w:rsidRPr="00182E84">
        <w:rPr>
          <w:rStyle w:val="StyleUnderline"/>
          <w:highlight w:val="yellow"/>
        </w:rPr>
        <w:t>Riyadh's</w:t>
      </w:r>
      <w:r w:rsidRPr="00182E84">
        <w:rPr>
          <w:rStyle w:val="StyleUnderline"/>
        </w:rPr>
        <w:t xml:space="preserve"> contentious </w:t>
      </w:r>
      <w:r w:rsidRPr="00182E84">
        <w:rPr>
          <w:rStyle w:val="StyleUnderline"/>
          <w:highlight w:val="yellow"/>
        </w:rPr>
        <w:t>policies</w:t>
      </w:r>
      <w:r w:rsidRPr="00182E84">
        <w:rPr>
          <w:rStyle w:val="StyleUnderline"/>
        </w:rPr>
        <w:t>—like the war in Yemen and the rift with its neighbors—</w:t>
      </w:r>
      <w:r w:rsidRPr="00182E84">
        <w:rPr>
          <w:rStyle w:val="StyleUnderline"/>
          <w:highlight w:val="yellow"/>
        </w:rPr>
        <w:t>have constrained its options and inadvertently reinforced Saudi Arabia's need for U.S. military and political support</w:t>
      </w:r>
      <w:r w:rsidRPr="00182E84">
        <w:rPr>
          <w:rStyle w:val="StyleUnderline"/>
        </w:rPr>
        <w:t xml:space="preserve">, including security cooperation and intelligence sharing. </w:t>
      </w:r>
      <w:r w:rsidRPr="00182E84">
        <w:t>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w:t>
      </w:r>
    </w:p>
    <w:p w14:paraId="4D8E9896" w14:textId="77777777" w:rsidR="00887DB7" w:rsidRPr="00182E84" w:rsidRDefault="00887DB7" w:rsidP="00887DB7">
      <w:r w:rsidRPr="00182E84">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w:t>
      </w:r>
    </w:p>
    <w:p w14:paraId="72808429" w14:textId="77777777" w:rsidR="00887DB7" w:rsidRPr="00182E84" w:rsidRDefault="00887DB7" w:rsidP="00887DB7">
      <w:pPr>
        <w:rPr>
          <w:rStyle w:val="StyleUnderline"/>
        </w:rPr>
      </w:pPr>
      <w:r w:rsidRPr="00182E84">
        <w:rPr>
          <w:rStyle w:val="StyleUnderline"/>
        </w:rPr>
        <w:t xml:space="preserve">The </w:t>
      </w:r>
      <w:r w:rsidRPr="00182E84">
        <w:rPr>
          <w:rStyle w:val="StyleUnderline"/>
          <w:highlight w:val="yellow"/>
        </w:rPr>
        <w:t>Trump</w:t>
      </w:r>
      <w:r w:rsidRPr="00182E84">
        <w:rPr>
          <w:rStyle w:val="StyleUnderline"/>
        </w:rPr>
        <w:t xml:space="preserve"> administration </w:t>
      </w:r>
      <w:r w:rsidRPr="00182E84">
        <w:rPr>
          <w:rStyle w:val="StyleUnderline"/>
          <w:highlight w:val="yellow"/>
        </w:rPr>
        <w:t>is unlikely to end its support for Saudi</w:t>
      </w:r>
      <w:r w:rsidRPr="00182E84">
        <w:rPr>
          <w:rStyle w:val="StyleUnderline"/>
        </w:rPr>
        <w:t xml:space="preserve"> regional </w:t>
      </w:r>
      <w:r w:rsidRPr="00182E84">
        <w:rPr>
          <w:rStyle w:val="StyleUnderline"/>
          <w:highlight w:val="yellow"/>
        </w:rPr>
        <w:t>efforts</w:t>
      </w:r>
      <w:r w:rsidRPr="00182E84">
        <w:rPr>
          <w:rStyle w:val="StyleUnderline"/>
        </w:rPr>
        <w:t xml:space="preserve"> or radically change its approach. </w:t>
      </w:r>
      <w:r w:rsidRPr="00182E84">
        <w:rPr>
          <w:rStyle w:val="StyleUnderline"/>
          <w:highlight w:val="yellow"/>
        </w:rPr>
        <w:t>But it could consider using its influence to encourage</w:t>
      </w:r>
      <w:r w:rsidRPr="00182E84">
        <w:rPr>
          <w:rStyle w:val="StyleUnderline"/>
        </w:rPr>
        <w:t xml:space="preserve"> the </w:t>
      </w:r>
      <w:r w:rsidRPr="00182E84">
        <w:rPr>
          <w:rStyle w:val="StyleUnderline"/>
          <w:highlight w:val="yellow"/>
        </w:rPr>
        <w:t>Saudi</w:t>
      </w:r>
      <w:r w:rsidRPr="00182E84">
        <w:rPr>
          <w:rStyle w:val="StyleUnderline"/>
        </w:rPr>
        <w:t xml:space="preserve"> leadership </w:t>
      </w:r>
      <w:r w:rsidRPr="00182E84">
        <w:rPr>
          <w:rStyle w:val="StyleUnderline"/>
          <w:highlight w:val="yellow"/>
        </w:rPr>
        <w:t>to moderate its assertive and damaging policies</w:t>
      </w:r>
      <w:r w:rsidRPr="00182E84">
        <w:rPr>
          <w:rStyle w:val="StyleUnderline"/>
        </w:rPr>
        <w:t xml:space="preserve"> abroad. Rather than providing its assistance freely to Saudi Arabia, </w:t>
      </w:r>
      <w:r w:rsidRPr="00182E84">
        <w:rPr>
          <w:rStyle w:val="StyleUnderline"/>
          <w:highlight w:val="yellow"/>
        </w:rPr>
        <w:t>Washington could utilize it to extract concessions from</w:t>
      </w:r>
      <w:r w:rsidRPr="00182E84">
        <w:rPr>
          <w:rStyle w:val="StyleUnderline"/>
        </w:rPr>
        <w:t xml:space="preserve"> the </w:t>
      </w:r>
      <w:r w:rsidRPr="00182E84">
        <w:rPr>
          <w:rStyle w:val="StyleUnderline"/>
          <w:highlight w:val="yellow"/>
        </w:rPr>
        <w:t>Saudi</w:t>
      </w:r>
      <w:r w:rsidRPr="00182E84">
        <w:rPr>
          <w:rStyle w:val="StyleUnderline"/>
        </w:rPr>
        <w:t xml:space="preserve"> leadership </w:t>
      </w:r>
      <w:r w:rsidRPr="00182E84">
        <w:rPr>
          <w:rStyle w:val="StyleUnderline"/>
          <w:highlight w:val="yellow"/>
        </w:rPr>
        <w:t>to alter its behavior.</w:t>
      </w:r>
      <w:r w:rsidRPr="00182E84">
        <w:rPr>
          <w:rStyle w:val="StyleUnderline"/>
        </w:rPr>
        <w:t xml:space="preserve"> </w:t>
      </w:r>
      <w:r w:rsidRPr="00182E84">
        <w:rPr>
          <w:rStyle w:val="StyleUnderline"/>
          <w:highlight w:val="yellow"/>
        </w:rPr>
        <w:t>Making U.S. support conditional</w:t>
      </w:r>
      <w:r w:rsidRPr="00182E84">
        <w:rPr>
          <w:rStyle w:val="StyleUnderline"/>
        </w:rPr>
        <w:t xml:space="preserve"> to initiatives tied to Prince Mohammed's success </w:t>
      </w:r>
      <w:r w:rsidRPr="00182E84">
        <w:rPr>
          <w:rStyle w:val="StyleUnderline"/>
          <w:highlight w:val="yellow"/>
        </w:rPr>
        <w:t>provides Washington with</w:t>
      </w:r>
      <w:r w:rsidRPr="00182E84">
        <w:rPr>
          <w:rStyle w:val="StyleUnderline"/>
        </w:rPr>
        <w:t xml:space="preserve"> a degree of </w:t>
      </w:r>
      <w:r w:rsidRPr="00182E84">
        <w:rPr>
          <w:rStyle w:val="StyleUnderline"/>
          <w:highlight w:val="yellow"/>
        </w:rPr>
        <w:t>sway over the brash monarch</w:t>
      </w:r>
      <w:r w:rsidRPr="00182E84">
        <w:rPr>
          <w:rStyle w:val="StyleUnderline"/>
        </w:rPr>
        <w:t>, who increasingly needs to produce a “win” in light of the reputational harm the Khashoggi affair has done to the kingdom, his legacy and perhaps even his hold on power.</w:t>
      </w:r>
    </w:p>
    <w:p w14:paraId="475B18A6" w14:textId="77777777" w:rsidR="00887DB7" w:rsidRPr="00182E84" w:rsidRDefault="00887DB7" w:rsidP="00887DB7">
      <w:pPr>
        <w:rPr>
          <w:rStyle w:val="StyleUnderline"/>
        </w:rPr>
      </w:pPr>
      <w:r w:rsidRPr="00182E84">
        <w:t xml:space="preserve">This approach is not without risk—the Saudi government could, for example, reduce intelligence sharing, or switch off the proverbial oil tap, like the OPEC states did in 1973. But 2018 is not 1973, and the United States is no longer as reliant on Saudi oil. </w:t>
      </w:r>
      <w:r w:rsidRPr="00182E84">
        <w:rPr>
          <w:rStyle w:val="StyleUnderline"/>
        </w:rPr>
        <w:t xml:space="preserve">More so, </w:t>
      </w:r>
      <w:r w:rsidRPr="00182E84">
        <w:rPr>
          <w:rStyle w:val="StyleUnderline"/>
          <w:highlight w:val="yellow"/>
        </w:rPr>
        <w:t>the Saudi government's</w:t>
      </w:r>
      <w:r w:rsidRPr="00182E84">
        <w:rPr>
          <w:rStyle w:val="StyleUnderline"/>
        </w:rPr>
        <w:t xml:space="preserve"> assertive </w:t>
      </w:r>
      <w:r w:rsidRPr="00182E84">
        <w:rPr>
          <w:rStyle w:val="StyleUnderline"/>
          <w:highlight w:val="yellow"/>
        </w:rPr>
        <w:t>actions also pose</w:t>
      </w:r>
      <w:r w:rsidRPr="00182E84">
        <w:rPr>
          <w:rStyle w:val="StyleUnderline"/>
        </w:rPr>
        <w:t xml:space="preserve"> operational and reputational </w:t>
      </w:r>
      <w:r w:rsidRPr="00182E84">
        <w:rPr>
          <w:rStyle w:val="StyleUnderline"/>
          <w:highlight w:val="yellow"/>
        </w:rPr>
        <w:t>risks to important U.S. interests</w:t>
      </w:r>
      <w:r w:rsidRPr="00182E84">
        <w:rPr>
          <w:rStyle w:val="StyleUnderline"/>
        </w:rPr>
        <w:t xml:space="preserve">, as the Khashoggi affair demonstrated, and </w:t>
      </w:r>
      <w:r w:rsidRPr="00182E84">
        <w:rPr>
          <w:rStyle w:val="StyleUnderline"/>
          <w:highlight w:val="yellow"/>
        </w:rPr>
        <w:t>therefore the benefits of this approach are likely to outweigh any costs Riyadh may seek to impose.</w:t>
      </w:r>
    </w:p>
    <w:p w14:paraId="0CCD669C" w14:textId="77777777" w:rsidR="00887DB7" w:rsidRPr="00182E84" w:rsidRDefault="00887DB7" w:rsidP="00887DB7">
      <w:r w:rsidRPr="00182E84">
        <w:rPr>
          <w:rStyle w:val="StyleUnderline"/>
        </w:rPr>
        <w:t xml:space="preserve">On the surface, making U.S. support provisory may appear to be an unpalatable approach, one that legitimizes the crown prince. But </w:t>
      </w:r>
      <w:r w:rsidRPr="00182E84">
        <w:rPr>
          <w:rStyle w:val="StyleUnderline"/>
          <w:highlight w:val="yellow"/>
        </w:rPr>
        <w:t>wielded correctly, the White House can use this leverage to recalibrate the U.S.-Saudi relationship</w:t>
      </w:r>
      <w:r w:rsidRPr="00182E84">
        <w:rPr>
          <w:rStyle w:val="StyleUnderline"/>
        </w:rPr>
        <w:t xml:space="preserve">. </w:t>
      </w:r>
      <w:r w:rsidRPr="00182E84">
        <w:rPr>
          <w:rStyle w:val="StyleUnderline"/>
          <w:highlight w:val="yellow"/>
        </w:rPr>
        <w:t>Blanket support need not be granted in a way that emboldens Saudi behavior</w:t>
      </w:r>
      <w:r w:rsidRPr="00182E84">
        <w:rPr>
          <w:rStyle w:val="StyleUnderline"/>
        </w:rPr>
        <w:t xml:space="preserve">, leading to actions that are damaging to U.S. interests. </w:t>
      </w:r>
      <w:r w:rsidRPr="00182E84">
        <w:rPr>
          <w:rStyle w:val="StyleUnderline"/>
          <w:highlight w:val="yellow"/>
        </w:rPr>
        <w:t>Instead, the administration could</w:t>
      </w:r>
      <w:r w:rsidRPr="00182E84">
        <w:rPr>
          <w:rStyle w:val="StyleUnderline"/>
        </w:rPr>
        <w:t xml:space="preserve"> consider also making conditional its support for the Saudi government's priority programs with the goal of </w:t>
      </w:r>
      <w:r w:rsidRPr="00182E84">
        <w:rPr>
          <w:rStyle w:val="StyleUnderline"/>
          <w:highlight w:val="yellow"/>
        </w:rPr>
        <w:t>alter</w:t>
      </w:r>
      <w:r w:rsidRPr="00182E84">
        <w:rPr>
          <w:rStyle w:val="StyleUnderline"/>
        </w:rPr>
        <w:t xml:space="preserve">ing </w:t>
      </w:r>
      <w:r w:rsidRPr="00182E84">
        <w:rPr>
          <w:rStyle w:val="StyleUnderline"/>
          <w:highlight w:val="yellow"/>
        </w:rPr>
        <w:t>and shap</w:t>
      </w:r>
      <w:r w:rsidRPr="00182E84">
        <w:rPr>
          <w:rStyle w:val="StyleUnderline"/>
        </w:rPr>
        <w:t xml:space="preserve">ing </w:t>
      </w:r>
      <w:r w:rsidRPr="00182E84">
        <w:rPr>
          <w:rStyle w:val="StyleUnderline"/>
          <w:highlight w:val="yellow"/>
        </w:rPr>
        <w:t>its behavior</w:t>
      </w:r>
      <w:r w:rsidRPr="00182E84">
        <w:rPr>
          <w:rStyle w:val="StyleUnderline"/>
        </w:rPr>
        <w:t>.</w:t>
      </w:r>
      <w:r w:rsidRPr="00182E84">
        <w:t xml:space="preserve"> This includes making the Saudis take responsibility for Khashoggi's brutal death, putting an end to indiscriminate targeting practices in Yemen, altering the government's harsh response to opposition inside and outside of the Kingdom, and ending the rift with Qatar.</w:t>
      </w:r>
    </w:p>
    <w:p w14:paraId="3EE61B08" w14:textId="77777777" w:rsidR="00887DB7" w:rsidRPr="00182E84" w:rsidRDefault="00887DB7" w:rsidP="00887DB7">
      <w:r w:rsidRPr="00182E84">
        <w:t xml:space="preserve">Naysayers of such an approach might claim that it only deepens the transnationalism on which the U.S.-Saudi relationship is presently based. </w:t>
      </w:r>
      <w:r w:rsidRPr="00182E84">
        <w:rPr>
          <w:rStyle w:val="StyleUnderline"/>
        </w:rPr>
        <w:t xml:space="preserve">But it is worth recognizing that the partnership was founded on an explicit alignment of interests, not values. By acknowledging this,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would be better positioned to adopt an approach that best serves its own interests</w:t>
      </w:r>
      <w:r w:rsidRPr="00182E84">
        <w:rPr>
          <w:rStyle w:val="StyleUnderline"/>
        </w:rPr>
        <w:t>. At this point, the Saudi government needs U.S. support more than the White House needs Saudi Arabia.</w:t>
      </w:r>
    </w:p>
    <w:p w14:paraId="1CA7C9C4" w14:textId="77777777" w:rsidR="00887DB7" w:rsidRPr="00182E84" w:rsidRDefault="00887DB7" w:rsidP="00887DB7">
      <w:pPr>
        <w:pStyle w:val="Heading4"/>
      </w:pPr>
      <w:r w:rsidRPr="00182E84">
        <w:t>US arms sales to Saudi are essential leverage – Saudi is dependent on the US</w:t>
      </w:r>
    </w:p>
    <w:p w14:paraId="6BF41F18" w14:textId="77777777" w:rsidR="00887DB7" w:rsidRPr="00182E84" w:rsidRDefault="00887DB7" w:rsidP="00887DB7">
      <w:r w:rsidRPr="00182E84">
        <w:t>Bruce</w:t>
      </w:r>
      <w:r w:rsidRPr="00182E84">
        <w:rPr>
          <w:rStyle w:val="Style13ptBold"/>
        </w:rPr>
        <w:t xml:space="preserve"> Riedel ‘18</w:t>
      </w:r>
    </w:p>
    <w:p w14:paraId="0F59D315" w14:textId="77777777" w:rsidR="00887DB7" w:rsidRPr="00182E84" w:rsidRDefault="00887DB7" w:rsidP="00887DB7">
      <w:pPr>
        <w:rPr>
          <w:sz w:val="16"/>
          <w:szCs w:val="16"/>
        </w:rPr>
      </w:pPr>
      <w:r w:rsidRPr="00182E84">
        <w:rPr>
          <w:sz w:val="16"/>
          <w:szCs w:val="16"/>
        </w:rPr>
        <w:t xml:space="preserve">(Bruce Riedel is a senior fellow at the Brookings institute. He specializes in Foreign Policy. He works in the center for 21st Century Security and Intelligence, and he is the director of the Center for Middle East Policy. “After Khashoggi, US arms sales to the Saudis are essential leverage.” </w:t>
      </w:r>
      <w:hyperlink r:id="rId102" w:history="1">
        <w:r w:rsidRPr="00182E84">
          <w:rPr>
            <w:rStyle w:val="Hyperlink"/>
            <w:sz w:val="16"/>
            <w:szCs w:val="16"/>
          </w:rPr>
          <w:t>https://www.brookings.edu/blog/order-from-chaos/2018/10/10/after-khashoggi-us-arms-sales-to-the-saudis-are-essential-leverage/</w:t>
        </w:r>
      </w:hyperlink>
      <w:r w:rsidRPr="00182E84">
        <w:rPr>
          <w:sz w:val="16"/>
          <w:szCs w:val="16"/>
        </w:rPr>
        <w:t>, JB)</w:t>
      </w:r>
    </w:p>
    <w:p w14:paraId="04038DBF" w14:textId="77777777" w:rsidR="00887DB7" w:rsidRPr="00182E84" w:rsidRDefault="00887DB7" w:rsidP="00887DB7">
      <w:r w:rsidRPr="00182E84">
        <w:rPr>
          <w:sz w:val="16"/>
        </w:rPr>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w:t>
      </w:r>
      <w:r w:rsidRPr="00182E84">
        <w:rPr>
          <w:u w:val="single"/>
        </w:rPr>
        <w:t>the U.S. arms relationship with the kingdom is the most important leverage Washington has</w:t>
      </w:r>
      <w:r w:rsidRPr="00182E84">
        <w:rPr>
          <w:sz w:val="16"/>
        </w:rPr>
        <w:t xml:space="preserve"> as it contemplates reacting to the alleged murder of Jamal Khashoggi. FOLLOW THE MONEY 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 </w:t>
      </w:r>
      <w:r w:rsidRPr="00182E84">
        <w:rPr>
          <w:u w:val="single"/>
        </w:rPr>
        <w:t>The Royal Saudi Air Force</w:t>
      </w:r>
      <w:r w:rsidRPr="00182E84">
        <w:rPr>
          <w:sz w:val="16"/>
        </w:rPr>
        <w:t xml:space="preserve"> (RSAF</w:t>
      </w:r>
      <w:r w:rsidRPr="00182E84">
        <w:rPr>
          <w:u w:val="single"/>
        </w:rPr>
        <w:t>) is entirely dependent on American and British support for its air fleet of F15 fighter jets, Apache helicopters, and Tornado aircraft. If either Washington or London halts the flow of logistics, the RSAF will be grounded</w:t>
      </w:r>
      <w:r w:rsidRPr="00182E84">
        <w:rPr>
          <w:sz w:val="16"/>
        </w:rPr>
        <w:t xml:space="preserve">. The Saudi army and the Saudi Arabian National Guard are similarly dependent on foreigners (the Saudi Arabian National Guard is heavily dependent on Canada). </w:t>
      </w:r>
      <w:r w:rsidRPr="00182E84">
        <w:rPr>
          <w:u w:val="single"/>
        </w:rPr>
        <w:t>The same is also true for the Saudis allies like Bahrain</w:t>
      </w:r>
      <w:r w:rsidRPr="00182E84">
        <w:rPr>
          <w:sz w:val="16"/>
        </w:rPr>
        <w:t xml:space="preserve">. 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 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 </w:t>
      </w:r>
      <w:r w:rsidRPr="00182E84">
        <w:rPr>
          <w:u w:val="single"/>
        </w:rPr>
        <w:t>Shaking the arms relationship is by far the most important way to clip his wings. The three and a half year-old Saudi war in Yemen is hugely expensive</w:t>
      </w:r>
      <w:r w:rsidRPr="00182E84">
        <w:rPr>
          <w:sz w:val="16"/>
        </w:rPr>
        <w:t xml:space="preser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The war is draining the kingdom’s coffers. And responsibility for the war is on Mohammed bin Salman, who as defense minister has driven Riyadh into this quagmire. Shaking the arms relationship is by far the most important way to clip his wings. AVENGING KHASHOGGI </w:t>
      </w:r>
      <w:r w:rsidRPr="00182E84">
        <w:rPr>
          <w:u w:val="single"/>
        </w:rPr>
        <w:t>Congress now has the power to make a serious decision, halting arms sales and the logistics train for the kingdom</w:t>
      </w:r>
      <w:r w:rsidRPr="00182E84">
        <w:rPr>
          <w:sz w:val="16"/>
        </w:rPr>
        <w:t xml:space="preserve"> in the wake of the reported murder of Saudi critic Jamal Khashoggi in the Saudi Consulate in Istanbul Turkey last week. The outrageous attack on Jamal deserves serious reaction, and given Trump’s dereliction of duty on the matter, it is up to Congress to act. </w:t>
      </w:r>
      <w:r w:rsidRPr="00182E84">
        <w:rPr>
          <w:u w:val="single"/>
        </w:rPr>
        <w:t>The president may try to override a Senate arms stand-down but it would be a painful setback for the prince.</w:t>
      </w:r>
      <w:r w:rsidRPr="00182E84">
        <w:rPr>
          <w:sz w:val="16"/>
        </w:rPr>
        <w:t xml:space="preserve"> 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w:t>
      </w:r>
      <w:r w:rsidRPr="00182E84">
        <w:rPr>
          <w:u w:val="single"/>
        </w:rPr>
        <w:t xml:space="preserve"> But it will also polarize the country and encourage the deep conspiracies that could violently and suddenly change the kingdom in very unexpected ways. These are very dangerous waters for the House of Saud</w:t>
      </w:r>
      <w:r w:rsidRPr="00182E84">
        <w:t>.</w:t>
      </w:r>
    </w:p>
    <w:p w14:paraId="176185F2" w14:textId="77777777" w:rsidR="00887DB7" w:rsidRPr="00182E84" w:rsidRDefault="00887DB7" w:rsidP="00887DB7">
      <w:pPr>
        <w:pStyle w:val="Heading4"/>
      </w:pPr>
      <w:r w:rsidRPr="00182E84">
        <w:t xml:space="preserve">The US has enormous leverage over Saudi---the CP enables a </w:t>
      </w:r>
      <w:r w:rsidRPr="00182E84">
        <w:rPr>
          <w:u w:val="single"/>
        </w:rPr>
        <w:t>transactional</w:t>
      </w:r>
      <w:r w:rsidRPr="00182E84">
        <w:t xml:space="preserve"> approach that maximizes that leverage</w:t>
      </w:r>
    </w:p>
    <w:p w14:paraId="135C592D" w14:textId="77777777" w:rsidR="00887DB7" w:rsidRPr="00182E84" w:rsidRDefault="00887DB7" w:rsidP="00887DB7">
      <w:r w:rsidRPr="00182E84">
        <w:rPr>
          <w:rStyle w:val="Style13ptBold"/>
        </w:rPr>
        <w:t>Pillar 18</w:t>
      </w:r>
      <w:r w:rsidRPr="00182E84">
        <w:t xml:space="preserve"> – contributing editor at the National Interest and the author of Why America Misunderstands the World</w:t>
      </w:r>
    </w:p>
    <w:p w14:paraId="58D5D908" w14:textId="77777777" w:rsidR="00887DB7" w:rsidRPr="00182E84" w:rsidRDefault="00887DB7" w:rsidP="00887DB7">
      <w:r w:rsidRPr="00182E84">
        <w:t>Paul R., 12/16. “Saudi Arabia: The Choice the United States Has to Make.” https://nationalinterest.org/feature/saudi-arabia-choice-united-states-has-make-38822?page=0%2C1</w:t>
      </w:r>
    </w:p>
    <w:p w14:paraId="1EF3DEE6" w14:textId="77777777" w:rsidR="00887DB7" w:rsidRPr="00182E84" w:rsidRDefault="00887DB7" w:rsidP="00887DB7">
      <w:pPr>
        <w:rPr>
          <w:sz w:val="16"/>
        </w:rPr>
      </w:pPr>
      <w:r w:rsidRPr="00182E84">
        <w:rPr>
          <w:sz w:val="16"/>
        </w:rPr>
        <w:t xml:space="preserve">Such </w:t>
      </w:r>
      <w:r w:rsidRPr="00182E84">
        <w:rPr>
          <w:rStyle w:val="StyleUnderline"/>
        </w:rPr>
        <w:t>talk obscures who really has leverage</w:t>
      </w:r>
      <w:r w:rsidRPr="00182E84">
        <w:rPr>
          <w:sz w:val="16"/>
        </w:rPr>
        <w:t xml:space="preserve"> over whom, and how </w:t>
      </w:r>
      <w:r w:rsidRPr="00182E84">
        <w:rPr>
          <w:rStyle w:val="StyleUnderline"/>
        </w:rPr>
        <w:t>Saudi</w:t>
      </w:r>
      <w:r w:rsidRPr="00182E84">
        <w:rPr>
          <w:sz w:val="16"/>
        </w:rPr>
        <w:t xml:space="preserve"> Arabia </w:t>
      </w:r>
      <w:r w:rsidRPr="00182E84">
        <w:rPr>
          <w:rStyle w:val="StyleUnderline"/>
        </w:rPr>
        <w:t>depends on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for its security and economic development</w:t>
      </w:r>
      <w:r w:rsidRPr="00182E84">
        <w:rPr>
          <w:sz w:val="16"/>
        </w:rPr>
        <w:t xml:space="preserve"> much more than the United States depends on the Saudis. The crown prince’s program of economic diversification relies heavily on American management experience and technology. </w:t>
      </w:r>
      <w:r w:rsidRPr="00182E84">
        <w:rPr>
          <w:rStyle w:val="StyleUnderline"/>
        </w:rPr>
        <w:t>U.S. military power has protected Saudi territory from external threat</w:t>
      </w:r>
      <w:r w:rsidRPr="00182E84">
        <w:rPr>
          <w:sz w:val="16"/>
        </w:rPr>
        <w:t xml:space="preserve"> (as it did most notably in 1990–1991, after Saddam Hussein seized Kuwait), while Saudi power does nothing to protect U.S. territory. </w:t>
      </w:r>
      <w:r w:rsidRPr="00182E84">
        <w:rPr>
          <w:rStyle w:val="StyleUnderline"/>
        </w:rPr>
        <w:t>The Saudi military would have</w:t>
      </w:r>
      <w:r w:rsidRPr="00182E84">
        <w:rPr>
          <w:sz w:val="16"/>
        </w:rPr>
        <w:t xml:space="preserve"> much </w:t>
      </w:r>
      <w:r w:rsidRPr="00182E84">
        <w:rPr>
          <w:rStyle w:val="StyleUnderline"/>
        </w:rPr>
        <w:t>difficulty turning away from its existing commitment to U.S.</w:t>
      </w:r>
      <w:r w:rsidRPr="00182E84">
        <w:rPr>
          <w:sz w:val="16"/>
        </w:rPr>
        <w:t xml:space="preserve"> doctrine, training and supply lines.</w:t>
      </w:r>
    </w:p>
    <w:p w14:paraId="0CBAF2FA" w14:textId="77777777" w:rsidR="00887DB7" w:rsidRPr="00182E84" w:rsidRDefault="00887DB7" w:rsidP="00887DB7">
      <w:pPr>
        <w:rPr>
          <w:sz w:val="16"/>
        </w:rPr>
      </w:pPr>
      <w:r w:rsidRPr="00182E84">
        <w:rPr>
          <w:sz w:val="16"/>
        </w:rPr>
        <w:t xml:space="preserve">Trump’s repeated references to a supposed $110 billion in arms sales and some huge number of jobs at stake are misleading factually as well as in terms of where leverage lies. Most of that figure represents not actual sales but only statements of intent, with most of those statements having been made during the Obama presidency. To the extent sales materialize, they often involve assembly overseas, with jobs more likely to go to Saudis than to Americans. It is worth remembering that the </w:t>
      </w:r>
      <w:r w:rsidRPr="00182E84">
        <w:rPr>
          <w:rStyle w:val="StyleUnderline"/>
        </w:rPr>
        <w:t>joint statements about intended future arms sales were part of what</w:t>
      </w:r>
      <w:r w:rsidRPr="00182E84">
        <w:rPr>
          <w:sz w:val="16"/>
        </w:rPr>
        <w:t xml:space="preserve"> the </w:t>
      </w:r>
      <w:r w:rsidRPr="00182E84">
        <w:rPr>
          <w:rStyle w:val="StyleUnderline"/>
        </w:rPr>
        <w:t>Obama</w:t>
      </w:r>
      <w:r w:rsidRPr="00182E84">
        <w:rPr>
          <w:sz w:val="16"/>
        </w:rPr>
        <w:t xml:space="preserve"> administration </w:t>
      </w:r>
      <w:r w:rsidRPr="00182E84">
        <w:rPr>
          <w:rStyle w:val="StyleUnderline"/>
        </w:rPr>
        <w:t>offered as a concession to the Saudis</w:t>
      </w:r>
      <w:r w:rsidRPr="00182E84">
        <w:rPr>
          <w:sz w:val="16"/>
        </w:rPr>
        <w:t xml:space="preserve"> to reassure them as the nuclear agreement with Iran was being negotiated.</w:t>
      </w:r>
    </w:p>
    <w:p w14:paraId="7B0816FD" w14:textId="77777777" w:rsidR="00887DB7" w:rsidRPr="00182E84" w:rsidRDefault="00887DB7" w:rsidP="00887DB7">
      <w:pPr>
        <w:rPr>
          <w:sz w:val="16"/>
        </w:rPr>
      </w:pPr>
      <w:r w:rsidRPr="00182E84">
        <w:rPr>
          <w:sz w:val="16"/>
        </w:rPr>
        <w:t>Too often overlooked is what the Saudis would be doing anyway for their own interests without any special deference from the United States. Regarding oil, the adage that suppliers cannot drink their own stuff is more applicable than ever, with prior Saudi leverage having been reduced by the fracking revolution, the decrease in U.S. oil imports and overall diversification of the oil market. Regarding terrorism, it wasn’t until after an Islamist attack in Riyadh in 2003 (in which the specific targets were Western military contractors) that the Saudi regime started to become part of the solution and not just a big part of the problem. But even today, any terrorists the United States might want Saudi Arabia to act against would be ones the Saudis would have their own reasons to quash.</w:t>
      </w:r>
    </w:p>
    <w:p w14:paraId="0066F4A1" w14:textId="77777777" w:rsidR="00887DB7" w:rsidRPr="00182E84" w:rsidRDefault="00887DB7" w:rsidP="00887DB7">
      <w:pPr>
        <w:rPr>
          <w:sz w:val="16"/>
        </w:rPr>
      </w:pPr>
      <w:r w:rsidRPr="00182E84">
        <w:rPr>
          <w:sz w:val="16"/>
        </w:rPr>
        <w:t>As for confrontation with Iran, it is Saudi Arabia, not the United States, that is a Persian Gulf state in a local rivalry with Iran. Rapprochement between Tehran and Riyadh, as has happened at times in the four decades since the Iranian revolution, would be in the interests of all concerned and in the interests of peace and stability in the Gulf region. But a new rapprochement is not about to break out—not with MBS likening the Iranian supreme leader to Hitler and talking about taking the battle “inside Iran.” The governments of Saudi Arabia and Israel are not being dragged into confrontation with Iran; they are doing the dragging.</w:t>
      </w:r>
    </w:p>
    <w:p w14:paraId="08C37CC3" w14:textId="77777777" w:rsidR="00887DB7" w:rsidRPr="00182E84" w:rsidRDefault="00887DB7" w:rsidP="00887DB7">
      <w:pPr>
        <w:rPr>
          <w:sz w:val="16"/>
        </w:rPr>
      </w:pPr>
      <w:r w:rsidRPr="00182E84">
        <w:rPr>
          <w:sz w:val="16"/>
        </w:rPr>
        <w:t xml:space="preserve">A </w:t>
      </w:r>
      <w:r w:rsidRPr="00182E84">
        <w:rPr>
          <w:rStyle w:val="StyleUnderline"/>
        </w:rPr>
        <w:t xml:space="preserve">SOUND U.S. policy toward Saudi Arabia would be truly </w:t>
      </w:r>
      <w:r w:rsidRPr="00182E84">
        <w:rPr>
          <w:rStyle w:val="Emphasis"/>
        </w:rPr>
        <w:t>transactional</w:t>
      </w:r>
      <w:r w:rsidRPr="00182E84">
        <w:rPr>
          <w:sz w:val="16"/>
        </w:rPr>
        <w:t xml:space="preserve">, while stripping away the personal ties, historical baggage and old habits of rigidly dividing the region into good guys and bad. Such a policy would recognize that embroilment in other people’s local rivalries is not in America's interests. It would recognize the U.S.-Saudi relationship as important, but </w:t>
      </w:r>
      <w:r w:rsidRPr="00182E84">
        <w:rPr>
          <w:rStyle w:val="StyleUnderline"/>
        </w:rPr>
        <w:t>not</w:t>
      </w:r>
      <w:r w:rsidRPr="00182E84">
        <w:rPr>
          <w:sz w:val="16"/>
        </w:rPr>
        <w:t xml:space="preserve"> something that requires </w:t>
      </w:r>
      <w:r w:rsidRPr="00182E84">
        <w:rPr>
          <w:rStyle w:val="StyleUnderline"/>
        </w:rPr>
        <w:t>special deference in which even major transgressions are excused</w:t>
      </w:r>
      <w:r w:rsidRPr="00182E84">
        <w:rPr>
          <w:sz w:val="16"/>
        </w:rPr>
        <w:t>. It should be a normal relationship, with all the diplomatic engagement normality implies (including conducting business through a U.S. ambassador in Riyadh, a post that Trump only recently filled).</w:t>
      </w:r>
    </w:p>
    <w:p w14:paraId="4E960820" w14:textId="77777777" w:rsidR="00887DB7" w:rsidRPr="00182E84" w:rsidRDefault="00887DB7" w:rsidP="00887DB7">
      <w:pPr>
        <w:pStyle w:val="Heading4"/>
      </w:pPr>
      <w:r w:rsidRPr="00182E84">
        <w:t xml:space="preserve">Saudi Arabia is dependent on the </w:t>
      </w:r>
      <w:r w:rsidRPr="00182E84">
        <w:rPr>
          <w:i/>
        </w:rPr>
        <w:t xml:space="preserve">quality </w:t>
      </w:r>
      <w:r w:rsidRPr="00182E84">
        <w:t>of US arms---conditions solve</w:t>
      </w:r>
    </w:p>
    <w:p w14:paraId="6CC2A02F" w14:textId="77777777" w:rsidR="00887DB7" w:rsidRPr="00182E84" w:rsidRDefault="00887DB7" w:rsidP="00887DB7">
      <w:pPr>
        <w:rPr>
          <w:rStyle w:val="Style13ptBold"/>
        </w:rPr>
      </w:pPr>
      <w:r w:rsidRPr="00182E84">
        <w:rPr>
          <w:rStyle w:val="Style13ptBold"/>
        </w:rPr>
        <w:t>French, A Senior Fellow at the National Review 18</w:t>
      </w:r>
    </w:p>
    <w:p w14:paraId="01882390" w14:textId="77777777" w:rsidR="00887DB7" w:rsidRPr="00182E84" w:rsidRDefault="00887DB7" w:rsidP="00887DB7">
      <w:pPr>
        <w:rPr>
          <w:sz w:val="18"/>
          <w:szCs w:val="20"/>
        </w:rPr>
      </w:pPr>
      <w:r w:rsidRPr="00182E84">
        <w:rPr>
          <w:sz w:val="18"/>
          <w:szCs w:val="20"/>
        </w:rPr>
        <w:t xml:space="preserve">[David, “Arms Deals Give Leverage to America, Not the Saudis”. National Review, October 18, 2018. date accessed: 7/10/19 </w:t>
      </w:r>
      <w:hyperlink r:id="rId103" w:history="1">
        <w:r w:rsidRPr="00182E84">
          <w:rPr>
            <w:rStyle w:val="Hyperlink"/>
            <w:sz w:val="18"/>
            <w:szCs w:val="20"/>
          </w:rPr>
          <w:t>https://www.nationalreview.com/corner/arms-deals-give-america-leverage-not-the-saudis/</w:t>
        </w:r>
      </w:hyperlink>
      <w:r w:rsidRPr="00182E84">
        <w:rPr>
          <w:sz w:val="18"/>
          <w:szCs w:val="20"/>
        </w:rPr>
        <w:t xml:space="preserve"> ddi-ast]</w:t>
      </w:r>
    </w:p>
    <w:p w14:paraId="5EC901C9" w14:textId="77777777" w:rsidR="00887DB7" w:rsidRPr="00182E84" w:rsidRDefault="00887DB7" w:rsidP="00887DB7">
      <w:pPr>
        <w:rPr>
          <w:sz w:val="16"/>
        </w:rPr>
      </w:pPr>
      <w:r w:rsidRPr="00182E84">
        <w:rPr>
          <w:u w:val="single"/>
        </w:rPr>
        <w:t>The Saudi military is highly dependent on advanced American weaponry. American F-15s comprise</w:t>
      </w:r>
      <w:r w:rsidRPr="00182E84">
        <w:rPr>
          <w:sz w:val="16"/>
        </w:rPr>
        <w:t xml:space="preserve"> close to </w:t>
      </w:r>
      <w:r w:rsidRPr="00182E84">
        <w:rPr>
          <w:u w:val="single"/>
        </w:rPr>
        <w:t>half the Saudi fighter force,</w:t>
      </w:r>
      <w:r w:rsidRPr="00182E84">
        <w:rPr>
          <w:sz w:val="16"/>
        </w:rPr>
        <w:t xml:space="preserve"> and the Saudi variant of the F-15E Strike Eagle represents a substantial portion of the air force’s striking power. On land, </w:t>
      </w:r>
      <w:r w:rsidRPr="00182E84">
        <w:rPr>
          <w:u w:val="single"/>
        </w:rPr>
        <w:t>the Saudi army is dependent almost exclusively on American M1 Abrams tanks</w:t>
      </w:r>
      <w:r w:rsidRPr="00182E84">
        <w:rPr>
          <w:sz w:val="16"/>
        </w:rPr>
        <w:t xml:space="preserve"> and Bradley infantry fighting vehicles. </w:t>
      </w:r>
      <w:r w:rsidRPr="00182E84">
        <w:rPr>
          <w:u w:val="single"/>
        </w:rPr>
        <w:t>They can’t just waltz over to a different country and transform their armed forces</w:t>
      </w:r>
      <w:r w:rsidRPr="00182E84">
        <w:rPr>
          <w:sz w:val="16"/>
        </w:rPr>
        <w:t xml:space="preserve"> — </w:t>
      </w:r>
      <w:r w:rsidRPr="00182E84">
        <w:rPr>
          <w:u w:val="single"/>
        </w:rPr>
        <w:t xml:space="preserve">not without </w:t>
      </w:r>
      <w:r w:rsidRPr="00182E84">
        <w:rPr>
          <w:rStyle w:val="Emphasis"/>
        </w:rPr>
        <w:t>suffering enormous setbacks</w:t>
      </w:r>
      <w:r w:rsidRPr="00182E84">
        <w:rPr>
          <w:u w:val="single"/>
        </w:rPr>
        <w:t xml:space="preserve"> in readiness and effectivenes</w:t>
      </w:r>
      <w:r w:rsidRPr="00182E84">
        <w:rPr>
          <w:sz w:val="16"/>
        </w:rPr>
        <w:t xml:space="preserve">s during a years-long transition. A </w:t>
      </w:r>
      <w:r w:rsidRPr="00182E84">
        <w:rPr>
          <w:u w:val="single"/>
        </w:rPr>
        <w:t>fundamental reality of arms deals is that a major arms purchase essentially locks the purchasing nation</w:t>
      </w:r>
      <w:r w:rsidRPr="00182E84">
        <w:rPr>
          <w:sz w:val="16"/>
        </w:rPr>
        <w:t xml:space="preserve"> in a dependent posture for training, spare parts, and technical upgrades.</w:t>
      </w:r>
    </w:p>
    <w:p w14:paraId="605657E2" w14:textId="77777777" w:rsidR="00887DB7" w:rsidRPr="00182E84" w:rsidRDefault="00887DB7" w:rsidP="00887DB7">
      <w:pPr>
        <w:rPr>
          <w:sz w:val="16"/>
        </w:rPr>
      </w:pPr>
      <w:r w:rsidRPr="00182E84">
        <w:rPr>
          <w:sz w:val="16"/>
        </w:rPr>
        <w:t xml:space="preserve">Indeed, </w:t>
      </w:r>
      <w:r w:rsidRPr="00182E84">
        <w:rPr>
          <w:u w:val="single"/>
        </w:rPr>
        <w:t xml:space="preserve">one of the reasons for engaging in an arms transaction — aside from the economic benefit — is that </w:t>
      </w:r>
      <w:r w:rsidRPr="00182E84">
        <w:rPr>
          <w:rStyle w:val="Emphasis"/>
        </w:rPr>
        <w:t>the transaction gives America enormous power over the national defense of the purchasing nation</w:t>
      </w:r>
      <w:r w:rsidRPr="00182E84">
        <w:rPr>
          <w:u w:val="single"/>
        </w:rPr>
        <w:t xml:space="preserve">. </w:t>
      </w:r>
      <w:r w:rsidRPr="00182E84">
        <w:rPr>
          <w:sz w:val="16"/>
        </w:rPr>
        <w:t>You buy our weapons, and we gain power over you. Well, we gain potential power. The question is whether we have the will to exercise that power.</w:t>
      </w:r>
    </w:p>
    <w:p w14:paraId="6B765290" w14:textId="77777777" w:rsidR="00887DB7" w:rsidRPr="00182E84" w:rsidRDefault="00887DB7" w:rsidP="00887DB7">
      <w:pPr>
        <w:rPr>
          <w:u w:val="single"/>
        </w:rPr>
      </w:pPr>
      <w:r w:rsidRPr="00182E84">
        <w:rPr>
          <w:sz w:val="16"/>
        </w:rPr>
        <w:t xml:space="preserve">Moreover, </w:t>
      </w:r>
      <w:r w:rsidRPr="00182E84">
        <w:rPr>
          <w:u w:val="single"/>
        </w:rPr>
        <w:t>Trump’s claim that the Saudis could simply go to China or Russia betrays an odd ignorance about Chinese and Russian arms. Many of their most advanced weapons aren’t quite ready for prime time</w:t>
      </w:r>
      <w:r w:rsidRPr="00182E84">
        <w:rPr>
          <w:sz w:val="16"/>
        </w:rPr>
        <w:t xml:space="preserve">. If the Saudis are terrified of Iran, </w:t>
      </w:r>
      <w:r w:rsidRPr="00182E84">
        <w:rPr>
          <w:u w:val="single"/>
        </w:rPr>
        <w:t>purchasing worse weapons that would require new training cycles, new spare parts, and new technical relationships is a terrible option</w:t>
      </w:r>
      <w:r w:rsidRPr="00182E84">
        <w:rPr>
          <w:sz w:val="16"/>
        </w:rPr>
        <w:t xml:space="preserve">. </w:t>
      </w:r>
      <w:r w:rsidRPr="00182E84">
        <w:rPr>
          <w:u w:val="single"/>
        </w:rPr>
        <w:t>It’s a recipe for a serious military setback.</w:t>
      </w:r>
    </w:p>
    <w:p w14:paraId="354A59DF" w14:textId="77777777" w:rsidR="00887DB7" w:rsidRPr="00182E84" w:rsidRDefault="00887DB7" w:rsidP="00887DB7">
      <w:pPr>
        <w:pStyle w:val="Heading4"/>
        <w:rPr>
          <w:b w:val="0"/>
          <w:bCs/>
          <w:sz w:val="18"/>
          <w:szCs w:val="18"/>
        </w:rPr>
      </w:pPr>
      <w:r w:rsidRPr="00182E84">
        <w:t>The CP is key – conditioning arms sales to Saudi Arabia is the only way to control MBS and solve human rights and democracy</w:t>
      </w:r>
      <w:r w:rsidRPr="00182E84">
        <w:br/>
      </w:r>
      <w:r w:rsidRPr="00182E84">
        <w:rPr>
          <w:rStyle w:val="Style13ptBold"/>
          <w:b/>
        </w:rPr>
        <w:t>al-Rasheed 18</w:t>
      </w:r>
      <w:r w:rsidRPr="00182E84">
        <w:rPr>
          <w:rStyle w:val="Style13ptBold"/>
        </w:rPr>
        <w:t xml:space="preserve"> </w:t>
      </w:r>
      <w:r w:rsidRPr="00182E84">
        <w:rPr>
          <w:b w:val="0"/>
          <w:sz w:val="18"/>
          <w:szCs w:val="18"/>
        </w:rPr>
        <w:t xml:space="preserve">Madawi al-Rasheed is a Visiting Professor at the Middle East Centre of the London School of Economics.  Published in Foreign Affairs Online on November 5, 2018. “Why the US can’t Control MBS” </w:t>
      </w:r>
      <w:hyperlink r:id="rId104" w:history="1">
        <w:r w:rsidRPr="00182E84">
          <w:rPr>
            <w:rStyle w:val="Hyperlink"/>
            <w:b w:val="0"/>
            <w:sz w:val="18"/>
            <w:szCs w:val="18"/>
          </w:rPr>
          <w:t>https://www.foreignaffairs.com/articles/saudi-arabia/2018-11-05/why-us-cant-control-mbs</w:t>
        </w:r>
      </w:hyperlink>
      <w:r w:rsidRPr="00182E84">
        <w:rPr>
          <w:b w:val="0"/>
          <w:sz w:val="18"/>
          <w:szCs w:val="18"/>
        </w:rPr>
        <w:t xml:space="preserve">  //HL</w:t>
      </w:r>
    </w:p>
    <w:p w14:paraId="006687B9" w14:textId="77777777" w:rsidR="00887DB7" w:rsidRPr="00182E84" w:rsidRDefault="00887DB7" w:rsidP="00887DB7">
      <w:pPr>
        <w:rPr>
          <w:sz w:val="16"/>
        </w:rPr>
      </w:pPr>
      <w:r w:rsidRPr="00182E84">
        <w:rPr>
          <w:sz w:val="16"/>
        </w:rPr>
        <w:t xml:space="preserve">The murder of the journalist Jamal Khashoggi in the Saudi consulate in Istanbul on October 2 has damaged the </w:t>
      </w:r>
      <w:hyperlink r:id="rId105" w:tgtFrame="_blank" w:history="1">
        <w:r w:rsidRPr="00182E84">
          <w:rPr>
            <w:rStyle w:val="Hyperlink"/>
            <w:sz w:val="16"/>
          </w:rPr>
          <w:t>Saudi regime’s</w:t>
        </w:r>
      </w:hyperlink>
      <w:r w:rsidRPr="00182E84">
        <w:rPr>
          <w:sz w:val="16"/>
        </w:rPr>
        <w:t xml:space="preserve"> image and credibility worldwide</w:t>
      </w:r>
      <w:r w:rsidRPr="00182E84">
        <w:rPr>
          <w:sz w:val="16"/>
          <w:highlight w:val="yellow"/>
        </w:rPr>
        <w:t xml:space="preserve">. </w:t>
      </w:r>
      <w:r w:rsidRPr="00182E84">
        <w:rPr>
          <w:rStyle w:val="StyleUnderline"/>
          <w:highlight w:val="yellow"/>
        </w:rPr>
        <w:t>Partners of Saudi Arabia</w:t>
      </w:r>
      <w:r w:rsidRPr="00182E84">
        <w:rPr>
          <w:rStyle w:val="StyleUnderline"/>
        </w:rPr>
        <w:t xml:space="preserve"> that have always cherished their close relationships with the regime and refrained from overtly criticizing its domestic repression, such as France, Germany, and the United Kingdom, </w:t>
      </w:r>
      <w:r w:rsidRPr="00182E84">
        <w:rPr>
          <w:rStyle w:val="StyleUnderline"/>
          <w:highlight w:val="yellow"/>
        </w:rPr>
        <w:t>have spoken out in the aftermath of the murder</w:t>
      </w:r>
      <w:r w:rsidRPr="00182E84">
        <w:rPr>
          <w:rStyle w:val="StyleUnderline"/>
        </w:rPr>
        <w:t xml:space="preserve"> and demanded a clear and honest investigation. The detention and even elimination of dissidents and critics is nothing new in Saudi Arabia. But </w:t>
      </w:r>
      <w:r w:rsidRPr="00182E84">
        <w:rPr>
          <w:rStyle w:val="StyleUnderline"/>
          <w:highlight w:val="yellow"/>
        </w:rPr>
        <w:t>Khashoggi’s murder has shone a spotlight on the excesses of an increasingly authoritarian regime</w:t>
      </w:r>
      <w:r w:rsidRPr="00182E84">
        <w:rPr>
          <w:sz w:val="16"/>
        </w:rPr>
        <w:t xml:space="preserve">. </w:t>
      </w:r>
      <w:r w:rsidRPr="00182E84">
        <w:rPr>
          <w:rStyle w:val="StyleUnderline"/>
        </w:rPr>
        <w:t xml:space="preserve">In the past, individual Saudi rulers were at least partially constrained by a system of power sharing in which different princes controlled different influential branches of government and the sovereign was accountable to all of them. But King Salman swept away this model when he came to power in 2015 and propelled his son </w:t>
      </w:r>
      <w:hyperlink r:id="rId106" w:tgtFrame="_blank" w:history="1">
        <w:r w:rsidRPr="00182E84">
          <w:rPr>
            <w:rStyle w:val="StyleUnderline"/>
          </w:rPr>
          <w:t xml:space="preserve">Mohammed bin Salman (MbS) </w:t>
        </w:r>
      </w:hyperlink>
      <w:r w:rsidRPr="00182E84">
        <w:rPr>
          <w:rStyle w:val="StyleUnderline"/>
        </w:rPr>
        <w:t xml:space="preserve">to the top position in the kingdom as crown prince. The Saudi monarchy has been transformed from one that rules by royal consensus to one in which a single individual holds absolute power. </w:t>
      </w:r>
      <w:r w:rsidRPr="00182E84">
        <w:rPr>
          <w:rStyle w:val="StyleUnderline"/>
          <w:highlight w:val="yellow"/>
        </w:rPr>
        <w:t>Khashoggi’s murder</w:t>
      </w:r>
      <w:r w:rsidRPr="00182E84">
        <w:rPr>
          <w:rStyle w:val="StyleUnderline"/>
        </w:rPr>
        <w:t xml:space="preserve"> apparently </w:t>
      </w:r>
      <w:r w:rsidRPr="00182E84">
        <w:rPr>
          <w:rStyle w:val="StyleUnderline"/>
          <w:highlight w:val="yellow"/>
        </w:rPr>
        <w:t>demonstrates such power wielded to its ugliest extreme</w:t>
      </w:r>
      <w:r w:rsidRPr="00182E84">
        <w:rPr>
          <w:rStyle w:val="StyleUnderline"/>
        </w:rPr>
        <w:t xml:space="preserve">. The incident poses a serious new challenge to Saudi Arabia’s allies and partners—especially the United States. With the rest of the royal family and the Saudi public completely marginalized, </w:t>
      </w:r>
      <w:r w:rsidRPr="00182E84">
        <w:rPr>
          <w:rStyle w:val="StyleUnderline"/>
          <w:highlight w:val="yellow"/>
        </w:rPr>
        <w:t>the United States is the only remaining actor with enough influence to restrain MbS</w:t>
      </w:r>
      <w:r w:rsidRPr="00182E84">
        <w:rPr>
          <w:rStyle w:val="StyleUnderline"/>
        </w:rPr>
        <w:t>.</w:t>
      </w:r>
      <w:r w:rsidRPr="00182E84">
        <w:rPr>
          <w:sz w:val="16"/>
        </w:rPr>
        <w:t xml:space="preserve"> To do so, the administration of U.S. President Donald Trump would have to reconsider the foundations of U.S. diplomacy with Saudi Arabia. Given Trump’s noncommittal response to the Khashoggi affair thus far, this prospect is unlikely. At the heart of the present crisis in Saudi Arabia is the question of succession. In the past, the Saudi regime consisted of multiple fiefdoms, with different senior princes in charge of influential ministries. The monarch was the head of the state and also the head of his royal kin. This arrangement occasionally resulted in friction among princes, but overall it served to restrain the power of the monarch, who was forced to consult with his brothers about major issues. The king was effectively the first among equals, with a degree of balance prevailing among the different factions of the House of Saud. King Abdullah (1924–2015) was the last monarch to rule under this arrangement. Like other kings before him, he recognized that he would not be able to rule the kingdom effectively if he overlooked his senior brothers or acted against their will. In a bizarre coincidence, King Abdullah became the first king to witness the death of both of his crown princes: first his half brother Prince Sultan in 2011 and then his full brother Prince Nayef in 2012. While both of his crown princes were ill, King Abdullah invented a new position—that of deputy crown prince—in order to militate against a power vacuum. He appointed his half brother Prince Salman to that position, and Salman became king when Abdullah died in 2015. In 2007, King Abdullah established the Allegiance Commission, consisting of 35 senior princes and their sons, to oversee the succession should he or the crown prince die. </w:t>
      </w:r>
      <w:r w:rsidRPr="00182E84">
        <w:rPr>
          <w:rStyle w:val="StyleUnderline"/>
        </w:rPr>
        <w:t xml:space="preserve">King </w:t>
      </w:r>
      <w:r w:rsidRPr="00182E84">
        <w:rPr>
          <w:rStyle w:val="StyleUnderline"/>
          <w:highlight w:val="yellow"/>
        </w:rPr>
        <w:t>Salman has</w:t>
      </w:r>
      <w:r w:rsidRPr="00182E84">
        <w:rPr>
          <w:rStyle w:val="StyleUnderline"/>
        </w:rPr>
        <w:t xml:space="preserve"> since </w:t>
      </w:r>
      <w:r w:rsidRPr="00182E84">
        <w:rPr>
          <w:rStyle w:val="StyleUnderline"/>
          <w:highlight w:val="yellow"/>
        </w:rPr>
        <w:t>shattered the family’s cherished power-sharing arrangement</w:t>
      </w:r>
      <w:r w:rsidRPr="00182E84">
        <w:rPr>
          <w:rStyle w:val="StyleUnderline"/>
        </w:rPr>
        <w:t xml:space="preserve">. He was able to do so because of the demographic makeup of the royal household. Most of the king’s brothers had died by the time he took power, allowing him to sidestep his own surviving eligible brothers and even senior nephews. </w:t>
      </w:r>
      <w:r w:rsidRPr="00182E84">
        <w:rPr>
          <w:sz w:val="16"/>
        </w:rPr>
        <w:t xml:space="preserve">Only one of the king’s brothers, Prince Ahmad, was an option for crown prince. But because of his marginality (he had never held a senior position in government for any extended period of time), and King Salman’s strong desire to ensure that only his own offspring would inherit the crown, he decided to ignore Prince Ahmad, too. Within months of becoming king, Salman sacked Crown Prince Muqrin; he then deposed Crown Prince Mohammed bin Nayef in 2017 and chose not to appoint a deputy crown prince. In making the appointment, King Salman ignored the Allegiance Commission. All of these measures cleared the way for his son’s rise to power. No prince before MbS has held so many positions of authority at such a young age. In addition to being crown prince, he is deputy prime minister, minister of defense, chairman of the Council of Economic and Development Affairs, and chairman of the Council of Political and Security Affairs. He is the head of Aramco, the state-owned oil and natural gas company. The young prince also controls the Saudi state’s instruments of soft power, such as the newly created Entertainment Commission. Saudi Arabia has effectively transformed into a totalitarian regime in which all of the power of the state is concentrated in one person’s hands. </w:t>
      </w:r>
      <w:r w:rsidRPr="00182E84">
        <w:rPr>
          <w:rStyle w:val="StyleUnderline"/>
          <w:highlight w:val="yellow"/>
        </w:rPr>
        <w:t>MbS has blocked the few channels by which the Saudi public</w:t>
      </w:r>
      <w:r w:rsidRPr="00182E84">
        <w:rPr>
          <w:rStyle w:val="StyleUnderline"/>
        </w:rPr>
        <w:t xml:space="preserve"> and royal family </w:t>
      </w:r>
      <w:r w:rsidRPr="00182E84">
        <w:rPr>
          <w:rStyle w:val="StyleUnderline"/>
          <w:highlight w:val="yellow"/>
        </w:rPr>
        <w:t>were once able to influence policy</w:t>
      </w:r>
      <w:r w:rsidRPr="00182E84">
        <w:rPr>
          <w:rStyle w:val="StyleUnderline"/>
        </w:rPr>
        <w:t xml:space="preserve">. The Allegiance Commission dissolved after several of its members were detained in the so-called anticorruption crackdown in 2017. MbS has disbanded the royal assembly, marginalized the religious establishment, and detained critics as well as financial elites. </w:t>
      </w:r>
      <w:r w:rsidRPr="00182E84">
        <w:rPr>
          <w:rStyle w:val="StyleUnderline"/>
          <w:highlight w:val="yellow"/>
        </w:rPr>
        <w:t>The crown prince has imposed policies from the top down, without giving the Saudi people</w:t>
      </w:r>
      <w:r w:rsidRPr="00182E84">
        <w:rPr>
          <w:rStyle w:val="StyleUnderline"/>
        </w:rPr>
        <w:t xml:space="preserve"> the opportunity to debate, let alone </w:t>
      </w:r>
      <w:r w:rsidRPr="00182E84">
        <w:rPr>
          <w:rStyle w:val="StyleUnderline"/>
          <w:highlight w:val="yellow"/>
        </w:rPr>
        <w:t>criticize</w:t>
      </w:r>
      <w:r w:rsidRPr="00182E84">
        <w:rPr>
          <w:rStyle w:val="StyleUnderline"/>
        </w:rPr>
        <w:t xml:space="preserve">, them: for example, lifting the ban on women driving and promoting pop culture and entertainment. These are cosmetic reforms masquerading as substantive ones, and they are meant to be a popular alternative to political reform. </w:t>
      </w:r>
      <w:r w:rsidRPr="00182E84">
        <w:rPr>
          <w:sz w:val="16"/>
        </w:rPr>
        <w:t xml:space="preserve">They are also designed to distract Saudis from worsening repression, particularly the suppression of critical voices and the silencing of debate in the public sphere. Even the other members of the royal family are disenfranchised. The new Saudi totalitarianism, which requires complete subservience and loyalty to the crown prince, has culminated in the scandal of Khashoggi’s murder. </w:t>
      </w:r>
      <w:r w:rsidRPr="00182E84">
        <w:rPr>
          <w:rStyle w:val="StyleUnderline"/>
          <w:highlight w:val="yellow"/>
        </w:rPr>
        <w:t>With no one able to restrain MbS from the inside, he must be restrained from the outside. The United States is the only power capable of exerting the</w:t>
      </w:r>
      <w:r w:rsidRPr="00182E84">
        <w:rPr>
          <w:rStyle w:val="StyleUnderline"/>
        </w:rPr>
        <w:t xml:space="preserve"> necessary </w:t>
      </w:r>
      <w:r w:rsidRPr="00182E84">
        <w:rPr>
          <w:rStyle w:val="StyleUnderline"/>
          <w:highlight w:val="yellow"/>
        </w:rPr>
        <w:t>pressure.</w:t>
      </w:r>
      <w:r w:rsidRPr="00182E84">
        <w:rPr>
          <w:rStyle w:val="StyleUnderline"/>
        </w:rPr>
        <w:t xml:space="preserve"> The United States is the main guarantor of the security of the Saudi regime. It sells more arms to Saudi Arabia than any other Western country. In Washington, Saudi Arabia is still considered a strategic partner (albeit an embarrassing one, from the perspective of the American public and media). The United States treats the kingdom as an important ally in the fight against terrorism, a player in the Israeli-Palestinian conflict, and a check on Iran’s rising influence in the Middle East. Unfortunately, the United States’ relationship with Saudi Arabia is based entirely on personal relationships between leaders rather than diplomatic norms. These relationships are getting in the way of effective U.S. policy toward the crown prince. </w:t>
      </w:r>
      <w:r w:rsidRPr="00182E84">
        <w:rPr>
          <w:sz w:val="16"/>
        </w:rPr>
        <w:t xml:space="preserve">The heavily personalistic relationships between American presidents and Saudi kings dates back to 1945, when U.S. President Franklin D. Roosevelt met with King Abdulaziz ibn Saud aboard the USS Quincy in the Suez Canal. This encounter led to the establishment of the first military base in the kingdom, where U.S. oil companies had maintained interests since 1933. Oil tightened the bond between the United States and Saudi Arabia, and the latter’s strategic location was important for U.S. military operations in Asia. These common interests laid the foundation on which future leaders of the two countries would conduct diplomacy. Since that meeting, the United States has viewed its foreign policy toward Saudi Arabia as contingent upon having the right royal with whom to do business. From 1983 to 2005, that person was Prince Bandar bin Sultan, the Saudi ambassador to the United States. He was recalled to Saudi Arabia in the aftermath of the 9/11 terror attacks, when the United States discovered that 15 of the hijackers were Saudi Arabian and it became very difficult to defend the kingdom. Princes Turki al-Faisal and Adel al-Jubeir, who succeeded him as ambassador, were unable to satisfy Washington’s desire for a Saudi interlocutor who was both close to the throne and loyal to U.S. interests. Prince Turki was sent to Washington as part of a charm offensive to defuse the tension with the United States immediately after 9/11, but he was critical of U.S. policy on major issues, for example, the Israeli-Palestinian conflict. He was also very critical of former U.S. President Barack Obama’s positive assessment of the 2011 Arab uprisings. Prince Turki argued that Iran, rather than domestic politics or democratic deficits, posed the greatest threat to both Saudi Arabia and the region. These tensions were further strained after the United States and other Western countries signed the Iran nuclear deal in 2013 without Saudi Arabia’s involvement, following secret negotiations in Oman. </w:t>
      </w:r>
      <w:r w:rsidRPr="00182E84">
        <w:rPr>
          <w:rStyle w:val="StyleUnderline"/>
        </w:rPr>
        <w:t>When MbS came to power, he dispatched his own brother Khalid bin Salman to Washington as the new ambassador.</w:t>
      </w:r>
      <w:r w:rsidRPr="00182E84">
        <w:rPr>
          <w:sz w:val="16"/>
        </w:rPr>
        <w:t xml:space="preserve"> While one brother ruled in Riyadh, the other had the ears of Trump and his son-in-law, Jared Kushner, in an arrangement that more closely resembled a family affair than diplomacy between two sovereign states. Unfortunately, such personal relationships seem to have distracted foreign policy actors in Washington from the hard work of critically evaluating the changing priorities and national interests of the two countries. The diplomatic relationship between the United States and Saudi Arabia is further complicated by the fact that the kingdom completely lacks healthy institutions, such as an elected government, a functioning parliament, and an independent judiciary, which could have helped diffuse power and check the absolute rule of the monarchy. Notably, the United States has never used its influence to pressure its ally to create such institutions. Princes are the only conduit by which the United States knows how to deal with Saudi Arabia, and are no normal diplomatic measures exist for holding a rogue prince accountable. The United States may choose to treat Saudi Arabia’s newly naked totalitarianism as a merely unfortunate or embarrassing development in one of its most cherished relationships, even after Khashoggi’s murder. When Khashoggi was murdered, Trump oscillated between condemning the crime and searching for an out for MbS by hinting that the murder could be the work of “rogue elements” within the state. But in a totalitarian regime in which all power is concentrated in the hands of one person, it is simply not believable that the responsibility for such an act could fall on the shoulders of anyone other than the crown prince. Trump’s statements demonstrate a complete lack of serious scrutiny of Saudi power and command structures. From his perspective, the merit of the U.S.-Saudi partnership is beyond serious reconsideration. </w:t>
      </w:r>
      <w:r w:rsidRPr="00182E84">
        <w:rPr>
          <w:rStyle w:val="StyleUnderline"/>
        </w:rPr>
        <w:t xml:space="preserve">Going forward, </w:t>
      </w:r>
      <w:r w:rsidRPr="00182E84">
        <w:rPr>
          <w:rStyle w:val="StyleUnderline"/>
          <w:highlight w:val="yellow"/>
        </w:rPr>
        <w:t>Saudis</w:t>
      </w:r>
      <w:r w:rsidRPr="00182E84">
        <w:rPr>
          <w:rStyle w:val="StyleUnderline"/>
        </w:rPr>
        <w:t xml:space="preserve"> will </w:t>
      </w:r>
      <w:r w:rsidRPr="00182E84">
        <w:rPr>
          <w:rStyle w:val="StyleUnderline"/>
          <w:highlight w:val="yellow"/>
        </w:rPr>
        <w:t>need to find a way to reinsert themselves into the politics of their own country</w:t>
      </w:r>
      <w:r w:rsidRPr="00182E84">
        <w:rPr>
          <w:rStyle w:val="StyleUnderline"/>
        </w:rPr>
        <w:t xml:space="preserve">. Under MbS, with all religious, financial, and royal elites silenced, Saudis are now ruled primarily by fear. The murder of Khashoggi has focused their attention on just how far the regime will go in pursuit of absolute power. Consequently, they are looking to the global community to restrain the dangerous crown prince. </w:t>
      </w:r>
      <w:r w:rsidRPr="00182E84">
        <w:rPr>
          <w:rStyle w:val="StyleUnderline"/>
          <w:highlight w:val="yellow"/>
        </w:rPr>
        <w:t xml:space="preserve">The United States could start by making its support for MbS conditional on his recognition of people’s freedoms and the rule of law. This would help restrain a </w:t>
      </w:r>
      <w:r w:rsidRPr="00182E84">
        <w:rPr>
          <w:rStyle w:val="StyleUnderline"/>
        </w:rPr>
        <w:t xml:space="preserve">young power-grabbing </w:t>
      </w:r>
      <w:r w:rsidRPr="00182E84">
        <w:rPr>
          <w:rStyle w:val="StyleUnderline"/>
          <w:highlight w:val="yellow"/>
        </w:rPr>
        <w:t xml:space="preserve">prince who has </w:t>
      </w:r>
      <w:r w:rsidRPr="00182E84">
        <w:rPr>
          <w:rStyle w:val="StyleUnderline"/>
        </w:rPr>
        <w:t xml:space="preserve">so far </w:t>
      </w:r>
      <w:r w:rsidRPr="00182E84">
        <w:rPr>
          <w:rStyle w:val="StyleUnderline"/>
          <w:highlight w:val="yellow"/>
        </w:rPr>
        <w:t>displayed zero respect for the international community and has severely violated diplomatic trust</w:t>
      </w:r>
      <w:r w:rsidRPr="00182E84">
        <w:rPr>
          <w:rStyle w:val="StyleUnderline"/>
        </w:rPr>
        <w:t xml:space="preserve">, especially with Turkey. </w:t>
      </w:r>
      <w:r w:rsidRPr="00182E84">
        <w:rPr>
          <w:sz w:val="16"/>
        </w:rPr>
        <w:t>But if Khashoggi’s murder ends in nothing but business as usual from the United States, this will not be the last horrific act we see. An indifferent response will send a clear message from the United States to MbS: the young crown prince can get away with murder.</w:t>
      </w:r>
    </w:p>
    <w:p w14:paraId="78717129" w14:textId="77777777" w:rsidR="00887DB7" w:rsidRPr="00182E84" w:rsidRDefault="00887DB7" w:rsidP="00887DB7">
      <w:pPr>
        <w:pStyle w:val="Heading3"/>
      </w:pPr>
      <w:r w:rsidRPr="00182E84">
        <w:t>Leverage Key</w:t>
      </w:r>
    </w:p>
    <w:p w14:paraId="330F3180" w14:textId="77777777" w:rsidR="00887DB7" w:rsidRPr="00182E84" w:rsidRDefault="00887DB7" w:rsidP="00887DB7">
      <w:pPr>
        <w:pStyle w:val="Heading4"/>
        <w:rPr>
          <w:rStyle w:val="Style13ptBold"/>
          <w:b/>
          <w:bCs w:val="0"/>
        </w:rPr>
      </w:pPr>
      <w:r w:rsidRPr="00182E84">
        <w:rPr>
          <w:rStyle w:val="Style13ptBold"/>
          <w:b/>
        </w:rPr>
        <w:t>Maintaining leverage and conditioning arms sales is key to ensure Saudi reforms – the plan forfeits all leverage and certainty</w:t>
      </w:r>
    </w:p>
    <w:p w14:paraId="68EACA3F" w14:textId="77777777" w:rsidR="00887DB7" w:rsidRPr="00182E84" w:rsidRDefault="00887DB7" w:rsidP="00887DB7">
      <w:pPr>
        <w:rPr>
          <w:rStyle w:val="Style13ptBold"/>
        </w:rPr>
      </w:pPr>
      <w:r w:rsidRPr="00182E84">
        <w:rPr>
          <w:rStyle w:val="Style13ptBold"/>
        </w:rPr>
        <w:t xml:space="preserve">Fly 1/19 </w:t>
      </w:r>
      <w:r w:rsidRPr="00182E84">
        <w:t>– senior fellow and director of the Future of Geopolitics and Asia programs at The German Marshall Fund of the United States</w:t>
      </w:r>
    </w:p>
    <w:p w14:paraId="125DCF6C" w14:textId="77777777" w:rsidR="00887DB7" w:rsidRPr="00182E84" w:rsidRDefault="00887DB7" w:rsidP="00887DB7">
      <w:r w:rsidRPr="00182E84">
        <w:t>Jamie Fly, 1-11-2019, "Reining in Saudi's prince of the blood," Washington Examiner, https://www.washingtonexaminer.com/opinion/trump-administration-should-use-leverage-to-rein-in-saudis-bin-salman</w:t>
      </w:r>
    </w:p>
    <w:p w14:paraId="33EB115E" w14:textId="77777777" w:rsidR="00887DB7" w:rsidRPr="00182E84" w:rsidRDefault="00887DB7" w:rsidP="00887DB7">
      <w:r w:rsidRPr="00182E84">
        <w:t xml:space="preserve">Instead, members of </w:t>
      </w:r>
      <w:r w:rsidRPr="00182E84">
        <w:rPr>
          <w:rStyle w:val="Emphasis"/>
          <w:highlight w:val="green"/>
        </w:rPr>
        <w:t>Congress</w:t>
      </w:r>
      <w:r w:rsidRPr="00182E84">
        <w:t xml:space="preserve"> concerned about the Trump administration's approach to Riyadh </w:t>
      </w:r>
      <w:r w:rsidRPr="00182E84">
        <w:rPr>
          <w:rStyle w:val="Emphasis"/>
          <w:highlight w:val="green"/>
        </w:rPr>
        <w:t>should</w:t>
      </w:r>
      <w:r w:rsidRPr="00182E84">
        <w:t xml:space="preserve"> </w:t>
      </w:r>
      <w:r w:rsidRPr="00182E84">
        <w:rPr>
          <w:rStyle w:val="Emphasis"/>
          <w:highlight w:val="green"/>
        </w:rPr>
        <w:t>tackle</w:t>
      </w:r>
      <w:r w:rsidRPr="00182E84">
        <w:t xml:space="preserve"> the fundamental underpinnings of its strategy. </w:t>
      </w:r>
      <w:r w:rsidRPr="00182E84">
        <w:rPr>
          <w:rStyle w:val="Emphasis"/>
          <w:highlight w:val="green"/>
        </w:rPr>
        <w:t>Human rights</w:t>
      </w:r>
      <w:r w:rsidRPr="00182E84">
        <w:t xml:space="preserve"> do matter to U.S. national security. </w:t>
      </w:r>
      <w:r w:rsidRPr="00182E84">
        <w:rPr>
          <w:rStyle w:val="Emphasis"/>
          <w:highlight w:val="green"/>
        </w:rPr>
        <w:t>If the Saudi crown prince wants to reform</w:t>
      </w:r>
      <w:r w:rsidRPr="00182E84">
        <w:t xml:space="preserve"> the kingdom, </w:t>
      </w:r>
      <w:r w:rsidRPr="00182E84">
        <w:rPr>
          <w:rStyle w:val="Emphasis"/>
          <w:highlight w:val="green"/>
        </w:rPr>
        <w:t>we should demand he does so honestly</w:t>
      </w:r>
      <w:r w:rsidRPr="00182E84">
        <w:t xml:space="preserve">, not superficially, and </w:t>
      </w:r>
      <w:r w:rsidRPr="00182E84">
        <w:rPr>
          <w:rStyle w:val="Emphasis"/>
          <w:highlight w:val="green"/>
        </w:rPr>
        <w:t>with verifiable results</w:t>
      </w:r>
      <w:r w:rsidRPr="00182E84">
        <w:t>. Human rights need to be at the center of U.S. engagement with Riyadh just as administration officials claim it is at the center of our concerns with the Iranian regime.</w:t>
      </w:r>
    </w:p>
    <w:p w14:paraId="5C06004A" w14:textId="77777777" w:rsidR="00887DB7" w:rsidRPr="00182E84" w:rsidRDefault="00887DB7" w:rsidP="00887DB7">
      <w:r w:rsidRPr="00182E84">
        <w:t xml:space="preserve">Sanctions should be extended well beyond those involved in the Khashoggi murder to include those involved in the ongoing detention and torture of political dissidents and prisoners like Samar and Raif Badawi. U.S. officials should downgrade contacts with their counterparts until these activists are released, just as the administration did to </w:t>
      </w:r>
      <w:hyperlink r:id="rId107" w:tgtFrame="_blank" w:history="1">
        <w:r w:rsidRPr="00182E84">
          <w:rPr>
            <w:rStyle w:val="Hyperlink"/>
          </w:rPr>
          <w:t>successfully secure the release</w:t>
        </w:r>
      </w:hyperlink>
      <w:r w:rsidRPr="00182E84">
        <w:t xml:space="preserve"> of detained American pastor Andrew Brunson from Turkey.</w:t>
      </w:r>
    </w:p>
    <w:p w14:paraId="6D45F91D" w14:textId="77777777" w:rsidR="00887DB7" w:rsidRPr="00182E84" w:rsidRDefault="00887DB7" w:rsidP="00887DB7">
      <w:r w:rsidRPr="00182E84">
        <w:t xml:space="preserve">U.S. military assistance should also come with conditions, based on Saudi behavior. Trump likes to question the utility of American foreign assistance and talk about countries having to earn that assistance. Why should America’s Arab partners be treated any differently? Members of </w:t>
      </w:r>
      <w:r w:rsidRPr="00182E84">
        <w:rPr>
          <w:rStyle w:val="Emphasis"/>
          <w:highlight w:val="green"/>
        </w:rPr>
        <w:t>Congress often instinctively attempt all-or-nothing solutions</w:t>
      </w:r>
      <w:r w:rsidRPr="00182E84">
        <w:t xml:space="preserve">, </w:t>
      </w:r>
      <w:r w:rsidRPr="00182E84">
        <w:rPr>
          <w:rStyle w:val="Emphasis"/>
          <w:highlight w:val="green"/>
        </w:rPr>
        <w:t>attempting to end all U.S. assistance or deciding they don’t have any leverage</w:t>
      </w:r>
      <w:r w:rsidRPr="00182E84">
        <w:t>, so why bother trying? Congressional foreign-policy power is most persuasive when it boxes in the executive branch by setting commonsense boundaries for U.S. policy.</w:t>
      </w:r>
    </w:p>
    <w:p w14:paraId="3072AC65" w14:textId="77777777" w:rsidR="00887DB7" w:rsidRPr="00182E84" w:rsidRDefault="00887DB7" w:rsidP="00887DB7">
      <w:r w:rsidRPr="00182E84">
        <w:t xml:space="preserve">The essential tool to do that is through funding. </w:t>
      </w:r>
      <w:r w:rsidRPr="00182E84">
        <w:rPr>
          <w:rStyle w:val="Emphasis"/>
          <w:highlight w:val="green"/>
        </w:rPr>
        <w:t>Congress can pass legislation placing conditions on future arms sales and other military assistance. It should state what the U</w:t>
      </w:r>
      <w:r w:rsidRPr="00182E84">
        <w:rPr>
          <w:rStyle w:val="Emphasis"/>
        </w:rPr>
        <w:t xml:space="preserve">nited </w:t>
      </w:r>
      <w:r w:rsidRPr="00182E84">
        <w:rPr>
          <w:rStyle w:val="Emphasis"/>
          <w:highlight w:val="green"/>
        </w:rPr>
        <w:t>S</w:t>
      </w:r>
      <w:r w:rsidRPr="00182E84">
        <w:rPr>
          <w:rStyle w:val="Emphasis"/>
        </w:rPr>
        <w:t>tates</w:t>
      </w:r>
      <w:r w:rsidRPr="00182E84">
        <w:t xml:space="preserve"> </w:t>
      </w:r>
      <w:r w:rsidRPr="00182E84">
        <w:rPr>
          <w:rStyle w:val="Emphasis"/>
          <w:highlight w:val="green"/>
        </w:rPr>
        <w:t>expects</w:t>
      </w:r>
      <w:r w:rsidRPr="00182E84">
        <w:t xml:space="preserve"> from the Saudi contributions to the partnership and what actions it considers inconsistent with a cooperative relationship. </w:t>
      </w:r>
      <w:r w:rsidRPr="00182E84">
        <w:rPr>
          <w:rStyle w:val="Emphasis"/>
          <w:highlight w:val="green"/>
        </w:rPr>
        <w:t>If the president</w:t>
      </w:r>
      <w:r w:rsidRPr="00182E84">
        <w:t xml:space="preserve"> or his successors </w:t>
      </w:r>
      <w:r w:rsidRPr="00182E84">
        <w:rPr>
          <w:rStyle w:val="Emphasis"/>
          <w:highlight w:val="green"/>
        </w:rPr>
        <w:t>are unable to certify these requirements are being met, U.S. assistance would be halted</w:t>
      </w:r>
      <w:r w:rsidRPr="00182E84">
        <w:t>. Such a move would likely garner significant bipartisan support.</w:t>
      </w:r>
    </w:p>
    <w:p w14:paraId="3A4C7708" w14:textId="77777777" w:rsidR="00887DB7" w:rsidRPr="00182E84" w:rsidRDefault="00887DB7" w:rsidP="00887DB7">
      <w:r w:rsidRPr="00182E84">
        <w:t xml:space="preserve">Finally, the United States should be careful about emboldening a reckless Saudi crown prince who has shown a blatant disregard for international norms. One key Saudi ask is for U.S. nuclear technology for a </w:t>
      </w:r>
      <w:hyperlink r:id="rId108" w:tgtFrame="_blank" w:history="1">
        <w:r w:rsidRPr="00182E84">
          <w:rPr>
            <w:rStyle w:val="Hyperlink"/>
          </w:rPr>
          <w:t>supposedly civilian nuclear program</w:t>
        </w:r>
      </w:hyperlink>
      <w:r w:rsidRPr="00182E84">
        <w:t>. Discussions regarding granting the kingdom such technology should halt unless Riyadh shows the grown-ups are once again in charge.</w:t>
      </w:r>
    </w:p>
    <w:p w14:paraId="227F4DAB" w14:textId="77777777" w:rsidR="00887DB7" w:rsidRPr="00182E84" w:rsidRDefault="00887DB7" w:rsidP="00887DB7">
      <w:r w:rsidRPr="00182E84">
        <w:rPr>
          <w:rStyle w:val="Emphasis"/>
          <w:highlight w:val="green"/>
        </w:rPr>
        <w:t>Key to this approach is a reassertion of leverage in the U.S.-Saudi relationship</w:t>
      </w:r>
      <w:r w:rsidRPr="00182E84">
        <w:t xml:space="preserve">. The administration has overstated the economic benefits of the partnership for the United States. Just as the </w:t>
      </w:r>
      <w:r w:rsidRPr="00182E84">
        <w:rPr>
          <w:rStyle w:val="Emphasis"/>
          <w:highlight w:val="green"/>
        </w:rPr>
        <w:t>Trump</w:t>
      </w:r>
      <w:r w:rsidRPr="00182E84">
        <w:t xml:space="preserve"> administration has shrewdly played hardball with other U.S. partners, it </w:t>
      </w:r>
      <w:r w:rsidRPr="00182E84">
        <w:rPr>
          <w:rStyle w:val="Emphasis"/>
          <w:highlight w:val="green"/>
        </w:rPr>
        <w:t>should demand more of the Saudis and other Gulf partners</w:t>
      </w:r>
      <w:r w:rsidRPr="00182E84">
        <w:t xml:space="preserve"> and not give away the store for nothing in return. The Saudis, Egyptians, and others always threaten to look elsewhere for strategic support. Such threats became a frequent refrain from Egyptian defense officials to those in Congress trying to reform the U.S.-Egyptian security partnership. For all the high-profile trips to Moscow, few end in significant deals. Buying American maintains an allure that Moscow or China cannot compete against.</w:t>
      </w:r>
    </w:p>
    <w:p w14:paraId="08D351D8" w14:textId="77777777" w:rsidR="00887DB7" w:rsidRPr="00182E84" w:rsidRDefault="00887DB7" w:rsidP="00887DB7">
      <w:pPr>
        <w:pStyle w:val="Heading4"/>
      </w:pPr>
      <w:r w:rsidRPr="00182E84">
        <w:t xml:space="preserve">Arms sales key --- only  setting explicit conditions effectively </w:t>
      </w:r>
      <w:r w:rsidRPr="00182E84">
        <w:rPr>
          <w:u w:val="single"/>
        </w:rPr>
        <w:t>uses</w:t>
      </w:r>
      <w:r w:rsidRPr="00182E84">
        <w:t xml:space="preserve"> that leverage</w:t>
      </w:r>
    </w:p>
    <w:p w14:paraId="2DF79234" w14:textId="77777777" w:rsidR="00887DB7" w:rsidRPr="00182E84" w:rsidRDefault="00887DB7" w:rsidP="00887DB7">
      <w:r w:rsidRPr="00182E84">
        <w:rPr>
          <w:rStyle w:val="Style13ptBold"/>
        </w:rPr>
        <w:t>Hartung 16</w:t>
      </w:r>
      <w:r w:rsidRPr="00182E84">
        <w:t xml:space="preserve"> – Director, Arms and Security Project, Center for International Policy</w:t>
      </w:r>
    </w:p>
    <w:p w14:paraId="0DB09A5A" w14:textId="77777777" w:rsidR="00887DB7" w:rsidRPr="00182E84" w:rsidRDefault="00887DB7" w:rsidP="00887DB7">
      <w:r w:rsidRPr="00182E84">
        <w:t>William, 9/15. https://www.forumarmstrade.org/resource-page---us-tank-sale-to-saudi-arabia.html</w:t>
      </w:r>
    </w:p>
    <w:p w14:paraId="4B1E30C8" w14:textId="77777777" w:rsidR="00887DB7" w:rsidRPr="00182E84" w:rsidRDefault="00887DB7" w:rsidP="00887DB7">
      <w:pPr>
        <w:rPr>
          <w:sz w:val="16"/>
        </w:rPr>
      </w:pPr>
      <w:r w:rsidRPr="00182E84">
        <w:rPr>
          <w:sz w:val="16"/>
        </w:rPr>
        <w:t xml:space="preserve">"The Congressional opposition to the $1.15 billion offer of tanks to Saudi Arabia is just the latest sign that key members of Congress are no longer willing to accept a business as usual approach to arming Riyadh given its unacceptable behavior in Yemen.  Independent human rights groups and members of Congress believe that Saudi actions in Yemen are tantamount to war crimes.  The administration's policy of </w:t>
      </w:r>
      <w:r w:rsidRPr="00182E84">
        <w:rPr>
          <w:rStyle w:val="StyleUnderline"/>
        </w:rPr>
        <w:t>verbally opposing Saudi</w:t>
      </w:r>
      <w:r w:rsidRPr="00182E84">
        <w:rPr>
          <w:sz w:val="18"/>
        </w:rPr>
        <w:t xml:space="preserve"> Arabia's indiscriminate bombing campaign </w:t>
      </w:r>
      <w:r w:rsidRPr="00182E84">
        <w:rPr>
          <w:rStyle w:val="StyleUnderline"/>
        </w:rPr>
        <w:t>without imposing any further consequences is</w:t>
      </w:r>
      <w:r w:rsidRPr="00182E84">
        <w:rPr>
          <w:sz w:val="16"/>
        </w:rPr>
        <w:t xml:space="preserve"> clearly </w:t>
      </w:r>
      <w:r w:rsidRPr="00182E84">
        <w:rPr>
          <w:rStyle w:val="StyleUnderline"/>
        </w:rPr>
        <w:t>not working</w:t>
      </w:r>
      <w:r w:rsidRPr="00182E84">
        <w:rPr>
          <w:sz w:val="16"/>
        </w:rPr>
        <w:t xml:space="preserve">.  </w:t>
      </w:r>
      <w:r w:rsidRPr="00182E84">
        <w:rPr>
          <w:rStyle w:val="StyleUnderline"/>
        </w:rPr>
        <w:t>The debate over the</w:t>
      </w:r>
      <w:r w:rsidRPr="00182E84">
        <w:rPr>
          <w:sz w:val="16"/>
        </w:rPr>
        <w:t xml:space="preserve"> tank </w:t>
      </w:r>
      <w:r w:rsidRPr="00182E84">
        <w:rPr>
          <w:rStyle w:val="StyleUnderline"/>
        </w:rPr>
        <w:t>deal with Saudi</w:t>
      </w:r>
      <w:r w:rsidRPr="00182E84">
        <w:rPr>
          <w:sz w:val="16"/>
        </w:rPr>
        <w:t xml:space="preserve"> Arabia </w:t>
      </w:r>
      <w:r w:rsidRPr="00182E84">
        <w:rPr>
          <w:rStyle w:val="StyleUnderline"/>
        </w:rPr>
        <w:t>is about</w:t>
      </w:r>
      <w:r w:rsidRPr="00182E84">
        <w:rPr>
          <w:sz w:val="16"/>
        </w:rPr>
        <w:t xml:space="preserve"> more than just tanks.  It is about </w:t>
      </w:r>
      <w:r w:rsidRPr="00182E84">
        <w:rPr>
          <w:rStyle w:val="StyleUnderline"/>
        </w:rPr>
        <w:t>whether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 xml:space="preserve">will continue to fuel the Saudi war effort without </w:t>
      </w:r>
      <w:r w:rsidRPr="00182E84">
        <w:rPr>
          <w:rStyle w:val="Emphasis"/>
        </w:rPr>
        <w:t>demanding</w:t>
      </w:r>
      <w:r w:rsidRPr="00182E84">
        <w:rPr>
          <w:sz w:val="16"/>
        </w:rPr>
        <w:t xml:space="preserve">, at a minimum, </w:t>
      </w:r>
      <w:r w:rsidRPr="00182E84">
        <w:rPr>
          <w:rStyle w:val="StyleUnderline"/>
        </w:rPr>
        <w:t>that the Saudis demonstrate a serious commitment</w:t>
      </w:r>
      <w:r w:rsidRPr="00182E84">
        <w:rPr>
          <w:sz w:val="16"/>
        </w:rPr>
        <w:t xml:space="preserve"> to preventing civilian casualties.  </w:t>
      </w:r>
      <w:r w:rsidRPr="00182E84">
        <w:rPr>
          <w:rStyle w:val="StyleUnderline"/>
        </w:rPr>
        <w:t>Given the central role of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 xml:space="preserve">in sustaining the Saudi military </w:t>
      </w:r>
      <w:r w:rsidRPr="00182E84">
        <w:rPr>
          <w:rStyle w:val="Emphasis"/>
        </w:rPr>
        <w:t>setting conditions on arms sales may be the best leverage we have to influence their conduct</w:t>
      </w:r>
      <w:r w:rsidRPr="00182E84">
        <w:rPr>
          <w:rStyle w:val="StyleUnderline"/>
        </w:rPr>
        <w:t xml:space="preserve"> </w:t>
      </w:r>
      <w:r w:rsidRPr="00182E84">
        <w:rPr>
          <w:sz w:val="16"/>
        </w:rPr>
        <w:t>in Yemen."</w:t>
      </w:r>
    </w:p>
    <w:p w14:paraId="60424A70" w14:textId="77777777" w:rsidR="00887DB7" w:rsidRPr="00182E84" w:rsidRDefault="00887DB7" w:rsidP="00887DB7">
      <w:pPr>
        <w:pStyle w:val="Heading4"/>
      </w:pPr>
      <w:r w:rsidRPr="00182E84">
        <w:t>Conditions are uniquely necessary for Saudi Arabia – the risk is low for the US and conditions have a high chance of solvency.</w:t>
      </w:r>
    </w:p>
    <w:p w14:paraId="6A2E8619" w14:textId="77777777" w:rsidR="00887DB7" w:rsidRPr="00182E84" w:rsidRDefault="00887DB7" w:rsidP="00887DB7">
      <w:pPr>
        <w:rPr>
          <w:rStyle w:val="Style13ptBold"/>
        </w:rPr>
      </w:pPr>
      <w:r w:rsidRPr="00182E84">
        <w:rPr>
          <w:rStyle w:val="Heading4Char"/>
        </w:rPr>
        <w:t>Tabatabai</w:t>
      </w:r>
      <w:r w:rsidRPr="00182E84">
        <w:t>, Ph.D. in War Studies and Wasser, a Policy Analyst for the Rand Corporation</w:t>
      </w:r>
      <w:r w:rsidRPr="00182E84">
        <w:rPr>
          <w:rStyle w:val="Style13ptBold"/>
        </w:rPr>
        <w:t xml:space="preserve"> 18</w:t>
      </w:r>
    </w:p>
    <w:p w14:paraId="15DB5E00" w14:textId="77777777" w:rsidR="00887DB7" w:rsidRPr="00182E84" w:rsidRDefault="00887DB7" w:rsidP="00887DB7">
      <w:r w:rsidRPr="00182E84">
        <w:t>[Ariane M. and Becca. “Could America Use Its Leverage to Alter the Saudis’ Behavior?” November 15, Rand. https://www.rand.org/blog/2018/11/could-america-use-its-leverage-to-alter-the-saudis.html ddi-ast]</w:t>
      </w:r>
    </w:p>
    <w:p w14:paraId="1BB1F594" w14:textId="77777777" w:rsidR="00887DB7" w:rsidRPr="00182E84" w:rsidRDefault="00887DB7" w:rsidP="00887DB7">
      <w:pPr>
        <w:pStyle w:val="NormalWeb"/>
        <w:shd w:val="clear" w:color="auto" w:fill="FFFFFF"/>
        <w:rPr>
          <w:rFonts w:ascii="Arial" w:hAnsi="Arial" w:cs="Arial"/>
          <w:color w:val="333333"/>
          <w:sz w:val="16"/>
        </w:rPr>
      </w:pPr>
      <w:r w:rsidRPr="00182E84">
        <w:rPr>
          <w:rFonts w:ascii="Arial" w:hAnsi="Arial" w:cs="Arial"/>
          <w:color w:val="333333"/>
          <w:sz w:val="16"/>
        </w:rPr>
        <w:t xml:space="preserve">The </w:t>
      </w:r>
      <w:r w:rsidRPr="00182E84">
        <w:rPr>
          <w:rFonts w:ascii="Arial" w:hAnsi="Arial" w:cs="Arial"/>
          <w:color w:val="333333"/>
          <w:sz w:val="22"/>
          <w:highlight w:val="green"/>
          <w:u w:val="single"/>
        </w:rPr>
        <w:t>Trump</w:t>
      </w:r>
      <w:r w:rsidRPr="00182E84">
        <w:rPr>
          <w:rFonts w:ascii="Arial" w:hAnsi="Arial" w:cs="Arial"/>
          <w:color w:val="333333"/>
          <w:sz w:val="16"/>
        </w:rPr>
        <w:t xml:space="preserve"> administration </w:t>
      </w:r>
      <w:r w:rsidRPr="00182E84">
        <w:rPr>
          <w:rFonts w:ascii="Arial" w:hAnsi="Arial" w:cs="Arial"/>
          <w:color w:val="333333"/>
          <w:sz w:val="22"/>
          <w:highlight w:val="green"/>
          <w:u w:val="single"/>
        </w:rPr>
        <w:t xml:space="preserve">is unlikely to end </w:t>
      </w:r>
      <w:r w:rsidRPr="00182E84">
        <w:rPr>
          <w:rFonts w:ascii="Arial" w:hAnsi="Arial" w:cs="Arial"/>
          <w:color w:val="333333"/>
          <w:sz w:val="22"/>
          <w:u w:val="single"/>
        </w:rPr>
        <w:t xml:space="preserve">its </w:t>
      </w:r>
      <w:r w:rsidRPr="00182E84">
        <w:rPr>
          <w:rFonts w:ascii="Arial" w:hAnsi="Arial" w:cs="Arial"/>
          <w:color w:val="333333"/>
          <w:sz w:val="22"/>
          <w:highlight w:val="green"/>
          <w:u w:val="single"/>
        </w:rPr>
        <w:t>support for Saudi</w:t>
      </w:r>
      <w:r w:rsidRPr="00182E84">
        <w:rPr>
          <w:rFonts w:ascii="Arial" w:hAnsi="Arial" w:cs="Arial"/>
          <w:color w:val="333333"/>
          <w:sz w:val="16"/>
          <w:highlight w:val="green"/>
        </w:rPr>
        <w:t xml:space="preserve"> </w:t>
      </w:r>
      <w:r w:rsidRPr="00182E84">
        <w:rPr>
          <w:rFonts w:ascii="Arial" w:hAnsi="Arial" w:cs="Arial"/>
          <w:color w:val="333333"/>
          <w:sz w:val="22"/>
          <w:u w:val="single"/>
        </w:rPr>
        <w:t>regional efforts</w:t>
      </w:r>
      <w:r w:rsidRPr="00182E84">
        <w:rPr>
          <w:rFonts w:ascii="Arial" w:hAnsi="Arial" w:cs="Arial"/>
          <w:color w:val="333333"/>
          <w:sz w:val="16"/>
        </w:rPr>
        <w:t xml:space="preserve"> </w:t>
      </w:r>
      <w:r w:rsidRPr="00182E84">
        <w:rPr>
          <w:rFonts w:ascii="Arial" w:hAnsi="Arial" w:cs="Arial"/>
          <w:color w:val="333333"/>
          <w:sz w:val="22"/>
          <w:highlight w:val="green"/>
          <w:u w:val="single"/>
        </w:rPr>
        <w:t>or</w:t>
      </w:r>
      <w:r w:rsidRPr="00182E84">
        <w:rPr>
          <w:rFonts w:ascii="Arial" w:hAnsi="Arial" w:cs="Arial"/>
          <w:color w:val="333333"/>
          <w:sz w:val="16"/>
        </w:rPr>
        <w:t xml:space="preserve"> radically </w:t>
      </w:r>
      <w:r w:rsidRPr="00182E84">
        <w:rPr>
          <w:rFonts w:ascii="Arial" w:hAnsi="Arial" w:cs="Arial"/>
          <w:color w:val="333333"/>
          <w:sz w:val="22"/>
          <w:highlight w:val="green"/>
          <w:u w:val="single"/>
        </w:rPr>
        <w:t>change</w:t>
      </w:r>
      <w:r w:rsidRPr="00182E84">
        <w:rPr>
          <w:rFonts w:ascii="Arial" w:hAnsi="Arial" w:cs="Arial"/>
          <w:color w:val="333333"/>
          <w:sz w:val="22"/>
          <w:u w:val="single"/>
        </w:rPr>
        <w:t xml:space="preserve"> its </w:t>
      </w:r>
      <w:r w:rsidRPr="00182E84">
        <w:rPr>
          <w:rFonts w:ascii="Arial" w:hAnsi="Arial" w:cs="Arial"/>
          <w:color w:val="333333"/>
          <w:sz w:val="22"/>
          <w:highlight w:val="green"/>
          <w:u w:val="single"/>
        </w:rPr>
        <w:t>approach</w:t>
      </w:r>
      <w:r w:rsidRPr="00182E84">
        <w:rPr>
          <w:rFonts w:ascii="Arial" w:hAnsi="Arial" w:cs="Arial"/>
          <w:color w:val="333333"/>
          <w:sz w:val="22"/>
          <w:u w:val="single"/>
        </w:rPr>
        <w:t>.</w:t>
      </w:r>
      <w:r w:rsidRPr="00182E84">
        <w:rPr>
          <w:rFonts w:ascii="Arial" w:hAnsi="Arial" w:cs="Arial"/>
          <w:color w:val="333333"/>
          <w:sz w:val="16"/>
        </w:rPr>
        <w:t xml:space="preserve"> But </w:t>
      </w:r>
      <w:r w:rsidRPr="00182E84">
        <w:rPr>
          <w:rFonts w:ascii="Arial" w:hAnsi="Arial" w:cs="Arial"/>
          <w:color w:val="333333"/>
          <w:sz w:val="22"/>
          <w:highlight w:val="green"/>
          <w:u w:val="single"/>
        </w:rPr>
        <w:t>it could consider</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using</w:t>
      </w:r>
      <w:r w:rsidRPr="00182E84">
        <w:rPr>
          <w:rFonts w:ascii="Arial" w:hAnsi="Arial" w:cs="Arial"/>
          <w:color w:val="333333"/>
          <w:sz w:val="16"/>
        </w:rPr>
        <w:t xml:space="preserve"> its </w:t>
      </w:r>
      <w:r w:rsidRPr="00182E84">
        <w:rPr>
          <w:rFonts w:ascii="Arial" w:hAnsi="Arial" w:cs="Arial"/>
          <w:color w:val="333333"/>
          <w:sz w:val="22"/>
          <w:highlight w:val="green"/>
          <w:u w:val="single"/>
        </w:rPr>
        <w:t>influence</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to</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encourage</w:t>
      </w:r>
      <w:r w:rsidRPr="00182E84">
        <w:rPr>
          <w:rFonts w:ascii="Arial" w:hAnsi="Arial" w:cs="Arial"/>
          <w:color w:val="333333"/>
          <w:sz w:val="16"/>
        </w:rPr>
        <w:t xml:space="preserve"> the </w:t>
      </w:r>
      <w:r w:rsidRPr="00182E84">
        <w:rPr>
          <w:rFonts w:ascii="Arial" w:hAnsi="Arial" w:cs="Arial"/>
          <w:color w:val="333333"/>
          <w:sz w:val="22"/>
          <w:highlight w:val="green"/>
          <w:u w:val="single"/>
        </w:rPr>
        <w:t>Saudi</w:t>
      </w:r>
      <w:r w:rsidRPr="00182E84">
        <w:rPr>
          <w:rFonts w:ascii="Arial" w:hAnsi="Arial" w:cs="Arial"/>
          <w:color w:val="333333"/>
          <w:sz w:val="16"/>
        </w:rPr>
        <w:t xml:space="preserve"> </w:t>
      </w:r>
      <w:r w:rsidRPr="00182E84">
        <w:rPr>
          <w:rFonts w:ascii="Arial" w:hAnsi="Arial" w:cs="Arial"/>
          <w:color w:val="333333"/>
          <w:sz w:val="22"/>
          <w:highlight w:val="green"/>
          <w:u w:val="single"/>
        </w:rPr>
        <w:t>leadership to moderate</w:t>
      </w:r>
      <w:r w:rsidRPr="00182E84">
        <w:rPr>
          <w:rFonts w:ascii="Arial" w:hAnsi="Arial" w:cs="Arial"/>
          <w:color w:val="333333"/>
          <w:sz w:val="16"/>
        </w:rPr>
        <w:t xml:space="preserve"> </w:t>
      </w:r>
      <w:r w:rsidRPr="00182E84">
        <w:rPr>
          <w:rFonts w:ascii="Arial" w:hAnsi="Arial" w:cs="Arial"/>
          <w:color w:val="333333"/>
          <w:sz w:val="22"/>
          <w:highlight w:val="green"/>
          <w:u w:val="single"/>
        </w:rPr>
        <w:t>its</w:t>
      </w:r>
      <w:r w:rsidRPr="00182E84">
        <w:rPr>
          <w:rFonts w:ascii="Arial" w:hAnsi="Arial" w:cs="Arial"/>
          <w:color w:val="333333"/>
          <w:sz w:val="16"/>
        </w:rPr>
        <w:t xml:space="preserve"> assertive and damaging </w:t>
      </w:r>
      <w:r w:rsidRPr="00182E84">
        <w:rPr>
          <w:rFonts w:ascii="Arial" w:hAnsi="Arial" w:cs="Arial"/>
          <w:color w:val="333333"/>
          <w:sz w:val="22"/>
          <w:highlight w:val="green"/>
          <w:u w:val="single"/>
        </w:rPr>
        <w:t>policies</w:t>
      </w:r>
      <w:r w:rsidRPr="00182E84">
        <w:rPr>
          <w:rFonts w:ascii="Arial" w:hAnsi="Arial" w:cs="Arial"/>
          <w:color w:val="333333"/>
          <w:sz w:val="16"/>
        </w:rPr>
        <w:t xml:space="preserve"> abroad. </w:t>
      </w:r>
      <w:r w:rsidRPr="00182E84">
        <w:rPr>
          <w:rFonts w:ascii="Arial" w:hAnsi="Arial" w:cs="Arial"/>
          <w:color w:val="333333"/>
          <w:sz w:val="22"/>
          <w:highlight w:val="green"/>
          <w:u w:val="single"/>
        </w:rPr>
        <w:t>Rather</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than</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providing</w:t>
      </w:r>
      <w:r w:rsidRPr="00182E84">
        <w:rPr>
          <w:rFonts w:ascii="Arial" w:hAnsi="Arial" w:cs="Arial"/>
          <w:color w:val="333333"/>
          <w:sz w:val="16"/>
        </w:rPr>
        <w:t xml:space="preserve"> its </w:t>
      </w:r>
      <w:r w:rsidRPr="00182E84">
        <w:rPr>
          <w:rFonts w:ascii="Arial" w:hAnsi="Arial" w:cs="Arial"/>
          <w:color w:val="333333"/>
          <w:sz w:val="22"/>
          <w:highlight w:val="green"/>
          <w:u w:val="single"/>
        </w:rPr>
        <w:t>assistance</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freely</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to Saudi</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Arabia</w:t>
      </w:r>
      <w:r w:rsidRPr="00182E84">
        <w:rPr>
          <w:rFonts w:ascii="Arial" w:hAnsi="Arial" w:cs="Arial"/>
          <w:color w:val="333333"/>
          <w:sz w:val="16"/>
        </w:rPr>
        <w:t xml:space="preserve">, </w:t>
      </w:r>
      <w:r w:rsidRPr="00182E84">
        <w:rPr>
          <w:rFonts w:ascii="Arial" w:hAnsi="Arial" w:cs="Arial"/>
          <w:color w:val="333333"/>
          <w:sz w:val="22"/>
          <w:highlight w:val="green"/>
          <w:u w:val="single"/>
        </w:rPr>
        <w:t>Washington</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could</w:t>
      </w:r>
      <w:r w:rsidRPr="00182E84">
        <w:rPr>
          <w:rFonts w:ascii="Arial" w:hAnsi="Arial" w:cs="Arial"/>
          <w:color w:val="333333"/>
          <w:sz w:val="16"/>
        </w:rPr>
        <w:t xml:space="preserve"> utilize it to </w:t>
      </w:r>
      <w:r w:rsidRPr="00182E84">
        <w:rPr>
          <w:rFonts w:ascii="Arial" w:hAnsi="Arial" w:cs="Arial"/>
          <w:color w:val="333333"/>
          <w:sz w:val="22"/>
          <w:highlight w:val="green"/>
          <w:u w:val="single"/>
        </w:rPr>
        <w:t>extract</w:t>
      </w:r>
      <w:r w:rsidRPr="00182E84">
        <w:rPr>
          <w:rFonts w:ascii="Arial" w:hAnsi="Arial" w:cs="Arial"/>
          <w:color w:val="333333"/>
          <w:sz w:val="16"/>
        </w:rPr>
        <w:t xml:space="preserve"> </w:t>
      </w:r>
      <w:r w:rsidRPr="00182E84">
        <w:rPr>
          <w:rFonts w:ascii="Arial" w:hAnsi="Arial" w:cs="Arial"/>
          <w:color w:val="333333"/>
          <w:sz w:val="22"/>
          <w:highlight w:val="green"/>
          <w:u w:val="single"/>
        </w:rPr>
        <w:t>concessions</w:t>
      </w:r>
      <w:r w:rsidRPr="00182E84">
        <w:rPr>
          <w:rFonts w:ascii="Arial" w:hAnsi="Arial" w:cs="Arial"/>
          <w:color w:val="333333"/>
          <w:sz w:val="16"/>
        </w:rPr>
        <w:t xml:space="preserve"> </w:t>
      </w:r>
      <w:r w:rsidRPr="00182E84">
        <w:rPr>
          <w:rFonts w:ascii="Arial" w:hAnsi="Arial" w:cs="Arial"/>
          <w:color w:val="333333"/>
          <w:sz w:val="22"/>
          <w:u w:val="single"/>
        </w:rPr>
        <w:t>from</w:t>
      </w:r>
      <w:r w:rsidRPr="00182E84">
        <w:rPr>
          <w:rFonts w:ascii="Arial" w:hAnsi="Arial" w:cs="Arial"/>
          <w:color w:val="333333"/>
          <w:sz w:val="16"/>
        </w:rPr>
        <w:t xml:space="preserve"> the </w:t>
      </w:r>
      <w:r w:rsidRPr="00182E84">
        <w:rPr>
          <w:rFonts w:ascii="Arial" w:hAnsi="Arial" w:cs="Arial"/>
          <w:color w:val="333333"/>
          <w:sz w:val="22"/>
          <w:u w:val="single"/>
        </w:rPr>
        <w:t>Saudi leadership to alter its behavior</w:t>
      </w:r>
      <w:r w:rsidRPr="00182E84">
        <w:rPr>
          <w:rFonts w:ascii="Arial" w:hAnsi="Arial" w:cs="Arial"/>
          <w:color w:val="333333"/>
          <w:sz w:val="16"/>
        </w:rPr>
        <w:t xml:space="preserve">. </w:t>
      </w:r>
      <w:r w:rsidRPr="00182E84">
        <w:rPr>
          <w:rFonts w:ascii="Arial" w:hAnsi="Arial" w:cs="Arial"/>
          <w:color w:val="333333"/>
          <w:sz w:val="22"/>
          <w:highlight w:val="green"/>
          <w:u w:val="single"/>
        </w:rPr>
        <w:t>Making U.S.</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support</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conditional</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to initiatives</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tied to Prince Mohammed's success provides Washington</w:t>
      </w:r>
      <w:r w:rsidRPr="00182E84">
        <w:rPr>
          <w:rFonts w:ascii="Arial" w:hAnsi="Arial" w:cs="Arial"/>
          <w:color w:val="333333"/>
          <w:sz w:val="16"/>
        </w:rPr>
        <w:t xml:space="preserve"> </w:t>
      </w:r>
      <w:r w:rsidRPr="00182E84">
        <w:rPr>
          <w:rFonts w:ascii="Arial" w:hAnsi="Arial" w:cs="Arial"/>
          <w:color w:val="333333"/>
          <w:sz w:val="22"/>
          <w:u w:val="single"/>
        </w:rPr>
        <w:t>with</w:t>
      </w:r>
      <w:r w:rsidRPr="00182E84">
        <w:rPr>
          <w:rFonts w:ascii="Arial" w:hAnsi="Arial" w:cs="Arial"/>
          <w:color w:val="333333"/>
          <w:sz w:val="16"/>
        </w:rPr>
        <w:t xml:space="preserve"> a degree of </w:t>
      </w:r>
      <w:r w:rsidRPr="00182E84">
        <w:rPr>
          <w:rFonts w:ascii="Arial" w:hAnsi="Arial" w:cs="Arial"/>
          <w:color w:val="333333"/>
          <w:sz w:val="22"/>
          <w:highlight w:val="green"/>
          <w:u w:val="single"/>
        </w:rPr>
        <w:t>sway</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over</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the</w:t>
      </w:r>
      <w:r w:rsidRPr="00182E84">
        <w:rPr>
          <w:rFonts w:ascii="Arial" w:hAnsi="Arial" w:cs="Arial"/>
          <w:color w:val="333333"/>
          <w:sz w:val="16"/>
        </w:rPr>
        <w:t xml:space="preserve"> brash </w:t>
      </w:r>
      <w:r w:rsidRPr="00182E84">
        <w:rPr>
          <w:rFonts w:ascii="Arial" w:hAnsi="Arial" w:cs="Arial"/>
          <w:color w:val="333333"/>
          <w:sz w:val="22"/>
          <w:highlight w:val="green"/>
          <w:u w:val="single"/>
        </w:rPr>
        <w:t>monarch</w:t>
      </w:r>
      <w:r w:rsidRPr="00182E84">
        <w:rPr>
          <w:rFonts w:ascii="Arial" w:hAnsi="Arial" w:cs="Arial"/>
          <w:color w:val="333333"/>
          <w:sz w:val="16"/>
        </w:rPr>
        <w:t xml:space="preserve">, </w:t>
      </w:r>
      <w:r w:rsidRPr="00182E84">
        <w:rPr>
          <w:rFonts w:ascii="Arial" w:hAnsi="Arial" w:cs="Arial"/>
          <w:color w:val="333333"/>
          <w:sz w:val="22"/>
          <w:u w:val="single"/>
        </w:rPr>
        <w:t>who</w:t>
      </w:r>
      <w:r w:rsidRPr="00182E84">
        <w:rPr>
          <w:rFonts w:ascii="Arial" w:hAnsi="Arial" w:cs="Arial"/>
          <w:color w:val="333333"/>
          <w:sz w:val="16"/>
        </w:rPr>
        <w:t xml:space="preserve"> increasingly </w:t>
      </w:r>
      <w:r w:rsidRPr="00182E84">
        <w:rPr>
          <w:rFonts w:ascii="Arial" w:hAnsi="Arial" w:cs="Arial"/>
          <w:color w:val="333333"/>
          <w:sz w:val="22"/>
          <w:u w:val="single"/>
        </w:rPr>
        <w:t>needs to</w:t>
      </w:r>
      <w:r w:rsidRPr="00182E84">
        <w:rPr>
          <w:rFonts w:ascii="Arial" w:hAnsi="Arial" w:cs="Arial"/>
          <w:color w:val="333333"/>
          <w:sz w:val="16"/>
        </w:rPr>
        <w:t xml:space="preserve"> </w:t>
      </w:r>
      <w:r w:rsidRPr="00182E84">
        <w:rPr>
          <w:rFonts w:ascii="Arial" w:hAnsi="Arial" w:cs="Arial"/>
          <w:color w:val="333333"/>
          <w:sz w:val="22"/>
          <w:u w:val="single"/>
        </w:rPr>
        <w:t>produce a</w:t>
      </w:r>
      <w:r w:rsidRPr="00182E84">
        <w:rPr>
          <w:rFonts w:ascii="Arial" w:hAnsi="Arial" w:cs="Arial"/>
          <w:color w:val="333333"/>
          <w:sz w:val="16"/>
        </w:rPr>
        <w:t xml:space="preserve"> </w:t>
      </w:r>
      <w:r w:rsidRPr="00182E84">
        <w:rPr>
          <w:rFonts w:ascii="Arial" w:hAnsi="Arial" w:cs="Arial"/>
          <w:color w:val="333333"/>
          <w:sz w:val="22"/>
          <w:u w:val="single"/>
        </w:rPr>
        <w:t>“win” in light of the reputational harm the Khashoggi affair has done</w:t>
      </w:r>
      <w:r w:rsidRPr="00182E84">
        <w:rPr>
          <w:rFonts w:ascii="Arial" w:hAnsi="Arial" w:cs="Arial"/>
          <w:color w:val="333333"/>
          <w:sz w:val="16"/>
        </w:rPr>
        <w:t xml:space="preserve"> to the kingdom, his legacy and perhaps even his hold on power.</w:t>
      </w:r>
    </w:p>
    <w:p w14:paraId="1526DE7F" w14:textId="77777777" w:rsidR="00887DB7" w:rsidRPr="00182E84" w:rsidRDefault="00887DB7" w:rsidP="00887DB7">
      <w:pPr>
        <w:pStyle w:val="NormalWeb"/>
        <w:shd w:val="clear" w:color="auto" w:fill="FFFFFF"/>
        <w:rPr>
          <w:rFonts w:ascii="Arial" w:hAnsi="Arial" w:cs="Arial"/>
          <w:color w:val="333333"/>
          <w:sz w:val="16"/>
        </w:rPr>
      </w:pPr>
      <w:r w:rsidRPr="00182E84">
        <w:rPr>
          <w:rFonts w:ascii="Arial" w:hAnsi="Arial" w:cs="Arial"/>
          <w:color w:val="333333"/>
          <w:sz w:val="16"/>
        </w:rPr>
        <w:t>This approach is not without risk—</w:t>
      </w:r>
      <w:r w:rsidRPr="00182E84">
        <w:rPr>
          <w:rFonts w:ascii="Arial" w:hAnsi="Arial" w:cs="Arial"/>
          <w:color w:val="333333"/>
          <w:sz w:val="22"/>
          <w:highlight w:val="green"/>
          <w:u w:val="single"/>
        </w:rPr>
        <w:t>the Saudi government could</w:t>
      </w:r>
      <w:r w:rsidRPr="00182E84">
        <w:rPr>
          <w:rFonts w:ascii="Arial" w:hAnsi="Arial" w:cs="Arial"/>
          <w:color w:val="333333"/>
          <w:sz w:val="16"/>
        </w:rPr>
        <w:t xml:space="preserve">, for example, </w:t>
      </w:r>
      <w:r w:rsidRPr="00182E84">
        <w:rPr>
          <w:rFonts w:ascii="Arial" w:hAnsi="Arial" w:cs="Arial"/>
          <w:color w:val="333333"/>
          <w:sz w:val="22"/>
          <w:highlight w:val="green"/>
          <w:u w:val="single"/>
        </w:rPr>
        <w:t>reduce intelligence sharing</w:t>
      </w:r>
      <w:r w:rsidRPr="00182E84">
        <w:rPr>
          <w:rFonts w:ascii="Arial" w:hAnsi="Arial" w:cs="Arial"/>
          <w:color w:val="333333"/>
          <w:sz w:val="16"/>
        </w:rPr>
        <w:t xml:space="preserve">, </w:t>
      </w:r>
      <w:r w:rsidRPr="00182E84">
        <w:rPr>
          <w:rFonts w:ascii="Arial" w:hAnsi="Arial" w:cs="Arial"/>
          <w:color w:val="333333"/>
          <w:sz w:val="22"/>
          <w:highlight w:val="green"/>
          <w:u w:val="single"/>
        </w:rPr>
        <w:t>or</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switch</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off the</w:t>
      </w:r>
      <w:r w:rsidRPr="00182E84">
        <w:rPr>
          <w:rFonts w:ascii="Arial" w:hAnsi="Arial" w:cs="Arial"/>
          <w:color w:val="333333"/>
          <w:sz w:val="22"/>
          <w:u w:val="single"/>
        </w:rPr>
        <w:t xml:space="preserve"> proverbial </w:t>
      </w:r>
      <w:r w:rsidRPr="00182E84">
        <w:rPr>
          <w:rFonts w:ascii="Arial" w:hAnsi="Arial" w:cs="Arial"/>
          <w:color w:val="333333"/>
          <w:sz w:val="22"/>
          <w:highlight w:val="green"/>
          <w:u w:val="single"/>
        </w:rPr>
        <w:t>oil</w:t>
      </w:r>
      <w:r w:rsidRPr="00182E84">
        <w:rPr>
          <w:rFonts w:ascii="Arial" w:hAnsi="Arial" w:cs="Arial"/>
          <w:color w:val="333333"/>
          <w:sz w:val="22"/>
          <w:u w:val="single"/>
        </w:rPr>
        <w:t xml:space="preserve"> tap</w:t>
      </w:r>
      <w:r w:rsidRPr="00182E84">
        <w:rPr>
          <w:rFonts w:ascii="Arial" w:hAnsi="Arial" w:cs="Arial"/>
          <w:color w:val="333333"/>
          <w:sz w:val="16"/>
        </w:rPr>
        <w:t xml:space="preserve">, like the OPEC states did in 1973. </w:t>
      </w:r>
      <w:r w:rsidRPr="00182E84">
        <w:rPr>
          <w:rFonts w:ascii="Arial" w:hAnsi="Arial" w:cs="Arial"/>
          <w:color w:val="333333"/>
          <w:sz w:val="22"/>
          <w:highlight w:val="green"/>
          <w:u w:val="single"/>
        </w:rPr>
        <w:t>But</w:t>
      </w:r>
      <w:r w:rsidRPr="00182E84">
        <w:rPr>
          <w:rFonts w:ascii="Arial" w:hAnsi="Arial" w:cs="Arial"/>
          <w:color w:val="333333"/>
          <w:sz w:val="16"/>
        </w:rPr>
        <w:t xml:space="preserve"> 2018 is not 1973, and </w:t>
      </w:r>
      <w:r w:rsidRPr="00182E84">
        <w:rPr>
          <w:rFonts w:ascii="Arial" w:hAnsi="Arial" w:cs="Arial"/>
          <w:color w:val="333333"/>
          <w:sz w:val="22"/>
          <w:highlight w:val="green"/>
          <w:u w:val="single"/>
        </w:rPr>
        <w:t>the U</w:t>
      </w:r>
      <w:r w:rsidRPr="00182E84">
        <w:rPr>
          <w:rFonts w:ascii="Arial" w:hAnsi="Arial" w:cs="Arial"/>
          <w:color w:val="333333"/>
          <w:sz w:val="22"/>
          <w:u w:val="single"/>
        </w:rPr>
        <w:t xml:space="preserve">nited </w:t>
      </w:r>
      <w:r w:rsidRPr="00182E84">
        <w:rPr>
          <w:rFonts w:ascii="Arial" w:hAnsi="Arial" w:cs="Arial"/>
          <w:color w:val="333333"/>
          <w:sz w:val="22"/>
          <w:highlight w:val="green"/>
          <w:u w:val="single"/>
        </w:rPr>
        <w:t>S</w:t>
      </w:r>
      <w:r w:rsidRPr="00182E84">
        <w:rPr>
          <w:rFonts w:ascii="Arial" w:hAnsi="Arial" w:cs="Arial"/>
          <w:color w:val="333333"/>
          <w:sz w:val="22"/>
          <w:u w:val="single"/>
        </w:rPr>
        <w:t xml:space="preserve">tates </w:t>
      </w:r>
      <w:r w:rsidRPr="00182E84">
        <w:rPr>
          <w:rFonts w:ascii="Arial" w:hAnsi="Arial" w:cs="Arial"/>
          <w:color w:val="333333"/>
          <w:sz w:val="22"/>
          <w:highlight w:val="green"/>
          <w:u w:val="single"/>
        </w:rPr>
        <w:t>is no longer as reliant on Saudi oil.</w:t>
      </w:r>
      <w:r w:rsidRPr="00182E84">
        <w:rPr>
          <w:rFonts w:ascii="Arial" w:hAnsi="Arial" w:cs="Arial"/>
          <w:color w:val="333333"/>
          <w:sz w:val="16"/>
        </w:rPr>
        <w:t xml:space="preserve"> </w:t>
      </w:r>
      <w:r w:rsidRPr="00182E84">
        <w:rPr>
          <w:rFonts w:ascii="Arial" w:hAnsi="Arial" w:cs="Arial"/>
          <w:color w:val="333333"/>
          <w:sz w:val="22"/>
          <w:u w:val="single"/>
        </w:rPr>
        <w:t xml:space="preserve">More so, </w:t>
      </w:r>
      <w:r w:rsidRPr="00182E84">
        <w:rPr>
          <w:rFonts w:ascii="Arial" w:hAnsi="Arial" w:cs="Arial"/>
          <w:color w:val="333333"/>
          <w:sz w:val="22"/>
          <w:highlight w:val="green"/>
          <w:u w:val="single"/>
        </w:rPr>
        <w:t>the Saudi</w:t>
      </w:r>
      <w:r w:rsidRPr="00182E84">
        <w:rPr>
          <w:rFonts w:ascii="Arial" w:hAnsi="Arial" w:cs="Arial"/>
          <w:color w:val="333333"/>
          <w:sz w:val="16"/>
        </w:rPr>
        <w:t xml:space="preserve"> government</w:t>
      </w:r>
      <w:r w:rsidRPr="00182E84">
        <w:rPr>
          <w:rFonts w:ascii="Arial" w:hAnsi="Arial" w:cs="Arial"/>
          <w:color w:val="333333"/>
          <w:sz w:val="22"/>
          <w:highlight w:val="green"/>
          <w:u w:val="single"/>
        </w:rPr>
        <w:t>'s</w:t>
      </w:r>
      <w:r w:rsidRPr="00182E84">
        <w:rPr>
          <w:rFonts w:ascii="Arial" w:hAnsi="Arial" w:cs="Arial"/>
          <w:color w:val="333333"/>
          <w:sz w:val="16"/>
        </w:rPr>
        <w:t xml:space="preserve"> a</w:t>
      </w:r>
      <w:r w:rsidRPr="00182E84">
        <w:rPr>
          <w:rFonts w:ascii="Arial" w:hAnsi="Arial" w:cs="Arial"/>
          <w:color w:val="333333"/>
          <w:sz w:val="22"/>
          <w:u w:val="single"/>
        </w:rPr>
        <w:t xml:space="preserve">ssertive </w:t>
      </w:r>
      <w:r w:rsidRPr="00182E84">
        <w:rPr>
          <w:rFonts w:ascii="Arial" w:hAnsi="Arial" w:cs="Arial"/>
          <w:color w:val="333333"/>
          <w:sz w:val="22"/>
          <w:highlight w:val="green"/>
          <w:u w:val="single"/>
        </w:rPr>
        <w:t>actions</w:t>
      </w:r>
      <w:r w:rsidRPr="00182E84">
        <w:rPr>
          <w:rFonts w:ascii="Arial" w:hAnsi="Arial" w:cs="Arial"/>
          <w:color w:val="333333"/>
          <w:sz w:val="16"/>
        </w:rPr>
        <w:t xml:space="preserve"> also </w:t>
      </w:r>
      <w:r w:rsidRPr="00182E84">
        <w:rPr>
          <w:rFonts w:ascii="Arial" w:hAnsi="Arial" w:cs="Arial"/>
          <w:color w:val="333333"/>
          <w:sz w:val="22"/>
          <w:highlight w:val="green"/>
          <w:u w:val="single"/>
        </w:rPr>
        <w:t>pose</w:t>
      </w:r>
      <w:r w:rsidRPr="00182E84">
        <w:rPr>
          <w:rFonts w:ascii="Arial" w:hAnsi="Arial" w:cs="Arial"/>
          <w:color w:val="333333"/>
          <w:sz w:val="22"/>
          <w:u w:val="single"/>
        </w:rPr>
        <w:t xml:space="preserve"> operational and reputational risks</w:t>
      </w:r>
      <w:r w:rsidRPr="00182E84">
        <w:rPr>
          <w:rFonts w:ascii="Arial" w:hAnsi="Arial" w:cs="Arial"/>
          <w:color w:val="333333"/>
          <w:sz w:val="22"/>
          <w:highlight w:val="green"/>
          <w:u w:val="single"/>
        </w:rPr>
        <w:t xml:space="preserve"> to important U.S. interests</w:t>
      </w:r>
      <w:r w:rsidRPr="00182E84">
        <w:rPr>
          <w:rFonts w:ascii="Arial" w:hAnsi="Arial" w:cs="Arial"/>
          <w:color w:val="333333"/>
          <w:sz w:val="16"/>
          <w:highlight w:val="green"/>
        </w:rPr>
        <w:t>,</w:t>
      </w:r>
      <w:r w:rsidRPr="00182E84">
        <w:rPr>
          <w:rFonts w:ascii="Arial" w:hAnsi="Arial" w:cs="Arial"/>
          <w:color w:val="333333"/>
          <w:sz w:val="16"/>
        </w:rPr>
        <w:t xml:space="preserve"> as the Khashoggi affair demonstrated, and therefore </w:t>
      </w:r>
      <w:r w:rsidRPr="00182E84">
        <w:rPr>
          <w:rFonts w:ascii="Arial" w:hAnsi="Arial" w:cs="Arial"/>
          <w:color w:val="333333"/>
          <w:sz w:val="22"/>
          <w:highlight w:val="green"/>
          <w:u w:val="single"/>
        </w:rPr>
        <w:t>the benefits of this approach</w:t>
      </w:r>
      <w:r w:rsidRPr="00182E84">
        <w:rPr>
          <w:rFonts w:ascii="Arial" w:hAnsi="Arial" w:cs="Arial"/>
          <w:color w:val="333333"/>
          <w:sz w:val="22"/>
          <w:u w:val="single"/>
        </w:rPr>
        <w:t xml:space="preserve"> are likely to </w:t>
      </w:r>
      <w:r w:rsidRPr="00182E84">
        <w:rPr>
          <w:rFonts w:ascii="Arial" w:hAnsi="Arial" w:cs="Arial"/>
          <w:color w:val="333333"/>
          <w:sz w:val="22"/>
          <w:highlight w:val="green"/>
          <w:u w:val="single"/>
        </w:rPr>
        <w:t>outweigh</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any costs Riyadh may</w:t>
      </w:r>
      <w:r w:rsidRPr="00182E84">
        <w:rPr>
          <w:rFonts w:ascii="Arial" w:hAnsi="Arial" w:cs="Arial"/>
          <w:color w:val="333333"/>
          <w:sz w:val="22"/>
          <w:u w:val="single"/>
        </w:rPr>
        <w:t xml:space="preserve"> seek to </w:t>
      </w:r>
      <w:r w:rsidRPr="00182E84">
        <w:rPr>
          <w:rFonts w:ascii="Arial" w:hAnsi="Arial" w:cs="Arial"/>
          <w:color w:val="333333"/>
          <w:sz w:val="22"/>
          <w:highlight w:val="green"/>
          <w:u w:val="single"/>
        </w:rPr>
        <w:t>impose</w:t>
      </w:r>
      <w:r w:rsidRPr="00182E84">
        <w:rPr>
          <w:rFonts w:ascii="Arial" w:hAnsi="Arial" w:cs="Arial"/>
          <w:color w:val="333333"/>
          <w:sz w:val="22"/>
          <w:u w:val="single"/>
        </w:rPr>
        <w:t>.</w:t>
      </w:r>
    </w:p>
    <w:p w14:paraId="0F327CAA" w14:textId="77777777" w:rsidR="00887DB7" w:rsidRPr="00182E84" w:rsidRDefault="00887DB7" w:rsidP="00887DB7">
      <w:pPr>
        <w:pStyle w:val="NormalWeb"/>
        <w:shd w:val="clear" w:color="auto" w:fill="FFFFFF"/>
        <w:rPr>
          <w:rFonts w:ascii="Arial" w:hAnsi="Arial" w:cs="Arial"/>
          <w:color w:val="333333"/>
          <w:sz w:val="22"/>
          <w:u w:val="single"/>
        </w:rPr>
      </w:pPr>
      <w:r w:rsidRPr="00182E84">
        <w:rPr>
          <w:rFonts w:ascii="Arial" w:hAnsi="Arial" w:cs="Arial"/>
          <w:color w:val="333333"/>
          <w:sz w:val="16"/>
        </w:rPr>
        <w:t xml:space="preserve">On the surface, </w:t>
      </w:r>
      <w:r w:rsidRPr="00182E84">
        <w:rPr>
          <w:rFonts w:ascii="Arial" w:hAnsi="Arial" w:cs="Arial"/>
          <w:color w:val="333333"/>
          <w:sz w:val="22"/>
          <w:highlight w:val="green"/>
          <w:u w:val="single"/>
        </w:rPr>
        <w:t>making U.S. support</w:t>
      </w:r>
      <w:r w:rsidRPr="00182E84">
        <w:rPr>
          <w:rFonts w:ascii="Arial" w:hAnsi="Arial" w:cs="Arial"/>
          <w:color w:val="333333"/>
          <w:sz w:val="22"/>
          <w:u w:val="single"/>
        </w:rPr>
        <w:t xml:space="preserve"> </w:t>
      </w:r>
      <w:r w:rsidRPr="00182E84">
        <w:rPr>
          <w:rFonts w:ascii="Arial" w:hAnsi="Arial" w:cs="Arial"/>
          <w:color w:val="333333"/>
          <w:sz w:val="16"/>
        </w:rPr>
        <w:t xml:space="preserve">provisory </w:t>
      </w:r>
      <w:r w:rsidRPr="00182E84">
        <w:rPr>
          <w:rFonts w:ascii="Arial" w:hAnsi="Arial" w:cs="Arial"/>
          <w:color w:val="333333"/>
          <w:sz w:val="22"/>
          <w:highlight w:val="green"/>
          <w:u w:val="single"/>
        </w:rPr>
        <w:t>may</w:t>
      </w:r>
      <w:r w:rsidRPr="00182E84">
        <w:rPr>
          <w:rFonts w:ascii="Arial" w:hAnsi="Arial" w:cs="Arial"/>
          <w:color w:val="333333"/>
          <w:sz w:val="22"/>
          <w:u w:val="single"/>
        </w:rPr>
        <w:t xml:space="preserve"> appear to </w:t>
      </w:r>
      <w:r w:rsidRPr="00182E84">
        <w:rPr>
          <w:rFonts w:ascii="Arial" w:hAnsi="Arial" w:cs="Arial"/>
          <w:color w:val="333333"/>
          <w:sz w:val="22"/>
          <w:highlight w:val="green"/>
          <w:u w:val="single"/>
        </w:rPr>
        <w:t>be</w:t>
      </w:r>
      <w:r w:rsidRPr="00182E84">
        <w:rPr>
          <w:rFonts w:ascii="Arial" w:hAnsi="Arial" w:cs="Arial"/>
          <w:color w:val="333333"/>
          <w:sz w:val="22"/>
          <w:u w:val="single"/>
        </w:rPr>
        <w:t xml:space="preserve"> </w:t>
      </w:r>
      <w:r w:rsidRPr="00182E84">
        <w:rPr>
          <w:rFonts w:ascii="Arial" w:hAnsi="Arial" w:cs="Arial"/>
          <w:color w:val="333333"/>
          <w:sz w:val="16"/>
        </w:rPr>
        <w:t xml:space="preserve">an </w:t>
      </w:r>
      <w:r w:rsidRPr="00182E84">
        <w:rPr>
          <w:rFonts w:ascii="Arial" w:hAnsi="Arial" w:cs="Arial"/>
          <w:color w:val="333333"/>
          <w:sz w:val="22"/>
          <w:highlight w:val="green"/>
          <w:u w:val="single"/>
        </w:rPr>
        <w:t>unpalatable</w:t>
      </w:r>
      <w:r w:rsidRPr="00182E84">
        <w:rPr>
          <w:rFonts w:ascii="Arial" w:hAnsi="Arial" w:cs="Arial"/>
          <w:color w:val="333333"/>
          <w:sz w:val="22"/>
          <w:u w:val="single"/>
        </w:rPr>
        <w:t xml:space="preserve"> approach</w:t>
      </w:r>
      <w:r w:rsidRPr="00182E84">
        <w:rPr>
          <w:rFonts w:ascii="Arial" w:hAnsi="Arial" w:cs="Arial"/>
          <w:color w:val="333333"/>
          <w:sz w:val="16"/>
        </w:rPr>
        <w:t xml:space="preserve">, one that legitimizes the crown prince. But </w:t>
      </w:r>
      <w:r w:rsidRPr="00182E84">
        <w:rPr>
          <w:rFonts w:ascii="Arial" w:hAnsi="Arial" w:cs="Arial"/>
          <w:color w:val="333333"/>
          <w:sz w:val="22"/>
          <w:highlight w:val="green"/>
          <w:u w:val="single"/>
        </w:rPr>
        <w:t>wielded correctly</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the White House can use this leverage to recalibrate the U.S.-Saudi relationship.</w:t>
      </w:r>
      <w:r w:rsidRPr="00182E84">
        <w:rPr>
          <w:rFonts w:ascii="Arial" w:hAnsi="Arial" w:cs="Arial"/>
          <w:color w:val="333333"/>
          <w:sz w:val="16"/>
        </w:rPr>
        <w:t xml:space="preserve"> </w:t>
      </w:r>
      <w:r w:rsidRPr="00182E84">
        <w:rPr>
          <w:rFonts w:ascii="Arial" w:hAnsi="Arial" w:cs="Arial"/>
          <w:color w:val="333333"/>
          <w:sz w:val="22"/>
          <w:u w:val="single"/>
        </w:rPr>
        <w:t>Blanket support need not be granted</w:t>
      </w:r>
      <w:r w:rsidRPr="00182E84">
        <w:rPr>
          <w:rFonts w:ascii="Arial" w:hAnsi="Arial" w:cs="Arial"/>
          <w:color w:val="333333"/>
          <w:sz w:val="16"/>
        </w:rPr>
        <w:t xml:space="preserve"> </w:t>
      </w:r>
      <w:r w:rsidRPr="00182E84">
        <w:rPr>
          <w:rFonts w:ascii="Arial" w:hAnsi="Arial" w:cs="Arial"/>
          <w:color w:val="333333"/>
          <w:sz w:val="22"/>
          <w:u w:val="single"/>
        </w:rPr>
        <w:t>in a way that emboldens Saudi behavior</w:t>
      </w:r>
      <w:r w:rsidRPr="00182E84">
        <w:rPr>
          <w:rFonts w:ascii="Arial" w:hAnsi="Arial" w:cs="Arial"/>
          <w:color w:val="333333"/>
          <w:sz w:val="16"/>
        </w:rPr>
        <w:t xml:space="preserve">, leading to actions that are damaging to U.S. interests. Instead, </w:t>
      </w:r>
      <w:r w:rsidRPr="00182E84">
        <w:rPr>
          <w:rFonts w:ascii="Arial" w:hAnsi="Arial" w:cs="Arial"/>
          <w:color w:val="333333"/>
          <w:sz w:val="22"/>
          <w:highlight w:val="green"/>
          <w:u w:val="single"/>
        </w:rPr>
        <w:t>the administration could consider</w:t>
      </w:r>
      <w:r w:rsidRPr="00182E84">
        <w:rPr>
          <w:rFonts w:ascii="Arial" w:hAnsi="Arial" w:cs="Arial"/>
          <w:color w:val="333333"/>
          <w:sz w:val="16"/>
        </w:rPr>
        <w:t xml:space="preserve"> also </w:t>
      </w:r>
      <w:r w:rsidRPr="00182E84">
        <w:rPr>
          <w:rFonts w:ascii="Arial" w:hAnsi="Arial" w:cs="Arial"/>
          <w:color w:val="333333"/>
          <w:sz w:val="22"/>
          <w:highlight w:val="green"/>
          <w:u w:val="single"/>
        </w:rPr>
        <w:t>making conditional its support</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for the Saudi</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government's</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priority programs</w:t>
      </w:r>
      <w:r w:rsidRPr="00182E84">
        <w:rPr>
          <w:rFonts w:ascii="Arial" w:hAnsi="Arial" w:cs="Arial"/>
          <w:color w:val="333333"/>
          <w:sz w:val="16"/>
        </w:rPr>
        <w:t xml:space="preserve"> </w:t>
      </w:r>
      <w:r w:rsidRPr="00182E84">
        <w:rPr>
          <w:rFonts w:ascii="Arial" w:hAnsi="Arial" w:cs="Arial"/>
          <w:color w:val="333333"/>
          <w:sz w:val="22"/>
          <w:highlight w:val="green"/>
          <w:u w:val="single"/>
        </w:rPr>
        <w:t>with the goal</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of</w:t>
      </w:r>
      <w:r w:rsidRPr="00182E84">
        <w:rPr>
          <w:rFonts w:ascii="Arial" w:hAnsi="Arial" w:cs="Arial"/>
          <w:color w:val="333333"/>
          <w:sz w:val="22"/>
          <w:u w:val="single"/>
        </w:rPr>
        <w:t xml:space="preserve"> altering and </w:t>
      </w:r>
      <w:r w:rsidRPr="00182E84">
        <w:rPr>
          <w:rFonts w:ascii="Arial" w:hAnsi="Arial" w:cs="Arial"/>
          <w:color w:val="333333"/>
          <w:sz w:val="22"/>
          <w:highlight w:val="green"/>
          <w:u w:val="single"/>
        </w:rPr>
        <w:t>shaping</w:t>
      </w:r>
      <w:r w:rsidRPr="00182E84">
        <w:rPr>
          <w:rFonts w:ascii="Arial" w:hAnsi="Arial" w:cs="Arial"/>
          <w:color w:val="333333"/>
          <w:sz w:val="22"/>
          <w:u w:val="single"/>
        </w:rPr>
        <w:t xml:space="preserve"> its </w:t>
      </w:r>
      <w:r w:rsidRPr="00182E84">
        <w:rPr>
          <w:rFonts w:ascii="Arial" w:hAnsi="Arial" w:cs="Arial"/>
          <w:color w:val="333333"/>
          <w:sz w:val="22"/>
          <w:highlight w:val="green"/>
          <w:u w:val="single"/>
        </w:rPr>
        <w:t>behavior</w:t>
      </w:r>
      <w:r w:rsidRPr="00182E84">
        <w:rPr>
          <w:rFonts w:ascii="Arial" w:hAnsi="Arial" w:cs="Arial"/>
          <w:color w:val="333333"/>
          <w:sz w:val="22"/>
          <w:u w:val="single"/>
        </w:rPr>
        <w:t>.</w:t>
      </w:r>
      <w:r w:rsidRPr="00182E84">
        <w:rPr>
          <w:rFonts w:ascii="Arial" w:hAnsi="Arial" w:cs="Arial"/>
          <w:color w:val="333333"/>
          <w:sz w:val="16"/>
        </w:rPr>
        <w:t xml:space="preserve"> This includes </w:t>
      </w:r>
      <w:r w:rsidRPr="00182E84">
        <w:rPr>
          <w:rFonts w:ascii="Arial" w:hAnsi="Arial" w:cs="Arial"/>
          <w:color w:val="333333"/>
          <w:sz w:val="22"/>
          <w:highlight w:val="green"/>
          <w:u w:val="single"/>
        </w:rPr>
        <w:t>making</w:t>
      </w:r>
      <w:r w:rsidRPr="00182E84">
        <w:rPr>
          <w:rFonts w:ascii="Arial" w:hAnsi="Arial" w:cs="Arial"/>
          <w:color w:val="333333"/>
          <w:sz w:val="16"/>
        </w:rPr>
        <w:t xml:space="preserve"> </w:t>
      </w:r>
      <w:r w:rsidRPr="00182E84">
        <w:rPr>
          <w:rFonts w:ascii="Arial" w:hAnsi="Arial" w:cs="Arial"/>
          <w:color w:val="333333"/>
          <w:sz w:val="22"/>
          <w:u w:val="single"/>
        </w:rPr>
        <w:t>the</w:t>
      </w:r>
      <w:r w:rsidRPr="00182E84">
        <w:rPr>
          <w:rFonts w:ascii="Arial" w:hAnsi="Arial" w:cs="Arial"/>
          <w:color w:val="333333"/>
          <w:sz w:val="16"/>
        </w:rPr>
        <w:t xml:space="preserve"> </w:t>
      </w:r>
      <w:r w:rsidRPr="00182E84">
        <w:rPr>
          <w:rFonts w:ascii="Arial" w:hAnsi="Arial" w:cs="Arial"/>
          <w:color w:val="333333"/>
          <w:sz w:val="22"/>
          <w:highlight w:val="green"/>
          <w:u w:val="single"/>
        </w:rPr>
        <w:t>Saudis take responsibility for Khashoggi's</w:t>
      </w:r>
      <w:r w:rsidRPr="00182E84">
        <w:rPr>
          <w:rFonts w:ascii="Arial" w:hAnsi="Arial" w:cs="Arial"/>
          <w:color w:val="333333"/>
          <w:sz w:val="22"/>
          <w:u w:val="single"/>
        </w:rPr>
        <w:t xml:space="preserve"> brutal </w:t>
      </w:r>
      <w:r w:rsidRPr="00182E84">
        <w:rPr>
          <w:rFonts w:ascii="Arial" w:hAnsi="Arial" w:cs="Arial"/>
          <w:color w:val="333333"/>
          <w:sz w:val="22"/>
          <w:highlight w:val="green"/>
          <w:u w:val="single"/>
        </w:rPr>
        <w:t>death</w:t>
      </w:r>
      <w:r w:rsidRPr="00182E84">
        <w:rPr>
          <w:rFonts w:ascii="Arial" w:hAnsi="Arial" w:cs="Arial"/>
          <w:color w:val="333333"/>
          <w:sz w:val="22"/>
          <w:u w:val="single"/>
        </w:rPr>
        <w:t>,</w:t>
      </w:r>
      <w:r w:rsidRPr="00182E84">
        <w:rPr>
          <w:rFonts w:ascii="Arial" w:hAnsi="Arial" w:cs="Arial"/>
          <w:color w:val="333333"/>
          <w:sz w:val="16"/>
        </w:rPr>
        <w:t xml:space="preserve"> </w:t>
      </w:r>
      <w:r w:rsidRPr="00182E84">
        <w:rPr>
          <w:rFonts w:ascii="Arial" w:hAnsi="Arial" w:cs="Arial"/>
          <w:color w:val="333333"/>
          <w:sz w:val="22"/>
          <w:highlight w:val="green"/>
          <w:u w:val="single"/>
        </w:rPr>
        <w:t>putting an end</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to</w:t>
      </w:r>
      <w:r w:rsidRPr="00182E84">
        <w:rPr>
          <w:rFonts w:ascii="Arial" w:hAnsi="Arial" w:cs="Arial"/>
          <w:color w:val="333333"/>
          <w:sz w:val="22"/>
          <w:u w:val="single"/>
        </w:rPr>
        <w:t xml:space="preserve"> indiscriminate targeting </w:t>
      </w:r>
      <w:r w:rsidRPr="00182E84">
        <w:rPr>
          <w:rFonts w:ascii="Arial" w:hAnsi="Arial" w:cs="Arial"/>
          <w:color w:val="333333"/>
          <w:sz w:val="22"/>
          <w:highlight w:val="green"/>
          <w:u w:val="single"/>
        </w:rPr>
        <w:t>practices in Yemen, alter</w:t>
      </w:r>
      <w:r w:rsidRPr="00182E84">
        <w:rPr>
          <w:rFonts w:ascii="Arial" w:hAnsi="Arial" w:cs="Arial"/>
          <w:color w:val="333333"/>
          <w:sz w:val="22"/>
          <w:u w:val="single"/>
        </w:rPr>
        <w:t xml:space="preserve">ing </w:t>
      </w:r>
      <w:r w:rsidRPr="00182E84">
        <w:rPr>
          <w:rFonts w:ascii="Arial" w:hAnsi="Arial" w:cs="Arial"/>
          <w:color w:val="333333"/>
          <w:sz w:val="22"/>
          <w:highlight w:val="green"/>
          <w:u w:val="single"/>
        </w:rPr>
        <w:t>the government's harsh response to opposition</w:t>
      </w:r>
      <w:r w:rsidRPr="00182E84">
        <w:rPr>
          <w:rFonts w:ascii="Arial" w:hAnsi="Arial" w:cs="Arial"/>
          <w:color w:val="333333"/>
          <w:sz w:val="22"/>
          <w:u w:val="single"/>
        </w:rPr>
        <w:t xml:space="preserve"> inside and outside of the Kingdom, and ending the rift with Qatar.</w:t>
      </w:r>
    </w:p>
    <w:p w14:paraId="1EE54706" w14:textId="77777777" w:rsidR="00887DB7" w:rsidRPr="00182E84" w:rsidRDefault="00887DB7" w:rsidP="00887DB7">
      <w:pPr>
        <w:pStyle w:val="NormalWeb"/>
        <w:shd w:val="clear" w:color="auto" w:fill="FFFFFF"/>
        <w:rPr>
          <w:rFonts w:ascii="Arial" w:hAnsi="Arial" w:cs="Arial"/>
          <w:color w:val="333333"/>
          <w:sz w:val="16"/>
        </w:rPr>
      </w:pPr>
      <w:r w:rsidRPr="00182E84">
        <w:rPr>
          <w:rFonts w:ascii="Arial" w:hAnsi="Arial" w:cs="Arial"/>
          <w:color w:val="333333"/>
          <w:sz w:val="22"/>
          <w:highlight w:val="green"/>
          <w:u w:val="single"/>
        </w:rPr>
        <w:t>Naysayers</w:t>
      </w:r>
      <w:r w:rsidRPr="00182E84">
        <w:rPr>
          <w:rFonts w:ascii="Arial" w:hAnsi="Arial" w:cs="Arial"/>
          <w:color w:val="333333"/>
          <w:sz w:val="22"/>
          <w:u w:val="single"/>
        </w:rPr>
        <w:t xml:space="preserve"> </w:t>
      </w:r>
      <w:r w:rsidRPr="00182E84">
        <w:rPr>
          <w:rFonts w:ascii="Arial" w:hAnsi="Arial" w:cs="Arial"/>
          <w:color w:val="333333"/>
          <w:sz w:val="16"/>
        </w:rPr>
        <w:t xml:space="preserve">of such an approach </w:t>
      </w:r>
      <w:r w:rsidRPr="00182E84">
        <w:rPr>
          <w:rFonts w:ascii="Arial" w:hAnsi="Arial" w:cs="Arial"/>
          <w:color w:val="333333"/>
          <w:sz w:val="22"/>
          <w:highlight w:val="green"/>
          <w:u w:val="single"/>
        </w:rPr>
        <w:t>might claim that it only deepens the transactionalism</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on which</w:t>
      </w:r>
      <w:r w:rsidRPr="00182E84">
        <w:rPr>
          <w:rFonts w:ascii="Arial" w:hAnsi="Arial" w:cs="Arial"/>
          <w:color w:val="333333"/>
          <w:sz w:val="22"/>
          <w:u w:val="single"/>
        </w:rPr>
        <w:t xml:space="preserve"> the </w:t>
      </w:r>
      <w:r w:rsidRPr="00182E84">
        <w:rPr>
          <w:rFonts w:ascii="Arial" w:hAnsi="Arial" w:cs="Arial"/>
          <w:color w:val="333333"/>
          <w:sz w:val="22"/>
          <w:highlight w:val="green"/>
          <w:u w:val="single"/>
        </w:rPr>
        <w:t>U.S.-Saudi relationship is</w:t>
      </w:r>
      <w:r w:rsidRPr="00182E84">
        <w:rPr>
          <w:rFonts w:ascii="Arial" w:hAnsi="Arial" w:cs="Arial"/>
          <w:color w:val="333333"/>
          <w:sz w:val="22"/>
          <w:u w:val="single"/>
        </w:rPr>
        <w:t xml:space="preserve"> presently </w:t>
      </w:r>
      <w:r w:rsidRPr="00182E84">
        <w:rPr>
          <w:rFonts w:ascii="Arial" w:hAnsi="Arial" w:cs="Arial"/>
          <w:color w:val="333333"/>
          <w:sz w:val="22"/>
          <w:highlight w:val="green"/>
          <w:u w:val="single"/>
        </w:rPr>
        <w:t>based</w:t>
      </w:r>
      <w:r w:rsidRPr="00182E84">
        <w:rPr>
          <w:rFonts w:ascii="Arial" w:hAnsi="Arial" w:cs="Arial"/>
          <w:color w:val="333333"/>
          <w:sz w:val="16"/>
        </w:rPr>
        <w:t xml:space="preserve">. But </w:t>
      </w:r>
      <w:r w:rsidRPr="00182E84">
        <w:rPr>
          <w:rFonts w:ascii="Arial" w:hAnsi="Arial" w:cs="Arial"/>
          <w:color w:val="333333"/>
          <w:sz w:val="22"/>
          <w:u w:val="single"/>
        </w:rPr>
        <w:t xml:space="preserve">it is worth recognizing that the partnership was founded on an explicit alignment of interests, not values. </w:t>
      </w:r>
      <w:r w:rsidRPr="00182E84">
        <w:rPr>
          <w:rFonts w:ascii="Arial" w:hAnsi="Arial" w:cs="Arial"/>
          <w:color w:val="333333"/>
          <w:sz w:val="16"/>
        </w:rPr>
        <w:t xml:space="preserve">By acknowledging this, </w:t>
      </w:r>
      <w:r w:rsidRPr="00182E84">
        <w:rPr>
          <w:rFonts w:ascii="Arial" w:hAnsi="Arial" w:cs="Arial"/>
          <w:color w:val="333333"/>
          <w:sz w:val="22"/>
          <w:highlight w:val="green"/>
          <w:u w:val="single"/>
        </w:rPr>
        <w:t>the United States would be better positioned to adopt an approach that best serves its own interests</w:t>
      </w:r>
      <w:r w:rsidRPr="00182E84">
        <w:rPr>
          <w:rFonts w:ascii="Arial" w:hAnsi="Arial" w:cs="Arial"/>
          <w:color w:val="333333"/>
          <w:sz w:val="16"/>
          <w:highlight w:val="green"/>
        </w:rPr>
        <w:t>.</w:t>
      </w:r>
      <w:r w:rsidRPr="00182E84">
        <w:rPr>
          <w:rFonts w:ascii="Arial" w:hAnsi="Arial" w:cs="Arial"/>
          <w:color w:val="333333"/>
          <w:sz w:val="16"/>
        </w:rPr>
        <w:t xml:space="preserve"> At this point, the Saudi government needs U.S. support more than the White House needs Saudi Arabia.</w:t>
      </w:r>
    </w:p>
    <w:p w14:paraId="5CE26CAC" w14:textId="77777777" w:rsidR="00887DB7" w:rsidRPr="00182E84" w:rsidRDefault="00887DB7" w:rsidP="00887DB7">
      <w:pPr>
        <w:pStyle w:val="Heading4"/>
      </w:pPr>
      <w:r w:rsidRPr="00182E84">
        <w:t xml:space="preserve">Leverage is key --- specific outcomes need to be </w:t>
      </w:r>
      <w:r w:rsidRPr="00182E84">
        <w:rPr>
          <w:u w:val="single"/>
        </w:rPr>
        <w:t>explicitly</w:t>
      </w:r>
      <w:r w:rsidRPr="00182E84">
        <w:t xml:space="preserve"> </w:t>
      </w:r>
      <w:r w:rsidRPr="00182E84">
        <w:rPr>
          <w:u w:val="single"/>
        </w:rPr>
        <w:t>tied</w:t>
      </w:r>
      <w:r w:rsidRPr="00182E84">
        <w:t xml:space="preserve"> to arms sales to motivate regime response --- the perm muddies the waters</w:t>
      </w:r>
    </w:p>
    <w:p w14:paraId="756FE4DD" w14:textId="77777777" w:rsidR="00887DB7" w:rsidRPr="00182E84" w:rsidRDefault="00887DB7" w:rsidP="00887DB7">
      <w:r w:rsidRPr="00182E84">
        <w:rPr>
          <w:rStyle w:val="Style13ptBold"/>
        </w:rPr>
        <w:t>Sedaca 18</w:t>
      </w:r>
      <w:r w:rsidRPr="00182E84">
        <w:t xml:space="preserve"> – professor in the practice of international relations at Georgetown University and the chair for the global politics and security concentration in the master of science in foreign service program</w:t>
      </w:r>
    </w:p>
    <w:p w14:paraId="60ABDF14" w14:textId="77777777" w:rsidR="00887DB7" w:rsidRPr="00182E84" w:rsidRDefault="00887DB7" w:rsidP="00887DB7">
      <w:r w:rsidRPr="00182E84">
        <w:t>Nicole Bibbins, 11/5. “The United States Should Use Its Leverage Over Saudi Arabia.” https://foreignpolicy.com/2018/11/05/the-united-states-should-use-its-leverage-over-saudi-arabia/</w:t>
      </w:r>
    </w:p>
    <w:p w14:paraId="3C99F894" w14:textId="77777777" w:rsidR="00887DB7" w:rsidRPr="00182E84" w:rsidRDefault="00887DB7" w:rsidP="00887DB7">
      <w:pPr>
        <w:rPr>
          <w:sz w:val="16"/>
        </w:rPr>
      </w:pPr>
      <w:r w:rsidRPr="00182E84">
        <w:rPr>
          <w:sz w:val="16"/>
        </w:rPr>
        <w:t xml:space="preserve">The </w:t>
      </w:r>
      <w:r w:rsidRPr="00182E84">
        <w:rPr>
          <w:rStyle w:val="StyleUnderline"/>
        </w:rPr>
        <w:t>global response to</w:t>
      </w:r>
      <w:r w:rsidRPr="00182E84">
        <w:rPr>
          <w:sz w:val="16"/>
        </w:rPr>
        <w:t xml:space="preserve"> the journalist Jamal </w:t>
      </w:r>
      <w:r w:rsidRPr="00182E84">
        <w:rPr>
          <w:rStyle w:val="StyleUnderline"/>
        </w:rPr>
        <w:t>Khashoggi</w:t>
      </w:r>
      <w:r w:rsidRPr="00182E84">
        <w:rPr>
          <w:sz w:val="16"/>
        </w:rPr>
        <w:t xml:space="preserve">’s killing, which has Riyadh on the defensive in the face of international outcry, </w:t>
      </w:r>
      <w:r w:rsidRPr="00182E84">
        <w:rPr>
          <w:rStyle w:val="StyleUnderline"/>
        </w:rPr>
        <w:t>has opened a window of opportunity to exert leverage over Saudi policy</w:t>
      </w:r>
      <w:r w:rsidRPr="00182E84">
        <w:rPr>
          <w:sz w:val="16"/>
        </w:rPr>
        <w:t>. Last week, the United States began pressuring the kingdom over its role in the war in Yemen.</w:t>
      </w:r>
    </w:p>
    <w:p w14:paraId="79E21855" w14:textId="77777777" w:rsidR="00887DB7" w:rsidRPr="00182E84" w:rsidRDefault="00887DB7" w:rsidP="00887DB7">
      <w:pPr>
        <w:rPr>
          <w:sz w:val="16"/>
        </w:rPr>
      </w:pPr>
      <w:r w:rsidRPr="00182E84">
        <w:rPr>
          <w:rStyle w:val="StyleUnderline"/>
        </w:rPr>
        <w:t>Washington should use this moment to exert pressure on</w:t>
      </w:r>
      <w:r w:rsidRPr="00182E84">
        <w:rPr>
          <w:sz w:val="16"/>
        </w:rPr>
        <w:t xml:space="preserve"> Crown Prince </w:t>
      </w:r>
      <w:r w:rsidRPr="00182E84">
        <w:rPr>
          <w:rStyle w:val="StyleUnderline"/>
        </w:rPr>
        <w:t>M</w:t>
      </w:r>
      <w:r w:rsidRPr="00182E84">
        <w:rPr>
          <w:sz w:val="16"/>
        </w:rPr>
        <w:t xml:space="preserve">ohammed </w:t>
      </w:r>
      <w:r w:rsidRPr="00182E84">
        <w:rPr>
          <w:rStyle w:val="StyleUnderline"/>
        </w:rPr>
        <w:t>b</w:t>
      </w:r>
      <w:r w:rsidRPr="00182E84">
        <w:rPr>
          <w:sz w:val="16"/>
        </w:rPr>
        <w:t xml:space="preserve">in </w:t>
      </w:r>
      <w:r w:rsidRPr="00182E84">
        <w:rPr>
          <w:rStyle w:val="StyleUnderline"/>
        </w:rPr>
        <w:t>S</w:t>
      </w:r>
      <w:r w:rsidRPr="00182E84">
        <w:rPr>
          <w:sz w:val="16"/>
        </w:rPr>
        <w:t>alman to extend his economic reform agenda to the Saudi domestic political and civil rights sphere as well.</w:t>
      </w:r>
    </w:p>
    <w:p w14:paraId="71CC7B86" w14:textId="77777777" w:rsidR="00887DB7" w:rsidRPr="00182E84" w:rsidRDefault="00887DB7" w:rsidP="00887DB7">
      <w:pPr>
        <w:rPr>
          <w:sz w:val="16"/>
        </w:rPr>
      </w:pPr>
      <w:r w:rsidRPr="00182E84">
        <w:rPr>
          <w:sz w:val="16"/>
        </w:rPr>
        <w:t>Khashoggi’s slaying inside the Saudi consulate in Istanbul last month has garnered two types of responses from U.S. officials and much of the media: up-to-the-minute comments on the investigation and the Saudi response or the contextualization (read: minimization) of his killing within the importance of the U.S.-Saudi relationship. The former approach falls short of addressing the kingdom’s broader crackdown on journalists and activists, which Khashoggi wrote about and for which he wound up giving his life. The latter fails to recognize that the silencing of dissent undermines Saudi Arabia’s economy, stability, reputational goals, and the human rights of its citizens. U.S. President Donald Trump’s comments after Khashoggi’s death about the importance of the U.S.-Saudi economic and security partnership reflect his disregard or ignorance of the linkage between the political climate and Mohammed bin Salman’s economic goals.</w:t>
      </w:r>
    </w:p>
    <w:p w14:paraId="4CABAD41" w14:textId="77777777" w:rsidR="00887DB7" w:rsidRPr="00182E84" w:rsidRDefault="00887DB7" w:rsidP="00887DB7">
      <w:pPr>
        <w:rPr>
          <w:sz w:val="16"/>
        </w:rPr>
      </w:pPr>
      <w:r w:rsidRPr="00182E84">
        <w:rPr>
          <w:sz w:val="16"/>
        </w:rPr>
        <w:t>Take, for example, how business leaders responded to the Khashoggi’s murder. Forty of the 150 or so participants scheduled to attend the kingdom’s Future Investment Initiative business conference—the so-called Davos in the Desert—in late October pulled out over the Khashoggi case. While international businesses will never completely shun Saudi Arabia’s economic offerings, they are responsive to certain high-profile human rights abuses at the hands of the Saudi regime. A similar decision was taken by the Bill &amp; Melinda Gates Foundation, which announced its decision to end its $5 million project with the crown prince’s personal charity because of Khashoggi’s death. This response will only grow, following the public nature of Khashoggi’s death and Saudi Arabia’s mishandling of the investigation.</w:t>
      </w:r>
    </w:p>
    <w:p w14:paraId="71226DE7" w14:textId="77777777" w:rsidR="00887DB7" w:rsidRPr="00182E84" w:rsidRDefault="00887DB7" w:rsidP="00887DB7">
      <w:pPr>
        <w:rPr>
          <w:sz w:val="16"/>
        </w:rPr>
      </w:pPr>
      <w:r w:rsidRPr="00182E84">
        <w:rPr>
          <w:sz w:val="16"/>
        </w:rPr>
        <w:t>Saudi Arabia’s silencing of those who want to bring reform and change to the country also undermines the country’s security and stability. Khashoggi wrote that Saudis “suffer from poverty, mismanagement and poor education” and argued that the creation of an independent international forum “isolated from the influence of nationalist governments spreading hate through propaganda, ordinary people in the Arab world would be able to address the structural problems their societies face.” Left unaddressed, these problems will lead to widespread unrest, as seen throughout the region. An illiberal approach to governance while seeking economic growth and openness is a recipe for disaster.</w:t>
      </w:r>
    </w:p>
    <w:p w14:paraId="50DF2835" w14:textId="77777777" w:rsidR="00887DB7" w:rsidRPr="00182E84" w:rsidRDefault="00887DB7" w:rsidP="00887DB7">
      <w:pPr>
        <w:rPr>
          <w:sz w:val="16"/>
        </w:rPr>
      </w:pPr>
      <w:r w:rsidRPr="00182E84">
        <w:rPr>
          <w:sz w:val="16"/>
        </w:rPr>
        <w:t>Whatever remains of Saudi Arabia’s reputation as a modernizing and reformist country is at risk as crackdowns and arrests continue. Khashoggi captured this concern in a piece he wrote a year ago, highlighting the arrests of 72 intellectuals and asking whether Saudi Arabia can “really present a compelling image of a modern society, complete with robots, foreigners and tourists when Saudis … are silenced.” The gap between the country’s projected image and the reality of its political climate will continue to grow over time and ultimately undermine whatever reforms Mohammed bin Salman envisions.</w:t>
      </w:r>
    </w:p>
    <w:p w14:paraId="1C166BAC" w14:textId="77777777" w:rsidR="00887DB7" w:rsidRPr="00182E84" w:rsidRDefault="00887DB7" w:rsidP="00887DB7">
      <w:pPr>
        <w:rPr>
          <w:sz w:val="16"/>
        </w:rPr>
      </w:pPr>
      <w:r w:rsidRPr="00182E84">
        <w:rPr>
          <w:sz w:val="16"/>
        </w:rPr>
        <w:t>Khashoggi’s killing and the jailings he wrote about were not isolated events. The prominent Saudi journalist Marwan al-Mureisi was arrested in June while visiting his 5-year-old son in the hospital and has not been heard from since. The respected Saudi columnist Saleh al-Shehi was sentenced to five years in prison by a special criminalized court for insulting the royal court. Last year, the Committee to Protect Journalists highlighted Saudi Arabia among countries of significant concern. (Turkey, Egypt, and China topped the list.) Mohammed bin Salman has also cracked down on political rivals, including a purge of hundreds of businessmen in 2017 at the Ritz-Carlton in Riyadh, which he attributed to anti-corruption efforts. Freedom House consistently ranks Saudi Arabia among the “not free” countries, joining only 12 other nations and entities in earning the lowest overall rankings for both political and civil rights. It earned the lowest score (0 out of 4) in freedom of the media, religion, and assembly.</w:t>
      </w:r>
    </w:p>
    <w:p w14:paraId="232D66F9" w14:textId="77777777" w:rsidR="00887DB7" w:rsidRPr="00182E84" w:rsidRDefault="00887DB7" w:rsidP="00887DB7">
      <w:pPr>
        <w:rPr>
          <w:sz w:val="16"/>
        </w:rPr>
      </w:pPr>
      <w:r w:rsidRPr="00182E84">
        <w:rPr>
          <w:rStyle w:val="StyleUnderline"/>
        </w:rPr>
        <w:t>Trump</w:t>
      </w:r>
      <w:r w:rsidRPr="00182E84">
        <w:rPr>
          <w:sz w:val="16"/>
        </w:rPr>
        <w:t xml:space="preserve">; his son-in-law and senior advisor, Jared </w:t>
      </w:r>
      <w:r w:rsidRPr="00182E84">
        <w:rPr>
          <w:rStyle w:val="StyleUnderline"/>
        </w:rPr>
        <w:t>Kushner; and</w:t>
      </w:r>
      <w:r w:rsidRPr="00182E84">
        <w:rPr>
          <w:sz w:val="16"/>
        </w:rPr>
        <w:t xml:space="preserve"> U.S. Secretary of State Mike </w:t>
      </w:r>
      <w:r w:rsidRPr="00182E84">
        <w:rPr>
          <w:rStyle w:val="StyleUnderline"/>
        </w:rPr>
        <w:t>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w:t>
      </w:r>
      <w:r w:rsidRPr="00182E84">
        <w:rPr>
          <w:sz w:val="16"/>
        </w:rPr>
        <w:t xml:space="preserve">. </w:t>
      </w:r>
      <w:r w:rsidRPr="00182E84">
        <w:rPr>
          <w:rStyle w:val="StyleUnderline"/>
        </w:rPr>
        <w:t>A wide array of reforms are needed</w:t>
      </w:r>
      <w:r w:rsidRPr="00182E84">
        <w:rPr>
          <w:sz w:val="16"/>
        </w:rPr>
        <w:t>, including but not limited to more freedom of expression, the release of political prisoners, termination of state control of all media outlets, an end to prosecution of journalists who speak out against the royal family, a repeal of the male guardianship laws, and citizen engagement in independent associations. The United States can no longer praise Mohammed bin Salman as a reformer—he is actively pursuing a nonreformist agenda on political rights and free expression.</w:t>
      </w:r>
    </w:p>
    <w:p w14:paraId="1FD42EDB" w14:textId="77777777" w:rsidR="00887DB7" w:rsidRPr="00182E84" w:rsidRDefault="00887DB7" w:rsidP="00887DB7">
      <w:pPr>
        <w:rPr>
          <w:sz w:val="16"/>
        </w:rPr>
      </w:pPr>
      <w:r w:rsidRPr="00182E84">
        <w:rPr>
          <w:sz w:val="16"/>
        </w:rPr>
        <w:t>It goes without saying that Trump would not pursue this conversation based on a human rights argument. Human rights have not been a priority for his administration. But he is a pragmatist who wants to protect U.S. security and economic interests and has shown his support for Saudi Arabia. Here is a clear case in which human rights protections and the expansion of freedom of expression can support U.S. security and economic interests.</w:t>
      </w:r>
    </w:p>
    <w:p w14:paraId="2A165D94" w14:textId="77777777" w:rsidR="00887DB7" w:rsidRPr="00182E84" w:rsidRDefault="00887DB7" w:rsidP="00887DB7">
      <w:pPr>
        <w:rPr>
          <w:sz w:val="16"/>
        </w:rPr>
      </w:pPr>
      <w:r w:rsidRPr="00182E84">
        <w:rPr>
          <w:sz w:val="16"/>
        </w:rPr>
        <w:t xml:space="preserve">Likewise, </w:t>
      </w:r>
      <w:r w:rsidRPr="00182E84">
        <w:rPr>
          <w:rStyle w:val="StyleUnderline"/>
        </w:rPr>
        <w:t xml:space="preserve">the crown prince will </w:t>
      </w:r>
      <w:r w:rsidRPr="00182E84">
        <w:rPr>
          <w:rStyle w:val="Emphasis"/>
        </w:rPr>
        <w:t xml:space="preserve">need to see why </w:t>
      </w:r>
      <w:r w:rsidRPr="00182E84">
        <w:rPr>
          <w:sz w:val="18"/>
        </w:rPr>
        <w:t>political</w:t>
      </w:r>
      <w:r w:rsidRPr="00182E84">
        <w:rPr>
          <w:rStyle w:val="Emphasis"/>
          <w:sz w:val="18"/>
        </w:rPr>
        <w:t xml:space="preserve"> </w:t>
      </w:r>
      <w:r w:rsidRPr="00182E84">
        <w:rPr>
          <w:rStyle w:val="Emphasis"/>
        </w:rPr>
        <w:t>reforms are tied to the issues he genuinely cares about</w:t>
      </w:r>
      <w:r w:rsidRPr="00182E84">
        <w:rPr>
          <w:sz w:val="16"/>
        </w:rPr>
        <w:t xml:space="preserve">. </w:t>
      </w:r>
      <w:r w:rsidRPr="00182E84">
        <w:rPr>
          <w:rStyle w:val="StyleUnderline"/>
        </w:rPr>
        <w:t xml:space="preserve">Given his desire to build his reputation as a regional and global leader pursuing significant economic innovation and reform, he should be concerned that the </w:t>
      </w:r>
      <w:r w:rsidRPr="00182E84">
        <w:rPr>
          <w:sz w:val="16"/>
        </w:rPr>
        <w:t>grim political rights</w:t>
      </w:r>
      <w:r w:rsidRPr="00182E84">
        <w:rPr>
          <w:rStyle w:val="StyleUnderline"/>
        </w:rPr>
        <w:t xml:space="preserve"> situation is undermining his goals</w:t>
      </w:r>
      <w:r w:rsidRPr="00182E84">
        <w:rPr>
          <w:sz w:val="16"/>
        </w:rPr>
        <w:t>.</w:t>
      </w:r>
    </w:p>
    <w:p w14:paraId="3710BE53" w14:textId="77777777" w:rsidR="00887DB7" w:rsidRPr="00182E84" w:rsidRDefault="00887DB7" w:rsidP="00887DB7">
      <w:pPr>
        <w:rPr>
          <w:sz w:val="16"/>
        </w:rPr>
      </w:pPr>
      <w:r w:rsidRPr="00182E84">
        <w:rPr>
          <w:sz w:val="16"/>
        </w:rPr>
        <w:t>In the coming weeks, as more details about Khashoggi’s killing emerge, Mohammed bin Salman will have to recover from the significant reputational blow that he and his country have taken. He will likely do so by showing strength. This could take many forms. It is in the interest of the United States to make the case that he can achieve strength through real political reform, as opposed to crackdown. “Encouraging public debate and discussion by relaxing his grip on the country’s media, as well as releasing those jailed for expressing their views, would prove that he is indeed a true reformer,” Khashoggi wrote.</w:t>
      </w:r>
    </w:p>
    <w:p w14:paraId="18623B8A" w14:textId="77777777" w:rsidR="00887DB7" w:rsidRPr="00182E84" w:rsidRDefault="00887DB7" w:rsidP="00887DB7">
      <w:pPr>
        <w:rPr>
          <w:sz w:val="16"/>
        </w:rPr>
      </w:pPr>
      <w:r w:rsidRPr="00182E84">
        <w:rPr>
          <w:rStyle w:val="StyleUnderline"/>
        </w:rPr>
        <w:t>The U.S</w:t>
      </w:r>
      <w:r w:rsidRPr="00182E84">
        <w:rPr>
          <w:sz w:val="16"/>
        </w:rPr>
        <w:t xml:space="preserve">. Congress </w:t>
      </w:r>
      <w:r w:rsidRPr="00182E84">
        <w:rPr>
          <w:rStyle w:val="StyleUnderline"/>
        </w:rPr>
        <w:t>has an important role to play in expanding the conversation</w:t>
      </w:r>
      <w:r w:rsidRPr="00182E84">
        <w:rPr>
          <w:sz w:val="16"/>
        </w:rPr>
        <w:t xml:space="preserve"> beyond Khashoggi’s case. Numerous legislators—including Sen. Marco Rubio and Reps. Mike Coffman, Adam Smith, Eliot Engel, and Adam Schiff—have been outspoken in demanding accountability for Khashoggi’s death. Rep. Jim </w:t>
      </w:r>
      <w:r w:rsidRPr="00182E84">
        <w:rPr>
          <w:rStyle w:val="StyleUnderline"/>
        </w:rPr>
        <w:t>McGovern</w:t>
      </w:r>
      <w:r w:rsidRPr="00182E84">
        <w:rPr>
          <w:sz w:val="16"/>
        </w:rPr>
        <w:t xml:space="preserve">, along with a bipartisan group of 20 members of Congress, has </w:t>
      </w:r>
      <w:r w:rsidRPr="00182E84">
        <w:rPr>
          <w:rStyle w:val="StyleUnderline"/>
        </w:rPr>
        <w:t>introduced legislation that seeks to ban arms sales and military aid to Saudi Arabia but ties this ban only to the outcome of the investigation into Khashoggi’s killing</w:t>
      </w:r>
      <w:r w:rsidRPr="00182E84">
        <w:rPr>
          <w:sz w:val="16"/>
        </w:rPr>
        <w:t xml:space="preserve">. These </w:t>
      </w:r>
      <w:r w:rsidRPr="00182E84">
        <w:rPr>
          <w:rStyle w:val="StyleUnderline"/>
        </w:rPr>
        <w:t>efforts must extend to a broad range of Saudi</w:t>
      </w:r>
      <w:r w:rsidRPr="00182E84">
        <w:rPr>
          <w:sz w:val="16"/>
        </w:rPr>
        <w:t xml:space="preserve"> domestic </w:t>
      </w:r>
      <w:r w:rsidRPr="00182E84">
        <w:rPr>
          <w:rStyle w:val="StyleUnderline"/>
        </w:rPr>
        <w:t>issues</w:t>
      </w:r>
      <w:r w:rsidRPr="00182E84">
        <w:rPr>
          <w:sz w:val="16"/>
        </w:rPr>
        <w:t xml:space="preserve">, including the release of all political prisoners and journalists and the lifting of restrictions on the media and civic debate. </w:t>
      </w:r>
      <w:r w:rsidRPr="00182E84">
        <w:rPr>
          <w:rStyle w:val="StyleUnderline"/>
        </w:rPr>
        <w:t>This would</w:t>
      </w:r>
      <w:r w:rsidRPr="00182E84">
        <w:rPr>
          <w:sz w:val="16"/>
        </w:rPr>
        <w:t xml:space="preserve"> help </w:t>
      </w:r>
      <w:r w:rsidRPr="00182E84">
        <w:rPr>
          <w:rStyle w:val="StyleUnderline"/>
        </w:rPr>
        <w:t>spur significant change</w:t>
      </w:r>
      <w:r w:rsidRPr="00182E84">
        <w:rPr>
          <w:sz w:val="16"/>
        </w:rPr>
        <w:t xml:space="preserve"> that would serve both the Saudi people and the country’s economy.</w:t>
      </w:r>
    </w:p>
    <w:p w14:paraId="0B92D841" w14:textId="77777777" w:rsidR="00887DB7" w:rsidRPr="00182E84" w:rsidRDefault="00887DB7" w:rsidP="00887DB7">
      <w:pPr>
        <w:rPr>
          <w:sz w:val="16"/>
        </w:rPr>
      </w:pPr>
      <w:r w:rsidRPr="00182E84">
        <w:rPr>
          <w:sz w:val="16"/>
        </w:rPr>
        <w:t xml:space="preserve">In an ideal world, Mohammed bin Salman would open political space and stop persecuting journalists and activists because of moral concerns and in order to meet international standards, and the United States would make the case for these same reasons. But for Trump, </w:t>
      </w:r>
      <w:r w:rsidRPr="00182E84">
        <w:rPr>
          <w:rStyle w:val="Emphasis"/>
        </w:rPr>
        <w:t>the pragmatic case for reform is more compelling</w:t>
      </w:r>
      <w:r w:rsidRPr="00182E84">
        <w:rPr>
          <w:sz w:val="16"/>
        </w:rPr>
        <w:t xml:space="preserve">. Regardless of whether the White House and Congress are concerned about justice for Khashoggi or the future of U.S.-Saudi relations, </w:t>
      </w:r>
      <w:r w:rsidRPr="00182E84">
        <w:rPr>
          <w:rStyle w:val="Emphasis"/>
        </w:rPr>
        <w:t>now is the time to push</w:t>
      </w:r>
      <w:r w:rsidRPr="00182E84">
        <w:rPr>
          <w:sz w:val="16"/>
        </w:rPr>
        <w:t xml:space="preserve"> Mohammed bin Salman to make </w:t>
      </w:r>
      <w:r w:rsidRPr="00182E84">
        <w:rPr>
          <w:rStyle w:val="Emphasis"/>
        </w:rPr>
        <w:t>meaningful changes</w:t>
      </w:r>
      <w:r w:rsidRPr="00182E84">
        <w:rPr>
          <w:sz w:val="16"/>
        </w:rPr>
        <w:t>.</w:t>
      </w:r>
    </w:p>
    <w:p w14:paraId="1B7EF528" w14:textId="77777777" w:rsidR="00887DB7" w:rsidRPr="00182E84" w:rsidRDefault="00887DB7" w:rsidP="00887DB7">
      <w:pPr>
        <w:pStyle w:val="Heading4"/>
        <w:rPr>
          <w:u w:val="single"/>
        </w:rPr>
      </w:pPr>
      <w:r w:rsidRPr="00182E84">
        <w:t xml:space="preserve">The CP alone is </w:t>
      </w:r>
      <w:r w:rsidRPr="00182E84">
        <w:rPr>
          <w:u w:val="single"/>
        </w:rPr>
        <w:t>comparatively best</w:t>
      </w:r>
      <w:r w:rsidRPr="00182E84">
        <w:t xml:space="preserve"> --- the aff triggers fill-in and kills relations --- it’s try or die for </w:t>
      </w:r>
      <w:r w:rsidRPr="00182E84">
        <w:rPr>
          <w:u w:val="single"/>
        </w:rPr>
        <w:t>altering Saudi incentives</w:t>
      </w:r>
    </w:p>
    <w:p w14:paraId="708FB434" w14:textId="77777777" w:rsidR="00887DB7" w:rsidRPr="00182E84" w:rsidRDefault="00887DB7" w:rsidP="00887DB7">
      <w:pPr>
        <w:rPr>
          <w:sz w:val="24"/>
        </w:rPr>
      </w:pPr>
      <w:r w:rsidRPr="00182E84">
        <w:rPr>
          <w:rStyle w:val="Style13ptBold"/>
          <w:sz w:val="24"/>
        </w:rPr>
        <w:t>Rounds 19</w:t>
      </w:r>
      <w:r w:rsidRPr="00182E84">
        <w:rPr>
          <w:sz w:val="24"/>
        </w:rPr>
        <w:t xml:space="preserve"> – Lt. Col. &amp; F-15 pilot—USAF, PhD in IR—Georgetown University, MA—USAF School of Advanced Air &amp; Space Studies</w:t>
      </w:r>
    </w:p>
    <w:p w14:paraId="54012354" w14:textId="77777777" w:rsidR="00887DB7" w:rsidRPr="00182E84" w:rsidRDefault="00887DB7" w:rsidP="00887DB7">
      <w:pPr>
        <w:rPr>
          <w:sz w:val="16"/>
        </w:rPr>
      </w:pPr>
      <w:r w:rsidRPr="00182E84">
        <w:rPr>
          <w:sz w:val="24"/>
        </w:rPr>
        <w:t xml:space="preserve">Ray, 4/16. “THE CASE AGAINST ARMS EMBARGOS, EVEN FOR SAUDI ARABIA.” </w:t>
      </w:r>
      <w:hyperlink r:id="rId109" w:history="1">
        <w:r w:rsidRPr="00182E84">
          <w:rPr>
            <w:rStyle w:val="Hyperlink"/>
            <w:sz w:val="24"/>
          </w:rPr>
          <w:t>https://warontherocks.com/2019/04/the-case-against-arms-embargos-even-for-saudi-arabia/</w:t>
        </w:r>
      </w:hyperlink>
    </w:p>
    <w:p w14:paraId="4AB531D8" w14:textId="77777777" w:rsidR="00887DB7" w:rsidRPr="00182E84" w:rsidRDefault="00887DB7" w:rsidP="00887DB7">
      <w:pPr>
        <w:rPr>
          <w:sz w:val="16"/>
        </w:rPr>
      </w:pPr>
      <w:r w:rsidRPr="00182E84">
        <w:rPr>
          <w:sz w:val="16"/>
        </w:rPr>
        <w:t>What About Saudi Arabia?</w:t>
      </w:r>
    </w:p>
    <w:p w14:paraId="24460DA0" w14:textId="77777777" w:rsidR="00887DB7" w:rsidRPr="00182E84" w:rsidRDefault="00887DB7" w:rsidP="00887DB7">
      <w:pPr>
        <w:rPr>
          <w:sz w:val="16"/>
        </w:rPr>
      </w:pPr>
      <w:r w:rsidRPr="00182E84">
        <w:rPr>
          <w:sz w:val="16"/>
        </w:rPr>
        <w:t xml:space="preserve">In sum, more </w:t>
      </w:r>
      <w:r w:rsidRPr="00182E84">
        <w:rPr>
          <w:rStyle w:val="StyleUnderline"/>
        </w:rPr>
        <w:t xml:space="preserve">restrictive arms sales, delivery suspensions, or outright </w:t>
      </w:r>
      <w:r w:rsidRPr="00182E84">
        <w:rPr>
          <w:rStyle w:val="Emphasis"/>
        </w:rPr>
        <w:t>embargos</w:t>
      </w:r>
      <w:r w:rsidRPr="00182E84">
        <w:rPr>
          <w:rStyle w:val="StyleUnderline"/>
        </w:rPr>
        <w:t xml:space="preserve"> are </w:t>
      </w:r>
      <w:r w:rsidRPr="00182E84">
        <w:rPr>
          <w:rStyle w:val="Emphasis"/>
        </w:rPr>
        <w:t>unlikely to succeed in policy coercion</w:t>
      </w:r>
      <w:r w:rsidRPr="00182E84">
        <w:rPr>
          <w:rStyle w:val="StyleUnderline"/>
        </w:rPr>
        <w:t xml:space="preserve">. While arms </w:t>
      </w:r>
      <w:r w:rsidRPr="00182E84">
        <w:rPr>
          <w:rStyle w:val="Emphasis"/>
        </w:rPr>
        <w:t>transfers</w:t>
      </w:r>
      <w:r w:rsidRPr="00182E84">
        <w:rPr>
          <w:rStyle w:val="StyleUnderline"/>
        </w:rPr>
        <w:t xml:space="preserve"> provide an </w:t>
      </w:r>
      <w:r w:rsidRPr="00182E84">
        <w:rPr>
          <w:rStyle w:val="Emphasis"/>
        </w:rPr>
        <w:t>avenue of influence</w:t>
      </w:r>
      <w:r w:rsidRPr="00182E84">
        <w:rPr>
          <w:rStyle w:val="StyleUnderline"/>
        </w:rPr>
        <w:t xml:space="preserve">, </w:t>
      </w:r>
      <w:r w:rsidRPr="00182E84">
        <w:rPr>
          <w:rStyle w:val="Emphasis"/>
        </w:rPr>
        <w:t>embargos</w:t>
      </w:r>
      <w:r w:rsidRPr="00182E84">
        <w:rPr>
          <w:rStyle w:val="StyleUnderline"/>
        </w:rPr>
        <w:t xml:space="preserve"> often lead to </w:t>
      </w:r>
      <w:r w:rsidRPr="00182E84">
        <w:rPr>
          <w:rStyle w:val="Emphasis"/>
        </w:rPr>
        <w:t>diversification, not desired policy changes</w:t>
      </w:r>
      <w:r w:rsidRPr="00182E84">
        <w:rPr>
          <w:sz w:val="16"/>
        </w:rPr>
        <w:t>.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2E858B04" w14:textId="77777777" w:rsidR="00887DB7" w:rsidRPr="00182E84" w:rsidRDefault="00887DB7" w:rsidP="00887DB7">
      <w:pPr>
        <w:rPr>
          <w:rStyle w:val="StyleUnderline"/>
        </w:rPr>
      </w:pPr>
      <w:r w:rsidRPr="00182E84">
        <w:rPr>
          <w:rStyle w:val="StyleUnderline"/>
        </w:rPr>
        <w:t>These conclusions should</w:t>
      </w:r>
      <w:r w:rsidRPr="00182E84">
        <w:rPr>
          <w:sz w:val="16"/>
        </w:rPr>
        <w:t xml:space="preserve"> therefore </w:t>
      </w:r>
      <w:r w:rsidRPr="00182E84">
        <w:rPr>
          <w:rStyle w:val="StyleUnderline"/>
        </w:rPr>
        <w:t xml:space="preserve">inform </w:t>
      </w:r>
      <w:r w:rsidRPr="00182E84">
        <w:rPr>
          <w:rStyle w:val="Emphasis"/>
        </w:rPr>
        <w:t>U.S. policy on Saudi Arabia</w:t>
      </w:r>
      <w:r w:rsidRPr="00182E84">
        <w:rPr>
          <w:sz w:val="16"/>
        </w:rPr>
        <w:t xml:space="preserve">. The intent here is not to argue the moral or ethical responsibility of U.S. leaders in responding to Saudi Arabia’s execution of journalists or tactics in the war in Yemen. </w:t>
      </w:r>
      <w:r w:rsidRPr="00182E84">
        <w:rPr>
          <w:rStyle w:val="StyleUnderline"/>
        </w:rPr>
        <w:t>It is natural to see the horror wrought in Yemen and want to take any actions necessary to stop it. However, I ultimately argue against a Saudi embargo</w:t>
      </w:r>
      <w:r w:rsidRPr="00182E84">
        <w:rPr>
          <w:sz w:val="16"/>
        </w:rPr>
        <w:t xml:space="preserve">. This is not </w:t>
      </w:r>
      <w:r w:rsidRPr="00182E84">
        <w:rPr>
          <w:rStyle w:val="StyleUnderline"/>
        </w:rPr>
        <w:t>because</w:t>
      </w:r>
      <w:r w:rsidRPr="00182E84">
        <w:rPr>
          <w:sz w:val="16"/>
        </w:rPr>
        <w:t xml:space="preserve">, as the president has argued, it might cost a few billion dollars and some hundreds of defense industry jobs. As others have pointed out, the economic impact of Saudi arms purchases on the U.S. defense industry is relatively small. Rather, </w:t>
      </w:r>
      <w:r w:rsidRPr="00182E84">
        <w:rPr>
          <w:rStyle w:val="Emphasis"/>
        </w:rPr>
        <w:t>embargoing</w:t>
      </w:r>
      <w:r w:rsidRPr="00182E84">
        <w:rPr>
          <w:sz w:val="16"/>
        </w:rPr>
        <w:t xml:space="preserve"> </w:t>
      </w:r>
      <w:r w:rsidRPr="00182E84">
        <w:rPr>
          <w:rStyle w:val="StyleUnderline"/>
        </w:rPr>
        <w:t xml:space="preserve">Saudi Arabia is </w:t>
      </w:r>
      <w:r w:rsidRPr="00182E84">
        <w:rPr>
          <w:rStyle w:val="Emphasis"/>
        </w:rPr>
        <w:t>unlikely to fundamentally alter Saudi policies</w:t>
      </w:r>
      <w:r w:rsidRPr="00182E84">
        <w:rPr>
          <w:rStyle w:val="StyleUnderline"/>
        </w:rPr>
        <w:t xml:space="preserve">, but </w:t>
      </w:r>
      <w:r w:rsidRPr="00182E84">
        <w:rPr>
          <w:rStyle w:val="Emphasis"/>
        </w:rPr>
        <w:t>likely to further damage U.S. ties with Riyadh</w:t>
      </w:r>
      <w:r w:rsidRPr="00182E84">
        <w:rPr>
          <w:rStyle w:val="StyleUnderline"/>
        </w:rPr>
        <w:t>.</w:t>
      </w:r>
    </w:p>
    <w:p w14:paraId="5432F4C4" w14:textId="77777777" w:rsidR="00887DB7" w:rsidRPr="00182E84" w:rsidRDefault="00887DB7" w:rsidP="00887DB7">
      <w:pPr>
        <w:rPr>
          <w:sz w:val="16"/>
        </w:rPr>
      </w:pPr>
      <w:r w:rsidRPr="00182E84">
        <w:rPr>
          <w:rStyle w:val="StyleUnderline"/>
        </w:rPr>
        <w:t xml:space="preserve">In the </w:t>
      </w:r>
      <w:r w:rsidRPr="00182E84">
        <w:rPr>
          <w:rStyle w:val="Emphasis"/>
        </w:rPr>
        <w:t>near-term</w:t>
      </w:r>
      <w:r w:rsidRPr="00182E84">
        <w:rPr>
          <w:rStyle w:val="StyleUnderline"/>
        </w:rPr>
        <w:t xml:space="preserve">, Saudi Arabia can </w:t>
      </w:r>
      <w:r w:rsidRPr="00182E84">
        <w:rPr>
          <w:rStyle w:val="Emphasis"/>
        </w:rPr>
        <w:t>substitute other weapons</w:t>
      </w:r>
      <w:r w:rsidRPr="00182E84">
        <w:rPr>
          <w:rStyle w:val="StyleUnderline"/>
        </w:rPr>
        <w:t>, such as the Eurofighter and Tornado, and “</w:t>
      </w:r>
      <w:r w:rsidRPr="00182E84">
        <w:rPr>
          <w:rStyle w:val="Emphasis"/>
        </w:rPr>
        <w:t>dumb bombs</w:t>
      </w:r>
      <w:r w:rsidRPr="00182E84">
        <w:rPr>
          <w:rStyle w:val="StyleUnderline"/>
        </w:rPr>
        <w:t>” instead of U.S.-built “smart weapons</w:t>
      </w:r>
      <w:r w:rsidRPr="00182E84">
        <w:rPr>
          <w:sz w:val="16"/>
        </w:rPr>
        <w:t xml:space="preserve">.” </w:t>
      </w:r>
      <w:r w:rsidRPr="00182E84">
        <w:rPr>
          <w:rStyle w:val="StyleUnderline"/>
        </w:rPr>
        <w:t xml:space="preserve">The Saudis can also rely more heavily on their Emirati and Egyptian </w:t>
      </w:r>
      <w:r w:rsidRPr="00182E84">
        <w:rPr>
          <w:rStyle w:val="Emphasis"/>
        </w:rPr>
        <w:t>partners using non-U.S. produced arms</w:t>
      </w:r>
      <w:r w:rsidRPr="00182E84">
        <w:rPr>
          <w:rStyle w:val="StyleUnderline"/>
        </w:rPr>
        <w:t xml:space="preserve">. In the </w:t>
      </w:r>
      <w:r w:rsidRPr="00182E84">
        <w:rPr>
          <w:rStyle w:val="Emphasis"/>
        </w:rPr>
        <w:t>medium</w:t>
      </w:r>
      <w:r w:rsidRPr="00182E84">
        <w:rPr>
          <w:sz w:val="16"/>
        </w:rPr>
        <w:t xml:space="preserve"> to long </w:t>
      </w:r>
      <w:r w:rsidRPr="00182E84">
        <w:rPr>
          <w:rStyle w:val="Emphasis"/>
        </w:rPr>
        <w:t>term</w:t>
      </w:r>
      <w:r w:rsidRPr="00182E84">
        <w:rPr>
          <w:rStyle w:val="StyleUnderline"/>
        </w:rPr>
        <w:t xml:space="preserve">, such an embargo is likely to push the Kingdom to </w:t>
      </w:r>
      <w:r w:rsidRPr="00182E84">
        <w:rPr>
          <w:rStyle w:val="Emphasis"/>
        </w:rPr>
        <w:t>greater arms diversification</w:t>
      </w:r>
      <w:r w:rsidRPr="00182E84">
        <w:rPr>
          <w:rStyle w:val="StyleUnderline"/>
        </w:rPr>
        <w:t>. If history is any guide, the United States will eventually lift any</w:t>
      </w:r>
      <w:r w:rsidRPr="00182E84">
        <w:rPr>
          <w:sz w:val="16"/>
        </w:rPr>
        <w:t xml:space="preserve"> potential </w:t>
      </w:r>
      <w:r w:rsidRPr="00182E84">
        <w:rPr>
          <w:rStyle w:val="StyleUnderline"/>
        </w:rPr>
        <w:t>arms</w:t>
      </w:r>
      <w:r w:rsidRPr="00182E84">
        <w:rPr>
          <w:sz w:val="16"/>
        </w:rPr>
        <w:t xml:space="preserve"> </w:t>
      </w:r>
      <w:r w:rsidRPr="00182E84">
        <w:rPr>
          <w:rStyle w:val="StyleUnderline"/>
        </w:rPr>
        <w:t xml:space="preserve">embargo with </w:t>
      </w:r>
      <w:r w:rsidRPr="00182E84">
        <w:rPr>
          <w:rStyle w:val="Emphasis"/>
        </w:rPr>
        <w:t>little change in Saudi behavior</w:t>
      </w:r>
      <w:r w:rsidRPr="00182E84">
        <w:rPr>
          <w:rStyle w:val="StyleUnderline"/>
        </w:rPr>
        <w:t>, but only after</w:t>
      </w:r>
      <w:r w:rsidRPr="00182E84">
        <w:rPr>
          <w:sz w:val="16"/>
        </w:rPr>
        <w:t xml:space="preserve"> </w:t>
      </w:r>
      <w:r w:rsidRPr="00182E84">
        <w:rPr>
          <w:rStyle w:val="StyleUnderline"/>
        </w:rPr>
        <w:t>having provided an opportunity for</w:t>
      </w:r>
      <w:r w:rsidRPr="00182E84">
        <w:rPr>
          <w:sz w:val="16"/>
        </w:rPr>
        <w:t xml:space="preserve"> </w:t>
      </w:r>
      <w:r w:rsidRPr="00182E84">
        <w:rPr>
          <w:rStyle w:val="Emphasis"/>
        </w:rPr>
        <w:t>adversary states</w:t>
      </w:r>
      <w:r w:rsidRPr="00182E84">
        <w:rPr>
          <w:sz w:val="16"/>
        </w:rPr>
        <w:t xml:space="preserve"> such as </w:t>
      </w:r>
      <w:r w:rsidRPr="00182E84">
        <w:rPr>
          <w:rStyle w:val="Emphasis"/>
        </w:rPr>
        <w:t>Russia and China</w:t>
      </w:r>
      <w:r w:rsidRPr="00182E84">
        <w:rPr>
          <w:rStyle w:val="StyleUnderline"/>
        </w:rPr>
        <w:t xml:space="preserve"> to </w:t>
      </w:r>
      <w:r w:rsidRPr="00182E84">
        <w:rPr>
          <w:rStyle w:val="Emphasis"/>
        </w:rPr>
        <w:t>gain a strategic foothold</w:t>
      </w:r>
      <w:r w:rsidRPr="00182E84">
        <w:rPr>
          <w:sz w:val="16"/>
        </w:rPr>
        <w:t xml:space="preserve"> </w:t>
      </w:r>
      <w:r w:rsidRPr="00182E84">
        <w:rPr>
          <w:rStyle w:val="StyleUnderline"/>
        </w:rPr>
        <w:t>in Riyadh.</w:t>
      </w:r>
    </w:p>
    <w:p w14:paraId="41E4D4A6" w14:textId="77777777" w:rsidR="00887DB7" w:rsidRPr="00182E84" w:rsidRDefault="00887DB7" w:rsidP="00887DB7">
      <w:pPr>
        <w:rPr>
          <w:sz w:val="16"/>
        </w:rPr>
      </w:pPr>
      <w:r w:rsidRPr="00182E84">
        <w:rPr>
          <w:rStyle w:val="StyleUnderline"/>
        </w:rPr>
        <w:t xml:space="preserve">Some might counter that it would be extremely </w:t>
      </w:r>
      <w:r w:rsidRPr="00182E84">
        <w:rPr>
          <w:rStyle w:val="Emphasis"/>
        </w:rPr>
        <w:t>difficult and costly</w:t>
      </w:r>
      <w:r w:rsidRPr="00182E84">
        <w:rPr>
          <w:rStyle w:val="StyleUnderline"/>
        </w:rPr>
        <w:t>, in both time and money, for the Saudis to significantly diversify</w:t>
      </w:r>
      <w:r w:rsidRPr="00182E84">
        <w:rPr>
          <w:sz w:val="16"/>
        </w:rPr>
        <w:t xml:space="preserve"> their arms acquisitions away from the United States. </w:t>
      </w:r>
      <w:r w:rsidRPr="00182E84">
        <w:rPr>
          <w:rStyle w:val="StyleUnderline"/>
        </w:rPr>
        <w:t>This is</w:t>
      </w:r>
      <w:r w:rsidRPr="00182E84">
        <w:rPr>
          <w:sz w:val="16"/>
        </w:rPr>
        <w:t xml:space="preserve"> absolutely </w:t>
      </w:r>
      <w:r w:rsidRPr="00182E84">
        <w:rPr>
          <w:rStyle w:val="StyleUnderline"/>
        </w:rPr>
        <w:t xml:space="preserve">the case. </w:t>
      </w:r>
      <w:r w:rsidRPr="00182E84">
        <w:rPr>
          <w:rStyle w:val="Emphasis"/>
        </w:rPr>
        <w:t>However</w:t>
      </w:r>
      <w:r w:rsidRPr="00182E84">
        <w:rPr>
          <w:rStyle w:val="StyleUnderline"/>
        </w:rPr>
        <w:t xml:space="preserve">, </w:t>
      </w:r>
      <w:r w:rsidRPr="00182E84">
        <w:rPr>
          <w:rStyle w:val="Emphasis"/>
        </w:rPr>
        <w:t>costly does not mean impossible</w:t>
      </w:r>
      <w:r w:rsidRPr="00182E84">
        <w:rPr>
          <w:rStyle w:val="StyleUnderline"/>
        </w:rPr>
        <w:t xml:space="preserve">. Less wealthy states have </w:t>
      </w:r>
      <w:r w:rsidRPr="00182E84">
        <w:rPr>
          <w:rStyle w:val="Emphasis"/>
        </w:rPr>
        <w:t>already done it</w:t>
      </w:r>
      <w:r w:rsidRPr="00182E84">
        <w:rPr>
          <w:rStyle w:val="StyleUnderline"/>
        </w:rPr>
        <w:t xml:space="preserve">. </w:t>
      </w:r>
      <w:r w:rsidRPr="00182E84">
        <w:rPr>
          <w:rStyle w:val="Emphasis"/>
        </w:rPr>
        <w:t>Egypt is one example</w:t>
      </w:r>
      <w:r w:rsidRPr="00182E84">
        <w:rPr>
          <w:sz w:val="16"/>
        </w:rPr>
        <w:t xml:space="preserve"> above; </w:t>
      </w:r>
      <w:r w:rsidRPr="00182E84">
        <w:rPr>
          <w:rStyle w:val="StyleUnderline"/>
        </w:rPr>
        <w:t>but</w:t>
      </w:r>
      <w:r w:rsidRPr="00182E84">
        <w:rPr>
          <w:sz w:val="16"/>
        </w:rPr>
        <w:t xml:space="preserve"> others such as </w:t>
      </w:r>
      <w:r w:rsidRPr="00182E84">
        <w:rPr>
          <w:rStyle w:val="Emphasis"/>
        </w:rPr>
        <w:t>Venezuela</w:t>
      </w:r>
      <w:r w:rsidRPr="00182E84">
        <w:rPr>
          <w:rStyle w:val="StyleUnderline"/>
        </w:rPr>
        <w:t xml:space="preserve"> and even </w:t>
      </w:r>
      <w:r w:rsidRPr="00182E84">
        <w:rPr>
          <w:rStyle w:val="Emphasis"/>
        </w:rPr>
        <w:t>tiny Kuwait</w:t>
      </w:r>
      <w:r w:rsidRPr="00182E84">
        <w:rPr>
          <w:rStyle w:val="StyleUnderline"/>
        </w:rPr>
        <w:t xml:space="preserve"> — frustrated at years of U.S. approval delays — have significantly diversified</w:t>
      </w:r>
      <w:r w:rsidRPr="00182E84">
        <w:rPr>
          <w:sz w:val="16"/>
        </w:rPr>
        <w:t xml:space="preserve"> their arms acquisitions. </w:t>
      </w:r>
      <w:r w:rsidRPr="00182E84">
        <w:rPr>
          <w:rStyle w:val="StyleUnderline"/>
        </w:rPr>
        <w:t xml:space="preserve">In other words, </w:t>
      </w:r>
      <w:r w:rsidRPr="00182E84">
        <w:rPr>
          <w:rStyle w:val="Emphasis"/>
        </w:rPr>
        <w:t>with the money and options available</w:t>
      </w:r>
      <w:r w:rsidRPr="00182E84">
        <w:rPr>
          <w:rStyle w:val="StyleUnderline"/>
        </w:rPr>
        <w:t xml:space="preserve"> to Saudi Arabia, and </w:t>
      </w:r>
      <w:r w:rsidRPr="00182E84">
        <w:rPr>
          <w:rStyle w:val="Emphasis"/>
        </w:rPr>
        <w:t>few other producers showing a stomach for a full embargo</w:t>
      </w:r>
      <w:r w:rsidRPr="00182E84">
        <w:rPr>
          <w:rStyle w:val="StyleUnderline"/>
        </w:rPr>
        <w:t>, it is not unreasonable to believe that the Saudis might significantly diversify</w:t>
      </w:r>
      <w:r w:rsidRPr="00182E84">
        <w:rPr>
          <w:sz w:val="16"/>
        </w:rPr>
        <w:t xml:space="preserve"> their arms acquisitions over time </w:t>
      </w:r>
      <w:r w:rsidRPr="00182E84">
        <w:rPr>
          <w:rStyle w:val="StyleUnderline"/>
        </w:rPr>
        <w:t>in response to a U.S. embargo</w:t>
      </w:r>
      <w:r w:rsidRPr="00182E84">
        <w:rPr>
          <w:sz w:val="16"/>
        </w:rPr>
        <w:t xml:space="preserve">. Thus, </w:t>
      </w:r>
      <w:r w:rsidRPr="00182E84">
        <w:rPr>
          <w:rStyle w:val="StyleUnderline"/>
        </w:rPr>
        <w:t>while a U.S. embargo might be</w:t>
      </w:r>
      <w:r w:rsidRPr="00182E84">
        <w:rPr>
          <w:sz w:val="16"/>
        </w:rPr>
        <w:t xml:space="preserve"> </w:t>
      </w:r>
      <w:r w:rsidRPr="00182E84">
        <w:rPr>
          <w:rStyle w:val="StyleUnderline"/>
        </w:rPr>
        <w:t xml:space="preserve">morally compelling and emotionally satisfying, it is </w:t>
      </w:r>
      <w:r w:rsidRPr="00182E84">
        <w:rPr>
          <w:rStyle w:val="Emphasis"/>
        </w:rPr>
        <w:t>unlikely to create meaningful change</w:t>
      </w:r>
      <w:r w:rsidRPr="00182E84">
        <w:rPr>
          <w:rStyle w:val="StyleUnderline"/>
        </w:rPr>
        <w:t xml:space="preserve"> for those most at risk or be strategically beneficial</w:t>
      </w:r>
      <w:r w:rsidRPr="00182E84">
        <w:rPr>
          <w:sz w:val="16"/>
        </w:rPr>
        <w:t xml:space="preserve"> to the United States. </w:t>
      </w:r>
      <w:r w:rsidRPr="00182E84">
        <w:rPr>
          <w:rStyle w:val="StyleUnderline"/>
        </w:rPr>
        <w:t xml:space="preserve">In the absence of a </w:t>
      </w:r>
      <w:r w:rsidRPr="00182E84">
        <w:rPr>
          <w:rStyle w:val="Emphasis"/>
        </w:rPr>
        <w:t>compelling, evidence-based case</w:t>
      </w:r>
      <w:r w:rsidRPr="00182E84">
        <w:rPr>
          <w:rStyle w:val="StyleUnderline"/>
        </w:rPr>
        <w:t xml:space="preserve"> that an arms </w:t>
      </w:r>
      <w:r w:rsidRPr="00182E84">
        <w:rPr>
          <w:rStyle w:val="Emphasis"/>
        </w:rPr>
        <w:t>embargo</w:t>
      </w:r>
      <w:r w:rsidRPr="00182E84">
        <w:rPr>
          <w:rStyle w:val="StyleUnderline"/>
        </w:rPr>
        <w:t xml:space="preserve"> on Saudi Arabia might produce desired changes in behavior, policymakers should </w:t>
      </w:r>
      <w:r w:rsidRPr="00182E84">
        <w:rPr>
          <w:rStyle w:val="Emphasis"/>
        </w:rPr>
        <w:t>look elsewhere</w:t>
      </w:r>
      <w:r w:rsidRPr="00182E84">
        <w:rPr>
          <w:rStyle w:val="StyleUnderline"/>
        </w:rPr>
        <w:t xml:space="preserve"> for solutions</w:t>
      </w:r>
      <w:r w:rsidRPr="00182E84">
        <w:rPr>
          <w:sz w:val="16"/>
        </w:rPr>
        <w:t xml:space="preserve"> to their Saudi problems.</w:t>
      </w:r>
    </w:p>
    <w:p w14:paraId="22658A17" w14:textId="77777777" w:rsidR="00887DB7" w:rsidRPr="00182E84" w:rsidRDefault="00887DB7" w:rsidP="00887DB7">
      <w:pPr>
        <w:pStyle w:val="Heading1"/>
      </w:pPr>
      <w:r w:rsidRPr="00182E84">
        <w:t>Conditions (KS)</w:t>
      </w:r>
    </w:p>
    <w:p w14:paraId="2C6F638E" w14:textId="77777777" w:rsidR="00887DB7" w:rsidRPr="00182E84" w:rsidRDefault="00887DB7" w:rsidP="00887DB7">
      <w:pPr>
        <w:pStyle w:val="Heading2"/>
      </w:pPr>
      <w:r w:rsidRPr="00182E84">
        <w:t>1NC Shell</w:t>
      </w:r>
    </w:p>
    <w:p w14:paraId="484B1833" w14:textId="77777777" w:rsidR="00887DB7" w:rsidRPr="00182E84" w:rsidRDefault="00887DB7" w:rsidP="00887DB7">
      <w:pPr>
        <w:pStyle w:val="Heading4"/>
        <w:rPr>
          <w:rFonts w:cs="Calibri"/>
        </w:rPr>
      </w:pPr>
      <w:r w:rsidRPr="00182E84">
        <w:rPr>
          <w:rFonts w:cs="Calibri"/>
        </w:rPr>
        <w:t xml:space="preserve">The United States federal government should </w:t>
      </w:r>
    </w:p>
    <w:p w14:paraId="03EC3FA9" w14:textId="77777777" w:rsidR="00887DB7" w:rsidRPr="00182E84" w:rsidRDefault="00887DB7" w:rsidP="004133BF">
      <w:pPr>
        <w:pStyle w:val="Heading4"/>
        <w:numPr>
          <w:ilvl w:val="0"/>
          <w:numId w:val="1"/>
        </w:numPr>
        <w:rPr>
          <w:rFonts w:cs="Calibri"/>
        </w:rPr>
      </w:pPr>
      <w:r w:rsidRPr="00182E84">
        <w:rPr>
          <w:rFonts w:cs="Calibri"/>
        </w:rPr>
        <w:t>Maintain arms sales to Saudi Arabia on the explicit condition that</w:t>
      </w:r>
      <w:r w:rsidRPr="00182E84">
        <w:rPr>
          <w:rFonts w:cs="Calibri"/>
          <w:b w:val="0"/>
        </w:rPr>
        <w:t xml:space="preserve"> </w:t>
      </w:r>
      <w:r w:rsidRPr="00182E84">
        <w:rPr>
          <w:rFonts w:cs="Calibri"/>
        </w:rPr>
        <w:t>Saudi Arabia stops all human rights abuses, this includes the detention of activists.</w:t>
      </w:r>
    </w:p>
    <w:p w14:paraId="1952F5C9" w14:textId="77777777" w:rsidR="00887DB7" w:rsidRPr="00182E84" w:rsidRDefault="00887DB7" w:rsidP="004133BF">
      <w:pPr>
        <w:pStyle w:val="Heading4"/>
        <w:numPr>
          <w:ilvl w:val="0"/>
          <w:numId w:val="1"/>
        </w:numPr>
        <w:rPr>
          <w:rFonts w:cs="Calibri"/>
        </w:rPr>
      </w:pPr>
      <w:r w:rsidRPr="00182E84">
        <w:rPr>
          <w:rFonts w:cs="Calibri"/>
        </w:rPr>
        <w:t>Should enact substantive reporting and certification obligations to determine whether conditions have been met.</w:t>
      </w:r>
      <w:r w:rsidRPr="00182E84">
        <w:rPr>
          <w:rFonts w:cs="Calibri"/>
        </w:rPr>
        <w:tab/>
      </w:r>
    </w:p>
    <w:p w14:paraId="1EABED20" w14:textId="77777777" w:rsidR="00887DB7" w:rsidRPr="00182E84" w:rsidRDefault="00887DB7" w:rsidP="00887DB7">
      <w:pPr>
        <w:pStyle w:val="Heading4"/>
        <w:rPr>
          <w:rFonts w:cs="Calibri"/>
        </w:rPr>
      </w:pPr>
      <w:r w:rsidRPr="00182E84">
        <w:rPr>
          <w:rFonts w:cs="Calibri"/>
        </w:rPr>
        <w:t>The CP solves but avoids fill-in, the DIB DA, and relations/assurance DA’s</w:t>
      </w:r>
    </w:p>
    <w:p w14:paraId="44B49494" w14:textId="77777777" w:rsidR="00887DB7" w:rsidRPr="00182E84" w:rsidRDefault="00887DB7" w:rsidP="00887DB7">
      <w:r w:rsidRPr="00182E84">
        <w:t xml:space="preserve">Dr. Dafna H. </w:t>
      </w:r>
      <w:r w:rsidRPr="00182E84">
        <w:rPr>
          <w:rStyle w:val="Style13ptBold"/>
        </w:rPr>
        <w:t>Rand and</w:t>
      </w:r>
      <w:r w:rsidRPr="00182E84">
        <w:t xml:space="preserve"> Dr. Stephen </w:t>
      </w:r>
      <w:r w:rsidRPr="00182E84">
        <w:rPr>
          <w:rStyle w:val="Style13ptBold"/>
        </w:rPr>
        <w:t>Tankel 2015</w:t>
      </w:r>
      <w:r w:rsidRPr="00182E84">
        <w:t xml:space="preserve"> (Dr. Dafna H. Rand is the former Deputy Director of Studies and the inaugural Leon E. Panetta Fellow at CNAS. She formerly served on the National Security Council staff and as a Middle East expert on the Department of State’s Policy Planning Staff. Stephen Tankel is an Assistant Professor in the School of International Service at American University, and an adjunct fellow in the Asia-Pacific Security program at CNAS. He previously served as a Senior Adviser for Asian &amp; Pacific Security Affairs at the Department of Defense.“SECURITY COOPERATION &amp; ASSISTANCE: Rethinking the Return on Investment” Center for a New American Security, August 2015, </w:t>
      </w:r>
      <w:hyperlink r:id="rId110" w:history="1">
        <w:r w:rsidRPr="00182E84">
          <w:t>https://www.files.ethz.ch/isn/192879/CNAS%20Report_Security%20Cooperation_FINAL.pdf</w:t>
        </w:r>
      </w:hyperlink>
      <w:r w:rsidRPr="00182E84">
        <w:t>)//ellalaur</w:t>
      </w:r>
    </w:p>
    <w:p w14:paraId="5EB4D532" w14:textId="77777777" w:rsidR="00887DB7" w:rsidRPr="00182E84" w:rsidRDefault="00887DB7" w:rsidP="00887DB7">
      <w:pPr>
        <w:rPr>
          <w:rStyle w:val="StyleUnderline"/>
        </w:rPr>
      </w:pPr>
      <w:r w:rsidRPr="00182E84">
        <w:t>In</w:t>
      </w:r>
      <w:r w:rsidRPr="00182E84">
        <w:rPr>
          <w:rStyle w:val="StyleUnderline"/>
        </w:rPr>
        <w:t xml:space="preserve">fluence is more nebulous, often difficult to measure, and can take various forms. First, </w:t>
      </w:r>
      <w:r w:rsidRPr="00182E84">
        <w:rPr>
          <w:rStyle w:val="StyleUnderline"/>
          <w:highlight w:val="cyan"/>
        </w:rPr>
        <w:t>security assistance and coop</w:t>
      </w:r>
      <w:r w:rsidRPr="00182E84">
        <w:rPr>
          <w:rStyle w:val="StyleUnderline"/>
        </w:rPr>
        <w:t xml:space="preserve">eration can </w:t>
      </w:r>
      <w:r w:rsidRPr="00182E84">
        <w:rPr>
          <w:rStyle w:val="StyleUnderline"/>
          <w:highlight w:val="cyan"/>
        </w:rPr>
        <w:t>help</w:t>
      </w:r>
      <w:r w:rsidRPr="00182E84">
        <w:rPr>
          <w:rStyle w:val="StyleUnderline"/>
        </w:rPr>
        <w:t xml:space="preserve"> the </w:t>
      </w:r>
      <w:r w:rsidRPr="00182E84">
        <w:rPr>
          <w:rStyle w:val="StyleUnderline"/>
          <w:highlight w:val="cyan"/>
        </w:rPr>
        <w:t>U</w:t>
      </w:r>
      <w:r w:rsidRPr="00182E84">
        <w:rPr>
          <w:rStyle w:val="StyleUnderline"/>
        </w:rPr>
        <w:t xml:space="preserve">nited </w:t>
      </w:r>
      <w:r w:rsidRPr="00182E84">
        <w:rPr>
          <w:rStyle w:val="StyleUnderline"/>
          <w:highlight w:val="cyan"/>
        </w:rPr>
        <w:t>S</w:t>
      </w:r>
      <w:r w:rsidRPr="00182E84">
        <w:rPr>
          <w:rStyle w:val="StyleUnderline"/>
        </w:rPr>
        <w:t xml:space="preserve">tates </w:t>
      </w:r>
      <w:r w:rsidRPr="00182E84">
        <w:rPr>
          <w:rStyle w:val="StyleUnderline"/>
          <w:highlight w:val="cyan"/>
        </w:rPr>
        <w:t>build</w:t>
      </w:r>
      <w:r w:rsidRPr="00182E84">
        <w:rPr>
          <w:rStyle w:val="StyleUnderline"/>
        </w:rPr>
        <w:t xml:space="preserve"> </w:t>
      </w:r>
      <w:r w:rsidRPr="00182E84">
        <w:rPr>
          <w:rStyle w:val="StyleUnderline"/>
          <w:highlight w:val="cyan"/>
        </w:rPr>
        <w:t>relationships</w:t>
      </w:r>
      <w:r w:rsidRPr="00182E84">
        <w:rPr>
          <w:rStyle w:val="StyleUnderline"/>
        </w:rPr>
        <w:t xml:space="preserve">. Research suggests that where relationship-building is the goal, the use of security assistance and cooperation can have a positive effect.15 Related to relationship-building, U.S. officials seek to influence military partners to buy U.S.-manufactured defense equipment. </w:t>
      </w:r>
      <w:r w:rsidRPr="00182E84">
        <w:rPr>
          <w:rStyle w:val="StyleUnderline"/>
          <w:highlight w:val="cyan"/>
        </w:rPr>
        <w:t>This</w:t>
      </w:r>
      <w:r w:rsidRPr="00182E84">
        <w:rPr>
          <w:rStyle w:val="StyleUnderline"/>
        </w:rPr>
        <w:t xml:space="preserve"> </w:t>
      </w:r>
      <w:r w:rsidRPr="00182E84">
        <w:rPr>
          <w:rStyle w:val="StyleUnderline"/>
          <w:highlight w:val="cyan"/>
        </w:rPr>
        <w:t>serves</w:t>
      </w:r>
      <w:r w:rsidRPr="00182E84">
        <w:rPr>
          <w:rStyle w:val="StyleUnderline"/>
        </w:rPr>
        <w:t xml:space="preserve">  a </w:t>
      </w:r>
      <w:r w:rsidRPr="00182E84">
        <w:rPr>
          <w:rStyle w:val="Emphasis"/>
          <w:highlight w:val="cyan"/>
        </w:rPr>
        <w:t>domestic</w:t>
      </w:r>
      <w:r w:rsidRPr="00182E84">
        <w:rPr>
          <w:rStyle w:val="Emphasis"/>
        </w:rPr>
        <w:t xml:space="preserve"> economic </w:t>
      </w:r>
      <w:r w:rsidRPr="00182E84">
        <w:rPr>
          <w:rStyle w:val="Emphasis"/>
          <w:highlight w:val="cyan"/>
        </w:rPr>
        <w:t>function</w:t>
      </w:r>
      <w:r w:rsidRPr="00182E84">
        <w:rPr>
          <w:rStyle w:val="Emphasis"/>
        </w:rPr>
        <w:t xml:space="preserve"> </w:t>
      </w:r>
      <w:r w:rsidRPr="00182E84">
        <w:rPr>
          <w:rStyle w:val="Emphasis"/>
          <w:highlight w:val="cyan"/>
        </w:rPr>
        <w:t>and</w:t>
      </w:r>
      <w:r w:rsidRPr="00182E84">
        <w:rPr>
          <w:rStyle w:val="Emphasis"/>
        </w:rPr>
        <w:t xml:space="preserve"> a </w:t>
      </w:r>
      <w:r w:rsidRPr="00182E84">
        <w:rPr>
          <w:rStyle w:val="Emphasis"/>
          <w:highlight w:val="cyan"/>
        </w:rPr>
        <w:t>geostrategic</w:t>
      </w:r>
      <w:r w:rsidRPr="00182E84">
        <w:rPr>
          <w:rStyle w:val="Emphasis"/>
        </w:rPr>
        <w:t xml:space="preserve"> </w:t>
      </w:r>
      <w:r w:rsidRPr="00182E84">
        <w:rPr>
          <w:rStyle w:val="Emphasis"/>
          <w:highlight w:val="cyan"/>
        </w:rPr>
        <w:t>one</w:t>
      </w:r>
      <w:r w:rsidRPr="00182E84">
        <w:rPr>
          <w:rStyle w:val="StyleUnderline"/>
        </w:rPr>
        <w:t xml:space="preserve"> as well</w:t>
      </w:r>
      <w:r w:rsidRPr="00182E84">
        <w:t xml:space="preserve">. In addition to supporting U.S. defense industry jobs and therefore U.S. economic growth, once foreign partners begin buying U.S.-made defense equipment, they become more reliant on U.S. trainers and support systems. </w:t>
      </w:r>
      <w:r w:rsidRPr="00182E84">
        <w:rPr>
          <w:rStyle w:val="StyleUnderline"/>
        </w:rPr>
        <w:t xml:space="preserve">Geopolitically, this may </w:t>
      </w:r>
      <w:r w:rsidRPr="00182E84">
        <w:rPr>
          <w:rStyle w:val="StyleUnderline"/>
          <w:highlight w:val="cyan"/>
        </w:rPr>
        <w:t>make</w:t>
      </w:r>
      <w:r w:rsidRPr="00182E84">
        <w:rPr>
          <w:rStyle w:val="StyleUnderline"/>
        </w:rPr>
        <w:t xml:space="preserve"> </w:t>
      </w:r>
      <w:r w:rsidRPr="00182E84">
        <w:rPr>
          <w:rStyle w:val="StyleUnderline"/>
          <w:highlight w:val="cyan"/>
        </w:rPr>
        <w:t>it</w:t>
      </w:r>
      <w:r w:rsidRPr="00182E84">
        <w:rPr>
          <w:rStyle w:val="StyleUnderline"/>
        </w:rPr>
        <w:t xml:space="preserve"> </w:t>
      </w:r>
      <w:r w:rsidRPr="00182E84">
        <w:rPr>
          <w:rStyle w:val="Emphasis"/>
          <w:highlight w:val="cyan"/>
        </w:rPr>
        <w:t>less</w:t>
      </w:r>
      <w:r w:rsidRPr="00182E84">
        <w:rPr>
          <w:rStyle w:val="Emphasis"/>
        </w:rPr>
        <w:t xml:space="preserve"> </w:t>
      </w:r>
      <w:r w:rsidRPr="00182E84">
        <w:rPr>
          <w:rStyle w:val="Emphasis"/>
          <w:highlight w:val="cyan"/>
        </w:rPr>
        <w:t>likely</w:t>
      </w:r>
      <w:r w:rsidRPr="00182E84">
        <w:rPr>
          <w:rStyle w:val="Emphasis"/>
        </w:rPr>
        <w:t xml:space="preserve"> that </w:t>
      </w:r>
      <w:r w:rsidRPr="00182E84">
        <w:rPr>
          <w:rStyle w:val="Emphasis"/>
          <w:highlight w:val="cyan"/>
        </w:rPr>
        <w:t>partners</w:t>
      </w:r>
      <w:r w:rsidRPr="00182E84">
        <w:rPr>
          <w:rStyle w:val="Emphasis"/>
        </w:rPr>
        <w:t xml:space="preserve"> will </w:t>
      </w:r>
      <w:r w:rsidRPr="00182E84">
        <w:rPr>
          <w:rStyle w:val="Emphasis"/>
          <w:highlight w:val="cyan"/>
        </w:rPr>
        <w:t>seek</w:t>
      </w:r>
      <w:r w:rsidRPr="00182E84">
        <w:rPr>
          <w:rStyle w:val="Emphasis"/>
        </w:rPr>
        <w:t xml:space="preserve"> </w:t>
      </w:r>
      <w:r w:rsidRPr="00182E84">
        <w:rPr>
          <w:rStyle w:val="Emphasis"/>
          <w:highlight w:val="cyan"/>
        </w:rPr>
        <w:t>the</w:t>
      </w:r>
      <w:r w:rsidRPr="00182E84">
        <w:rPr>
          <w:rStyle w:val="Emphasis"/>
        </w:rPr>
        <w:t xml:space="preserve"> </w:t>
      </w:r>
      <w:r w:rsidRPr="00182E84">
        <w:rPr>
          <w:rStyle w:val="Emphasis"/>
          <w:highlight w:val="cyan"/>
        </w:rPr>
        <w:t>patronage</w:t>
      </w:r>
      <w:r w:rsidRPr="00182E84">
        <w:rPr>
          <w:rStyle w:val="Emphasis"/>
        </w:rPr>
        <w:t xml:space="preserve"> and security cooperation </w:t>
      </w:r>
      <w:r w:rsidRPr="00182E84">
        <w:rPr>
          <w:rStyle w:val="Emphasis"/>
          <w:highlight w:val="cyan"/>
        </w:rPr>
        <w:t>and</w:t>
      </w:r>
      <w:r w:rsidRPr="00182E84">
        <w:rPr>
          <w:rStyle w:val="Emphasis"/>
        </w:rPr>
        <w:t xml:space="preserve"> </w:t>
      </w:r>
      <w:r w:rsidRPr="00182E84">
        <w:rPr>
          <w:rStyle w:val="Emphasis"/>
          <w:highlight w:val="cyan"/>
        </w:rPr>
        <w:t>assistance</w:t>
      </w:r>
      <w:r w:rsidRPr="00182E84">
        <w:rPr>
          <w:rStyle w:val="Emphasis"/>
        </w:rPr>
        <w:t xml:space="preserve"> </w:t>
      </w:r>
      <w:r w:rsidRPr="00182E84">
        <w:rPr>
          <w:rStyle w:val="Emphasis"/>
          <w:highlight w:val="cyan"/>
        </w:rPr>
        <w:t>of</w:t>
      </w:r>
      <w:r w:rsidRPr="00182E84">
        <w:rPr>
          <w:rStyle w:val="Emphasis"/>
        </w:rPr>
        <w:t xml:space="preserve"> U.S. competitors such as </w:t>
      </w:r>
      <w:r w:rsidRPr="00182E84">
        <w:rPr>
          <w:rStyle w:val="Emphasis"/>
          <w:highlight w:val="cyan"/>
        </w:rPr>
        <w:t>Russia and China</w:t>
      </w:r>
      <w:r w:rsidRPr="00182E84">
        <w:rPr>
          <w:rStyle w:val="StyleUnderline"/>
        </w:rPr>
        <w:t xml:space="preserve">. Second, U.S. </w:t>
      </w:r>
      <w:r w:rsidRPr="00182E84">
        <w:rPr>
          <w:rStyle w:val="StyleUnderline"/>
          <w:highlight w:val="cyan"/>
        </w:rPr>
        <w:t>policymakers</w:t>
      </w:r>
      <w:r w:rsidRPr="00182E84">
        <w:rPr>
          <w:rStyle w:val="StyleUnderline"/>
        </w:rPr>
        <w:t xml:space="preserve"> </w:t>
      </w:r>
      <w:r w:rsidRPr="00182E84">
        <w:rPr>
          <w:rStyle w:val="StyleUnderline"/>
          <w:highlight w:val="cyan"/>
        </w:rPr>
        <w:t>consider</w:t>
      </w:r>
      <w:r w:rsidRPr="00182E84">
        <w:rPr>
          <w:rStyle w:val="StyleUnderline"/>
        </w:rPr>
        <w:t xml:space="preserve"> </w:t>
      </w:r>
      <w:r w:rsidRPr="00182E84">
        <w:rPr>
          <w:rStyle w:val="StyleUnderline"/>
          <w:highlight w:val="cyan"/>
        </w:rPr>
        <w:t>security</w:t>
      </w:r>
      <w:r w:rsidRPr="00182E84">
        <w:rPr>
          <w:rStyle w:val="StyleUnderline"/>
        </w:rPr>
        <w:t xml:space="preserve"> </w:t>
      </w:r>
      <w:r w:rsidRPr="00182E84">
        <w:rPr>
          <w:rStyle w:val="StyleUnderline"/>
          <w:highlight w:val="cyan"/>
        </w:rPr>
        <w:t>assistance</w:t>
      </w:r>
      <w:r w:rsidRPr="00182E84">
        <w:rPr>
          <w:rStyle w:val="StyleUnderline"/>
        </w:rPr>
        <w:t xml:space="preserve"> </w:t>
      </w:r>
      <w:r w:rsidRPr="00182E84">
        <w:rPr>
          <w:rStyle w:val="StyleUnderline"/>
          <w:highlight w:val="cyan"/>
        </w:rPr>
        <w:t>and</w:t>
      </w:r>
      <w:r w:rsidRPr="00182E84">
        <w:rPr>
          <w:rStyle w:val="StyleUnderline"/>
        </w:rPr>
        <w:t xml:space="preserve"> </w:t>
      </w:r>
      <w:r w:rsidRPr="00182E84">
        <w:rPr>
          <w:rStyle w:val="StyleUnderline"/>
          <w:highlight w:val="cyan"/>
        </w:rPr>
        <w:t>coop</w:t>
      </w:r>
      <w:r w:rsidRPr="00182E84">
        <w:rPr>
          <w:rStyle w:val="StyleUnderline"/>
        </w:rPr>
        <w:t xml:space="preserve">eration </w:t>
      </w:r>
      <w:r w:rsidRPr="00182E84">
        <w:rPr>
          <w:rStyle w:val="StyleUnderline"/>
          <w:highlight w:val="cyan"/>
        </w:rPr>
        <w:t>as</w:t>
      </w:r>
      <w:r w:rsidRPr="00182E84">
        <w:rPr>
          <w:rStyle w:val="StyleUnderline"/>
        </w:rPr>
        <w:t xml:space="preserve"> </w:t>
      </w:r>
      <w:r w:rsidRPr="00182E84">
        <w:rPr>
          <w:rStyle w:val="StyleUnderline"/>
          <w:highlight w:val="cyan"/>
        </w:rPr>
        <w:t>a</w:t>
      </w:r>
      <w:r w:rsidRPr="00182E84">
        <w:rPr>
          <w:rStyle w:val="StyleUnderline"/>
        </w:rPr>
        <w:t xml:space="preserve"> </w:t>
      </w:r>
      <w:r w:rsidRPr="00182E84">
        <w:rPr>
          <w:rStyle w:val="StyleUnderline"/>
          <w:highlight w:val="cyan"/>
        </w:rPr>
        <w:t>way</w:t>
      </w:r>
      <w:r w:rsidRPr="00182E84">
        <w:rPr>
          <w:rStyle w:val="StyleUnderline"/>
        </w:rPr>
        <w:t xml:space="preserve"> </w:t>
      </w:r>
      <w:r w:rsidRPr="00182E84">
        <w:rPr>
          <w:rStyle w:val="StyleUnderline"/>
          <w:highlight w:val="cyan"/>
        </w:rPr>
        <w:t>to</w:t>
      </w:r>
      <w:r w:rsidRPr="00182E84">
        <w:rPr>
          <w:rStyle w:val="StyleUnderline"/>
        </w:rPr>
        <w:t xml:space="preserve"> </w:t>
      </w:r>
      <w:r w:rsidRPr="00182E84">
        <w:rPr>
          <w:rStyle w:val="StyleUnderline"/>
          <w:highlight w:val="cyan"/>
        </w:rPr>
        <w:t>reassure</w:t>
      </w:r>
      <w:r w:rsidRPr="00182E84">
        <w:rPr>
          <w:rStyle w:val="StyleUnderline"/>
        </w:rPr>
        <w:t xml:space="preserve"> crucial </w:t>
      </w:r>
      <w:r w:rsidRPr="00182E84">
        <w:rPr>
          <w:rStyle w:val="StyleUnderline"/>
          <w:highlight w:val="cyan"/>
        </w:rPr>
        <w:t>allies</w:t>
      </w:r>
      <w:r w:rsidRPr="00182E84">
        <w:rPr>
          <w:rStyle w:val="StyleUnderline"/>
        </w:rPr>
        <w:t xml:space="preserve"> and partners of U.S. security guarantees and commitments</w:t>
      </w:r>
      <w:r w:rsidRPr="00182E84">
        <w:t xml:space="preserve">. </w:t>
      </w:r>
      <w:r w:rsidRPr="00182E84">
        <w:rPr>
          <w:rStyle w:val="StyleUnderline"/>
        </w:rPr>
        <w:t>The $75 billion in new FMS programs to Saudi Arabia and other Gulf Cooperation Council states from 2007–2013 is associated with U.S. efforts to reassure these partners of U.S. security commitments, among other goals</w:t>
      </w:r>
      <w:r w:rsidRPr="00182E84">
        <w:t xml:space="preserve">. Moreover, days after the news that the six world powers known collectively as P5+1 had reached an interim agreement with Iran (the Joint Plan of Action, in November 2013), then-Secretary of Defense Chuck Hagel announced over $11 billion in new FMS to the Persian Gulf states, including “high-end capabilities, including F-15s, F-16s, and advanced munitions, such as standoff weapons.”16 </w:t>
      </w:r>
      <w:r w:rsidRPr="00182E84">
        <w:rPr>
          <w:rStyle w:val="StyleUnderline"/>
        </w:rPr>
        <w:t xml:space="preserve">Likewise, security assistance and cooperation provided to allies and partners can be used to deter shared adversaries, but this forces U.S. policymakers to wrestle with how to calibrate such offerings without inflaming tensions and creating the potential for regional escalation.17 </w:t>
      </w:r>
      <w:r w:rsidRPr="00182E84">
        <w:t>Third</w:t>
      </w:r>
      <w:r w:rsidRPr="00182E84">
        <w:rPr>
          <w:rStyle w:val="StyleUnderline"/>
        </w:rPr>
        <w:t xml:space="preserve">, </w:t>
      </w:r>
      <w:r w:rsidRPr="00182E84">
        <w:rPr>
          <w:rStyle w:val="StyleUnderline"/>
          <w:highlight w:val="cyan"/>
        </w:rPr>
        <w:t>the U</w:t>
      </w:r>
      <w:r w:rsidRPr="00182E84">
        <w:rPr>
          <w:rStyle w:val="StyleUnderline"/>
        </w:rPr>
        <w:t xml:space="preserve">nited </w:t>
      </w:r>
      <w:r w:rsidRPr="00182E84">
        <w:rPr>
          <w:rStyle w:val="StyleUnderline"/>
          <w:highlight w:val="cyan"/>
        </w:rPr>
        <w:t>S</w:t>
      </w:r>
      <w:r w:rsidRPr="00182E84">
        <w:rPr>
          <w:rStyle w:val="StyleUnderline"/>
        </w:rPr>
        <w:t xml:space="preserve">tates </w:t>
      </w:r>
      <w:r w:rsidRPr="00182E84">
        <w:rPr>
          <w:rStyle w:val="StyleUnderline"/>
          <w:highlight w:val="cyan"/>
        </w:rPr>
        <w:t xml:space="preserve">uses </w:t>
      </w:r>
      <w:r w:rsidRPr="00182E84">
        <w:rPr>
          <w:rStyle w:val="StyleUnderline"/>
        </w:rPr>
        <w:t xml:space="preserve">security </w:t>
      </w:r>
      <w:r w:rsidRPr="00182E84">
        <w:rPr>
          <w:rStyle w:val="StyleUnderline"/>
          <w:highlight w:val="cyan"/>
        </w:rPr>
        <w:t>assistance and coop</w:t>
      </w:r>
      <w:r w:rsidRPr="00182E84">
        <w:rPr>
          <w:rStyle w:val="StyleUnderline"/>
        </w:rPr>
        <w:t xml:space="preserve">eration to </w:t>
      </w:r>
      <w:r w:rsidRPr="00182E84">
        <w:rPr>
          <w:rStyle w:val="Emphasis"/>
          <w:highlight w:val="cyan"/>
        </w:rPr>
        <w:t xml:space="preserve">shape </w:t>
      </w:r>
      <w:r w:rsidRPr="00182E84">
        <w:rPr>
          <w:rStyle w:val="Emphasis"/>
        </w:rPr>
        <w:t xml:space="preserve">a </w:t>
      </w:r>
      <w:r w:rsidRPr="00182E84">
        <w:rPr>
          <w:rStyle w:val="Emphasis"/>
          <w:highlight w:val="cyan"/>
        </w:rPr>
        <w:t>partner’s behavior</w:t>
      </w:r>
      <w:r w:rsidRPr="00182E84">
        <w:rPr>
          <w:rStyle w:val="StyleUnderline"/>
          <w:highlight w:val="cyan"/>
        </w:rPr>
        <w:t>.</w:t>
      </w:r>
      <w:r w:rsidRPr="00182E84">
        <w:t>18</w:t>
      </w:r>
      <w:r w:rsidRPr="00182E84">
        <w:rPr>
          <w:rStyle w:val="StyleUnderline"/>
        </w:rPr>
        <w:t xml:space="preserve"> In the Middle East</w:t>
      </w:r>
      <w:r w:rsidRPr="00182E84">
        <w:t>, for example</w:t>
      </w:r>
      <w:r w:rsidRPr="00182E84">
        <w:rPr>
          <w:rStyle w:val="StyleUnderline"/>
        </w:rPr>
        <w:t xml:space="preserve">, </w:t>
      </w:r>
      <w:r w:rsidRPr="00182E84">
        <w:rPr>
          <w:rStyle w:val="StyleUnderline"/>
          <w:highlight w:val="cyan"/>
        </w:rPr>
        <w:t xml:space="preserve">the </w:t>
      </w:r>
      <w:r w:rsidRPr="00182E84">
        <w:rPr>
          <w:rStyle w:val="StyleUnderline"/>
        </w:rPr>
        <w:t xml:space="preserve">origins of the </w:t>
      </w:r>
      <w:r w:rsidRPr="00182E84">
        <w:rPr>
          <w:rStyle w:val="StyleUnderline"/>
          <w:highlight w:val="cyan"/>
        </w:rPr>
        <w:t xml:space="preserve">largest FMF packages, </w:t>
      </w:r>
      <w:r w:rsidRPr="00182E84">
        <w:rPr>
          <w:rStyle w:val="StyleUnderline"/>
        </w:rPr>
        <w:t>to Egypt and Israel</w:t>
      </w:r>
      <w:r w:rsidRPr="00182E84">
        <w:rPr>
          <w:rStyle w:val="StyleUnderline"/>
          <w:highlight w:val="cyan"/>
        </w:rPr>
        <w:t>, are</w:t>
      </w:r>
      <w:r w:rsidRPr="00182E84">
        <w:rPr>
          <w:rStyle w:val="StyleUnderline"/>
        </w:rPr>
        <w:t xml:space="preserve"> </w:t>
      </w:r>
      <w:r w:rsidRPr="00182E84">
        <w:rPr>
          <w:rStyle w:val="StyleUnderline"/>
          <w:highlight w:val="cyan"/>
        </w:rPr>
        <w:t>linked to the “payoff for peace</w:t>
      </w:r>
      <w:r w:rsidRPr="00182E84">
        <w:rPr>
          <w:rStyle w:val="StyleUnderline"/>
        </w:rPr>
        <w:t>,” that is, the post1979 Israeli-Egyptian peace treaty arrangement in which the United States committed to both countries’ security after they signed the treaty.19 When it comes to Egypt, many U.S. officials consider the large FMF package (currently about $1.3 billion</w:t>
      </w:r>
      <w:r w:rsidRPr="00182E84">
        <w:t xml:space="preserve"> </w:t>
      </w:r>
      <w:r w:rsidRPr="00182E84">
        <w:rPr>
          <w:rStyle w:val="StyleUnderline"/>
        </w:rPr>
        <w:t xml:space="preserve">every fiscal year) directly influential in sustaining the Egyptian-Israeli peace over three decades and in shaping Cairo’s lead role in the region supporting the U.S. approach to the Middle East peace process. (Over time, the incentivizing function of the aid may have become less urgent; today, Israeli-Egyptian cooperation exists without U.S. inducements, and the two countries’ threat perception overlaps significantly.) U.S. FMF is often cited as an instrument of influence that has facilitated </w:t>
      </w:r>
      <w:r w:rsidRPr="00182E84">
        <w:t>U.S.-Egyptian</w:t>
      </w:r>
      <w:r w:rsidRPr="00182E84">
        <w:rPr>
          <w:rStyle w:val="StyleUnderline"/>
        </w:rPr>
        <w:t xml:space="preserve"> counterterrorism cooperation as well. </w:t>
      </w:r>
    </w:p>
    <w:p w14:paraId="5A63BA6D" w14:textId="77777777" w:rsidR="00887DB7" w:rsidRPr="00182E84" w:rsidRDefault="00887DB7" w:rsidP="00887DB7">
      <w:pPr>
        <w:rPr>
          <w:rStyle w:val="StyleUnderline"/>
        </w:rPr>
      </w:pPr>
      <w:r w:rsidRPr="00182E84">
        <w:t xml:space="preserve">Since September 11, 2001, U.S. </w:t>
      </w:r>
      <w:r w:rsidRPr="00182E84">
        <w:rPr>
          <w:rStyle w:val="StyleUnderline"/>
          <w:highlight w:val="cyan"/>
        </w:rPr>
        <w:t>officials</w:t>
      </w:r>
      <w:r w:rsidRPr="00182E84">
        <w:rPr>
          <w:rStyle w:val="StyleUnderline"/>
        </w:rPr>
        <w:t xml:space="preserve"> </w:t>
      </w:r>
      <w:r w:rsidRPr="00182E84">
        <w:t>have also attempted to</w:t>
      </w:r>
      <w:r w:rsidRPr="00182E84">
        <w:rPr>
          <w:rStyle w:val="StyleUnderline"/>
        </w:rPr>
        <w:t xml:space="preserve"> </w:t>
      </w:r>
      <w:r w:rsidRPr="00182E84">
        <w:rPr>
          <w:rStyle w:val="StyleUnderline"/>
          <w:highlight w:val="cyan"/>
        </w:rPr>
        <w:t>use</w:t>
      </w:r>
      <w:r w:rsidRPr="00182E84">
        <w:rPr>
          <w:rStyle w:val="StyleUnderline"/>
        </w:rPr>
        <w:t xml:space="preserve"> security </w:t>
      </w:r>
      <w:r w:rsidRPr="00182E84">
        <w:rPr>
          <w:rStyle w:val="StyleUnderline"/>
          <w:highlight w:val="cyan"/>
        </w:rPr>
        <w:t>assistance</w:t>
      </w:r>
      <w:r w:rsidRPr="00182E84">
        <w:rPr>
          <w:rStyle w:val="StyleUnderline"/>
        </w:rPr>
        <w:t xml:space="preserve"> </w:t>
      </w:r>
      <w:r w:rsidRPr="00182E84">
        <w:rPr>
          <w:rStyle w:val="StyleUnderline"/>
          <w:highlight w:val="cyan"/>
        </w:rPr>
        <w:t>and</w:t>
      </w:r>
      <w:r w:rsidRPr="00182E84">
        <w:rPr>
          <w:rStyle w:val="StyleUnderline"/>
        </w:rPr>
        <w:t xml:space="preserve"> </w:t>
      </w:r>
      <w:r w:rsidRPr="00182E84">
        <w:rPr>
          <w:rStyle w:val="StyleUnderline"/>
          <w:highlight w:val="cyan"/>
        </w:rPr>
        <w:t>coop</w:t>
      </w:r>
      <w:r w:rsidRPr="00182E84">
        <w:rPr>
          <w:rStyle w:val="StyleUnderline"/>
        </w:rPr>
        <w:t xml:space="preserve">eration </w:t>
      </w:r>
      <w:r w:rsidRPr="00182E84">
        <w:rPr>
          <w:rStyle w:val="StyleUnderline"/>
          <w:highlight w:val="cyan"/>
        </w:rPr>
        <w:t>to</w:t>
      </w:r>
      <w:r w:rsidRPr="00182E84">
        <w:rPr>
          <w:rStyle w:val="StyleUnderline"/>
        </w:rPr>
        <w:t xml:space="preserve"> </w:t>
      </w:r>
      <w:r w:rsidRPr="00182E84">
        <w:rPr>
          <w:rStyle w:val="StyleUnderline"/>
          <w:highlight w:val="cyan"/>
        </w:rPr>
        <w:t>urge</w:t>
      </w:r>
      <w:r w:rsidRPr="00182E84">
        <w:rPr>
          <w:rStyle w:val="StyleUnderline"/>
        </w:rPr>
        <w:t xml:space="preserve"> local </w:t>
      </w:r>
      <w:r w:rsidRPr="00182E84">
        <w:rPr>
          <w:rStyle w:val="StyleUnderline"/>
          <w:highlight w:val="cyan"/>
        </w:rPr>
        <w:t>partners</w:t>
      </w:r>
      <w:r w:rsidRPr="00182E84">
        <w:rPr>
          <w:rStyle w:val="StyleUnderline"/>
        </w:rPr>
        <w:t xml:space="preserve"> </w:t>
      </w:r>
      <w:r w:rsidRPr="00182E84">
        <w:rPr>
          <w:rStyle w:val="StyleUnderline"/>
          <w:highlight w:val="cyan"/>
        </w:rPr>
        <w:t>to</w:t>
      </w:r>
      <w:r w:rsidRPr="00182E84">
        <w:rPr>
          <w:rStyle w:val="StyleUnderline"/>
        </w:rPr>
        <w:t xml:space="preserve"> take concrete counterterrorism actions, adapt their militaries to focus on nonconventional threats, and </w:t>
      </w:r>
      <w:r w:rsidRPr="00182E84">
        <w:rPr>
          <w:rStyle w:val="StyleUnderline"/>
          <w:highlight w:val="cyan"/>
        </w:rPr>
        <w:t>undertake military reforms</w:t>
      </w:r>
      <w:r w:rsidRPr="00182E84">
        <w:rPr>
          <w:rStyle w:val="StyleUnderline"/>
        </w:rPr>
        <w:t xml:space="preserve"> necessary </w:t>
      </w:r>
      <w:r w:rsidRPr="00182E84">
        <w:rPr>
          <w:rStyle w:val="StyleUnderline"/>
          <w:highlight w:val="cyan"/>
        </w:rPr>
        <w:t>to</w:t>
      </w:r>
      <w:r w:rsidRPr="00182E84">
        <w:rPr>
          <w:rStyle w:val="StyleUnderline"/>
        </w:rPr>
        <w:t xml:space="preserve"> </w:t>
      </w:r>
      <w:r w:rsidRPr="00182E84">
        <w:rPr>
          <w:rStyle w:val="StyleUnderline"/>
          <w:highlight w:val="cyan"/>
        </w:rPr>
        <w:t>reduce</w:t>
      </w:r>
      <w:r w:rsidRPr="00182E84">
        <w:rPr>
          <w:rStyle w:val="StyleUnderline"/>
        </w:rPr>
        <w:t xml:space="preserve"> </w:t>
      </w:r>
      <w:r w:rsidRPr="00182E84">
        <w:rPr>
          <w:rStyle w:val="StyleUnderline"/>
          <w:highlight w:val="cyan"/>
        </w:rPr>
        <w:t>some</w:t>
      </w:r>
      <w:r w:rsidRPr="00182E84">
        <w:rPr>
          <w:rStyle w:val="StyleUnderline"/>
        </w:rPr>
        <w:t xml:space="preserve"> </w:t>
      </w:r>
      <w:r w:rsidRPr="00182E84">
        <w:rPr>
          <w:rStyle w:val="StyleUnderline"/>
          <w:highlight w:val="cyan"/>
        </w:rPr>
        <w:t>of the risk factors that can create conditions for violent non-state actors to flourish</w:t>
      </w:r>
      <w:r w:rsidRPr="00182E84">
        <w:t>. In addition to shaping partners’ behavior,</w:t>
      </w:r>
      <w:r w:rsidRPr="00182E84">
        <w:rPr>
          <w:rStyle w:val="StyleUnderline"/>
        </w:rPr>
        <w:t xml:space="preserve"> </w:t>
      </w:r>
      <w:r w:rsidRPr="00182E84">
        <w:t>these efforts since September 11, 2001, have been intended to</w:t>
      </w:r>
      <w:r w:rsidRPr="00182E84">
        <w:rPr>
          <w:rStyle w:val="StyleUnderline"/>
        </w:rPr>
        <w:t xml:space="preserve"> influence foreign partners’ threat perceptions. </w:t>
      </w:r>
      <w:r w:rsidRPr="00182E84">
        <w:t>Specifically</w:t>
      </w:r>
      <w:r w:rsidRPr="00182E84">
        <w:rPr>
          <w:rStyle w:val="StyleUnderline"/>
        </w:rPr>
        <w:t xml:space="preserve">, U.S. policymakers hope to influence their partners to arrive at the same diagnostics of regional threats, and then to agree upon similar solutions or responses. </w:t>
      </w:r>
    </w:p>
    <w:p w14:paraId="3EF3CA94" w14:textId="77777777" w:rsidR="00887DB7" w:rsidRPr="00182E84" w:rsidRDefault="00887DB7" w:rsidP="00887DB7">
      <w:pPr>
        <w:pStyle w:val="Heading4"/>
      </w:pPr>
      <w:r w:rsidRPr="00182E84">
        <w:t xml:space="preserve">The counterplan shores up US human rights credibility in the Gulf – that’s key to prevent radicalization. </w:t>
      </w:r>
    </w:p>
    <w:p w14:paraId="29AF6795" w14:textId="77777777" w:rsidR="00887DB7" w:rsidRPr="00182E84" w:rsidRDefault="00887DB7" w:rsidP="00887DB7">
      <w:r w:rsidRPr="00182E84">
        <w:rPr>
          <w:rStyle w:val="Style13ptBold"/>
        </w:rPr>
        <w:t xml:space="preserve">Dooley and Al Khawaja 15 </w:t>
      </w:r>
      <w:r w:rsidRPr="00182E84">
        <w:t xml:space="preserve">(Brian Dooley and Maryam Al Khawaja, Brian Dooley is the director of Human Rights Defenders at Human Rights First. Maryam Al Khawaja is the co-director of the Gulf Center for Human Rights. 5-12-2015, "Obama must stand up to abusive Gulf allies," MSNBC, </w:t>
      </w:r>
      <w:hyperlink r:id="rId111" w:history="1">
        <w:r w:rsidRPr="00182E84">
          <w:rPr>
            <w:rStyle w:val="Hyperlink"/>
          </w:rPr>
          <w:t>http://www.msnbc.com/msnbc/obama-must-stand-abusive-gulf-allies</w:t>
        </w:r>
      </w:hyperlink>
      <w:r w:rsidRPr="00182E84">
        <w:t xml:space="preserve"> //DashW)</w:t>
      </w:r>
    </w:p>
    <w:p w14:paraId="49259479" w14:textId="77777777" w:rsidR="00887DB7" w:rsidRPr="00182E84" w:rsidRDefault="00887DB7" w:rsidP="00887DB7">
      <w:pPr>
        <w:rPr>
          <w:u w:val="single"/>
        </w:rPr>
      </w:pPr>
      <w:r w:rsidRPr="00182E84">
        <w:rPr>
          <w:rStyle w:val="StyleUnderline"/>
        </w:rPr>
        <w:t>Human rights defenders across the Gulf will be scrutinizing what happens when President Obama meets</w:t>
      </w:r>
      <w:r w:rsidRPr="00182E84">
        <w:rPr>
          <w:sz w:val="16"/>
        </w:rPr>
        <w:t xml:space="preserve"> on Wednesday and Thursday </w:t>
      </w:r>
      <w:r w:rsidRPr="00182E84">
        <w:rPr>
          <w:rStyle w:val="StyleUnderline"/>
        </w:rPr>
        <w:t>with the monarchs of the Gulf Cooperation Council (GCC)</w:t>
      </w:r>
      <w:r w:rsidRPr="00182E84">
        <w:rPr>
          <w:sz w:val="16"/>
        </w:rPr>
        <w:t xml:space="preserve">—Bahrain, Kuwait, Oman, Qatar, Saudi Arabia, and the United Arab Emirates (UAE)—in the White House and at Camp David. </w:t>
      </w:r>
      <w:r w:rsidRPr="00182E84">
        <w:rPr>
          <w:rStyle w:val="StyleUnderline"/>
        </w:rPr>
        <w:t xml:space="preserve">They’ll be watching to see if the president’s promise to have a tough conversation about Gulf monarchs’ repression of dissent is more than just rhetoric, </w:t>
      </w:r>
      <w:r w:rsidRPr="00182E84">
        <w:rPr>
          <w:sz w:val="16"/>
        </w:rPr>
        <w:t>and whether he’ll back up his declaration that “America’s support for civil society is a matter of national security” with substance.</w:t>
      </w:r>
    </w:p>
    <w:p w14:paraId="41BDBB86" w14:textId="77777777" w:rsidR="00887DB7" w:rsidRPr="00182E84" w:rsidRDefault="00887DB7" w:rsidP="00887DB7">
      <w:pPr>
        <w:rPr>
          <w:rStyle w:val="StyleUnderline"/>
        </w:rPr>
      </w:pPr>
      <w:r w:rsidRPr="00182E84">
        <w:rPr>
          <w:sz w:val="16"/>
        </w:rPr>
        <w:t xml:space="preserve">For too many years </w:t>
      </w:r>
      <w:r w:rsidRPr="00182E84">
        <w:rPr>
          <w:rStyle w:val="StyleUnderline"/>
        </w:rPr>
        <w:t>this administration has failed human rights defenders</w:t>
      </w:r>
      <w:r w:rsidRPr="00182E84">
        <w:rPr>
          <w:sz w:val="16"/>
        </w:rPr>
        <w:t xml:space="preserve"> in the Gulf region. </w:t>
      </w:r>
      <w:r w:rsidRPr="00182E84">
        <w:rPr>
          <w:rStyle w:val="StyleUnderline"/>
        </w:rPr>
        <w:t>Encouraging words</w:t>
      </w:r>
      <w:r w:rsidRPr="00182E84">
        <w:rPr>
          <w:sz w:val="16"/>
        </w:rPr>
        <w:t xml:space="preserve"> from the White House </w:t>
      </w:r>
      <w:r w:rsidRPr="00182E84">
        <w:rPr>
          <w:rStyle w:val="StyleUnderline"/>
        </w:rPr>
        <w:t>at the start of the “Arab Spring” amounted to nothing.</w:t>
      </w:r>
    </w:p>
    <w:p w14:paraId="26CFEE28" w14:textId="77777777" w:rsidR="00887DB7" w:rsidRPr="00182E84" w:rsidRDefault="00887DB7" w:rsidP="00887DB7">
      <w:pPr>
        <w:rPr>
          <w:sz w:val="16"/>
        </w:rPr>
      </w:pPr>
      <w:r w:rsidRPr="00182E84">
        <w:rPr>
          <w:rStyle w:val="StyleUnderline"/>
        </w:rPr>
        <w:t>Peaceful dissidents campaigning for human rights watched as Washington quickly reverted back to its habit of cozying up to Gulf dictators</w:t>
      </w:r>
      <w:r w:rsidRPr="00182E84">
        <w:rPr>
          <w:sz w:val="16"/>
        </w:rPr>
        <w:t xml:space="preserve">, </w:t>
      </w:r>
      <w:r w:rsidRPr="00182E84">
        <w:rPr>
          <w:rStyle w:val="Emphasis"/>
        </w:rPr>
        <w:t>arming and equipping them as the repression intensified.</w:t>
      </w:r>
      <w:r w:rsidRPr="00182E84">
        <w:rPr>
          <w:sz w:val="16"/>
        </w:rPr>
        <w:t xml:space="preserve"> Obama’s 2011 promise that his administration “cannot hesitate to stand squarely on the side of those who are reaching for their rights, knowing that their success will bring about a world that is more peaceful, more stable, and more just” is now met with hollow laughter from our colleagues jailed by Washington’s Gulf allies.</w:t>
      </w:r>
    </w:p>
    <w:p w14:paraId="11F02C48" w14:textId="77777777" w:rsidR="00887DB7" w:rsidRPr="00182E84" w:rsidRDefault="00887DB7" w:rsidP="00887DB7">
      <w:pPr>
        <w:rPr>
          <w:rStyle w:val="StyleUnderline"/>
        </w:rPr>
      </w:pPr>
      <w:r w:rsidRPr="00182E84">
        <w:rPr>
          <w:sz w:val="16"/>
        </w:rPr>
        <w:t xml:space="preserve">Today, </w:t>
      </w:r>
      <w:r w:rsidRPr="00182E84">
        <w:rPr>
          <w:rStyle w:val="StyleUnderline"/>
        </w:rPr>
        <w:t>peaceful dissidents across the region are in prison</w:t>
      </w:r>
      <w:r w:rsidRPr="00182E84">
        <w:rPr>
          <w:sz w:val="16"/>
        </w:rPr>
        <w:t xml:space="preserve">. Blogger Raif Badawi in Saudi Arabia was sentenced to flogging and his lawyer Waleed Abulkhair sentenced to 15 years. Saudi civil society leader Mohammed al Qahtani is imprisoned, as is Dr. Mohammed al Roken in the UAE. In Bahrain, Naji Fateel is in jail, and Ghada Jamsheer banned from travel, as is Nawaf al Hendal in Kuwait. In Oman, Said Jadad was sentenced to three years in jail after writing an open letter to Obama </w:t>
      </w:r>
      <w:r w:rsidRPr="00182E84">
        <w:rPr>
          <w:rStyle w:val="StyleUnderline"/>
        </w:rPr>
        <w:t>expressing “dismay” at U.S. human rights policy in the gulf.</w:t>
      </w:r>
      <w:r w:rsidRPr="00182E84">
        <w:rPr>
          <w:sz w:val="16"/>
        </w:rPr>
        <w:t xml:space="preserve"> </w:t>
      </w:r>
      <w:r w:rsidRPr="00182E84">
        <w:rPr>
          <w:rStyle w:val="StyleUnderline"/>
        </w:rPr>
        <w:t>There are many more violations of human rights</w:t>
      </w:r>
      <w:r w:rsidRPr="00182E84">
        <w:rPr>
          <w:sz w:val="16"/>
        </w:rPr>
        <w:t xml:space="preserve"> than these few cases.</w:t>
      </w:r>
    </w:p>
    <w:p w14:paraId="45DF7F07" w14:textId="77777777" w:rsidR="00887DB7" w:rsidRPr="00182E84" w:rsidRDefault="00887DB7" w:rsidP="00887DB7">
      <w:pPr>
        <w:rPr>
          <w:sz w:val="16"/>
          <w:szCs w:val="16"/>
        </w:rPr>
      </w:pPr>
      <w:r w:rsidRPr="00182E84">
        <w:rPr>
          <w:sz w:val="16"/>
          <w:szCs w:val="16"/>
        </w:rPr>
        <w:t>The U.S. government has publicly called for the charges against jailed Bahraini activist Nabeel Rajab to be dropped, but this is an all too rare move. There are dozens of imprisoned dissidents, all known to the U.S. government, who never get mentioned at State Department press briefings.</w:t>
      </w:r>
    </w:p>
    <w:p w14:paraId="2A190437" w14:textId="77777777" w:rsidR="00887DB7" w:rsidRPr="00182E84" w:rsidRDefault="00887DB7" w:rsidP="00887DB7">
      <w:pPr>
        <w:rPr>
          <w:sz w:val="16"/>
        </w:rPr>
      </w:pPr>
      <w:r w:rsidRPr="00182E84">
        <w:rPr>
          <w:sz w:val="16"/>
        </w:rPr>
        <w:t xml:space="preserve">Between the two of us, over the last four years </w:t>
      </w:r>
      <w:r w:rsidRPr="00182E84">
        <w:rPr>
          <w:rStyle w:val="StyleUnderline"/>
        </w:rPr>
        <w:t>we’ve been threatened, shot at, assaulted, tear-gassed and jailed by Washington’s Gulf allies.</w:t>
      </w:r>
      <w:r w:rsidRPr="00182E84">
        <w:rPr>
          <w:sz w:val="16"/>
        </w:rPr>
        <w:t xml:space="preserve"> Some of our friends have been subjected to much worse, but still they battle on, pushing nonviolently for reform, despite the lack of U.S. government support.</w:t>
      </w:r>
    </w:p>
    <w:p w14:paraId="1CC36F33" w14:textId="77777777" w:rsidR="00887DB7" w:rsidRPr="00182E84" w:rsidRDefault="00887DB7" w:rsidP="00887DB7">
      <w:pPr>
        <w:rPr>
          <w:sz w:val="16"/>
        </w:rPr>
      </w:pPr>
      <w:r w:rsidRPr="00182E84">
        <w:rPr>
          <w:sz w:val="16"/>
        </w:rPr>
        <w:t xml:space="preserve">For years now, </w:t>
      </w:r>
      <w:r w:rsidRPr="00182E84">
        <w:rPr>
          <w:rStyle w:val="StyleUnderline"/>
        </w:rPr>
        <w:t>we’ve lobbied</w:t>
      </w:r>
      <w:r w:rsidRPr="00182E84">
        <w:rPr>
          <w:sz w:val="16"/>
        </w:rPr>
        <w:t xml:space="preserve"> U.S. government </w:t>
      </w:r>
      <w:r w:rsidRPr="00182E84">
        <w:rPr>
          <w:rStyle w:val="StyleUnderline"/>
        </w:rPr>
        <w:t>officials from Washington</w:t>
      </w:r>
      <w:r w:rsidRPr="00182E84">
        <w:rPr>
          <w:sz w:val="16"/>
        </w:rPr>
        <w:t xml:space="preserve"> to New York to Geneva to American embassies in the Gulf </w:t>
      </w:r>
      <w:r w:rsidRPr="00182E84">
        <w:rPr>
          <w:rStyle w:val="StyleUnderline"/>
        </w:rPr>
        <w:t>to stand up for civil society leaders</w:t>
      </w:r>
      <w:r w:rsidRPr="00182E84">
        <w:rPr>
          <w:sz w:val="16"/>
        </w:rPr>
        <w:t xml:space="preserve">. Time and again </w:t>
      </w:r>
      <w:r w:rsidRPr="00182E84">
        <w:rPr>
          <w:rStyle w:val="Emphasis"/>
        </w:rPr>
        <w:t>we’ve heard the same excuse: military relationships trump human rights</w:t>
      </w:r>
      <w:r w:rsidRPr="00182E84">
        <w:rPr>
          <w:sz w:val="16"/>
        </w:rPr>
        <w:t xml:space="preserve"> (or, in government jargon: “there are other equities to balance.”)</w:t>
      </w:r>
    </w:p>
    <w:p w14:paraId="108DBA5E" w14:textId="77777777" w:rsidR="00887DB7" w:rsidRPr="00182E84" w:rsidRDefault="00887DB7" w:rsidP="00887DB7">
      <w:pPr>
        <w:rPr>
          <w:sz w:val="16"/>
        </w:rPr>
      </w:pPr>
      <w:r w:rsidRPr="00182E84">
        <w:rPr>
          <w:sz w:val="16"/>
        </w:rPr>
        <w:t xml:space="preserve">But </w:t>
      </w:r>
      <w:r w:rsidRPr="00182E84">
        <w:rPr>
          <w:rStyle w:val="Emphasis"/>
        </w:rPr>
        <w:t>you can’t fight extremism with just guns and bombs.</w:t>
      </w:r>
      <w:r w:rsidRPr="00182E84">
        <w:rPr>
          <w:sz w:val="16"/>
        </w:rPr>
        <w:t xml:space="preserve"> Obama seemed to be getting this finally when he acknowledged that </w:t>
      </w:r>
      <w:r w:rsidRPr="00182E84">
        <w:rPr>
          <w:rStyle w:val="Emphasis"/>
        </w:rPr>
        <w:t>when “rights are suppressed, it fuels grievances and a sense of injustice that over time can fuel instability or extremism.”</w:t>
      </w:r>
      <w:r w:rsidRPr="00182E84">
        <w:rPr>
          <w:sz w:val="16"/>
        </w:rPr>
        <w:t xml:space="preserve"> </w:t>
      </w:r>
      <w:r w:rsidRPr="00182E84">
        <w:rPr>
          <w:rStyle w:val="StyleUnderline"/>
        </w:rPr>
        <w:t>But this has yet to be reflected in his Gulf policies.</w:t>
      </w:r>
    </w:p>
    <w:p w14:paraId="28335C86" w14:textId="77777777" w:rsidR="00887DB7" w:rsidRPr="00182E84" w:rsidRDefault="00887DB7" w:rsidP="00887DB7">
      <w:pPr>
        <w:rPr>
          <w:sz w:val="16"/>
        </w:rPr>
      </w:pPr>
      <w:r w:rsidRPr="00182E84">
        <w:rPr>
          <w:rStyle w:val="StyleUnderline"/>
        </w:rPr>
        <w:t>If fighting terrorism and extremism is about opening space for peaceful dissent, Obama’s GCC allies are doing the exact wrong thing.</w:t>
      </w:r>
      <w:r w:rsidRPr="00182E84">
        <w:rPr>
          <w:sz w:val="16"/>
        </w:rPr>
        <w:t xml:space="preserve"> </w:t>
      </w:r>
      <w:r w:rsidRPr="00182E84">
        <w:rPr>
          <w:rStyle w:val="StyleUnderline"/>
        </w:rPr>
        <w:t>Saudi Arabia, Bahrain, the UAE and more use purportedly counterterrorism laws to attack peaceful dissidents.</w:t>
      </w:r>
      <w:r w:rsidRPr="00182E84">
        <w:rPr>
          <w:sz w:val="16"/>
        </w:rPr>
        <w:t xml:space="preserve"> Crackdowns on the freedom of expression and peaceful protests are getting worse. Where there was once limited space for dissent, now there is none.</w:t>
      </w:r>
    </w:p>
    <w:p w14:paraId="5571593E" w14:textId="77777777" w:rsidR="00887DB7" w:rsidRPr="00182E84" w:rsidRDefault="00887DB7" w:rsidP="00887DB7">
      <w:pPr>
        <w:rPr>
          <w:sz w:val="16"/>
        </w:rPr>
      </w:pPr>
      <w:r w:rsidRPr="00182E84">
        <w:rPr>
          <w:rStyle w:val="Emphasis"/>
        </w:rPr>
        <w:t>This only plays into the hands of extremists. “Repression creates radicalism,”</w:t>
      </w:r>
      <w:r w:rsidRPr="00182E84">
        <w:rPr>
          <w:sz w:val="16"/>
        </w:rPr>
        <w:t xml:space="preserve"> as our colleague and human rights defender Ahmed Mansoor in the UAE warns.</w:t>
      </w:r>
    </w:p>
    <w:p w14:paraId="7879942F" w14:textId="77777777" w:rsidR="00887DB7" w:rsidRPr="00182E84" w:rsidRDefault="00887DB7" w:rsidP="00887DB7">
      <w:pPr>
        <w:rPr>
          <w:b/>
          <w:iCs/>
          <w:u w:val="single"/>
        </w:rPr>
      </w:pPr>
      <w:r w:rsidRPr="00182E84">
        <w:rPr>
          <w:rStyle w:val="StyleUnderline"/>
        </w:rPr>
        <w:t>This week is a chance for Obama to</w:t>
      </w:r>
      <w:r w:rsidRPr="00182E84">
        <w:rPr>
          <w:sz w:val="16"/>
        </w:rPr>
        <w:t xml:space="preserve"> begin to </w:t>
      </w:r>
      <w:r w:rsidRPr="00182E84">
        <w:rPr>
          <w:rStyle w:val="StyleUnderline"/>
        </w:rPr>
        <w:t>redeem his record</w:t>
      </w:r>
      <w:r w:rsidRPr="00182E84">
        <w:rPr>
          <w:sz w:val="16"/>
        </w:rPr>
        <w:t xml:space="preserve"> on human rights in the Gulf </w:t>
      </w:r>
      <w:r w:rsidRPr="00182E84">
        <w:rPr>
          <w:rStyle w:val="StyleUnderline"/>
        </w:rPr>
        <w:t>by telling his repressive allies that they’re making things worse</w:t>
      </w:r>
      <w:r w:rsidRPr="00182E84">
        <w:rPr>
          <w:sz w:val="16"/>
        </w:rPr>
        <w:t>—that their jailing and torturing of peaceful critics isn’t just wrong, but it also undermines efforts to fight terrorism in the region. Obama was right when he said in February that “[w]hen peaceful, democratic change is impossible, it feeds into the terrorist propaganda that violence is the only answer available</w:t>
      </w:r>
      <w:r w:rsidRPr="00182E84">
        <w:rPr>
          <w:rStyle w:val="Emphasis"/>
        </w:rPr>
        <w:t>.” He should spell that out directly to the Gulf dictators who rely on U.S. military support.</w:t>
      </w:r>
    </w:p>
    <w:p w14:paraId="6B36C828" w14:textId="77777777" w:rsidR="00887DB7" w:rsidRPr="00182E84" w:rsidRDefault="00887DB7" w:rsidP="00887DB7">
      <w:pPr>
        <w:rPr>
          <w:b/>
          <w:iCs/>
          <w:u w:val="single"/>
        </w:rPr>
      </w:pPr>
      <w:r w:rsidRPr="00182E84">
        <w:rPr>
          <w:rStyle w:val="StyleUnderline"/>
        </w:rPr>
        <w:t>Gulf human rights defenders need to hear that Obama has told</w:t>
      </w:r>
      <w:r w:rsidRPr="00182E84">
        <w:rPr>
          <w:sz w:val="16"/>
        </w:rPr>
        <w:t xml:space="preserve"> the GCC </w:t>
      </w:r>
      <w:r w:rsidRPr="00182E84">
        <w:rPr>
          <w:rStyle w:val="StyleUnderline"/>
        </w:rPr>
        <w:t>monarchs that the United States will no longer stand mute</w:t>
      </w:r>
      <w:r w:rsidRPr="00182E84">
        <w:rPr>
          <w:sz w:val="16"/>
        </w:rPr>
        <w:t xml:space="preserve"> in the face of attacks on civil society, that it cannot afford the dangerous outcomes of their sectarianism and repression,</w:t>
      </w:r>
      <w:r w:rsidRPr="00182E84">
        <w:rPr>
          <w:rStyle w:val="Emphasis"/>
        </w:rPr>
        <w:t xml:space="preserve"> and that there will be consequences if it continues.</w:t>
      </w:r>
    </w:p>
    <w:p w14:paraId="2FA994C1" w14:textId="77777777" w:rsidR="00887DB7" w:rsidRPr="00182E84" w:rsidRDefault="00887DB7" w:rsidP="00887DB7">
      <w:pPr>
        <w:pStyle w:val="Heading4"/>
      </w:pPr>
      <w:r w:rsidRPr="00182E84">
        <w:t xml:space="preserve">US Human rights leadership is key to democracy and solves great power war. </w:t>
      </w:r>
    </w:p>
    <w:p w14:paraId="17BC6B16" w14:textId="77777777" w:rsidR="00887DB7" w:rsidRPr="00182E84" w:rsidRDefault="00887DB7" w:rsidP="00887DB7">
      <w:r w:rsidRPr="00182E84">
        <w:rPr>
          <w:rStyle w:val="Style13ptBold"/>
        </w:rPr>
        <w:t xml:space="preserve">Green 17 </w:t>
      </w:r>
      <w:r w:rsidRPr="00182E84">
        <w:t xml:space="preserve">(Shannon N. Green, director and senior fellow of the Human Rights Initiative at the Center for Strategic and International Studies. 3-8-2017, "When the U.S. Gives Up on Human Rights, Everyone Suffers," Foreign Policy, </w:t>
      </w:r>
      <w:hyperlink r:id="rId112" w:history="1">
        <w:r w:rsidRPr="00182E84">
          <w:rPr>
            <w:rStyle w:val="Hyperlink"/>
          </w:rPr>
          <w:t>https://foreignpolicy.com/2017/04/04/when-the-u-s-gives-up-on-human-rights-everyone-suffers/</w:t>
        </w:r>
      </w:hyperlink>
      <w:r w:rsidRPr="00182E84">
        <w:t xml:space="preserve"> //DashW)</w:t>
      </w:r>
    </w:p>
    <w:p w14:paraId="3264DC99" w14:textId="77777777" w:rsidR="00887DB7" w:rsidRPr="00182E84" w:rsidRDefault="00887DB7" w:rsidP="00887DB7">
      <w:pPr>
        <w:rPr>
          <w:rStyle w:val="Emphasis"/>
        </w:rPr>
      </w:pPr>
      <w:r w:rsidRPr="00182E84">
        <w:rPr>
          <w:sz w:val="16"/>
        </w:rPr>
        <w:t xml:space="preserve">Last month, the White House unveiled its “hard power” budget blueprint, which proposed a $54-billion increase in defense and national security spending, along with massive cuts to foreign assistance and multilateral funding. President Donald </w:t>
      </w:r>
      <w:r w:rsidRPr="00182E84">
        <w:rPr>
          <w:rStyle w:val="StyleUnderline"/>
        </w:rPr>
        <w:t xml:space="preserve">Trump intended </w:t>
      </w:r>
      <w:r w:rsidRPr="00182E84">
        <w:rPr>
          <w:sz w:val="16"/>
        </w:rPr>
        <w:t xml:space="preserve">the budget </w:t>
      </w:r>
      <w:r w:rsidRPr="00182E84">
        <w:rPr>
          <w:rStyle w:val="StyleUnderline"/>
        </w:rPr>
        <w:t>to send a message to allies and adversaries alike that the United States will put American security and interests first</w:t>
      </w:r>
      <w:r w:rsidRPr="00182E84">
        <w:rPr>
          <w:sz w:val="16"/>
        </w:rPr>
        <w:t xml:space="preserve">. Absent from this document was any mention of the values and freedoms that have long been the foundation of U.S. foreign policy. This is a mistake. </w:t>
      </w:r>
      <w:r w:rsidRPr="00182E84">
        <w:rPr>
          <w:rStyle w:val="StyleUnderline"/>
        </w:rPr>
        <w:t>Despotic and kleptocratic governments all over the world will take this as proof that they have carte blanche to crack down on their citizens</w:t>
      </w:r>
      <w:r w:rsidRPr="00182E84">
        <w:rPr>
          <w:sz w:val="16"/>
        </w:rPr>
        <w:t xml:space="preserve">, </w:t>
      </w:r>
      <w:r w:rsidRPr="00182E84">
        <w:rPr>
          <w:rStyle w:val="StyleUnderline"/>
        </w:rPr>
        <w:t>while human rights defenders will conclude that they have been abandoned by the United States.</w:t>
      </w:r>
      <w:r w:rsidRPr="00182E84">
        <w:rPr>
          <w:sz w:val="16"/>
        </w:rPr>
        <w:t xml:space="preserve"> More importantly, </w:t>
      </w:r>
      <w:r w:rsidRPr="00182E84">
        <w:rPr>
          <w:rStyle w:val="Emphasis"/>
        </w:rPr>
        <w:t>such sentiments threaten the global norms and alliances that have propelled American prosperity and security since the end of World War II.</w:t>
      </w:r>
    </w:p>
    <w:p w14:paraId="626F967F" w14:textId="77777777" w:rsidR="00887DB7" w:rsidRPr="00182E84" w:rsidRDefault="00887DB7" w:rsidP="00887DB7">
      <w:pPr>
        <w:rPr>
          <w:sz w:val="16"/>
          <w:szCs w:val="16"/>
        </w:rPr>
      </w:pPr>
      <w:r w:rsidRPr="00182E84">
        <w:rPr>
          <w:sz w:val="16"/>
          <w:szCs w:val="16"/>
        </w:rPr>
        <w:t>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w:t>
      </w:r>
    </w:p>
    <w:p w14:paraId="6DED79D3" w14:textId="77777777" w:rsidR="00887DB7" w:rsidRPr="00182E84" w:rsidRDefault="00887DB7" w:rsidP="00887DB7">
      <w:pPr>
        <w:rPr>
          <w:sz w:val="16"/>
          <w:szCs w:val="16"/>
        </w:rPr>
      </w:pPr>
      <w:r w:rsidRPr="00182E84">
        <w:rPr>
          <w:sz w:val="16"/>
          <w:szCs w:val="16"/>
        </w:rPr>
        <w:t>For example, the president called Abdel Fattah al-Sisi a “fantastic guy,” in spite of the Egyptian strongman’s attempts to muzzle the media, independent civil society organizations, and others who dare to speak out against his rule. Trump apparently endorsed Philippine President Rodrigo Duterte’s war on drugs that has been responsible for the unlawful killing of over 7,000 suspected drug dealers and users. 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courts.</w:t>
      </w:r>
    </w:p>
    <w:p w14:paraId="4A677EE0" w14:textId="77777777" w:rsidR="00887DB7" w:rsidRPr="00182E84" w:rsidRDefault="00887DB7" w:rsidP="00887DB7">
      <w:pPr>
        <w:rPr>
          <w:sz w:val="16"/>
        </w:rPr>
      </w:pPr>
      <w:r w:rsidRPr="00182E84">
        <w:rPr>
          <w:sz w:val="16"/>
        </w:rPr>
        <w:t xml:space="preserve">Of course, </w:t>
      </w:r>
      <w:r w:rsidRPr="00182E84">
        <w:rPr>
          <w:rStyle w:val="StyleUnderline"/>
        </w:rPr>
        <w:t>U.S. global leadership on democracy and human rights is not merely based on what it says or does overseas.</w:t>
      </w:r>
      <w:r w:rsidRPr="00182E84">
        <w:rPr>
          <w:sz w:val="16"/>
        </w:rPr>
        <w:t xml:space="preserve"> </w:t>
      </w:r>
      <w:r w:rsidRPr="00182E84">
        <w:rPr>
          <w:rStyle w:val="Emphasis"/>
        </w:rPr>
        <w:t>What matters more is the example that America sets</w:t>
      </w:r>
      <w:r w:rsidRPr="00182E84">
        <w:rPr>
          <w:sz w:val="16"/>
        </w:rPr>
        <w:t>. By that measure, the Trump administration has already significantly eroded U.S. credibility.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Rights-abusing countries will have a much easier time brushing away U.S. criticisms of their behavior so long as these deficiencies persist at home.</w:t>
      </w:r>
    </w:p>
    <w:p w14:paraId="7F7B2E83" w14:textId="77777777" w:rsidR="00887DB7" w:rsidRPr="00182E84" w:rsidRDefault="00887DB7" w:rsidP="00887DB7">
      <w:pPr>
        <w:rPr>
          <w:sz w:val="16"/>
          <w:szCs w:val="16"/>
        </w:rPr>
      </w:pPr>
      <w:r w:rsidRPr="00182E84">
        <w:rPr>
          <w:sz w:val="16"/>
          <w:szCs w:val="16"/>
        </w:rPr>
        <w:t>Authoritarian governments — weary of the United States prodding them on human rights and critical of what they perceive as Western meddling in their sovereign affairs — are likely celebrating this turn of events. The president of Turkey, Recip Tayyip Erdogan, welcomed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w:t>
      </w:r>
      <w:r w:rsidRPr="00182E84">
        <w:rPr>
          <w:rStyle w:val="StyleUnderline"/>
          <w:sz w:val="16"/>
          <w:szCs w:val="16"/>
        </w:rPr>
        <w:t xml:space="preserve"> </w:t>
      </w:r>
      <w:r w:rsidRPr="00182E84">
        <w:rPr>
          <w:sz w:val="16"/>
          <w:szCs w:val="16"/>
        </w:rPr>
        <w:t>Countries from Saudi Arabia to Cambodia appear less inhibited in going after political opponents, assuming that Trump’s election means that they will get a free pass on human rights violations.</w:t>
      </w:r>
    </w:p>
    <w:p w14:paraId="33B4614F" w14:textId="77777777" w:rsidR="00887DB7" w:rsidRPr="00182E84" w:rsidRDefault="00887DB7" w:rsidP="00887DB7">
      <w:pPr>
        <w:rPr>
          <w:u w:val="single"/>
        </w:rPr>
      </w:pPr>
      <w:r w:rsidRPr="00182E84">
        <w:rPr>
          <w:sz w:val="16"/>
        </w:rPr>
        <w:t>By no means is authoritarian retrenchment a new phenomenon. For the past decade</w:t>
      </w:r>
      <w:r w:rsidRPr="00182E84">
        <w:rPr>
          <w:rStyle w:val="StyleUnderline"/>
        </w:rPr>
        <w:t>, governments have been dismantling democratic institutions and curtailing human rights.</w:t>
      </w:r>
      <w:r w:rsidRPr="00182E84">
        <w:rPr>
          <w:sz w:val="16"/>
        </w:rPr>
        <w:t xml:space="preserve"> Freedom House has documented 11 straight years in which there have been more declines in political and civil liberties than gains. However, </w:t>
      </w:r>
      <w:r w:rsidRPr="00182E84">
        <w:rPr>
          <w:rStyle w:val="StyleUnderline"/>
        </w:rPr>
        <w:t>the United States often served as a check on the worst impulses of autocrats. Without a champion of human rights in the White House, such regimes will likely go unchallenged as they commit egregious abuses and power grabs.</w:t>
      </w:r>
    </w:p>
    <w:p w14:paraId="2A05E825" w14:textId="77777777" w:rsidR="00887DB7" w:rsidRPr="00182E84" w:rsidRDefault="00887DB7" w:rsidP="00887DB7">
      <w:pPr>
        <w:rPr>
          <w:u w:val="single"/>
        </w:rPr>
      </w:pPr>
      <w:r w:rsidRPr="00182E84">
        <w:rPr>
          <w:rStyle w:val="Emphasis"/>
        </w:rPr>
        <w:t>This capitulation would have major security and economic consequences for the United States and its closest allies</w:t>
      </w:r>
      <w:r w:rsidRPr="00182E84">
        <w:rPr>
          <w:sz w:val="16"/>
        </w:rPr>
        <w:t>. In addition to the moral imperative</w:t>
      </w:r>
      <w:r w:rsidRPr="00182E84">
        <w:rPr>
          <w:rStyle w:val="StyleUnderline"/>
        </w:rPr>
        <w:t>, America has strong interests in supporting democracy and human rights abroad.</w:t>
      </w:r>
    </w:p>
    <w:p w14:paraId="3FA7A21E" w14:textId="77777777" w:rsidR="00887DB7" w:rsidRPr="00182E84" w:rsidRDefault="00887DB7" w:rsidP="00887DB7">
      <w:pPr>
        <w:rPr>
          <w:u w:val="single"/>
        </w:rPr>
      </w:pPr>
      <w:r w:rsidRPr="00182E84">
        <w:rPr>
          <w:sz w:val="16"/>
        </w:rPr>
        <w:t xml:space="preserve">First, </w:t>
      </w:r>
      <w:r w:rsidRPr="00182E84">
        <w:rPr>
          <w:rStyle w:val="StyleUnderline"/>
        </w:rPr>
        <w:t>democratic countries make the best, most stable partners</w:t>
      </w:r>
      <w:r w:rsidRPr="00182E84">
        <w:rPr>
          <w:sz w:val="16"/>
        </w:rPr>
        <w:t xml:space="preserve">. </w:t>
      </w:r>
      <w:r w:rsidRPr="00182E84">
        <w:rPr>
          <w:rStyle w:val="StyleUnderline"/>
        </w:rPr>
        <w:t>Democracies are more likely to form alliances and cooperate with other democracies and less likely to get embroiled in conflict.</w:t>
      </w:r>
      <w:r w:rsidRPr="00182E84">
        <w:rPr>
          <w:sz w:val="16"/>
        </w:rPr>
        <w:t xml:space="preserve"> </w:t>
      </w:r>
      <w:r w:rsidRPr="00182E84">
        <w:rPr>
          <w:rStyle w:val="StyleUnderline"/>
        </w:rPr>
        <w:t xml:space="preserve">The U.S. military understands the value of having partners that respect human rights and the rule of law, </w:t>
      </w:r>
      <w:r w:rsidRPr="00182E84">
        <w:rPr>
          <w:sz w:val="16"/>
        </w:rPr>
        <w:t xml:space="preserve">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Henne found states that received more foreign assistance were more collaborative than those that did not. Conversely, </w:t>
      </w:r>
      <w:r w:rsidRPr="00182E84">
        <w:rPr>
          <w:rStyle w:val="Emphasis"/>
        </w:rPr>
        <w:t>emboldened dictators tend to pursue foreign policy agendas that are erratic and destructive for the United States and its allies</w:t>
      </w:r>
      <w:r w:rsidRPr="00182E84">
        <w:rPr>
          <w:rStyle w:val="StyleUnderline"/>
        </w:rPr>
        <w:t>. North Korean ruler Kim Jong Un’s spate of nuclear tests and missile launches and Russian President Vladimir Putin’s annexation of Crimea and incursions into eastern Ukraine are emblematic of the kind of aggressive behavior the international community has come to expect from autocratic leaders.</w:t>
      </w:r>
    </w:p>
    <w:p w14:paraId="1D03281A" w14:textId="77777777" w:rsidR="00887DB7" w:rsidRPr="00182E84" w:rsidRDefault="00887DB7" w:rsidP="00887DB7">
      <w:pPr>
        <w:rPr>
          <w:u w:val="single"/>
        </w:rPr>
      </w:pPr>
      <w:r w:rsidRPr="00182E84">
        <w:rPr>
          <w:sz w:val="16"/>
        </w:rPr>
        <w:t xml:space="preserve">Second, contrary to the president’s assertions, the United States has benefitted immensely from the liberal world order that it helped create. From the ashes of World War II, </w:t>
      </w:r>
      <w:r w:rsidRPr="00182E84">
        <w:rPr>
          <w:rStyle w:val="StyleUnderline"/>
        </w:rPr>
        <w:t>America invested in interlocking political and economic institutions, alliances, and norms — based on universal human rights, shared values, and the rule of law —</w:t>
      </w:r>
      <w:r w:rsidRPr="00182E84">
        <w:rPr>
          <w:sz w:val="16"/>
        </w:rPr>
        <w:t xml:space="preserve"> </w:t>
      </w:r>
      <w:r w:rsidRPr="00182E84">
        <w:rPr>
          <w:rStyle w:val="Emphasis"/>
        </w:rPr>
        <w:t xml:space="preserve">that would prevent large-scale conflict and displacement in the future </w:t>
      </w:r>
      <w:r w:rsidRPr="00182E84">
        <w:rPr>
          <w:rStyle w:val="StyleUnderline"/>
        </w:rPr>
        <w:t>and fuel Europe’s recovery from the war.</w:t>
      </w:r>
      <w:r w:rsidRPr="00182E84">
        <w:rPr>
          <w:sz w:val="16"/>
        </w:rPr>
        <w:t xml:space="preserve"> The United States has been both the primary engine and beneficiary of this liberal international order. To be clear, inequality has been a terrible byproduct of this system — and too many have been left behind. But, far from being victimized by globalization, </w:t>
      </w:r>
      <w:r w:rsidRPr="00182E84">
        <w:rPr>
          <w:rStyle w:val="StyleUnderline"/>
        </w:rPr>
        <w:t>the United States has enjoyed nearly 70 years of unparalleled influence because of its investment in the promotion of democracy and human rights.</w:t>
      </w:r>
    </w:p>
    <w:p w14:paraId="1D2620B3" w14:textId="77777777" w:rsidR="00887DB7" w:rsidRPr="00182E84" w:rsidRDefault="00887DB7" w:rsidP="00887DB7">
      <w:pPr>
        <w:rPr>
          <w:sz w:val="16"/>
        </w:rPr>
      </w:pPr>
      <w:r w:rsidRPr="00182E84">
        <w:rPr>
          <w:sz w:val="16"/>
        </w:rPr>
        <w:t xml:space="preserve">Finally, U.S. support for democracy and human rights matters in people’s lives. It is true that the United States has been far from perfect in championing human rights, especially where America has short-term security interests. Yet </w:t>
      </w:r>
      <w:r w:rsidRPr="00182E84">
        <w:rPr>
          <w:rStyle w:val="Emphasis"/>
        </w:rPr>
        <w:t>there is no other country that can substitute for the United States when it comes to fighting for universal freedoms</w:t>
      </w:r>
      <w:r w:rsidRPr="00182E84">
        <w:rPr>
          <w:sz w:val="16"/>
        </w:rPr>
        <w:t xml:space="preserve">. American presidents, members of Congress, and cabinet secretaries have personally intervened to get political prisoners released from jail, prevent genocide, and bring war criminals to justice. </w:t>
      </w:r>
      <w:r w:rsidRPr="00182E84">
        <w:rPr>
          <w:rStyle w:val="StyleUnderline"/>
        </w:rPr>
        <w:t>The solidarity expressed by U.S. political and civil leaders has provided sustenance and hope to human rights defenders in the grimmest conditions.</w:t>
      </w:r>
      <w:r w:rsidRPr="00182E84">
        <w:rPr>
          <w:sz w:val="16"/>
        </w:rPr>
        <w:t xml:space="preserve"> An Egyptian activist once pulled a speech given by President Barack Obama on the vital contributions of civil society out of his pocket and said to me, “When I heard these words, I knew I wasn’t alone.”</w:t>
      </w:r>
    </w:p>
    <w:p w14:paraId="5AC12FCB" w14:textId="77777777" w:rsidR="00887DB7" w:rsidRPr="00182E84" w:rsidRDefault="00887DB7" w:rsidP="00887DB7">
      <w:pPr>
        <w:rPr>
          <w:rStyle w:val="StyleUnderline"/>
        </w:rPr>
      </w:pPr>
      <w:r w:rsidRPr="00182E84">
        <w:rPr>
          <w:rStyle w:val="Emphasis"/>
        </w:rPr>
        <w:t>At a moment in which the forces of nationalism, authoritarianism, and hatred threaten to tear our societies apart again,</w:t>
      </w:r>
      <w:r w:rsidRPr="00182E84">
        <w:t xml:space="preserve"> </w:t>
      </w:r>
      <w:r w:rsidRPr="00182E84">
        <w:rPr>
          <w:rStyle w:val="Emphasis"/>
        </w:rPr>
        <w:t>the United States needs to make sure that those bravely fighting against repression and injustice all around the world know that they have not been forgotten</w:t>
      </w:r>
      <w:r w:rsidRPr="00182E84">
        <w:t>.</w:t>
      </w:r>
    </w:p>
    <w:p w14:paraId="40536480" w14:textId="77777777" w:rsidR="00887DB7" w:rsidRPr="00182E84" w:rsidRDefault="00887DB7" w:rsidP="00887DB7">
      <w:pPr>
        <w:pStyle w:val="Heading2"/>
      </w:pPr>
      <w:r w:rsidRPr="00182E84">
        <w:t>2NC Extensions</w:t>
      </w:r>
    </w:p>
    <w:p w14:paraId="5A434F9A" w14:textId="77777777" w:rsidR="00887DB7" w:rsidRPr="00182E84" w:rsidRDefault="00887DB7" w:rsidP="00887DB7">
      <w:pPr>
        <w:pStyle w:val="Heading3"/>
      </w:pPr>
      <w:r w:rsidRPr="00182E84">
        <w:t>Solvency</w:t>
      </w:r>
    </w:p>
    <w:p w14:paraId="63519D43" w14:textId="77777777" w:rsidR="00887DB7" w:rsidRPr="00182E84" w:rsidRDefault="00887DB7" w:rsidP="00887DB7">
      <w:pPr>
        <w:pStyle w:val="Heading4"/>
      </w:pPr>
      <w:r w:rsidRPr="00182E84">
        <w:t>Condemning human rights abuses alone fails – only threatening to withdraw support for Saudi Arabia solves.</w:t>
      </w:r>
    </w:p>
    <w:p w14:paraId="4D0AF6C5" w14:textId="77777777" w:rsidR="00887DB7" w:rsidRPr="00182E84" w:rsidRDefault="00887DB7" w:rsidP="00887DB7">
      <w:r w:rsidRPr="00182E84">
        <w:rPr>
          <w:rStyle w:val="Style13ptBold"/>
        </w:rPr>
        <w:t xml:space="preserve">Fitzgerald 13 </w:t>
      </w:r>
      <w:r w:rsidRPr="00182E84">
        <w:t xml:space="preserve">(Andy Fitzgerald, PhD Candidate at Stanford University, Comment is free US intern. 12-29-2013, "Why won't the west call out Saudi Arabia for persecution of democratic activists?," The Guardian, </w:t>
      </w:r>
      <w:hyperlink r:id="rId113" w:history="1">
        <w:r w:rsidRPr="00182E84">
          <w:rPr>
            <w:rStyle w:val="Hyperlink"/>
          </w:rPr>
          <w:t>https://www.theguardian.com/commentisfree/2013/dec/29/saudi-arabia-us-human-rights-persecution-activists</w:t>
        </w:r>
      </w:hyperlink>
      <w:r w:rsidRPr="00182E84">
        <w:t xml:space="preserve"> //DashW)</w:t>
      </w:r>
    </w:p>
    <w:p w14:paraId="38A9BED4" w14:textId="77777777" w:rsidR="00887DB7" w:rsidRPr="00182E84" w:rsidRDefault="00887DB7" w:rsidP="00887DB7">
      <w:pPr>
        <w:rPr>
          <w:sz w:val="16"/>
        </w:rPr>
      </w:pPr>
      <w:r w:rsidRPr="00182E84">
        <w:rPr>
          <w:sz w:val="16"/>
        </w:rPr>
        <w:t>Listening in the crowd sat Prince Muqrin bin Abdulaziz al-Saud, the Kingdom of Saudi Arabia's second deputy prime minister. Apparently the words were lost on the government His Royal Highness was representing (though it's questionable he even relayed the message), because within the next week</w:t>
      </w:r>
      <w:r w:rsidRPr="00182E84">
        <w:rPr>
          <w:rStyle w:val="StyleUnderline"/>
        </w:rPr>
        <w:t>, a Saudi judge sentenced democratic activist Omar al-Saeed to 4 years in prison and 300 lashes.</w:t>
      </w:r>
      <w:r w:rsidRPr="00182E84">
        <w:rPr>
          <w:sz w:val="16"/>
        </w:rPr>
        <w:t xml:space="preserve"> </w:t>
      </w:r>
      <w:r w:rsidRPr="00182E84">
        <w:rPr>
          <w:rStyle w:val="StyleUnderline"/>
        </w:rPr>
        <w:t>His crime: calling for a constitutional monarchy</w:t>
      </w:r>
      <w:r w:rsidRPr="00182E84">
        <w:rPr>
          <w:sz w:val="16"/>
        </w:rPr>
        <w:t xml:space="preserve"> (a government that would likely outlaw such cruel and unusual punishment).</w:t>
      </w:r>
    </w:p>
    <w:p w14:paraId="630AADFE" w14:textId="77777777" w:rsidR="00887DB7" w:rsidRPr="00182E84" w:rsidRDefault="00887DB7" w:rsidP="00887DB7">
      <w:pPr>
        <w:rPr>
          <w:sz w:val="16"/>
          <w:szCs w:val="16"/>
        </w:rPr>
      </w:pPr>
      <w:r w:rsidRPr="00182E84">
        <w:rPr>
          <w:sz w:val="16"/>
          <w:szCs w:val="16"/>
        </w:rPr>
        <w:t>Saeed is a member of the Saudi Civil and Political Rights Association (Acpra), an organization documenting human rights abuses and calling for democratic reform. He is its fourth member to be sentenced to prison this year. In March, co-founders Mohammad Fahad al-Qahtani (who I have met in the past, and previously wrote about) and Abdullah al-Hamid were sentenced to prison terms of 10 and 5 years on charges such as "breaking allegiance with the ruler" and running an unlicensed political organization – despite repeated attempts to obtain a license.</w:t>
      </w:r>
    </w:p>
    <w:p w14:paraId="2BC1E774" w14:textId="77777777" w:rsidR="00887DB7" w:rsidRPr="00182E84" w:rsidRDefault="00887DB7" w:rsidP="00887DB7">
      <w:pPr>
        <w:rPr>
          <w:u w:val="single"/>
        </w:rPr>
      </w:pPr>
      <w:r w:rsidRPr="00182E84">
        <w:rPr>
          <w:sz w:val="16"/>
        </w:rPr>
        <w:t xml:space="preserve">Not surprisingly, </w:t>
      </w:r>
      <w:r w:rsidRPr="00182E84">
        <w:rPr>
          <w:rStyle w:val="StyleUnderline"/>
        </w:rPr>
        <w:t>there has been no strong public statement from the Obama administration regarding Saeed's sentencing.</w:t>
      </w:r>
      <w:r w:rsidRPr="00182E84">
        <w:rPr>
          <w:sz w:val="16"/>
        </w:rPr>
        <w:t xml:space="preserve"> Following the conviction and sentencing of Qahtani and Hamid, the strongest language came from the obscure United States Commission on International Religious Freedom. It took a direct question at a press briefing to prompt a canned statement from </w:t>
      </w:r>
      <w:r w:rsidRPr="00182E84">
        <w:rPr>
          <w:rStyle w:val="StyleUnderline"/>
        </w:rPr>
        <w:t>the State department</w:t>
      </w:r>
      <w:r w:rsidRPr="00182E84">
        <w:rPr>
          <w:sz w:val="16"/>
        </w:rPr>
        <w:t xml:space="preserve">, claiming "concern" at the arrests and sentences, and </w:t>
      </w:r>
      <w:r w:rsidRPr="00182E84">
        <w:rPr>
          <w:rStyle w:val="StyleUnderline"/>
        </w:rPr>
        <w:t>asserting that the US makes "strong representations for human rights activists" wherever our diplomats are.</w:t>
      </w:r>
    </w:p>
    <w:p w14:paraId="48D9227C" w14:textId="77777777" w:rsidR="00887DB7" w:rsidRPr="00182E84" w:rsidRDefault="00887DB7" w:rsidP="00887DB7">
      <w:pPr>
        <w:rPr>
          <w:sz w:val="16"/>
        </w:rPr>
      </w:pPr>
      <w:r w:rsidRPr="00182E84">
        <w:rPr>
          <w:sz w:val="16"/>
        </w:rPr>
        <w:t xml:space="preserve">It is also of little surprise that American media hasn't pressed Obama administration officials on this latest persecution, and the clear signal the sentence sends that those </w:t>
      </w:r>
      <w:r w:rsidRPr="00182E84">
        <w:rPr>
          <w:rStyle w:val="StyleUnderline"/>
        </w:rPr>
        <w:t>"strong representations" fell on deliberately deaf ears</w:t>
      </w:r>
      <w:r w:rsidRPr="00182E84">
        <w:rPr>
          <w:sz w:val="16"/>
        </w:rPr>
        <w:t xml:space="preserve">. After all, </w:t>
      </w:r>
      <w:r w:rsidRPr="00182E84">
        <w:rPr>
          <w:rStyle w:val="StyleUnderline"/>
        </w:rPr>
        <w:t>there is much to be distracted by in the region</w:t>
      </w:r>
      <w:r w:rsidRPr="00182E84">
        <w:rPr>
          <w:sz w:val="16"/>
        </w:rPr>
        <w:t xml:space="preserve">: the Iranian nuclear deal, </w:t>
      </w:r>
      <w:r w:rsidRPr="00182E84">
        <w:rPr>
          <w:rStyle w:val="StyleUnderline"/>
        </w:rPr>
        <w:t>the continuing bloody war in Syria, and the escalating conflict in Egypt</w:t>
      </w:r>
      <w:r w:rsidRPr="00182E84">
        <w:rPr>
          <w:sz w:val="16"/>
        </w:rPr>
        <w:t xml:space="preserve">. All of these </w:t>
      </w:r>
      <w:r w:rsidRPr="00182E84">
        <w:rPr>
          <w:rStyle w:val="StyleUnderline"/>
        </w:rPr>
        <w:t xml:space="preserve">strategically concern Saudi Arabia and its level of influence </w:t>
      </w:r>
      <w:r w:rsidRPr="00182E84">
        <w:rPr>
          <w:sz w:val="16"/>
        </w:rPr>
        <w:t>– briefings at State in the days following Saeed's sentencing touched on issues such as Saudi-US cooperation in the Middle East peace process, and the Geneva II conference over Syria, with no mention of the quashing of nascent civil society.</w:t>
      </w:r>
    </w:p>
    <w:p w14:paraId="4D0CC49D" w14:textId="77777777" w:rsidR="00887DB7" w:rsidRPr="00182E84" w:rsidRDefault="00887DB7" w:rsidP="00887DB7">
      <w:pPr>
        <w:rPr>
          <w:sz w:val="16"/>
        </w:rPr>
      </w:pPr>
      <w:r w:rsidRPr="00182E84">
        <w:rPr>
          <w:sz w:val="16"/>
        </w:rPr>
        <w:t xml:space="preserve">But what is particularly galling about the </w:t>
      </w:r>
      <w:r w:rsidRPr="00182E84">
        <w:rPr>
          <w:rStyle w:val="StyleUnderline"/>
        </w:rPr>
        <w:t>lack of public pressure on the Saudi government</w:t>
      </w:r>
      <w:r w:rsidRPr="00182E84">
        <w:rPr>
          <w:sz w:val="16"/>
        </w:rPr>
        <w:t xml:space="preserve"> for their continued crackdown on Acpra and other democratic activists is that it </w:t>
      </w:r>
      <w:r w:rsidRPr="00182E84">
        <w:rPr>
          <w:rStyle w:val="StyleUnderline"/>
        </w:rPr>
        <w:t xml:space="preserve">is indicative of a broader flight from the lofty pro-democracy rhetoric </w:t>
      </w:r>
      <w:r w:rsidRPr="00182E84">
        <w:rPr>
          <w:sz w:val="16"/>
        </w:rPr>
        <w:t xml:space="preserve">of the Obama White House </w:t>
      </w:r>
      <w:r w:rsidRPr="00182E84">
        <w:rPr>
          <w:rStyle w:val="StyleUnderline"/>
        </w:rPr>
        <w:t>at the beginning of the Arab Spring.</w:t>
      </w:r>
    </w:p>
    <w:p w14:paraId="7DDFA581" w14:textId="77777777" w:rsidR="00887DB7" w:rsidRPr="00182E84" w:rsidRDefault="00887DB7" w:rsidP="00887DB7">
      <w:pPr>
        <w:rPr>
          <w:sz w:val="16"/>
          <w:szCs w:val="16"/>
        </w:rPr>
      </w:pPr>
      <w:r w:rsidRPr="00182E84">
        <w:rPr>
          <w:sz w:val="16"/>
          <w:szCs w:val="16"/>
        </w:rPr>
        <w:t>With Syria, the Obama administration seemed interested principally in retributive strikes against the Assad regime for using chemical weapons simply because it crossed an imaginary "red line" and because it violated an "international norm", regardless of what the effect would be on the revolution's non-extremist anti-Assad forces and movements – likely the only (yet swiftly fading) hope for democratization.</w:t>
      </w:r>
    </w:p>
    <w:p w14:paraId="07DD4A57" w14:textId="77777777" w:rsidR="00887DB7" w:rsidRPr="00182E84" w:rsidRDefault="00887DB7" w:rsidP="00887DB7">
      <w:pPr>
        <w:rPr>
          <w:sz w:val="16"/>
        </w:rPr>
      </w:pPr>
      <w:r w:rsidRPr="00182E84">
        <w:rPr>
          <w:rStyle w:val="StyleUnderline"/>
        </w:rPr>
        <w:t>The United States government chose not to label the overthrow of Mohamed Morsi as a military coup</w:t>
      </w:r>
      <w:r w:rsidRPr="00182E84">
        <w:rPr>
          <w:sz w:val="16"/>
        </w:rPr>
        <w:t xml:space="preserve"> in Egypt – and </w:t>
      </w:r>
      <w:r w:rsidRPr="00182E84">
        <w:rPr>
          <w:rStyle w:val="StyleUnderline"/>
        </w:rPr>
        <w:t>then only reduced</w:t>
      </w:r>
      <w:r w:rsidRPr="00182E84">
        <w:rPr>
          <w:sz w:val="16"/>
        </w:rPr>
        <w:t xml:space="preserve"> military </w:t>
      </w:r>
      <w:r w:rsidRPr="00182E84">
        <w:rPr>
          <w:rStyle w:val="StyleUnderline"/>
        </w:rPr>
        <w:t>aid</w:t>
      </w:r>
      <w:r w:rsidRPr="00182E84">
        <w:rPr>
          <w:sz w:val="16"/>
        </w:rPr>
        <w:t xml:space="preserve"> (which is required by law should a military government overthrow a democratically elected leader) in the face of massive and violent repression </w:t>
      </w:r>
      <w:r w:rsidRPr="00182E84">
        <w:rPr>
          <w:rStyle w:val="StyleUnderline"/>
        </w:rPr>
        <w:t>where</w:t>
      </w:r>
      <w:r w:rsidRPr="00182E84">
        <w:rPr>
          <w:sz w:val="16"/>
        </w:rPr>
        <w:t xml:space="preserve">, quite literally, </w:t>
      </w:r>
      <w:r w:rsidRPr="00182E84">
        <w:rPr>
          <w:rStyle w:val="StyleUnderline"/>
        </w:rPr>
        <w:t>"the whole world was watching".</w:t>
      </w:r>
      <w:r w:rsidRPr="00182E84">
        <w:rPr>
          <w:sz w:val="16"/>
        </w:rPr>
        <w:t xml:space="preserve"> Secretary of State John Kerry then said this aid reduction was not a form of "punishment" in his November visit to Cairo. Now the state department had to issue a statement on 23 December, condemning the recent crackdown by Egypt's military government on peaceful demonstrators and activists – a sign that once again, </w:t>
      </w:r>
      <w:r w:rsidRPr="00182E84">
        <w:rPr>
          <w:rStyle w:val="Emphasis"/>
        </w:rPr>
        <w:t>trust in authoritarian regimes to be the stewards of inclusive democratic transitions will result in failure.</w:t>
      </w:r>
    </w:p>
    <w:p w14:paraId="4F79A47A" w14:textId="77777777" w:rsidR="00887DB7" w:rsidRPr="00182E84" w:rsidRDefault="00887DB7" w:rsidP="00887DB7">
      <w:pPr>
        <w:rPr>
          <w:sz w:val="16"/>
        </w:rPr>
      </w:pPr>
      <w:r w:rsidRPr="00182E84">
        <w:rPr>
          <w:sz w:val="16"/>
        </w:rPr>
        <w:t xml:space="preserve">Of course, </w:t>
      </w:r>
      <w:r w:rsidRPr="00182E84">
        <w:rPr>
          <w:rStyle w:val="StyleUnderline"/>
        </w:rPr>
        <w:t>there are strategic rationalizations for supporting the military government of Sisi in Egypt</w:t>
      </w:r>
      <w:r w:rsidRPr="00182E84">
        <w:rPr>
          <w:sz w:val="16"/>
        </w:rPr>
        <w:t xml:space="preserve">, or Saudi Arabia, </w:t>
      </w:r>
      <w:r w:rsidRPr="00182E84">
        <w:rPr>
          <w:rStyle w:val="StyleUnderline"/>
        </w:rPr>
        <w:t>despite human rights abuses.</w:t>
      </w:r>
      <w:r w:rsidRPr="00182E84">
        <w:rPr>
          <w:sz w:val="16"/>
        </w:rPr>
        <w:t xml:space="preserve"> The US is set to sell $10.8bn in military weapons, including standoff land attack missiles and anti-ship harpoon missiles capable of being fired from US-made F-15s and F-16s to Saudi and the UAE – the latter just sentenced an American citizen to a year in prison for making a satirical video about Emirati youth.</w:t>
      </w:r>
    </w:p>
    <w:p w14:paraId="08A7B0FE" w14:textId="77777777" w:rsidR="00887DB7" w:rsidRPr="00182E84" w:rsidRDefault="00887DB7" w:rsidP="00887DB7">
      <w:pPr>
        <w:rPr>
          <w:u w:val="single"/>
        </w:rPr>
      </w:pPr>
      <w:r w:rsidRPr="00182E84">
        <w:rPr>
          <w:rStyle w:val="StyleUnderline"/>
        </w:rPr>
        <w:t>These countries are important players, and must interact with the many moving parts of US foreign policy. But this was also the argument behind support for the apartheid government of South Africa</w:t>
      </w:r>
      <w:r w:rsidRPr="00182E84">
        <w:t xml:space="preserve"> </w:t>
      </w:r>
      <w:r w:rsidRPr="00182E84">
        <w:rPr>
          <w:rStyle w:val="StyleUnderline"/>
        </w:rPr>
        <w:t>– where strategic interests took precedence over addressing clear injustice.</w:t>
      </w:r>
    </w:p>
    <w:p w14:paraId="243DBD7E" w14:textId="77777777" w:rsidR="00887DB7" w:rsidRPr="00182E84" w:rsidRDefault="00887DB7" w:rsidP="00887DB7">
      <w:pPr>
        <w:rPr>
          <w:b/>
          <w:iCs/>
          <w:u w:val="single"/>
        </w:rPr>
      </w:pPr>
      <w:r w:rsidRPr="00182E84">
        <w:rPr>
          <w:sz w:val="16"/>
        </w:rPr>
        <w:t xml:space="preserve">It's clear that </w:t>
      </w:r>
      <w:r w:rsidRPr="00182E84">
        <w:rPr>
          <w:rStyle w:val="StyleUnderline"/>
        </w:rPr>
        <w:t xml:space="preserve">half-hearted condemnations have little effect on human rights abuses. </w:t>
      </w:r>
      <w:r w:rsidRPr="00182E84">
        <w:rPr>
          <w:sz w:val="16"/>
        </w:rPr>
        <w:t xml:space="preserve">The governments of countries like Saudi Arabia, the UAE and Egypt can't afford to truly forswear US support (even if they make public displays of frustration). </w:t>
      </w:r>
      <w:r w:rsidRPr="00182E84">
        <w:rPr>
          <w:rStyle w:val="Emphasis"/>
        </w:rPr>
        <w:t>The US and other allies should demand an end to the suppression of democratic activism and civil society – and back it up with real threats of withdrawal of support.</w:t>
      </w:r>
    </w:p>
    <w:p w14:paraId="6F9B4D9B" w14:textId="77777777" w:rsidR="00887DB7" w:rsidRPr="00182E84" w:rsidRDefault="00887DB7" w:rsidP="00887DB7">
      <w:pPr>
        <w:rPr>
          <w:u w:val="single"/>
        </w:rPr>
      </w:pPr>
      <w:r w:rsidRPr="00182E84">
        <w:rPr>
          <w:sz w:val="16"/>
        </w:rPr>
        <w:t xml:space="preserve">Supporters of democracy should not be afraid to name, shame, and directly confront tyranny wherever it is seen. Whether it is in Russia or China, or perpetrated under the guise of "national security" by the United States or the Kingdom of Saudi Arabia. </w:t>
      </w:r>
      <w:r w:rsidRPr="00182E84">
        <w:rPr>
          <w:rStyle w:val="StyleUnderline"/>
        </w:rPr>
        <w:t>Those that deem oppression a strategic necessity or its elimination an impossibility almost always end up on the "wrong side of history".</w:t>
      </w:r>
    </w:p>
    <w:p w14:paraId="33FD3469" w14:textId="77777777" w:rsidR="00887DB7" w:rsidRPr="00182E84" w:rsidRDefault="00887DB7" w:rsidP="00887DB7">
      <w:pPr>
        <w:pStyle w:val="Heading4"/>
      </w:pPr>
      <w:r w:rsidRPr="00182E84">
        <w:t xml:space="preserve">They’ll say yes, but </w:t>
      </w:r>
      <w:r w:rsidRPr="00182E84">
        <w:rPr>
          <w:u w:val="single"/>
        </w:rPr>
        <w:t>only as long as we keep selling</w:t>
      </w:r>
      <w:r w:rsidRPr="00182E84">
        <w:t>---current military reliance guarantees we have leverage</w:t>
      </w:r>
    </w:p>
    <w:p w14:paraId="13D078CA" w14:textId="77777777" w:rsidR="00887DB7" w:rsidRPr="00182E84" w:rsidRDefault="00887DB7" w:rsidP="00887DB7">
      <w:r w:rsidRPr="00182E84">
        <w:rPr>
          <w:rStyle w:val="Style13ptBold"/>
        </w:rPr>
        <w:t>Exum 19</w:t>
      </w:r>
      <w:r w:rsidRPr="00182E84">
        <w:t xml:space="preserve"> – contributing editor at The Atlantic. From 2015 to 2016, he was the U.S. deputy assistant secretary of defense for Middle East policy</w:t>
      </w:r>
    </w:p>
    <w:p w14:paraId="3FB68C4A" w14:textId="77777777" w:rsidR="00887DB7" w:rsidRPr="00182E84" w:rsidRDefault="00887DB7" w:rsidP="00887DB7">
      <w:r w:rsidRPr="00182E84">
        <w:t>Andrew, 6/21. “U.S. Arms Sales to the Gulf Have Failed.” https://www.theatlantic.com/ideas/archive/2019/06/us-military-support-gulf-all-backwards/592249/</w:t>
      </w:r>
    </w:p>
    <w:p w14:paraId="5930C17B" w14:textId="77777777" w:rsidR="00887DB7" w:rsidRPr="00182E84" w:rsidRDefault="00887DB7" w:rsidP="00887DB7">
      <w:pPr>
        <w:rPr>
          <w:sz w:val="16"/>
        </w:rPr>
      </w:pPr>
      <w:r w:rsidRPr="00182E84">
        <w:rPr>
          <w:sz w:val="16"/>
        </w:rPr>
        <w:t xml:space="preserve">The war in </w:t>
      </w:r>
      <w:r w:rsidRPr="00182E84">
        <w:rPr>
          <w:rStyle w:val="StyleUnderline"/>
        </w:rPr>
        <w:t>Yemen</w:t>
      </w:r>
      <w:r w:rsidRPr="00182E84">
        <w:rPr>
          <w:sz w:val="16"/>
        </w:rPr>
        <w:t xml:space="preserve"> has been a humanitarian nightmare, but it </w:t>
      </w:r>
      <w:r w:rsidRPr="00182E84">
        <w:rPr>
          <w:rStyle w:val="StyleUnderline"/>
        </w:rPr>
        <w:t>has</w:t>
      </w:r>
      <w:r w:rsidRPr="00182E84">
        <w:rPr>
          <w:sz w:val="16"/>
        </w:rPr>
        <w:t xml:space="preserve"> also </w:t>
      </w:r>
      <w:r w:rsidRPr="00182E84">
        <w:rPr>
          <w:rStyle w:val="StyleUnderline"/>
        </w:rPr>
        <w:t>been illuminating from the perspective of defense policy. We can finally see what our various regional partners</w:t>
      </w:r>
      <w:r w:rsidRPr="00182E84">
        <w:rPr>
          <w:sz w:val="16"/>
        </w:rPr>
        <w:t>—the Saudis, the Kuwaitis, the Bahrainis, the Emiratis—</w:t>
      </w:r>
      <w:r w:rsidRPr="00182E84">
        <w:rPr>
          <w:rStyle w:val="StyleUnderline"/>
        </w:rPr>
        <w:t>can and cannot do.</w:t>
      </w:r>
      <w:r w:rsidRPr="00182E84">
        <w:rPr>
          <w:sz w:val="16"/>
        </w:rPr>
        <w:t xml:space="preserve"> The result has not, for the most part, been pretty.</w:t>
      </w:r>
    </w:p>
    <w:p w14:paraId="3E7B7A47" w14:textId="77777777" w:rsidR="00887DB7" w:rsidRPr="00182E84" w:rsidRDefault="00887DB7" w:rsidP="00887DB7">
      <w:pPr>
        <w:rPr>
          <w:sz w:val="16"/>
        </w:rPr>
      </w:pPr>
      <w:r w:rsidRPr="00182E84">
        <w:rPr>
          <w:sz w:val="16"/>
        </w:rPr>
        <w:t>When I was at the Pentagon in my last job, we determined that the majority of civilian deaths in Yemen were not caused by crimes of malice but by crimes of incompetence: The Saudi-led coalition’s air force simply could not plan and execute an independent air campaign that either accomplished its strategic objectives or, failing to do that, at least minimized civilian casualties.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w:t>
      </w:r>
    </w:p>
    <w:p w14:paraId="220ED388" w14:textId="77777777" w:rsidR="00887DB7" w:rsidRPr="00182E84" w:rsidRDefault="00887DB7" w:rsidP="00887DB7">
      <w:pPr>
        <w:rPr>
          <w:sz w:val="16"/>
        </w:rPr>
      </w:pPr>
      <w:r w:rsidRPr="00182E84">
        <w:rPr>
          <w:sz w:val="16"/>
        </w:rPr>
        <w:t>Compounding these failures is the fact that our Gulf partners have largely invested in those areas where they cannot match the United States, and not in those areas for which the United States could actually use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w:t>
      </w:r>
    </w:p>
    <w:p w14:paraId="2DD5C4CD" w14:textId="77777777" w:rsidR="00887DB7" w:rsidRPr="00182E84" w:rsidRDefault="00887DB7" w:rsidP="00887DB7">
      <w:pPr>
        <w:rPr>
          <w:sz w:val="16"/>
        </w:rPr>
      </w:pPr>
      <w:r w:rsidRPr="00182E84">
        <w:rPr>
          <w:sz w:val="16"/>
        </w:rPr>
        <w:t>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w:t>
      </w:r>
    </w:p>
    <w:p w14:paraId="7CEBAF61" w14:textId="77777777" w:rsidR="00887DB7" w:rsidRPr="00182E84" w:rsidRDefault="00887DB7" w:rsidP="00887DB7">
      <w:pPr>
        <w:rPr>
          <w:sz w:val="16"/>
        </w:rPr>
      </w:pPr>
      <w:r w:rsidRPr="00182E84">
        <w:rPr>
          <w:sz w:val="16"/>
        </w:rPr>
        <w:t>But ground forces don’t fare much better. Like naval surface warfare, ground combat and the things one has to do to be good at it are not sexy. You need to be physically fit (which involves running a lot), spend a lot of time on the rifle range (which involves sweating a lot), and rehearse battle drills and other collective tasks ad nauseam (which involve both running and sweating a lot).</w:t>
      </w:r>
    </w:p>
    <w:p w14:paraId="78B4244E" w14:textId="77777777" w:rsidR="00887DB7" w:rsidRPr="00182E84" w:rsidRDefault="00887DB7" w:rsidP="00887DB7">
      <w:pPr>
        <w:rPr>
          <w:sz w:val="16"/>
        </w:rPr>
      </w:pPr>
      <w:r w:rsidRPr="00182E84">
        <w:rPr>
          <w:sz w:val="16"/>
        </w:rPr>
        <w:t>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Saudi ground forces in particular have proved largely incapable of closing with and engaging the enemy—which is the entire point of possessing ground-maneuver forces.</w:t>
      </w:r>
    </w:p>
    <w:p w14:paraId="31E1BF25" w14:textId="77777777" w:rsidR="00887DB7" w:rsidRPr="00182E84" w:rsidRDefault="00887DB7" w:rsidP="00887DB7">
      <w:pPr>
        <w:rPr>
          <w:sz w:val="16"/>
        </w:rPr>
      </w:pPr>
      <w:r w:rsidRPr="00182E84">
        <w:rPr>
          <w:sz w:val="16"/>
        </w:rPr>
        <w:t>The failure of Saudi and allied ground forces has contributed to their overreliance on air forces, which have spent most of the past few decades practicing air-to-air combat (which they’re still not very good at, if we’re not grading on a curve) and were largely unprepared for what they were asked to do over Yemen—as lots of Yemeni civilians sadly discovered.</w:t>
      </w:r>
    </w:p>
    <w:p w14:paraId="3C6EBD31" w14:textId="77777777" w:rsidR="00887DB7" w:rsidRPr="00182E84" w:rsidRDefault="00887DB7" w:rsidP="00887DB7">
      <w:pPr>
        <w:rPr>
          <w:sz w:val="16"/>
        </w:rPr>
      </w:pPr>
      <w:r w:rsidRPr="00182E84">
        <w:rPr>
          <w:rStyle w:val="StyleUnderline"/>
        </w:rPr>
        <w:t xml:space="preserve">The silver lining </w:t>
      </w:r>
      <w:r w:rsidRPr="00182E84">
        <w:rPr>
          <w:sz w:val="16"/>
        </w:rPr>
        <w:t xml:space="preserve">to all this bad news </w:t>
      </w:r>
      <w:r w:rsidRPr="00182E84">
        <w:rPr>
          <w:rStyle w:val="StyleUnderline"/>
        </w:rPr>
        <w:t>is that none</w:t>
      </w:r>
      <w:r w:rsidRPr="00182E84">
        <w:rPr>
          <w:sz w:val="16"/>
        </w:rPr>
        <w:t xml:space="preserve"> of our Gulf partners looks ready to challenge Israel’s qualitative military edge anytime soon, individually or collectively, and </w:t>
      </w:r>
      <w:r w:rsidRPr="00182E84">
        <w:rPr>
          <w:rStyle w:val="Emphasis"/>
        </w:rPr>
        <w:t xml:space="preserve">we retain </w:t>
      </w:r>
      <w:r w:rsidRPr="00182E84">
        <w:rPr>
          <w:sz w:val="16"/>
        </w:rPr>
        <w:t xml:space="preserve">some </w:t>
      </w:r>
      <w:r w:rsidRPr="00182E84">
        <w:rPr>
          <w:rStyle w:val="Emphasis"/>
        </w:rPr>
        <w:t>leverage over our partners so long as they remain reliant on us for their collective defense</w:t>
      </w:r>
      <w:r w:rsidRPr="00182E84">
        <w:rPr>
          <w:sz w:val="16"/>
        </w:rPr>
        <w:t>.</w:t>
      </w:r>
    </w:p>
    <w:p w14:paraId="7F5CD6F7" w14:textId="77777777" w:rsidR="00887DB7" w:rsidRPr="00182E84" w:rsidRDefault="00887DB7" w:rsidP="00887DB7">
      <w:pPr>
        <w:rPr>
          <w:sz w:val="16"/>
        </w:rPr>
      </w:pPr>
      <w:r w:rsidRPr="00182E84">
        <w:rPr>
          <w:sz w:val="16"/>
        </w:rPr>
        <w:t>The good news, meanwhile, is that some of our partners in the region—not many, but some—have developed real and formidable military capabilities. Our Emirati partners, for example, are able to conduct truly independent military operations, and their air forces and special forces are capable of operating alongside ours. They have done so, in fact, over the past decade—including in Afghanistan.</w:t>
      </w:r>
    </w:p>
    <w:p w14:paraId="27AFBD97" w14:textId="77777777" w:rsidR="00887DB7" w:rsidRPr="00182E84" w:rsidRDefault="00887DB7" w:rsidP="00887DB7">
      <w:pPr>
        <w:rPr>
          <w:sz w:val="16"/>
        </w:rPr>
      </w:pPr>
      <w:r w:rsidRPr="00182E84">
        <w:rPr>
          <w:sz w:val="16"/>
        </w:rPr>
        <w:t>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w:t>
      </w:r>
    </w:p>
    <w:p w14:paraId="1C090713" w14:textId="77777777" w:rsidR="00887DB7" w:rsidRPr="00182E84" w:rsidRDefault="00887DB7" w:rsidP="00887DB7">
      <w:pPr>
        <w:rPr>
          <w:sz w:val="16"/>
        </w:rPr>
      </w:pPr>
      <w:r w:rsidRPr="00182E84">
        <w:rPr>
          <w:sz w:val="16"/>
        </w:rPr>
        <w:t>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w:t>
      </w:r>
    </w:p>
    <w:p w14:paraId="216126BE" w14:textId="77777777" w:rsidR="00887DB7" w:rsidRPr="00182E84" w:rsidRDefault="00887DB7" w:rsidP="00887DB7">
      <w:pPr>
        <w:rPr>
          <w:sz w:val="16"/>
        </w:rPr>
      </w:pPr>
      <w:r w:rsidRPr="00182E84">
        <w:rPr>
          <w:sz w:val="16"/>
        </w:rPr>
        <w:t>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w:t>
      </w:r>
    </w:p>
    <w:p w14:paraId="2717FB66" w14:textId="77777777" w:rsidR="00887DB7" w:rsidRPr="00182E84" w:rsidRDefault="00887DB7" w:rsidP="00887DB7">
      <w:pPr>
        <w:rPr>
          <w:sz w:val="16"/>
        </w:rPr>
      </w:pPr>
      <w:r w:rsidRPr="00182E84">
        <w:rPr>
          <w:sz w:val="16"/>
        </w:rPr>
        <w:t>I’m just not sure that is a good-enough reason. Russia and China cannot, in the near term, rival the numbers of personnel we have deployed in the region.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w:t>
      </w:r>
    </w:p>
    <w:p w14:paraId="5E14509E" w14:textId="77777777" w:rsidR="00887DB7" w:rsidRPr="00182E84" w:rsidRDefault="00887DB7" w:rsidP="00887DB7">
      <w:pPr>
        <w:rPr>
          <w:sz w:val="16"/>
        </w:rPr>
      </w:pPr>
      <w:r w:rsidRPr="00182E84">
        <w:rPr>
          <w:sz w:val="16"/>
        </w:rPr>
        <w:t xml:space="preserve">Going forward, </w:t>
      </w:r>
      <w:r w:rsidRPr="00182E84">
        <w:rPr>
          <w:rStyle w:val="StyleUnderline"/>
        </w:rPr>
        <w:t>we can</w:t>
      </w:r>
      <w:r w:rsidRPr="00182E84">
        <w:rPr>
          <w:sz w:val="16"/>
        </w:rPr>
        <w:t xml:space="preserve"> afford to </w:t>
      </w:r>
      <w:r w:rsidRPr="00182E84">
        <w:rPr>
          <w:rStyle w:val="StyleUnderline"/>
        </w:rPr>
        <w:t xml:space="preserve">focus on building our allies’ capacity </w:t>
      </w:r>
      <w:r w:rsidRPr="00182E84">
        <w:rPr>
          <w:rStyle w:val="Emphasis"/>
        </w:rPr>
        <w:t>only when we expect to reap a direct benefit</w:t>
      </w:r>
      <w:r w:rsidRPr="00182E84">
        <w:rPr>
          <w:sz w:val="16"/>
        </w:rPr>
        <w:t xml:space="preserve">. Especially following large recent sales of aircraft to Saudi Arabia (F-15s), Kuwait (F-18s), and Qatar (F-15s), we’ve probably sold enough advanced fighter aircraft to the region. The Saudis and others will claim they now need F-35s and F-22s to deter Iran, but there is no evidence to suggest that Iran has been in any way deterred by the fourth-generation fighters, so I’m not sure why fifth-generation fighter aircraft would suddenly cause Qasem Soleimani &amp; Co. to change their behavior.  </w:t>
      </w:r>
    </w:p>
    <w:p w14:paraId="4C65B210" w14:textId="77777777" w:rsidR="00887DB7" w:rsidRPr="00182E84" w:rsidRDefault="00887DB7" w:rsidP="00887DB7">
      <w:pPr>
        <w:rPr>
          <w:sz w:val="16"/>
        </w:rPr>
      </w:pPr>
      <w:r w:rsidRPr="00182E84">
        <w:rPr>
          <w:rStyle w:val="StyleUnderline"/>
        </w:rPr>
        <w:t>We need to help our allies build capabilities that will allow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to do less</w:t>
      </w:r>
      <w:r w:rsidRPr="00182E84">
        <w:rPr>
          <w:sz w:val="16"/>
        </w:rPr>
        <w:t>,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w:t>
      </w:r>
    </w:p>
    <w:p w14:paraId="746CE288" w14:textId="77777777" w:rsidR="00887DB7" w:rsidRPr="00182E84" w:rsidRDefault="00887DB7" w:rsidP="00887DB7">
      <w:pPr>
        <w:rPr>
          <w:b/>
          <w:iCs/>
          <w:u w:val="single"/>
        </w:rPr>
      </w:pPr>
      <w:r w:rsidRPr="00182E84">
        <w:rPr>
          <w:sz w:val="16"/>
        </w:rPr>
        <w:t xml:space="preserve">That’s not going to be easy for two reasons: First, unlike Egypt or Lebanon or Israel, the Gulf militaries are not the beneficiaries of U.S. largesse in the form of foreign military financing, a mechanism whereby we give countries funds to spend on U.S. weapons and training. </w:t>
      </w:r>
      <w:r w:rsidRPr="00182E84">
        <w:rPr>
          <w:rStyle w:val="StyleUnderline"/>
        </w:rPr>
        <w:t>The Gulf states have their own dollars that they can spend as they like, and they don’t have to spend those dollars on U.S. weapons. If we don’t sell them a certain weapon system, they can buy a similar one elsewhere</w:t>
      </w:r>
      <w:r w:rsidRPr="00182E84">
        <w:rPr>
          <w:sz w:val="16"/>
        </w:rPr>
        <w:t xml:space="preserve">. But they do so at their own risk. If you buy a bunch of Chinese drones and allow Chinese engineers to walk around your air bases, it will not be long before those U.S. aircraft and U.S. military personnel find another base. And our </w:t>
      </w:r>
      <w:r w:rsidRPr="00182E84">
        <w:rPr>
          <w:rStyle w:val="Emphasis"/>
        </w:rPr>
        <w:t>Gulf partners don’t want that. They like keeping us close.</w:t>
      </w:r>
    </w:p>
    <w:p w14:paraId="103B69A1" w14:textId="77777777" w:rsidR="00887DB7" w:rsidRPr="00182E84" w:rsidRDefault="00887DB7" w:rsidP="00887DB7">
      <w:pPr>
        <w:pStyle w:val="Heading4"/>
      </w:pPr>
      <w:r w:rsidRPr="00182E84">
        <w:t xml:space="preserve">Consistency enables </w:t>
      </w:r>
    </w:p>
    <w:p w14:paraId="52500075" w14:textId="77777777" w:rsidR="00887DB7" w:rsidRPr="00182E84" w:rsidRDefault="00887DB7" w:rsidP="00887DB7">
      <w:pPr>
        <w:rPr>
          <w:rStyle w:val="Style13ptBold"/>
        </w:rPr>
      </w:pPr>
      <w:r w:rsidRPr="00182E84">
        <w:rPr>
          <w:rStyle w:val="Style13ptBold"/>
        </w:rPr>
        <w:t>Ottaway ‘08</w:t>
      </w:r>
    </w:p>
    <w:p w14:paraId="622E6078" w14:textId="77777777" w:rsidR="00887DB7" w:rsidRPr="00182E84" w:rsidRDefault="00887DB7" w:rsidP="00887DB7">
      <w:pPr>
        <w:rPr>
          <w:sz w:val="16"/>
          <w:szCs w:val="16"/>
        </w:rPr>
      </w:pPr>
      <w:r w:rsidRPr="00182E84">
        <w:rPr>
          <w:sz w:val="16"/>
          <w:szCs w:val="16"/>
        </w:rPr>
        <w:t xml:space="preserve">(Marina Ottaway specializes in democracy and postconflict reconstruction issues, with special focus on problems of political transformation in the Middle East and reconstruction in Iraq, Afghanistan, the Balkans, and African countries. She is a senior associate in the Democracy and Rule of Law Program. Democracy Promotion in the Middle East: Restoring Credibility, </w:t>
      </w:r>
      <w:hyperlink r:id="rId114" w:history="1">
        <w:r w:rsidRPr="00182E84">
          <w:rPr>
            <w:rStyle w:val="Hyperlink"/>
            <w:sz w:val="16"/>
            <w:szCs w:val="16"/>
          </w:rPr>
          <w:t>https://carnegieendowment.org/files/pb_60_ottaway_final.pdf</w:t>
        </w:r>
      </w:hyperlink>
      <w:r w:rsidRPr="00182E84">
        <w:rPr>
          <w:sz w:val="16"/>
          <w:szCs w:val="16"/>
        </w:rPr>
        <w:t>, JB)</w:t>
      </w:r>
    </w:p>
    <w:p w14:paraId="2837BEE0" w14:textId="77777777" w:rsidR="00887DB7" w:rsidRPr="00182E84" w:rsidRDefault="00887DB7" w:rsidP="00887DB7">
      <w:pPr>
        <w:rPr>
          <w:u w:val="single"/>
        </w:rPr>
      </w:pPr>
      <w:r w:rsidRPr="00182E84">
        <w:rPr>
          <w:sz w:val="16"/>
        </w:rPr>
        <w:t xml:space="preserve">Working Within Our Means The </w:t>
      </w:r>
      <w:r w:rsidRPr="00182E84">
        <w:rPr>
          <w:u w:val="single"/>
        </w:rPr>
        <w:t>United States’</w:t>
      </w:r>
      <w:r w:rsidRPr="00182E84">
        <w:rPr>
          <w:sz w:val="16"/>
        </w:rPr>
        <w:t xml:space="preserve"> extreme </w:t>
      </w:r>
      <w:r w:rsidRPr="00182E84">
        <w:rPr>
          <w:u w:val="single"/>
        </w:rPr>
        <w:t>aversion to the risk inherent in democracy promotion</w:t>
      </w:r>
      <w:r w:rsidRPr="00182E84">
        <w:rPr>
          <w:sz w:val="16"/>
        </w:rPr>
        <w:t xml:space="preserve">, the realities of the distribution of power among political actors in the region, and </w:t>
      </w:r>
      <w:r w:rsidRPr="00182E84">
        <w:rPr>
          <w:u w:val="single"/>
        </w:rPr>
        <w:t>the grow-­ ing international climate of democratic re-­ trenchment and backlash against democracy promotion all suggest that renewed efforts by the United States to support and encourage political reform in the Arab world should be quite different from those of the recent past</w:t>
      </w:r>
      <w:r w:rsidRPr="00182E84">
        <w:rPr>
          <w:sz w:val="16"/>
        </w:rPr>
        <w:t xml:space="preserve">. </w:t>
      </w:r>
      <w:r w:rsidRPr="00182E84">
        <w:rPr>
          <w:u w:val="single"/>
        </w:rPr>
        <w:t xml:space="preserve">The goal of the United States should not be to try and shape an Arab world in the Western image of liberal democracy but to help Arab countries </w:t>
      </w:r>
      <w:r w:rsidRPr="00182E84">
        <w:rPr>
          <w:sz w:val="16"/>
        </w:rPr>
        <w:t xml:space="preserve">in the difficult task of </w:t>
      </w:r>
      <w:r w:rsidRPr="00182E84">
        <w:rPr>
          <w:u w:val="single"/>
        </w:rPr>
        <w:t>realigning their stagnant political systems with changing socioeconomic realities</w:t>
      </w:r>
      <w:r w:rsidRPr="00182E84">
        <w:rPr>
          <w:sz w:val="16"/>
        </w:rPr>
        <w:t xml:space="preserve">. In some cases, this realignment might lead to greater democracy in the foreseeable future. In others, Westernstyle democracy may be too distant an idea to be worth discussing seriously at this time. Do we really know, for example, what the road to democracy might be in a country like the United Arab Emirates, where over 85 percent of the population is made up of noncitizens? What would participation mean if only pres-­ ent citizens participated? Conversely, how could a country absorb such a high propor-­ tion of diverse new citizens and maintain a sense of common identity? The immediate issue in most Arab coun-­ tries is not democracy, but an effective political system that can meet the challenge of change rather than simply repress manifestations of discontent and maintain control at all costs. </w:t>
      </w:r>
      <w:r w:rsidRPr="00182E84">
        <w:rPr>
          <w:u w:val="single"/>
        </w:rPr>
        <w:t>Most Arab regimes do not sit easily on their Democracy Promotion in the Middle East</w:t>
      </w:r>
      <w:r w:rsidRPr="00182E84">
        <w:rPr>
          <w:sz w:val="16"/>
        </w:rPr>
        <w:t>. They do not know how to adapt to the rise of new po-­ litical forces and new cultural trends—</w:t>
      </w:r>
      <w:r w:rsidRPr="00182E84">
        <w:rPr>
          <w:u w:val="single"/>
        </w:rPr>
        <w:t>Saudi Arabia is talking about the need for “ideologi-­ cal security</w:t>
      </w:r>
      <w:r w:rsidRPr="00182E84">
        <w:rPr>
          <w:sz w:val="16"/>
        </w:rPr>
        <w:t xml:space="preserve">,” for example. </w:t>
      </w:r>
      <w:r w:rsidRPr="00182E84">
        <w:rPr>
          <w:u w:val="single"/>
        </w:rPr>
        <w:t>This</w:t>
      </w:r>
      <w:r w:rsidRPr="00182E84">
        <w:rPr>
          <w:sz w:val="16"/>
        </w:rPr>
        <w:t xml:space="preserve"> environment </w:t>
      </w:r>
      <w:r w:rsidRPr="00182E84">
        <w:rPr>
          <w:u w:val="single"/>
        </w:rPr>
        <w:t>leads not only to repression but also to inca-­ pacity to devise long-term solutions</w:t>
      </w:r>
      <w:r w:rsidRPr="00182E84">
        <w:rPr>
          <w:sz w:val="16"/>
        </w:rPr>
        <w:t xml:space="preserve">. For Arab governments, for citizens, and for outsiders concerned about protecting their interests in such unstable conditions, the question is how to move forward at all. The demotion of de-­ mocracy from an immediate, high-priority goal to a long-term prospect will undoubtedly be extremely frustrating for Arab citizens who want democracy in their own countries and who organize and agitate to that end. There is no use pretending, however, that the United States is likely to go beyond encouraging care-­ fully controlled change from the top in the foreseeable future. Nevertheless, even within the limitations imposed by U.S. politics, </w:t>
      </w:r>
      <w:r w:rsidRPr="00182E84">
        <w:rPr>
          <w:u w:val="single"/>
        </w:rPr>
        <w:t>the balance of forces in the Arab world, and international demo-­ cratic backsliding, the United States can still play a useful role in steering reform in a posi-­ tive direction</w:t>
      </w:r>
      <w:r w:rsidRPr="00182E84">
        <w:rPr>
          <w:sz w:val="16"/>
        </w:rPr>
        <w:t xml:space="preserve">. But this will require a number of changes in the U.S. approach: n First, </w:t>
      </w:r>
      <w:r w:rsidRPr="00182E84">
        <w:rPr>
          <w:b/>
          <w:u w:val="single"/>
        </w:rPr>
        <w:t>the United States needs to draw a clear distinction between regime change and democracy promotion</w:t>
      </w:r>
      <w:r w:rsidRPr="00182E84">
        <w:rPr>
          <w:sz w:val="16"/>
        </w:rPr>
        <w:t xml:space="preserve">. The forcible over-­ throw of a hostile regime may be necessary at times—this is not the place to discuss when this might be justified—but it should never be presented as an effort to promote democracy. Conflating regime change and democracy promotion is not only bad policy but also creates confusion and alarm among both Arab regimes fearful of U.S. intentions and reform advocates who do not see military intervention as an answer to their problems. n Second, </w:t>
      </w:r>
      <w:r w:rsidRPr="00182E84">
        <w:rPr>
          <w:u w:val="single"/>
        </w:rPr>
        <w:t>the United States should set mod-­ est goals for a limited number of coun-­ tries and pursue them quietly</w:t>
      </w:r>
      <w:r w:rsidRPr="00182E84">
        <w:rPr>
          <w:sz w:val="16"/>
        </w:rPr>
        <w:t>—but not secretively. The most promising projects are those where the interests of the United States, of the regime, and of reform advo-­ cates overlap to some extent. For example, Egypt has practically</w:t>
      </w:r>
      <w:r w:rsidRPr="00182E84">
        <w:rPr>
          <w:u w:val="single"/>
        </w:rPr>
        <w:t xml:space="preserve"> destroyed all avenues for political participation</w:t>
      </w:r>
      <w:r w:rsidRPr="00182E84">
        <w:rPr>
          <w:sz w:val="16"/>
        </w:rPr>
        <w:t xml:space="preserve"> outside the ruling party—most political organizations have been gutted and the Muslim Brotherhood is becoming disenchanted about democ-­ racy. </w:t>
      </w:r>
      <w:r w:rsidRPr="00182E84">
        <w:rPr>
          <w:u w:val="single"/>
        </w:rPr>
        <w:t>A revival of political life would serve everybody’s interests by channeling Egypt’s growing social unrest in a constructive di-­ rection</w:t>
      </w:r>
      <w:r w:rsidRPr="00182E84">
        <w:rPr>
          <w:sz w:val="16"/>
        </w:rPr>
        <w:t xml:space="preserve">. A modest but useful goal for U.S. efforts could be to encourage revision of the procedures for registering political parties, a first step toward a long-term goal of plural-­ istic politics. In countries of the Gulf that are struggling with the problem of how to handle their large and restive foreign labor force, </w:t>
      </w:r>
      <w:r w:rsidRPr="00182E84">
        <w:rPr>
          <w:u w:val="single"/>
        </w:rPr>
        <w:t>the United States should help gener-­ ate ideas on how to tackle this complicated issue in a way that maintains stability and also addresses a serious human rights issue</w:t>
      </w:r>
      <w:r w:rsidRPr="00182E84">
        <w:rPr>
          <w:sz w:val="16"/>
        </w:rPr>
        <w:t xml:space="preserve">. n Third, the United States should address is-­ sues of political reform in all countries with more questions than answers. It should ad-­ mit, for example, that while it can identify a more open process of party registration as a crucial step in normalizing political life in Egypt, the details of how this should be done are complex and need much discus-­ sion. To be sure, U.S. values and beliefs must determine the broad direction of any attempt to promote political reform: creat-­ ing opportunities for citizen participation, improving human rights, and increasing transparency of government actions. But what does that mean in practice in spe-­ cific countries? Rather than assuming it has all the answers, Washington should consult and listen before drawing its own conclusions about which changes it should support. n Finally, </w:t>
      </w:r>
      <w:r w:rsidRPr="00182E84">
        <w:rPr>
          <w:b/>
          <w:u w:val="single"/>
        </w:rPr>
        <w:t>the United States must take one step in the opposite direction to the less asser-­ tive posture that has been suggested here so far: It must be very clear in affirming its right to maintain contacts with the greatest possible number of political and civil soci-­ ety actors in all countries</w:t>
      </w:r>
      <w:r w:rsidRPr="00182E84">
        <w:rPr>
          <w:sz w:val="16"/>
        </w:rPr>
        <w:t xml:space="preserve">, because it cannot work effectively toward any type of politi-­ cal reform without understanding the ac-­ tors. </w:t>
      </w:r>
      <w:r w:rsidRPr="00182E84">
        <w:rPr>
          <w:u w:val="single"/>
        </w:rPr>
        <w:t>Washington should make it clear that contacts with the broadest possible range of political and civil society organizations are not a sign of support or a declaration of their legitimacy but the reflection of its need for knowledge</w:t>
      </w:r>
      <w:r w:rsidRPr="00182E84">
        <w:rPr>
          <w:sz w:val="16"/>
        </w:rPr>
        <w:t xml:space="preserve">. Although the steps advocated here repre-­ sent a retreat from the flamboyant rhetoric of the recent past, they are not a retreat from the promotion of political reform, which requires not words but consistent action. Democracy promotion in the Middle East has led to no positive results, while undermining U.S. cred-­ ibility across the region. Neither incumbent regimes nor reform advocates believe any lon-­ ger that the United States is seeking the dem-­ ocratic transformation of the region. </w:t>
      </w:r>
      <w:r w:rsidRPr="00182E84">
        <w:rPr>
          <w:u w:val="single"/>
        </w:rPr>
        <w:t>Credi-­ bility will not be restored by new rhetoric but by consistent efforts to promote attainable goals.</w:t>
      </w:r>
    </w:p>
    <w:p w14:paraId="7DA264B3" w14:textId="77777777" w:rsidR="00887DB7" w:rsidRPr="00182E84" w:rsidRDefault="00887DB7" w:rsidP="00887DB7">
      <w:pPr>
        <w:pStyle w:val="Heading4"/>
      </w:pPr>
      <w:r w:rsidRPr="00182E84">
        <w:t xml:space="preserve">The US has considerable influence over Saudi now and making arms sales conditional gives the leverage needed to shape Saudi behavior towards US interests </w:t>
      </w:r>
      <w:r w:rsidRPr="00182E84">
        <w:br/>
        <w:t>Tabatabai and Waser 18</w:t>
      </w:r>
    </w:p>
    <w:p w14:paraId="59FE1240" w14:textId="77777777" w:rsidR="00887DB7" w:rsidRPr="00182E84" w:rsidRDefault="00887DB7" w:rsidP="00887DB7">
      <w:r w:rsidRPr="00182E84">
        <w:t>Tabatabai, Ariane M. xx, xx-xx-xxxx, "Could America Use Its Leverage to Alter the Saudis' Behavior?," No Publication, https://www.rand.org/blog/2018/11/could-america-use-its-leverage-to-alter-the-saudis.html</w:t>
      </w:r>
    </w:p>
    <w:p w14:paraId="030EF865" w14:textId="77777777" w:rsidR="00887DB7" w:rsidRPr="00182E84" w:rsidRDefault="00887DB7" w:rsidP="00887DB7">
      <w:r w:rsidRPr="00182E84">
        <w:t>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w:t>
      </w:r>
    </w:p>
    <w:p w14:paraId="705BF7AE" w14:textId="77777777" w:rsidR="00887DB7" w:rsidRPr="00182E84" w:rsidRDefault="00887DB7" w:rsidP="00887DB7">
      <w:pPr>
        <w:rPr>
          <w:rStyle w:val="StyleUnderline"/>
        </w:rPr>
      </w:pPr>
      <w:r w:rsidRPr="00182E84">
        <w:t xml:space="preserve">To many, the United States appears beholden to the kingdom. In actuality, Riyadh needs Washington more than Washington needs Riyadh, and the missteps in Saudi decision making have caused significant damage to the kingdom's reputation, reinforcing its dependence on America.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has an opportunity to</w:t>
      </w:r>
      <w:r w:rsidRPr="00182E84">
        <w:rPr>
          <w:rStyle w:val="StyleUnderline"/>
        </w:rPr>
        <w:t xml:space="preserve"> exert its influence to </w:t>
      </w:r>
      <w:r w:rsidRPr="00182E84">
        <w:rPr>
          <w:rStyle w:val="StyleUnderline"/>
          <w:highlight w:val="yellow"/>
        </w:rPr>
        <w:t>shape Saudi behavior</w:t>
      </w:r>
      <w:r w:rsidRPr="00182E84">
        <w:rPr>
          <w:rStyle w:val="StyleUnderline"/>
        </w:rPr>
        <w:t>, perhaps more than ever before.</w:t>
      </w:r>
    </w:p>
    <w:p w14:paraId="1339C8E0" w14:textId="77777777" w:rsidR="00887DB7" w:rsidRPr="00182E84" w:rsidRDefault="00887DB7" w:rsidP="00887DB7">
      <w:pPr>
        <w:rPr>
          <w:rStyle w:val="StyleUnderline"/>
        </w:rPr>
      </w:pPr>
      <w:r w:rsidRPr="00182E84">
        <w:rPr>
          <w:rStyle w:val="StyleUnderline"/>
          <w:highlight w:val="yellow"/>
        </w:rPr>
        <w:t>Saudi</w:t>
      </w:r>
      <w:r w:rsidRPr="00182E84">
        <w:rPr>
          <w:rStyle w:val="StyleUnderline"/>
        </w:rPr>
        <w:t xml:space="preserve"> Arabia </w:t>
      </w:r>
      <w:r w:rsidRPr="00182E84">
        <w:rPr>
          <w:rStyle w:val="StyleUnderline"/>
          <w:highlight w:val="yellow"/>
        </w:rPr>
        <w:t>has</w:t>
      </w:r>
      <w:r w:rsidRPr="00182E84">
        <w:rPr>
          <w:rStyle w:val="StyleUnderline"/>
        </w:rPr>
        <w:t xml:space="preserve"> long </w:t>
      </w:r>
      <w:r w:rsidRPr="00182E84">
        <w:rPr>
          <w:rStyle w:val="StyleUnderline"/>
          <w:highlight w:val="yellow"/>
        </w:rPr>
        <w:t>relied on 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as its primary security guarantor</w:t>
      </w:r>
      <w:r w:rsidRPr="00182E84">
        <w:rPr>
          <w:rStyle w:val="StyleUnderline"/>
        </w:rPr>
        <w:t>. Today, the Middle Eastern nation benefits from U.S. training, arms, intelligence cooperation and, up until recently, refueling efforts for the Saudi-led air war in Yemen.</w:t>
      </w:r>
    </w:p>
    <w:p w14:paraId="2ADBEAC1" w14:textId="77777777" w:rsidR="00887DB7" w:rsidRPr="00182E84" w:rsidRDefault="00887DB7" w:rsidP="00887DB7">
      <w:r w:rsidRPr="00182E84">
        <w:t>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doesn't always use this to enforce its values and interests, or see this as a point of leverage.</w:t>
      </w:r>
    </w:p>
    <w:p w14:paraId="51C9BC7D" w14:textId="77777777" w:rsidR="00887DB7" w:rsidRPr="00182E84" w:rsidRDefault="00887DB7" w:rsidP="00887DB7">
      <w:r w:rsidRPr="00182E84">
        <w:t>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w:t>
      </w:r>
    </w:p>
    <w:p w14:paraId="4350E119" w14:textId="77777777" w:rsidR="00887DB7" w:rsidRPr="00182E84" w:rsidRDefault="00887DB7" w:rsidP="00887DB7">
      <w:r w:rsidRPr="00182E84">
        <w:t>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w:t>
      </w:r>
    </w:p>
    <w:p w14:paraId="10D8662F" w14:textId="77777777" w:rsidR="00887DB7" w:rsidRPr="00182E84" w:rsidRDefault="00887DB7" w:rsidP="00887DB7">
      <w:r w:rsidRPr="00182E84">
        <w:t xml:space="preserve">Despite these fractious issues, the ties between Riyadh and Washington have endured. </w:t>
      </w:r>
      <w:r w:rsidRPr="00182E84">
        <w:rPr>
          <w:rStyle w:val="StyleUnderline"/>
        </w:rPr>
        <w:t>This durability reflects the reasons behind the cooperation: A convergence of needs and interests that remain today: Oil in return for security.</w:t>
      </w:r>
      <w:r w:rsidRPr="00182E84">
        <w:t xml:space="preserve">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w:t>
      </w:r>
    </w:p>
    <w:p w14:paraId="58D4D457" w14:textId="77777777" w:rsidR="00887DB7" w:rsidRPr="00182E84" w:rsidRDefault="00887DB7" w:rsidP="00887DB7">
      <w:r w:rsidRPr="00182E84">
        <w:t>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w:t>
      </w:r>
    </w:p>
    <w:p w14:paraId="77E30171" w14:textId="77777777" w:rsidR="00887DB7" w:rsidRPr="00182E84" w:rsidRDefault="00887DB7" w:rsidP="00887DB7">
      <w:r w:rsidRPr="00182E84">
        <w:t xml:space="preserve">Both the Obama and Trump administrations watched as the kingdom's policies became more assertive, leading to the widely held assumption that America can't change the Saudi calculus. But this is far from the truth. </w:t>
      </w:r>
      <w:r w:rsidRPr="00182E84">
        <w:rPr>
          <w:rStyle w:val="StyleUnderline"/>
          <w:highlight w:val="yellow"/>
        </w:rPr>
        <w:t>As</w:t>
      </w:r>
      <w:r w:rsidRPr="00182E84">
        <w:rPr>
          <w:rStyle w:val="StyleUnderline"/>
        </w:rPr>
        <w:t xml:space="preserve"> </w:t>
      </w:r>
      <w:r w:rsidRPr="00182E84">
        <w:rPr>
          <w:rStyle w:val="StyleUnderline"/>
          <w:highlight w:val="yellow"/>
        </w:rPr>
        <w:t>the Saudis' chief political and military partner</w:t>
      </w:r>
      <w:r w:rsidRPr="00182E84">
        <w:rPr>
          <w:rStyle w:val="StyleUnderline"/>
        </w:rPr>
        <w:t xml:space="preserve"> and the undisputed security guarantor in the Middle East,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has considerable influence it can wield over Saudi decision-making</w:t>
      </w:r>
      <w:r w:rsidRPr="00182E84">
        <w:rPr>
          <w:rStyle w:val="StyleUnderline"/>
        </w:rPr>
        <w:t xml:space="preserve">. It has thus far gone virtually unused. In reality,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may have more leverage over Saudi Arabia today than at any other time except during the 1991 Gulf War</w:t>
      </w:r>
      <w:r w:rsidRPr="00182E84">
        <w:rPr>
          <w:rStyle w:val="StyleUnderline"/>
        </w:rPr>
        <w:t>.</w:t>
      </w:r>
    </w:p>
    <w:p w14:paraId="5ABB4535" w14:textId="77777777" w:rsidR="00887DB7" w:rsidRPr="00182E84" w:rsidRDefault="00887DB7" w:rsidP="00887DB7">
      <w:r w:rsidRPr="00182E84">
        <w:rPr>
          <w:rStyle w:val="StyleUnderline"/>
          <w:highlight w:val="yellow"/>
        </w:rPr>
        <w:t>Trump's</w:t>
      </w:r>
      <w:r w:rsidRPr="00182E84">
        <w:rPr>
          <w:rStyle w:val="StyleUnderline"/>
        </w:rPr>
        <w:t xml:space="preserve"> ascension to the U.S. </w:t>
      </w:r>
      <w:r w:rsidRPr="00182E84">
        <w:rPr>
          <w:rStyle w:val="StyleUnderline"/>
          <w:highlight w:val="yellow"/>
        </w:rPr>
        <w:t>presidency helped alleviate some of Saudi Arabia's concerns</w:t>
      </w:r>
      <w:r w:rsidRPr="00182E84">
        <w:rPr>
          <w:rStyle w:val="StyleUnderline"/>
        </w:rPr>
        <w:t xml:space="preserve"> that stemmed from President Obama's Middle East policies </w:t>
      </w:r>
      <w:r w:rsidRPr="00182E84">
        <w:rPr>
          <w:rStyle w:val="StyleUnderline"/>
          <w:highlight w:val="yellow"/>
        </w:rPr>
        <w:t>and</w:t>
      </w:r>
      <w:r w:rsidRPr="00182E84">
        <w:rPr>
          <w:rStyle w:val="StyleUnderline"/>
        </w:rPr>
        <w:t>, consequently</w:t>
      </w:r>
      <w:r w:rsidRPr="00182E84">
        <w:rPr>
          <w:rStyle w:val="StyleUnderline"/>
          <w:highlight w:val="yellow"/>
        </w:rPr>
        <w:t>, afforded the United States more influence</w:t>
      </w:r>
      <w:r w:rsidRPr="00182E84">
        <w:rPr>
          <w:rStyle w:val="StyleUnderline"/>
        </w:rPr>
        <w:t xml:space="preserve"> over the kingdom.</w:t>
      </w:r>
      <w:r w:rsidRPr="00182E84">
        <w:t xml:space="preserve">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w:t>
      </w:r>
    </w:p>
    <w:p w14:paraId="5D5AF784" w14:textId="77777777" w:rsidR="00887DB7" w:rsidRPr="00182E84" w:rsidRDefault="00887DB7" w:rsidP="00887DB7">
      <w:r w:rsidRPr="00182E84">
        <w:t xml:space="preserve">At the same time, </w:t>
      </w:r>
      <w:r w:rsidRPr="00182E84">
        <w:rPr>
          <w:rStyle w:val="StyleUnderline"/>
          <w:highlight w:val="yellow"/>
        </w:rPr>
        <w:t>Saudi</w:t>
      </w:r>
      <w:r w:rsidRPr="00182E84">
        <w:rPr>
          <w:rStyle w:val="StyleUnderline"/>
        </w:rPr>
        <w:t xml:space="preserve"> Arabia </w:t>
      </w:r>
      <w:r w:rsidRPr="00182E84">
        <w:rPr>
          <w:rStyle w:val="StyleUnderline"/>
          <w:highlight w:val="yellow"/>
        </w:rPr>
        <w:t>has become more reliant on the U</w:t>
      </w:r>
      <w:r w:rsidRPr="00182E84">
        <w:rPr>
          <w:rStyle w:val="StyleUnderline"/>
        </w:rPr>
        <w:t xml:space="preserve">nited </w:t>
      </w:r>
      <w:r w:rsidRPr="00182E84">
        <w:rPr>
          <w:rStyle w:val="StyleUnderline"/>
          <w:highlight w:val="yellow"/>
        </w:rPr>
        <w:t>S</w:t>
      </w:r>
      <w:r w:rsidRPr="00182E84">
        <w:rPr>
          <w:rStyle w:val="StyleUnderline"/>
        </w:rPr>
        <w:t>tates than when President Obama was in office.</w:t>
      </w:r>
      <w:r w:rsidRPr="00182E84">
        <w:t xml:space="preserve"> </w:t>
      </w:r>
      <w:r w:rsidRPr="00182E84">
        <w:rPr>
          <w:rStyle w:val="StyleUnderline"/>
          <w:highlight w:val="yellow"/>
        </w:rPr>
        <w:t>Riyadh's</w:t>
      </w:r>
      <w:r w:rsidRPr="00182E84">
        <w:rPr>
          <w:rStyle w:val="StyleUnderline"/>
        </w:rPr>
        <w:t xml:space="preserve"> contentious </w:t>
      </w:r>
      <w:r w:rsidRPr="00182E84">
        <w:rPr>
          <w:rStyle w:val="StyleUnderline"/>
          <w:highlight w:val="yellow"/>
        </w:rPr>
        <w:t>policies</w:t>
      </w:r>
      <w:r w:rsidRPr="00182E84">
        <w:rPr>
          <w:rStyle w:val="StyleUnderline"/>
        </w:rPr>
        <w:t>—like the war in Yemen and the rift with its neighbors—</w:t>
      </w:r>
      <w:r w:rsidRPr="00182E84">
        <w:rPr>
          <w:rStyle w:val="StyleUnderline"/>
          <w:highlight w:val="yellow"/>
        </w:rPr>
        <w:t>have constrained its options and inadvertently reinforced Saudi Arabia's need for U.S. military and political support</w:t>
      </w:r>
      <w:r w:rsidRPr="00182E84">
        <w:rPr>
          <w:rStyle w:val="StyleUnderline"/>
        </w:rPr>
        <w:t xml:space="preserve">, including security cooperation and intelligence sharing. </w:t>
      </w:r>
      <w:r w:rsidRPr="00182E84">
        <w:t>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w:t>
      </w:r>
    </w:p>
    <w:p w14:paraId="05D66710" w14:textId="77777777" w:rsidR="00887DB7" w:rsidRPr="00182E84" w:rsidRDefault="00887DB7" w:rsidP="00887DB7">
      <w:r w:rsidRPr="00182E84">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w:t>
      </w:r>
    </w:p>
    <w:p w14:paraId="0D3C77B4" w14:textId="77777777" w:rsidR="00887DB7" w:rsidRPr="00182E84" w:rsidRDefault="00887DB7" w:rsidP="00887DB7">
      <w:pPr>
        <w:rPr>
          <w:rStyle w:val="StyleUnderline"/>
        </w:rPr>
      </w:pPr>
      <w:r w:rsidRPr="00182E84">
        <w:rPr>
          <w:rStyle w:val="StyleUnderline"/>
        </w:rPr>
        <w:t xml:space="preserve">The </w:t>
      </w:r>
      <w:r w:rsidRPr="00182E84">
        <w:rPr>
          <w:rStyle w:val="StyleUnderline"/>
          <w:highlight w:val="yellow"/>
        </w:rPr>
        <w:t>Trump</w:t>
      </w:r>
      <w:r w:rsidRPr="00182E84">
        <w:rPr>
          <w:rStyle w:val="StyleUnderline"/>
        </w:rPr>
        <w:t xml:space="preserve"> administration </w:t>
      </w:r>
      <w:r w:rsidRPr="00182E84">
        <w:rPr>
          <w:rStyle w:val="StyleUnderline"/>
          <w:highlight w:val="yellow"/>
        </w:rPr>
        <w:t>is unlikely to end its support for Saudi</w:t>
      </w:r>
      <w:r w:rsidRPr="00182E84">
        <w:rPr>
          <w:rStyle w:val="StyleUnderline"/>
        </w:rPr>
        <w:t xml:space="preserve"> regional </w:t>
      </w:r>
      <w:r w:rsidRPr="00182E84">
        <w:rPr>
          <w:rStyle w:val="StyleUnderline"/>
          <w:highlight w:val="yellow"/>
        </w:rPr>
        <w:t>efforts</w:t>
      </w:r>
      <w:r w:rsidRPr="00182E84">
        <w:rPr>
          <w:rStyle w:val="StyleUnderline"/>
        </w:rPr>
        <w:t xml:space="preserve"> or radically change its approach. </w:t>
      </w:r>
      <w:r w:rsidRPr="00182E84">
        <w:rPr>
          <w:rStyle w:val="StyleUnderline"/>
          <w:highlight w:val="yellow"/>
        </w:rPr>
        <w:t>But it could consider using its influence to encourage</w:t>
      </w:r>
      <w:r w:rsidRPr="00182E84">
        <w:rPr>
          <w:rStyle w:val="StyleUnderline"/>
        </w:rPr>
        <w:t xml:space="preserve"> the </w:t>
      </w:r>
      <w:r w:rsidRPr="00182E84">
        <w:rPr>
          <w:rStyle w:val="StyleUnderline"/>
          <w:highlight w:val="yellow"/>
        </w:rPr>
        <w:t>Saudi</w:t>
      </w:r>
      <w:r w:rsidRPr="00182E84">
        <w:rPr>
          <w:rStyle w:val="StyleUnderline"/>
        </w:rPr>
        <w:t xml:space="preserve"> leadership </w:t>
      </w:r>
      <w:r w:rsidRPr="00182E84">
        <w:rPr>
          <w:rStyle w:val="StyleUnderline"/>
          <w:highlight w:val="yellow"/>
        </w:rPr>
        <w:t>to moderate its assertive and damaging policies</w:t>
      </w:r>
      <w:r w:rsidRPr="00182E84">
        <w:rPr>
          <w:rStyle w:val="StyleUnderline"/>
        </w:rPr>
        <w:t xml:space="preserve"> abroad. Rather than providing its assistance freely to Saudi Arabia, </w:t>
      </w:r>
      <w:r w:rsidRPr="00182E84">
        <w:rPr>
          <w:rStyle w:val="StyleUnderline"/>
          <w:highlight w:val="yellow"/>
        </w:rPr>
        <w:t>Washington could utilize it to extract concessions from</w:t>
      </w:r>
      <w:r w:rsidRPr="00182E84">
        <w:rPr>
          <w:rStyle w:val="StyleUnderline"/>
        </w:rPr>
        <w:t xml:space="preserve"> the </w:t>
      </w:r>
      <w:r w:rsidRPr="00182E84">
        <w:rPr>
          <w:rStyle w:val="StyleUnderline"/>
          <w:highlight w:val="yellow"/>
        </w:rPr>
        <w:t>Saudi</w:t>
      </w:r>
      <w:r w:rsidRPr="00182E84">
        <w:rPr>
          <w:rStyle w:val="StyleUnderline"/>
        </w:rPr>
        <w:t xml:space="preserve"> leadership </w:t>
      </w:r>
      <w:r w:rsidRPr="00182E84">
        <w:rPr>
          <w:rStyle w:val="StyleUnderline"/>
          <w:highlight w:val="yellow"/>
        </w:rPr>
        <w:t>to alter its behavior.</w:t>
      </w:r>
      <w:r w:rsidRPr="00182E84">
        <w:rPr>
          <w:rStyle w:val="StyleUnderline"/>
        </w:rPr>
        <w:t xml:space="preserve"> </w:t>
      </w:r>
      <w:r w:rsidRPr="00182E84">
        <w:rPr>
          <w:rStyle w:val="StyleUnderline"/>
          <w:highlight w:val="yellow"/>
        </w:rPr>
        <w:t>Making U.S. support conditional</w:t>
      </w:r>
      <w:r w:rsidRPr="00182E84">
        <w:rPr>
          <w:rStyle w:val="StyleUnderline"/>
        </w:rPr>
        <w:t xml:space="preserve"> to initiatives tied to Prince Mohammed's success </w:t>
      </w:r>
      <w:r w:rsidRPr="00182E84">
        <w:rPr>
          <w:rStyle w:val="StyleUnderline"/>
          <w:highlight w:val="yellow"/>
        </w:rPr>
        <w:t>provides Washington with</w:t>
      </w:r>
      <w:r w:rsidRPr="00182E84">
        <w:rPr>
          <w:rStyle w:val="StyleUnderline"/>
        </w:rPr>
        <w:t xml:space="preserve"> a degree of </w:t>
      </w:r>
      <w:r w:rsidRPr="00182E84">
        <w:rPr>
          <w:rStyle w:val="StyleUnderline"/>
          <w:highlight w:val="yellow"/>
        </w:rPr>
        <w:t>sway over the brash monarch</w:t>
      </w:r>
      <w:r w:rsidRPr="00182E84">
        <w:rPr>
          <w:rStyle w:val="StyleUnderline"/>
        </w:rPr>
        <w:t>, who increasingly needs to produce a “win” in light of the reputational harm the Khashoggi affair has done to the kingdom, his legacy and perhaps even his hold on power.</w:t>
      </w:r>
    </w:p>
    <w:p w14:paraId="63C8F248" w14:textId="77777777" w:rsidR="00887DB7" w:rsidRPr="00182E84" w:rsidRDefault="00887DB7" w:rsidP="00887DB7">
      <w:pPr>
        <w:rPr>
          <w:rStyle w:val="StyleUnderline"/>
        </w:rPr>
      </w:pPr>
      <w:r w:rsidRPr="00182E84">
        <w:t xml:space="preserve">This approach is not without risk—the Saudi government could, for example, reduce intelligence sharing, or switch off the proverbial oil tap, like the OPEC states did in 1973. But 2018 is not 1973, and the United States is no longer as reliant on Saudi oil. </w:t>
      </w:r>
      <w:r w:rsidRPr="00182E84">
        <w:rPr>
          <w:rStyle w:val="StyleUnderline"/>
        </w:rPr>
        <w:t xml:space="preserve">More so, </w:t>
      </w:r>
      <w:r w:rsidRPr="00182E84">
        <w:rPr>
          <w:rStyle w:val="StyleUnderline"/>
          <w:highlight w:val="yellow"/>
        </w:rPr>
        <w:t>the Saudi government's</w:t>
      </w:r>
      <w:r w:rsidRPr="00182E84">
        <w:rPr>
          <w:rStyle w:val="StyleUnderline"/>
        </w:rPr>
        <w:t xml:space="preserve"> assertive </w:t>
      </w:r>
      <w:r w:rsidRPr="00182E84">
        <w:rPr>
          <w:rStyle w:val="StyleUnderline"/>
          <w:highlight w:val="yellow"/>
        </w:rPr>
        <w:t>actions also pose</w:t>
      </w:r>
      <w:r w:rsidRPr="00182E84">
        <w:rPr>
          <w:rStyle w:val="StyleUnderline"/>
        </w:rPr>
        <w:t xml:space="preserve"> operational and reputational </w:t>
      </w:r>
      <w:r w:rsidRPr="00182E84">
        <w:rPr>
          <w:rStyle w:val="StyleUnderline"/>
          <w:highlight w:val="yellow"/>
        </w:rPr>
        <w:t>risks to important U.S. interests</w:t>
      </w:r>
      <w:r w:rsidRPr="00182E84">
        <w:rPr>
          <w:rStyle w:val="StyleUnderline"/>
        </w:rPr>
        <w:t xml:space="preserve">, as the Khashoggi affair demonstrated, and </w:t>
      </w:r>
      <w:r w:rsidRPr="00182E84">
        <w:rPr>
          <w:rStyle w:val="StyleUnderline"/>
          <w:highlight w:val="yellow"/>
        </w:rPr>
        <w:t>therefore the benefits of this approach are likely to outweigh any costs Riyadh may seek to impose.</w:t>
      </w:r>
    </w:p>
    <w:p w14:paraId="2F038F58" w14:textId="77777777" w:rsidR="00887DB7" w:rsidRPr="00182E84" w:rsidRDefault="00887DB7" w:rsidP="00887DB7">
      <w:r w:rsidRPr="00182E84">
        <w:rPr>
          <w:rStyle w:val="StyleUnderline"/>
        </w:rPr>
        <w:t xml:space="preserve">On the surface, making U.S. support provisory may appear to be an unpalatable approach, one that legitimizes the crown prince. But </w:t>
      </w:r>
      <w:r w:rsidRPr="00182E84">
        <w:rPr>
          <w:rStyle w:val="StyleUnderline"/>
          <w:highlight w:val="yellow"/>
        </w:rPr>
        <w:t>wielded correctly, the White House can use this leverage to recalibrate the U.S.-Saudi relationship</w:t>
      </w:r>
      <w:r w:rsidRPr="00182E84">
        <w:rPr>
          <w:rStyle w:val="StyleUnderline"/>
        </w:rPr>
        <w:t xml:space="preserve">. </w:t>
      </w:r>
      <w:r w:rsidRPr="00182E84">
        <w:rPr>
          <w:rStyle w:val="StyleUnderline"/>
          <w:highlight w:val="yellow"/>
        </w:rPr>
        <w:t>Blanket support need not be granted in a way that emboldens Saudi behavior</w:t>
      </w:r>
      <w:r w:rsidRPr="00182E84">
        <w:rPr>
          <w:rStyle w:val="StyleUnderline"/>
        </w:rPr>
        <w:t xml:space="preserve">, leading to actions that are damaging to U.S. interests. </w:t>
      </w:r>
      <w:r w:rsidRPr="00182E84">
        <w:rPr>
          <w:rStyle w:val="StyleUnderline"/>
          <w:highlight w:val="yellow"/>
        </w:rPr>
        <w:t>Instead, the administration could</w:t>
      </w:r>
      <w:r w:rsidRPr="00182E84">
        <w:rPr>
          <w:rStyle w:val="StyleUnderline"/>
        </w:rPr>
        <w:t xml:space="preserve"> consider also making conditional its support for the Saudi government's priority programs with the goal of </w:t>
      </w:r>
      <w:r w:rsidRPr="00182E84">
        <w:rPr>
          <w:rStyle w:val="StyleUnderline"/>
          <w:highlight w:val="yellow"/>
        </w:rPr>
        <w:t>alter</w:t>
      </w:r>
      <w:r w:rsidRPr="00182E84">
        <w:rPr>
          <w:rStyle w:val="StyleUnderline"/>
        </w:rPr>
        <w:t xml:space="preserve">ing </w:t>
      </w:r>
      <w:r w:rsidRPr="00182E84">
        <w:rPr>
          <w:rStyle w:val="StyleUnderline"/>
          <w:highlight w:val="yellow"/>
        </w:rPr>
        <w:t>and shap</w:t>
      </w:r>
      <w:r w:rsidRPr="00182E84">
        <w:rPr>
          <w:rStyle w:val="StyleUnderline"/>
        </w:rPr>
        <w:t xml:space="preserve">ing </w:t>
      </w:r>
      <w:r w:rsidRPr="00182E84">
        <w:rPr>
          <w:rStyle w:val="StyleUnderline"/>
          <w:highlight w:val="yellow"/>
        </w:rPr>
        <w:t>its behavior</w:t>
      </w:r>
      <w:r w:rsidRPr="00182E84">
        <w:rPr>
          <w:rStyle w:val="StyleUnderline"/>
        </w:rPr>
        <w:t>.</w:t>
      </w:r>
      <w:r w:rsidRPr="00182E84">
        <w:t xml:space="preserve"> This includes making the Saudis take responsibility for Khashoggi's brutal death, putting an end to indiscriminate targeting practices in Yemen, altering the government's harsh response to opposition inside and outside of the Kingdom, and ending the rift with Qatar.</w:t>
      </w:r>
    </w:p>
    <w:p w14:paraId="369EFEFB" w14:textId="77777777" w:rsidR="00887DB7" w:rsidRPr="00182E84" w:rsidRDefault="00887DB7" w:rsidP="00887DB7">
      <w:r w:rsidRPr="00182E84">
        <w:t xml:space="preserve">Naysayers of such an approach might claim that it only deepens the transnationalism on which the U.S.-Saudi relationship is presently based. </w:t>
      </w:r>
      <w:r w:rsidRPr="00182E84">
        <w:rPr>
          <w:rStyle w:val="StyleUnderline"/>
        </w:rPr>
        <w:t xml:space="preserve">But it is worth recognizing that the partnership was founded on an explicit alignment of interests, not values. By acknowledging this,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would be better positioned to adopt an approach that best serves its own interests</w:t>
      </w:r>
      <w:r w:rsidRPr="00182E84">
        <w:rPr>
          <w:rStyle w:val="StyleUnderline"/>
        </w:rPr>
        <w:t>. At this point, the Saudi government needs U.S. support more than the White House needs Saudi Arabia.</w:t>
      </w:r>
    </w:p>
    <w:p w14:paraId="0CA8BF20" w14:textId="77777777" w:rsidR="00887DB7" w:rsidRPr="00182E84" w:rsidRDefault="00887DB7" w:rsidP="00887DB7">
      <w:pPr>
        <w:pStyle w:val="Heading4"/>
      </w:pPr>
      <w:r w:rsidRPr="00182E84">
        <w:t>US arms sales to Saudi are essential leverage – Saudi is dependent on the US</w:t>
      </w:r>
    </w:p>
    <w:p w14:paraId="40B8DD3B" w14:textId="77777777" w:rsidR="00887DB7" w:rsidRPr="00182E84" w:rsidRDefault="00887DB7" w:rsidP="00887DB7">
      <w:r w:rsidRPr="00182E84">
        <w:t>Bruce</w:t>
      </w:r>
      <w:r w:rsidRPr="00182E84">
        <w:rPr>
          <w:rStyle w:val="Style13ptBold"/>
        </w:rPr>
        <w:t xml:space="preserve"> Riedel ‘18</w:t>
      </w:r>
    </w:p>
    <w:p w14:paraId="0F0BF987" w14:textId="77777777" w:rsidR="00887DB7" w:rsidRPr="00182E84" w:rsidRDefault="00887DB7" w:rsidP="00887DB7">
      <w:pPr>
        <w:rPr>
          <w:sz w:val="16"/>
          <w:szCs w:val="16"/>
        </w:rPr>
      </w:pPr>
      <w:r w:rsidRPr="00182E84">
        <w:rPr>
          <w:sz w:val="16"/>
          <w:szCs w:val="16"/>
        </w:rPr>
        <w:t xml:space="preserve">(Bruce Riedel is a senior fellow at the Brookings institute. He specializes in Foreign Policy. He works in the center for 21st Century Security and Intelligence, and he is the director of the Center for Middle East Policy. “After Khashoggi, US arms sales to the Saudis are essential leverage.” </w:t>
      </w:r>
      <w:hyperlink r:id="rId115" w:history="1">
        <w:r w:rsidRPr="00182E84">
          <w:rPr>
            <w:rStyle w:val="Hyperlink"/>
            <w:sz w:val="16"/>
            <w:szCs w:val="16"/>
          </w:rPr>
          <w:t>https://www.brookings.edu/blog/order-from-chaos/2018/10/10/after-khashoggi-us-arms-sales-to-the-saudis-are-essential-leverage/</w:t>
        </w:r>
      </w:hyperlink>
      <w:r w:rsidRPr="00182E84">
        <w:rPr>
          <w:sz w:val="16"/>
          <w:szCs w:val="16"/>
        </w:rPr>
        <w:t>, JB)</w:t>
      </w:r>
    </w:p>
    <w:p w14:paraId="59706265" w14:textId="77777777" w:rsidR="00887DB7" w:rsidRPr="00182E84" w:rsidRDefault="00887DB7" w:rsidP="00887DB7">
      <w:r w:rsidRPr="00182E84">
        <w:rPr>
          <w:sz w:val="16"/>
        </w:rPr>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w:t>
      </w:r>
      <w:r w:rsidRPr="00182E84">
        <w:rPr>
          <w:u w:val="single"/>
        </w:rPr>
        <w:t>the U.S. arms relationship with the kingdom is the most important leverage Washington has</w:t>
      </w:r>
      <w:r w:rsidRPr="00182E84">
        <w:rPr>
          <w:sz w:val="16"/>
        </w:rPr>
        <w:t xml:space="preserve"> as it contemplates reacting to the alleged murder of Jamal Khashoggi. FOLLOW THE MONEY 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 </w:t>
      </w:r>
      <w:r w:rsidRPr="00182E84">
        <w:rPr>
          <w:u w:val="single"/>
        </w:rPr>
        <w:t>The Royal Saudi Air Force</w:t>
      </w:r>
      <w:r w:rsidRPr="00182E84">
        <w:rPr>
          <w:sz w:val="16"/>
        </w:rPr>
        <w:t xml:space="preserve"> (RSAF</w:t>
      </w:r>
      <w:r w:rsidRPr="00182E84">
        <w:rPr>
          <w:u w:val="single"/>
        </w:rPr>
        <w:t>) is entirely dependent on American and British support for its air fleet of F15 fighter jets, Apache helicopters, and Tornado aircraft. If either Washington or London halts the flow of logistics, the RSAF will be grounded</w:t>
      </w:r>
      <w:r w:rsidRPr="00182E84">
        <w:rPr>
          <w:sz w:val="16"/>
        </w:rPr>
        <w:t xml:space="preserve">. The Saudi army and the Saudi Arabian National Guard are similarly dependent on foreigners (the Saudi Arabian National Guard is heavily dependent on Canada). </w:t>
      </w:r>
      <w:r w:rsidRPr="00182E84">
        <w:rPr>
          <w:u w:val="single"/>
        </w:rPr>
        <w:t>The same is also true for the Saudis allies like Bahrain</w:t>
      </w:r>
      <w:r w:rsidRPr="00182E84">
        <w:rPr>
          <w:sz w:val="16"/>
        </w:rPr>
        <w:t xml:space="preserve">. 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 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 </w:t>
      </w:r>
      <w:r w:rsidRPr="00182E84">
        <w:rPr>
          <w:u w:val="single"/>
        </w:rPr>
        <w:t>Shaking the arms relationship is by far the most important way to clip his wings. The three and a half year-old Saudi war in Yemen is hugely expensive</w:t>
      </w:r>
      <w:r w:rsidRPr="00182E84">
        <w:rPr>
          <w:sz w:val="16"/>
        </w:rPr>
        <w:t xml:space="preser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The war is draining the kingdom’s coffers. And responsibility for the war is on Mohammed bin Salman, who as defense minister has driven Riyadh into this quagmire. Shaking the arms relationship is by far the most important way to clip his wings. AVENGING KHASHOGGI </w:t>
      </w:r>
      <w:r w:rsidRPr="00182E84">
        <w:rPr>
          <w:u w:val="single"/>
        </w:rPr>
        <w:t>Congress now has the power to make a serious decision, halting arms sales and the logistics train for the kingdom</w:t>
      </w:r>
      <w:r w:rsidRPr="00182E84">
        <w:rPr>
          <w:sz w:val="16"/>
        </w:rPr>
        <w:t xml:space="preserve"> in the wake of the reported murder of Saudi critic Jamal Khashoggi in the Saudi Consulate in Istanbul Turkey last week. The outrageous attack on Jamal deserves serious reaction, and given Trump’s dereliction of duty on the matter, it is up to Congress to act. </w:t>
      </w:r>
      <w:r w:rsidRPr="00182E84">
        <w:rPr>
          <w:u w:val="single"/>
        </w:rPr>
        <w:t>The president may try to override a Senate arms stand-down but it would be a painful setback for the prince.</w:t>
      </w:r>
      <w:r w:rsidRPr="00182E84">
        <w:rPr>
          <w:sz w:val="16"/>
        </w:rPr>
        <w:t xml:space="preserve"> 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w:t>
      </w:r>
      <w:r w:rsidRPr="00182E84">
        <w:rPr>
          <w:u w:val="single"/>
        </w:rPr>
        <w:t xml:space="preserve"> But it will also polarize the country and encourage the deep conspiracies that could violently and suddenly change the kingdom in very unexpected ways. These are very dangerous waters for the House of Saud</w:t>
      </w:r>
      <w:r w:rsidRPr="00182E84">
        <w:t>.</w:t>
      </w:r>
    </w:p>
    <w:p w14:paraId="477B98EE" w14:textId="77777777" w:rsidR="00887DB7" w:rsidRPr="00182E84" w:rsidRDefault="00887DB7" w:rsidP="00887DB7">
      <w:pPr>
        <w:pStyle w:val="Heading4"/>
      </w:pPr>
      <w:r w:rsidRPr="00182E84">
        <w:t xml:space="preserve">The US has enormous leverage over Saudi---the CP enables a </w:t>
      </w:r>
      <w:r w:rsidRPr="00182E84">
        <w:rPr>
          <w:u w:val="single"/>
        </w:rPr>
        <w:t>transactional</w:t>
      </w:r>
      <w:r w:rsidRPr="00182E84">
        <w:t xml:space="preserve"> approach that maximizes that leverage</w:t>
      </w:r>
    </w:p>
    <w:p w14:paraId="6BA6ACF0" w14:textId="77777777" w:rsidR="00887DB7" w:rsidRPr="00182E84" w:rsidRDefault="00887DB7" w:rsidP="00887DB7">
      <w:r w:rsidRPr="00182E84">
        <w:rPr>
          <w:rStyle w:val="Style13ptBold"/>
        </w:rPr>
        <w:t>Pillar 18</w:t>
      </w:r>
      <w:r w:rsidRPr="00182E84">
        <w:t xml:space="preserve"> – contributing editor at the National Interest and the author of Why America Misunderstands the World</w:t>
      </w:r>
    </w:p>
    <w:p w14:paraId="74456227" w14:textId="77777777" w:rsidR="00887DB7" w:rsidRPr="00182E84" w:rsidRDefault="00887DB7" w:rsidP="00887DB7">
      <w:r w:rsidRPr="00182E84">
        <w:t>Paul R., 12/16. “Saudi Arabia: The Choice the United States Has to Make.” https://nationalinterest.org/feature/saudi-arabia-choice-united-states-has-make-38822?page=0%2C1</w:t>
      </w:r>
    </w:p>
    <w:p w14:paraId="24D372D2" w14:textId="77777777" w:rsidR="00887DB7" w:rsidRPr="00182E84" w:rsidRDefault="00887DB7" w:rsidP="00887DB7">
      <w:pPr>
        <w:rPr>
          <w:sz w:val="16"/>
        </w:rPr>
      </w:pPr>
      <w:r w:rsidRPr="00182E84">
        <w:rPr>
          <w:sz w:val="16"/>
        </w:rPr>
        <w:t xml:space="preserve">Such </w:t>
      </w:r>
      <w:r w:rsidRPr="00182E84">
        <w:rPr>
          <w:rStyle w:val="StyleUnderline"/>
        </w:rPr>
        <w:t>talk obscures who really has leverage</w:t>
      </w:r>
      <w:r w:rsidRPr="00182E84">
        <w:rPr>
          <w:sz w:val="16"/>
        </w:rPr>
        <w:t xml:space="preserve"> over whom, and how </w:t>
      </w:r>
      <w:r w:rsidRPr="00182E84">
        <w:rPr>
          <w:rStyle w:val="StyleUnderline"/>
        </w:rPr>
        <w:t>Saudi</w:t>
      </w:r>
      <w:r w:rsidRPr="00182E84">
        <w:rPr>
          <w:sz w:val="16"/>
        </w:rPr>
        <w:t xml:space="preserve"> Arabia </w:t>
      </w:r>
      <w:r w:rsidRPr="00182E84">
        <w:rPr>
          <w:rStyle w:val="StyleUnderline"/>
        </w:rPr>
        <w:t>depends on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for its security and economic development</w:t>
      </w:r>
      <w:r w:rsidRPr="00182E84">
        <w:rPr>
          <w:sz w:val="16"/>
        </w:rPr>
        <w:t xml:space="preserve"> much more than the United States depends on the Saudis. The crown prince’s program of economic diversification relies heavily on American management experience and technology. </w:t>
      </w:r>
      <w:r w:rsidRPr="00182E84">
        <w:rPr>
          <w:rStyle w:val="StyleUnderline"/>
        </w:rPr>
        <w:t>U.S. military power has protected Saudi territory from external threat</w:t>
      </w:r>
      <w:r w:rsidRPr="00182E84">
        <w:rPr>
          <w:sz w:val="16"/>
        </w:rPr>
        <w:t xml:space="preserve"> (as it did most notably in 1990–1991, after Saddam Hussein seized Kuwait), while Saudi power does nothing to protect U.S. territory. </w:t>
      </w:r>
      <w:r w:rsidRPr="00182E84">
        <w:rPr>
          <w:rStyle w:val="StyleUnderline"/>
        </w:rPr>
        <w:t>The Saudi military would have</w:t>
      </w:r>
      <w:r w:rsidRPr="00182E84">
        <w:rPr>
          <w:sz w:val="16"/>
        </w:rPr>
        <w:t xml:space="preserve"> much </w:t>
      </w:r>
      <w:r w:rsidRPr="00182E84">
        <w:rPr>
          <w:rStyle w:val="StyleUnderline"/>
        </w:rPr>
        <w:t>difficulty turning away from its existing commitment to U.S.</w:t>
      </w:r>
      <w:r w:rsidRPr="00182E84">
        <w:rPr>
          <w:sz w:val="16"/>
        </w:rPr>
        <w:t xml:space="preserve"> doctrine, training and supply lines.</w:t>
      </w:r>
    </w:p>
    <w:p w14:paraId="5EE8B77B" w14:textId="77777777" w:rsidR="00887DB7" w:rsidRPr="00182E84" w:rsidRDefault="00887DB7" w:rsidP="00887DB7">
      <w:pPr>
        <w:rPr>
          <w:sz w:val="16"/>
        </w:rPr>
      </w:pPr>
      <w:r w:rsidRPr="00182E84">
        <w:rPr>
          <w:sz w:val="16"/>
        </w:rPr>
        <w:t xml:space="preserve">Trump’s repeated references to a supposed $110 billion in arms sales and some huge number of jobs at stake are misleading factually as well as in terms of where leverage lies. Most of that figure represents not actual sales but only statements of intent, with most of those statements having been made during the Obama presidency. To the extent sales materialize, they often involve assembly overseas, with jobs more likely to go to Saudis than to Americans. It is worth remembering that the </w:t>
      </w:r>
      <w:r w:rsidRPr="00182E84">
        <w:rPr>
          <w:rStyle w:val="StyleUnderline"/>
        </w:rPr>
        <w:t>joint statements about intended future arms sales were part of what</w:t>
      </w:r>
      <w:r w:rsidRPr="00182E84">
        <w:rPr>
          <w:sz w:val="16"/>
        </w:rPr>
        <w:t xml:space="preserve"> the </w:t>
      </w:r>
      <w:r w:rsidRPr="00182E84">
        <w:rPr>
          <w:rStyle w:val="StyleUnderline"/>
        </w:rPr>
        <w:t>Obama</w:t>
      </w:r>
      <w:r w:rsidRPr="00182E84">
        <w:rPr>
          <w:sz w:val="16"/>
        </w:rPr>
        <w:t xml:space="preserve"> administration </w:t>
      </w:r>
      <w:r w:rsidRPr="00182E84">
        <w:rPr>
          <w:rStyle w:val="StyleUnderline"/>
        </w:rPr>
        <w:t>offered as a concession to the Saudis</w:t>
      </w:r>
      <w:r w:rsidRPr="00182E84">
        <w:rPr>
          <w:sz w:val="16"/>
        </w:rPr>
        <w:t xml:space="preserve"> to reassure them as the nuclear agreement with Iran was being negotiated.</w:t>
      </w:r>
    </w:p>
    <w:p w14:paraId="20D3D7AE" w14:textId="77777777" w:rsidR="00887DB7" w:rsidRPr="00182E84" w:rsidRDefault="00887DB7" w:rsidP="00887DB7">
      <w:pPr>
        <w:rPr>
          <w:sz w:val="16"/>
        </w:rPr>
      </w:pPr>
      <w:r w:rsidRPr="00182E84">
        <w:rPr>
          <w:sz w:val="16"/>
        </w:rPr>
        <w:t>Too often overlooked is what the Saudis would be doing anyway for their own interests without any special deference from the United States. Regarding oil, the adage that suppliers cannot drink their own stuff is more applicable than ever, with prior Saudi leverage having been reduced by the fracking revolution, the decrease in U.S. oil imports and overall diversification of the oil market. Regarding terrorism, it wasn’t until after an Islamist attack in Riyadh in 2003 (in which the specific targets were Western military contractors) that the Saudi regime started to become part of the solution and not just a big part of the problem. But even today, any terrorists the United States might want Saudi Arabia to act against would be ones the Saudis would have their own reasons to quash.</w:t>
      </w:r>
    </w:p>
    <w:p w14:paraId="7A05FA8F" w14:textId="77777777" w:rsidR="00887DB7" w:rsidRPr="00182E84" w:rsidRDefault="00887DB7" w:rsidP="00887DB7">
      <w:pPr>
        <w:rPr>
          <w:sz w:val="16"/>
        </w:rPr>
      </w:pPr>
      <w:r w:rsidRPr="00182E84">
        <w:rPr>
          <w:sz w:val="16"/>
        </w:rPr>
        <w:t>As for confrontation with Iran, it is Saudi Arabia, not the United States, that is a Persian Gulf state in a local rivalry with Iran. Rapprochement between Tehran and Riyadh, as has happened at times in the four decades since the Iranian revolution, would be in the interests of all concerned and in the interests of peace and stability in the Gulf region. But a new rapprochement is not about to break out—not with MBS likening the Iranian supreme leader to Hitler and talking about taking the battle “inside Iran.” The governments of Saudi Arabia and Israel are not being dragged into confrontation with Iran; they are doing the dragging.</w:t>
      </w:r>
    </w:p>
    <w:p w14:paraId="526A43AC" w14:textId="77777777" w:rsidR="00887DB7" w:rsidRPr="00182E84" w:rsidRDefault="00887DB7" w:rsidP="00887DB7">
      <w:pPr>
        <w:rPr>
          <w:sz w:val="16"/>
        </w:rPr>
      </w:pPr>
      <w:r w:rsidRPr="00182E84">
        <w:rPr>
          <w:sz w:val="16"/>
        </w:rPr>
        <w:t xml:space="preserve">A </w:t>
      </w:r>
      <w:r w:rsidRPr="00182E84">
        <w:rPr>
          <w:rStyle w:val="StyleUnderline"/>
        </w:rPr>
        <w:t xml:space="preserve">SOUND U.S. policy toward Saudi Arabia would be truly </w:t>
      </w:r>
      <w:r w:rsidRPr="00182E84">
        <w:rPr>
          <w:rStyle w:val="Emphasis"/>
        </w:rPr>
        <w:t>transactional</w:t>
      </w:r>
      <w:r w:rsidRPr="00182E84">
        <w:rPr>
          <w:sz w:val="16"/>
        </w:rPr>
        <w:t xml:space="preserve">, while stripping away the personal ties, historical baggage and old habits of rigidly dividing the region into good guys and bad. Such a policy would recognize that embroilment in other people’s local rivalries is not in America's interests. It would recognize the U.S.-Saudi relationship as important, but </w:t>
      </w:r>
      <w:r w:rsidRPr="00182E84">
        <w:rPr>
          <w:rStyle w:val="StyleUnderline"/>
        </w:rPr>
        <w:t>not</w:t>
      </w:r>
      <w:r w:rsidRPr="00182E84">
        <w:rPr>
          <w:sz w:val="16"/>
        </w:rPr>
        <w:t xml:space="preserve"> something that requires </w:t>
      </w:r>
      <w:r w:rsidRPr="00182E84">
        <w:rPr>
          <w:rStyle w:val="StyleUnderline"/>
        </w:rPr>
        <w:t>special deference in which even major transgressions are excused</w:t>
      </w:r>
      <w:r w:rsidRPr="00182E84">
        <w:rPr>
          <w:sz w:val="16"/>
        </w:rPr>
        <w:t>. It should be a normal relationship, with all the diplomatic engagement normality implies (including conducting business through a U.S. ambassador in Riyadh, a post that Trump only recently filled).</w:t>
      </w:r>
    </w:p>
    <w:p w14:paraId="51B303E9" w14:textId="77777777" w:rsidR="00887DB7" w:rsidRPr="00182E84" w:rsidRDefault="00887DB7" w:rsidP="00887DB7">
      <w:pPr>
        <w:pStyle w:val="Heading4"/>
      </w:pPr>
      <w:r w:rsidRPr="00182E84">
        <w:t xml:space="preserve">Saudi Arabia is dependent on the </w:t>
      </w:r>
      <w:r w:rsidRPr="00182E84">
        <w:rPr>
          <w:i/>
        </w:rPr>
        <w:t xml:space="preserve">quality </w:t>
      </w:r>
      <w:r w:rsidRPr="00182E84">
        <w:t>of US arms---conditions solve</w:t>
      </w:r>
    </w:p>
    <w:p w14:paraId="5BA9E719" w14:textId="77777777" w:rsidR="00887DB7" w:rsidRPr="00182E84" w:rsidRDefault="00887DB7" w:rsidP="00887DB7">
      <w:pPr>
        <w:rPr>
          <w:rStyle w:val="Style13ptBold"/>
        </w:rPr>
      </w:pPr>
      <w:r w:rsidRPr="00182E84">
        <w:rPr>
          <w:rStyle w:val="Style13ptBold"/>
        </w:rPr>
        <w:t>French, A Senior Fellow at the National Review 18</w:t>
      </w:r>
    </w:p>
    <w:p w14:paraId="201381AD" w14:textId="77777777" w:rsidR="00887DB7" w:rsidRPr="00182E84" w:rsidRDefault="00887DB7" w:rsidP="00887DB7">
      <w:pPr>
        <w:rPr>
          <w:sz w:val="18"/>
          <w:szCs w:val="20"/>
        </w:rPr>
      </w:pPr>
      <w:r w:rsidRPr="00182E84">
        <w:rPr>
          <w:sz w:val="18"/>
          <w:szCs w:val="20"/>
        </w:rPr>
        <w:t xml:space="preserve">[David, “Arms Deals Give Leverage to America, Not the Saudis”. National Review, October 18, 2018. date accessed: 7/10/19 </w:t>
      </w:r>
      <w:hyperlink r:id="rId116" w:history="1">
        <w:r w:rsidRPr="00182E84">
          <w:rPr>
            <w:rStyle w:val="Hyperlink"/>
            <w:sz w:val="18"/>
            <w:szCs w:val="20"/>
          </w:rPr>
          <w:t>https://www.nationalreview.com/corner/arms-deals-give-america-leverage-not-the-saudis/</w:t>
        </w:r>
      </w:hyperlink>
      <w:r w:rsidRPr="00182E84">
        <w:rPr>
          <w:sz w:val="18"/>
          <w:szCs w:val="20"/>
        </w:rPr>
        <w:t xml:space="preserve"> ddi-ast]</w:t>
      </w:r>
    </w:p>
    <w:p w14:paraId="27628A4A" w14:textId="77777777" w:rsidR="00887DB7" w:rsidRPr="00182E84" w:rsidRDefault="00887DB7" w:rsidP="00887DB7">
      <w:pPr>
        <w:rPr>
          <w:sz w:val="16"/>
        </w:rPr>
      </w:pPr>
      <w:r w:rsidRPr="00182E84">
        <w:rPr>
          <w:u w:val="single"/>
        </w:rPr>
        <w:t>The Saudi military is highly dependent on advanced American weaponry. American F-15s comprise</w:t>
      </w:r>
      <w:r w:rsidRPr="00182E84">
        <w:rPr>
          <w:sz w:val="16"/>
        </w:rPr>
        <w:t xml:space="preserve"> close to </w:t>
      </w:r>
      <w:r w:rsidRPr="00182E84">
        <w:rPr>
          <w:u w:val="single"/>
        </w:rPr>
        <w:t>half the Saudi fighter force,</w:t>
      </w:r>
      <w:r w:rsidRPr="00182E84">
        <w:rPr>
          <w:sz w:val="16"/>
        </w:rPr>
        <w:t xml:space="preserve"> and the Saudi variant of the F-15E Strike Eagle represents a substantial portion of the air force’s striking power. On land, </w:t>
      </w:r>
      <w:r w:rsidRPr="00182E84">
        <w:rPr>
          <w:u w:val="single"/>
        </w:rPr>
        <w:t>the Saudi army is dependent almost exclusively on American M1 Abrams tanks</w:t>
      </w:r>
      <w:r w:rsidRPr="00182E84">
        <w:rPr>
          <w:sz w:val="16"/>
        </w:rPr>
        <w:t xml:space="preserve"> and Bradley infantry fighting vehicles. </w:t>
      </w:r>
      <w:r w:rsidRPr="00182E84">
        <w:rPr>
          <w:u w:val="single"/>
        </w:rPr>
        <w:t>They can’t just waltz over to a different country and transform their armed forces</w:t>
      </w:r>
      <w:r w:rsidRPr="00182E84">
        <w:rPr>
          <w:sz w:val="16"/>
        </w:rPr>
        <w:t xml:space="preserve"> — </w:t>
      </w:r>
      <w:r w:rsidRPr="00182E84">
        <w:rPr>
          <w:u w:val="single"/>
        </w:rPr>
        <w:t xml:space="preserve">not without </w:t>
      </w:r>
      <w:r w:rsidRPr="00182E84">
        <w:rPr>
          <w:rStyle w:val="Emphasis"/>
        </w:rPr>
        <w:t>suffering enormous setbacks</w:t>
      </w:r>
      <w:r w:rsidRPr="00182E84">
        <w:rPr>
          <w:u w:val="single"/>
        </w:rPr>
        <w:t xml:space="preserve"> in readiness and effectivenes</w:t>
      </w:r>
      <w:r w:rsidRPr="00182E84">
        <w:rPr>
          <w:sz w:val="16"/>
        </w:rPr>
        <w:t xml:space="preserve">s during a years-long transition. A </w:t>
      </w:r>
      <w:r w:rsidRPr="00182E84">
        <w:rPr>
          <w:u w:val="single"/>
        </w:rPr>
        <w:t>fundamental reality of arms deals is that a major arms purchase essentially locks the purchasing nation</w:t>
      </w:r>
      <w:r w:rsidRPr="00182E84">
        <w:rPr>
          <w:sz w:val="16"/>
        </w:rPr>
        <w:t xml:space="preserve"> in a dependent posture for training, spare parts, and technical upgrades.</w:t>
      </w:r>
    </w:p>
    <w:p w14:paraId="0A5FF474" w14:textId="77777777" w:rsidR="00887DB7" w:rsidRPr="00182E84" w:rsidRDefault="00887DB7" w:rsidP="00887DB7">
      <w:pPr>
        <w:rPr>
          <w:sz w:val="16"/>
        </w:rPr>
      </w:pPr>
      <w:r w:rsidRPr="00182E84">
        <w:rPr>
          <w:sz w:val="16"/>
        </w:rPr>
        <w:t xml:space="preserve">Indeed, </w:t>
      </w:r>
      <w:r w:rsidRPr="00182E84">
        <w:rPr>
          <w:u w:val="single"/>
        </w:rPr>
        <w:t xml:space="preserve">one of the reasons for engaging in an arms transaction — aside from the economic benefit — is that </w:t>
      </w:r>
      <w:r w:rsidRPr="00182E84">
        <w:rPr>
          <w:rStyle w:val="Emphasis"/>
        </w:rPr>
        <w:t>the transaction gives America enormous power over the national defense of the purchasing nation</w:t>
      </w:r>
      <w:r w:rsidRPr="00182E84">
        <w:rPr>
          <w:u w:val="single"/>
        </w:rPr>
        <w:t xml:space="preserve">. </w:t>
      </w:r>
      <w:r w:rsidRPr="00182E84">
        <w:rPr>
          <w:sz w:val="16"/>
        </w:rPr>
        <w:t>You buy our weapons, and we gain power over you. Well, we gain potential power. The question is whether we have the will to exercise that power.</w:t>
      </w:r>
    </w:p>
    <w:p w14:paraId="1E31C921" w14:textId="77777777" w:rsidR="00887DB7" w:rsidRPr="00182E84" w:rsidRDefault="00887DB7" w:rsidP="00887DB7">
      <w:pPr>
        <w:rPr>
          <w:u w:val="single"/>
        </w:rPr>
      </w:pPr>
      <w:r w:rsidRPr="00182E84">
        <w:rPr>
          <w:sz w:val="16"/>
        </w:rPr>
        <w:t xml:space="preserve">Moreover, </w:t>
      </w:r>
      <w:r w:rsidRPr="00182E84">
        <w:rPr>
          <w:u w:val="single"/>
        </w:rPr>
        <w:t>Trump’s claim that the Saudis could simply go to China or Russia betrays an odd ignorance about Chinese and Russian arms. Many of their most advanced weapons aren’t quite ready for prime time</w:t>
      </w:r>
      <w:r w:rsidRPr="00182E84">
        <w:rPr>
          <w:sz w:val="16"/>
        </w:rPr>
        <w:t xml:space="preserve">. If the Saudis are terrified of Iran, </w:t>
      </w:r>
      <w:r w:rsidRPr="00182E84">
        <w:rPr>
          <w:u w:val="single"/>
        </w:rPr>
        <w:t>purchasing worse weapons that would require new training cycles, new spare parts, and new technical relationships is a terrible option</w:t>
      </w:r>
      <w:r w:rsidRPr="00182E84">
        <w:rPr>
          <w:sz w:val="16"/>
        </w:rPr>
        <w:t xml:space="preserve">. </w:t>
      </w:r>
      <w:r w:rsidRPr="00182E84">
        <w:rPr>
          <w:u w:val="single"/>
        </w:rPr>
        <w:t>It’s a recipe for a serious military setback.</w:t>
      </w:r>
    </w:p>
    <w:p w14:paraId="76FDB94C" w14:textId="77777777" w:rsidR="00887DB7" w:rsidRPr="00182E84" w:rsidRDefault="00887DB7" w:rsidP="00887DB7">
      <w:pPr>
        <w:pStyle w:val="Heading4"/>
        <w:rPr>
          <w:b w:val="0"/>
          <w:bCs/>
          <w:sz w:val="18"/>
          <w:szCs w:val="18"/>
        </w:rPr>
      </w:pPr>
      <w:r w:rsidRPr="00182E84">
        <w:t>The CP is key – conditioning arms sales to Saudi Arabia is the only way to control MBS and solve human rights and democracy</w:t>
      </w:r>
      <w:r w:rsidRPr="00182E84">
        <w:br/>
      </w:r>
      <w:r w:rsidRPr="00182E84">
        <w:rPr>
          <w:rStyle w:val="Style13ptBold"/>
          <w:b/>
        </w:rPr>
        <w:t>al-Rasheed 18</w:t>
      </w:r>
      <w:r w:rsidRPr="00182E84">
        <w:rPr>
          <w:rStyle w:val="Style13ptBold"/>
        </w:rPr>
        <w:t xml:space="preserve"> </w:t>
      </w:r>
      <w:r w:rsidRPr="00182E84">
        <w:rPr>
          <w:b w:val="0"/>
          <w:sz w:val="18"/>
          <w:szCs w:val="18"/>
        </w:rPr>
        <w:t xml:space="preserve">Madawi al-Rasheed is a Visiting Professor at the Middle East Centre of the London School of Economics.  Published in Foreign Affairs Online on November 5, 2018. “Why the US can’t Control MBS” </w:t>
      </w:r>
      <w:hyperlink r:id="rId117" w:history="1">
        <w:r w:rsidRPr="00182E84">
          <w:rPr>
            <w:rStyle w:val="Hyperlink"/>
            <w:b w:val="0"/>
            <w:sz w:val="18"/>
            <w:szCs w:val="18"/>
          </w:rPr>
          <w:t>https://www.foreignaffairs.com/articles/saudi-arabia/2018-11-05/why-us-cant-control-mbs</w:t>
        </w:r>
      </w:hyperlink>
      <w:r w:rsidRPr="00182E84">
        <w:rPr>
          <w:b w:val="0"/>
          <w:sz w:val="18"/>
          <w:szCs w:val="18"/>
        </w:rPr>
        <w:t xml:space="preserve">  //HL</w:t>
      </w:r>
    </w:p>
    <w:p w14:paraId="7EBA8F4B" w14:textId="77777777" w:rsidR="00887DB7" w:rsidRPr="00182E84" w:rsidRDefault="00887DB7" w:rsidP="00887DB7">
      <w:pPr>
        <w:rPr>
          <w:sz w:val="16"/>
        </w:rPr>
      </w:pPr>
      <w:r w:rsidRPr="00182E84">
        <w:rPr>
          <w:sz w:val="16"/>
        </w:rPr>
        <w:t xml:space="preserve">The murder of the journalist Jamal Khashoggi in the Saudi consulate in Istanbul on October 2 has damaged the </w:t>
      </w:r>
      <w:hyperlink r:id="rId118" w:tgtFrame="_blank" w:history="1">
        <w:r w:rsidRPr="00182E84">
          <w:rPr>
            <w:rStyle w:val="Hyperlink"/>
            <w:sz w:val="16"/>
          </w:rPr>
          <w:t>Saudi regime’s</w:t>
        </w:r>
      </w:hyperlink>
      <w:r w:rsidRPr="00182E84">
        <w:rPr>
          <w:sz w:val="16"/>
        </w:rPr>
        <w:t xml:space="preserve"> image and credibility worldwide</w:t>
      </w:r>
      <w:r w:rsidRPr="00182E84">
        <w:rPr>
          <w:sz w:val="16"/>
          <w:highlight w:val="yellow"/>
        </w:rPr>
        <w:t xml:space="preserve">. </w:t>
      </w:r>
      <w:r w:rsidRPr="00182E84">
        <w:rPr>
          <w:rStyle w:val="StyleUnderline"/>
          <w:highlight w:val="yellow"/>
        </w:rPr>
        <w:t>Partners of Saudi Arabia</w:t>
      </w:r>
      <w:r w:rsidRPr="00182E84">
        <w:rPr>
          <w:rStyle w:val="StyleUnderline"/>
        </w:rPr>
        <w:t xml:space="preserve"> that have always cherished their close relationships with the regime and refrained from overtly criticizing its domestic repression, such as France, Germany, and the United Kingdom, </w:t>
      </w:r>
      <w:r w:rsidRPr="00182E84">
        <w:rPr>
          <w:rStyle w:val="StyleUnderline"/>
          <w:highlight w:val="yellow"/>
        </w:rPr>
        <w:t>have spoken out in the aftermath of the murder</w:t>
      </w:r>
      <w:r w:rsidRPr="00182E84">
        <w:rPr>
          <w:rStyle w:val="StyleUnderline"/>
        </w:rPr>
        <w:t xml:space="preserve"> and demanded a clear and honest investigation. The detention and even elimination of dissidents and critics is nothing new in Saudi Arabia. But </w:t>
      </w:r>
      <w:r w:rsidRPr="00182E84">
        <w:rPr>
          <w:rStyle w:val="StyleUnderline"/>
          <w:highlight w:val="yellow"/>
        </w:rPr>
        <w:t>Khashoggi’s murder has shone a spotlight on the excesses of an increasingly authoritarian regime</w:t>
      </w:r>
      <w:r w:rsidRPr="00182E84">
        <w:rPr>
          <w:sz w:val="16"/>
        </w:rPr>
        <w:t xml:space="preserve">. </w:t>
      </w:r>
      <w:r w:rsidRPr="00182E84">
        <w:rPr>
          <w:rStyle w:val="StyleUnderline"/>
        </w:rPr>
        <w:t xml:space="preserve">In the past, individual Saudi rulers were at least partially constrained by a system of power sharing in which different princes controlled different influential branches of government and the sovereign was accountable to all of them. But King Salman swept away this model when he came to power in 2015 and propelled his son </w:t>
      </w:r>
      <w:hyperlink r:id="rId119" w:tgtFrame="_blank" w:history="1">
        <w:r w:rsidRPr="00182E84">
          <w:rPr>
            <w:rStyle w:val="StyleUnderline"/>
          </w:rPr>
          <w:t xml:space="preserve">Mohammed bin Salman (MbS) </w:t>
        </w:r>
      </w:hyperlink>
      <w:r w:rsidRPr="00182E84">
        <w:rPr>
          <w:rStyle w:val="StyleUnderline"/>
        </w:rPr>
        <w:t xml:space="preserve">to the top position in the kingdom as crown prince. The Saudi monarchy has been transformed from one that rules by royal consensus to one in which a single individual holds absolute power. </w:t>
      </w:r>
      <w:r w:rsidRPr="00182E84">
        <w:rPr>
          <w:rStyle w:val="StyleUnderline"/>
          <w:highlight w:val="yellow"/>
        </w:rPr>
        <w:t>Khashoggi’s murder</w:t>
      </w:r>
      <w:r w:rsidRPr="00182E84">
        <w:rPr>
          <w:rStyle w:val="StyleUnderline"/>
        </w:rPr>
        <w:t xml:space="preserve"> apparently </w:t>
      </w:r>
      <w:r w:rsidRPr="00182E84">
        <w:rPr>
          <w:rStyle w:val="StyleUnderline"/>
          <w:highlight w:val="yellow"/>
        </w:rPr>
        <w:t>demonstrates such power wielded to its ugliest extreme</w:t>
      </w:r>
      <w:r w:rsidRPr="00182E84">
        <w:rPr>
          <w:rStyle w:val="StyleUnderline"/>
        </w:rPr>
        <w:t xml:space="preserve">. The incident poses a serious new challenge to Saudi Arabia’s allies and partners—especially the United States. With the rest of the royal family and the Saudi public completely marginalized, </w:t>
      </w:r>
      <w:r w:rsidRPr="00182E84">
        <w:rPr>
          <w:rStyle w:val="StyleUnderline"/>
          <w:highlight w:val="yellow"/>
        </w:rPr>
        <w:t>the United States is the only remaining actor with enough influence to restrain MbS</w:t>
      </w:r>
      <w:r w:rsidRPr="00182E84">
        <w:rPr>
          <w:rStyle w:val="StyleUnderline"/>
        </w:rPr>
        <w:t>.</w:t>
      </w:r>
      <w:r w:rsidRPr="00182E84">
        <w:rPr>
          <w:sz w:val="16"/>
        </w:rPr>
        <w:t xml:space="preserve"> To do so, the administration of U.S. President Donald Trump would have to reconsider the foundations of U.S. diplomacy with Saudi Arabia. Given Trump’s noncommittal response to the Khashoggi affair thus far, this prospect is unlikely. At the heart of the present crisis in Saudi Arabia is the question of succession. In the past, the Saudi regime consisted of multiple fiefdoms, with different senior princes in charge of influential ministries. The monarch was the head of the state and also the head of his royal kin. This arrangement occasionally resulted in friction among princes, but overall it served to restrain the power of the monarch, who was forced to consult with his brothers about major issues. The king was effectively the first among equals, with a degree of balance prevailing among the different factions of the House of Saud. King Abdullah (1924–2015) was the last monarch to rule under this arrangement. Like other kings before him, he recognized that he would not be able to rule the kingdom effectively if he overlooked his senior brothers or acted against their will. In a bizarre coincidence, King Abdullah became the first king to witness the death of both of his crown princes: first his half brother Prince Sultan in 2011 and then his full brother Prince Nayef in 2012. While both of his crown princes were ill, King Abdullah invented a new position—that of deputy crown prince—in order to militate against a power vacuum. He appointed his half brother Prince Salman to that position, and Salman became king when Abdullah died in 2015. In 2007, King Abdullah established the Allegiance Commission, consisting of 35 senior princes and their sons, to oversee the succession should he or the crown prince die. </w:t>
      </w:r>
      <w:r w:rsidRPr="00182E84">
        <w:rPr>
          <w:rStyle w:val="StyleUnderline"/>
        </w:rPr>
        <w:t xml:space="preserve">King </w:t>
      </w:r>
      <w:r w:rsidRPr="00182E84">
        <w:rPr>
          <w:rStyle w:val="StyleUnderline"/>
          <w:highlight w:val="yellow"/>
        </w:rPr>
        <w:t>Salman has</w:t>
      </w:r>
      <w:r w:rsidRPr="00182E84">
        <w:rPr>
          <w:rStyle w:val="StyleUnderline"/>
        </w:rPr>
        <w:t xml:space="preserve"> since </w:t>
      </w:r>
      <w:r w:rsidRPr="00182E84">
        <w:rPr>
          <w:rStyle w:val="StyleUnderline"/>
          <w:highlight w:val="yellow"/>
        </w:rPr>
        <w:t>shattered the family’s cherished power-sharing arrangement</w:t>
      </w:r>
      <w:r w:rsidRPr="00182E84">
        <w:rPr>
          <w:rStyle w:val="StyleUnderline"/>
        </w:rPr>
        <w:t xml:space="preserve">. He was able to do so because of the demographic makeup of the royal household. Most of the king’s brothers had died by the time he took power, allowing him to sidestep his own surviving eligible brothers and even senior nephews. </w:t>
      </w:r>
      <w:r w:rsidRPr="00182E84">
        <w:rPr>
          <w:sz w:val="16"/>
        </w:rPr>
        <w:t xml:space="preserve">Only one of the king’s brothers, Prince Ahmad, was an option for crown prince. But because of his marginality (he had never held a senior position in government for any extended period of time), and King Salman’s strong desire to ensure that only his own offspring would inherit the crown, he decided to ignore Prince Ahmad, too. Within months of becoming king, Salman sacked Crown Prince Muqrin; he then deposed Crown Prince Mohammed bin Nayef in 2017 and chose not to appoint a deputy crown prince. In making the appointment, King Salman ignored the Allegiance Commission. All of these measures cleared the way for his son’s rise to power. No prince before MbS has held so many positions of authority at such a young age. In addition to being crown prince, he is deputy prime minister, minister of defense, chairman of the Council of Economic and Development Affairs, and chairman of the Council of Political and Security Affairs. He is the head of Aramco, the state-owned oil and natural gas company. The young prince also controls the Saudi state’s instruments of soft power, such as the newly created Entertainment Commission. Saudi Arabia has effectively transformed into a totalitarian regime in which all of the power of the state is concentrated in one person’s hands. </w:t>
      </w:r>
      <w:r w:rsidRPr="00182E84">
        <w:rPr>
          <w:rStyle w:val="StyleUnderline"/>
          <w:highlight w:val="yellow"/>
        </w:rPr>
        <w:t>MbS has blocked the few channels by which the Saudi public</w:t>
      </w:r>
      <w:r w:rsidRPr="00182E84">
        <w:rPr>
          <w:rStyle w:val="StyleUnderline"/>
        </w:rPr>
        <w:t xml:space="preserve"> and royal family </w:t>
      </w:r>
      <w:r w:rsidRPr="00182E84">
        <w:rPr>
          <w:rStyle w:val="StyleUnderline"/>
          <w:highlight w:val="yellow"/>
        </w:rPr>
        <w:t>were once able to influence policy</w:t>
      </w:r>
      <w:r w:rsidRPr="00182E84">
        <w:rPr>
          <w:rStyle w:val="StyleUnderline"/>
        </w:rPr>
        <w:t xml:space="preserve">. The Allegiance Commission dissolved after several of its members were detained in the so-called anticorruption crackdown in 2017. MbS has disbanded the royal assembly, marginalized the religious establishment, and detained critics as well as financial elites. </w:t>
      </w:r>
      <w:r w:rsidRPr="00182E84">
        <w:rPr>
          <w:rStyle w:val="StyleUnderline"/>
          <w:highlight w:val="yellow"/>
        </w:rPr>
        <w:t>The crown prince has imposed policies from the top down, without giving the Saudi people</w:t>
      </w:r>
      <w:r w:rsidRPr="00182E84">
        <w:rPr>
          <w:rStyle w:val="StyleUnderline"/>
        </w:rPr>
        <w:t xml:space="preserve"> the opportunity to debate, let alone </w:t>
      </w:r>
      <w:r w:rsidRPr="00182E84">
        <w:rPr>
          <w:rStyle w:val="StyleUnderline"/>
          <w:highlight w:val="yellow"/>
        </w:rPr>
        <w:t>criticize</w:t>
      </w:r>
      <w:r w:rsidRPr="00182E84">
        <w:rPr>
          <w:rStyle w:val="StyleUnderline"/>
        </w:rPr>
        <w:t xml:space="preserve">, them: for example, lifting the ban on women driving and promoting pop culture and entertainment. These are cosmetic reforms masquerading as substantive ones, and they are meant to be a popular alternative to political reform. </w:t>
      </w:r>
      <w:r w:rsidRPr="00182E84">
        <w:rPr>
          <w:sz w:val="16"/>
        </w:rPr>
        <w:t xml:space="preserve">They are also designed to distract Saudis from worsening repression, particularly the suppression of critical voices and the silencing of debate in the public sphere. Even the other members of the royal family are disenfranchised. The new Saudi totalitarianism, which requires complete subservience and loyalty to the crown prince, has culminated in the scandal of Khashoggi’s murder. </w:t>
      </w:r>
      <w:r w:rsidRPr="00182E84">
        <w:rPr>
          <w:rStyle w:val="StyleUnderline"/>
          <w:highlight w:val="yellow"/>
        </w:rPr>
        <w:t>With no one able to restrain MbS from the inside, he must be restrained from the outside. The United States is the only power capable of exerting the</w:t>
      </w:r>
      <w:r w:rsidRPr="00182E84">
        <w:rPr>
          <w:rStyle w:val="StyleUnderline"/>
        </w:rPr>
        <w:t xml:space="preserve"> necessary </w:t>
      </w:r>
      <w:r w:rsidRPr="00182E84">
        <w:rPr>
          <w:rStyle w:val="StyleUnderline"/>
          <w:highlight w:val="yellow"/>
        </w:rPr>
        <w:t>pressure.</w:t>
      </w:r>
      <w:r w:rsidRPr="00182E84">
        <w:rPr>
          <w:rStyle w:val="StyleUnderline"/>
        </w:rPr>
        <w:t xml:space="preserve"> The United States is the main guarantor of the security of the Saudi regime. It sells more arms to Saudi Arabia than any other Western country. In Washington, Saudi Arabia is still considered a strategic partner (albeit an embarrassing one, from the perspective of the American public and media). The United States treats the kingdom as an important ally in the fight against terrorism, a player in the Israeli-Palestinian conflict, and a check on Iran’s rising influence in the Middle East. Unfortunately, the United States’ relationship with Saudi Arabia is based entirely on personal relationships between leaders rather than diplomatic norms. These relationships are getting in the way of effective U.S. policy toward the crown prince. </w:t>
      </w:r>
      <w:r w:rsidRPr="00182E84">
        <w:rPr>
          <w:sz w:val="16"/>
        </w:rPr>
        <w:t xml:space="preserve">The heavily personalistic relationships between American presidents and Saudi kings dates back to 1945, when U.S. President Franklin D. Roosevelt met with King Abdulaziz ibn Saud aboard the USS Quincy in the Suez Canal. This encounter led to the establishment of the first military base in the kingdom, where U.S. oil companies had maintained interests since 1933. Oil tightened the bond between the United States and Saudi Arabia, and the latter’s strategic location was important for U.S. military operations in Asia. These common interests laid the foundation on which future leaders of the two countries would conduct diplomacy. Since that meeting, the United States has viewed its foreign policy toward Saudi Arabia as contingent upon having the right royal with whom to do business. From 1983 to 2005, that person was Prince Bandar bin Sultan, the Saudi ambassador to the United States. He was recalled to Saudi Arabia in the aftermath of the 9/11 terror attacks, when the United States discovered that 15 of the hijackers were Saudi Arabian and it became very difficult to defend the kingdom. Princes Turki al-Faisal and Adel al-Jubeir, who succeeded him as ambassador, were unable to satisfy Washington’s desire for a Saudi interlocutor who was both close to the throne and loyal to U.S. interests. Prince Turki was sent to Washington as part of a charm offensive to defuse the tension with the United States immediately after 9/11, but he was critical of U.S. policy on major issues, for example, the Israeli-Palestinian conflict. He was also very critical of former U.S. President Barack Obama’s positive assessment of the 2011 Arab uprisings. Prince Turki argued that Iran, rather than domestic politics or democratic deficits, posed the greatest threat to both Saudi Arabia and the region. These tensions were further strained after the United States and other Western countries signed the Iran nuclear deal in 2013 without Saudi Arabia’s involvement, following secret negotiations in Oman. </w:t>
      </w:r>
      <w:r w:rsidRPr="00182E84">
        <w:rPr>
          <w:rStyle w:val="StyleUnderline"/>
        </w:rPr>
        <w:t>When MbS came to power, he dispatched his own brother Khalid bin Salman to Washington as the new ambassador.</w:t>
      </w:r>
      <w:r w:rsidRPr="00182E84">
        <w:rPr>
          <w:sz w:val="16"/>
        </w:rPr>
        <w:t xml:space="preserve"> While one brother ruled in Riyadh, the other had the ears of Trump and his son-in-law, Jared Kushner, in an arrangement that more closely resembled a family affair than diplomacy between two sovereign states. Unfortunately, such personal relationships seem to have distracted foreign policy actors in Washington from the hard work of critically evaluating the changing priorities and national interests of the two countries. The diplomatic relationship between the United States and Saudi Arabia is further complicated by the fact that the kingdom completely lacks healthy institutions, such as an elected government, a functioning parliament, and an independent judiciary, which could have helped diffuse power and check the absolute rule of the monarchy. Notably, the United States has never used its influence to pressure its ally to create such institutions. Princes are the only conduit by which the United States knows how to deal with Saudi Arabia, and are no normal diplomatic measures exist for holding a rogue prince accountable. The United States may choose to treat Saudi Arabia’s newly naked totalitarianism as a merely unfortunate or embarrassing development in one of its most cherished relationships, even after Khashoggi’s murder. When Khashoggi was murdered, Trump oscillated between condemning the crime and searching for an out for MbS by hinting that the murder could be the work of “rogue elements” within the state. But in a totalitarian regime in which all power is concentrated in the hands of one person, it is simply not believable that the responsibility for such an act could fall on the shoulders of anyone other than the crown prince. Trump’s statements demonstrate a complete lack of serious scrutiny of Saudi power and command structures. From his perspective, the merit of the U.S.-Saudi partnership is beyond serious reconsideration. </w:t>
      </w:r>
      <w:r w:rsidRPr="00182E84">
        <w:rPr>
          <w:rStyle w:val="StyleUnderline"/>
        </w:rPr>
        <w:t xml:space="preserve">Going forward, </w:t>
      </w:r>
      <w:r w:rsidRPr="00182E84">
        <w:rPr>
          <w:rStyle w:val="StyleUnderline"/>
          <w:highlight w:val="yellow"/>
        </w:rPr>
        <w:t>Saudis</w:t>
      </w:r>
      <w:r w:rsidRPr="00182E84">
        <w:rPr>
          <w:rStyle w:val="StyleUnderline"/>
        </w:rPr>
        <w:t xml:space="preserve"> will </w:t>
      </w:r>
      <w:r w:rsidRPr="00182E84">
        <w:rPr>
          <w:rStyle w:val="StyleUnderline"/>
          <w:highlight w:val="yellow"/>
        </w:rPr>
        <w:t>need to find a way to reinsert themselves into the politics of their own country</w:t>
      </w:r>
      <w:r w:rsidRPr="00182E84">
        <w:rPr>
          <w:rStyle w:val="StyleUnderline"/>
        </w:rPr>
        <w:t xml:space="preserve">. Under MbS, with all religious, financial, and royal elites silenced, Saudis are now ruled primarily by fear. The murder of Khashoggi has focused their attention on just how far the regime will go in pursuit of absolute power. Consequently, they are looking to the global community to restrain the dangerous crown prince. </w:t>
      </w:r>
      <w:r w:rsidRPr="00182E84">
        <w:rPr>
          <w:rStyle w:val="StyleUnderline"/>
          <w:highlight w:val="yellow"/>
        </w:rPr>
        <w:t xml:space="preserve">The United States could start by making its support for MbS conditional on his recognition of people’s freedoms and the rule of law. This would help restrain a </w:t>
      </w:r>
      <w:r w:rsidRPr="00182E84">
        <w:rPr>
          <w:rStyle w:val="StyleUnderline"/>
        </w:rPr>
        <w:t xml:space="preserve">young power-grabbing </w:t>
      </w:r>
      <w:r w:rsidRPr="00182E84">
        <w:rPr>
          <w:rStyle w:val="StyleUnderline"/>
          <w:highlight w:val="yellow"/>
        </w:rPr>
        <w:t xml:space="preserve">prince who has </w:t>
      </w:r>
      <w:r w:rsidRPr="00182E84">
        <w:rPr>
          <w:rStyle w:val="StyleUnderline"/>
        </w:rPr>
        <w:t xml:space="preserve">so far </w:t>
      </w:r>
      <w:r w:rsidRPr="00182E84">
        <w:rPr>
          <w:rStyle w:val="StyleUnderline"/>
          <w:highlight w:val="yellow"/>
        </w:rPr>
        <w:t>displayed zero respect for the international community and has severely violated diplomatic trust</w:t>
      </w:r>
      <w:r w:rsidRPr="00182E84">
        <w:rPr>
          <w:rStyle w:val="StyleUnderline"/>
        </w:rPr>
        <w:t xml:space="preserve">, especially with Turkey. </w:t>
      </w:r>
      <w:r w:rsidRPr="00182E84">
        <w:rPr>
          <w:sz w:val="16"/>
        </w:rPr>
        <w:t>But if Khashoggi’s murder ends in nothing but business as usual from the United States, this will not be the last horrific act we see. An indifferent response will send a clear message from the United States to MbS: the young crown prince can get away with murder.</w:t>
      </w:r>
    </w:p>
    <w:p w14:paraId="561825A8" w14:textId="77777777" w:rsidR="00887DB7" w:rsidRPr="00182E84" w:rsidRDefault="00887DB7" w:rsidP="00887DB7">
      <w:pPr>
        <w:pStyle w:val="Heading3"/>
      </w:pPr>
      <w:r w:rsidRPr="00182E84">
        <w:t>Leverage Key</w:t>
      </w:r>
    </w:p>
    <w:p w14:paraId="77699025" w14:textId="77777777" w:rsidR="00887DB7" w:rsidRPr="00182E84" w:rsidRDefault="00887DB7" w:rsidP="00887DB7">
      <w:pPr>
        <w:pStyle w:val="Heading4"/>
        <w:rPr>
          <w:rStyle w:val="Style13ptBold"/>
          <w:b/>
          <w:bCs w:val="0"/>
        </w:rPr>
      </w:pPr>
      <w:r w:rsidRPr="00182E84">
        <w:rPr>
          <w:rStyle w:val="Style13ptBold"/>
          <w:b/>
        </w:rPr>
        <w:t>Maintaining leverage and conditioning arms sales is key to ensure Saudi reforms – the plan forfeits all leverage and certainty</w:t>
      </w:r>
    </w:p>
    <w:p w14:paraId="27CBCDC9" w14:textId="77777777" w:rsidR="00887DB7" w:rsidRPr="00182E84" w:rsidRDefault="00887DB7" w:rsidP="00887DB7">
      <w:pPr>
        <w:rPr>
          <w:rStyle w:val="Style13ptBold"/>
        </w:rPr>
      </w:pPr>
      <w:r w:rsidRPr="00182E84">
        <w:rPr>
          <w:rStyle w:val="Style13ptBold"/>
        </w:rPr>
        <w:t xml:space="preserve">Fly 1/19 </w:t>
      </w:r>
      <w:r w:rsidRPr="00182E84">
        <w:t>– senior fellow and director of the Future of Geopolitics and Asia programs at The German Marshall Fund of the United States</w:t>
      </w:r>
    </w:p>
    <w:p w14:paraId="50A252B0" w14:textId="77777777" w:rsidR="00887DB7" w:rsidRPr="00182E84" w:rsidRDefault="00887DB7" w:rsidP="00887DB7">
      <w:r w:rsidRPr="00182E84">
        <w:t>Jamie Fly, 1-11-2019, "Reining in Saudi's prince of the blood," Washington Examiner, https://www.washingtonexaminer.com/opinion/trump-administration-should-use-leverage-to-rein-in-saudis-bin-salman</w:t>
      </w:r>
    </w:p>
    <w:p w14:paraId="7E4B0C64" w14:textId="77777777" w:rsidR="00887DB7" w:rsidRPr="00182E84" w:rsidRDefault="00887DB7" w:rsidP="00887DB7">
      <w:r w:rsidRPr="00182E84">
        <w:t xml:space="preserve">Instead, members of </w:t>
      </w:r>
      <w:r w:rsidRPr="00182E84">
        <w:rPr>
          <w:rStyle w:val="Emphasis"/>
          <w:highlight w:val="green"/>
        </w:rPr>
        <w:t>Congress</w:t>
      </w:r>
      <w:r w:rsidRPr="00182E84">
        <w:t xml:space="preserve"> concerned about the Trump administration's approach to Riyadh </w:t>
      </w:r>
      <w:r w:rsidRPr="00182E84">
        <w:rPr>
          <w:rStyle w:val="Emphasis"/>
          <w:highlight w:val="green"/>
        </w:rPr>
        <w:t>should</w:t>
      </w:r>
      <w:r w:rsidRPr="00182E84">
        <w:t xml:space="preserve"> </w:t>
      </w:r>
      <w:r w:rsidRPr="00182E84">
        <w:rPr>
          <w:rStyle w:val="Emphasis"/>
          <w:highlight w:val="green"/>
        </w:rPr>
        <w:t>tackle</w:t>
      </w:r>
      <w:r w:rsidRPr="00182E84">
        <w:t xml:space="preserve"> the fundamental underpinnings of its strategy. </w:t>
      </w:r>
      <w:r w:rsidRPr="00182E84">
        <w:rPr>
          <w:rStyle w:val="Emphasis"/>
          <w:highlight w:val="green"/>
        </w:rPr>
        <w:t>Human rights</w:t>
      </w:r>
      <w:r w:rsidRPr="00182E84">
        <w:t xml:space="preserve"> do matter to U.S. national security. </w:t>
      </w:r>
      <w:r w:rsidRPr="00182E84">
        <w:rPr>
          <w:rStyle w:val="Emphasis"/>
          <w:highlight w:val="green"/>
        </w:rPr>
        <w:t>If the Saudi crown prince wants to reform</w:t>
      </w:r>
      <w:r w:rsidRPr="00182E84">
        <w:t xml:space="preserve"> the kingdom, </w:t>
      </w:r>
      <w:r w:rsidRPr="00182E84">
        <w:rPr>
          <w:rStyle w:val="Emphasis"/>
          <w:highlight w:val="green"/>
        </w:rPr>
        <w:t>we should demand he does so honestly</w:t>
      </w:r>
      <w:r w:rsidRPr="00182E84">
        <w:t xml:space="preserve">, not superficially, and </w:t>
      </w:r>
      <w:r w:rsidRPr="00182E84">
        <w:rPr>
          <w:rStyle w:val="Emphasis"/>
          <w:highlight w:val="green"/>
        </w:rPr>
        <w:t>with verifiable results</w:t>
      </w:r>
      <w:r w:rsidRPr="00182E84">
        <w:t>. Human rights need to be at the center of U.S. engagement with Riyadh just as administration officials claim it is at the center of our concerns with the Iranian regime.</w:t>
      </w:r>
    </w:p>
    <w:p w14:paraId="20274C18" w14:textId="77777777" w:rsidR="00887DB7" w:rsidRPr="00182E84" w:rsidRDefault="00887DB7" w:rsidP="00887DB7">
      <w:r w:rsidRPr="00182E84">
        <w:t xml:space="preserve">Sanctions should be extended well beyond those involved in the Khashoggi murder to include those involved in the ongoing detention and torture of political dissidents and prisoners like Samar and Raif Badawi. U.S. officials should downgrade contacts with their counterparts until these activists are released, just as the administration did to </w:t>
      </w:r>
      <w:hyperlink r:id="rId120" w:tgtFrame="_blank" w:history="1">
        <w:r w:rsidRPr="00182E84">
          <w:rPr>
            <w:rStyle w:val="Hyperlink"/>
          </w:rPr>
          <w:t>successfully secure the release</w:t>
        </w:r>
      </w:hyperlink>
      <w:r w:rsidRPr="00182E84">
        <w:t xml:space="preserve"> of detained American pastor Andrew Brunson from Turkey.</w:t>
      </w:r>
    </w:p>
    <w:p w14:paraId="1E9F00A0" w14:textId="77777777" w:rsidR="00887DB7" w:rsidRPr="00182E84" w:rsidRDefault="00887DB7" w:rsidP="00887DB7">
      <w:r w:rsidRPr="00182E84">
        <w:t xml:space="preserve">U.S. military assistance should also come with conditions, based on Saudi behavior. Trump likes to question the utility of American foreign assistance and talk about countries having to earn that assistance. Why should America’s Arab partners be treated any differently? Members of </w:t>
      </w:r>
      <w:r w:rsidRPr="00182E84">
        <w:rPr>
          <w:rStyle w:val="Emphasis"/>
          <w:highlight w:val="green"/>
        </w:rPr>
        <w:t>Congress often instinctively attempt all-or-nothing solutions</w:t>
      </w:r>
      <w:r w:rsidRPr="00182E84">
        <w:t xml:space="preserve">, </w:t>
      </w:r>
      <w:r w:rsidRPr="00182E84">
        <w:rPr>
          <w:rStyle w:val="Emphasis"/>
          <w:highlight w:val="green"/>
        </w:rPr>
        <w:t>attempting to end all U.S. assistance or deciding they don’t have any leverage</w:t>
      </w:r>
      <w:r w:rsidRPr="00182E84">
        <w:t>, so why bother trying? Congressional foreign-policy power is most persuasive when it boxes in the executive branch by setting commonsense boundaries for U.S. policy.</w:t>
      </w:r>
    </w:p>
    <w:p w14:paraId="54E7ADAD" w14:textId="77777777" w:rsidR="00887DB7" w:rsidRPr="00182E84" w:rsidRDefault="00887DB7" w:rsidP="00887DB7">
      <w:r w:rsidRPr="00182E84">
        <w:t xml:space="preserve">The essential tool to do that is through funding. </w:t>
      </w:r>
      <w:r w:rsidRPr="00182E84">
        <w:rPr>
          <w:rStyle w:val="Emphasis"/>
          <w:highlight w:val="green"/>
        </w:rPr>
        <w:t>Congress can pass legislation placing conditions on future arms sales and other military assistance. It should state what the U</w:t>
      </w:r>
      <w:r w:rsidRPr="00182E84">
        <w:rPr>
          <w:rStyle w:val="Emphasis"/>
        </w:rPr>
        <w:t xml:space="preserve">nited </w:t>
      </w:r>
      <w:r w:rsidRPr="00182E84">
        <w:rPr>
          <w:rStyle w:val="Emphasis"/>
          <w:highlight w:val="green"/>
        </w:rPr>
        <w:t>S</w:t>
      </w:r>
      <w:r w:rsidRPr="00182E84">
        <w:rPr>
          <w:rStyle w:val="Emphasis"/>
        </w:rPr>
        <w:t>tates</w:t>
      </w:r>
      <w:r w:rsidRPr="00182E84">
        <w:t xml:space="preserve"> </w:t>
      </w:r>
      <w:r w:rsidRPr="00182E84">
        <w:rPr>
          <w:rStyle w:val="Emphasis"/>
          <w:highlight w:val="green"/>
        </w:rPr>
        <w:t>expects</w:t>
      </w:r>
      <w:r w:rsidRPr="00182E84">
        <w:t xml:space="preserve"> from the Saudi contributions to the partnership and what actions it considers inconsistent with a cooperative relationship. </w:t>
      </w:r>
      <w:r w:rsidRPr="00182E84">
        <w:rPr>
          <w:rStyle w:val="Emphasis"/>
          <w:highlight w:val="green"/>
        </w:rPr>
        <w:t>If the president</w:t>
      </w:r>
      <w:r w:rsidRPr="00182E84">
        <w:t xml:space="preserve"> or his successors </w:t>
      </w:r>
      <w:r w:rsidRPr="00182E84">
        <w:rPr>
          <w:rStyle w:val="Emphasis"/>
          <w:highlight w:val="green"/>
        </w:rPr>
        <w:t>are unable to certify these requirements are being met, U.S. assistance would be halted</w:t>
      </w:r>
      <w:r w:rsidRPr="00182E84">
        <w:t>. Such a move would likely garner significant bipartisan support.</w:t>
      </w:r>
    </w:p>
    <w:p w14:paraId="56FE9E7D" w14:textId="77777777" w:rsidR="00887DB7" w:rsidRPr="00182E84" w:rsidRDefault="00887DB7" w:rsidP="00887DB7">
      <w:r w:rsidRPr="00182E84">
        <w:t xml:space="preserve">Finally, the United States should be careful about emboldening a reckless Saudi crown prince who has shown a blatant disregard for international norms. One key Saudi ask is for U.S. nuclear technology for a </w:t>
      </w:r>
      <w:hyperlink r:id="rId121" w:tgtFrame="_blank" w:history="1">
        <w:r w:rsidRPr="00182E84">
          <w:rPr>
            <w:rStyle w:val="Hyperlink"/>
          </w:rPr>
          <w:t>supposedly civilian nuclear program</w:t>
        </w:r>
      </w:hyperlink>
      <w:r w:rsidRPr="00182E84">
        <w:t>. Discussions regarding granting the kingdom such technology should halt unless Riyadh shows the grown-ups are once again in charge.</w:t>
      </w:r>
    </w:p>
    <w:p w14:paraId="0112F6AF" w14:textId="77777777" w:rsidR="00887DB7" w:rsidRPr="00182E84" w:rsidRDefault="00887DB7" w:rsidP="00887DB7">
      <w:r w:rsidRPr="00182E84">
        <w:rPr>
          <w:rStyle w:val="Emphasis"/>
          <w:highlight w:val="green"/>
        </w:rPr>
        <w:t>Key to this approach is a reassertion of leverage in the U.S.-Saudi relationship</w:t>
      </w:r>
      <w:r w:rsidRPr="00182E84">
        <w:t xml:space="preserve">. The administration has overstated the economic benefits of the partnership for the United States. Just as the </w:t>
      </w:r>
      <w:r w:rsidRPr="00182E84">
        <w:rPr>
          <w:rStyle w:val="Emphasis"/>
          <w:highlight w:val="green"/>
        </w:rPr>
        <w:t>Trump</w:t>
      </w:r>
      <w:r w:rsidRPr="00182E84">
        <w:t xml:space="preserve"> administration has shrewdly played hardball with other U.S. partners, it </w:t>
      </w:r>
      <w:r w:rsidRPr="00182E84">
        <w:rPr>
          <w:rStyle w:val="Emphasis"/>
          <w:highlight w:val="green"/>
        </w:rPr>
        <w:t>should demand more of the Saudis and other Gulf partners</w:t>
      </w:r>
      <w:r w:rsidRPr="00182E84">
        <w:t xml:space="preserve"> and not give away the store for nothing in return. The Saudis, Egyptians, and others always threaten to look elsewhere for strategic support. Such threats became a frequent refrain from Egyptian defense officials to those in Congress trying to reform the U.S.-Egyptian security partnership. For all the high-profile trips to Moscow, few end in significant deals. Buying American maintains an allure that Moscow or China cannot compete against.</w:t>
      </w:r>
    </w:p>
    <w:p w14:paraId="4F8E3FCF" w14:textId="77777777" w:rsidR="00887DB7" w:rsidRPr="00182E84" w:rsidRDefault="00887DB7" w:rsidP="00887DB7">
      <w:pPr>
        <w:pStyle w:val="Heading4"/>
      </w:pPr>
      <w:r w:rsidRPr="00182E84">
        <w:t xml:space="preserve">Arms sales key --- only  setting explicit conditions effectively </w:t>
      </w:r>
      <w:r w:rsidRPr="00182E84">
        <w:rPr>
          <w:u w:val="single"/>
        </w:rPr>
        <w:t>uses</w:t>
      </w:r>
      <w:r w:rsidRPr="00182E84">
        <w:t xml:space="preserve"> that leverage</w:t>
      </w:r>
    </w:p>
    <w:p w14:paraId="1F32D6CC" w14:textId="77777777" w:rsidR="00887DB7" w:rsidRPr="00182E84" w:rsidRDefault="00887DB7" w:rsidP="00887DB7">
      <w:r w:rsidRPr="00182E84">
        <w:rPr>
          <w:rStyle w:val="Style13ptBold"/>
        </w:rPr>
        <w:t>Hartung 16</w:t>
      </w:r>
      <w:r w:rsidRPr="00182E84">
        <w:t xml:space="preserve"> – Director, Arms and Security Project, Center for International Policy</w:t>
      </w:r>
    </w:p>
    <w:p w14:paraId="7C6712F1" w14:textId="77777777" w:rsidR="00887DB7" w:rsidRPr="00182E84" w:rsidRDefault="00887DB7" w:rsidP="00887DB7">
      <w:r w:rsidRPr="00182E84">
        <w:t>William, 9/15. https://www.forumarmstrade.org/resource-page---us-tank-sale-to-saudi-arabia.html</w:t>
      </w:r>
    </w:p>
    <w:p w14:paraId="194EA8A8" w14:textId="77777777" w:rsidR="00887DB7" w:rsidRPr="00182E84" w:rsidRDefault="00887DB7" w:rsidP="00887DB7">
      <w:pPr>
        <w:rPr>
          <w:sz w:val="16"/>
        </w:rPr>
      </w:pPr>
      <w:r w:rsidRPr="00182E84">
        <w:rPr>
          <w:sz w:val="16"/>
        </w:rPr>
        <w:t xml:space="preserve">"The Congressional opposition to the $1.15 billion offer of tanks to Saudi Arabia is just the latest sign that key members of Congress are no longer willing to accept a business as usual approach to arming Riyadh given its unacceptable behavior in Yemen.  Independent human rights groups and members of Congress believe that Saudi actions in Yemen are tantamount to war crimes.  The administration's policy of </w:t>
      </w:r>
      <w:r w:rsidRPr="00182E84">
        <w:rPr>
          <w:rStyle w:val="StyleUnderline"/>
        </w:rPr>
        <w:t>verbally opposing Saudi</w:t>
      </w:r>
      <w:r w:rsidRPr="00182E84">
        <w:rPr>
          <w:sz w:val="18"/>
        </w:rPr>
        <w:t xml:space="preserve"> Arabia's indiscriminate bombing campaign </w:t>
      </w:r>
      <w:r w:rsidRPr="00182E84">
        <w:rPr>
          <w:rStyle w:val="StyleUnderline"/>
        </w:rPr>
        <w:t>without imposing any further consequences is</w:t>
      </w:r>
      <w:r w:rsidRPr="00182E84">
        <w:rPr>
          <w:sz w:val="16"/>
        </w:rPr>
        <w:t xml:space="preserve"> clearly </w:t>
      </w:r>
      <w:r w:rsidRPr="00182E84">
        <w:rPr>
          <w:rStyle w:val="StyleUnderline"/>
        </w:rPr>
        <w:t>not working</w:t>
      </w:r>
      <w:r w:rsidRPr="00182E84">
        <w:rPr>
          <w:sz w:val="16"/>
        </w:rPr>
        <w:t xml:space="preserve">.  </w:t>
      </w:r>
      <w:r w:rsidRPr="00182E84">
        <w:rPr>
          <w:rStyle w:val="StyleUnderline"/>
        </w:rPr>
        <w:t>The debate over the</w:t>
      </w:r>
      <w:r w:rsidRPr="00182E84">
        <w:rPr>
          <w:sz w:val="16"/>
        </w:rPr>
        <w:t xml:space="preserve"> tank </w:t>
      </w:r>
      <w:r w:rsidRPr="00182E84">
        <w:rPr>
          <w:rStyle w:val="StyleUnderline"/>
        </w:rPr>
        <w:t>deal with Saudi</w:t>
      </w:r>
      <w:r w:rsidRPr="00182E84">
        <w:rPr>
          <w:sz w:val="16"/>
        </w:rPr>
        <w:t xml:space="preserve"> Arabia </w:t>
      </w:r>
      <w:r w:rsidRPr="00182E84">
        <w:rPr>
          <w:rStyle w:val="StyleUnderline"/>
        </w:rPr>
        <w:t>is about</w:t>
      </w:r>
      <w:r w:rsidRPr="00182E84">
        <w:rPr>
          <w:sz w:val="16"/>
        </w:rPr>
        <w:t xml:space="preserve"> more than just tanks.  It is about </w:t>
      </w:r>
      <w:r w:rsidRPr="00182E84">
        <w:rPr>
          <w:rStyle w:val="StyleUnderline"/>
        </w:rPr>
        <w:t>whether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 xml:space="preserve">will continue to fuel the Saudi war effort without </w:t>
      </w:r>
      <w:r w:rsidRPr="00182E84">
        <w:rPr>
          <w:rStyle w:val="Emphasis"/>
        </w:rPr>
        <w:t>demanding</w:t>
      </w:r>
      <w:r w:rsidRPr="00182E84">
        <w:rPr>
          <w:sz w:val="16"/>
        </w:rPr>
        <w:t xml:space="preserve">, at a minimum, </w:t>
      </w:r>
      <w:r w:rsidRPr="00182E84">
        <w:rPr>
          <w:rStyle w:val="StyleUnderline"/>
        </w:rPr>
        <w:t>that the Saudis demonstrate a serious commitment</w:t>
      </w:r>
      <w:r w:rsidRPr="00182E84">
        <w:rPr>
          <w:sz w:val="16"/>
        </w:rPr>
        <w:t xml:space="preserve"> to preventing civilian casualties.  </w:t>
      </w:r>
      <w:r w:rsidRPr="00182E84">
        <w:rPr>
          <w:rStyle w:val="StyleUnderline"/>
        </w:rPr>
        <w:t>Given the central role of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 xml:space="preserve">in sustaining the Saudi military </w:t>
      </w:r>
      <w:r w:rsidRPr="00182E84">
        <w:rPr>
          <w:rStyle w:val="Emphasis"/>
        </w:rPr>
        <w:t>setting conditions on arms sales may be the best leverage we have to influence their conduct</w:t>
      </w:r>
      <w:r w:rsidRPr="00182E84">
        <w:rPr>
          <w:rStyle w:val="StyleUnderline"/>
        </w:rPr>
        <w:t xml:space="preserve"> </w:t>
      </w:r>
      <w:r w:rsidRPr="00182E84">
        <w:rPr>
          <w:sz w:val="16"/>
        </w:rPr>
        <w:t>in Yemen."</w:t>
      </w:r>
    </w:p>
    <w:p w14:paraId="79A8E74E" w14:textId="77777777" w:rsidR="00887DB7" w:rsidRPr="00182E84" w:rsidRDefault="00887DB7" w:rsidP="00887DB7">
      <w:pPr>
        <w:pStyle w:val="Heading4"/>
      </w:pPr>
      <w:r w:rsidRPr="00182E84">
        <w:t>Conditions are uniquely necessary for Saudi Arabia – the risk is low for the US and conditions have a high chance of solvency.</w:t>
      </w:r>
    </w:p>
    <w:p w14:paraId="5FBE96F7" w14:textId="77777777" w:rsidR="00887DB7" w:rsidRPr="00182E84" w:rsidRDefault="00887DB7" w:rsidP="00887DB7">
      <w:pPr>
        <w:rPr>
          <w:rStyle w:val="Style13ptBold"/>
        </w:rPr>
      </w:pPr>
      <w:r w:rsidRPr="00182E84">
        <w:rPr>
          <w:rStyle w:val="Heading4Char"/>
        </w:rPr>
        <w:t>Tabatabai</w:t>
      </w:r>
      <w:r w:rsidRPr="00182E84">
        <w:t>, Ph.D. in War Studies and Wasser, a Policy Analyst for the Rand Corporation</w:t>
      </w:r>
      <w:r w:rsidRPr="00182E84">
        <w:rPr>
          <w:rStyle w:val="Style13ptBold"/>
        </w:rPr>
        <w:t xml:space="preserve"> 18</w:t>
      </w:r>
    </w:p>
    <w:p w14:paraId="2DB276D8" w14:textId="77777777" w:rsidR="00887DB7" w:rsidRPr="00182E84" w:rsidRDefault="00887DB7" w:rsidP="00887DB7">
      <w:r w:rsidRPr="00182E84">
        <w:t>[Ariane M. and Becca. “Could America Use Its Leverage to Alter the Saudis’ Behavior?” November 15, Rand. https://www.rand.org/blog/2018/11/could-america-use-its-leverage-to-alter-the-saudis.html ddi-ast]</w:t>
      </w:r>
    </w:p>
    <w:p w14:paraId="328612A3" w14:textId="77777777" w:rsidR="00887DB7" w:rsidRPr="00182E84" w:rsidRDefault="00887DB7" w:rsidP="00887DB7">
      <w:pPr>
        <w:pStyle w:val="NormalWeb"/>
        <w:shd w:val="clear" w:color="auto" w:fill="FFFFFF"/>
        <w:rPr>
          <w:rFonts w:ascii="Arial" w:hAnsi="Arial" w:cs="Arial"/>
          <w:color w:val="333333"/>
          <w:sz w:val="16"/>
        </w:rPr>
      </w:pPr>
      <w:r w:rsidRPr="00182E84">
        <w:rPr>
          <w:rFonts w:ascii="Arial" w:hAnsi="Arial" w:cs="Arial"/>
          <w:color w:val="333333"/>
          <w:sz w:val="16"/>
        </w:rPr>
        <w:t xml:space="preserve">The </w:t>
      </w:r>
      <w:r w:rsidRPr="00182E84">
        <w:rPr>
          <w:rFonts w:ascii="Arial" w:hAnsi="Arial" w:cs="Arial"/>
          <w:color w:val="333333"/>
          <w:sz w:val="22"/>
          <w:highlight w:val="green"/>
          <w:u w:val="single"/>
        </w:rPr>
        <w:t>Trump</w:t>
      </w:r>
      <w:r w:rsidRPr="00182E84">
        <w:rPr>
          <w:rFonts w:ascii="Arial" w:hAnsi="Arial" w:cs="Arial"/>
          <w:color w:val="333333"/>
          <w:sz w:val="16"/>
        </w:rPr>
        <w:t xml:space="preserve"> administration </w:t>
      </w:r>
      <w:r w:rsidRPr="00182E84">
        <w:rPr>
          <w:rFonts w:ascii="Arial" w:hAnsi="Arial" w:cs="Arial"/>
          <w:color w:val="333333"/>
          <w:sz w:val="22"/>
          <w:highlight w:val="green"/>
          <w:u w:val="single"/>
        </w:rPr>
        <w:t xml:space="preserve">is unlikely to end </w:t>
      </w:r>
      <w:r w:rsidRPr="00182E84">
        <w:rPr>
          <w:rFonts w:ascii="Arial" w:hAnsi="Arial" w:cs="Arial"/>
          <w:color w:val="333333"/>
          <w:sz w:val="22"/>
          <w:u w:val="single"/>
        </w:rPr>
        <w:t xml:space="preserve">its </w:t>
      </w:r>
      <w:r w:rsidRPr="00182E84">
        <w:rPr>
          <w:rFonts w:ascii="Arial" w:hAnsi="Arial" w:cs="Arial"/>
          <w:color w:val="333333"/>
          <w:sz w:val="22"/>
          <w:highlight w:val="green"/>
          <w:u w:val="single"/>
        </w:rPr>
        <w:t>support for Saudi</w:t>
      </w:r>
      <w:r w:rsidRPr="00182E84">
        <w:rPr>
          <w:rFonts w:ascii="Arial" w:hAnsi="Arial" w:cs="Arial"/>
          <w:color w:val="333333"/>
          <w:sz w:val="16"/>
          <w:highlight w:val="green"/>
        </w:rPr>
        <w:t xml:space="preserve"> </w:t>
      </w:r>
      <w:r w:rsidRPr="00182E84">
        <w:rPr>
          <w:rFonts w:ascii="Arial" w:hAnsi="Arial" w:cs="Arial"/>
          <w:color w:val="333333"/>
          <w:sz w:val="22"/>
          <w:u w:val="single"/>
        </w:rPr>
        <w:t>regional efforts</w:t>
      </w:r>
      <w:r w:rsidRPr="00182E84">
        <w:rPr>
          <w:rFonts w:ascii="Arial" w:hAnsi="Arial" w:cs="Arial"/>
          <w:color w:val="333333"/>
          <w:sz w:val="16"/>
        </w:rPr>
        <w:t xml:space="preserve"> </w:t>
      </w:r>
      <w:r w:rsidRPr="00182E84">
        <w:rPr>
          <w:rFonts w:ascii="Arial" w:hAnsi="Arial" w:cs="Arial"/>
          <w:color w:val="333333"/>
          <w:sz w:val="22"/>
          <w:highlight w:val="green"/>
          <w:u w:val="single"/>
        </w:rPr>
        <w:t>or</w:t>
      </w:r>
      <w:r w:rsidRPr="00182E84">
        <w:rPr>
          <w:rFonts w:ascii="Arial" w:hAnsi="Arial" w:cs="Arial"/>
          <w:color w:val="333333"/>
          <w:sz w:val="16"/>
        </w:rPr>
        <w:t xml:space="preserve"> radically </w:t>
      </w:r>
      <w:r w:rsidRPr="00182E84">
        <w:rPr>
          <w:rFonts w:ascii="Arial" w:hAnsi="Arial" w:cs="Arial"/>
          <w:color w:val="333333"/>
          <w:sz w:val="22"/>
          <w:highlight w:val="green"/>
          <w:u w:val="single"/>
        </w:rPr>
        <w:t>change</w:t>
      </w:r>
      <w:r w:rsidRPr="00182E84">
        <w:rPr>
          <w:rFonts w:ascii="Arial" w:hAnsi="Arial" w:cs="Arial"/>
          <w:color w:val="333333"/>
          <w:sz w:val="22"/>
          <w:u w:val="single"/>
        </w:rPr>
        <w:t xml:space="preserve"> its </w:t>
      </w:r>
      <w:r w:rsidRPr="00182E84">
        <w:rPr>
          <w:rFonts w:ascii="Arial" w:hAnsi="Arial" w:cs="Arial"/>
          <w:color w:val="333333"/>
          <w:sz w:val="22"/>
          <w:highlight w:val="green"/>
          <w:u w:val="single"/>
        </w:rPr>
        <w:t>approach</w:t>
      </w:r>
      <w:r w:rsidRPr="00182E84">
        <w:rPr>
          <w:rFonts w:ascii="Arial" w:hAnsi="Arial" w:cs="Arial"/>
          <w:color w:val="333333"/>
          <w:sz w:val="22"/>
          <w:u w:val="single"/>
        </w:rPr>
        <w:t>.</w:t>
      </w:r>
      <w:r w:rsidRPr="00182E84">
        <w:rPr>
          <w:rFonts w:ascii="Arial" w:hAnsi="Arial" w:cs="Arial"/>
          <w:color w:val="333333"/>
          <w:sz w:val="16"/>
        </w:rPr>
        <w:t xml:space="preserve"> But </w:t>
      </w:r>
      <w:r w:rsidRPr="00182E84">
        <w:rPr>
          <w:rFonts w:ascii="Arial" w:hAnsi="Arial" w:cs="Arial"/>
          <w:color w:val="333333"/>
          <w:sz w:val="22"/>
          <w:highlight w:val="green"/>
          <w:u w:val="single"/>
        </w:rPr>
        <w:t>it could consider</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using</w:t>
      </w:r>
      <w:r w:rsidRPr="00182E84">
        <w:rPr>
          <w:rFonts w:ascii="Arial" w:hAnsi="Arial" w:cs="Arial"/>
          <w:color w:val="333333"/>
          <w:sz w:val="16"/>
        </w:rPr>
        <w:t xml:space="preserve"> its </w:t>
      </w:r>
      <w:r w:rsidRPr="00182E84">
        <w:rPr>
          <w:rFonts w:ascii="Arial" w:hAnsi="Arial" w:cs="Arial"/>
          <w:color w:val="333333"/>
          <w:sz w:val="22"/>
          <w:highlight w:val="green"/>
          <w:u w:val="single"/>
        </w:rPr>
        <w:t>influence</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to</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encourage</w:t>
      </w:r>
      <w:r w:rsidRPr="00182E84">
        <w:rPr>
          <w:rFonts w:ascii="Arial" w:hAnsi="Arial" w:cs="Arial"/>
          <w:color w:val="333333"/>
          <w:sz w:val="16"/>
        </w:rPr>
        <w:t xml:space="preserve"> the </w:t>
      </w:r>
      <w:r w:rsidRPr="00182E84">
        <w:rPr>
          <w:rFonts w:ascii="Arial" w:hAnsi="Arial" w:cs="Arial"/>
          <w:color w:val="333333"/>
          <w:sz w:val="22"/>
          <w:highlight w:val="green"/>
          <w:u w:val="single"/>
        </w:rPr>
        <w:t>Saudi</w:t>
      </w:r>
      <w:r w:rsidRPr="00182E84">
        <w:rPr>
          <w:rFonts w:ascii="Arial" w:hAnsi="Arial" w:cs="Arial"/>
          <w:color w:val="333333"/>
          <w:sz w:val="16"/>
        </w:rPr>
        <w:t xml:space="preserve"> </w:t>
      </w:r>
      <w:r w:rsidRPr="00182E84">
        <w:rPr>
          <w:rFonts w:ascii="Arial" w:hAnsi="Arial" w:cs="Arial"/>
          <w:color w:val="333333"/>
          <w:sz w:val="22"/>
          <w:highlight w:val="green"/>
          <w:u w:val="single"/>
        </w:rPr>
        <w:t>leadership to moderate</w:t>
      </w:r>
      <w:r w:rsidRPr="00182E84">
        <w:rPr>
          <w:rFonts w:ascii="Arial" w:hAnsi="Arial" w:cs="Arial"/>
          <w:color w:val="333333"/>
          <w:sz w:val="16"/>
        </w:rPr>
        <w:t xml:space="preserve"> </w:t>
      </w:r>
      <w:r w:rsidRPr="00182E84">
        <w:rPr>
          <w:rFonts w:ascii="Arial" w:hAnsi="Arial" w:cs="Arial"/>
          <w:color w:val="333333"/>
          <w:sz w:val="22"/>
          <w:highlight w:val="green"/>
          <w:u w:val="single"/>
        </w:rPr>
        <w:t>its</w:t>
      </w:r>
      <w:r w:rsidRPr="00182E84">
        <w:rPr>
          <w:rFonts w:ascii="Arial" w:hAnsi="Arial" w:cs="Arial"/>
          <w:color w:val="333333"/>
          <w:sz w:val="16"/>
        </w:rPr>
        <w:t xml:space="preserve"> assertive and damaging </w:t>
      </w:r>
      <w:r w:rsidRPr="00182E84">
        <w:rPr>
          <w:rFonts w:ascii="Arial" w:hAnsi="Arial" w:cs="Arial"/>
          <w:color w:val="333333"/>
          <w:sz w:val="22"/>
          <w:highlight w:val="green"/>
          <w:u w:val="single"/>
        </w:rPr>
        <w:t>policies</w:t>
      </w:r>
      <w:r w:rsidRPr="00182E84">
        <w:rPr>
          <w:rFonts w:ascii="Arial" w:hAnsi="Arial" w:cs="Arial"/>
          <w:color w:val="333333"/>
          <w:sz w:val="16"/>
        </w:rPr>
        <w:t xml:space="preserve"> abroad. </w:t>
      </w:r>
      <w:r w:rsidRPr="00182E84">
        <w:rPr>
          <w:rFonts w:ascii="Arial" w:hAnsi="Arial" w:cs="Arial"/>
          <w:color w:val="333333"/>
          <w:sz w:val="22"/>
          <w:highlight w:val="green"/>
          <w:u w:val="single"/>
        </w:rPr>
        <w:t>Rather</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than</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providing</w:t>
      </w:r>
      <w:r w:rsidRPr="00182E84">
        <w:rPr>
          <w:rFonts w:ascii="Arial" w:hAnsi="Arial" w:cs="Arial"/>
          <w:color w:val="333333"/>
          <w:sz w:val="16"/>
        </w:rPr>
        <w:t xml:space="preserve"> its </w:t>
      </w:r>
      <w:r w:rsidRPr="00182E84">
        <w:rPr>
          <w:rFonts w:ascii="Arial" w:hAnsi="Arial" w:cs="Arial"/>
          <w:color w:val="333333"/>
          <w:sz w:val="22"/>
          <w:highlight w:val="green"/>
          <w:u w:val="single"/>
        </w:rPr>
        <w:t>assistance</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freely</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to Saudi</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Arabia</w:t>
      </w:r>
      <w:r w:rsidRPr="00182E84">
        <w:rPr>
          <w:rFonts w:ascii="Arial" w:hAnsi="Arial" w:cs="Arial"/>
          <w:color w:val="333333"/>
          <w:sz w:val="16"/>
        </w:rPr>
        <w:t xml:space="preserve">, </w:t>
      </w:r>
      <w:r w:rsidRPr="00182E84">
        <w:rPr>
          <w:rFonts w:ascii="Arial" w:hAnsi="Arial" w:cs="Arial"/>
          <w:color w:val="333333"/>
          <w:sz w:val="22"/>
          <w:highlight w:val="green"/>
          <w:u w:val="single"/>
        </w:rPr>
        <w:t>Washington</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could</w:t>
      </w:r>
      <w:r w:rsidRPr="00182E84">
        <w:rPr>
          <w:rFonts w:ascii="Arial" w:hAnsi="Arial" w:cs="Arial"/>
          <w:color w:val="333333"/>
          <w:sz w:val="16"/>
        </w:rPr>
        <w:t xml:space="preserve"> utilize it to </w:t>
      </w:r>
      <w:r w:rsidRPr="00182E84">
        <w:rPr>
          <w:rFonts w:ascii="Arial" w:hAnsi="Arial" w:cs="Arial"/>
          <w:color w:val="333333"/>
          <w:sz w:val="22"/>
          <w:highlight w:val="green"/>
          <w:u w:val="single"/>
        </w:rPr>
        <w:t>extract</w:t>
      </w:r>
      <w:r w:rsidRPr="00182E84">
        <w:rPr>
          <w:rFonts w:ascii="Arial" w:hAnsi="Arial" w:cs="Arial"/>
          <w:color w:val="333333"/>
          <w:sz w:val="16"/>
        </w:rPr>
        <w:t xml:space="preserve"> </w:t>
      </w:r>
      <w:r w:rsidRPr="00182E84">
        <w:rPr>
          <w:rFonts w:ascii="Arial" w:hAnsi="Arial" w:cs="Arial"/>
          <w:color w:val="333333"/>
          <w:sz w:val="22"/>
          <w:highlight w:val="green"/>
          <w:u w:val="single"/>
        </w:rPr>
        <w:t>concessions</w:t>
      </w:r>
      <w:r w:rsidRPr="00182E84">
        <w:rPr>
          <w:rFonts w:ascii="Arial" w:hAnsi="Arial" w:cs="Arial"/>
          <w:color w:val="333333"/>
          <w:sz w:val="16"/>
        </w:rPr>
        <w:t xml:space="preserve"> </w:t>
      </w:r>
      <w:r w:rsidRPr="00182E84">
        <w:rPr>
          <w:rFonts w:ascii="Arial" w:hAnsi="Arial" w:cs="Arial"/>
          <w:color w:val="333333"/>
          <w:sz w:val="22"/>
          <w:u w:val="single"/>
        </w:rPr>
        <w:t>from</w:t>
      </w:r>
      <w:r w:rsidRPr="00182E84">
        <w:rPr>
          <w:rFonts w:ascii="Arial" w:hAnsi="Arial" w:cs="Arial"/>
          <w:color w:val="333333"/>
          <w:sz w:val="16"/>
        </w:rPr>
        <w:t xml:space="preserve"> the </w:t>
      </w:r>
      <w:r w:rsidRPr="00182E84">
        <w:rPr>
          <w:rFonts w:ascii="Arial" w:hAnsi="Arial" w:cs="Arial"/>
          <w:color w:val="333333"/>
          <w:sz w:val="22"/>
          <w:u w:val="single"/>
        </w:rPr>
        <w:t>Saudi leadership to alter its behavior</w:t>
      </w:r>
      <w:r w:rsidRPr="00182E84">
        <w:rPr>
          <w:rFonts w:ascii="Arial" w:hAnsi="Arial" w:cs="Arial"/>
          <w:color w:val="333333"/>
          <w:sz w:val="16"/>
        </w:rPr>
        <w:t xml:space="preserve">. </w:t>
      </w:r>
      <w:r w:rsidRPr="00182E84">
        <w:rPr>
          <w:rFonts w:ascii="Arial" w:hAnsi="Arial" w:cs="Arial"/>
          <w:color w:val="333333"/>
          <w:sz w:val="22"/>
          <w:highlight w:val="green"/>
          <w:u w:val="single"/>
        </w:rPr>
        <w:t>Making U.S.</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support</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conditional</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to initiatives</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tied to Prince Mohammed's success provides Washington</w:t>
      </w:r>
      <w:r w:rsidRPr="00182E84">
        <w:rPr>
          <w:rFonts w:ascii="Arial" w:hAnsi="Arial" w:cs="Arial"/>
          <w:color w:val="333333"/>
          <w:sz w:val="16"/>
        </w:rPr>
        <w:t xml:space="preserve"> </w:t>
      </w:r>
      <w:r w:rsidRPr="00182E84">
        <w:rPr>
          <w:rFonts w:ascii="Arial" w:hAnsi="Arial" w:cs="Arial"/>
          <w:color w:val="333333"/>
          <w:sz w:val="22"/>
          <w:u w:val="single"/>
        </w:rPr>
        <w:t>with</w:t>
      </w:r>
      <w:r w:rsidRPr="00182E84">
        <w:rPr>
          <w:rFonts w:ascii="Arial" w:hAnsi="Arial" w:cs="Arial"/>
          <w:color w:val="333333"/>
          <w:sz w:val="16"/>
        </w:rPr>
        <w:t xml:space="preserve"> a degree of </w:t>
      </w:r>
      <w:r w:rsidRPr="00182E84">
        <w:rPr>
          <w:rFonts w:ascii="Arial" w:hAnsi="Arial" w:cs="Arial"/>
          <w:color w:val="333333"/>
          <w:sz w:val="22"/>
          <w:highlight w:val="green"/>
          <w:u w:val="single"/>
        </w:rPr>
        <w:t>sway</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over</w:t>
      </w:r>
      <w:r w:rsidRPr="00182E84">
        <w:rPr>
          <w:rFonts w:ascii="Arial" w:hAnsi="Arial" w:cs="Arial"/>
          <w:color w:val="333333"/>
          <w:sz w:val="16"/>
          <w:highlight w:val="green"/>
        </w:rPr>
        <w:t xml:space="preserve"> </w:t>
      </w:r>
      <w:r w:rsidRPr="00182E84">
        <w:rPr>
          <w:rFonts w:ascii="Arial" w:hAnsi="Arial" w:cs="Arial"/>
          <w:color w:val="333333"/>
          <w:sz w:val="22"/>
          <w:highlight w:val="green"/>
          <w:u w:val="single"/>
        </w:rPr>
        <w:t>the</w:t>
      </w:r>
      <w:r w:rsidRPr="00182E84">
        <w:rPr>
          <w:rFonts w:ascii="Arial" w:hAnsi="Arial" w:cs="Arial"/>
          <w:color w:val="333333"/>
          <w:sz w:val="16"/>
        </w:rPr>
        <w:t xml:space="preserve"> brash </w:t>
      </w:r>
      <w:r w:rsidRPr="00182E84">
        <w:rPr>
          <w:rFonts w:ascii="Arial" w:hAnsi="Arial" w:cs="Arial"/>
          <w:color w:val="333333"/>
          <w:sz w:val="22"/>
          <w:highlight w:val="green"/>
          <w:u w:val="single"/>
        </w:rPr>
        <w:t>monarch</w:t>
      </w:r>
      <w:r w:rsidRPr="00182E84">
        <w:rPr>
          <w:rFonts w:ascii="Arial" w:hAnsi="Arial" w:cs="Arial"/>
          <w:color w:val="333333"/>
          <w:sz w:val="16"/>
        </w:rPr>
        <w:t xml:space="preserve">, </w:t>
      </w:r>
      <w:r w:rsidRPr="00182E84">
        <w:rPr>
          <w:rFonts w:ascii="Arial" w:hAnsi="Arial" w:cs="Arial"/>
          <w:color w:val="333333"/>
          <w:sz w:val="22"/>
          <w:u w:val="single"/>
        </w:rPr>
        <w:t>who</w:t>
      </w:r>
      <w:r w:rsidRPr="00182E84">
        <w:rPr>
          <w:rFonts w:ascii="Arial" w:hAnsi="Arial" w:cs="Arial"/>
          <w:color w:val="333333"/>
          <w:sz w:val="16"/>
        </w:rPr>
        <w:t xml:space="preserve"> increasingly </w:t>
      </w:r>
      <w:r w:rsidRPr="00182E84">
        <w:rPr>
          <w:rFonts w:ascii="Arial" w:hAnsi="Arial" w:cs="Arial"/>
          <w:color w:val="333333"/>
          <w:sz w:val="22"/>
          <w:u w:val="single"/>
        </w:rPr>
        <w:t>needs to</w:t>
      </w:r>
      <w:r w:rsidRPr="00182E84">
        <w:rPr>
          <w:rFonts w:ascii="Arial" w:hAnsi="Arial" w:cs="Arial"/>
          <w:color w:val="333333"/>
          <w:sz w:val="16"/>
        </w:rPr>
        <w:t xml:space="preserve"> </w:t>
      </w:r>
      <w:r w:rsidRPr="00182E84">
        <w:rPr>
          <w:rFonts w:ascii="Arial" w:hAnsi="Arial" w:cs="Arial"/>
          <w:color w:val="333333"/>
          <w:sz w:val="22"/>
          <w:u w:val="single"/>
        </w:rPr>
        <w:t>produce a</w:t>
      </w:r>
      <w:r w:rsidRPr="00182E84">
        <w:rPr>
          <w:rFonts w:ascii="Arial" w:hAnsi="Arial" w:cs="Arial"/>
          <w:color w:val="333333"/>
          <w:sz w:val="16"/>
        </w:rPr>
        <w:t xml:space="preserve"> </w:t>
      </w:r>
      <w:r w:rsidRPr="00182E84">
        <w:rPr>
          <w:rFonts w:ascii="Arial" w:hAnsi="Arial" w:cs="Arial"/>
          <w:color w:val="333333"/>
          <w:sz w:val="22"/>
          <w:u w:val="single"/>
        </w:rPr>
        <w:t>“win” in light of the reputational harm the Khashoggi affair has done</w:t>
      </w:r>
      <w:r w:rsidRPr="00182E84">
        <w:rPr>
          <w:rFonts w:ascii="Arial" w:hAnsi="Arial" w:cs="Arial"/>
          <w:color w:val="333333"/>
          <w:sz w:val="16"/>
        </w:rPr>
        <w:t xml:space="preserve"> to the kingdom, his legacy and perhaps even his hold on power.</w:t>
      </w:r>
    </w:p>
    <w:p w14:paraId="5C85CCB5" w14:textId="77777777" w:rsidR="00887DB7" w:rsidRPr="00182E84" w:rsidRDefault="00887DB7" w:rsidP="00887DB7">
      <w:pPr>
        <w:pStyle w:val="NormalWeb"/>
        <w:shd w:val="clear" w:color="auto" w:fill="FFFFFF"/>
        <w:rPr>
          <w:rFonts w:ascii="Arial" w:hAnsi="Arial" w:cs="Arial"/>
          <w:color w:val="333333"/>
          <w:sz w:val="16"/>
        </w:rPr>
      </w:pPr>
      <w:r w:rsidRPr="00182E84">
        <w:rPr>
          <w:rFonts w:ascii="Arial" w:hAnsi="Arial" w:cs="Arial"/>
          <w:color w:val="333333"/>
          <w:sz w:val="16"/>
        </w:rPr>
        <w:t>This approach is not without risk—</w:t>
      </w:r>
      <w:r w:rsidRPr="00182E84">
        <w:rPr>
          <w:rFonts w:ascii="Arial" w:hAnsi="Arial" w:cs="Arial"/>
          <w:color w:val="333333"/>
          <w:sz w:val="22"/>
          <w:highlight w:val="green"/>
          <w:u w:val="single"/>
        </w:rPr>
        <w:t>the Saudi government could</w:t>
      </w:r>
      <w:r w:rsidRPr="00182E84">
        <w:rPr>
          <w:rFonts w:ascii="Arial" w:hAnsi="Arial" w:cs="Arial"/>
          <w:color w:val="333333"/>
          <w:sz w:val="16"/>
        </w:rPr>
        <w:t xml:space="preserve">, for example, </w:t>
      </w:r>
      <w:r w:rsidRPr="00182E84">
        <w:rPr>
          <w:rFonts w:ascii="Arial" w:hAnsi="Arial" w:cs="Arial"/>
          <w:color w:val="333333"/>
          <w:sz w:val="22"/>
          <w:highlight w:val="green"/>
          <w:u w:val="single"/>
        </w:rPr>
        <w:t>reduce intelligence sharing</w:t>
      </w:r>
      <w:r w:rsidRPr="00182E84">
        <w:rPr>
          <w:rFonts w:ascii="Arial" w:hAnsi="Arial" w:cs="Arial"/>
          <w:color w:val="333333"/>
          <w:sz w:val="16"/>
        </w:rPr>
        <w:t xml:space="preserve">, </w:t>
      </w:r>
      <w:r w:rsidRPr="00182E84">
        <w:rPr>
          <w:rFonts w:ascii="Arial" w:hAnsi="Arial" w:cs="Arial"/>
          <w:color w:val="333333"/>
          <w:sz w:val="22"/>
          <w:highlight w:val="green"/>
          <w:u w:val="single"/>
        </w:rPr>
        <w:t>or</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switch</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off the</w:t>
      </w:r>
      <w:r w:rsidRPr="00182E84">
        <w:rPr>
          <w:rFonts w:ascii="Arial" w:hAnsi="Arial" w:cs="Arial"/>
          <w:color w:val="333333"/>
          <w:sz w:val="22"/>
          <w:u w:val="single"/>
        </w:rPr>
        <w:t xml:space="preserve"> proverbial </w:t>
      </w:r>
      <w:r w:rsidRPr="00182E84">
        <w:rPr>
          <w:rFonts w:ascii="Arial" w:hAnsi="Arial" w:cs="Arial"/>
          <w:color w:val="333333"/>
          <w:sz w:val="22"/>
          <w:highlight w:val="green"/>
          <w:u w:val="single"/>
        </w:rPr>
        <w:t>oil</w:t>
      </w:r>
      <w:r w:rsidRPr="00182E84">
        <w:rPr>
          <w:rFonts w:ascii="Arial" w:hAnsi="Arial" w:cs="Arial"/>
          <w:color w:val="333333"/>
          <w:sz w:val="22"/>
          <w:u w:val="single"/>
        </w:rPr>
        <w:t xml:space="preserve"> tap</w:t>
      </w:r>
      <w:r w:rsidRPr="00182E84">
        <w:rPr>
          <w:rFonts w:ascii="Arial" w:hAnsi="Arial" w:cs="Arial"/>
          <w:color w:val="333333"/>
          <w:sz w:val="16"/>
        </w:rPr>
        <w:t xml:space="preserve">, like the OPEC states did in 1973. </w:t>
      </w:r>
      <w:r w:rsidRPr="00182E84">
        <w:rPr>
          <w:rFonts w:ascii="Arial" w:hAnsi="Arial" w:cs="Arial"/>
          <w:color w:val="333333"/>
          <w:sz w:val="22"/>
          <w:highlight w:val="green"/>
          <w:u w:val="single"/>
        </w:rPr>
        <w:t>But</w:t>
      </w:r>
      <w:r w:rsidRPr="00182E84">
        <w:rPr>
          <w:rFonts w:ascii="Arial" w:hAnsi="Arial" w:cs="Arial"/>
          <w:color w:val="333333"/>
          <w:sz w:val="16"/>
        </w:rPr>
        <w:t xml:space="preserve"> 2018 is not 1973, and </w:t>
      </w:r>
      <w:r w:rsidRPr="00182E84">
        <w:rPr>
          <w:rFonts w:ascii="Arial" w:hAnsi="Arial" w:cs="Arial"/>
          <w:color w:val="333333"/>
          <w:sz w:val="22"/>
          <w:highlight w:val="green"/>
          <w:u w:val="single"/>
        </w:rPr>
        <w:t>the U</w:t>
      </w:r>
      <w:r w:rsidRPr="00182E84">
        <w:rPr>
          <w:rFonts w:ascii="Arial" w:hAnsi="Arial" w:cs="Arial"/>
          <w:color w:val="333333"/>
          <w:sz w:val="22"/>
          <w:u w:val="single"/>
        </w:rPr>
        <w:t xml:space="preserve">nited </w:t>
      </w:r>
      <w:r w:rsidRPr="00182E84">
        <w:rPr>
          <w:rFonts w:ascii="Arial" w:hAnsi="Arial" w:cs="Arial"/>
          <w:color w:val="333333"/>
          <w:sz w:val="22"/>
          <w:highlight w:val="green"/>
          <w:u w:val="single"/>
        </w:rPr>
        <w:t>S</w:t>
      </w:r>
      <w:r w:rsidRPr="00182E84">
        <w:rPr>
          <w:rFonts w:ascii="Arial" w:hAnsi="Arial" w:cs="Arial"/>
          <w:color w:val="333333"/>
          <w:sz w:val="22"/>
          <w:u w:val="single"/>
        </w:rPr>
        <w:t xml:space="preserve">tates </w:t>
      </w:r>
      <w:r w:rsidRPr="00182E84">
        <w:rPr>
          <w:rFonts w:ascii="Arial" w:hAnsi="Arial" w:cs="Arial"/>
          <w:color w:val="333333"/>
          <w:sz w:val="22"/>
          <w:highlight w:val="green"/>
          <w:u w:val="single"/>
        </w:rPr>
        <w:t>is no longer as reliant on Saudi oil.</w:t>
      </w:r>
      <w:r w:rsidRPr="00182E84">
        <w:rPr>
          <w:rFonts w:ascii="Arial" w:hAnsi="Arial" w:cs="Arial"/>
          <w:color w:val="333333"/>
          <w:sz w:val="16"/>
        </w:rPr>
        <w:t xml:space="preserve"> </w:t>
      </w:r>
      <w:r w:rsidRPr="00182E84">
        <w:rPr>
          <w:rFonts w:ascii="Arial" w:hAnsi="Arial" w:cs="Arial"/>
          <w:color w:val="333333"/>
          <w:sz w:val="22"/>
          <w:u w:val="single"/>
        </w:rPr>
        <w:t xml:space="preserve">More so, </w:t>
      </w:r>
      <w:r w:rsidRPr="00182E84">
        <w:rPr>
          <w:rFonts w:ascii="Arial" w:hAnsi="Arial" w:cs="Arial"/>
          <w:color w:val="333333"/>
          <w:sz w:val="22"/>
          <w:highlight w:val="green"/>
          <w:u w:val="single"/>
        </w:rPr>
        <w:t>the Saudi</w:t>
      </w:r>
      <w:r w:rsidRPr="00182E84">
        <w:rPr>
          <w:rFonts w:ascii="Arial" w:hAnsi="Arial" w:cs="Arial"/>
          <w:color w:val="333333"/>
          <w:sz w:val="16"/>
        </w:rPr>
        <w:t xml:space="preserve"> government</w:t>
      </w:r>
      <w:r w:rsidRPr="00182E84">
        <w:rPr>
          <w:rFonts w:ascii="Arial" w:hAnsi="Arial" w:cs="Arial"/>
          <w:color w:val="333333"/>
          <w:sz w:val="22"/>
          <w:highlight w:val="green"/>
          <w:u w:val="single"/>
        </w:rPr>
        <w:t>'s</w:t>
      </w:r>
      <w:r w:rsidRPr="00182E84">
        <w:rPr>
          <w:rFonts w:ascii="Arial" w:hAnsi="Arial" w:cs="Arial"/>
          <w:color w:val="333333"/>
          <w:sz w:val="16"/>
        </w:rPr>
        <w:t xml:space="preserve"> a</w:t>
      </w:r>
      <w:r w:rsidRPr="00182E84">
        <w:rPr>
          <w:rFonts w:ascii="Arial" w:hAnsi="Arial" w:cs="Arial"/>
          <w:color w:val="333333"/>
          <w:sz w:val="22"/>
          <w:u w:val="single"/>
        </w:rPr>
        <w:t xml:space="preserve">ssertive </w:t>
      </w:r>
      <w:r w:rsidRPr="00182E84">
        <w:rPr>
          <w:rFonts w:ascii="Arial" w:hAnsi="Arial" w:cs="Arial"/>
          <w:color w:val="333333"/>
          <w:sz w:val="22"/>
          <w:highlight w:val="green"/>
          <w:u w:val="single"/>
        </w:rPr>
        <w:t>actions</w:t>
      </w:r>
      <w:r w:rsidRPr="00182E84">
        <w:rPr>
          <w:rFonts w:ascii="Arial" w:hAnsi="Arial" w:cs="Arial"/>
          <w:color w:val="333333"/>
          <w:sz w:val="16"/>
        </w:rPr>
        <w:t xml:space="preserve"> also </w:t>
      </w:r>
      <w:r w:rsidRPr="00182E84">
        <w:rPr>
          <w:rFonts w:ascii="Arial" w:hAnsi="Arial" w:cs="Arial"/>
          <w:color w:val="333333"/>
          <w:sz w:val="22"/>
          <w:highlight w:val="green"/>
          <w:u w:val="single"/>
        </w:rPr>
        <w:t>pose</w:t>
      </w:r>
      <w:r w:rsidRPr="00182E84">
        <w:rPr>
          <w:rFonts w:ascii="Arial" w:hAnsi="Arial" w:cs="Arial"/>
          <w:color w:val="333333"/>
          <w:sz w:val="22"/>
          <w:u w:val="single"/>
        </w:rPr>
        <w:t xml:space="preserve"> operational and reputational risks</w:t>
      </w:r>
      <w:r w:rsidRPr="00182E84">
        <w:rPr>
          <w:rFonts w:ascii="Arial" w:hAnsi="Arial" w:cs="Arial"/>
          <w:color w:val="333333"/>
          <w:sz w:val="22"/>
          <w:highlight w:val="green"/>
          <w:u w:val="single"/>
        </w:rPr>
        <w:t xml:space="preserve"> to important U.S. interests</w:t>
      </w:r>
      <w:r w:rsidRPr="00182E84">
        <w:rPr>
          <w:rFonts w:ascii="Arial" w:hAnsi="Arial" w:cs="Arial"/>
          <w:color w:val="333333"/>
          <w:sz w:val="16"/>
          <w:highlight w:val="green"/>
        </w:rPr>
        <w:t>,</w:t>
      </w:r>
      <w:r w:rsidRPr="00182E84">
        <w:rPr>
          <w:rFonts w:ascii="Arial" w:hAnsi="Arial" w:cs="Arial"/>
          <w:color w:val="333333"/>
          <w:sz w:val="16"/>
        </w:rPr>
        <w:t xml:space="preserve"> as the Khashoggi affair demonstrated, and therefore </w:t>
      </w:r>
      <w:r w:rsidRPr="00182E84">
        <w:rPr>
          <w:rFonts w:ascii="Arial" w:hAnsi="Arial" w:cs="Arial"/>
          <w:color w:val="333333"/>
          <w:sz w:val="22"/>
          <w:highlight w:val="green"/>
          <w:u w:val="single"/>
        </w:rPr>
        <w:t>the benefits of this approach</w:t>
      </w:r>
      <w:r w:rsidRPr="00182E84">
        <w:rPr>
          <w:rFonts w:ascii="Arial" w:hAnsi="Arial" w:cs="Arial"/>
          <w:color w:val="333333"/>
          <w:sz w:val="22"/>
          <w:u w:val="single"/>
        </w:rPr>
        <w:t xml:space="preserve"> are likely to </w:t>
      </w:r>
      <w:r w:rsidRPr="00182E84">
        <w:rPr>
          <w:rFonts w:ascii="Arial" w:hAnsi="Arial" w:cs="Arial"/>
          <w:color w:val="333333"/>
          <w:sz w:val="22"/>
          <w:highlight w:val="green"/>
          <w:u w:val="single"/>
        </w:rPr>
        <w:t>outweigh</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any costs Riyadh may</w:t>
      </w:r>
      <w:r w:rsidRPr="00182E84">
        <w:rPr>
          <w:rFonts w:ascii="Arial" w:hAnsi="Arial" w:cs="Arial"/>
          <w:color w:val="333333"/>
          <w:sz w:val="22"/>
          <w:u w:val="single"/>
        </w:rPr>
        <w:t xml:space="preserve"> seek to </w:t>
      </w:r>
      <w:r w:rsidRPr="00182E84">
        <w:rPr>
          <w:rFonts w:ascii="Arial" w:hAnsi="Arial" w:cs="Arial"/>
          <w:color w:val="333333"/>
          <w:sz w:val="22"/>
          <w:highlight w:val="green"/>
          <w:u w:val="single"/>
        </w:rPr>
        <w:t>impose</w:t>
      </w:r>
      <w:r w:rsidRPr="00182E84">
        <w:rPr>
          <w:rFonts w:ascii="Arial" w:hAnsi="Arial" w:cs="Arial"/>
          <w:color w:val="333333"/>
          <w:sz w:val="22"/>
          <w:u w:val="single"/>
        </w:rPr>
        <w:t>.</w:t>
      </w:r>
    </w:p>
    <w:p w14:paraId="140B1F43" w14:textId="77777777" w:rsidR="00887DB7" w:rsidRPr="00182E84" w:rsidRDefault="00887DB7" w:rsidP="00887DB7">
      <w:pPr>
        <w:pStyle w:val="NormalWeb"/>
        <w:shd w:val="clear" w:color="auto" w:fill="FFFFFF"/>
        <w:rPr>
          <w:rFonts w:ascii="Arial" w:hAnsi="Arial" w:cs="Arial"/>
          <w:color w:val="333333"/>
          <w:sz w:val="22"/>
          <w:u w:val="single"/>
        </w:rPr>
      </w:pPr>
      <w:r w:rsidRPr="00182E84">
        <w:rPr>
          <w:rFonts w:ascii="Arial" w:hAnsi="Arial" w:cs="Arial"/>
          <w:color w:val="333333"/>
          <w:sz w:val="16"/>
        </w:rPr>
        <w:t xml:space="preserve">On the surface, </w:t>
      </w:r>
      <w:r w:rsidRPr="00182E84">
        <w:rPr>
          <w:rFonts w:ascii="Arial" w:hAnsi="Arial" w:cs="Arial"/>
          <w:color w:val="333333"/>
          <w:sz w:val="22"/>
          <w:highlight w:val="green"/>
          <w:u w:val="single"/>
        </w:rPr>
        <w:t>making U.S. support</w:t>
      </w:r>
      <w:r w:rsidRPr="00182E84">
        <w:rPr>
          <w:rFonts w:ascii="Arial" w:hAnsi="Arial" w:cs="Arial"/>
          <w:color w:val="333333"/>
          <w:sz w:val="22"/>
          <w:u w:val="single"/>
        </w:rPr>
        <w:t xml:space="preserve"> </w:t>
      </w:r>
      <w:r w:rsidRPr="00182E84">
        <w:rPr>
          <w:rFonts w:ascii="Arial" w:hAnsi="Arial" w:cs="Arial"/>
          <w:color w:val="333333"/>
          <w:sz w:val="16"/>
        </w:rPr>
        <w:t xml:space="preserve">provisory </w:t>
      </w:r>
      <w:r w:rsidRPr="00182E84">
        <w:rPr>
          <w:rFonts w:ascii="Arial" w:hAnsi="Arial" w:cs="Arial"/>
          <w:color w:val="333333"/>
          <w:sz w:val="22"/>
          <w:highlight w:val="green"/>
          <w:u w:val="single"/>
        </w:rPr>
        <w:t>may</w:t>
      </w:r>
      <w:r w:rsidRPr="00182E84">
        <w:rPr>
          <w:rFonts w:ascii="Arial" w:hAnsi="Arial" w:cs="Arial"/>
          <w:color w:val="333333"/>
          <w:sz w:val="22"/>
          <w:u w:val="single"/>
        </w:rPr>
        <w:t xml:space="preserve"> appear to </w:t>
      </w:r>
      <w:r w:rsidRPr="00182E84">
        <w:rPr>
          <w:rFonts w:ascii="Arial" w:hAnsi="Arial" w:cs="Arial"/>
          <w:color w:val="333333"/>
          <w:sz w:val="22"/>
          <w:highlight w:val="green"/>
          <w:u w:val="single"/>
        </w:rPr>
        <w:t>be</w:t>
      </w:r>
      <w:r w:rsidRPr="00182E84">
        <w:rPr>
          <w:rFonts w:ascii="Arial" w:hAnsi="Arial" w:cs="Arial"/>
          <w:color w:val="333333"/>
          <w:sz w:val="22"/>
          <w:u w:val="single"/>
        </w:rPr>
        <w:t xml:space="preserve"> </w:t>
      </w:r>
      <w:r w:rsidRPr="00182E84">
        <w:rPr>
          <w:rFonts w:ascii="Arial" w:hAnsi="Arial" w:cs="Arial"/>
          <w:color w:val="333333"/>
          <w:sz w:val="16"/>
        </w:rPr>
        <w:t xml:space="preserve">an </w:t>
      </w:r>
      <w:r w:rsidRPr="00182E84">
        <w:rPr>
          <w:rFonts w:ascii="Arial" w:hAnsi="Arial" w:cs="Arial"/>
          <w:color w:val="333333"/>
          <w:sz w:val="22"/>
          <w:highlight w:val="green"/>
          <w:u w:val="single"/>
        </w:rPr>
        <w:t>unpalatable</w:t>
      </w:r>
      <w:r w:rsidRPr="00182E84">
        <w:rPr>
          <w:rFonts w:ascii="Arial" w:hAnsi="Arial" w:cs="Arial"/>
          <w:color w:val="333333"/>
          <w:sz w:val="22"/>
          <w:u w:val="single"/>
        </w:rPr>
        <w:t xml:space="preserve"> approach</w:t>
      </w:r>
      <w:r w:rsidRPr="00182E84">
        <w:rPr>
          <w:rFonts w:ascii="Arial" w:hAnsi="Arial" w:cs="Arial"/>
          <w:color w:val="333333"/>
          <w:sz w:val="16"/>
        </w:rPr>
        <w:t xml:space="preserve">, one that legitimizes the crown prince. But </w:t>
      </w:r>
      <w:r w:rsidRPr="00182E84">
        <w:rPr>
          <w:rFonts w:ascii="Arial" w:hAnsi="Arial" w:cs="Arial"/>
          <w:color w:val="333333"/>
          <w:sz w:val="22"/>
          <w:highlight w:val="green"/>
          <w:u w:val="single"/>
        </w:rPr>
        <w:t>wielded correctly</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the White House can use this leverage to recalibrate the U.S.-Saudi relationship.</w:t>
      </w:r>
      <w:r w:rsidRPr="00182E84">
        <w:rPr>
          <w:rFonts w:ascii="Arial" w:hAnsi="Arial" w:cs="Arial"/>
          <w:color w:val="333333"/>
          <w:sz w:val="16"/>
        </w:rPr>
        <w:t xml:space="preserve"> </w:t>
      </w:r>
      <w:r w:rsidRPr="00182E84">
        <w:rPr>
          <w:rFonts w:ascii="Arial" w:hAnsi="Arial" w:cs="Arial"/>
          <w:color w:val="333333"/>
          <w:sz w:val="22"/>
          <w:u w:val="single"/>
        </w:rPr>
        <w:t>Blanket support need not be granted</w:t>
      </w:r>
      <w:r w:rsidRPr="00182E84">
        <w:rPr>
          <w:rFonts w:ascii="Arial" w:hAnsi="Arial" w:cs="Arial"/>
          <w:color w:val="333333"/>
          <w:sz w:val="16"/>
        </w:rPr>
        <w:t xml:space="preserve"> </w:t>
      </w:r>
      <w:r w:rsidRPr="00182E84">
        <w:rPr>
          <w:rFonts w:ascii="Arial" w:hAnsi="Arial" w:cs="Arial"/>
          <w:color w:val="333333"/>
          <w:sz w:val="22"/>
          <w:u w:val="single"/>
        </w:rPr>
        <w:t>in a way that emboldens Saudi behavior</w:t>
      </w:r>
      <w:r w:rsidRPr="00182E84">
        <w:rPr>
          <w:rFonts w:ascii="Arial" w:hAnsi="Arial" w:cs="Arial"/>
          <w:color w:val="333333"/>
          <w:sz w:val="16"/>
        </w:rPr>
        <w:t xml:space="preserve">, leading to actions that are damaging to U.S. interests. Instead, </w:t>
      </w:r>
      <w:r w:rsidRPr="00182E84">
        <w:rPr>
          <w:rFonts w:ascii="Arial" w:hAnsi="Arial" w:cs="Arial"/>
          <w:color w:val="333333"/>
          <w:sz w:val="22"/>
          <w:highlight w:val="green"/>
          <w:u w:val="single"/>
        </w:rPr>
        <w:t>the administration could consider</w:t>
      </w:r>
      <w:r w:rsidRPr="00182E84">
        <w:rPr>
          <w:rFonts w:ascii="Arial" w:hAnsi="Arial" w:cs="Arial"/>
          <w:color w:val="333333"/>
          <w:sz w:val="16"/>
        </w:rPr>
        <w:t xml:space="preserve"> also </w:t>
      </w:r>
      <w:r w:rsidRPr="00182E84">
        <w:rPr>
          <w:rFonts w:ascii="Arial" w:hAnsi="Arial" w:cs="Arial"/>
          <w:color w:val="333333"/>
          <w:sz w:val="22"/>
          <w:highlight w:val="green"/>
          <w:u w:val="single"/>
        </w:rPr>
        <w:t>making conditional its support</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for the Saudi</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government's</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priority programs</w:t>
      </w:r>
      <w:r w:rsidRPr="00182E84">
        <w:rPr>
          <w:rFonts w:ascii="Arial" w:hAnsi="Arial" w:cs="Arial"/>
          <w:color w:val="333333"/>
          <w:sz w:val="16"/>
        </w:rPr>
        <w:t xml:space="preserve"> </w:t>
      </w:r>
      <w:r w:rsidRPr="00182E84">
        <w:rPr>
          <w:rFonts w:ascii="Arial" w:hAnsi="Arial" w:cs="Arial"/>
          <w:color w:val="333333"/>
          <w:sz w:val="22"/>
          <w:highlight w:val="green"/>
          <w:u w:val="single"/>
        </w:rPr>
        <w:t>with the goal</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of</w:t>
      </w:r>
      <w:r w:rsidRPr="00182E84">
        <w:rPr>
          <w:rFonts w:ascii="Arial" w:hAnsi="Arial" w:cs="Arial"/>
          <w:color w:val="333333"/>
          <w:sz w:val="22"/>
          <w:u w:val="single"/>
        </w:rPr>
        <w:t xml:space="preserve"> altering and </w:t>
      </w:r>
      <w:r w:rsidRPr="00182E84">
        <w:rPr>
          <w:rFonts w:ascii="Arial" w:hAnsi="Arial" w:cs="Arial"/>
          <w:color w:val="333333"/>
          <w:sz w:val="22"/>
          <w:highlight w:val="green"/>
          <w:u w:val="single"/>
        </w:rPr>
        <w:t>shaping</w:t>
      </w:r>
      <w:r w:rsidRPr="00182E84">
        <w:rPr>
          <w:rFonts w:ascii="Arial" w:hAnsi="Arial" w:cs="Arial"/>
          <w:color w:val="333333"/>
          <w:sz w:val="22"/>
          <w:u w:val="single"/>
        </w:rPr>
        <w:t xml:space="preserve"> its </w:t>
      </w:r>
      <w:r w:rsidRPr="00182E84">
        <w:rPr>
          <w:rFonts w:ascii="Arial" w:hAnsi="Arial" w:cs="Arial"/>
          <w:color w:val="333333"/>
          <w:sz w:val="22"/>
          <w:highlight w:val="green"/>
          <w:u w:val="single"/>
        </w:rPr>
        <w:t>behavior</w:t>
      </w:r>
      <w:r w:rsidRPr="00182E84">
        <w:rPr>
          <w:rFonts w:ascii="Arial" w:hAnsi="Arial" w:cs="Arial"/>
          <w:color w:val="333333"/>
          <w:sz w:val="22"/>
          <w:u w:val="single"/>
        </w:rPr>
        <w:t>.</w:t>
      </w:r>
      <w:r w:rsidRPr="00182E84">
        <w:rPr>
          <w:rFonts w:ascii="Arial" w:hAnsi="Arial" w:cs="Arial"/>
          <w:color w:val="333333"/>
          <w:sz w:val="16"/>
        </w:rPr>
        <w:t xml:space="preserve"> This includes </w:t>
      </w:r>
      <w:r w:rsidRPr="00182E84">
        <w:rPr>
          <w:rFonts w:ascii="Arial" w:hAnsi="Arial" w:cs="Arial"/>
          <w:color w:val="333333"/>
          <w:sz w:val="22"/>
          <w:highlight w:val="green"/>
          <w:u w:val="single"/>
        </w:rPr>
        <w:t>making</w:t>
      </w:r>
      <w:r w:rsidRPr="00182E84">
        <w:rPr>
          <w:rFonts w:ascii="Arial" w:hAnsi="Arial" w:cs="Arial"/>
          <w:color w:val="333333"/>
          <w:sz w:val="16"/>
        </w:rPr>
        <w:t xml:space="preserve"> </w:t>
      </w:r>
      <w:r w:rsidRPr="00182E84">
        <w:rPr>
          <w:rFonts w:ascii="Arial" w:hAnsi="Arial" w:cs="Arial"/>
          <w:color w:val="333333"/>
          <w:sz w:val="22"/>
          <w:u w:val="single"/>
        </w:rPr>
        <w:t>the</w:t>
      </w:r>
      <w:r w:rsidRPr="00182E84">
        <w:rPr>
          <w:rFonts w:ascii="Arial" w:hAnsi="Arial" w:cs="Arial"/>
          <w:color w:val="333333"/>
          <w:sz w:val="16"/>
        </w:rPr>
        <w:t xml:space="preserve"> </w:t>
      </w:r>
      <w:r w:rsidRPr="00182E84">
        <w:rPr>
          <w:rFonts w:ascii="Arial" w:hAnsi="Arial" w:cs="Arial"/>
          <w:color w:val="333333"/>
          <w:sz w:val="22"/>
          <w:highlight w:val="green"/>
          <w:u w:val="single"/>
        </w:rPr>
        <w:t>Saudis take responsibility for Khashoggi's</w:t>
      </w:r>
      <w:r w:rsidRPr="00182E84">
        <w:rPr>
          <w:rFonts w:ascii="Arial" w:hAnsi="Arial" w:cs="Arial"/>
          <w:color w:val="333333"/>
          <w:sz w:val="22"/>
          <w:u w:val="single"/>
        </w:rPr>
        <w:t xml:space="preserve"> brutal </w:t>
      </w:r>
      <w:r w:rsidRPr="00182E84">
        <w:rPr>
          <w:rFonts w:ascii="Arial" w:hAnsi="Arial" w:cs="Arial"/>
          <w:color w:val="333333"/>
          <w:sz w:val="22"/>
          <w:highlight w:val="green"/>
          <w:u w:val="single"/>
        </w:rPr>
        <w:t>death</w:t>
      </w:r>
      <w:r w:rsidRPr="00182E84">
        <w:rPr>
          <w:rFonts w:ascii="Arial" w:hAnsi="Arial" w:cs="Arial"/>
          <w:color w:val="333333"/>
          <w:sz w:val="22"/>
          <w:u w:val="single"/>
        </w:rPr>
        <w:t>,</w:t>
      </w:r>
      <w:r w:rsidRPr="00182E84">
        <w:rPr>
          <w:rFonts w:ascii="Arial" w:hAnsi="Arial" w:cs="Arial"/>
          <w:color w:val="333333"/>
          <w:sz w:val="16"/>
        </w:rPr>
        <w:t xml:space="preserve"> </w:t>
      </w:r>
      <w:r w:rsidRPr="00182E84">
        <w:rPr>
          <w:rFonts w:ascii="Arial" w:hAnsi="Arial" w:cs="Arial"/>
          <w:color w:val="333333"/>
          <w:sz w:val="22"/>
          <w:highlight w:val="green"/>
          <w:u w:val="single"/>
        </w:rPr>
        <w:t>putting an end</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to</w:t>
      </w:r>
      <w:r w:rsidRPr="00182E84">
        <w:rPr>
          <w:rFonts w:ascii="Arial" w:hAnsi="Arial" w:cs="Arial"/>
          <w:color w:val="333333"/>
          <w:sz w:val="22"/>
          <w:u w:val="single"/>
        </w:rPr>
        <w:t xml:space="preserve"> indiscriminate targeting </w:t>
      </w:r>
      <w:r w:rsidRPr="00182E84">
        <w:rPr>
          <w:rFonts w:ascii="Arial" w:hAnsi="Arial" w:cs="Arial"/>
          <w:color w:val="333333"/>
          <w:sz w:val="22"/>
          <w:highlight w:val="green"/>
          <w:u w:val="single"/>
        </w:rPr>
        <w:t>practices in Yemen, alter</w:t>
      </w:r>
      <w:r w:rsidRPr="00182E84">
        <w:rPr>
          <w:rFonts w:ascii="Arial" w:hAnsi="Arial" w:cs="Arial"/>
          <w:color w:val="333333"/>
          <w:sz w:val="22"/>
          <w:u w:val="single"/>
        </w:rPr>
        <w:t xml:space="preserve">ing </w:t>
      </w:r>
      <w:r w:rsidRPr="00182E84">
        <w:rPr>
          <w:rFonts w:ascii="Arial" w:hAnsi="Arial" w:cs="Arial"/>
          <w:color w:val="333333"/>
          <w:sz w:val="22"/>
          <w:highlight w:val="green"/>
          <w:u w:val="single"/>
        </w:rPr>
        <w:t>the government's harsh response to opposition</w:t>
      </w:r>
      <w:r w:rsidRPr="00182E84">
        <w:rPr>
          <w:rFonts w:ascii="Arial" w:hAnsi="Arial" w:cs="Arial"/>
          <w:color w:val="333333"/>
          <w:sz w:val="22"/>
          <w:u w:val="single"/>
        </w:rPr>
        <w:t xml:space="preserve"> inside and outside of the Kingdom, and ending the rift with Qatar.</w:t>
      </w:r>
    </w:p>
    <w:p w14:paraId="09BB0936" w14:textId="77777777" w:rsidR="00887DB7" w:rsidRPr="00182E84" w:rsidRDefault="00887DB7" w:rsidP="00887DB7">
      <w:pPr>
        <w:pStyle w:val="NormalWeb"/>
        <w:shd w:val="clear" w:color="auto" w:fill="FFFFFF"/>
        <w:rPr>
          <w:rFonts w:ascii="Arial" w:hAnsi="Arial" w:cs="Arial"/>
          <w:color w:val="333333"/>
          <w:sz w:val="16"/>
        </w:rPr>
      </w:pPr>
      <w:r w:rsidRPr="00182E84">
        <w:rPr>
          <w:rFonts w:ascii="Arial" w:hAnsi="Arial" w:cs="Arial"/>
          <w:color w:val="333333"/>
          <w:sz w:val="22"/>
          <w:highlight w:val="green"/>
          <w:u w:val="single"/>
        </w:rPr>
        <w:t>Naysayers</w:t>
      </w:r>
      <w:r w:rsidRPr="00182E84">
        <w:rPr>
          <w:rFonts w:ascii="Arial" w:hAnsi="Arial" w:cs="Arial"/>
          <w:color w:val="333333"/>
          <w:sz w:val="22"/>
          <w:u w:val="single"/>
        </w:rPr>
        <w:t xml:space="preserve"> </w:t>
      </w:r>
      <w:r w:rsidRPr="00182E84">
        <w:rPr>
          <w:rFonts w:ascii="Arial" w:hAnsi="Arial" w:cs="Arial"/>
          <w:color w:val="333333"/>
          <w:sz w:val="16"/>
        </w:rPr>
        <w:t xml:space="preserve">of such an approach </w:t>
      </w:r>
      <w:r w:rsidRPr="00182E84">
        <w:rPr>
          <w:rFonts w:ascii="Arial" w:hAnsi="Arial" w:cs="Arial"/>
          <w:color w:val="333333"/>
          <w:sz w:val="22"/>
          <w:highlight w:val="green"/>
          <w:u w:val="single"/>
        </w:rPr>
        <w:t>might claim that it only deepens the transactionalism</w:t>
      </w:r>
      <w:r w:rsidRPr="00182E84">
        <w:rPr>
          <w:rFonts w:ascii="Arial" w:hAnsi="Arial" w:cs="Arial"/>
          <w:color w:val="333333"/>
          <w:sz w:val="22"/>
          <w:u w:val="single"/>
        </w:rPr>
        <w:t xml:space="preserve"> </w:t>
      </w:r>
      <w:r w:rsidRPr="00182E84">
        <w:rPr>
          <w:rFonts w:ascii="Arial" w:hAnsi="Arial" w:cs="Arial"/>
          <w:color w:val="333333"/>
          <w:sz w:val="22"/>
          <w:highlight w:val="green"/>
          <w:u w:val="single"/>
        </w:rPr>
        <w:t>on which</w:t>
      </w:r>
      <w:r w:rsidRPr="00182E84">
        <w:rPr>
          <w:rFonts w:ascii="Arial" w:hAnsi="Arial" w:cs="Arial"/>
          <w:color w:val="333333"/>
          <w:sz w:val="22"/>
          <w:u w:val="single"/>
        </w:rPr>
        <w:t xml:space="preserve"> the </w:t>
      </w:r>
      <w:r w:rsidRPr="00182E84">
        <w:rPr>
          <w:rFonts w:ascii="Arial" w:hAnsi="Arial" w:cs="Arial"/>
          <w:color w:val="333333"/>
          <w:sz w:val="22"/>
          <w:highlight w:val="green"/>
          <w:u w:val="single"/>
        </w:rPr>
        <w:t>U.S.-Saudi relationship is</w:t>
      </w:r>
      <w:r w:rsidRPr="00182E84">
        <w:rPr>
          <w:rFonts w:ascii="Arial" w:hAnsi="Arial" w:cs="Arial"/>
          <w:color w:val="333333"/>
          <w:sz w:val="22"/>
          <w:u w:val="single"/>
        </w:rPr>
        <w:t xml:space="preserve"> presently </w:t>
      </w:r>
      <w:r w:rsidRPr="00182E84">
        <w:rPr>
          <w:rFonts w:ascii="Arial" w:hAnsi="Arial" w:cs="Arial"/>
          <w:color w:val="333333"/>
          <w:sz w:val="22"/>
          <w:highlight w:val="green"/>
          <w:u w:val="single"/>
        </w:rPr>
        <w:t>based</w:t>
      </w:r>
      <w:r w:rsidRPr="00182E84">
        <w:rPr>
          <w:rFonts w:ascii="Arial" w:hAnsi="Arial" w:cs="Arial"/>
          <w:color w:val="333333"/>
          <w:sz w:val="16"/>
        </w:rPr>
        <w:t xml:space="preserve">. But </w:t>
      </w:r>
      <w:r w:rsidRPr="00182E84">
        <w:rPr>
          <w:rFonts w:ascii="Arial" w:hAnsi="Arial" w:cs="Arial"/>
          <w:color w:val="333333"/>
          <w:sz w:val="22"/>
          <w:u w:val="single"/>
        </w:rPr>
        <w:t xml:space="preserve">it is worth recognizing that the partnership was founded on an explicit alignment of interests, not values. </w:t>
      </w:r>
      <w:r w:rsidRPr="00182E84">
        <w:rPr>
          <w:rFonts w:ascii="Arial" w:hAnsi="Arial" w:cs="Arial"/>
          <w:color w:val="333333"/>
          <w:sz w:val="16"/>
        </w:rPr>
        <w:t xml:space="preserve">By acknowledging this, </w:t>
      </w:r>
      <w:r w:rsidRPr="00182E84">
        <w:rPr>
          <w:rFonts w:ascii="Arial" w:hAnsi="Arial" w:cs="Arial"/>
          <w:color w:val="333333"/>
          <w:sz w:val="22"/>
          <w:highlight w:val="green"/>
          <w:u w:val="single"/>
        </w:rPr>
        <w:t>the United States would be better positioned to adopt an approach that best serves its own interests</w:t>
      </w:r>
      <w:r w:rsidRPr="00182E84">
        <w:rPr>
          <w:rFonts w:ascii="Arial" w:hAnsi="Arial" w:cs="Arial"/>
          <w:color w:val="333333"/>
          <w:sz w:val="16"/>
          <w:highlight w:val="green"/>
        </w:rPr>
        <w:t>.</w:t>
      </w:r>
      <w:r w:rsidRPr="00182E84">
        <w:rPr>
          <w:rFonts w:ascii="Arial" w:hAnsi="Arial" w:cs="Arial"/>
          <w:color w:val="333333"/>
          <w:sz w:val="16"/>
        </w:rPr>
        <w:t xml:space="preserve"> At this point, the Saudi government needs U.S. support more than the White House needs Saudi Arabia.</w:t>
      </w:r>
    </w:p>
    <w:p w14:paraId="675D151C" w14:textId="77777777" w:rsidR="00887DB7" w:rsidRPr="00182E84" w:rsidRDefault="00887DB7" w:rsidP="00887DB7">
      <w:pPr>
        <w:pStyle w:val="Heading4"/>
      </w:pPr>
      <w:r w:rsidRPr="00182E84">
        <w:t xml:space="preserve">Leverage is key --- specific outcomes need to be </w:t>
      </w:r>
      <w:r w:rsidRPr="00182E84">
        <w:rPr>
          <w:u w:val="single"/>
        </w:rPr>
        <w:t>explicitly</w:t>
      </w:r>
      <w:r w:rsidRPr="00182E84">
        <w:t xml:space="preserve"> </w:t>
      </w:r>
      <w:r w:rsidRPr="00182E84">
        <w:rPr>
          <w:u w:val="single"/>
        </w:rPr>
        <w:t>tied</w:t>
      </w:r>
      <w:r w:rsidRPr="00182E84">
        <w:t xml:space="preserve"> to arms sales to motivate regime response --- the perm muddies the waters</w:t>
      </w:r>
    </w:p>
    <w:p w14:paraId="78FFD1B9" w14:textId="77777777" w:rsidR="00887DB7" w:rsidRPr="00182E84" w:rsidRDefault="00887DB7" w:rsidP="00887DB7">
      <w:r w:rsidRPr="00182E84">
        <w:rPr>
          <w:rStyle w:val="Style13ptBold"/>
        </w:rPr>
        <w:t>Sedaca 18</w:t>
      </w:r>
      <w:r w:rsidRPr="00182E84">
        <w:t xml:space="preserve"> – professor in the practice of international relations at Georgetown University and the chair for the global politics and security concentration in the master of science in foreign service program</w:t>
      </w:r>
    </w:p>
    <w:p w14:paraId="091D9E65" w14:textId="77777777" w:rsidR="00887DB7" w:rsidRPr="00182E84" w:rsidRDefault="00887DB7" w:rsidP="00887DB7">
      <w:r w:rsidRPr="00182E84">
        <w:t>Nicole Bibbins, 11/5. “The United States Should Use Its Leverage Over Saudi Arabia.” https://foreignpolicy.com/2018/11/05/the-united-states-should-use-its-leverage-over-saudi-arabia/</w:t>
      </w:r>
    </w:p>
    <w:p w14:paraId="505249A7" w14:textId="77777777" w:rsidR="00887DB7" w:rsidRPr="00182E84" w:rsidRDefault="00887DB7" w:rsidP="00887DB7">
      <w:pPr>
        <w:rPr>
          <w:sz w:val="16"/>
        </w:rPr>
      </w:pPr>
      <w:r w:rsidRPr="00182E84">
        <w:rPr>
          <w:sz w:val="16"/>
        </w:rPr>
        <w:t xml:space="preserve">The </w:t>
      </w:r>
      <w:r w:rsidRPr="00182E84">
        <w:rPr>
          <w:rStyle w:val="StyleUnderline"/>
        </w:rPr>
        <w:t>global response to</w:t>
      </w:r>
      <w:r w:rsidRPr="00182E84">
        <w:rPr>
          <w:sz w:val="16"/>
        </w:rPr>
        <w:t xml:space="preserve"> the journalist Jamal </w:t>
      </w:r>
      <w:r w:rsidRPr="00182E84">
        <w:rPr>
          <w:rStyle w:val="StyleUnderline"/>
        </w:rPr>
        <w:t>Khashoggi</w:t>
      </w:r>
      <w:r w:rsidRPr="00182E84">
        <w:rPr>
          <w:sz w:val="16"/>
        </w:rPr>
        <w:t xml:space="preserve">’s killing, which has Riyadh on the defensive in the face of international outcry, </w:t>
      </w:r>
      <w:r w:rsidRPr="00182E84">
        <w:rPr>
          <w:rStyle w:val="StyleUnderline"/>
        </w:rPr>
        <w:t>has opened a window of opportunity to exert leverage over Saudi policy</w:t>
      </w:r>
      <w:r w:rsidRPr="00182E84">
        <w:rPr>
          <w:sz w:val="16"/>
        </w:rPr>
        <w:t>. Last week, the United States began pressuring the kingdom over its role in the war in Yemen.</w:t>
      </w:r>
    </w:p>
    <w:p w14:paraId="7FE07803" w14:textId="77777777" w:rsidR="00887DB7" w:rsidRPr="00182E84" w:rsidRDefault="00887DB7" w:rsidP="00887DB7">
      <w:pPr>
        <w:rPr>
          <w:sz w:val="16"/>
        </w:rPr>
      </w:pPr>
      <w:r w:rsidRPr="00182E84">
        <w:rPr>
          <w:rStyle w:val="StyleUnderline"/>
        </w:rPr>
        <w:t>Washington should use this moment to exert pressure on</w:t>
      </w:r>
      <w:r w:rsidRPr="00182E84">
        <w:rPr>
          <w:sz w:val="16"/>
        </w:rPr>
        <w:t xml:space="preserve"> Crown Prince </w:t>
      </w:r>
      <w:r w:rsidRPr="00182E84">
        <w:rPr>
          <w:rStyle w:val="StyleUnderline"/>
        </w:rPr>
        <w:t>M</w:t>
      </w:r>
      <w:r w:rsidRPr="00182E84">
        <w:rPr>
          <w:sz w:val="16"/>
        </w:rPr>
        <w:t xml:space="preserve">ohammed </w:t>
      </w:r>
      <w:r w:rsidRPr="00182E84">
        <w:rPr>
          <w:rStyle w:val="StyleUnderline"/>
        </w:rPr>
        <w:t>b</w:t>
      </w:r>
      <w:r w:rsidRPr="00182E84">
        <w:rPr>
          <w:sz w:val="16"/>
        </w:rPr>
        <w:t xml:space="preserve">in </w:t>
      </w:r>
      <w:r w:rsidRPr="00182E84">
        <w:rPr>
          <w:rStyle w:val="StyleUnderline"/>
        </w:rPr>
        <w:t>S</w:t>
      </w:r>
      <w:r w:rsidRPr="00182E84">
        <w:rPr>
          <w:sz w:val="16"/>
        </w:rPr>
        <w:t>alman to extend his economic reform agenda to the Saudi domestic political and civil rights sphere as well.</w:t>
      </w:r>
    </w:p>
    <w:p w14:paraId="6168FDF4" w14:textId="77777777" w:rsidR="00887DB7" w:rsidRPr="00182E84" w:rsidRDefault="00887DB7" w:rsidP="00887DB7">
      <w:pPr>
        <w:rPr>
          <w:sz w:val="16"/>
        </w:rPr>
      </w:pPr>
      <w:r w:rsidRPr="00182E84">
        <w:rPr>
          <w:sz w:val="16"/>
        </w:rPr>
        <w:t>Khashoggi’s slaying inside the Saudi consulate in Istanbul last month has garnered two types of responses from U.S. officials and much of the media: up-to-the-minute comments on the investigation and the Saudi response or the contextualization (read: minimization) of his killing within the importance of the U.S.-Saudi relationship. The former approach falls short of addressing the kingdom’s broader crackdown on journalists and activists, which Khashoggi wrote about and for which he wound up giving his life. The latter fails to recognize that the silencing of dissent undermines Saudi Arabia’s economy, stability, reputational goals, and the human rights of its citizens. U.S. President Donald Trump’s comments after Khashoggi’s death about the importance of the U.S.-Saudi economic and security partnership reflect his disregard or ignorance of the linkage between the political climate and Mohammed bin Salman’s economic goals.</w:t>
      </w:r>
    </w:p>
    <w:p w14:paraId="13E36504" w14:textId="77777777" w:rsidR="00887DB7" w:rsidRPr="00182E84" w:rsidRDefault="00887DB7" w:rsidP="00887DB7">
      <w:pPr>
        <w:rPr>
          <w:sz w:val="16"/>
        </w:rPr>
      </w:pPr>
      <w:r w:rsidRPr="00182E84">
        <w:rPr>
          <w:sz w:val="16"/>
        </w:rPr>
        <w:t>Take, for example, how business leaders responded to the Khashoggi’s murder. Forty of the 150 or so participants scheduled to attend the kingdom’s Future Investment Initiative business conference—the so-called Davos in the Desert—in late October pulled out over the Khashoggi case. While international businesses will never completely shun Saudi Arabia’s economic offerings, they are responsive to certain high-profile human rights abuses at the hands of the Saudi regime. A similar decision was taken by the Bill &amp; Melinda Gates Foundation, which announced its decision to end its $5 million project with the crown prince’s personal charity because of Khashoggi’s death. This response will only grow, following the public nature of Khashoggi’s death and Saudi Arabia’s mishandling of the investigation.</w:t>
      </w:r>
    </w:p>
    <w:p w14:paraId="15A70919" w14:textId="77777777" w:rsidR="00887DB7" w:rsidRPr="00182E84" w:rsidRDefault="00887DB7" w:rsidP="00887DB7">
      <w:pPr>
        <w:rPr>
          <w:sz w:val="16"/>
        </w:rPr>
      </w:pPr>
      <w:r w:rsidRPr="00182E84">
        <w:rPr>
          <w:sz w:val="16"/>
        </w:rPr>
        <w:t>Saudi Arabia’s silencing of those who want to bring reform and change to the country also undermines the country’s security and stability. Khashoggi wrote that Saudis “suffer from poverty, mismanagement and poor education” and argued that the creation of an independent international forum “isolated from the influence of nationalist governments spreading hate through propaganda, ordinary people in the Arab world would be able to address the structural problems their societies face.” Left unaddressed, these problems will lead to widespread unrest, as seen throughout the region. An illiberal approach to governance while seeking economic growth and openness is a recipe for disaster.</w:t>
      </w:r>
    </w:p>
    <w:p w14:paraId="4414B1DD" w14:textId="77777777" w:rsidR="00887DB7" w:rsidRPr="00182E84" w:rsidRDefault="00887DB7" w:rsidP="00887DB7">
      <w:pPr>
        <w:rPr>
          <w:sz w:val="16"/>
        </w:rPr>
      </w:pPr>
      <w:r w:rsidRPr="00182E84">
        <w:rPr>
          <w:sz w:val="16"/>
        </w:rPr>
        <w:t>Whatever remains of Saudi Arabia’s reputation as a modernizing and reformist country is at risk as crackdowns and arrests continue. Khashoggi captured this concern in a piece he wrote a year ago, highlighting the arrests of 72 intellectuals and asking whether Saudi Arabia can “really present a compelling image of a modern society, complete with robots, foreigners and tourists when Saudis … are silenced.” The gap between the country’s projected image and the reality of its political climate will continue to grow over time and ultimately undermine whatever reforms Mohammed bin Salman envisions.</w:t>
      </w:r>
    </w:p>
    <w:p w14:paraId="68F84473" w14:textId="77777777" w:rsidR="00887DB7" w:rsidRPr="00182E84" w:rsidRDefault="00887DB7" w:rsidP="00887DB7">
      <w:pPr>
        <w:rPr>
          <w:sz w:val="16"/>
        </w:rPr>
      </w:pPr>
      <w:r w:rsidRPr="00182E84">
        <w:rPr>
          <w:sz w:val="16"/>
        </w:rPr>
        <w:t>Khashoggi’s killing and the jailings he wrote about were not isolated events. The prominent Saudi journalist Marwan al-Mureisi was arrested in June while visiting his 5-year-old son in the hospital and has not been heard from since. The respected Saudi columnist Saleh al-Shehi was sentenced to five years in prison by a special criminalized court for insulting the royal court. Last year, the Committee to Protect Journalists highlighted Saudi Arabia among countries of significant concern. (Turkey, Egypt, and China topped the list.) Mohammed bin Salman has also cracked down on political rivals, including a purge of hundreds of businessmen in 2017 at the Ritz-Carlton in Riyadh, which he attributed to anti-corruption efforts. Freedom House consistently ranks Saudi Arabia among the “not free” countries, joining only 12 other nations and entities in earning the lowest overall rankings for both political and civil rights. It earned the lowest score (0 out of 4) in freedom of the media, religion, and assembly.</w:t>
      </w:r>
    </w:p>
    <w:p w14:paraId="1766CF77" w14:textId="77777777" w:rsidR="00887DB7" w:rsidRPr="00182E84" w:rsidRDefault="00887DB7" w:rsidP="00887DB7">
      <w:pPr>
        <w:rPr>
          <w:sz w:val="16"/>
        </w:rPr>
      </w:pPr>
      <w:r w:rsidRPr="00182E84">
        <w:rPr>
          <w:rStyle w:val="StyleUnderline"/>
        </w:rPr>
        <w:t>Trump</w:t>
      </w:r>
      <w:r w:rsidRPr="00182E84">
        <w:rPr>
          <w:sz w:val="16"/>
        </w:rPr>
        <w:t xml:space="preserve">; his son-in-law and senior advisor, Jared </w:t>
      </w:r>
      <w:r w:rsidRPr="00182E84">
        <w:rPr>
          <w:rStyle w:val="StyleUnderline"/>
        </w:rPr>
        <w:t>Kushner; and</w:t>
      </w:r>
      <w:r w:rsidRPr="00182E84">
        <w:rPr>
          <w:sz w:val="16"/>
        </w:rPr>
        <w:t xml:space="preserve"> U.S. Secretary of State Mike </w:t>
      </w:r>
      <w:r w:rsidRPr="00182E84">
        <w:rPr>
          <w:rStyle w:val="StyleUnderline"/>
        </w:rPr>
        <w:t>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w:t>
      </w:r>
      <w:r w:rsidRPr="00182E84">
        <w:rPr>
          <w:sz w:val="16"/>
        </w:rPr>
        <w:t xml:space="preserve">. </w:t>
      </w:r>
      <w:r w:rsidRPr="00182E84">
        <w:rPr>
          <w:rStyle w:val="StyleUnderline"/>
        </w:rPr>
        <w:t>A wide array of reforms are needed</w:t>
      </w:r>
      <w:r w:rsidRPr="00182E84">
        <w:rPr>
          <w:sz w:val="16"/>
        </w:rPr>
        <w:t>, including but not limited to more freedom of expression, the release of political prisoners, termination of state control of all media outlets, an end to prosecution of journalists who speak out against the royal family, a repeal of the male guardianship laws, and citizen engagement in independent associations. The United States can no longer praise Mohammed bin Salman as a reformer—he is actively pursuing a nonreformist agenda on political rights and free expression.</w:t>
      </w:r>
    </w:p>
    <w:p w14:paraId="5E31B9FB" w14:textId="77777777" w:rsidR="00887DB7" w:rsidRPr="00182E84" w:rsidRDefault="00887DB7" w:rsidP="00887DB7">
      <w:pPr>
        <w:rPr>
          <w:sz w:val="16"/>
        </w:rPr>
      </w:pPr>
      <w:r w:rsidRPr="00182E84">
        <w:rPr>
          <w:sz w:val="16"/>
        </w:rPr>
        <w:t>It goes without saying that Trump would not pursue this conversation based on a human rights argument. Human rights have not been a priority for his administration. But he is a pragmatist who wants to protect U.S. security and economic interests and has shown his support for Saudi Arabia. Here is a clear case in which human rights protections and the expansion of freedom of expression can support U.S. security and economic interests.</w:t>
      </w:r>
    </w:p>
    <w:p w14:paraId="34B8C367" w14:textId="77777777" w:rsidR="00887DB7" w:rsidRPr="00182E84" w:rsidRDefault="00887DB7" w:rsidP="00887DB7">
      <w:pPr>
        <w:rPr>
          <w:sz w:val="16"/>
        </w:rPr>
      </w:pPr>
      <w:r w:rsidRPr="00182E84">
        <w:rPr>
          <w:sz w:val="16"/>
        </w:rPr>
        <w:t xml:space="preserve">Likewise, </w:t>
      </w:r>
      <w:r w:rsidRPr="00182E84">
        <w:rPr>
          <w:rStyle w:val="StyleUnderline"/>
        </w:rPr>
        <w:t xml:space="preserve">the crown prince will </w:t>
      </w:r>
      <w:r w:rsidRPr="00182E84">
        <w:rPr>
          <w:rStyle w:val="Emphasis"/>
        </w:rPr>
        <w:t xml:space="preserve">need to see why </w:t>
      </w:r>
      <w:r w:rsidRPr="00182E84">
        <w:rPr>
          <w:sz w:val="18"/>
        </w:rPr>
        <w:t>political</w:t>
      </w:r>
      <w:r w:rsidRPr="00182E84">
        <w:rPr>
          <w:rStyle w:val="Emphasis"/>
          <w:sz w:val="18"/>
        </w:rPr>
        <w:t xml:space="preserve"> </w:t>
      </w:r>
      <w:r w:rsidRPr="00182E84">
        <w:rPr>
          <w:rStyle w:val="Emphasis"/>
        </w:rPr>
        <w:t>reforms are tied to the issues he genuinely cares about</w:t>
      </w:r>
      <w:r w:rsidRPr="00182E84">
        <w:rPr>
          <w:sz w:val="16"/>
        </w:rPr>
        <w:t xml:space="preserve">. </w:t>
      </w:r>
      <w:r w:rsidRPr="00182E84">
        <w:rPr>
          <w:rStyle w:val="StyleUnderline"/>
        </w:rPr>
        <w:t xml:space="preserve">Given his desire to build his reputation as a regional and global leader pursuing significant economic innovation and reform, he should be concerned that the </w:t>
      </w:r>
      <w:r w:rsidRPr="00182E84">
        <w:rPr>
          <w:sz w:val="16"/>
        </w:rPr>
        <w:t>grim political rights</w:t>
      </w:r>
      <w:r w:rsidRPr="00182E84">
        <w:rPr>
          <w:rStyle w:val="StyleUnderline"/>
        </w:rPr>
        <w:t xml:space="preserve"> situation is undermining his goals</w:t>
      </w:r>
      <w:r w:rsidRPr="00182E84">
        <w:rPr>
          <w:sz w:val="16"/>
        </w:rPr>
        <w:t>.</w:t>
      </w:r>
    </w:p>
    <w:p w14:paraId="2F2D0B81" w14:textId="77777777" w:rsidR="00887DB7" w:rsidRPr="00182E84" w:rsidRDefault="00887DB7" w:rsidP="00887DB7">
      <w:pPr>
        <w:rPr>
          <w:sz w:val="16"/>
        </w:rPr>
      </w:pPr>
      <w:r w:rsidRPr="00182E84">
        <w:rPr>
          <w:sz w:val="16"/>
        </w:rPr>
        <w:t>In the coming weeks, as more details about Khashoggi’s killing emerge, Mohammed bin Salman will have to recover from the significant reputational blow that he and his country have taken. He will likely do so by showing strength. This could take many forms. It is in the interest of the United States to make the case that he can achieve strength through real political reform, as opposed to crackdown. “Encouraging public debate and discussion by relaxing his grip on the country’s media, as well as releasing those jailed for expressing their views, would prove that he is indeed a true reformer,” Khashoggi wrote.</w:t>
      </w:r>
    </w:p>
    <w:p w14:paraId="6E1F1978" w14:textId="77777777" w:rsidR="00887DB7" w:rsidRPr="00182E84" w:rsidRDefault="00887DB7" w:rsidP="00887DB7">
      <w:pPr>
        <w:rPr>
          <w:sz w:val="16"/>
        </w:rPr>
      </w:pPr>
      <w:r w:rsidRPr="00182E84">
        <w:rPr>
          <w:rStyle w:val="StyleUnderline"/>
        </w:rPr>
        <w:t>The U.S</w:t>
      </w:r>
      <w:r w:rsidRPr="00182E84">
        <w:rPr>
          <w:sz w:val="16"/>
        </w:rPr>
        <w:t xml:space="preserve">. Congress </w:t>
      </w:r>
      <w:r w:rsidRPr="00182E84">
        <w:rPr>
          <w:rStyle w:val="StyleUnderline"/>
        </w:rPr>
        <w:t>has an important role to play in expanding the conversation</w:t>
      </w:r>
      <w:r w:rsidRPr="00182E84">
        <w:rPr>
          <w:sz w:val="16"/>
        </w:rPr>
        <w:t xml:space="preserve"> beyond Khashoggi’s case. Numerous legislators—including Sen. Marco Rubio and Reps. Mike Coffman, Adam Smith, Eliot Engel, and Adam Schiff—have been outspoken in demanding accountability for Khashoggi’s death. Rep. Jim </w:t>
      </w:r>
      <w:r w:rsidRPr="00182E84">
        <w:rPr>
          <w:rStyle w:val="StyleUnderline"/>
        </w:rPr>
        <w:t>McGovern</w:t>
      </w:r>
      <w:r w:rsidRPr="00182E84">
        <w:rPr>
          <w:sz w:val="16"/>
        </w:rPr>
        <w:t xml:space="preserve">, along with a bipartisan group of 20 members of Congress, has </w:t>
      </w:r>
      <w:r w:rsidRPr="00182E84">
        <w:rPr>
          <w:rStyle w:val="StyleUnderline"/>
        </w:rPr>
        <w:t>introduced legislation that seeks to ban arms sales and military aid to Saudi Arabia but ties this ban only to the outcome of the investigation into Khashoggi’s killing</w:t>
      </w:r>
      <w:r w:rsidRPr="00182E84">
        <w:rPr>
          <w:sz w:val="16"/>
        </w:rPr>
        <w:t xml:space="preserve">. These </w:t>
      </w:r>
      <w:r w:rsidRPr="00182E84">
        <w:rPr>
          <w:rStyle w:val="StyleUnderline"/>
        </w:rPr>
        <w:t>efforts must extend to a broad range of Saudi</w:t>
      </w:r>
      <w:r w:rsidRPr="00182E84">
        <w:rPr>
          <w:sz w:val="16"/>
        </w:rPr>
        <w:t xml:space="preserve"> domestic </w:t>
      </w:r>
      <w:r w:rsidRPr="00182E84">
        <w:rPr>
          <w:rStyle w:val="StyleUnderline"/>
        </w:rPr>
        <w:t>issues</w:t>
      </w:r>
      <w:r w:rsidRPr="00182E84">
        <w:rPr>
          <w:sz w:val="16"/>
        </w:rPr>
        <w:t xml:space="preserve">, including the release of all political prisoners and journalists and the lifting of restrictions on the media and civic debate. </w:t>
      </w:r>
      <w:r w:rsidRPr="00182E84">
        <w:rPr>
          <w:rStyle w:val="StyleUnderline"/>
        </w:rPr>
        <w:t>This would</w:t>
      </w:r>
      <w:r w:rsidRPr="00182E84">
        <w:rPr>
          <w:sz w:val="16"/>
        </w:rPr>
        <w:t xml:space="preserve"> help </w:t>
      </w:r>
      <w:r w:rsidRPr="00182E84">
        <w:rPr>
          <w:rStyle w:val="StyleUnderline"/>
        </w:rPr>
        <w:t>spur significant change</w:t>
      </w:r>
      <w:r w:rsidRPr="00182E84">
        <w:rPr>
          <w:sz w:val="16"/>
        </w:rPr>
        <w:t xml:space="preserve"> that would serve both the Saudi people and the country’s economy.</w:t>
      </w:r>
    </w:p>
    <w:p w14:paraId="3A2106FB" w14:textId="77777777" w:rsidR="00887DB7" w:rsidRPr="00182E84" w:rsidRDefault="00887DB7" w:rsidP="00887DB7">
      <w:pPr>
        <w:rPr>
          <w:sz w:val="16"/>
        </w:rPr>
      </w:pPr>
      <w:r w:rsidRPr="00182E84">
        <w:rPr>
          <w:sz w:val="16"/>
        </w:rPr>
        <w:t xml:space="preserve">In an ideal world, Mohammed bin Salman would open political space and stop persecuting journalists and activists because of moral concerns and in order to meet international standards, and the United States would make the case for these same reasons. But for Trump, </w:t>
      </w:r>
      <w:r w:rsidRPr="00182E84">
        <w:rPr>
          <w:rStyle w:val="Emphasis"/>
        </w:rPr>
        <w:t>the pragmatic case for reform is more compelling</w:t>
      </w:r>
      <w:r w:rsidRPr="00182E84">
        <w:rPr>
          <w:sz w:val="16"/>
        </w:rPr>
        <w:t xml:space="preserve">. Regardless of whether the White House and Congress are concerned about justice for Khashoggi or the future of U.S.-Saudi relations, </w:t>
      </w:r>
      <w:r w:rsidRPr="00182E84">
        <w:rPr>
          <w:rStyle w:val="Emphasis"/>
        </w:rPr>
        <w:t>now is the time to push</w:t>
      </w:r>
      <w:r w:rsidRPr="00182E84">
        <w:rPr>
          <w:sz w:val="16"/>
        </w:rPr>
        <w:t xml:space="preserve"> Mohammed bin Salman to make </w:t>
      </w:r>
      <w:r w:rsidRPr="00182E84">
        <w:rPr>
          <w:rStyle w:val="Emphasis"/>
        </w:rPr>
        <w:t>meaningful changes</w:t>
      </w:r>
      <w:r w:rsidRPr="00182E84">
        <w:rPr>
          <w:sz w:val="16"/>
        </w:rPr>
        <w:t>.</w:t>
      </w:r>
    </w:p>
    <w:p w14:paraId="2015A4BA" w14:textId="77777777" w:rsidR="00887DB7" w:rsidRPr="00182E84" w:rsidRDefault="00887DB7" w:rsidP="00887DB7">
      <w:pPr>
        <w:pStyle w:val="Heading4"/>
        <w:rPr>
          <w:u w:val="single"/>
        </w:rPr>
      </w:pPr>
      <w:r w:rsidRPr="00182E84">
        <w:t xml:space="preserve">The CP alone is </w:t>
      </w:r>
      <w:r w:rsidRPr="00182E84">
        <w:rPr>
          <w:u w:val="single"/>
        </w:rPr>
        <w:t>comparatively best</w:t>
      </w:r>
      <w:r w:rsidRPr="00182E84">
        <w:t xml:space="preserve"> --- the aff triggers fill-in and kills relations --- it’s try or die for </w:t>
      </w:r>
      <w:r w:rsidRPr="00182E84">
        <w:rPr>
          <w:u w:val="single"/>
        </w:rPr>
        <w:t>altering Saudi incentives</w:t>
      </w:r>
    </w:p>
    <w:p w14:paraId="795D295E" w14:textId="77777777" w:rsidR="00887DB7" w:rsidRPr="00182E84" w:rsidRDefault="00887DB7" w:rsidP="00887DB7">
      <w:pPr>
        <w:rPr>
          <w:sz w:val="24"/>
        </w:rPr>
      </w:pPr>
      <w:r w:rsidRPr="00182E84">
        <w:rPr>
          <w:rStyle w:val="Style13ptBold"/>
          <w:sz w:val="24"/>
        </w:rPr>
        <w:t>Rounds 19</w:t>
      </w:r>
      <w:r w:rsidRPr="00182E84">
        <w:rPr>
          <w:sz w:val="24"/>
        </w:rPr>
        <w:t xml:space="preserve"> – Lt. Col. &amp; F-15 pilot—USAF, PhD in IR—Georgetown University, MA—USAF School of Advanced Air &amp; Space Studies</w:t>
      </w:r>
    </w:p>
    <w:p w14:paraId="0608E507" w14:textId="77777777" w:rsidR="00887DB7" w:rsidRPr="00182E84" w:rsidRDefault="00887DB7" w:rsidP="00887DB7">
      <w:pPr>
        <w:rPr>
          <w:sz w:val="16"/>
        </w:rPr>
      </w:pPr>
      <w:r w:rsidRPr="00182E84">
        <w:rPr>
          <w:sz w:val="24"/>
        </w:rPr>
        <w:t xml:space="preserve">Ray, 4/16. “THE CASE AGAINST ARMS EMBARGOS, EVEN FOR SAUDI ARABIA.” </w:t>
      </w:r>
      <w:hyperlink r:id="rId122" w:history="1">
        <w:r w:rsidRPr="00182E84">
          <w:rPr>
            <w:rStyle w:val="Hyperlink"/>
            <w:sz w:val="24"/>
          </w:rPr>
          <w:t>https://warontherocks.com/2019/04/the-case-against-arms-embargos-even-for-saudi-arabia/</w:t>
        </w:r>
      </w:hyperlink>
    </w:p>
    <w:p w14:paraId="1E46E3FC" w14:textId="77777777" w:rsidR="00887DB7" w:rsidRPr="00182E84" w:rsidRDefault="00887DB7" w:rsidP="00887DB7">
      <w:pPr>
        <w:rPr>
          <w:sz w:val="16"/>
        </w:rPr>
      </w:pPr>
    </w:p>
    <w:p w14:paraId="20A4F4FE" w14:textId="77777777" w:rsidR="00887DB7" w:rsidRPr="00182E84" w:rsidRDefault="00887DB7" w:rsidP="00887DB7">
      <w:pPr>
        <w:rPr>
          <w:sz w:val="16"/>
        </w:rPr>
      </w:pPr>
      <w:r w:rsidRPr="00182E84">
        <w:rPr>
          <w:sz w:val="16"/>
        </w:rPr>
        <w:t>What About Saudi Arabia?</w:t>
      </w:r>
    </w:p>
    <w:p w14:paraId="735781D2" w14:textId="77777777" w:rsidR="00887DB7" w:rsidRPr="00182E84" w:rsidRDefault="00887DB7" w:rsidP="00887DB7">
      <w:pPr>
        <w:rPr>
          <w:sz w:val="16"/>
        </w:rPr>
      </w:pPr>
      <w:r w:rsidRPr="00182E84">
        <w:rPr>
          <w:sz w:val="16"/>
        </w:rPr>
        <w:t xml:space="preserve">In sum, more </w:t>
      </w:r>
      <w:r w:rsidRPr="00182E84">
        <w:rPr>
          <w:rStyle w:val="StyleUnderline"/>
        </w:rPr>
        <w:t xml:space="preserve">restrictive arms sales, delivery suspensions, or outright </w:t>
      </w:r>
      <w:r w:rsidRPr="00182E84">
        <w:rPr>
          <w:rStyle w:val="Emphasis"/>
        </w:rPr>
        <w:t>embargos</w:t>
      </w:r>
      <w:r w:rsidRPr="00182E84">
        <w:rPr>
          <w:rStyle w:val="StyleUnderline"/>
        </w:rPr>
        <w:t xml:space="preserve"> are </w:t>
      </w:r>
      <w:r w:rsidRPr="00182E84">
        <w:rPr>
          <w:rStyle w:val="Emphasis"/>
        </w:rPr>
        <w:t>unlikely to succeed in policy coercion</w:t>
      </w:r>
      <w:r w:rsidRPr="00182E84">
        <w:rPr>
          <w:rStyle w:val="StyleUnderline"/>
        </w:rPr>
        <w:t xml:space="preserve">. While arms </w:t>
      </w:r>
      <w:r w:rsidRPr="00182E84">
        <w:rPr>
          <w:rStyle w:val="Emphasis"/>
        </w:rPr>
        <w:t>transfers</w:t>
      </w:r>
      <w:r w:rsidRPr="00182E84">
        <w:rPr>
          <w:rStyle w:val="StyleUnderline"/>
        </w:rPr>
        <w:t xml:space="preserve"> provide an </w:t>
      </w:r>
      <w:r w:rsidRPr="00182E84">
        <w:rPr>
          <w:rStyle w:val="Emphasis"/>
        </w:rPr>
        <w:t>avenue of influence</w:t>
      </w:r>
      <w:r w:rsidRPr="00182E84">
        <w:rPr>
          <w:rStyle w:val="StyleUnderline"/>
        </w:rPr>
        <w:t xml:space="preserve">, </w:t>
      </w:r>
      <w:r w:rsidRPr="00182E84">
        <w:rPr>
          <w:rStyle w:val="Emphasis"/>
        </w:rPr>
        <w:t>embargos</w:t>
      </w:r>
      <w:r w:rsidRPr="00182E84">
        <w:rPr>
          <w:rStyle w:val="StyleUnderline"/>
        </w:rPr>
        <w:t xml:space="preserve"> often lead to </w:t>
      </w:r>
      <w:r w:rsidRPr="00182E84">
        <w:rPr>
          <w:rStyle w:val="Emphasis"/>
        </w:rPr>
        <w:t>diversification, not desired policy changes</w:t>
      </w:r>
      <w:r w:rsidRPr="00182E84">
        <w:rPr>
          <w:sz w:val="16"/>
        </w:rPr>
        <w:t>.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7F1C556A" w14:textId="77777777" w:rsidR="00887DB7" w:rsidRPr="00182E84" w:rsidRDefault="00887DB7" w:rsidP="00887DB7">
      <w:pPr>
        <w:rPr>
          <w:rStyle w:val="StyleUnderline"/>
        </w:rPr>
      </w:pPr>
      <w:r w:rsidRPr="00182E84">
        <w:rPr>
          <w:rStyle w:val="StyleUnderline"/>
        </w:rPr>
        <w:t>These conclusions should</w:t>
      </w:r>
      <w:r w:rsidRPr="00182E84">
        <w:rPr>
          <w:sz w:val="16"/>
        </w:rPr>
        <w:t xml:space="preserve"> therefore </w:t>
      </w:r>
      <w:r w:rsidRPr="00182E84">
        <w:rPr>
          <w:rStyle w:val="StyleUnderline"/>
        </w:rPr>
        <w:t xml:space="preserve">inform </w:t>
      </w:r>
      <w:r w:rsidRPr="00182E84">
        <w:rPr>
          <w:rStyle w:val="Emphasis"/>
        </w:rPr>
        <w:t>U.S. policy on Saudi Arabia</w:t>
      </w:r>
      <w:r w:rsidRPr="00182E84">
        <w:rPr>
          <w:sz w:val="16"/>
        </w:rPr>
        <w:t xml:space="preserve">. The intent here is not to argue the moral or ethical responsibility of U.S. leaders in responding to Saudi Arabia’s execution of journalists or tactics in the war in Yemen. </w:t>
      </w:r>
      <w:r w:rsidRPr="00182E84">
        <w:rPr>
          <w:rStyle w:val="StyleUnderline"/>
        </w:rPr>
        <w:t>It is natural to see the horror wrought in Yemen and want to take any actions necessary to stop it. However, I ultimately argue against a Saudi embargo</w:t>
      </w:r>
      <w:r w:rsidRPr="00182E84">
        <w:rPr>
          <w:sz w:val="16"/>
        </w:rPr>
        <w:t xml:space="preserve">. This is not </w:t>
      </w:r>
      <w:r w:rsidRPr="00182E84">
        <w:rPr>
          <w:rStyle w:val="StyleUnderline"/>
        </w:rPr>
        <w:t>because</w:t>
      </w:r>
      <w:r w:rsidRPr="00182E84">
        <w:rPr>
          <w:sz w:val="16"/>
        </w:rPr>
        <w:t xml:space="preserve">, as the president has argued, it might cost a few billion dollars and some hundreds of defense industry jobs. As others have pointed out, the economic impact of Saudi arms purchases on the U.S. defense industry is relatively small. Rather, </w:t>
      </w:r>
      <w:r w:rsidRPr="00182E84">
        <w:rPr>
          <w:rStyle w:val="Emphasis"/>
        </w:rPr>
        <w:t>embargoing</w:t>
      </w:r>
      <w:r w:rsidRPr="00182E84">
        <w:rPr>
          <w:sz w:val="16"/>
        </w:rPr>
        <w:t xml:space="preserve"> </w:t>
      </w:r>
      <w:r w:rsidRPr="00182E84">
        <w:rPr>
          <w:rStyle w:val="StyleUnderline"/>
        </w:rPr>
        <w:t xml:space="preserve">Saudi Arabia is </w:t>
      </w:r>
      <w:r w:rsidRPr="00182E84">
        <w:rPr>
          <w:rStyle w:val="Emphasis"/>
        </w:rPr>
        <w:t>unlikely to fundamentally alter Saudi policies</w:t>
      </w:r>
      <w:r w:rsidRPr="00182E84">
        <w:rPr>
          <w:rStyle w:val="StyleUnderline"/>
        </w:rPr>
        <w:t xml:space="preserve">, but </w:t>
      </w:r>
      <w:r w:rsidRPr="00182E84">
        <w:rPr>
          <w:rStyle w:val="Emphasis"/>
        </w:rPr>
        <w:t>likely to further damage U.S. ties with Riyadh</w:t>
      </w:r>
      <w:r w:rsidRPr="00182E84">
        <w:rPr>
          <w:rStyle w:val="StyleUnderline"/>
        </w:rPr>
        <w:t>.</w:t>
      </w:r>
    </w:p>
    <w:p w14:paraId="7D05B4B9" w14:textId="77777777" w:rsidR="00887DB7" w:rsidRPr="00182E84" w:rsidRDefault="00887DB7" w:rsidP="00887DB7">
      <w:pPr>
        <w:rPr>
          <w:sz w:val="16"/>
        </w:rPr>
      </w:pPr>
      <w:r w:rsidRPr="00182E84">
        <w:rPr>
          <w:rStyle w:val="StyleUnderline"/>
        </w:rPr>
        <w:t xml:space="preserve">In the </w:t>
      </w:r>
      <w:r w:rsidRPr="00182E84">
        <w:rPr>
          <w:rStyle w:val="Emphasis"/>
        </w:rPr>
        <w:t>near-term</w:t>
      </w:r>
      <w:r w:rsidRPr="00182E84">
        <w:rPr>
          <w:rStyle w:val="StyleUnderline"/>
        </w:rPr>
        <w:t xml:space="preserve">, Saudi Arabia can </w:t>
      </w:r>
      <w:r w:rsidRPr="00182E84">
        <w:rPr>
          <w:rStyle w:val="Emphasis"/>
        </w:rPr>
        <w:t>substitute other weapons</w:t>
      </w:r>
      <w:r w:rsidRPr="00182E84">
        <w:rPr>
          <w:rStyle w:val="StyleUnderline"/>
        </w:rPr>
        <w:t>, such as the Eurofighter and Tornado, and “</w:t>
      </w:r>
      <w:r w:rsidRPr="00182E84">
        <w:rPr>
          <w:rStyle w:val="Emphasis"/>
        </w:rPr>
        <w:t>dumb bombs</w:t>
      </w:r>
      <w:r w:rsidRPr="00182E84">
        <w:rPr>
          <w:rStyle w:val="StyleUnderline"/>
        </w:rPr>
        <w:t>” instead of U.S.-built “smart weapons</w:t>
      </w:r>
      <w:r w:rsidRPr="00182E84">
        <w:rPr>
          <w:sz w:val="16"/>
        </w:rPr>
        <w:t xml:space="preserve">.” </w:t>
      </w:r>
      <w:r w:rsidRPr="00182E84">
        <w:rPr>
          <w:rStyle w:val="StyleUnderline"/>
        </w:rPr>
        <w:t xml:space="preserve">The Saudis can also rely more heavily on their Emirati and Egyptian </w:t>
      </w:r>
      <w:r w:rsidRPr="00182E84">
        <w:rPr>
          <w:rStyle w:val="Emphasis"/>
        </w:rPr>
        <w:t>partners using non-U.S. produced arms</w:t>
      </w:r>
      <w:r w:rsidRPr="00182E84">
        <w:rPr>
          <w:rStyle w:val="StyleUnderline"/>
        </w:rPr>
        <w:t xml:space="preserve">. In the </w:t>
      </w:r>
      <w:r w:rsidRPr="00182E84">
        <w:rPr>
          <w:rStyle w:val="Emphasis"/>
        </w:rPr>
        <w:t>medium</w:t>
      </w:r>
      <w:r w:rsidRPr="00182E84">
        <w:rPr>
          <w:sz w:val="16"/>
        </w:rPr>
        <w:t xml:space="preserve"> to long </w:t>
      </w:r>
      <w:r w:rsidRPr="00182E84">
        <w:rPr>
          <w:rStyle w:val="Emphasis"/>
        </w:rPr>
        <w:t>term</w:t>
      </w:r>
      <w:r w:rsidRPr="00182E84">
        <w:rPr>
          <w:rStyle w:val="StyleUnderline"/>
        </w:rPr>
        <w:t xml:space="preserve">, such an embargo is likely to push the Kingdom to </w:t>
      </w:r>
      <w:r w:rsidRPr="00182E84">
        <w:rPr>
          <w:rStyle w:val="Emphasis"/>
        </w:rPr>
        <w:t>greater arms diversification</w:t>
      </w:r>
      <w:r w:rsidRPr="00182E84">
        <w:rPr>
          <w:rStyle w:val="StyleUnderline"/>
        </w:rPr>
        <w:t>. If history is any guide, the United States will eventually lift any</w:t>
      </w:r>
      <w:r w:rsidRPr="00182E84">
        <w:rPr>
          <w:sz w:val="16"/>
        </w:rPr>
        <w:t xml:space="preserve"> potential </w:t>
      </w:r>
      <w:r w:rsidRPr="00182E84">
        <w:rPr>
          <w:rStyle w:val="StyleUnderline"/>
        </w:rPr>
        <w:t>arms</w:t>
      </w:r>
      <w:r w:rsidRPr="00182E84">
        <w:rPr>
          <w:sz w:val="16"/>
        </w:rPr>
        <w:t xml:space="preserve"> </w:t>
      </w:r>
      <w:r w:rsidRPr="00182E84">
        <w:rPr>
          <w:rStyle w:val="StyleUnderline"/>
        </w:rPr>
        <w:t xml:space="preserve">embargo with </w:t>
      </w:r>
      <w:r w:rsidRPr="00182E84">
        <w:rPr>
          <w:rStyle w:val="Emphasis"/>
        </w:rPr>
        <w:t>little change in Saudi behavior</w:t>
      </w:r>
      <w:r w:rsidRPr="00182E84">
        <w:rPr>
          <w:rStyle w:val="StyleUnderline"/>
        </w:rPr>
        <w:t>, but only after</w:t>
      </w:r>
      <w:r w:rsidRPr="00182E84">
        <w:rPr>
          <w:sz w:val="16"/>
        </w:rPr>
        <w:t xml:space="preserve"> </w:t>
      </w:r>
      <w:r w:rsidRPr="00182E84">
        <w:rPr>
          <w:rStyle w:val="StyleUnderline"/>
        </w:rPr>
        <w:t>having provided an opportunity for</w:t>
      </w:r>
      <w:r w:rsidRPr="00182E84">
        <w:rPr>
          <w:sz w:val="16"/>
        </w:rPr>
        <w:t xml:space="preserve"> </w:t>
      </w:r>
      <w:r w:rsidRPr="00182E84">
        <w:rPr>
          <w:rStyle w:val="Emphasis"/>
        </w:rPr>
        <w:t>adversary states</w:t>
      </w:r>
      <w:r w:rsidRPr="00182E84">
        <w:rPr>
          <w:sz w:val="16"/>
        </w:rPr>
        <w:t xml:space="preserve"> such as </w:t>
      </w:r>
      <w:r w:rsidRPr="00182E84">
        <w:rPr>
          <w:rStyle w:val="Emphasis"/>
        </w:rPr>
        <w:t>Russia and China</w:t>
      </w:r>
      <w:r w:rsidRPr="00182E84">
        <w:rPr>
          <w:rStyle w:val="StyleUnderline"/>
        </w:rPr>
        <w:t xml:space="preserve"> to </w:t>
      </w:r>
      <w:r w:rsidRPr="00182E84">
        <w:rPr>
          <w:rStyle w:val="Emphasis"/>
        </w:rPr>
        <w:t>gain a strategic foothold</w:t>
      </w:r>
      <w:r w:rsidRPr="00182E84">
        <w:rPr>
          <w:sz w:val="16"/>
        </w:rPr>
        <w:t xml:space="preserve"> </w:t>
      </w:r>
      <w:r w:rsidRPr="00182E84">
        <w:rPr>
          <w:rStyle w:val="StyleUnderline"/>
        </w:rPr>
        <w:t>in Riyadh.</w:t>
      </w:r>
    </w:p>
    <w:p w14:paraId="5EF308BA" w14:textId="77777777" w:rsidR="00887DB7" w:rsidRPr="00182E84" w:rsidRDefault="00887DB7" w:rsidP="00887DB7">
      <w:pPr>
        <w:rPr>
          <w:sz w:val="16"/>
        </w:rPr>
      </w:pPr>
      <w:r w:rsidRPr="00182E84">
        <w:rPr>
          <w:rStyle w:val="StyleUnderline"/>
        </w:rPr>
        <w:t xml:space="preserve">Some might counter that it would be extremely </w:t>
      </w:r>
      <w:r w:rsidRPr="00182E84">
        <w:rPr>
          <w:rStyle w:val="Emphasis"/>
        </w:rPr>
        <w:t>difficult and costly</w:t>
      </w:r>
      <w:r w:rsidRPr="00182E84">
        <w:rPr>
          <w:rStyle w:val="StyleUnderline"/>
        </w:rPr>
        <w:t>, in both time and money, for the Saudis to significantly diversify</w:t>
      </w:r>
      <w:r w:rsidRPr="00182E84">
        <w:rPr>
          <w:sz w:val="16"/>
        </w:rPr>
        <w:t xml:space="preserve"> their arms acquisitions away from the United States. </w:t>
      </w:r>
      <w:r w:rsidRPr="00182E84">
        <w:rPr>
          <w:rStyle w:val="StyleUnderline"/>
        </w:rPr>
        <w:t>This is</w:t>
      </w:r>
      <w:r w:rsidRPr="00182E84">
        <w:rPr>
          <w:sz w:val="16"/>
        </w:rPr>
        <w:t xml:space="preserve"> absolutely </w:t>
      </w:r>
      <w:r w:rsidRPr="00182E84">
        <w:rPr>
          <w:rStyle w:val="StyleUnderline"/>
        </w:rPr>
        <w:t xml:space="preserve">the case. </w:t>
      </w:r>
      <w:r w:rsidRPr="00182E84">
        <w:rPr>
          <w:rStyle w:val="Emphasis"/>
        </w:rPr>
        <w:t>However</w:t>
      </w:r>
      <w:r w:rsidRPr="00182E84">
        <w:rPr>
          <w:rStyle w:val="StyleUnderline"/>
        </w:rPr>
        <w:t xml:space="preserve">, </w:t>
      </w:r>
      <w:r w:rsidRPr="00182E84">
        <w:rPr>
          <w:rStyle w:val="Emphasis"/>
        </w:rPr>
        <w:t>costly does not mean impossible</w:t>
      </w:r>
      <w:r w:rsidRPr="00182E84">
        <w:rPr>
          <w:rStyle w:val="StyleUnderline"/>
        </w:rPr>
        <w:t xml:space="preserve">. Less wealthy states have </w:t>
      </w:r>
      <w:r w:rsidRPr="00182E84">
        <w:rPr>
          <w:rStyle w:val="Emphasis"/>
        </w:rPr>
        <w:t>already done it</w:t>
      </w:r>
      <w:r w:rsidRPr="00182E84">
        <w:rPr>
          <w:rStyle w:val="StyleUnderline"/>
        </w:rPr>
        <w:t xml:space="preserve">. </w:t>
      </w:r>
      <w:r w:rsidRPr="00182E84">
        <w:rPr>
          <w:rStyle w:val="Emphasis"/>
        </w:rPr>
        <w:t>Egypt is one example</w:t>
      </w:r>
      <w:r w:rsidRPr="00182E84">
        <w:rPr>
          <w:sz w:val="16"/>
        </w:rPr>
        <w:t xml:space="preserve"> above; </w:t>
      </w:r>
      <w:r w:rsidRPr="00182E84">
        <w:rPr>
          <w:rStyle w:val="StyleUnderline"/>
        </w:rPr>
        <w:t>but</w:t>
      </w:r>
      <w:r w:rsidRPr="00182E84">
        <w:rPr>
          <w:sz w:val="16"/>
        </w:rPr>
        <w:t xml:space="preserve"> others such as </w:t>
      </w:r>
      <w:r w:rsidRPr="00182E84">
        <w:rPr>
          <w:rStyle w:val="Emphasis"/>
        </w:rPr>
        <w:t>Venezuela</w:t>
      </w:r>
      <w:r w:rsidRPr="00182E84">
        <w:rPr>
          <w:rStyle w:val="StyleUnderline"/>
        </w:rPr>
        <w:t xml:space="preserve"> and even </w:t>
      </w:r>
      <w:r w:rsidRPr="00182E84">
        <w:rPr>
          <w:rStyle w:val="Emphasis"/>
        </w:rPr>
        <w:t>tiny Kuwait</w:t>
      </w:r>
      <w:r w:rsidRPr="00182E84">
        <w:rPr>
          <w:rStyle w:val="StyleUnderline"/>
        </w:rPr>
        <w:t xml:space="preserve"> — frustrated at years of U.S. approval delays — have significantly diversified</w:t>
      </w:r>
      <w:r w:rsidRPr="00182E84">
        <w:rPr>
          <w:sz w:val="16"/>
        </w:rPr>
        <w:t xml:space="preserve"> their arms acquisitions. </w:t>
      </w:r>
      <w:r w:rsidRPr="00182E84">
        <w:rPr>
          <w:rStyle w:val="StyleUnderline"/>
        </w:rPr>
        <w:t xml:space="preserve">In other words, </w:t>
      </w:r>
      <w:r w:rsidRPr="00182E84">
        <w:rPr>
          <w:rStyle w:val="Emphasis"/>
        </w:rPr>
        <w:t>with the money and options available</w:t>
      </w:r>
      <w:r w:rsidRPr="00182E84">
        <w:rPr>
          <w:rStyle w:val="StyleUnderline"/>
        </w:rPr>
        <w:t xml:space="preserve"> to Saudi Arabia, and </w:t>
      </w:r>
      <w:r w:rsidRPr="00182E84">
        <w:rPr>
          <w:rStyle w:val="Emphasis"/>
        </w:rPr>
        <w:t>few other producers showing a stomach for a full embargo</w:t>
      </w:r>
      <w:r w:rsidRPr="00182E84">
        <w:rPr>
          <w:rStyle w:val="StyleUnderline"/>
        </w:rPr>
        <w:t>, it is not unreasonable to believe that the Saudis might significantly diversify</w:t>
      </w:r>
      <w:r w:rsidRPr="00182E84">
        <w:rPr>
          <w:sz w:val="16"/>
        </w:rPr>
        <w:t xml:space="preserve"> their arms acquisitions over time </w:t>
      </w:r>
      <w:r w:rsidRPr="00182E84">
        <w:rPr>
          <w:rStyle w:val="StyleUnderline"/>
        </w:rPr>
        <w:t>in response to a U.S. embargo</w:t>
      </w:r>
      <w:r w:rsidRPr="00182E84">
        <w:rPr>
          <w:sz w:val="16"/>
        </w:rPr>
        <w:t xml:space="preserve">. Thus, </w:t>
      </w:r>
      <w:r w:rsidRPr="00182E84">
        <w:rPr>
          <w:rStyle w:val="StyleUnderline"/>
        </w:rPr>
        <w:t>while a U.S. embargo might be</w:t>
      </w:r>
      <w:r w:rsidRPr="00182E84">
        <w:rPr>
          <w:sz w:val="16"/>
        </w:rPr>
        <w:t xml:space="preserve"> </w:t>
      </w:r>
      <w:r w:rsidRPr="00182E84">
        <w:rPr>
          <w:rStyle w:val="StyleUnderline"/>
        </w:rPr>
        <w:t xml:space="preserve">morally compelling and emotionally satisfying, it is </w:t>
      </w:r>
      <w:r w:rsidRPr="00182E84">
        <w:rPr>
          <w:rStyle w:val="Emphasis"/>
        </w:rPr>
        <w:t>unlikely to create meaningful change</w:t>
      </w:r>
      <w:r w:rsidRPr="00182E84">
        <w:rPr>
          <w:rStyle w:val="StyleUnderline"/>
        </w:rPr>
        <w:t xml:space="preserve"> for those most at risk or be strategically beneficial</w:t>
      </w:r>
      <w:r w:rsidRPr="00182E84">
        <w:rPr>
          <w:sz w:val="16"/>
        </w:rPr>
        <w:t xml:space="preserve"> to the United States. </w:t>
      </w:r>
      <w:r w:rsidRPr="00182E84">
        <w:rPr>
          <w:rStyle w:val="StyleUnderline"/>
        </w:rPr>
        <w:t xml:space="preserve">In the absence of a </w:t>
      </w:r>
      <w:r w:rsidRPr="00182E84">
        <w:rPr>
          <w:rStyle w:val="Emphasis"/>
        </w:rPr>
        <w:t>compelling, evidence-based case</w:t>
      </w:r>
      <w:r w:rsidRPr="00182E84">
        <w:rPr>
          <w:rStyle w:val="StyleUnderline"/>
        </w:rPr>
        <w:t xml:space="preserve"> that an arms </w:t>
      </w:r>
      <w:r w:rsidRPr="00182E84">
        <w:rPr>
          <w:rStyle w:val="Emphasis"/>
        </w:rPr>
        <w:t>embargo</w:t>
      </w:r>
      <w:r w:rsidRPr="00182E84">
        <w:rPr>
          <w:rStyle w:val="StyleUnderline"/>
        </w:rPr>
        <w:t xml:space="preserve"> on Saudi Arabia might produce desired changes in behavior, policymakers should </w:t>
      </w:r>
      <w:r w:rsidRPr="00182E84">
        <w:rPr>
          <w:rStyle w:val="Emphasis"/>
        </w:rPr>
        <w:t>look elsewhere</w:t>
      </w:r>
      <w:r w:rsidRPr="00182E84">
        <w:rPr>
          <w:rStyle w:val="StyleUnderline"/>
        </w:rPr>
        <w:t xml:space="preserve"> for solutions</w:t>
      </w:r>
      <w:r w:rsidRPr="00182E84">
        <w:rPr>
          <w:sz w:val="16"/>
        </w:rPr>
        <w:t xml:space="preserve"> to their Saudi problems.</w:t>
      </w:r>
    </w:p>
    <w:p w14:paraId="2CA2BA96" w14:textId="77777777" w:rsidR="00887DB7" w:rsidRPr="00182E84" w:rsidRDefault="00887DB7" w:rsidP="00887DB7">
      <w:pPr>
        <w:pStyle w:val="Heading3"/>
      </w:pPr>
      <w:r w:rsidRPr="00182E84">
        <w:t>Key To HR</w:t>
      </w:r>
    </w:p>
    <w:p w14:paraId="79DCDF5C" w14:textId="77777777" w:rsidR="00887DB7" w:rsidRPr="00182E84" w:rsidRDefault="00887DB7" w:rsidP="00887DB7">
      <w:pPr>
        <w:pStyle w:val="Heading4"/>
        <w:rPr>
          <w:rFonts w:asciiTheme="majorHAnsi" w:hAnsiTheme="majorHAnsi"/>
        </w:rPr>
      </w:pPr>
      <w:r w:rsidRPr="00182E84">
        <w:rPr>
          <w:rFonts w:asciiTheme="majorHAnsi" w:hAnsiTheme="majorHAnsi"/>
        </w:rPr>
        <w:t>Leveraging arm sales is key to sending a durable signal- ensures human rights, rule of law, and improved behavior</w:t>
      </w:r>
    </w:p>
    <w:p w14:paraId="2971C894" w14:textId="77777777" w:rsidR="00887DB7" w:rsidRPr="00182E84" w:rsidRDefault="00625598" w:rsidP="00887DB7">
      <w:pPr>
        <w:rPr>
          <w:rFonts w:asciiTheme="majorHAnsi" w:hAnsiTheme="majorHAnsi"/>
        </w:rPr>
      </w:pPr>
      <w:hyperlink r:id="rId123" w:history="1">
        <w:r w:rsidR="00887DB7" w:rsidRPr="00182E84">
          <w:rPr>
            <w:rFonts w:asciiTheme="majorHAnsi" w:hAnsiTheme="majorHAnsi"/>
          </w:rPr>
          <w:t xml:space="preserve">Melissa G. </w:t>
        </w:r>
        <w:r w:rsidR="00887DB7" w:rsidRPr="00182E84">
          <w:rPr>
            <w:rStyle w:val="Style13ptBold"/>
            <w:rFonts w:asciiTheme="majorHAnsi" w:hAnsiTheme="majorHAnsi"/>
          </w:rPr>
          <w:t>Dalton</w:t>
        </w:r>
      </w:hyperlink>
      <w:r w:rsidR="00887DB7" w:rsidRPr="00182E84">
        <w:rPr>
          <w:rFonts w:asciiTheme="majorHAnsi" w:hAnsiTheme="majorHAnsi"/>
        </w:rPr>
        <w:t xml:space="preserve"> 20</w:t>
      </w:r>
      <w:r w:rsidR="00887DB7" w:rsidRPr="00182E84">
        <w:rPr>
          <w:rStyle w:val="Style13ptBold"/>
          <w:rFonts w:asciiTheme="majorHAnsi" w:hAnsiTheme="majorHAnsi"/>
        </w:rPr>
        <w:t>18</w:t>
      </w:r>
      <w:r w:rsidR="00887DB7" w:rsidRPr="00182E84">
        <w:rPr>
          <w:rFonts w:asciiTheme="majorHAnsi" w:hAnsiTheme="majorHAnsi"/>
        </w:rPr>
        <w:t xml:space="preserve">(Melissa G. Dalton is a senior fellow and the deputy director of the International Security Program at the Center for Strategic and International Studies, “Oversight and Accountability in US Security Sector Assistance: Seeking Return on Investment,” </w:t>
      </w:r>
      <w:hyperlink r:id="rId124" w:history="1">
        <w:r w:rsidR="00887DB7" w:rsidRPr="00182E84">
          <w:rPr>
            <w:rFonts w:asciiTheme="majorHAnsi" w:hAnsiTheme="majorHAnsi"/>
          </w:rPr>
          <w:t>https://csis-prod.s3.amazonaws.com/s3fs-public/publication/180207_Dalton_OversightAccountability_Web.pdf</w:t>
        </w:r>
      </w:hyperlink>
      <w:r w:rsidR="00887DB7" w:rsidRPr="00182E84">
        <w:rPr>
          <w:rFonts w:asciiTheme="majorHAnsi" w:hAnsiTheme="majorHAnsi"/>
        </w:rPr>
        <w:t>)//ellalaur</w:t>
      </w:r>
    </w:p>
    <w:p w14:paraId="0D28AEDC"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Given the importance of SSA relationships to both the United States and its partners, the United States should develop a policy framework for leveraging SSA with conditions to achieve other policy objectives. </w:t>
      </w:r>
      <w:r w:rsidRPr="00182E84">
        <w:rPr>
          <w:rStyle w:val="StyleUnderline"/>
          <w:rFonts w:asciiTheme="majorHAnsi" w:hAnsiTheme="majorHAnsi"/>
        </w:rPr>
        <w:t>Some experts have asserted that unconditional aid recipients are less likely than other states to align their policies with U.S. objectives.</w:t>
      </w:r>
      <w:r w:rsidRPr="00182E84">
        <w:rPr>
          <w:rFonts w:asciiTheme="majorHAnsi" w:hAnsiTheme="majorHAnsi"/>
          <w:sz w:val="16"/>
        </w:rPr>
        <w:t xml:space="preserve">37 </w:t>
      </w:r>
      <w:r w:rsidRPr="00182E84">
        <w:rPr>
          <w:rStyle w:val="StyleUnderline"/>
          <w:rFonts w:asciiTheme="majorHAnsi" w:hAnsiTheme="majorHAnsi"/>
        </w:rPr>
        <w:t>This implies that wherever possible, poli- cymakers should seek to build conditionality into SSA to incentivize a partner country’s coopera- tion on U.S. policy objectives. Conditionality likely is most successful when the donor has greater leverage in the relationship; attempting to create leverage when the recipient has the advantage often yields poor results</w:t>
      </w:r>
      <w:r w:rsidRPr="00182E84">
        <w:rPr>
          <w:rFonts w:asciiTheme="majorHAnsi" w:hAnsiTheme="majorHAnsi"/>
          <w:sz w:val="16"/>
        </w:rPr>
        <w:t xml:space="preserve">.38 </w:t>
      </w:r>
    </w:p>
    <w:p w14:paraId="6CC8E045" w14:textId="77777777" w:rsidR="00887DB7" w:rsidRPr="00182E84" w:rsidRDefault="00887DB7" w:rsidP="00887DB7">
      <w:pPr>
        <w:rPr>
          <w:rStyle w:val="StyleUnderline"/>
          <w:rFonts w:asciiTheme="majorHAnsi" w:hAnsiTheme="majorHAnsi"/>
        </w:rPr>
      </w:pPr>
      <w:r w:rsidRPr="00182E84">
        <w:rPr>
          <w:rFonts w:asciiTheme="majorHAnsi" w:hAnsiTheme="majorHAnsi"/>
          <w:sz w:val="16"/>
        </w:rPr>
        <w:t xml:space="preserve">All U.S. security assistance to foreign partners carries conditions, in terms of how the assistance will be utilized and for what purpose or objective.39 Historically, U.S. policymakers have employed negative conditionality, which entails threatening to end, suspend, or reduce assistance to partner countries if certain conditions are not met.40 </w:t>
      </w:r>
      <w:r w:rsidRPr="00182E84">
        <w:rPr>
          <w:rStyle w:val="StyleUnderline"/>
          <w:rFonts w:asciiTheme="majorHAnsi" w:hAnsiTheme="majorHAnsi"/>
        </w:rPr>
        <w:t xml:space="preserve">For instance, EUM programs ensure that U.S. defense articles transferred to partner countries are used in accordance with the terms and conditions of the transfer agreement and U.S. law.41 While the threat to curtail aid may be useful in putting pressure on a partner country, the threat is only as good as the donor country’s willingness to enforce it and the partner country’s dependence on the United States.42 Additionally, by imposing unilateral conditions on SSA, the United States may undermine e orts to build an e ective and collaborative partnership with the recipient country. </w:t>
      </w:r>
    </w:p>
    <w:p w14:paraId="7150B9AA" w14:textId="77777777" w:rsidR="00887DB7" w:rsidRPr="00182E84" w:rsidRDefault="00887DB7" w:rsidP="00887DB7">
      <w:pPr>
        <w:rPr>
          <w:rFonts w:asciiTheme="majorHAnsi" w:hAnsiTheme="majorHAnsi"/>
          <w:sz w:val="16"/>
        </w:rPr>
      </w:pPr>
      <w:r w:rsidRPr="00182E84">
        <w:rPr>
          <w:rStyle w:val="StyleUnderline"/>
          <w:rFonts w:asciiTheme="majorHAnsi" w:hAnsiTheme="majorHAnsi"/>
        </w:rPr>
        <w:t>Since the Cold War, development organizations have sought to positively condition economic assistance to encourage democratic reforms and good governance initiatives</w:t>
      </w:r>
      <w:r w:rsidRPr="00182E84">
        <w:rPr>
          <w:rFonts w:asciiTheme="majorHAnsi" w:hAnsiTheme="majorHAnsi"/>
          <w:sz w:val="16"/>
        </w:rPr>
        <w:t xml:space="preserve">. In </w:t>
      </w:r>
      <w:r w:rsidRPr="00182E84">
        <w:rPr>
          <w:rStyle w:val="StyleUnderline"/>
          <w:rFonts w:asciiTheme="majorHAnsi" w:hAnsiTheme="majorHAnsi"/>
        </w:rPr>
        <w:t>the realm of SSA, the United States has employed positive conditionality to increase partner country buy-in and incentivize reform. For instance, since 2007 the United States has sought to develop Lebanese Armed Forces’ special operations forces (SOF) capacity to counter Sunni extremist groups in Lebanon.43 The United States rewarded Lebanon’s improved performance by providing increased capabilities</w:t>
      </w:r>
      <w:r w:rsidRPr="00182E84">
        <w:rPr>
          <w:rFonts w:asciiTheme="majorHAnsi" w:hAnsiTheme="majorHAnsi"/>
          <w:sz w:val="16"/>
        </w:rPr>
        <w:t xml:space="preserve">.44 Today, Lebanese SOF are a critical partner in containing the Islamic State and al Qaeda a liates.45 </w:t>
      </w:r>
    </w:p>
    <w:p w14:paraId="40EF9FAD"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Recently, policymakers have begun to explore how positive conditionality could be linked to SSA to induce partner countries to undertake democratic reforms, strengthen rule of law, and uphold </w:t>
      </w:r>
    </w:p>
    <w:p w14:paraId="43CD7F7F"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BOX 2.2. The Millennium Challenge Corporation </w:t>
      </w:r>
    </w:p>
    <w:p w14:paraId="3DA10833"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The Millennium Challenge Corporation (MCC) is an innovative U.S. federal agency working to reduce global poverty, established in 2004 to change the way the United States provided develop- ment assistance.1 For a country to be eligible for MCC assistance, it must demonstrate a commit- ment to “just and democratic governance, investments in its people, and economic freedom.”2 The MCC works in close partnership with selected countries to identify development priorities and to create a grant agreement—a “compact”—that serves as a road map for the development assistance program.3 Each compact is expected to articulate development goals, impediments to implement- ing the program and achieving its objectives, mitigation steps, performance indicators, and a detailed monitoring and evaluation (M&amp;E) plan.4 </w:t>
      </w:r>
    </w:p>
    <w:p w14:paraId="65C456EE" w14:textId="77777777" w:rsidR="00887DB7" w:rsidRPr="00182E84" w:rsidRDefault="00887DB7" w:rsidP="00887DB7">
      <w:pPr>
        <w:rPr>
          <w:rStyle w:val="StyleUnderline"/>
          <w:rFonts w:asciiTheme="majorHAnsi" w:hAnsiTheme="majorHAnsi"/>
        </w:rPr>
      </w:pPr>
      <w:r w:rsidRPr="00182E84">
        <w:rPr>
          <w:rStyle w:val="StyleUnderline"/>
          <w:rFonts w:asciiTheme="majorHAnsi" w:hAnsiTheme="majorHAnsi"/>
        </w:rPr>
        <w:t xml:space="preserve">The MCC’s pioneering approach to compact development assistance could be usefully applied to SSA.5 Partner countries with strong commitments to governance, transparency, and rule of law would be eligible for the grant-like program. Partners would work in close collaboration with U.S. policymakers and planners to identify long-term objectives and design a road map for assistance with intermediary goals, mitigation steps to reduce risk, and a rigorous M&amp;E regime. Partner coun- tries would also have implementation responsibilities. This process would help ensure that SSA programs are designed to re ect the realities of the partner country, promote shared objectives, and facilitate monitoring and evaluation best practices. </w:t>
      </w:r>
    </w:p>
    <w:p w14:paraId="3847D076"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1. Millennium Challenge Corporation (MCC), “About MCC,” https://www.mcc.gov/about. 2. MCC, “Who We Fund,” https://www.mcc.gov/who-we-fund. </w:t>
      </w:r>
    </w:p>
    <w:p w14:paraId="36151D34"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3. Curt Tarno , Millennium Challenge Corporation (Washington, DC: Congressional Research Service, January 2017), 10, https://fas.org/sgp/crs/row/RL32427.pdf. </w:t>
      </w:r>
    </w:p>
    <w:p w14:paraId="630E21AA" w14:textId="77777777" w:rsidR="00887DB7" w:rsidRPr="00182E84" w:rsidRDefault="00887DB7" w:rsidP="00887DB7">
      <w:pPr>
        <w:rPr>
          <w:rFonts w:asciiTheme="majorHAnsi" w:hAnsiTheme="majorHAnsi"/>
          <w:sz w:val="16"/>
        </w:rPr>
      </w:pPr>
      <w:r w:rsidRPr="00182E84">
        <w:rPr>
          <w:rFonts w:asciiTheme="majorHAnsi" w:hAnsiTheme="majorHAnsi"/>
          <w:sz w:val="16"/>
        </w:rPr>
        <w:t>4. Ibid., 11.</w:t>
      </w:r>
      <w:r w:rsidRPr="00182E84">
        <w:rPr>
          <w:rFonts w:ascii="MS Mincho" w:eastAsia="MS Mincho" w:hAnsi="MS Mincho" w:cs="MS Mincho"/>
          <w:sz w:val="16"/>
        </w:rPr>
        <w:t> </w:t>
      </w:r>
      <w:r w:rsidRPr="00182E84">
        <w:rPr>
          <w:rFonts w:asciiTheme="majorHAnsi" w:hAnsiTheme="majorHAnsi"/>
          <w:sz w:val="16"/>
        </w:rPr>
        <w:t xml:space="preserve">5. Tankel and Dalton, “How to Improve Return on Investment for Security Assistance.” </w:t>
      </w:r>
    </w:p>
    <w:p w14:paraId="302E656E" w14:textId="77777777" w:rsidR="00887DB7" w:rsidRPr="00182E84" w:rsidRDefault="00887DB7" w:rsidP="00887DB7">
      <w:pPr>
        <w:rPr>
          <w:rFonts w:asciiTheme="majorHAnsi" w:hAnsiTheme="majorHAnsi"/>
          <w:sz w:val="16"/>
        </w:rPr>
      </w:pPr>
      <w:r w:rsidRPr="00182E84">
        <w:rPr>
          <w:rFonts w:asciiTheme="majorHAnsi" w:hAnsiTheme="majorHAnsi"/>
          <w:noProof/>
          <w:sz w:val="16"/>
        </w:rPr>
        <w:drawing>
          <wp:inline distT="0" distB="0" distL="0" distR="0" wp14:anchorId="3F4B19A8" wp14:editId="3F2411AE">
            <wp:extent cx="647700" cy="12700"/>
            <wp:effectExtent l="0" t="0" r="12700" b="1270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47700" cy="12700"/>
                    </a:xfrm>
                    <a:prstGeom prst="rect">
                      <a:avLst/>
                    </a:prstGeom>
                    <a:noFill/>
                    <a:ln>
                      <a:noFill/>
                    </a:ln>
                  </pic:spPr>
                </pic:pic>
              </a:graphicData>
            </a:graphic>
          </wp:inline>
        </w:drawing>
      </w:r>
      <w:r w:rsidRPr="00182E84">
        <w:rPr>
          <w:rFonts w:asciiTheme="majorHAnsi" w:hAnsiTheme="majorHAnsi"/>
          <w:sz w:val="16"/>
        </w:rPr>
        <w:t xml:space="preserve"> </w:t>
      </w:r>
    </w:p>
    <w:p w14:paraId="7EF5EB4C"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human rights. The DoS’s 2010 Quadrennial Diplomacy and Development Review sought to inte- grate the “3Ds” of foreign policy—development, diplomacy, and defense. </w:t>
      </w:r>
      <w:r w:rsidRPr="00182E84">
        <w:rPr>
          <w:rStyle w:val="StyleUnderline"/>
          <w:rFonts w:asciiTheme="majorHAnsi" w:hAnsiTheme="majorHAnsi"/>
        </w:rPr>
        <w:t xml:space="preserve">This document encouraged policymakers to think about conditionality linkages between SSA and broader democratic and governance reforms.46 Although few examples of positively conditioned security assistance exist, lessons from the development sector imply that this form of conditionality may be more fruitful than punitive forms. </w:t>
      </w:r>
    </w:p>
    <w:p w14:paraId="3B50C79C"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Strengths, Weaknesses, and Gaps </w:t>
      </w:r>
    </w:p>
    <w:p w14:paraId="25066F09" w14:textId="77777777" w:rsidR="00887DB7" w:rsidRPr="00182E84" w:rsidRDefault="00887DB7" w:rsidP="00887DB7">
      <w:pPr>
        <w:rPr>
          <w:rFonts w:asciiTheme="majorHAnsi" w:hAnsiTheme="majorHAnsi"/>
          <w:u w:val="single"/>
        </w:rPr>
      </w:pPr>
      <w:r w:rsidRPr="00182E84">
        <w:rPr>
          <w:rStyle w:val="StyleUnderline"/>
          <w:rFonts w:asciiTheme="majorHAnsi" w:hAnsiTheme="majorHAnsi"/>
        </w:rPr>
        <w:t>When strategically applied, conditionality has the potential to mitigate risks, strengthen security partnerships, and incentivize good behavior. Policymakers can employ punitive conditionality to mitigate the risk that a partner country will abuse U.S. SSA.</w:t>
      </w:r>
      <w:r w:rsidRPr="00182E84">
        <w:rPr>
          <w:rFonts w:asciiTheme="majorHAnsi" w:hAnsiTheme="majorHAnsi"/>
          <w:sz w:val="16"/>
        </w:rPr>
        <w:t xml:space="preserve"> Transparent, positive conditionality, in which U.S. policymakers collaborate with recipient countries to develop a road map for SSA, would help incentivize reform and likely result in stronger partnerships and a better alignment of policy objectives between donor and recipient countries.47 </w:t>
      </w:r>
      <w:r w:rsidRPr="00182E84">
        <w:rPr>
          <w:rStyle w:val="StyleUnderline"/>
          <w:rFonts w:asciiTheme="majorHAnsi" w:hAnsiTheme="majorHAnsi"/>
        </w:rPr>
        <w:t xml:space="preserve">Conditioning SSA to promote interna- tional norms and human rights demonstrates U.S. commitment to these values, mandates better behavior among current partner countries, and may also signal and influence the behavior of those seeking SSA in the future.48 </w:t>
      </w:r>
    </w:p>
    <w:p w14:paraId="02DE6B10" w14:textId="77777777" w:rsidR="00887DB7" w:rsidRPr="00182E84" w:rsidRDefault="00887DB7" w:rsidP="00887DB7">
      <w:pPr>
        <w:pStyle w:val="Heading4"/>
      </w:pPr>
      <w:r w:rsidRPr="00182E84">
        <w:t>CP solves repression in the Gulf States – leveraging arms sales is key.</w:t>
      </w:r>
    </w:p>
    <w:p w14:paraId="29BE0088" w14:textId="77777777" w:rsidR="00887DB7" w:rsidRPr="00182E84" w:rsidRDefault="00887DB7" w:rsidP="00887DB7">
      <w:r w:rsidRPr="00182E84">
        <w:rPr>
          <w:rStyle w:val="Style13ptBold"/>
        </w:rPr>
        <w:t xml:space="preserve">Dunne and Wehrey 14 </w:t>
      </w:r>
      <w:r w:rsidRPr="00182E84">
        <w:t xml:space="preserve">(Michele Dunne and Frederic Wehrey, Dunne is the director and a senior fellow in Carnegie’s Middle East Program and has a PhD in Arabic Language and Literature from Georgetown, Wehrey is a senior fellow in the Middle East Program at the Carnegie Endowment for International Peace and has a PhD in IR from Oxford. 10-23-2014, "U.S.-Arab Counterterrorism Cooperation in a Region Ripe for Extremism," Carnegie Endowment for International Peace, </w:t>
      </w:r>
      <w:hyperlink r:id="rId126" w:history="1">
        <w:r w:rsidRPr="00182E84">
          <w:rPr>
            <w:rStyle w:val="Hyperlink"/>
          </w:rPr>
          <w:t>https://carnegieendowment.org/2014/10/23/u.s.-arab-counterterrorism-cooperation-in-region-ripe-for-extremism</w:t>
        </w:r>
      </w:hyperlink>
      <w:r w:rsidRPr="00182E84">
        <w:t xml:space="preserve"> //DashW)</w:t>
      </w:r>
    </w:p>
    <w:p w14:paraId="79273254" w14:textId="77777777" w:rsidR="00887DB7" w:rsidRPr="00182E84" w:rsidRDefault="00887DB7" w:rsidP="00887DB7">
      <w:pPr>
        <w:rPr>
          <w:sz w:val="16"/>
          <w:szCs w:val="16"/>
        </w:rPr>
      </w:pPr>
      <w:r w:rsidRPr="00182E84">
        <w:rPr>
          <w:sz w:val="16"/>
          <w:szCs w:val="16"/>
        </w:rPr>
        <w:t>The Gulf States</w:t>
      </w:r>
    </w:p>
    <w:p w14:paraId="6FC2B7F3" w14:textId="77777777" w:rsidR="00887DB7" w:rsidRPr="00182E84" w:rsidRDefault="00887DB7" w:rsidP="00887DB7">
      <w:pPr>
        <w:rPr>
          <w:sz w:val="16"/>
        </w:rPr>
      </w:pPr>
      <w:r w:rsidRPr="00182E84">
        <w:rPr>
          <w:rStyle w:val="Emphasis"/>
        </w:rPr>
        <w:t>Push for revision of antiterrorism laws in the UAE and Saudi Arabia.</w:t>
      </w:r>
      <w:r w:rsidRPr="00182E84">
        <w:rPr>
          <w:sz w:val="16"/>
        </w:rPr>
        <w:t xml:space="preserve"> Saudi Arabia and the UAE have enacted sweeping antiterrorism regulations that have been heralded by some in Washington as a much-needed step to combat the Islamic State. In practice, however, </w:t>
      </w:r>
      <w:r w:rsidRPr="00182E84">
        <w:rPr>
          <w:rStyle w:val="StyleUnderline"/>
        </w:rPr>
        <w:t>the definition of terrorism embodied in these codes encompasses nearly every form of peaceful political and intellectual activism.</w:t>
      </w:r>
      <w:r w:rsidRPr="00182E84">
        <w:rPr>
          <w:sz w:val="16"/>
        </w:rPr>
        <w:t xml:space="preserve"> It is geared specifically toward criminalizing Gulf branches of the Muslim Brotherhood.</w:t>
      </w:r>
    </w:p>
    <w:p w14:paraId="1C17D3CD" w14:textId="77777777" w:rsidR="00887DB7" w:rsidRPr="00182E84" w:rsidRDefault="00887DB7" w:rsidP="00887DB7">
      <w:pPr>
        <w:rPr>
          <w:sz w:val="16"/>
        </w:rPr>
      </w:pPr>
      <w:r w:rsidRPr="00182E84">
        <w:rPr>
          <w:sz w:val="16"/>
        </w:rPr>
        <w:t xml:space="preserve">Given that the </w:t>
      </w:r>
      <w:r w:rsidRPr="00182E84">
        <w:rPr>
          <w:rStyle w:val="StyleUnderline"/>
        </w:rPr>
        <w:t>broad enforcement of these laws could radicalize the disenfranchised</w:t>
      </w:r>
      <w:r w:rsidRPr="00182E84">
        <w:rPr>
          <w:sz w:val="16"/>
        </w:rPr>
        <w:t xml:space="preserve">, </w:t>
      </w:r>
      <w:r w:rsidRPr="00182E84">
        <w:rPr>
          <w:rStyle w:val="Emphasis"/>
        </w:rPr>
        <w:t>the United States needs to make their revision a centerpiece of its diplomatic push.</w:t>
      </w:r>
      <w:r w:rsidRPr="00182E84">
        <w:rPr>
          <w:sz w:val="16"/>
        </w:rPr>
        <w:t xml:space="preserve"> While securing these countries’ assistance against the Islamic State is important, Washington should communicate that draconian judicial measures and long-term incarceration of political Islamists will breed new generations of more violent radicals.</w:t>
      </w:r>
    </w:p>
    <w:p w14:paraId="59250FF3" w14:textId="77777777" w:rsidR="00887DB7" w:rsidRPr="00182E84" w:rsidRDefault="00887DB7" w:rsidP="00887DB7">
      <w:pPr>
        <w:rPr>
          <w:sz w:val="16"/>
        </w:rPr>
      </w:pPr>
      <w:r w:rsidRPr="00182E84">
        <w:rPr>
          <w:rStyle w:val="Emphasis"/>
        </w:rPr>
        <w:t>Leverage U.S. security cooperation and security assistance activities in the Gulf to promote reform.</w:t>
      </w:r>
      <w:r w:rsidRPr="00182E84">
        <w:rPr>
          <w:sz w:val="16"/>
        </w:rPr>
        <w:t xml:space="preserve"> To stave off potential radicalization, </w:t>
      </w:r>
      <w:r w:rsidRPr="00182E84">
        <w:rPr>
          <w:rStyle w:val="StyleUnderline"/>
        </w:rPr>
        <w:t>the United States needs to ensure that its counterterrorism cooperation with the Gulf does not eclipse its reform agenda</w:t>
      </w:r>
      <w:r w:rsidRPr="00182E84">
        <w:rPr>
          <w:sz w:val="16"/>
        </w:rPr>
        <w:t xml:space="preserve">. In an era of robust Gulf repression and securitization, Washington will need to think more imaginatively about ways to promote change. </w:t>
      </w:r>
      <w:r w:rsidRPr="00182E84">
        <w:rPr>
          <w:rStyle w:val="Emphasis"/>
        </w:rPr>
        <w:t>The United States has well-established defense relationships with all the Gulf states that can be better leveraged to advance meaningful reform</w:t>
      </w:r>
      <w:r w:rsidRPr="00182E84">
        <w:rPr>
          <w:sz w:val="16"/>
        </w:rPr>
        <w:t>—both in the security sector and in the political and economic realms.</w:t>
      </w:r>
    </w:p>
    <w:p w14:paraId="7DE1CB1E" w14:textId="77777777" w:rsidR="00887DB7" w:rsidRPr="00182E84" w:rsidRDefault="00887DB7" w:rsidP="00887DB7">
      <w:pPr>
        <w:rPr>
          <w:u w:val="single"/>
        </w:rPr>
      </w:pPr>
      <w:r w:rsidRPr="00182E84">
        <w:rPr>
          <w:sz w:val="16"/>
        </w:rPr>
        <w:t xml:space="preserve">Not all traditional areas of Defense Department engagement—including training, joint exercises, arms sales, and senior leader diplomacy—are appropriate for delivering a pro-reform message. </w:t>
      </w:r>
      <w:r w:rsidRPr="00182E84">
        <w:rPr>
          <w:rStyle w:val="StyleUnderline"/>
        </w:rPr>
        <w:t>But the United States should look for fresh ways to</w:t>
      </w:r>
      <w:r w:rsidRPr="00182E84">
        <w:rPr>
          <w:sz w:val="16"/>
        </w:rPr>
        <w:t xml:space="preserve"> reconfigure International Military Education and Training (IMET) programs to </w:t>
      </w:r>
      <w:r w:rsidRPr="00182E84">
        <w:rPr>
          <w:rStyle w:val="StyleUnderline"/>
        </w:rPr>
        <w:t>adopt a holistic view of counterterrorism that emphasizes the rule of law, transparency, and pluralistic governance as pillars of national security.</w:t>
      </w:r>
    </w:p>
    <w:p w14:paraId="5A3A490A" w14:textId="77777777" w:rsidR="00887DB7" w:rsidRPr="00182E84" w:rsidRDefault="00887DB7" w:rsidP="00887DB7">
      <w:pPr>
        <w:rPr>
          <w:b/>
          <w:iCs/>
          <w:u w:val="single"/>
        </w:rPr>
      </w:pPr>
      <w:r w:rsidRPr="00182E84">
        <w:rPr>
          <w:rStyle w:val="Emphasis"/>
        </w:rPr>
        <w:t>There may also be instances in which the United States can condition the transfer of certain military items on specific regime steps toward reform. This must include setting key benchmarks for reform and clearly communicating them to governments.</w:t>
      </w:r>
    </w:p>
    <w:p w14:paraId="0910EA50" w14:textId="77777777" w:rsidR="00887DB7" w:rsidRPr="00182E84" w:rsidRDefault="00887DB7" w:rsidP="00887DB7">
      <w:pPr>
        <w:rPr>
          <w:sz w:val="16"/>
        </w:rPr>
      </w:pPr>
      <w:r w:rsidRPr="00182E84">
        <w:rPr>
          <w:sz w:val="16"/>
        </w:rPr>
        <w:t xml:space="preserve">Beyond these measures, </w:t>
      </w:r>
      <w:r w:rsidRPr="00182E84">
        <w:rPr>
          <w:rStyle w:val="StyleUnderline"/>
        </w:rPr>
        <w:t>the United States can use</w:t>
      </w:r>
      <w:r w:rsidRPr="00182E84">
        <w:rPr>
          <w:sz w:val="16"/>
        </w:rPr>
        <w:t xml:space="preserve"> multilateral Gulf initiatives like </w:t>
      </w:r>
      <w:r w:rsidRPr="00182E84">
        <w:rPr>
          <w:rStyle w:val="StyleUnderline"/>
        </w:rPr>
        <w:t>the State Department’s Security Cooperation Forums and the Defense Department’s ministerial forums to make internal political reform a topic of discussion</w:t>
      </w:r>
      <w:r w:rsidRPr="00182E84">
        <w:rPr>
          <w:sz w:val="16"/>
        </w:rPr>
        <w:t xml:space="preserve"> among participating foreign and defense ministers, respectively.</w:t>
      </w:r>
    </w:p>
    <w:p w14:paraId="68F9C531" w14:textId="77777777" w:rsidR="00887DB7" w:rsidRPr="00182E84" w:rsidRDefault="00887DB7" w:rsidP="00887DB7">
      <w:pPr>
        <w:rPr>
          <w:sz w:val="16"/>
        </w:rPr>
      </w:pPr>
      <w:r w:rsidRPr="00182E84">
        <w:rPr>
          <w:rStyle w:val="StyleUnderline"/>
        </w:rPr>
        <w:t>Encourage far-reaching legislative, judicial, and security-sector reforms in Bahrain.</w:t>
      </w:r>
      <w:r w:rsidRPr="00182E84">
        <w:rPr>
          <w:sz w:val="16"/>
        </w:rPr>
        <w:t xml:space="preserve"> Among the Gulf states, Bahrain has long been the most problematic for the United States because of the presence of the U.S. Navy’s Fifth Fleet in the country and significant ongoing dissent from the Shia majority.</w:t>
      </w:r>
    </w:p>
    <w:p w14:paraId="510EE99A" w14:textId="77777777" w:rsidR="00887DB7" w:rsidRPr="00182E84" w:rsidRDefault="00887DB7" w:rsidP="00887DB7">
      <w:pPr>
        <w:rPr>
          <w:sz w:val="16"/>
          <w:szCs w:val="16"/>
        </w:rPr>
      </w:pPr>
      <w:r w:rsidRPr="00182E84">
        <w:rPr>
          <w:sz w:val="16"/>
          <w:szCs w:val="16"/>
        </w:rPr>
        <w:t>In 2011, the Pearl Roundabout uprising shook the tiny island state, raising the possibility that the ruling al-Khalifa family might make meaningful reforms. But the regime has skillfully dodged such change and arrested activists, all while taking actions that stir up sectarian tensions. As a result, a new, more radical opposition strain has begun using increasingly violent tactics against security forces.</w:t>
      </w:r>
    </w:p>
    <w:p w14:paraId="44249C00" w14:textId="77777777" w:rsidR="00887DB7" w:rsidRPr="00182E84" w:rsidRDefault="00887DB7" w:rsidP="00887DB7">
      <w:pPr>
        <w:rPr>
          <w:sz w:val="16"/>
          <w:szCs w:val="16"/>
        </w:rPr>
      </w:pPr>
      <w:r w:rsidRPr="00182E84">
        <w:rPr>
          <w:sz w:val="16"/>
          <w:szCs w:val="16"/>
        </w:rPr>
        <w:t>Manama has signed on as a counterterrorism partner against the Islamic State. But the danger is that Bahrain’s participation will blind the United States and its Western allies to the reform stagnation on the domestic front that will very likely foster increased radicalization among disaffected Shia youth. Such dynamics could lead to a new terrorist threat directed specifically against the Fifth Fleet and U.S. interests. The United States needs to ensure that its cooperation with Manama does not distract it from pushing for much-needed change that could mitigate this growing threat.</w:t>
      </w:r>
    </w:p>
    <w:p w14:paraId="4B818AC9" w14:textId="77777777" w:rsidR="00887DB7" w:rsidRPr="00182E84" w:rsidRDefault="00887DB7" w:rsidP="00887DB7">
      <w:pPr>
        <w:rPr>
          <w:sz w:val="16"/>
        </w:rPr>
      </w:pPr>
      <w:r w:rsidRPr="00182E84">
        <w:rPr>
          <w:sz w:val="16"/>
        </w:rPr>
        <w:t xml:space="preserve">Washington should remain focused on pushing the Bahraini regime, particularly its more pragmatic and liberal factions, toward substantial reform. </w:t>
      </w:r>
      <w:r w:rsidRPr="00182E84">
        <w:rPr>
          <w:rStyle w:val="StyleUnderline"/>
        </w:rPr>
        <w:t>Crucial areas include the election of a parliament with greater oversight and legislative authorities, judicial improvements, and the integration of Shia into the security forces. Corruption, housing and land shortages, and a lack of government transparency are other key drivers of dissent.</w:t>
      </w:r>
      <w:r w:rsidRPr="00182E84">
        <w:rPr>
          <w:sz w:val="16"/>
        </w:rPr>
        <w:t xml:space="preserve"> Although the U.S. State Department should take the lead on these interactions, the Department of Defense can reinforce these messages through senior-level engagement with Bahraini defense officials. Easing up on these areas to secure Bahrain’s participation in current counterterrorism efforts would mean trading a fight against the near-term threat of Sunni extremism with the potential for a longer-term threat of Shia extremism.</w:t>
      </w:r>
    </w:p>
    <w:p w14:paraId="43B6123E" w14:textId="77777777" w:rsidR="00887DB7" w:rsidRPr="00182E84" w:rsidRDefault="00887DB7" w:rsidP="00887DB7">
      <w:pPr>
        <w:pStyle w:val="Heading4"/>
        <w:rPr>
          <w:rFonts w:asciiTheme="majorHAnsi" w:hAnsiTheme="majorHAnsi"/>
        </w:rPr>
      </w:pPr>
      <w:r w:rsidRPr="00182E84">
        <w:rPr>
          <w:rFonts w:asciiTheme="majorHAnsi" w:hAnsiTheme="majorHAnsi"/>
        </w:rPr>
        <w:t xml:space="preserve">The MENA region is key for U.S. support of democracy and ideals- conditioning improves transitioning </w:t>
      </w:r>
    </w:p>
    <w:p w14:paraId="3AE6AA78" w14:textId="77777777" w:rsidR="00887DB7" w:rsidRPr="00182E84" w:rsidRDefault="00887DB7" w:rsidP="00887DB7">
      <w:pPr>
        <w:rPr>
          <w:rFonts w:asciiTheme="majorHAnsi" w:hAnsiTheme="majorHAnsi"/>
        </w:rPr>
      </w:pPr>
      <w:r w:rsidRPr="00182E84">
        <w:rPr>
          <w:rFonts w:asciiTheme="majorHAnsi" w:hAnsiTheme="majorHAnsi"/>
        </w:rPr>
        <w:t xml:space="preserve">Michael J. </w:t>
      </w:r>
      <w:r w:rsidRPr="00182E84">
        <w:rPr>
          <w:rStyle w:val="Style13ptBold"/>
          <w:rFonts w:asciiTheme="majorHAnsi" w:hAnsiTheme="majorHAnsi"/>
        </w:rPr>
        <w:t>McNerney et al</w:t>
      </w:r>
      <w:r w:rsidRPr="00182E84">
        <w:rPr>
          <w:rFonts w:asciiTheme="majorHAnsi" w:hAnsiTheme="majorHAnsi"/>
        </w:rPr>
        <w:t xml:space="preserve"> 20</w:t>
      </w:r>
      <w:r w:rsidRPr="00182E84">
        <w:rPr>
          <w:rStyle w:val="Style13ptBold"/>
          <w:rFonts w:asciiTheme="majorHAnsi" w:hAnsiTheme="majorHAnsi"/>
        </w:rPr>
        <w:t>14</w:t>
      </w:r>
      <w:r w:rsidRPr="00182E84">
        <w:rPr>
          <w:rFonts w:asciiTheme="majorHAnsi" w:hAnsiTheme="majorHAnsi"/>
        </w:rPr>
        <w:t xml:space="preserve">(Michael McNerney is associate director of the International Security and Defense Policy Center and a senior international/defense researcher at the RAND Corporation; he is also an affiliate faculty member at the Pardee RAND Graduate School. His research focuses on defense strategy and planning, civil–military coordination, security cooperation, and international relations.Until April 2011, McNerney was principal director for plans in the Office of the Under Secretary of Defense for Policy. He and his staff supported the Secretary of Defense in providing strategic guidance on U.S. Department of Defense (DoD) and interagency plans, planning assessments, force management, and overseas basing. He was a civil servant in the Office of the Secretary of Defense (OSD) for 17 years and a member of the Senior Executive Service. Jennifer D. P. Moroney, Jennifer Moroney is a senior political scientist at the RAND Corporation. Ph.D. in international relations, University of Kent at Canterbury, England; M.A. in European integration, University of Limerick, Ireland; B.A. in political science and history, Frostburg State University. Dr. Peter Mandaville is Professor of International Affairs in the Schar School of Policy and Government at George Mason University. From 2015-2016 he served as Senior Adviser in the Secretary of State’s Office of Religion &amp; Global Affairs at the U.S. Department of State where he led that office’s work on ISIS and sectarian conflict in the Middle East. He has also been a Nonresident Senior Fellow at the Brookings Institution and a Visiting Senior Fellow at the Pew Research Center. Terry Hagen currently serves as President, Aerospace and Technology and is a member of the Executive Leadership Team for Jacobs Engineering Inc, a publically traded (NYSE:JEC) global professional services company. “New Security and Justice Sector Partnership Models: Implications of the Arab Uprisings”,RAND corporation, </w:t>
      </w:r>
      <w:hyperlink r:id="rId127" w:history="1">
        <w:r w:rsidRPr="00182E84">
          <w:rPr>
            <w:rStyle w:val="Hyperlink"/>
            <w:rFonts w:asciiTheme="majorHAnsi" w:hAnsiTheme="majorHAnsi"/>
          </w:rPr>
          <w:t>https://www.rand.org/content/dam/rand/pubs/research_reports/RR600/RR605/RAND_RR605.pdf)//ellalaur</w:t>
        </w:r>
      </w:hyperlink>
    </w:p>
    <w:p w14:paraId="3E267E2F" w14:textId="77777777" w:rsidR="00887DB7" w:rsidRPr="00182E84" w:rsidRDefault="00887DB7" w:rsidP="00887DB7">
      <w:pPr>
        <w:rPr>
          <w:rFonts w:asciiTheme="majorHAnsi" w:hAnsiTheme="majorHAnsi"/>
          <w:sz w:val="16"/>
        </w:rPr>
      </w:pPr>
      <w:r w:rsidRPr="00182E84">
        <w:rPr>
          <w:rStyle w:val="StyleUnderline"/>
          <w:rFonts w:asciiTheme="majorHAnsi" w:hAnsiTheme="majorHAnsi"/>
        </w:rPr>
        <w:t>As Chapter One explains, the QDDR and the SSA PPD open up new opportunities for dialogue on a global scale on SSA and more effective and accountable diplomacy. Ongoing transitions in partner countries, particularly in the MENA region, create new conditions on the ground and new security realities, some of which are game-changers, enabling and, in some cases, even demanding a new U.S. government approach. This sentiment links to the first key opportunity we see in the MENA region—the idea of changing the mantra from security sector assistance to security and justice sector partnerships, as we will discuss.</w:t>
      </w:r>
      <w:r w:rsidRPr="00182E84">
        <w:rPr>
          <w:rFonts w:asciiTheme="majorHAnsi" w:hAnsiTheme="majorHAnsi"/>
          <w:sz w:val="16"/>
        </w:rPr>
        <w:t xml:space="preserve"> </w:t>
      </w:r>
    </w:p>
    <w:p w14:paraId="65C39A94" w14:textId="77777777" w:rsidR="00887DB7" w:rsidRPr="00182E84" w:rsidRDefault="00887DB7" w:rsidP="00887DB7">
      <w:pPr>
        <w:rPr>
          <w:rFonts w:asciiTheme="majorHAnsi" w:hAnsiTheme="majorHAnsi"/>
          <w:sz w:val="16"/>
        </w:rPr>
      </w:pPr>
      <w:r w:rsidRPr="00182E84">
        <w:rPr>
          <w:rFonts w:asciiTheme="majorHAnsi" w:hAnsiTheme="majorHAnsi"/>
          <w:sz w:val="16"/>
        </w:rPr>
        <w:t xml:space="preserve">This subtle change, we think, better communicates U.S. expectations for the relationship. In other words, the relationship is one of give and take on both sides. The United States could communicate its expectations from the assistance it provides, as well as ensure that it is meeting its responsibilities to the partner to assist, where needed, in the most effective ways. It really should not matter if the country is a grantreceiver or a cash customer for U.S. training and equipment: </w:t>
      </w:r>
      <w:r w:rsidRPr="00182E84">
        <w:rPr>
          <w:rStyle w:val="StyleUnderline"/>
          <w:rFonts w:asciiTheme="majorHAnsi" w:hAnsiTheme="majorHAnsi"/>
        </w:rPr>
        <w:t>The relationship is larger than this one variable. Finally, based on several interviews, we saw important opportunities—often underexploited—for coordination among other donors and actors in the region, some of whom were following innovative and well-coordinated practices. For example, we found the United Kingdom to be active in several MENA countries, often using low-cost, high-impact approaches to engagement</w:t>
      </w:r>
      <w:r w:rsidRPr="00182E84">
        <w:rPr>
          <w:rFonts w:asciiTheme="majorHAnsi" w:hAnsiTheme="majorHAnsi"/>
          <w:sz w:val="16"/>
        </w:rPr>
        <w:t xml:space="preserve">. </w:t>
      </w:r>
      <w:r w:rsidRPr="00182E84">
        <w:rPr>
          <w:rStyle w:val="StyleUnderline"/>
          <w:rFonts w:asciiTheme="majorHAnsi" w:hAnsiTheme="majorHAnsi"/>
        </w:rPr>
        <w:t>In one country, they had embedded advisers in several partner government ministries and although the United States and others were exchanging information, there appeared to be minimal collaboration. A second opportunity is to capitalize on the growing demand for U.S. (and allied) support for effective and professional security and justice sectors.</w:t>
      </w:r>
      <w:r w:rsidRPr="00182E84">
        <w:rPr>
          <w:rFonts w:asciiTheme="majorHAnsi" w:hAnsiTheme="majorHAnsi"/>
          <w:sz w:val="16"/>
        </w:rPr>
        <w:t xml:space="preserve"> We do not see this as a case of applying U.S. standards in a cookie-cutter fashion, but rather, coming to agreement with the partner on best practices and standards that make sense for them, and assisting partners with instituting new programs and initiatives that enable a higher level of professionalization. </w:t>
      </w:r>
    </w:p>
    <w:p w14:paraId="1C0E00E0" w14:textId="77777777" w:rsidR="00887DB7" w:rsidRPr="00182E84" w:rsidRDefault="00887DB7" w:rsidP="00887DB7">
      <w:pPr>
        <w:rPr>
          <w:rStyle w:val="StyleUnderline"/>
          <w:rFonts w:asciiTheme="majorHAnsi" w:hAnsiTheme="majorHAnsi"/>
        </w:rPr>
      </w:pPr>
      <w:r w:rsidRPr="00182E84">
        <w:rPr>
          <w:rFonts w:asciiTheme="majorHAnsi" w:hAnsiTheme="majorHAnsi"/>
          <w:sz w:val="16"/>
        </w:rPr>
        <w:t xml:space="preserve">A third opportunity might be to experiment a bit with benchmarking in “noncritical” partner countries as test cases. These would include countries whose government leadership is generally receptive to, and socialized in, the idea of measuring and communicating its progress, and sees real value in doing so. A starting point would be to identify a few areas where the partner country really wants to make progress, such as SJS professionalization. </w:t>
      </w:r>
      <w:r w:rsidRPr="00182E84">
        <w:rPr>
          <w:rStyle w:val="StyleUnderline"/>
          <w:rFonts w:asciiTheme="majorHAnsi" w:hAnsiTheme="majorHAnsi"/>
        </w:rPr>
        <w:t>The idea would be to limit the assessment to a few priority areas, develop SMART objectives and associated performance and effectiveness metrics, assign an objective team to monitor and evaluate progress, and develop a plan and a schedule to assess and communicate progress. 44 New Security and Justice Sector Partnership Models Implementing a New Approach: Challenges Naturally, challenges exist to implementing any new approach. Some of these challenges are political in nature; others are more processoriented. While many of these challenges can be overcome, it is important to assess each in terms of the pros and cons of continuing a status quo, “business as usual” approach to SJSA. F</w:t>
      </w:r>
      <w:r w:rsidRPr="00182E84">
        <w:rPr>
          <w:rFonts w:asciiTheme="majorHAnsi" w:hAnsiTheme="majorHAnsi"/>
          <w:sz w:val="16"/>
        </w:rPr>
        <w:t xml:space="preserve">irst, it was made clear during our discussions in the field that ongoing U.S. security interests often constrain U.S government aspirations to push new reform-oriented initiatives. For example, deterring Iran, furthering Israeli-Palestinian peace accords, maintaining operational access to bases and key waterways (e.g., Suez Canal), improving coalition operations and interoperability with U.S. forces, and supporting the U.S. industrial base through foreign military sales can be perceived as taking priority over introducing new reform initiatives. </w:t>
      </w:r>
      <w:r w:rsidRPr="00182E84">
        <w:rPr>
          <w:rStyle w:val="StyleUnderline"/>
          <w:rFonts w:asciiTheme="majorHAnsi" w:hAnsiTheme="majorHAnsi"/>
        </w:rPr>
        <w:t>Second, there is a strong temptation to continue with “business as usual,” particularly in countries where U.S. political leverage is perceived to be weak, and in countries that are unaccustomed to receiving U.S. requests that are fundamentally different from the status quo.</w:t>
      </w:r>
      <w:r w:rsidRPr="00182E84">
        <w:rPr>
          <w:rFonts w:asciiTheme="majorHAnsi" w:hAnsiTheme="majorHAnsi"/>
          <w:sz w:val="16"/>
        </w:rPr>
        <w:t xml:space="preserve"> </w:t>
      </w:r>
      <w:r w:rsidRPr="00182E84">
        <w:rPr>
          <w:rStyle w:val="StyleUnderline"/>
          <w:rFonts w:asciiTheme="majorHAnsi" w:hAnsiTheme="majorHAnsi"/>
        </w:rPr>
        <w:t>In practice, we found that country teams in the MENA region are generally reluctant to introduce new initiatives aimed at furthering reforms in the security and justice sectors if the demand for change is not made clear by the partner country governments. Moreover, we found strong resistance to any new approach that would include an assessment process linked to specific consequences</w:t>
      </w:r>
      <w:r w:rsidRPr="00182E84">
        <w:rPr>
          <w:rFonts w:asciiTheme="majorHAnsi" w:hAnsiTheme="majorHAnsi"/>
          <w:sz w:val="16"/>
        </w:rPr>
        <w:t xml:space="preserve">. </w:t>
      </w:r>
      <w:r w:rsidRPr="00182E84">
        <w:rPr>
          <w:rStyle w:val="StyleUnderline"/>
          <w:rFonts w:asciiTheme="majorHAnsi" w:hAnsiTheme="majorHAnsi"/>
        </w:rPr>
        <w:t>As mentioned previously in our discussions of the three models, most interviewees favored the least ambitious, less intrusive encouragement model—even in countries where U.S. assistance levels are high</w:t>
      </w:r>
      <w:r w:rsidRPr="00182E84">
        <w:rPr>
          <w:rFonts w:asciiTheme="majorHAnsi" w:hAnsiTheme="majorHAnsi"/>
          <w:sz w:val="16"/>
        </w:rPr>
        <w:t xml:space="preserve">. There was an overall perception that a new partnership model would be imposed on the partner, despite reassurances as to the importance of developing jointly formulated benchmarks. </w:t>
      </w:r>
      <w:r w:rsidRPr="00182E84">
        <w:rPr>
          <w:rStyle w:val="StyleUnderline"/>
          <w:rFonts w:asciiTheme="majorHAnsi" w:hAnsiTheme="majorHAnsi"/>
        </w:rPr>
        <w:t xml:space="preserve">Third, the fundamental basis of the U.S. SJS relationship varies widely across countries in the MENA region. In the context of the Arab uprisings, interviewees raised questions about the amount of leverage the United States really has in this region, particularly with the cash customers in the Gulf, but even with the neediest, grant-receiving part- Applying New Partnership Models 45 ner countries. And in countries where the situation has changed, is the United States obliged to respond? </w:t>
      </w:r>
      <w:r w:rsidRPr="00182E84">
        <w:rPr>
          <w:rFonts w:asciiTheme="majorHAnsi" w:hAnsiTheme="majorHAnsi"/>
          <w:sz w:val="16"/>
        </w:rPr>
        <w:t xml:space="preserve">At a strategic level, many also raised concerns that the United States does not always know where the red lines lie (i.e., what issues are flexible? Negotiable?), which makes changing any agreed-to approach unattractive and politically dangerous. </w:t>
      </w:r>
      <w:r w:rsidRPr="00182E84">
        <w:rPr>
          <w:rStyle w:val="StyleUnderline"/>
          <w:rFonts w:asciiTheme="majorHAnsi" w:hAnsiTheme="majorHAnsi"/>
        </w:rPr>
        <w:t>Fourth, we found a lack of clear incentives to integrate U.S. government SJS/economic efforts with those of allies/other donors. To be sure, the sharing of information does take place on an ad hoc basis, but mainly in the context of improving transparency rather than outright coordination or integration. For example, the United States and the United Kingdom are aware of each other’s initiatives in Bahrain, specifically those aimed at helping the government of Bahrain to implement the recommendations of the Bahrain Independent Commission of Inquiry report.</w:t>
      </w:r>
      <w:r w:rsidRPr="00182E84">
        <w:rPr>
          <w:rFonts w:asciiTheme="majorHAnsi" w:hAnsiTheme="majorHAnsi"/>
          <w:sz w:val="16"/>
        </w:rPr>
        <w:t xml:space="preserve"> </w:t>
      </w:r>
      <w:r w:rsidRPr="00182E84">
        <w:rPr>
          <w:rStyle w:val="StyleUnderline"/>
          <w:rFonts w:asciiTheme="majorHAnsi" w:hAnsiTheme="majorHAnsi"/>
        </w:rPr>
        <w:t>But actually doing projects together with shared resources is not commonplace. Drawing on lessons from Northern Ireland, the United Kingdom has been focusing on justice sector, human rights, and forensics training</w:t>
      </w:r>
      <w:r w:rsidRPr="00182E84">
        <w:rPr>
          <w:rFonts w:asciiTheme="majorHAnsi" w:hAnsiTheme="majorHAnsi"/>
          <w:sz w:val="16"/>
        </w:rPr>
        <w:t xml:space="preserve"> (i.e., moving from confessions to evidence-based approach). The U.S. approach is broader, and some embassy teams have told us there are too many “pet projects” that are uncoordinated in the region. </w:t>
      </w:r>
      <w:r w:rsidRPr="00182E84">
        <w:rPr>
          <w:rStyle w:val="StyleUnderline"/>
          <w:rFonts w:asciiTheme="majorHAnsi" w:hAnsiTheme="majorHAnsi"/>
        </w:rPr>
        <w:t xml:space="preserve">The United States often lacks the ability—or sometimes just the will—to embed advisers, compared to the United Kingdom and other allies, in partner country governments. </w:t>
      </w:r>
      <w:r w:rsidRPr="00182E84">
        <w:rPr>
          <w:rFonts w:asciiTheme="majorHAnsi" w:hAnsiTheme="majorHAnsi"/>
          <w:sz w:val="16"/>
        </w:rPr>
        <w:t xml:space="preserve">This was ascribed to complications inherent in the legislative authorities for various programs and policies from Washington, D.C. One exception we found is in Bahrain, where the United States has embedded an adviser in the Ministry of the Interior to support police training. Thus, an area of possible overlap with the United Kingdom is in coordinating embedded advisers to facilitate forensic training of the police force. </w:t>
      </w:r>
      <w:r w:rsidRPr="00182E84">
        <w:rPr>
          <w:rStyle w:val="StyleUnderline"/>
          <w:rFonts w:asciiTheme="majorHAnsi" w:hAnsiTheme="majorHAnsi"/>
        </w:rPr>
        <w:t>In other cases (in the Gulf in particular), we found that collaboration opportunities are limited because of competition between the United States and the United Kingdom in foreign military sales. The same story holds for other allies (such as France) in this region, particularly in the United Arab Emirates, Saudi Arabia, and Bahrain. Fifth, managing congressional interests and expectations is a real challenge to some but not all countries in the MENA region</w:t>
      </w:r>
      <w:r w:rsidRPr="00182E84">
        <w:rPr>
          <w:rFonts w:asciiTheme="majorHAnsi" w:hAnsiTheme="majorHAnsi"/>
          <w:sz w:val="16"/>
        </w:rPr>
        <w:t xml:space="preserve">. Egypt and Bahrain are very strong on the congressional radar. There have 46 New Security and Justice Sector Partnership Models been persistent calls from prominent figures (such as John McCain and Patrick Leahy) to undertake a top-to-bottom review of U.S. assistance to Egypt to ensure that it is in line with U.S. strategic objectives and Egypt’s actual security needs. </w:t>
      </w:r>
      <w:r w:rsidRPr="00182E84">
        <w:rPr>
          <w:rStyle w:val="StyleUnderline"/>
          <w:rFonts w:asciiTheme="majorHAnsi" w:hAnsiTheme="majorHAnsi"/>
        </w:rPr>
        <w:t>This kind of scrutiny is likely to increase in the wake of the July 2013 events in Egypt—widely perceived to constitute a military coup—and the country’s new timetable for democratic transition. It would be preferable for some of these questions to enter into the U.S.-Egypt security cooperation dialogue without Congress having to force the issue.</w:t>
      </w:r>
    </w:p>
    <w:p w14:paraId="6044546F" w14:textId="77777777" w:rsidR="00887DB7" w:rsidRPr="00182E84" w:rsidRDefault="00887DB7" w:rsidP="00887DB7">
      <w:pPr>
        <w:pStyle w:val="Heading3"/>
      </w:pPr>
      <w:r w:rsidRPr="00182E84">
        <w:t>I/L</w:t>
      </w:r>
    </w:p>
    <w:p w14:paraId="386815F8" w14:textId="77777777" w:rsidR="00887DB7" w:rsidRPr="00182E84" w:rsidRDefault="00887DB7" w:rsidP="00887DB7">
      <w:pPr>
        <w:pStyle w:val="Heading4"/>
      </w:pPr>
      <w:r w:rsidRPr="00182E84">
        <w:t>Pressuring Saudi Arabia on human rights is key to overall US soft power – leverage is key.</w:t>
      </w:r>
    </w:p>
    <w:p w14:paraId="0C1F974D" w14:textId="77777777" w:rsidR="00887DB7" w:rsidRPr="00182E84" w:rsidRDefault="00887DB7" w:rsidP="00887DB7">
      <w:r w:rsidRPr="00182E84">
        <w:rPr>
          <w:rStyle w:val="Style13ptBold"/>
        </w:rPr>
        <w:t xml:space="preserve">LaFranchi 18 </w:t>
      </w:r>
      <w:r w:rsidRPr="00182E84">
        <w:t xml:space="preserve">(Howard LaFranchi, Diplomacy Correspondant, Masters Degree in Journalism from Boston University. 10-25-2018, "How a post-Khashoggi US 'correction' on Saudi relations could unfold”, Christian Science Monitor, </w:t>
      </w:r>
      <w:hyperlink r:id="rId128" w:history="1">
        <w:r w:rsidRPr="00182E84">
          <w:rPr>
            <w:rStyle w:val="Hyperlink"/>
          </w:rPr>
          <w:t>https://www.csmonitor.com/USA/Foreign-Policy/2018/1025/How-a-post-Khashoggi-US-correction-on-Saudi-relations-could-unfold</w:t>
        </w:r>
      </w:hyperlink>
      <w:r w:rsidRPr="00182E84">
        <w:t xml:space="preserve"> //DashW)</w:t>
      </w:r>
    </w:p>
    <w:p w14:paraId="32FC0E09" w14:textId="77777777" w:rsidR="00887DB7" w:rsidRPr="00182E84" w:rsidRDefault="00887DB7" w:rsidP="00887DB7">
      <w:pPr>
        <w:rPr>
          <w:sz w:val="16"/>
        </w:rPr>
      </w:pPr>
      <w:r w:rsidRPr="00182E84">
        <w:rPr>
          <w:rStyle w:val="StyleUnderline"/>
        </w:rPr>
        <w:t>The murder of Saudi journalist Jamal Khashoggi will have far-reaching repercussions</w:t>
      </w:r>
      <w:r w:rsidRPr="00182E84">
        <w:rPr>
          <w:sz w:val="16"/>
        </w:rPr>
        <w:t xml:space="preserve"> in the coming months – from the viability of the US-Saudi strategy to counter Iran, to the price of oil, and on to prospects for President Trump’s Middle East “deal of the century” peace plan.</w:t>
      </w:r>
    </w:p>
    <w:p w14:paraId="0AB3376E" w14:textId="77777777" w:rsidR="00887DB7" w:rsidRPr="00182E84" w:rsidRDefault="00887DB7" w:rsidP="00887DB7">
      <w:pPr>
        <w:rPr>
          <w:sz w:val="16"/>
        </w:rPr>
      </w:pPr>
      <w:r w:rsidRPr="00182E84">
        <w:rPr>
          <w:rStyle w:val="StyleUnderline"/>
        </w:rPr>
        <w:t>What is less certain is whether the horrific violation of one Saudi regime critic’s human rights will do much to stem the rise and free rein of rights-violating regimes across the Middle East and indeed around the world</w:t>
      </w:r>
      <w:r w:rsidRPr="00182E84">
        <w:rPr>
          <w:sz w:val="16"/>
        </w:rPr>
        <w:t>, many regional experts say.</w:t>
      </w:r>
    </w:p>
    <w:p w14:paraId="1862275E" w14:textId="77777777" w:rsidR="00887DB7" w:rsidRPr="00182E84" w:rsidRDefault="00887DB7" w:rsidP="00887DB7">
      <w:pPr>
        <w:rPr>
          <w:sz w:val="16"/>
        </w:rPr>
      </w:pPr>
      <w:r w:rsidRPr="00182E84">
        <w:rPr>
          <w:rStyle w:val="Emphasis"/>
        </w:rPr>
        <w:t>The Saudis may have believed they had a “blank check from the Trump administration”</w:t>
      </w:r>
      <w:r w:rsidRPr="00182E84">
        <w:rPr>
          <w:sz w:val="16"/>
        </w:rPr>
        <w:t xml:space="preserve"> to pursue actions </w:t>
      </w:r>
      <w:r w:rsidRPr="00182E84">
        <w:rPr>
          <w:rStyle w:val="StyleUnderline"/>
        </w:rPr>
        <w:t>like the silencing of regime critics such as Mr. Khashoggi</w:t>
      </w:r>
      <w:r w:rsidRPr="00182E84">
        <w:rPr>
          <w:sz w:val="16"/>
        </w:rPr>
        <w:t>, says Steven Cook, senior fellow for Middle East Studies at the Council on Foreign Relations (CFR) in Washington. If they did, it is at least in part because they saw other authoritarian leaders – from regional players Turkey and Egypt to global powers Russia and China – silencing their critics and stamping out dissent with impunity, he adds.</w:t>
      </w:r>
    </w:p>
    <w:p w14:paraId="088D01AA" w14:textId="77777777" w:rsidR="00887DB7" w:rsidRPr="00182E84" w:rsidRDefault="00887DB7" w:rsidP="00887DB7">
      <w:pPr>
        <w:rPr>
          <w:sz w:val="16"/>
          <w:szCs w:val="16"/>
        </w:rPr>
      </w:pPr>
      <w:r w:rsidRPr="00182E84">
        <w:rPr>
          <w:sz w:val="16"/>
          <w:szCs w:val="16"/>
        </w:rPr>
        <w:t>“None of those leaders have been held accountable for their acts” – by the US, the West, or the international community, Mr. Cook says – “so why should the Saudis in this environment think they should have to act any differently?”</w:t>
      </w:r>
    </w:p>
    <w:p w14:paraId="2485994C" w14:textId="77777777" w:rsidR="00887DB7" w:rsidRPr="00182E84" w:rsidRDefault="00887DB7" w:rsidP="00887DB7">
      <w:pPr>
        <w:rPr>
          <w:sz w:val="16"/>
          <w:szCs w:val="16"/>
        </w:rPr>
      </w:pPr>
      <w:r w:rsidRPr="00182E84">
        <w:rPr>
          <w:sz w:val="16"/>
          <w:szCs w:val="16"/>
        </w:rPr>
        <w:t>That sobering assessment of unchecked impunity could very well play out in the Saudi case, including with respect to its disastrous war in neighboring Yemen, considered the world’s worst humanitarian disaster by the UN, despite the intense global attention the Khashoggi case is garnering, regional analysts say.</w:t>
      </w:r>
    </w:p>
    <w:p w14:paraId="3456B77A" w14:textId="77777777" w:rsidR="00887DB7" w:rsidRPr="00182E84" w:rsidRDefault="00887DB7" w:rsidP="00887DB7">
      <w:pPr>
        <w:rPr>
          <w:b/>
          <w:iCs/>
          <w:u w:val="single"/>
        </w:rPr>
      </w:pPr>
      <w:r w:rsidRPr="00182E84">
        <w:rPr>
          <w:sz w:val="16"/>
        </w:rPr>
        <w:t xml:space="preserve">But, some add, </w:t>
      </w:r>
      <w:r w:rsidRPr="00182E84">
        <w:rPr>
          <w:rStyle w:val="Emphasis"/>
        </w:rPr>
        <w:t>the US is uniquely placed to alter this course if a transactional White House that has been single-mindedly focused on American economic and military interests adjusts to make values like human rights and the rule of law part of its equation.</w:t>
      </w:r>
      <w:r w:rsidRPr="00182E84">
        <w:rPr>
          <w:sz w:val="16"/>
        </w:rPr>
        <w:t xml:space="preserve"> </w:t>
      </w:r>
      <w:r w:rsidRPr="00182E84">
        <w:rPr>
          <w:rStyle w:val="StyleUnderline"/>
        </w:rPr>
        <w:t xml:space="preserve">A course correction could also occur if another influential power – for example, the US Congress – asserts itself and </w:t>
      </w:r>
      <w:r w:rsidRPr="00182E84">
        <w:rPr>
          <w:rStyle w:val="Emphasis"/>
        </w:rPr>
        <w:t>demands consequences strong enough to alter regime behavior.</w:t>
      </w:r>
    </w:p>
    <w:p w14:paraId="7DC98601" w14:textId="77777777" w:rsidR="00887DB7" w:rsidRPr="00182E84" w:rsidRDefault="00887DB7" w:rsidP="00887DB7">
      <w:pPr>
        <w:rPr>
          <w:sz w:val="16"/>
          <w:szCs w:val="16"/>
        </w:rPr>
      </w:pPr>
      <w:r w:rsidRPr="00182E84">
        <w:rPr>
          <w:sz w:val="16"/>
          <w:szCs w:val="16"/>
        </w:rPr>
        <w:t>“Under this White House, the US-Saudi relationship has been overwhelmingly focused on military-to-military relations … and left to the relationship between [Trump son-in-law] Jared Kushner and [Saudi Crown Prince] Mohammed bin Salman, but we’re going to see some correction,” says Elizabeth Prodromou, a professor of conflict resolution at Tufts University’s Fletcher School of Law and Diplomacy in Medford, Mass.</w:t>
      </w:r>
    </w:p>
    <w:p w14:paraId="3726C787" w14:textId="77777777" w:rsidR="00887DB7" w:rsidRPr="00182E84" w:rsidRDefault="00887DB7" w:rsidP="00887DB7">
      <w:pPr>
        <w:rPr>
          <w:sz w:val="16"/>
          <w:szCs w:val="16"/>
        </w:rPr>
      </w:pPr>
      <w:r w:rsidRPr="00182E84">
        <w:rPr>
          <w:sz w:val="16"/>
          <w:szCs w:val="16"/>
        </w:rPr>
        <w:t>“This event will push the Trump White House to make some adjustments, and the question will be whether the White House takes the lead in that correction or Congress pushes the White House to take action,” she says. “But either way, we’re going to go in the same direction.”</w:t>
      </w:r>
    </w:p>
    <w:p w14:paraId="65C166EC" w14:textId="77777777" w:rsidR="00887DB7" w:rsidRPr="00182E84" w:rsidRDefault="00887DB7" w:rsidP="00887DB7">
      <w:pPr>
        <w:rPr>
          <w:sz w:val="16"/>
          <w:szCs w:val="16"/>
        </w:rPr>
      </w:pPr>
      <w:r w:rsidRPr="00182E84">
        <w:rPr>
          <w:sz w:val="16"/>
          <w:szCs w:val="16"/>
        </w:rPr>
        <w:t>Among the concrete steps Professor Prodromou and others expect to see in the coming weeks:</w:t>
      </w:r>
    </w:p>
    <w:p w14:paraId="4796669E" w14:textId="77777777" w:rsidR="00887DB7" w:rsidRPr="00182E84" w:rsidRDefault="00887DB7" w:rsidP="00887DB7">
      <w:pPr>
        <w:rPr>
          <w:sz w:val="16"/>
          <w:szCs w:val="16"/>
        </w:rPr>
      </w:pPr>
      <w:r w:rsidRPr="00182E84">
        <w:rPr>
          <w:sz w:val="16"/>
          <w:szCs w:val="16"/>
        </w:rPr>
        <w:t>The nominating finally of a US ambassador to Riyadh to “professionalize” the relationship and take it out of Mr. Kushner’s inexperienced hands.</w:t>
      </w:r>
    </w:p>
    <w:p w14:paraId="6FEB910A" w14:textId="77777777" w:rsidR="00887DB7" w:rsidRPr="00182E84" w:rsidRDefault="00887DB7" w:rsidP="00887DB7">
      <w:pPr>
        <w:rPr>
          <w:sz w:val="16"/>
          <w:szCs w:val="16"/>
        </w:rPr>
      </w:pPr>
      <w:r w:rsidRPr="00182E84">
        <w:rPr>
          <w:sz w:val="16"/>
          <w:szCs w:val="16"/>
        </w:rPr>
        <w:t>Renewed congressional efforts to stop arming the Saudi-led war in Yemen.</w:t>
      </w:r>
    </w:p>
    <w:p w14:paraId="3B281E13" w14:textId="77777777" w:rsidR="00887DB7" w:rsidRPr="00182E84" w:rsidRDefault="00887DB7" w:rsidP="00887DB7">
      <w:pPr>
        <w:rPr>
          <w:sz w:val="16"/>
          <w:szCs w:val="16"/>
        </w:rPr>
      </w:pPr>
      <w:r w:rsidRPr="00182E84">
        <w:rPr>
          <w:sz w:val="16"/>
          <w:szCs w:val="16"/>
        </w:rPr>
        <w:t>Perhaps sanctions aimed at putting on notice Saudi Arabia – and for that matter other US partners in the region – that America is going to act in defense of its values and count human rights among its vital interests.</w:t>
      </w:r>
    </w:p>
    <w:p w14:paraId="0D16990B" w14:textId="77777777" w:rsidR="00887DB7" w:rsidRPr="00182E84" w:rsidRDefault="00887DB7" w:rsidP="00887DB7">
      <w:pPr>
        <w:rPr>
          <w:b/>
          <w:iCs/>
          <w:u w:val="single"/>
        </w:rPr>
      </w:pPr>
      <w:r w:rsidRPr="00182E84">
        <w:rPr>
          <w:rStyle w:val="Emphasis"/>
        </w:rPr>
        <w:t>“The Saudi relationship will become perhaps the key metric for how seriously the world takes us for our exercise of soft power and our commitment to universal human rights,”</w:t>
      </w:r>
      <w:r w:rsidRPr="00182E84">
        <w:rPr>
          <w:sz w:val="16"/>
        </w:rPr>
        <w:t xml:space="preserve"> says Prodromou, an expert in the intersection of religion, democracy, and security. </w:t>
      </w:r>
      <w:r w:rsidRPr="00182E84">
        <w:rPr>
          <w:rStyle w:val="Emphasis"/>
        </w:rPr>
        <w:t>“It’s going to provide a measure of how we’re perceived in the world, of our ability to lead on human rights – and whether our moral authority holds any longer.”</w:t>
      </w:r>
    </w:p>
    <w:p w14:paraId="36FA022E" w14:textId="77777777" w:rsidR="00887DB7" w:rsidRPr="00182E84" w:rsidRDefault="00887DB7" w:rsidP="00887DB7">
      <w:pPr>
        <w:rPr>
          <w:sz w:val="16"/>
          <w:szCs w:val="16"/>
        </w:rPr>
      </w:pPr>
      <w:r w:rsidRPr="00182E84">
        <w:rPr>
          <w:sz w:val="16"/>
          <w:szCs w:val="16"/>
        </w:rPr>
        <w:t>Clearly the US is not going to sever or even seriously downgrade relations with Saudi Arabia over the Khashoggi affair. Mr. Trump has consistently stated – since shortly after Khashoggi, a resident of Virginia and columnist for the Washington Post, disappeared after entering the Saudi consulate in Istanbul – that no matter what he would not jeopardize US arms sales to the kingdom, and the “American jobs” he says those sales create.</w:t>
      </w:r>
    </w:p>
    <w:p w14:paraId="3032679E" w14:textId="77777777" w:rsidR="00887DB7" w:rsidRPr="00182E84" w:rsidRDefault="00887DB7" w:rsidP="00887DB7">
      <w:pPr>
        <w:rPr>
          <w:sz w:val="16"/>
          <w:szCs w:val="16"/>
        </w:rPr>
      </w:pPr>
      <w:r w:rsidRPr="00182E84">
        <w:rPr>
          <w:sz w:val="16"/>
          <w:szCs w:val="16"/>
        </w:rPr>
        <w:t>New leverage for US?</w:t>
      </w:r>
    </w:p>
    <w:p w14:paraId="18BDE820" w14:textId="77777777" w:rsidR="00887DB7" w:rsidRPr="00182E84" w:rsidRDefault="00887DB7" w:rsidP="00887DB7">
      <w:pPr>
        <w:rPr>
          <w:sz w:val="16"/>
          <w:szCs w:val="16"/>
        </w:rPr>
      </w:pPr>
      <w:r w:rsidRPr="00182E84">
        <w:rPr>
          <w:sz w:val="16"/>
          <w:szCs w:val="16"/>
        </w:rPr>
        <w:t>This week Treasury Secretary Steve Mnuchin visited Riyadh and met with the crown prince, though he tried to give the stop on a six-country trip a low profile (until the Saudis issued a photo of Mr. Mnuchin with the prince).</w:t>
      </w:r>
    </w:p>
    <w:p w14:paraId="487ED14A" w14:textId="77777777" w:rsidR="00887DB7" w:rsidRPr="00182E84" w:rsidRDefault="00887DB7" w:rsidP="00887DB7">
      <w:pPr>
        <w:rPr>
          <w:sz w:val="16"/>
          <w:szCs w:val="16"/>
        </w:rPr>
      </w:pPr>
      <w:r w:rsidRPr="00182E84">
        <w:rPr>
          <w:sz w:val="16"/>
          <w:szCs w:val="16"/>
        </w:rPr>
        <w:t>But CIA Director Gina Haspel was also dispatched this week to the region – in her case to Turkey, where she is reported to have listened to tapes Turkish officials have claimed to have of Khashoggi’s murder. Some unnamed US officials with knowledge of Ms. Haspel’s meetings described the tapes as “compelling.”</w:t>
      </w:r>
    </w:p>
    <w:p w14:paraId="442FF087" w14:textId="77777777" w:rsidR="00887DB7" w:rsidRPr="00182E84" w:rsidRDefault="00887DB7" w:rsidP="00887DB7">
      <w:pPr>
        <w:rPr>
          <w:sz w:val="16"/>
          <w:szCs w:val="16"/>
        </w:rPr>
      </w:pPr>
      <w:r w:rsidRPr="00182E84">
        <w:rPr>
          <w:sz w:val="16"/>
          <w:szCs w:val="16"/>
        </w:rPr>
        <w:t>And Congress has made it clear that it intends to hold the administration’s feet to the fire over the Khashoggi scandal. The Senate Foreign Relations Committee has already invoked the Magnitsky Act, which directs the president to report back to the committee on a country’s grave human rights breach within 120 days and determine whether sanctions will be imposed.</w:t>
      </w:r>
    </w:p>
    <w:p w14:paraId="7E2B536A" w14:textId="77777777" w:rsidR="00887DB7" w:rsidRPr="00182E84" w:rsidRDefault="00887DB7" w:rsidP="00887DB7">
      <w:pPr>
        <w:rPr>
          <w:sz w:val="16"/>
          <w:szCs w:val="16"/>
        </w:rPr>
      </w:pPr>
      <w:r w:rsidRPr="00182E84">
        <w:rPr>
          <w:sz w:val="16"/>
          <w:szCs w:val="16"/>
        </w:rPr>
        <w:t>After an initiative by Republican Sen. Rand Paul of Kentucky to stop arming Saudi Arabia’s Yemen war lost by only four votes in June, many observers now expect the Khashoggi case to prompt Senator Paul to try again – and very possibly with a different result this time.</w:t>
      </w:r>
    </w:p>
    <w:p w14:paraId="5F2C0AAF" w14:textId="77777777" w:rsidR="00887DB7" w:rsidRPr="00182E84" w:rsidRDefault="00887DB7" w:rsidP="00887DB7">
      <w:pPr>
        <w:rPr>
          <w:b/>
          <w:iCs/>
          <w:u w:val="single"/>
        </w:rPr>
      </w:pPr>
      <w:r w:rsidRPr="00182E84">
        <w:rPr>
          <w:sz w:val="16"/>
        </w:rPr>
        <w:t xml:space="preserve">What all of this tells some diplomats and foreign policy analysts is that </w:t>
      </w:r>
      <w:r w:rsidRPr="00182E84">
        <w:rPr>
          <w:rStyle w:val="Emphasis"/>
        </w:rPr>
        <w:t>the US post-Khashoggi will have unprecedented leverage over Saudi Arabia</w:t>
      </w:r>
      <w:r w:rsidRPr="00182E84">
        <w:rPr>
          <w:sz w:val="16"/>
        </w:rPr>
        <w:t xml:space="preserve"> and in particular Crown Prince Salman, also known as MBS – </w:t>
      </w:r>
      <w:r w:rsidRPr="00182E84">
        <w:rPr>
          <w:rStyle w:val="Emphasis"/>
        </w:rPr>
        <w:t>if the Trump White House decides to use it.</w:t>
      </w:r>
    </w:p>
    <w:p w14:paraId="37A2BB1C" w14:textId="77777777" w:rsidR="00887DB7" w:rsidRPr="00182E84" w:rsidRDefault="00887DB7" w:rsidP="00887DB7">
      <w:pPr>
        <w:rPr>
          <w:sz w:val="16"/>
          <w:szCs w:val="16"/>
        </w:rPr>
      </w:pPr>
      <w:r w:rsidRPr="00182E84">
        <w:rPr>
          <w:sz w:val="16"/>
          <w:szCs w:val="16"/>
        </w:rPr>
        <w:t>Noting that US-Saudi relations have been “bouncing from one problem to another under MBS’s leadership,” Middle East expert and former US ambassador to Israel Martin Indyk says the Khashoggi case adds fresh urgency to an already needed reassessment.</w:t>
      </w:r>
    </w:p>
    <w:p w14:paraId="78F0EB59" w14:textId="77777777" w:rsidR="00887DB7" w:rsidRPr="00182E84" w:rsidRDefault="00887DB7" w:rsidP="00887DB7">
      <w:pPr>
        <w:rPr>
          <w:u w:val="single"/>
        </w:rPr>
      </w:pPr>
      <w:r w:rsidRPr="00182E84">
        <w:rPr>
          <w:sz w:val="16"/>
        </w:rPr>
        <w:t xml:space="preserve">“We have an opportunity to sit down with MBS … and say, ‘We cannot go on like this, we need a reliable partner,’ ” he says. </w:t>
      </w:r>
      <w:r w:rsidRPr="00182E84">
        <w:rPr>
          <w:rStyle w:val="StyleUnderline"/>
        </w:rPr>
        <w:t>“We need to restructure our relationship with MBS if we decide we can’t get rid of him and have to work with him.”</w:t>
      </w:r>
    </w:p>
    <w:p w14:paraId="4D81AECA" w14:textId="77777777" w:rsidR="00887DB7" w:rsidRPr="00182E84" w:rsidRDefault="00887DB7" w:rsidP="00887DB7">
      <w:pPr>
        <w:rPr>
          <w:sz w:val="16"/>
          <w:szCs w:val="16"/>
        </w:rPr>
      </w:pPr>
      <w:r w:rsidRPr="00182E84">
        <w:rPr>
          <w:sz w:val="16"/>
          <w:szCs w:val="16"/>
        </w:rPr>
        <w:t>Impact on Yemen war</w:t>
      </w:r>
    </w:p>
    <w:p w14:paraId="031B6629" w14:textId="77777777" w:rsidR="00887DB7" w:rsidRPr="00182E84" w:rsidRDefault="00887DB7" w:rsidP="00887DB7">
      <w:pPr>
        <w:rPr>
          <w:b/>
          <w:iCs/>
          <w:u w:val="single"/>
        </w:rPr>
      </w:pPr>
      <w:r w:rsidRPr="00182E84">
        <w:rPr>
          <w:sz w:val="16"/>
        </w:rPr>
        <w:t xml:space="preserve">Indyk says the Khashoggi debacle only reinforces the already growing sentiment that the White House strategy of relying on Saudi Arabia to deliver the Palestinians to accept a grand peace accord with Israel is in tatters. But he says </w:t>
      </w:r>
      <w:r w:rsidRPr="00182E84">
        <w:rPr>
          <w:rStyle w:val="Emphasis"/>
        </w:rPr>
        <w:t>the new leverage the US has with the Saudis could salvage some aspects of the strategy to counter Iran.</w:t>
      </w:r>
    </w:p>
    <w:p w14:paraId="4D2AE027" w14:textId="77777777" w:rsidR="00887DB7" w:rsidRPr="00182E84" w:rsidRDefault="00887DB7" w:rsidP="00887DB7">
      <w:pPr>
        <w:rPr>
          <w:sz w:val="16"/>
          <w:szCs w:val="16"/>
        </w:rPr>
      </w:pPr>
      <w:r w:rsidRPr="00182E84">
        <w:rPr>
          <w:sz w:val="16"/>
          <w:szCs w:val="16"/>
        </w:rPr>
        <w:t>Noting that new US sanctions targeting Iran’s oil production will go into effect shortly, Mr. Indyk says Trump could pressure the Saudis to make up for the estimated 1 million barrels a day of Iranian oil that will no longer reach the global market. The worrisome aspect of such a scenario is that Trump might “soft-pedal” the US response to Khashoggi in order to get the Saudis to boost oil production.</w:t>
      </w:r>
    </w:p>
    <w:p w14:paraId="00E606ED" w14:textId="77777777" w:rsidR="00887DB7" w:rsidRPr="00182E84" w:rsidRDefault="00887DB7" w:rsidP="00887DB7">
      <w:pPr>
        <w:rPr>
          <w:sz w:val="16"/>
          <w:szCs w:val="16"/>
        </w:rPr>
      </w:pPr>
      <w:r w:rsidRPr="00182E84">
        <w:rPr>
          <w:sz w:val="16"/>
          <w:szCs w:val="16"/>
        </w:rPr>
        <w:t>But perhaps the most significant impact Indyk and others see from a post-Khashoggi recalibration of US-Saudi relations will be on the disastrous war in Yemen, where Saudi bombing campaigns (using US-supplied bombs) continue to hit civilians, and where millions of people face starvation.</w:t>
      </w:r>
    </w:p>
    <w:p w14:paraId="13A4528B" w14:textId="77777777" w:rsidR="00887DB7" w:rsidRPr="00182E84" w:rsidRDefault="00887DB7" w:rsidP="00887DB7">
      <w:pPr>
        <w:rPr>
          <w:sz w:val="16"/>
        </w:rPr>
      </w:pPr>
      <w:r w:rsidRPr="00182E84">
        <w:rPr>
          <w:sz w:val="16"/>
        </w:rPr>
        <w:t xml:space="preserve">“Part of </w:t>
      </w:r>
      <w:r w:rsidRPr="00182E84">
        <w:rPr>
          <w:rStyle w:val="StyleUnderline"/>
        </w:rPr>
        <w:t>the positive side” of</w:t>
      </w:r>
      <w:r w:rsidRPr="00182E84">
        <w:rPr>
          <w:sz w:val="16"/>
        </w:rPr>
        <w:t xml:space="preserve"> something as horrendous as the </w:t>
      </w:r>
      <w:r w:rsidRPr="00182E84">
        <w:rPr>
          <w:rStyle w:val="StyleUnderline"/>
        </w:rPr>
        <w:t>Khashoggi</w:t>
      </w:r>
      <w:r w:rsidRPr="00182E84">
        <w:rPr>
          <w:sz w:val="16"/>
        </w:rPr>
        <w:t xml:space="preserve"> killing </w:t>
      </w:r>
      <w:r w:rsidRPr="00182E84">
        <w:rPr>
          <w:rStyle w:val="StyleUnderline"/>
        </w:rPr>
        <w:t xml:space="preserve">could be “getting the Saudis out of Yemen,” </w:t>
      </w:r>
      <w:r w:rsidRPr="00182E84">
        <w:rPr>
          <w:sz w:val="16"/>
        </w:rPr>
        <w:t>says CFR’s Cook. The White House has shown little interest in the war, he says, “but the Congress is in a completely different place on this,” he adds. He expects to see Congress “using this brutal murder to hold MBS accountable on Yemen.”</w:t>
      </w:r>
    </w:p>
    <w:p w14:paraId="21FF6AED" w14:textId="77777777" w:rsidR="00887DB7" w:rsidRPr="00182E84" w:rsidRDefault="00887DB7" w:rsidP="00887DB7">
      <w:pPr>
        <w:rPr>
          <w:sz w:val="16"/>
        </w:rPr>
      </w:pPr>
      <w:r w:rsidRPr="00182E84">
        <w:rPr>
          <w:sz w:val="16"/>
        </w:rPr>
        <w:t xml:space="preserve">Indeed some </w:t>
      </w:r>
      <w:r w:rsidRPr="00182E84">
        <w:rPr>
          <w:rStyle w:val="Emphasis"/>
        </w:rPr>
        <w:t>experts see a congressional effort to stop the Saudis’ use of US arms in Yemen spilling over into heightened attention to the state of rights and the rule of law inside Saudi Arabia</w:t>
      </w:r>
      <w:r w:rsidRPr="00182E84">
        <w:rPr>
          <w:sz w:val="16"/>
        </w:rPr>
        <w:t>. “We see in Congress a growing preoccupation with the gross human rights violations in the Saudis’ prosecution of the war in Yemen,” says the Fletcher School’s Prodromou, “but what I think generally is that there’s going to be more rather than less concern over the human rights part of this relationship.”</w:t>
      </w:r>
    </w:p>
    <w:p w14:paraId="5EB5CF90" w14:textId="77777777" w:rsidR="00887DB7" w:rsidRPr="00182E84" w:rsidRDefault="00887DB7" w:rsidP="00887DB7">
      <w:pPr>
        <w:rPr>
          <w:sz w:val="16"/>
          <w:szCs w:val="16"/>
        </w:rPr>
      </w:pPr>
      <w:r w:rsidRPr="00182E84">
        <w:rPr>
          <w:sz w:val="16"/>
          <w:szCs w:val="16"/>
        </w:rPr>
        <w:t>Prodromou says she believes there’s a “50-50 chance” of some sanctions on Saudi officials being triggered by the Magnitsky Act. “And if that happens it will be a sea change in the relationship.”</w:t>
      </w:r>
    </w:p>
    <w:p w14:paraId="7FE8B81D" w14:textId="77777777" w:rsidR="00887DB7" w:rsidRPr="00182E84" w:rsidRDefault="00887DB7" w:rsidP="00887DB7">
      <w:pPr>
        <w:rPr>
          <w:sz w:val="16"/>
          <w:szCs w:val="16"/>
        </w:rPr>
      </w:pPr>
      <w:r w:rsidRPr="00182E84">
        <w:rPr>
          <w:sz w:val="16"/>
          <w:szCs w:val="16"/>
        </w:rPr>
        <w:t>‘Windfall for Iran’</w:t>
      </w:r>
    </w:p>
    <w:p w14:paraId="1DEC2F2B" w14:textId="77777777" w:rsidR="00887DB7" w:rsidRPr="00182E84" w:rsidRDefault="00887DB7" w:rsidP="00887DB7">
      <w:pPr>
        <w:rPr>
          <w:sz w:val="16"/>
        </w:rPr>
      </w:pPr>
      <w:r w:rsidRPr="00182E84">
        <w:rPr>
          <w:sz w:val="16"/>
        </w:rPr>
        <w:t xml:space="preserve">What worries Prodromou is that while </w:t>
      </w:r>
      <w:r w:rsidRPr="00182E84">
        <w:rPr>
          <w:rStyle w:val="StyleUnderline"/>
        </w:rPr>
        <w:t>the Khashoggi affair may end up prompting the US to assert its values and other aspects of its soft power in its relations with Saudi Arabia</w:t>
      </w:r>
      <w:r w:rsidRPr="00182E84">
        <w:rPr>
          <w:sz w:val="16"/>
        </w:rPr>
        <w:t>, the scandal will only empower and embolden others in the region with as bad or worse human rights records – including Turkey and Iran.</w:t>
      </w:r>
    </w:p>
    <w:p w14:paraId="08DA3734" w14:textId="77777777" w:rsidR="00887DB7" w:rsidRPr="00182E84" w:rsidRDefault="00887DB7" w:rsidP="00887DB7">
      <w:pPr>
        <w:rPr>
          <w:sz w:val="16"/>
          <w:szCs w:val="16"/>
        </w:rPr>
      </w:pPr>
      <w:r w:rsidRPr="00182E84">
        <w:rPr>
          <w:sz w:val="16"/>
          <w:szCs w:val="16"/>
        </w:rPr>
        <w:t>“Turkey has more journalists in prison than China, and that’s been true for a decade, and yet Turkey is going to come out of this a big winner,” she says, arguing that Turkish President Recep Tayyip Erdoğan has played the Khashoggi affair adroitly – even using it to make that case that Turkey and not Saudi Arabia should be the center of Sunni Islam.</w:t>
      </w:r>
    </w:p>
    <w:p w14:paraId="36846A4F" w14:textId="77777777" w:rsidR="00887DB7" w:rsidRPr="00182E84" w:rsidRDefault="00887DB7" w:rsidP="00887DB7">
      <w:pPr>
        <w:rPr>
          <w:sz w:val="16"/>
          <w:szCs w:val="16"/>
        </w:rPr>
      </w:pPr>
      <w:r w:rsidRPr="00182E84">
        <w:rPr>
          <w:sz w:val="16"/>
          <w:szCs w:val="16"/>
        </w:rPr>
        <w:t>Beyond Turkey, the shambles of the Trump White House MBS strategy can only be seen “as a windfall for Iran,” says Indyk, who notes that the region will now see the US strategy for countering Iran as a failure.</w:t>
      </w:r>
    </w:p>
    <w:p w14:paraId="10EF16D1" w14:textId="77777777" w:rsidR="00887DB7" w:rsidRPr="00182E84" w:rsidRDefault="00887DB7" w:rsidP="00887DB7">
      <w:pPr>
        <w:rPr>
          <w:sz w:val="16"/>
          <w:szCs w:val="16"/>
        </w:rPr>
      </w:pPr>
      <w:r w:rsidRPr="00182E84">
        <w:rPr>
          <w:sz w:val="16"/>
          <w:szCs w:val="16"/>
        </w:rPr>
        <w:t>“In the end,” he says, “MBS has really helped the Iranians instead of helping us.”</w:t>
      </w:r>
    </w:p>
    <w:p w14:paraId="3CEBC5B3" w14:textId="77777777" w:rsidR="00887DB7" w:rsidRPr="00182E84" w:rsidRDefault="00887DB7" w:rsidP="00887DB7">
      <w:pPr>
        <w:pStyle w:val="Heading1"/>
      </w:pPr>
      <w:r w:rsidRPr="00182E84">
        <w:t>DIB</w:t>
      </w:r>
    </w:p>
    <w:p w14:paraId="3C0C43B6" w14:textId="77777777" w:rsidR="00887DB7" w:rsidRPr="00182E84" w:rsidRDefault="00887DB7" w:rsidP="00887DB7">
      <w:pPr>
        <w:pStyle w:val="Heading2"/>
      </w:pPr>
      <w:r w:rsidRPr="00182E84">
        <w:t>1NC Shell</w:t>
      </w:r>
    </w:p>
    <w:p w14:paraId="3D8E753C" w14:textId="77777777" w:rsidR="00887DB7" w:rsidRPr="00182E84" w:rsidRDefault="00887DB7" w:rsidP="00887DB7">
      <w:pPr>
        <w:pStyle w:val="Heading4"/>
        <w:rPr>
          <w:rFonts w:cs="Calibri"/>
        </w:rPr>
      </w:pPr>
      <w:r w:rsidRPr="00182E84">
        <w:rPr>
          <w:rFonts w:cs="Calibri"/>
        </w:rPr>
        <w:t xml:space="preserve">Arms sales are up – boosts the DIB </w:t>
      </w:r>
    </w:p>
    <w:p w14:paraId="1D3449A7" w14:textId="77777777" w:rsidR="00887DB7" w:rsidRPr="00182E84" w:rsidRDefault="00887DB7" w:rsidP="00887DB7">
      <w:r w:rsidRPr="00182E84">
        <w:rPr>
          <w:rStyle w:val="Style13ptBold"/>
        </w:rPr>
        <w:t>Stone and Spetalnick 18</w:t>
      </w:r>
      <w:r w:rsidRPr="00182E84">
        <w:t xml:space="preserve"> (Mike Stone and Matt Spetalnick-Reuters. Stone is a defense industry correspondent and an award-winning investigative reporter specializing in breaking defense industry news. Spetalnick is a White House correspondent for foreign policy and national security. “Trump to open the floodgates on selling US-made weapons to previously restricted buyers,” </w:t>
      </w:r>
      <w:r w:rsidRPr="00182E84">
        <w:rPr>
          <w:i/>
        </w:rPr>
        <w:t>Business Insider</w:t>
      </w:r>
      <w:r w:rsidRPr="00182E84">
        <w:t xml:space="preserve">, 1/8/18, </w:t>
      </w:r>
      <w:hyperlink r:id="rId129" w:history="1">
        <w:r w:rsidRPr="00182E84">
          <w:rPr>
            <w:rStyle w:val="Hyperlink"/>
          </w:rPr>
          <w:t>https://www.businessinsider.com/trump-to-open-the-floodgates-on-selling-us-made-weapons-2018-1</w:t>
        </w:r>
      </w:hyperlink>
      <w:r w:rsidRPr="00182E84">
        <w:t>) //Haus</w:t>
      </w:r>
    </w:p>
    <w:p w14:paraId="79FA50C0" w14:textId="77777777" w:rsidR="00887DB7" w:rsidRPr="00182E84" w:rsidRDefault="00887DB7" w:rsidP="00887DB7">
      <w:pPr>
        <w:rPr>
          <w:sz w:val="16"/>
        </w:rPr>
      </w:pPr>
      <w:r w:rsidRPr="00182E84">
        <w:rPr>
          <w:rStyle w:val="StyleUnderline"/>
          <w:highlight w:val="green"/>
        </w:rPr>
        <w:t>The Trump administration</w:t>
      </w:r>
      <w:r w:rsidRPr="00182E84">
        <w:rPr>
          <w:rStyle w:val="StyleUnderline"/>
        </w:rPr>
        <w:t xml:space="preserve"> is nearing completion of a</w:t>
      </w:r>
      <w:r w:rsidRPr="00182E84">
        <w:rPr>
          <w:sz w:val="16"/>
        </w:rPr>
        <w:t xml:space="preserve"> new "Buy American" </w:t>
      </w:r>
      <w:r w:rsidRPr="00182E84">
        <w:rPr>
          <w:rStyle w:val="StyleUnderline"/>
        </w:rPr>
        <w:t xml:space="preserve">plan that calls </w:t>
      </w:r>
      <w:r w:rsidRPr="00182E84">
        <w:rPr>
          <w:sz w:val="16"/>
        </w:rPr>
        <w:t xml:space="preserve">for U.S. military attaches and diplomats to help drum up billions of dollars more in business overseas for the American weapons industry, </w:t>
      </w:r>
      <w:r w:rsidRPr="00182E84">
        <w:rPr>
          <w:rStyle w:val="StyleUnderline"/>
          <w:highlight w:val="green"/>
        </w:rPr>
        <w:t>going beyond the assistance they currently provide</w:t>
      </w:r>
      <w:r w:rsidRPr="00182E84">
        <w:rPr>
          <w:sz w:val="16"/>
        </w:rPr>
        <w:t>, U.S. officials said.</w:t>
      </w:r>
    </w:p>
    <w:p w14:paraId="12F8C1BA" w14:textId="77777777" w:rsidR="00887DB7" w:rsidRPr="00182E84" w:rsidRDefault="00887DB7" w:rsidP="00887DB7">
      <w:pPr>
        <w:rPr>
          <w:sz w:val="16"/>
        </w:rPr>
      </w:pPr>
      <w:r w:rsidRPr="00182E84">
        <w:rPr>
          <w:sz w:val="16"/>
        </w:rPr>
        <w:t xml:space="preserve">President Donald </w:t>
      </w:r>
      <w:r w:rsidRPr="00182E84">
        <w:rPr>
          <w:rStyle w:val="StyleUnderline"/>
        </w:rPr>
        <w:t>Trump</w:t>
      </w:r>
      <w:r w:rsidRPr="00182E84">
        <w:rPr>
          <w:sz w:val="16"/>
        </w:rPr>
        <w:t xml:space="preserve"> as early as February </w:t>
      </w:r>
      <w:r w:rsidRPr="00182E84">
        <w:rPr>
          <w:rStyle w:val="StyleUnderline"/>
        </w:rPr>
        <w:t>is expected</w:t>
      </w:r>
      <w:r w:rsidRPr="00182E84">
        <w:rPr>
          <w:sz w:val="16"/>
        </w:rPr>
        <w:t xml:space="preserve"> to announce a "whole of government" effort </w:t>
      </w:r>
      <w:r w:rsidRPr="00182E84">
        <w:rPr>
          <w:rStyle w:val="StyleUnderline"/>
        </w:rPr>
        <w:t>to ease export rules on purchases by foreign countries of U.S.-made military equipment</w:t>
      </w:r>
      <w:r w:rsidRPr="00182E84">
        <w:rPr>
          <w:sz w:val="16"/>
        </w:rPr>
        <w:t>, from fighter jets and drones to warships and artillery, according to people familiar with the plan.</w:t>
      </w:r>
    </w:p>
    <w:p w14:paraId="6C2CA64E" w14:textId="77777777" w:rsidR="00887DB7" w:rsidRPr="00182E84" w:rsidRDefault="00887DB7" w:rsidP="00887DB7">
      <w:pPr>
        <w:rPr>
          <w:sz w:val="14"/>
          <w:szCs w:val="14"/>
        </w:rPr>
      </w:pPr>
      <w:r w:rsidRPr="00182E84">
        <w:rPr>
          <w:sz w:val="14"/>
          <w:szCs w:val="14"/>
        </w:rPr>
        <w:t>Trump is seeking to fulfill a 2016 election campaign promise to create jobs in the United States by selling more goods and services abroad to bring down the U.S. trade deficit from a six-year high of $50 billion.</w:t>
      </w:r>
    </w:p>
    <w:p w14:paraId="07F4DED9" w14:textId="77777777" w:rsidR="00887DB7" w:rsidRPr="00182E84" w:rsidRDefault="00887DB7" w:rsidP="00887DB7">
      <w:pPr>
        <w:rPr>
          <w:sz w:val="14"/>
          <w:szCs w:val="14"/>
        </w:rPr>
      </w:pPr>
      <w:r w:rsidRPr="00182E84">
        <w:rPr>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14:paraId="5815DC82" w14:textId="77777777" w:rsidR="00887DB7" w:rsidRPr="00182E84" w:rsidRDefault="00887DB7" w:rsidP="00887DB7">
      <w:pPr>
        <w:rPr>
          <w:sz w:val="16"/>
        </w:rPr>
      </w:pPr>
      <w:r w:rsidRPr="00182E84">
        <w:rPr>
          <w:sz w:val="16"/>
        </w:rPr>
        <w:t xml:space="preserve">Besides greater use of a network of military and commercial attaches already stationed at U.S. embassies in foreign capitals, senior officials who spoke on condition of anonymity said </w:t>
      </w:r>
      <w:r w:rsidRPr="00182E84">
        <w:rPr>
          <w:rStyle w:val="StyleUnderline"/>
        </w:rPr>
        <w:t>another thrust of the plan will be to set in motion a realignment of</w:t>
      </w:r>
      <w:r w:rsidRPr="00182E84">
        <w:rPr>
          <w:sz w:val="16"/>
        </w:rPr>
        <w:t xml:space="preserve"> the International Trafficking in Arms Regulations (ITAR). It is a central policy </w:t>
      </w:r>
      <w:r w:rsidRPr="00182E84">
        <w:rPr>
          <w:rStyle w:val="StyleUnderline"/>
        </w:rPr>
        <w:t>governing arms exports</w:t>
      </w:r>
      <w:r w:rsidRPr="00182E84">
        <w:rPr>
          <w:sz w:val="16"/>
        </w:rPr>
        <w:t xml:space="preserve"> since 1976 and has not been fully revamped in more than three decades.</w:t>
      </w:r>
    </w:p>
    <w:p w14:paraId="59B95179" w14:textId="77777777" w:rsidR="00887DB7" w:rsidRPr="00182E84" w:rsidRDefault="00887DB7" w:rsidP="00887DB7">
      <w:pPr>
        <w:rPr>
          <w:sz w:val="14"/>
          <w:szCs w:val="14"/>
        </w:rPr>
      </w:pPr>
      <w:r w:rsidRPr="00182E84">
        <w:rPr>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14:paraId="35777E87" w14:textId="77777777" w:rsidR="00887DB7" w:rsidRPr="00182E84" w:rsidRDefault="00887DB7" w:rsidP="00887DB7">
      <w:pPr>
        <w:rPr>
          <w:sz w:val="16"/>
        </w:rPr>
      </w:pPr>
      <w:r w:rsidRPr="00182E84">
        <w:rPr>
          <w:sz w:val="16"/>
        </w:rPr>
        <w:t xml:space="preserve">The strategy of </w:t>
      </w:r>
      <w:r w:rsidRPr="00182E84">
        <w:rPr>
          <w:rStyle w:val="StyleUnderline"/>
          <w:highlight w:val="green"/>
        </w:rPr>
        <w:t>having the Pentagon</w:t>
      </w:r>
      <w:r w:rsidRPr="00182E84">
        <w:rPr>
          <w:sz w:val="16"/>
        </w:rPr>
        <w:t xml:space="preserve"> and the U.S. State Department </w:t>
      </w:r>
      <w:r w:rsidRPr="00182E84">
        <w:rPr>
          <w:rStyle w:val="StyleUnderline"/>
          <w:highlight w:val="green"/>
        </w:rPr>
        <w:t>take a more active role in securing foreign arms deals could</w:t>
      </w:r>
      <w:r w:rsidRPr="00182E84">
        <w:rPr>
          <w:sz w:val="16"/>
        </w:rPr>
        <w:t xml:space="preserve"> especially </w:t>
      </w:r>
      <w:r w:rsidRPr="00182E84">
        <w:rPr>
          <w:rStyle w:val="StyleUnderline"/>
          <w:highlight w:val="green"/>
        </w:rPr>
        <w:t>benefit</w:t>
      </w:r>
      <w:r w:rsidRPr="00182E84">
        <w:rPr>
          <w:sz w:val="16"/>
        </w:rPr>
        <w:t xml:space="preserve"> major </w:t>
      </w:r>
      <w:r w:rsidRPr="00182E84">
        <w:rPr>
          <w:rStyle w:val="StyleUnderline"/>
          <w:highlight w:val="green"/>
        </w:rPr>
        <w:t>defense contractors</w:t>
      </w:r>
      <w:r w:rsidRPr="00182E84">
        <w:rPr>
          <w:sz w:val="16"/>
        </w:rPr>
        <w:t xml:space="preserve"> such as Lockheed Martin and Boeing Co.</w:t>
      </w:r>
    </w:p>
    <w:p w14:paraId="443DC647" w14:textId="77777777" w:rsidR="00887DB7" w:rsidRPr="00182E84" w:rsidRDefault="00887DB7" w:rsidP="00887DB7">
      <w:pPr>
        <w:rPr>
          <w:sz w:val="14"/>
          <w:szCs w:val="14"/>
        </w:rPr>
      </w:pPr>
      <w:r w:rsidRPr="00182E84">
        <w:rPr>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14:paraId="10EC6557" w14:textId="77777777" w:rsidR="00887DB7" w:rsidRPr="00182E84" w:rsidRDefault="00887DB7" w:rsidP="00887DB7">
      <w:pPr>
        <w:rPr>
          <w:sz w:val="16"/>
        </w:rPr>
      </w:pPr>
      <w:r w:rsidRPr="00182E84">
        <w:rPr>
          <w:sz w:val="16"/>
        </w:rPr>
        <w:t xml:space="preserve">A State Department official, asked to confirm details of the coming new policy, said </w:t>
      </w:r>
      <w:r w:rsidRPr="00182E84">
        <w:rPr>
          <w:rStyle w:val="StyleUnderline"/>
          <w:highlight w:val="green"/>
        </w:rPr>
        <w:t>the</w:t>
      </w:r>
      <w:r w:rsidRPr="00182E84">
        <w:rPr>
          <w:sz w:val="16"/>
        </w:rPr>
        <w:t xml:space="preserve"> revamped </w:t>
      </w:r>
      <w:r w:rsidRPr="00182E84">
        <w:rPr>
          <w:rStyle w:val="StyleUnderline"/>
          <w:highlight w:val="green"/>
        </w:rPr>
        <w:t>approach</w:t>
      </w:r>
      <w:r w:rsidRPr="00182E84">
        <w:rPr>
          <w:sz w:val="16"/>
        </w:rPr>
        <w:t xml:space="preserve"> "gives our partners a greater capacity to help share the burden of international security, </w:t>
      </w:r>
      <w:r w:rsidRPr="00182E84">
        <w:rPr>
          <w:rStyle w:val="StyleUnderline"/>
          <w:highlight w:val="green"/>
        </w:rPr>
        <w:t>benefits the d</w:t>
      </w:r>
      <w:r w:rsidRPr="00182E84">
        <w:rPr>
          <w:rStyle w:val="StyleUnderline"/>
        </w:rPr>
        <w:t xml:space="preserve">efense </w:t>
      </w:r>
      <w:r w:rsidRPr="00182E84">
        <w:rPr>
          <w:rStyle w:val="StyleUnderline"/>
          <w:highlight w:val="green"/>
        </w:rPr>
        <w:t>i</w:t>
      </w:r>
      <w:r w:rsidRPr="00182E84">
        <w:rPr>
          <w:rStyle w:val="StyleUnderline"/>
        </w:rPr>
        <w:t xml:space="preserve">ndustrial </w:t>
      </w:r>
      <w:r w:rsidRPr="00182E84">
        <w:rPr>
          <w:rStyle w:val="StyleUnderline"/>
          <w:highlight w:val="green"/>
        </w:rPr>
        <w:t>b</w:t>
      </w:r>
      <w:r w:rsidRPr="00182E84">
        <w:rPr>
          <w:rStyle w:val="StyleUnderline"/>
        </w:rPr>
        <w:t>ase</w:t>
      </w:r>
      <w:r w:rsidRPr="00182E84">
        <w:rPr>
          <w:sz w:val="16"/>
        </w:rPr>
        <w:t xml:space="preserve"> and will provide more good jobs for American workers."</w:t>
      </w:r>
    </w:p>
    <w:p w14:paraId="57F88263" w14:textId="77777777" w:rsidR="00887DB7" w:rsidRPr="00182E84" w:rsidRDefault="00887DB7" w:rsidP="00887DB7">
      <w:pPr>
        <w:rPr>
          <w:sz w:val="14"/>
          <w:szCs w:val="14"/>
        </w:rPr>
      </w:pPr>
      <w:r w:rsidRPr="00182E84">
        <w:rPr>
          <w:sz w:val="14"/>
          <w:szCs w:val="14"/>
        </w:rPr>
        <w:t>The White House and Pentagon declined official comment.</w:t>
      </w:r>
    </w:p>
    <w:p w14:paraId="73AEEA40" w14:textId="77777777" w:rsidR="00887DB7" w:rsidRPr="00182E84" w:rsidRDefault="00887DB7" w:rsidP="00887DB7">
      <w:pPr>
        <w:rPr>
          <w:sz w:val="14"/>
          <w:szCs w:val="14"/>
        </w:rPr>
      </w:pPr>
      <w:r w:rsidRPr="00182E84">
        <w:rPr>
          <w:sz w:val="14"/>
          <w:szCs w:val="14"/>
        </w:rPr>
        <w:t>Defense industry officials and lobbyists have privately welcomed what they expect will be a more sales-friendly approach.</w:t>
      </w:r>
    </w:p>
    <w:p w14:paraId="185D94BC" w14:textId="77777777" w:rsidR="00887DB7" w:rsidRPr="00182E84" w:rsidRDefault="00887DB7" w:rsidP="00887DB7">
      <w:pPr>
        <w:rPr>
          <w:sz w:val="14"/>
          <w:szCs w:val="14"/>
        </w:rPr>
      </w:pPr>
      <w:r w:rsidRPr="00182E84">
        <w:rPr>
          <w:sz w:val="14"/>
          <w:szCs w:val="14"/>
        </w:rPr>
        <w:t>It is unclear how deeply the diplomats and military officers overseas will delve into dealmaking and what guidelines will be established, said officials in the administration.</w:t>
      </w:r>
    </w:p>
    <w:p w14:paraId="591FB0F5" w14:textId="77777777" w:rsidR="00887DB7" w:rsidRPr="00182E84" w:rsidRDefault="00887DB7" w:rsidP="00887DB7">
      <w:pPr>
        <w:rPr>
          <w:rStyle w:val="StyleUnderline"/>
        </w:rPr>
      </w:pPr>
      <w:r w:rsidRPr="00182E84">
        <w:rPr>
          <w:rStyle w:val="StyleUnderline"/>
        </w:rPr>
        <w:t>Trump</w:t>
      </w:r>
      <w:r w:rsidRPr="00182E84">
        <w:rPr>
          <w:sz w:val="16"/>
        </w:rPr>
        <w:t xml:space="preserve">, a Republican, </w:t>
      </w:r>
      <w:r w:rsidRPr="00182E84">
        <w:rPr>
          <w:rStyle w:val="StyleUnderline"/>
        </w:rPr>
        <w:t>has the</w:t>
      </w:r>
      <w:r w:rsidRPr="00182E84">
        <w:rPr>
          <w:sz w:val="16"/>
        </w:rPr>
        <w:t xml:space="preserve"> legal </w:t>
      </w:r>
      <w:r w:rsidRPr="00182E84">
        <w:rPr>
          <w:rStyle w:val="StyleUnderline"/>
        </w:rPr>
        <w:t>authority to direct</w:t>
      </w:r>
      <w:r w:rsidRPr="00182E84">
        <w:rPr>
          <w:sz w:val="16"/>
        </w:rPr>
        <w:t xml:space="preserve"> government embassy "security </w:t>
      </w:r>
      <w:r w:rsidRPr="00182E84">
        <w:rPr>
          <w:rStyle w:val="StyleUnderline"/>
        </w:rPr>
        <w:t>assistance officers</w:t>
      </w:r>
      <w:r w:rsidRPr="00182E84">
        <w:rPr>
          <w:sz w:val="16"/>
        </w:rPr>
        <w:t xml:space="preserve">," both military personnel and civilians, to do more </w:t>
      </w:r>
      <w:r w:rsidRPr="00182E84">
        <w:rPr>
          <w:rStyle w:val="StyleUnderline"/>
        </w:rPr>
        <w:t>to</w:t>
      </w:r>
      <w:r w:rsidRPr="00182E84">
        <w:rPr>
          <w:sz w:val="16"/>
        </w:rPr>
        <w:t xml:space="preserve"> help </w:t>
      </w:r>
      <w:r w:rsidRPr="00182E84">
        <w:rPr>
          <w:rStyle w:val="StyleUnderline"/>
        </w:rPr>
        <w:t>drive arms sales.</w:t>
      </w:r>
    </w:p>
    <w:p w14:paraId="2FD49DD7" w14:textId="77777777" w:rsidR="00887DB7" w:rsidRPr="00182E84" w:rsidRDefault="00887DB7" w:rsidP="00887DB7">
      <w:pPr>
        <w:rPr>
          <w:sz w:val="14"/>
          <w:szCs w:val="14"/>
        </w:rPr>
      </w:pPr>
      <w:r w:rsidRPr="00182E84">
        <w:rPr>
          <w:sz w:val="14"/>
          <w:szCs w:val="14"/>
        </w:rPr>
        <w:t>Administration officials see this group, which already has duties such as managing military aid overseas and providing information to foreign governments for buying U.S. arms, as underutilized by previous presidents.</w:t>
      </w:r>
    </w:p>
    <w:p w14:paraId="0AB81E18" w14:textId="77777777" w:rsidR="00887DB7" w:rsidRPr="00182E84" w:rsidRDefault="00887DB7" w:rsidP="00887DB7">
      <w:pPr>
        <w:rPr>
          <w:sz w:val="16"/>
        </w:rPr>
      </w:pPr>
      <w:r w:rsidRPr="00182E84">
        <w:rPr>
          <w:sz w:val="16"/>
        </w:rPr>
        <w:t xml:space="preserve">One national security analyst said that </w:t>
      </w:r>
      <w:r w:rsidRPr="00182E84">
        <w:rPr>
          <w:sz w:val="14"/>
          <w:szCs w:val="14"/>
        </w:rPr>
        <w:t>easing export restrictions</w:t>
      </w:r>
      <w:r w:rsidRPr="00182E84">
        <w:rPr>
          <w:sz w:val="16"/>
        </w:rPr>
        <w:t xml:space="preserve"> to allow defense contractors to reap greater profits internationally would increase the danger of top-of-the-line U.S. weapons going to governments with poor human rights records or being used by militants.</w:t>
      </w:r>
    </w:p>
    <w:p w14:paraId="54674227" w14:textId="77777777" w:rsidR="00887DB7" w:rsidRPr="00182E84" w:rsidRDefault="00887DB7" w:rsidP="00887DB7">
      <w:pPr>
        <w:rPr>
          <w:sz w:val="14"/>
          <w:szCs w:val="14"/>
        </w:rPr>
      </w:pPr>
      <w:r w:rsidRPr="00182E84">
        <w:rPr>
          <w:sz w:val="14"/>
          <w:szCs w:val="14"/>
        </w:rPr>
        <w:t>"This administration has demonstrated from the very beginning that human rights have taken a back seat to economic concerns," said Rachel Stohl, director of the conventional defense program at the Stimson Center in Washington. "And the short-sightedness of a new arms export policy could have serious long-term implications."</w:t>
      </w:r>
    </w:p>
    <w:p w14:paraId="1861BE4B" w14:textId="77777777" w:rsidR="00887DB7" w:rsidRPr="00182E84" w:rsidRDefault="00887DB7" w:rsidP="00887DB7">
      <w:pPr>
        <w:rPr>
          <w:sz w:val="14"/>
          <w:szCs w:val="14"/>
        </w:rPr>
      </w:pPr>
      <w:r w:rsidRPr="00182E84">
        <w:rPr>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14:paraId="78CDFAD7" w14:textId="77777777" w:rsidR="00887DB7" w:rsidRPr="00182E84" w:rsidRDefault="00887DB7" w:rsidP="00887DB7">
      <w:pPr>
        <w:rPr>
          <w:sz w:val="14"/>
          <w:szCs w:val="14"/>
        </w:rPr>
      </w:pPr>
      <w:r w:rsidRPr="00182E84">
        <w:rPr>
          <w:sz w:val="14"/>
          <w:szCs w:val="14"/>
        </w:rPr>
        <w:t>Rules to make it easier to sell U.S.-made military drones overseas and compete against fast-growing Chinese and Israeli rivals are also expected to be in the Trump plan, officials said.</w:t>
      </w:r>
    </w:p>
    <w:p w14:paraId="111D01C5" w14:textId="77777777" w:rsidR="00887DB7" w:rsidRPr="00182E84" w:rsidRDefault="00887DB7" w:rsidP="00887DB7">
      <w:pPr>
        <w:rPr>
          <w:sz w:val="14"/>
          <w:szCs w:val="14"/>
        </w:rPr>
      </w:pPr>
      <w:r w:rsidRPr="00182E84">
        <w:rPr>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14:paraId="20D99931" w14:textId="77777777" w:rsidR="00887DB7" w:rsidRPr="00182E84" w:rsidRDefault="00887DB7" w:rsidP="00887DB7">
      <w:pPr>
        <w:rPr>
          <w:sz w:val="14"/>
          <w:szCs w:val="14"/>
        </w:rPr>
      </w:pPr>
      <w:r w:rsidRPr="00182E84">
        <w:rPr>
          <w:sz w:val="14"/>
          <w:szCs w:val="14"/>
        </w:rPr>
        <w:t>Shares of the five biggest U.S. defense contractors, including Lockheed, Boeing, Raytheon Co, General Dynamics Corp and Northrop Grumman have more than tripled over the last five years and currently trade at or near all-time highs.</w:t>
      </w:r>
    </w:p>
    <w:p w14:paraId="56D6B03C" w14:textId="77777777" w:rsidR="00887DB7" w:rsidRPr="00182E84" w:rsidRDefault="00887DB7" w:rsidP="00887DB7">
      <w:pPr>
        <w:rPr>
          <w:sz w:val="16"/>
        </w:rPr>
      </w:pPr>
      <w:r w:rsidRPr="00182E84">
        <w:rPr>
          <w:rStyle w:val="StyleUnderline"/>
        </w:rPr>
        <w:t>Foreign military sales</w:t>
      </w:r>
      <w:r w:rsidRPr="00182E84">
        <w:rPr>
          <w:sz w:val="16"/>
        </w:rPr>
        <w:t xml:space="preserve"> in fiscal 2017, comprising much of Trump's first year in office and the final months of Obama's term, </w:t>
      </w:r>
      <w:r w:rsidRPr="00182E84">
        <w:rPr>
          <w:rStyle w:val="StyleUnderline"/>
        </w:rPr>
        <w:t>climbed to $42 billion, compared to $31 billion</w:t>
      </w:r>
      <w:r w:rsidRPr="00182E84">
        <w:rPr>
          <w:sz w:val="16"/>
        </w:rPr>
        <w:t xml:space="preserve"> in the prior year, according to the U.S. Defense Security Cooperation Agency.</w:t>
      </w:r>
    </w:p>
    <w:p w14:paraId="0533D9EC" w14:textId="77777777" w:rsidR="00887DB7" w:rsidRPr="00182E84" w:rsidRDefault="00887DB7" w:rsidP="00887DB7">
      <w:pPr>
        <w:rPr>
          <w:sz w:val="16"/>
        </w:rPr>
      </w:pPr>
      <w:r w:rsidRPr="00182E84">
        <w:rPr>
          <w:sz w:val="16"/>
        </w:rPr>
        <w:t xml:space="preserve">The </w:t>
      </w:r>
      <w:r w:rsidRPr="00182E84">
        <w:rPr>
          <w:rStyle w:val="StyleUnderline"/>
        </w:rPr>
        <w:t>Trump</w:t>
      </w:r>
      <w:r w:rsidRPr="00182E84">
        <w:rPr>
          <w:sz w:val="16"/>
        </w:rPr>
        <w:t xml:space="preserve"> administration </w:t>
      </w:r>
      <w:r w:rsidRPr="00182E84">
        <w:rPr>
          <w:rStyle w:val="StyleUnderline"/>
        </w:rPr>
        <w:t>has</w:t>
      </w:r>
      <w:r w:rsidRPr="00182E84">
        <w:rPr>
          <w:sz w:val="16"/>
        </w:rPr>
        <w:t xml:space="preserve"> already </w:t>
      </w:r>
      <w:r w:rsidRPr="00182E84">
        <w:rPr>
          <w:rStyle w:val="StyleUnderline"/>
        </w:rPr>
        <w:t>moved forward on</w:t>
      </w:r>
      <w:r w:rsidRPr="00182E84">
        <w:rPr>
          <w:sz w:val="16"/>
        </w:rPr>
        <w:t xml:space="preserve"> several controversial </w:t>
      </w:r>
      <w:r w:rsidRPr="00182E84">
        <w:rPr>
          <w:rStyle w:val="StyleUnderline"/>
        </w:rPr>
        <w:t>sales</w:t>
      </w:r>
      <w:r w:rsidRPr="00182E84">
        <w:rPr>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14:paraId="313BEA55" w14:textId="77777777" w:rsidR="00887DB7" w:rsidRPr="00182E84" w:rsidRDefault="00887DB7" w:rsidP="00887DB7">
      <w:pPr>
        <w:rPr>
          <w:sz w:val="14"/>
          <w:szCs w:val="14"/>
        </w:rPr>
      </w:pPr>
      <w:r w:rsidRPr="00182E84">
        <w:rPr>
          <w:sz w:val="14"/>
          <w:szCs w:val="14"/>
        </w:rPr>
        <w:t>Similar concerns have been raised over the administration's preparations to make it easier for American gun makers to sell small arms, including assault rifles and ammunition, to foreign buyers.</w:t>
      </w:r>
    </w:p>
    <w:p w14:paraId="6299902D" w14:textId="77777777" w:rsidR="00887DB7" w:rsidRPr="00182E84" w:rsidRDefault="00887DB7" w:rsidP="00887DB7">
      <w:pPr>
        <w:rPr>
          <w:sz w:val="14"/>
          <w:szCs w:val="14"/>
        </w:rPr>
      </w:pPr>
      <w:r w:rsidRPr="00182E84">
        <w:rPr>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14:paraId="383CEB42" w14:textId="77777777" w:rsidR="00887DB7" w:rsidRPr="00182E84" w:rsidRDefault="00887DB7" w:rsidP="00887DB7">
      <w:pPr>
        <w:rPr>
          <w:sz w:val="16"/>
        </w:rPr>
      </w:pPr>
      <w:r w:rsidRPr="00182E84">
        <w:rPr>
          <w:sz w:val="16"/>
        </w:rPr>
        <w:t xml:space="preserve">Once Trump announces an extensive framework of the plan, there will be a 60-day public comment period. After that, </w:t>
      </w:r>
      <w:r w:rsidRPr="00182E84">
        <w:rPr>
          <w:rStyle w:val="StyleUnderline"/>
        </w:rPr>
        <w:t>the administration is expected to unveil further details</w:t>
      </w:r>
      <w:r w:rsidRPr="00182E84">
        <w:rPr>
          <w:sz w:val="16"/>
        </w:rPr>
        <w:t>. Some of the changes are expected to take the form of what is formally known as a presidential "National Security Decision Directive," two of the sources said.</w:t>
      </w:r>
    </w:p>
    <w:p w14:paraId="141A25CF" w14:textId="77777777" w:rsidR="00887DB7" w:rsidRPr="00182E84" w:rsidRDefault="00887DB7" w:rsidP="00887DB7">
      <w:pPr>
        <w:pStyle w:val="Heading4"/>
        <w:rPr>
          <w:rFonts w:cs="Calibri"/>
        </w:rPr>
      </w:pPr>
      <w:r w:rsidRPr="00182E84">
        <w:rPr>
          <w:rFonts w:cs="Calibri"/>
        </w:rPr>
        <w:t xml:space="preserve">Arms sales are key to the DIB – they are the only way to sustain revenue </w:t>
      </w:r>
    </w:p>
    <w:p w14:paraId="4A294014" w14:textId="77777777" w:rsidR="00887DB7" w:rsidRPr="00182E84" w:rsidRDefault="00887DB7" w:rsidP="00887DB7">
      <w:r w:rsidRPr="00182E84">
        <w:rPr>
          <w:rStyle w:val="Style13ptBold"/>
        </w:rPr>
        <w:t>Merighi and Walton 12</w:t>
      </w:r>
      <w:r w:rsidRPr="00182E84">
        <w:t xml:space="preserve"> (Matthew L. Merighi and Timothy A. Walton. Merighi is an executive officer working in the Office of the Under-secretary of the Air Force for International Affairs (SAF/IA). Walton is an associate of Delex Consulting, Studies, and Analysis. “One Team, One Fight: The Need for Security Assistance Reform,” </w:t>
      </w:r>
      <w:r w:rsidRPr="00182E84">
        <w:rPr>
          <w:i/>
        </w:rPr>
        <w:t>Parameters</w:t>
      </w:r>
      <w:r w:rsidRPr="00182E84">
        <w:t xml:space="preserve">, Summer 2012, </w:t>
      </w:r>
      <w:hyperlink r:id="rId130" w:history="1">
        <w:r w:rsidRPr="00182E84">
          <w:rPr>
            <w:rStyle w:val="Hyperlink"/>
          </w:rPr>
          <w:t>http://www.delex.com/data/files/Merighi-Walton.pdf</w:t>
        </w:r>
      </w:hyperlink>
      <w:r w:rsidRPr="00182E84">
        <w:t>) //Haus</w:t>
      </w:r>
    </w:p>
    <w:p w14:paraId="2B8C1CDA" w14:textId="77777777" w:rsidR="00887DB7" w:rsidRPr="00182E84" w:rsidRDefault="00887DB7" w:rsidP="00887DB7">
      <w:pPr>
        <w:rPr>
          <w:rStyle w:val="StyleUnderline"/>
        </w:rPr>
      </w:pPr>
      <w:r w:rsidRPr="00182E84">
        <w:rPr>
          <w:rStyle w:val="StyleUnderline"/>
        </w:rPr>
        <w:t>US defense</w:t>
      </w:r>
      <w:r w:rsidRPr="00182E84">
        <w:rPr>
          <w:sz w:val="14"/>
        </w:rPr>
        <w:t xml:space="preserve"> strategy </w:t>
      </w:r>
      <w:r w:rsidRPr="00182E84">
        <w:rPr>
          <w:rStyle w:val="StyleUnderline"/>
        </w:rPr>
        <w:t>requires</w:t>
      </w:r>
      <w:r w:rsidRPr="00182E84">
        <w:rPr>
          <w:sz w:val="14"/>
        </w:rPr>
        <w:t xml:space="preserve"> an</w:t>
      </w:r>
      <w:r w:rsidRPr="00182E84">
        <w:rPr>
          <w:rStyle w:val="StyleUnderline"/>
        </w:rPr>
        <w:t xml:space="preserve"> improvement</w:t>
      </w:r>
      <w:r w:rsidRPr="00182E84">
        <w:rPr>
          <w:sz w:val="14"/>
        </w:rPr>
        <w:t xml:space="preserve"> in its security assistance program to adequately empower allies </w:t>
      </w:r>
      <w:r w:rsidRPr="00182E84">
        <w:rPr>
          <w:rStyle w:val="StyleUnderline"/>
        </w:rPr>
        <w:t>and partners to</w:t>
      </w:r>
      <w:r w:rsidRPr="00182E84">
        <w:rPr>
          <w:sz w:val="14"/>
        </w:rPr>
        <w:t xml:space="preserve"> provide for their own security and to </w:t>
      </w:r>
      <w:r w:rsidRPr="00182E84">
        <w:rPr>
          <w:rStyle w:val="StyleUnderline"/>
        </w:rPr>
        <w:t>support the US defense-industrial base</w:t>
      </w:r>
      <w:r w:rsidRPr="00182E84">
        <w:rPr>
          <w:sz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sidRPr="00182E84">
        <w:rPr>
          <w:rStyle w:val="StyleUnderline"/>
          <w:highlight w:val="green"/>
        </w:rPr>
        <w:t>Without adequate levels of revenue, the already brittle defense- industrial base may be incapable of developing technologies and offering the American military the best capabilities in the future.</w:t>
      </w:r>
    </w:p>
    <w:p w14:paraId="393BAC04" w14:textId="77777777" w:rsidR="00887DB7" w:rsidRPr="00182E84" w:rsidRDefault="00887DB7" w:rsidP="00887DB7">
      <w:pPr>
        <w:rPr>
          <w:sz w:val="14"/>
        </w:rPr>
      </w:pPr>
      <w:r w:rsidRPr="00182E84">
        <w:rPr>
          <w:sz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sidRPr="00182E84">
        <w:rPr>
          <w:rStyle w:val="StyleUnderline"/>
        </w:rPr>
        <w:t>with a limited defense budget, the United States needs to  find new ways to simultaneously provide for national security, while maintaining its industrial base.</w:t>
      </w:r>
      <w:r w:rsidRPr="00182E84">
        <w:rPr>
          <w:sz w:val="14"/>
        </w:rPr>
        <w:t xml:space="preserve"> Improved security assistance will be a key pillar of this effort. Without significant reforms that increase US responsiveness and competitiveness in the global defense market, efforts to innovate will be impacted. Fortunately, </w:t>
      </w:r>
      <w:r w:rsidRPr="00182E84">
        <w:rPr>
          <w:rStyle w:val="StyleUnderline"/>
          <w:highlight w:val="green"/>
        </w:rPr>
        <w:t>the United States can improve the existing security assistance apparatus by reforming export controls</w:t>
      </w:r>
      <w:r w:rsidRPr="00182E84">
        <w:rPr>
          <w:sz w:val="14"/>
        </w:rPr>
        <w:t>, updating legislation, expanding financing programs, and developing a dedicated security assistance workforce.</w:t>
      </w:r>
    </w:p>
    <w:p w14:paraId="4142E09B" w14:textId="77777777" w:rsidR="00887DB7" w:rsidRPr="00182E84" w:rsidRDefault="00887DB7" w:rsidP="00887DB7">
      <w:pPr>
        <w:rPr>
          <w:sz w:val="14"/>
          <w:szCs w:val="14"/>
        </w:rPr>
      </w:pPr>
      <w:r w:rsidRPr="00182E84">
        <w:rPr>
          <w:sz w:val="14"/>
          <w:szCs w:val="14"/>
        </w:rPr>
        <w:t>The Value of Security Assistance</w:t>
      </w:r>
    </w:p>
    <w:p w14:paraId="3DAF7B44" w14:textId="77777777" w:rsidR="00887DB7" w:rsidRPr="00182E84" w:rsidRDefault="00887DB7" w:rsidP="00887DB7">
      <w:pPr>
        <w:rPr>
          <w:sz w:val="14"/>
          <w:szCs w:val="14"/>
        </w:rPr>
      </w:pPr>
      <w:r w:rsidRPr="00182E84">
        <w:rPr>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14:paraId="1018BB32" w14:textId="77777777" w:rsidR="00887DB7" w:rsidRPr="00182E84" w:rsidRDefault="00887DB7" w:rsidP="00887DB7">
      <w:pPr>
        <w:rPr>
          <w:rStyle w:val="StyleUnderline"/>
          <w:sz w:val="16"/>
        </w:rPr>
      </w:pPr>
      <w:r w:rsidRPr="00182E84">
        <w:rPr>
          <w:sz w:val="16"/>
        </w:rPr>
        <w:t xml:space="preserve">The strategic rationale for increased security </w:t>
      </w:r>
      <w:r w:rsidRPr="00182E84">
        <w:rPr>
          <w:rStyle w:val="StyleUnderline"/>
        </w:rPr>
        <w:t>assistance</w:t>
      </w:r>
      <w:r w:rsidRPr="00182E84">
        <w:rPr>
          <w:sz w:val="16"/>
        </w:rPr>
        <w:t xml:space="preserve"> is two-fold: it empowers regional partners and allies, and it </w:t>
      </w:r>
      <w:r w:rsidRPr="00182E84">
        <w:rPr>
          <w:rStyle w:val="StyleUnderline"/>
        </w:rPr>
        <w:t>sustains the defense-industrial base through increased US exports</w:t>
      </w:r>
      <w:r w:rsidRPr="00182E84">
        <w:rPr>
          <w:sz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sidRPr="00182E84">
        <w:rPr>
          <w:rStyle w:val="StyleUnderline"/>
        </w:rPr>
        <w:t>US support of strategic “strong points” continues as an economical means to check power imbalances among countries and counter state instability.</w:t>
      </w:r>
    </w:p>
    <w:p w14:paraId="1FD21853" w14:textId="77777777" w:rsidR="00887DB7" w:rsidRPr="00182E84" w:rsidRDefault="00887DB7" w:rsidP="00887DB7">
      <w:pPr>
        <w:rPr>
          <w:rStyle w:val="StyleUnderline"/>
        </w:rPr>
      </w:pPr>
      <w:r w:rsidRPr="00182E84">
        <w:rPr>
          <w:sz w:val="16"/>
        </w:rPr>
        <w:t xml:space="preserve">Although security assistance consists of much more than arms sales, </w:t>
      </w:r>
      <w:r w:rsidRPr="00182E84">
        <w:rPr>
          <w:rStyle w:val="StyleUnderline"/>
        </w:rPr>
        <w:t>the transfer of major weapons systems does permit the United States to access and influence various nations.</w:t>
      </w:r>
      <w:r w:rsidRPr="00182E84">
        <w:rPr>
          <w:sz w:val="16"/>
        </w:rPr>
        <w:t xml:space="preserve"> For example, </w:t>
      </w:r>
      <w:r w:rsidRPr="00182E84">
        <w:rPr>
          <w:rStyle w:val="StyleUnderline"/>
        </w:rPr>
        <w:t>a nation will</w:t>
      </w:r>
      <w:r w:rsidRPr="00182E84">
        <w:rPr>
          <w:sz w:val="16"/>
        </w:rPr>
        <w:t xml:space="preserve"> not simply buy a squadron of F-16  fighters. It will </w:t>
      </w:r>
      <w:r w:rsidRPr="00182E84">
        <w:rPr>
          <w:rStyle w:val="StyleUnderline"/>
        </w:rPr>
        <w:t>send its pilots to the United States for training, bring in US contractors to conduct maintenance and logistics activities, and engage in a strategic dialogue with the United States on the employment of assets</w:t>
      </w:r>
      <w:r w:rsidRPr="00182E84">
        <w:rPr>
          <w:sz w:val="16"/>
        </w:rPr>
        <w:t xml:space="preserve">. Common technology and materiel builds similar Concepts of Operations (CONOPS), </w:t>
      </w:r>
      <w:r w:rsidRPr="00182E84">
        <w:rPr>
          <w:rStyle w:val="StyleUnderline"/>
          <w:highlight w:val="green"/>
        </w:rPr>
        <w:t>promoting interoperability with nations that may later become coalition partners</w:t>
      </w:r>
      <w:r w:rsidRPr="00182E84">
        <w:rPr>
          <w:sz w:val="16"/>
        </w:rPr>
        <w:t xml:space="preserve">. Thus </w:t>
      </w:r>
      <w:r w:rsidRPr="00182E84">
        <w:rPr>
          <w:rStyle w:val="StyleUnderline"/>
          <w:highlight w:val="green"/>
        </w:rPr>
        <w:t>arms</w:t>
      </w:r>
      <w:r w:rsidRPr="00182E84">
        <w:rPr>
          <w:sz w:val="16"/>
        </w:rPr>
        <w:t xml:space="preserve"> contracts are not only an end to themselves but also </w:t>
      </w:r>
      <w:r w:rsidRPr="00182E84">
        <w:rPr>
          <w:rStyle w:val="StyleUnderline"/>
          <w:highlight w:val="green"/>
        </w:rPr>
        <w:t>serve as a means to develop a relationship with a particular nation</w:t>
      </w:r>
      <w:r w:rsidRPr="00182E84">
        <w:rPr>
          <w:sz w:val="16"/>
        </w:rPr>
        <w:t xml:space="preserve">. Indeed, foreign </w:t>
      </w:r>
      <w:r w:rsidRPr="00182E84">
        <w:rPr>
          <w:rStyle w:val="StyleUnderline"/>
        </w:rPr>
        <w:t>countries</w:t>
      </w:r>
      <w:r w:rsidRPr="00182E84">
        <w:rPr>
          <w:sz w:val="16"/>
        </w:rPr>
        <w:t xml:space="preserve"> often relish the chance to </w:t>
      </w:r>
      <w:r w:rsidRPr="00182E84">
        <w:rPr>
          <w:rStyle w:val="StyleUnderline"/>
        </w:rPr>
        <w:t>procure American technology and equipment beyond</w:t>
      </w:r>
      <w:r w:rsidRPr="00182E84">
        <w:rPr>
          <w:sz w:val="16"/>
        </w:rPr>
        <w:t xml:space="preserve"> the </w:t>
      </w:r>
      <w:r w:rsidRPr="00182E84">
        <w:rPr>
          <w:rStyle w:val="StyleUnderline"/>
        </w:rPr>
        <w:t>obvious material benefits, leveraging the experience and geopolitical strength of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is a potential asset for their own national security.</w:t>
      </w:r>
    </w:p>
    <w:p w14:paraId="59FBF39B" w14:textId="77777777" w:rsidR="00887DB7" w:rsidRPr="00182E84" w:rsidRDefault="00887DB7" w:rsidP="00887DB7">
      <w:pPr>
        <w:rPr>
          <w:sz w:val="16"/>
        </w:rPr>
      </w:pPr>
      <w:r w:rsidRPr="00182E84">
        <w:rPr>
          <w:sz w:val="16"/>
        </w:rPr>
        <w:t>Additionally</w:t>
      </w:r>
      <w:r w:rsidRPr="00182E84">
        <w:rPr>
          <w:rStyle w:val="StyleUnderline"/>
        </w:rPr>
        <w:t>, security assistance activities build relationships between the United States and partner militaries in a way other activities often do not.</w:t>
      </w:r>
      <w:r w:rsidRPr="00182E84">
        <w:rPr>
          <w:sz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14:paraId="31BD57C7" w14:textId="77777777" w:rsidR="00887DB7" w:rsidRPr="00182E84" w:rsidRDefault="00887DB7" w:rsidP="00887DB7">
      <w:pPr>
        <w:rPr>
          <w:sz w:val="14"/>
          <w:szCs w:val="14"/>
        </w:rPr>
      </w:pPr>
      <w:r w:rsidRPr="00182E84">
        <w:rPr>
          <w:sz w:val="14"/>
          <w:szCs w:val="14"/>
        </w:rPr>
        <w:t xml:space="preserve">The persistence of counterterror and counterinsurgency campaigns over the past decade reinforces the value of access to theaters that security assistance enables. </w:t>
      </w:r>
    </w:p>
    <w:p w14:paraId="47DD384C" w14:textId="77777777" w:rsidR="00887DB7" w:rsidRPr="00182E84" w:rsidRDefault="00887DB7" w:rsidP="00887DB7">
      <w:pPr>
        <w:rPr>
          <w:sz w:val="16"/>
        </w:rPr>
      </w:pPr>
      <w:r w:rsidRPr="00182E84">
        <w:rPr>
          <w:sz w:val="16"/>
        </w:rPr>
        <w:t xml:space="preserve">These campaigns also highlight the extended duration of these types of conflicts and the associated political and  financial costs. In the future, </w:t>
      </w:r>
      <w:r w:rsidRPr="00182E84">
        <w:rPr>
          <w:rStyle w:val="StyleUnderline"/>
        </w:rPr>
        <w:t>America will need to maximize the ability of</w:t>
      </w:r>
      <w:r w:rsidRPr="00182E84">
        <w:rPr>
          <w:sz w:val="16"/>
        </w:rPr>
        <w:t xml:space="preserve"> national </w:t>
      </w:r>
      <w:r w:rsidRPr="00182E84">
        <w:rPr>
          <w:rStyle w:val="StyleUnderline"/>
        </w:rPr>
        <w:t>governments to handle crises</w:t>
      </w:r>
      <w:r w:rsidRPr="00182E84">
        <w:rPr>
          <w:sz w:val="16"/>
        </w:rPr>
        <w:t xml:space="preserve"> and conflicts </w:t>
      </w:r>
      <w:r w:rsidRPr="00182E84">
        <w:rPr>
          <w:rStyle w:val="StyleUnderline"/>
        </w:rPr>
        <w:t>without direct US involvement. Building a partner’s capacity to undertake operations</w:t>
      </w:r>
      <w:r w:rsidRPr="00182E84">
        <w:rPr>
          <w:sz w:val="16"/>
        </w:rPr>
        <w:t xml:space="preserve"> is a cost-effective matter that </w:t>
      </w:r>
      <w:r w:rsidRPr="00182E84">
        <w:rPr>
          <w:rStyle w:val="StyleUnderline"/>
        </w:rPr>
        <w:t>addresses their own security challenges while reducing the prospect of US military action</w:t>
      </w:r>
      <w:r w:rsidRPr="00182E84">
        <w:rPr>
          <w:sz w:val="16"/>
        </w:rPr>
        <w:t>, and heightens the likelihood of saving blood and treasure for all concerned. This approach has succeeded in the Philippines, Saudi Arabia, and a host of other countries.</w:t>
      </w:r>
    </w:p>
    <w:p w14:paraId="0CC58EA2" w14:textId="77777777" w:rsidR="00887DB7" w:rsidRPr="00182E84" w:rsidRDefault="00887DB7" w:rsidP="00887DB7">
      <w:pPr>
        <w:rPr>
          <w:sz w:val="16"/>
        </w:rPr>
      </w:pPr>
      <w:r w:rsidRPr="00182E84">
        <w:rPr>
          <w:rStyle w:val="StyleUnderline"/>
        </w:rPr>
        <w:t>The challenging fiscal environment</w:t>
      </w:r>
      <w:r w:rsidRPr="00182E84">
        <w:rPr>
          <w:sz w:val="16"/>
        </w:rPr>
        <w:t xml:space="preserve"> the United States is facing </w:t>
      </w:r>
      <w:r w:rsidRPr="00182E84">
        <w:rPr>
          <w:rStyle w:val="StyleUnderline"/>
        </w:rPr>
        <w:t>will accentuate these trends</w:t>
      </w:r>
      <w:r w:rsidRPr="00182E84">
        <w:rPr>
          <w:sz w:val="16"/>
        </w:rPr>
        <w:t>, pushing the United States to encourage other states to spend more on defense. The fiscal challenges of allies and partner states will, however, also simultaneously reduce available defense revenues. For example, NATO Secretary General Anders Fogh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14:paraId="11FD9A39" w14:textId="77777777" w:rsidR="00887DB7" w:rsidRPr="00182E84" w:rsidRDefault="00887DB7" w:rsidP="00887DB7">
      <w:pPr>
        <w:rPr>
          <w:rStyle w:val="StyleUnderline"/>
        </w:rPr>
      </w:pPr>
      <w:r w:rsidRPr="00182E84">
        <w:rPr>
          <w:rStyle w:val="StyleUnderline"/>
        </w:rPr>
        <w:t xml:space="preserve">Another motivating factor for improving security assistance is the continued success of the US defense-industrial base. </w:t>
      </w:r>
      <w:r w:rsidRPr="00182E84">
        <w:rPr>
          <w:rStyle w:val="StyleUnderline"/>
          <w:highlight w:val="green"/>
        </w:rPr>
        <w:t>Without a strong industrial base, bolstered</w:t>
      </w:r>
      <w:r w:rsidRPr="00182E84">
        <w:rPr>
          <w:rStyle w:val="StyleUnderline"/>
        </w:rPr>
        <w:t xml:space="preserve"> </w:t>
      </w:r>
      <w:r w:rsidRPr="00182E84">
        <w:rPr>
          <w:rStyle w:val="StyleUnderline"/>
          <w:highlight w:val="green"/>
        </w:rPr>
        <w:t>by</w:t>
      </w:r>
      <w:r w:rsidRPr="00182E84">
        <w:rPr>
          <w:sz w:val="16"/>
        </w:rPr>
        <w:t xml:space="preserve"> international </w:t>
      </w:r>
      <w:r w:rsidRPr="00182E84">
        <w:rPr>
          <w:rStyle w:val="StyleUnderline"/>
          <w:highlight w:val="green"/>
        </w:rPr>
        <w:t>transfers, prices of US acquisitions could increase</w:t>
      </w:r>
      <w:r w:rsidRPr="00182E84">
        <w:rPr>
          <w:sz w:val="16"/>
        </w:rPr>
        <w:t xml:space="preserve"> at a time </w:t>
      </w:r>
      <w:r w:rsidRPr="00182E84">
        <w:rPr>
          <w:rStyle w:val="StyleUnderline"/>
          <w:highlight w:val="green"/>
        </w:rPr>
        <w:t>when other nation’s</w:t>
      </w:r>
      <w:r w:rsidRPr="00182E84">
        <w:rPr>
          <w:rStyle w:val="StyleUnderline"/>
        </w:rPr>
        <w:t xml:space="preserve"> </w:t>
      </w:r>
      <w:r w:rsidRPr="00182E84">
        <w:rPr>
          <w:sz w:val="16"/>
        </w:rPr>
        <w:t>defense</w:t>
      </w:r>
      <w:r w:rsidRPr="00182E84">
        <w:rPr>
          <w:rStyle w:val="StyleUnderline"/>
        </w:rPr>
        <w:t xml:space="preserve"> </w:t>
      </w:r>
      <w:r w:rsidRPr="00182E84">
        <w:rPr>
          <w:rStyle w:val="StyleUnderline"/>
          <w:highlight w:val="green"/>
        </w:rPr>
        <w:t>budgets are falling</w:t>
      </w:r>
      <w:r w:rsidRPr="00182E84">
        <w:rPr>
          <w:rStyle w:val="StyleUnderline"/>
        </w:rPr>
        <w:t>. Decreased US defense spending will aggravate market deviations already prevalent in the</w:t>
      </w:r>
      <w:r w:rsidRPr="00182E84">
        <w:rPr>
          <w:sz w:val="16"/>
        </w:rPr>
        <w:t xml:space="preserve"> relatively closed and single-buyer, or monopolistic, </w:t>
      </w:r>
      <w:r w:rsidRPr="00182E84">
        <w:rPr>
          <w:rStyle w:val="StyleUnderline"/>
        </w:rPr>
        <w:t>arms industry</w:t>
      </w:r>
      <w:r w:rsidRPr="00182E84">
        <w:rPr>
          <w:sz w:val="16"/>
        </w:rPr>
        <w:t xml:space="preserve">. Throughout various defense sectors, </w:t>
      </w:r>
      <w:r w:rsidRPr="00182E84">
        <w:rPr>
          <w:rStyle w:val="StyleUnderline"/>
        </w:rPr>
        <w:t xml:space="preserve">few </w:t>
      </w:r>
      <w:r w:rsidRPr="00182E84">
        <w:rPr>
          <w:sz w:val="16"/>
        </w:rPr>
        <w:t xml:space="preserve">major prime </w:t>
      </w:r>
      <w:r w:rsidRPr="00182E84">
        <w:rPr>
          <w:rStyle w:val="StyleUnderline"/>
        </w:rPr>
        <w:t>contractors are capable of producing key products, hampering competition</w:t>
      </w:r>
      <w:r w:rsidRPr="00182E84">
        <w:rPr>
          <w:sz w:val="16"/>
        </w:rPr>
        <w:t xml:space="preserve">. </w:t>
      </w:r>
      <w:r w:rsidRPr="00182E84">
        <w:rPr>
          <w:rStyle w:val="StyleUnderline"/>
        </w:rPr>
        <w:t xml:space="preserve">The situation is </w:t>
      </w:r>
      <w:r w:rsidRPr="00182E84">
        <w:rPr>
          <w:sz w:val="16"/>
        </w:rPr>
        <w:t xml:space="preserve">even more </w:t>
      </w:r>
      <w:r w:rsidRPr="00182E84">
        <w:rPr>
          <w:rStyle w:val="StyleUnderline"/>
        </w:rPr>
        <w:t xml:space="preserve">perilous among </w:t>
      </w:r>
      <w:r w:rsidRPr="00182E84">
        <w:rPr>
          <w:sz w:val="16"/>
        </w:rPr>
        <w:t xml:space="preserve">subcomponent </w:t>
      </w:r>
      <w:r w:rsidRPr="00182E84">
        <w:rPr>
          <w:rStyle w:val="StyleUnderline"/>
        </w:rPr>
        <w:t>manufacturers</w:t>
      </w:r>
      <w:r w:rsidRPr="00182E84">
        <w:rPr>
          <w:sz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Quickstrike Mines program has faltered as the only company manufacturing a component of the Target Detection Device went out of business. </w:t>
      </w:r>
      <w:r w:rsidRPr="00182E84">
        <w:rPr>
          <w:rStyle w:val="StyleUnderline"/>
          <w:highlight w:val="green"/>
        </w:rPr>
        <w:t>Further</w:t>
      </w:r>
      <w:r w:rsidRPr="00182E84">
        <w:rPr>
          <w:sz w:val="16"/>
        </w:rPr>
        <w:t xml:space="preserve"> defense </w:t>
      </w:r>
      <w:r w:rsidRPr="00182E84">
        <w:rPr>
          <w:rStyle w:val="StyleUnderline"/>
          <w:highlight w:val="green"/>
        </w:rPr>
        <w:t>cuts</w:t>
      </w:r>
      <w:r w:rsidRPr="00182E84">
        <w:rPr>
          <w:sz w:val="16"/>
        </w:rPr>
        <w:t xml:space="preserve">, absent compensating offsets, </w:t>
      </w:r>
      <w:r w:rsidRPr="00182E84">
        <w:rPr>
          <w:rStyle w:val="StyleUnderline"/>
        </w:rPr>
        <w:t xml:space="preserve">could </w:t>
      </w:r>
      <w:r w:rsidRPr="00182E84">
        <w:rPr>
          <w:rStyle w:val="StyleUnderline"/>
          <w:highlight w:val="green"/>
        </w:rPr>
        <w:t>significantly</w:t>
      </w:r>
      <w:r w:rsidRPr="00182E84">
        <w:rPr>
          <w:rStyle w:val="StyleUnderline"/>
        </w:rPr>
        <w:t xml:space="preserve"> </w:t>
      </w:r>
      <w:r w:rsidRPr="00182E84">
        <w:rPr>
          <w:rStyle w:val="StyleUnderline"/>
          <w:highlight w:val="green"/>
        </w:rPr>
        <w:t>affect the industry</w:t>
      </w:r>
      <w:r w:rsidRPr="00182E84">
        <w:rPr>
          <w:sz w:val="16"/>
        </w:rPr>
        <w:t xml:space="preserve">. </w:t>
      </w:r>
      <w:r w:rsidRPr="00182E84">
        <w:rPr>
          <w:rStyle w:val="StyleUnderline"/>
        </w:rPr>
        <w:t xml:space="preserve">Critics might argue defense cuts </w:t>
      </w:r>
      <w:r w:rsidRPr="00182E84">
        <w:rPr>
          <w:sz w:val="16"/>
        </w:rPr>
        <w:t xml:space="preserve">will </w:t>
      </w:r>
      <w:r w:rsidRPr="00182E84">
        <w:rPr>
          <w:rStyle w:val="StyleUnderline"/>
        </w:rPr>
        <w:t>stabilize the market</w:t>
      </w:r>
      <w:r w:rsidRPr="00182E84">
        <w:rPr>
          <w:sz w:val="16"/>
        </w:rPr>
        <w:t xml:space="preserve"> and rectify market errors. In doing so, however, </w:t>
      </w:r>
      <w:r w:rsidRPr="00182E84">
        <w:rPr>
          <w:rStyle w:val="StyleUnderline"/>
        </w:rPr>
        <w:t>they assume the</w:t>
      </w:r>
      <w:r w:rsidRPr="00182E84">
        <w:rPr>
          <w:sz w:val="16"/>
        </w:rPr>
        <w:t xml:space="preserve"> defense </w:t>
      </w:r>
      <w:r w:rsidRPr="00182E84">
        <w:rPr>
          <w:rStyle w:val="StyleUnderline"/>
        </w:rPr>
        <w:t xml:space="preserve">industry is a </w:t>
      </w:r>
      <w:r w:rsidRPr="00182E84">
        <w:rPr>
          <w:sz w:val="16"/>
        </w:rPr>
        <w:t>truly</w:t>
      </w:r>
      <w:r w:rsidRPr="00182E84">
        <w:rPr>
          <w:rStyle w:val="StyleUnderline"/>
        </w:rPr>
        <w:t xml:space="preserve"> competitive market, which is </w:t>
      </w:r>
      <w:r w:rsidRPr="00182E84">
        <w:rPr>
          <w:sz w:val="16"/>
        </w:rPr>
        <w:t>certainly</w:t>
      </w:r>
      <w:r w:rsidRPr="00182E84">
        <w:rPr>
          <w:rStyle w:val="StyleUnderline"/>
        </w:rPr>
        <w:t xml:space="preserve"> not the case.</w:t>
      </w:r>
      <w:r w:rsidRPr="00182E84">
        <w:rPr>
          <w:sz w:val="16"/>
        </w:rPr>
        <w:t xml:space="preserve"> Rather, </w:t>
      </w:r>
      <w:r w:rsidRPr="00182E84">
        <w:rPr>
          <w:rStyle w:val="StyleUnderline"/>
        </w:rPr>
        <w:t>a key element of sustaining the defense-industrial base will be export sales as a means for sustaining production</w:t>
      </w:r>
      <w:r w:rsidRPr="00182E84">
        <w:rPr>
          <w:sz w:val="16"/>
        </w:rPr>
        <w:t xml:space="preserve"> lines </w:t>
      </w:r>
      <w:r w:rsidRPr="00182E84">
        <w:rPr>
          <w:rStyle w:val="StyleUnderline"/>
        </w:rPr>
        <w:t>and generating revenues</w:t>
      </w:r>
      <w:r w:rsidRPr="00182E84">
        <w:rPr>
          <w:sz w:val="16"/>
        </w:rPr>
        <w:t xml:space="preserve"> (profits) </w:t>
      </w:r>
      <w:r w:rsidRPr="00182E84">
        <w:rPr>
          <w:rStyle w:val="StyleUnderline"/>
        </w:rPr>
        <w:t>necessary for long-term research and development.</w:t>
      </w:r>
    </w:p>
    <w:p w14:paraId="4912271E" w14:textId="77777777" w:rsidR="00887DB7" w:rsidRPr="00182E84" w:rsidRDefault="00887DB7" w:rsidP="00887DB7">
      <w:pPr>
        <w:rPr>
          <w:sz w:val="14"/>
          <w:szCs w:val="14"/>
        </w:rPr>
      </w:pPr>
      <w:r w:rsidRPr="00182E84">
        <w:rPr>
          <w:sz w:val="14"/>
          <w:szCs w:val="14"/>
        </w:rPr>
        <w:t>Recognizing these trends, a number of national defense companies around the globe, particularly in Europe, such as BAE Systems and Fincantierri, have shifted the majority of their operations abroad, including to the United States, establishing parallel “home markets.” With a number of major actors in the defense market generally spending less on defense, international competition will be fierce.</w:t>
      </w:r>
    </w:p>
    <w:p w14:paraId="58737C65" w14:textId="77777777" w:rsidR="00887DB7" w:rsidRPr="00182E84" w:rsidRDefault="00887DB7" w:rsidP="00887DB7">
      <w:pPr>
        <w:rPr>
          <w:sz w:val="14"/>
          <w:szCs w:val="14"/>
        </w:rPr>
      </w:pPr>
      <w:r w:rsidRPr="00182E84">
        <w:rPr>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14:paraId="61780801" w14:textId="77777777" w:rsidR="00887DB7" w:rsidRPr="00182E84" w:rsidRDefault="00887DB7" w:rsidP="00887DB7">
      <w:pPr>
        <w:rPr>
          <w:sz w:val="16"/>
        </w:rPr>
      </w:pPr>
      <w:r w:rsidRPr="00182E84">
        <w:rPr>
          <w:sz w:val="16"/>
        </w:rPr>
        <w:t xml:space="preserve">Additional </w:t>
      </w:r>
      <w:r w:rsidRPr="00182E84">
        <w:rPr>
          <w:rStyle w:val="StyleUnderline"/>
        </w:rPr>
        <w:t>exports will be needed to pick up</w:t>
      </w:r>
      <w:r w:rsidRPr="00182E84">
        <w:rPr>
          <w:sz w:val="16"/>
        </w:rPr>
        <w:t xml:space="preserve"> any </w:t>
      </w:r>
      <w:r w:rsidRPr="00182E84">
        <w:rPr>
          <w:rStyle w:val="StyleUnderline"/>
        </w:rPr>
        <w:t>slack generated by US defense reductions</w:t>
      </w:r>
      <w:r w:rsidRPr="00182E84">
        <w:rPr>
          <w:sz w:val="16"/>
        </w:rPr>
        <w:t>. Also, more exports are required in an effort to sustain the US strategic advantage in such areas as aerospace systems. To sustain this US advantage, internal government and industry procedures require comprehensive reform.</w:t>
      </w:r>
    </w:p>
    <w:p w14:paraId="54D7FBFC" w14:textId="77777777" w:rsidR="00887DB7" w:rsidRPr="00182E84" w:rsidRDefault="00887DB7" w:rsidP="00887DB7">
      <w:pPr>
        <w:rPr>
          <w:sz w:val="14"/>
          <w:szCs w:val="14"/>
        </w:rPr>
      </w:pPr>
      <w:r w:rsidRPr="00182E84">
        <w:rPr>
          <w:sz w:val="14"/>
          <w:szCs w:val="14"/>
        </w:rPr>
        <w:t>Limits of the Security Assistance Apparatus</w:t>
      </w:r>
    </w:p>
    <w:p w14:paraId="7CEAC26B" w14:textId="77777777" w:rsidR="00887DB7" w:rsidRPr="00182E84" w:rsidRDefault="00887DB7" w:rsidP="00887DB7">
      <w:pPr>
        <w:rPr>
          <w:sz w:val="14"/>
          <w:szCs w:val="14"/>
        </w:rPr>
      </w:pPr>
      <w:r w:rsidRPr="00182E84">
        <w:rPr>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14:paraId="553174D6" w14:textId="77777777" w:rsidR="00887DB7" w:rsidRPr="00182E84" w:rsidRDefault="00887DB7" w:rsidP="00887DB7">
      <w:pPr>
        <w:rPr>
          <w:sz w:val="14"/>
          <w:szCs w:val="14"/>
        </w:rPr>
      </w:pPr>
      <w:r w:rsidRPr="00182E84">
        <w:rPr>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14:paraId="655C1A38" w14:textId="77777777" w:rsidR="00887DB7" w:rsidRPr="00182E84" w:rsidRDefault="00887DB7" w:rsidP="00887DB7">
      <w:pPr>
        <w:rPr>
          <w:sz w:val="14"/>
          <w:szCs w:val="14"/>
        </w:rPr>
      </w:pPr>
      <w:r w:rsidRPr="00182E84">
        <w:rPr>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14:paraId="1966C670" w14:textId="77777777" w:rsidR="00887DB7" w:rsidRPr="00182E84" w:rsidRDefault="00887DB7" w:rsidP="00887DB7">
      <w:pPr>
        <w:rPr>
          <w:sz w:val="14"/>
          <w:szCs w:val="14"/>
        </w:rPr>
      </w:pPr>
      <w:r w:rsidRPr="00182E84">
        <w:rPr>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14:paraId="16D78657" w14:textId="77777777" w:rsidR="00887DB7" w:rsidRPr="00182E84" w:rsidRDefault="00887DB7" w:rsidP="00887DB7">
      <w:pPr>
        <w:rPr>
          <w:sz w:val="14"/>
          <w:szCs w:val="14"/>
        </w:rPr>
      </w:pPr>
      <w:r w:rsidRPr="00182E84">
        <w:rPr>
          <w:sz w:val="14"/>
          <w:szCs w:val="14"/>
        </w:rPr>
        <w:t>The Global Perspective</w:t>
      </w:r>
    </w:p>
    <w:p w14:paraId="65496E4D" w14:textId="77777777" w:rsidR="00887DB7" w:rsidRPr="00182E84" w:rsidRDefault="00887DB7" w:rsidP="00887DB7">
      <w:pPr>
        <w:rPr>
          <w:sz w:val="14"/>
          <w:szCs w:val="14"/>
        </w:rPr>
      </w:pPr>
      <w:r w:rsidRPr="00182E84">
        <w:rPr>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14:paraId="4D1970BD" w14:textId="77777777" w:rsidR="00887DB7" w:rsidRPr="00182E84" w:rsidRDefault="00887DB7" w:rsidP="00887DB7">
      <w:pPr>
        <w:rPr>
          <w:sz w:val="16"/>
        </w:rPr>
      </w:pPr>
      <w:r w:rsidRPr="00182E84">
        <w:rPr>
          <w:sz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sidRPr="00182E84">
        <w:rPr>
          <w:rStyle w:val="StyleUnderline"/>
        </w:rPr>
        <w:t>the United States will need to compete</w:t>
      </w:r>
      <w:r w:rsidRPr="00182E84">
        <w:rPr>
          <w:sz w:val="16"/>
        </w:rPr>
        <w:t xml:space="preserve"> more intensely for each arms contract </w:t>
      </w:r>
      <w:r w:rsidRPr="00182E84">
        <w:rPr>
          <w:rStyle w:val="StyleUnderline"/>
        </w:rPr>
        <w:t>if we are to enjoy the</w:t>
      </w:r>
      <w:r w:rsidRPr="00182E84">
        <w:rPr>
          <w:sz w:val="16"/>
        </w:rPr>
        <w:t xml:space="preserve"> national security </w:t>
      </w:r>
      <w:r w:rsidRPr="00182E84">
        <w:rPr>
          <w:rStyle w:val="StyleUnderline"/>
        </w:rPr>
        <w:t>benefits</w:t>
      </w:r>
      <w:r w:rsidRPr="00182E84">
        <w:rPr>
          <w:sz w:val="16"/>
        </w:rPr>
        <w:t xml:space="preserve"> security assistance provides.</w:t>
      </w:r>
    </w:p>
    <w:p w14:paraId="6406EAA9" w14:textId="77777777" w:rsidR="00887DB7" w:rsidRPr="00182E84" w:rsidRDefault="00887DB7" w:rsidP="00887DB7">
      <w:pPr>
        <w:rPr>
          <w:rStyle w:val="StyleUnderline"/>
        </w:rPr>
      </w:pPr>
      <w:r w:rsidRPr="00182E84">
        <w:rPr>
          <w:sz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bitant prices upfront. As with any other business venture, sellers offer financing programs to fund these large-scale projects. The US  financing system, once robust during the Cold War era when there was a strong political incentive to ensure nations had equipment to  ght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sidRPr="00182E84">
        <w:rPr>
          <w:rStyle w:val="StyleUnderline"/>
        </w:rPr>
        <w:t>If the United States does not have the means to make competitive offers, then it stands at a disadvantage versus competitors.</w:t>
      </w:r>
    </w:p>
    <w:p w14:paraId="786533BA" w14:textId="77777777" w:rsidR="00887DB7" w:rsidRPr="00182E84" w:rsidRDefault="00887DB7" w:rsidP="00887DB7">
      <w:pPr>
        <w:pStyle w:val="Heading4"/>
        <w:rPr>
          <w:rFonts w:cs="Calibri"/>
        </w:rPr>
      </w:pPr>
      <w:r w:rsidRPr="00182E84">
        <w:rPr>
          <w:rFonts w:cs="Calibri"/>
        </w:rPr>
        <w:t xml:space="preserve">DIB revenue loss permanently collapses hegemony and growth – skill loss is irreversible </w:t>
      </w:r>
    </w:p>
    <w:p w14:paraId="5D7E5AB5" w14:textId="77777777" w:rsidR="00887DB7" w:rsidRPr="00182E84" w:rsidRDefault="00887DB7" w:rsidP="00887DB7">
      <w:pPr>
        <w:rPr>
          <w:rStyle w:val="Style13ptBold"/>
        </w:rPr>
      </w:pPr>
      <w:r w:rsidRPr="00182E84">
        <w:rPr>
          <w:rStyle w:val="Style13ptBold"/>
        </w:rPr>
        <w:t xml:space="preserve">Hudson and Gerard 13 </w:t>
      </w:r>
      <w:r w:rsidRPr="00182E84">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536AC092" w14:textId="77777777" w:rsidR="00887DB7" w:rsidRPr="00182E84" w:rsidRDefault="00887DB7" w:rsidP="00887DB7">
      <w:pPr>
        <w:rPr>
          <w:u w:val="single"/>
        </w:rPr>
      </w:pPr>
      <w:r w:rsidRPr="00182E84">
        <w:rPr>
          <w:u w:val="single"/>
        </w:rPr>
        <w:t xml:space="preserve">As the past decade has shown, the United States can be quickly drawn into conflicts around the world. To be prepared, </w:t>
      </w:r>
      <w:r w:rsidRPr="00182E84">
        <w:rPr>
          <w:highlight w:val="green"/>
          <w:u w:val="single"/>
        </w:rPr>
        <w:t xml:space="preserve">our country </w:t>
      </w:r>
      <w:r w:rsidRPr="00182E84">
        <w:rPr>
          <w:b/>
          <w:highlight w:val="green"/>
          <w:u w:val="single"/>
        </w:rPr>
        <w:t>must maintain a strong and skilled defense manufacturing industry</w:t>
      </w:r>
      <w:r w:rsidRPr="00182E84">
        <w:rPr>
          <w:u w:val="single"/>
        </w:rPr>
        <w:t xml:space="preserve"> to support the production of the equipment our troops need. But </w:t>
      </w:r>
      <w:r w:rsidRPr="00182E84">
        <w:rPr>
          <w:b/>
          <w:highlight w:val="green"/>
          <w:u w:val="single"/>
        </w:rPr>
        <w:t>this defense base and the skilled jobs it provides are in grave danger</w:t>
      </w:r>
      <w:r w:rsidRPr="00182E84">
        <w:rPr>
          <w:u w:val="single"/>
        </w:rPr>
        <w:t xml:space="preserve">. </w:t>
      </w:r>
    </w:p>
    <w:p w14:paraId="416A93AE" w14:textId="77777777" w:rsidR="00887DB7" w:rsidRPr="00182E84" w:rsidRDefault="00887DB7" w:rsidP="00887DB7">
      <w:pPr>
        <w:rPr>
          <w:u w:val="single"/>
        </w:rPr>
      </w:pPr>
      <w:r w:rsidRPr="00182E84">
        <w:rPr>
          <w:u w:val="single"/>
        </w:rPr>
        <w:t xml:space="preserve">Between 1998 and 2010, the country lost 57,000 manufacturing facilities and 6 million manufacturing jobs. If this trend continues, there is a very real risk that we will </w:t>
      </w:r>
      <w:r w:rsidRPr="00182E84">
        <w:rPr>
          <w:b/>
          <w:u w:val="single"/>
        </w:rPr>
        <w:t>permanently lose the skills</w:t>
      </w:r>
      <w:r w:rsidRPr="00182E84">
        <w:rPr>
          <w:u w:val="single"/>
        </w:rPr>
        <w:t xml:space="preserve"> required to make </w:t>
      </w:r>
      <w:r w:rsidRPr="00182E84">
        <w:rPr>
          <w:sz w:val="14"/>
        </w:rPr>
        <w:t>much-needed</w:t>
      </w:r>
      <w:r w:rsidRPr="00182E84">
        <w:rPr>
          <w:u w:val="single"/>
        </w:rPr>
        <w:t xml:space="preserve"> equipment for the </w:t>
      </w:r>
      <w:r w:rsidRPr="00182E84">
        <w:rPr>
          <w:sz w:val="14"/>
        </w:rPr>
        <w:t>U.S.</w:t>
      </w:r>
      <w:r w:rsidRPr="00182E84">
        <w:rPr>
          <w:u w:val="single"/>
        </w:rPr>
        <w:t xml:space="preserve"> military </w:t>
      </w:r>
      <w:r w:rsidRPr="00182E84">
        <w:rPr>
          <w:sz w:val="14"/>
        </w:rPr>
        <w:t>and will need to look overseas for suppliers. As former Defense Secretary Leon Panetta warned earlier this year, “</w:t>
      </w:r>
      <w:r w:rsidRPr="00182E84">
        <w:rPr>
          <w:u w:val="single"/>
        </w:rPr>
        <w:t xml:space="preserve">The last </w:t>
      </w:r>
      <w:r w:rsidRPr="00182E84">
        <w:rPr>
          <w:sz w:val="14"/>
        </w:rPr>
        <w:t>damn</w:t>
      </w:r>
      <w:r w:rsidRPr="00182E84">
        <w:rPr>
          <w:u w:val="single"/>
        </w:rPr>
        <w:t xml:space="preserve"> thing we need if we face a crisis is to </w:t>
      </w:r>
      <w:r w:rsidRPr="00182E84">
        <w:rPr>
          <w:sz w:val="14"/>
        </w:rPr>
        <w:t>somehow</w:t>
      </w:r>
      <w:r w:rsidRPr="00182E84">
        <w:rPr>
          <w:u w:val="single"/>
        </w:rPr>
        <w:t xml:space="preserve"> contract out that responsibility to another country. So </w:t>
      </w:r>
      <w:r w:rsidRPr="00182E84">
        <w:rPr>
          <w:b/>
          <w:highlight w:val="green"/>
          <w:u w:val="single"/>
        </w:rPr>
        <w:t>we have to maintain the core industrial base that we need. The skills are essential to our ability to maintain a strong national defense</w:t>
      </w:r>
      <w:r w:rsidRPr="00182E84">
        <w:rPr>
          <w:u w:val="single"/>
        </w:rPr>
        <w:t>.”</w:t>
      </w:r>
    </w:p>
    <w:p w14:paraId="30B0509B" w14:textId="77777777" w:rsidR="00887DB7" w:rsidRPr="00182E84" w:rsidRDefault="00887DB7" w:rsidP="00887DB7">
      <w:pPr>
        <w:rPr>
          <w:sz w:val="14"/>
          <w:szCs w:val="14"/>
        </w:rPr>
      </w:pPr>
      <w:r w:rsidRPr="00182E84">
        <w:rPr>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77110E57" w14:textId="77777777" w:rsidR="00887DB7" w:rsidRPr="00182E84" w:rsidRDefault="00887DB7" w:rsidP="00887DB7">
      <w:pPr>
        <w:rPr>
          <w:sz w:val="14"/>
        </w:rPr>
      </w:pPr>
      <w:r w:rsidRPr="00182E84">
        <w:rPr>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182E84">
        <w:rPr>
          <w:u w:val="single"/>
        </w:rPr>
        <w:t xml:space="preserve"> Thousands of workers will </w:t>
      </w:r>
      <w:r w:rsidRPr="00182E84">
        <w:rPr>
          <w:b/>
          <w:u w:val="single"/>
        </w:rPr>
        <w:t>lose their jobs</w:t>
      </w:r>
      <w:r w:rsidRPr="00182E84">
        <w:rPr>
          <w:u w:val="single"/>
        </w:rPr>
        <w:t xml:space="preserve"> and some will move on to other fields, while their </w:t>
      </w:r>
      <w:r w:rsidRPr="00182E84">
        <w:rPr>
          <w:b/>
          <w:u w:val="single"/>
        </w:rPr>
        <w:t>skills</w:t>
      </w:r>
      <w:r w:rsidRPr="00182E84">
        <w:rPr>
          <w:u w:val="single"/>
        </w:rPr>
        <w:t xml:space="preserve"> — unique to building combat vehicles — will become </w:t>
      </w:r>
      <w:r w:rsidRPr="00182E84">
        <w:rPr>
          <w:b/>
          <w:u w:val="single"/>
        </w:rPr>
        <w:t>lost or obsolete</w:t>
      </w:r>
      <w:r w:rsidRPr="00182E84">
        <w:rPr>
          <w:u w:val="single"/>
        </w:rPr>
        <w:t xml:space="preserve">. As a result, our armed forces may end up going into harm’s way </w:t>
      </w:r>
      <w:r w:rsidRPr="00182E84">
        <w:rPr>
          <w:b/>
          <w:u w:val="single"/>
        </w:rPr>
        <w:t>without equipment manufactured</w:t>
      </w:r>
      <w:r w:rsidRPr="00182E84">
        <w:rPr>
          <w:u w:val="single"/>
        </w:rPr>
        <w:t xml:space="preserve"> in America and ready for today’s battlefield. </w:t>
      </w:r>
    </w:p>
    <w:p w14:paraId="64601D1C" w14:textId="77777777" w:rsidR="00887DB7" w:rsidRPr="00182E84" w:rsidRDefault="00887DB7" w:rsidP="00887DB7">
      <w:pPr>
        <w:rPr>
          <w:u w:val="single"/>
        </w:rPr>
      </w:pPr>
      <w:r w:rsidRPr="00182E84">
        <w:rPr>
          <w:u w:val="single"/>
        </w:rPr>
        <w:t xml:space="preserve">Since World War II, our military — and all Americans — have relied on a </w:t>
      </w:r>
      <w:r w:rsidRPr="00182E84">
        <w:rPr>
          <w:b/>
          <w:u w:val="single"/>
        </w:rPr>
        <w:t>highly skilled, dedicated and engaged civilian defense labor force of engineers, designers, welders, electricians, machinists and pipe fitters</w:t>
      </w:r>
      <w:r w:rsidRPr="00182E84">
        <w:rPr>
          <w:sz w:val="14"/>
        </w:rPr>
        <w:t>. Like a well-prepared combat team,</w:t>
      </w:r>
      <w:r w:rsidRPr="00182E84">
        <w:rPr>
          <w:u w:val="single"/>
        </w:rPr>
        <w:t xml:space="preserve"> this labor force — nearly 625,000 people — is continuously training in order to maintain their </w:t>
      </w:r>
      <w:r w:rsidRPr="00182E84">
        <w:rPr>
          <w:b/>
          <w:u w:val="single"/>
        </w:rPr>
        <w:t>technological superiority</w:t>
      </w:r>
      <w:r w:rsidRPr="00182E84">
        <w:rPr>
          <w:u w:val="single"/>
        </w:rPr>
        <w:t xml:space="preserve">. </w:t>
      </w:r>
      <w:r w:rsidRPr="00182E84">
        <w:rPr>
          <w:highlight w:val="green"/>
          <w:u w:val="single"/>
        </w:rPr>
        <w:t xml:space="preserve">As new technologies are developed to address the </w:t>
      </w:r>
      <w:r w:rsidRPr="00182E84">
        <w:rPr>
          <w:b/>
          <w:highlight w:val="green"/>
          <w:u w:val="single"/>
        </w:rPr>
        <w:t>ever-changing threats</w:t>
      </w:r>
      <w:r w:rsidRPr="00182E84">
        <w:rPr>
          <w:highlight w:val="green"/>
          <w:u w:val="single"/>
        </w:rPr>
        <w:t xml:space="preserve"> from our enemy, this labor force acquires new skills to </w:t>
      </w:r>
      <w:r w:rsidRPr="00182E84">
        <w:rPr>
          <w:b/>
          <w:highlight w:val="green"/>
          <w:u w:val="single"/>
        </w:rPr>
        <w:t>keep pace and meet the military’s needs</w:t>
      </w:r>
      <w:r w:rsidRPr="00182E84">
        <w:rPr>
          <w:sz w:val="14"/>
        </w:rPr>
        <w:t>. Now</w:t>
      </w:r>
      <w:r w:rsidRPr="00182E84">
        <w:rPr>
          <w:u w:val="single"/>
        </w:rPr>
        <w:t xml:space="preserve"> these workers, the products they make, the incomes their families and communities depend on and America’s ability to defend itself are all </w:t>
      </w:r>
      <w:r w:rsidRPr="00182E84">
        <w:rPr>
          <w:b/>
          <w:u w:val="single"/>
        </w:rPr>
        <w:t>at risk.</w:t>
      </w:r>
    </w:p>
    <w:p w14:paraId="56499E9A" w14:textId="77777777" w:rsidR="00887DB7" w:rsidRPr="00182E84" w:rsidRDefault="00887DB7" w:rsidP="00887DB7">
      <w:pPr>
        <w:rPr>
          <w:rStyle w:val="StyleUnderline"/>
        </w:rPr>
      </w:pPr>
      <w:r w:rsidRPr="00182E84">
        <w:rPr>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182E84">
        <w:rPr>
          <w:rStyle w:val="StyleUnderline"/>
        </w:rPr>
        <w:t>the Army should work with industry to ensure that our troops can meet the missions they might face, while providing industry with the stability to sustain the skilled jobs needed to respond to future threats.</w:t>
      </w:r>
    </w:p>
    <w:p w14:paraId="61565535" w14:textId="77777777" w:rsidR="00887DB7" w:rsidRPr="00182E84" w:rsidRDefault="00887DB7" w:rsidP="00887DB7">
      <w:pPr>
        <w:rPr>
          <w:sz w:val="14"/>
        </w:rPr>
      </w:pPr>
      <w:r w:rsidRPr="00182E84">
        <w:rPr>
          <w:rStyle w:val="StyleUnderline"/>
          <w:highlight w:val="green"/>
        </w:rPr>
        <w:t>Dwindling budgets</w:t>
      </w:r>
      <w:r w:rsidRPr="00182E84">
        <w:rPr>
          <w:sz w:val="14"/>
        </w:rPr>
        <w:t xml:space="preserve"> and the desire for short-term financial gains </w:t>
      </w:r>
      <w:r w:rsidRPr="00182E84">
        <w:rPr>
          <w:rStyle w:val="StyleUnderline"/>
          <w:highlight w:val="green"/>
        </w:rPr>
        <w:t>are</w:t>
      </w:r>
      <w:r w:rsidRPr="00182E84">
        <w:rPr>
          <w:rStyle w:val="StyleUnderline"/>
        </w:rPr>
        <w:t xml:space="preserve"> </w:t>
      </w:r>
      <w:r w:rsidRPr="00182E84">
        <w:rPr>
          <w:rStyle w:val="StyleUnderline"/>
          <w:highlight w:val="green"/>
        </w:rPr>
        <w:t>threatening</w:t>
      </w:r>
      <w:r w:rsidRPr="00182E84">
        <w:rPr>
          <w:rStyle w:val="StyleUnderline"/>
        </w:rPr>
        <w:t xml:space="preserve"> America’s “arsenal of democracy” and with it </w:t>
      </w:r>
      <w:r w:rsidRPr="00182E84">
        <w:rPr>
          <w:rStyle w:val="StyleUnderline"/>
          <w:highlight w:val="green"/>
        </w:rPr>
        <w:t>our</w:t>
      </w:r>
      <w:r w:rsidRPr="00182E84">
        <w:rPr>
          <w:rStyle w:val="StyleUnderline"/>
        </w:rPr>
        <w:t xml:space="preserve"> </w:t>
      </w:r>
      <w:r w:rsidRPr="00182E84">
        <w:rPr>
          <w:rStyle w:val="StyleUnderline"/>
          <w:highlight w:val="green"/>
        </w:rPr>
        <w:t>economy</w:t>
      </w:r>
      <w:r w:rsidRPr="00182E84">
        <w:rPr>
          <w:sz w:val="14"/>
        </w:rPr>
        <w:t>. The skilled men and women of the defense manufacturing industry do work that allows us to fly the red, white and blue, and they must not be pink-slipped.</w:t>
      </w:r>
      <w:r w:rsidRPr="00182E84">
        <w:rPr>
          <w:u w:val="single"/>
        </w:rPr>
        <w:t xml:space="preserve"> Equipping our military is too important to outsource — our economy, our national security and our fellow Americans count on it.</w:t>
      </w:r>
      <w:r w:rsidRPr="00182E84">
        <w:rPr>
          <w:sz w:val="14"/>
        </w:rPr>
        <w:t xml:space="preserve"> </w:t>
      </w:r>
    </w:p>
    <w:p w14:paraId="480FB53C" w14:textId="77777777" w:rsidR="00887DB7" w:rsidRPr="00182E84" w:rsidRDefault="00887DB7" w:rsidP="00887DB7">
      <w:pPr>
        <w:pStyle w:val="Heading4"/>
        <w:rPr>
          <w:rFonts w:cs="Calibri"/>
        </w:rPr>
      </w:pPr>
      <w:r w:rsidRPr="00182E84">
        <w:rPr>
          <w:rFonts w:cs="Calibri"/>
        </w:rPr>
        <w:t xml:space="preserve">American growth and leadership solve war – the alternative is power vacuum conflicts </w:t>
      </w:r>
    </w:p>
    <w:p w14:paraId="1DA8969E" w14:textId="77777777" w:rsidR="00887DB7" w:rsidRPr="00182E84" w:rsidRDefault="00887DB7" w:rsidP="00887DB7">
      <w:r w:rsidRPr="00182E84">
        <w:rPr>
          <w:rStyle w:val="Style13ptBold"/>
        </w:rPr>
        <w:t>Haass 13</w:t>
      </w:r>
      <w:r w:rsidRPr="00182E84">
        <w:rPr>
          <w:b/>
        </w:rPr>
        <w:t xml:space="preserve"> </w:t>
      </w:r>
      <w:r w:rsidRPr="00182E84">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67A6DA60" w14:textId="77777777" w:rsidR="00887DB7" w:rsidRPr="00182E84" w:rsidRDefault="00887DB7" w:rsidP="00887DB7">
      <w:pPr>
        <w:rPr>
          <w:u w:val="single"/>
        </w:rPr>
      </w:pPr>
      <w:r w:rsidRPr="00182E84">
        <w:rPr>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182E84">
        <w:rPr>
          <w:u w:val="single"/>
        </w:rPr>
        <w:t>the biggest challenges facing the US are its</w:t>
      </w:r>
      <w:r w:rsidRPr="00182E84">
        <w:rPr>
          <w:sz w:val="14"/>
        </w:rPr>
        <w:t xml:space="preserve"> burgeoning debt, crumbling infrastructure, second-rate </w:t>
      </w:r>
      <w:r w:rsidRPr="00182E84">
        <w:rPr>
          <w:sz w:val="14"/>
          <w:szCs w:val="14"/>
        </w:rPr>
        <w:t xml:space="preserve">primary and secondary schools, outdated immigration system, and </w:t>
      </w:r>
      <w:r w:rsidRPr="00182E84">
        <w:rPr>
          <w:rStyle w:val="StyleUnderline"/>
        </w:rPr>
        <w:t>slow</w:t>
      </w:r>
      <w:r w:rsidRPr="00182E84">
        <w:rPr>
          <w:b/>
          <w:u w:val="single"/>
        </w:rPr>
        <w:t xml:space="preserve"> economic growth</w:t>
      </w:r>
      <w:r w:rsidRPr="00182E84">
        <w:rPr>
          <w:u w:val="single"/>
        </w:rPr>
        <w:t xml:space="preserve"> – in short, the domestic foundations of American power.</w:t>
      </w:r>
    </w:p>
    <w:p w14:paraId="071490CF" w14:textId="77777777" w:rsidR="00887DB7" w:rsidRPr="00182E84" w:rsidRDefault="00887DB7" w:rsidP="00887DB7">
      <w:pPr>
        <w:rPr>
          <w:sz w:val="14"/>
          <w:szCs w:val="14"/>
        </w:rPr>
      </w:pPr>
      <w:r w:rsidRPr="00182E84">
        <w:rPr>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3B04194F" w14:textId="77777777" w:rsidR="00887DB7" w:rsidRPr="00182E84" w:rsidRDefault="00887DB7" w:rsidP="00887DB7">
      <w:pPr>
        <w:rPr>
          <w:b/>
          <w:u w:val="single"/>
        </w:rPr>
      </w:pPr>
      <w:r w:rsidRPr="00182E84">
        <w:rPr>
          <w:sz w:val="14"/>
        </w:rPr>
        <w:t xml:space="preserve">But, like most temptations, </w:t>
      </w:r>
      <w:r w:rsidRPr="00182E84">
        <w:rPr>
          <w:u w:val="single"/>
        </w:rPr>
        <w:t>the urge to gloat at America’s imperfections and struggles ought to be resisted</w:t>
      </w:r>
      <w:r w:rsidRPr="00182E84">
        <w:rPr>
          <w:highlight w:val="green"/>
          <w:u w:val="single"/>
        </w:rPr>
        <w:t xml:space="preserve">. People around the globe should be careful what they wish for. America’s failure to deal with its internal challenges would </w:t>
      </w:r>
      <w:r w:rsidRPr="00182E84">
        <w:rPr>
          <w:b/>
          <w:highlight w:val="green"/>
          <w:u w:val="single"/>
        </w:rPr>
        <w:t>come at a steep price</w:t>
      </w:r>
      <w:r w:rsidRPr="00182E84">
        <w:rPr>
          <w:sz w:val="14"/>
        </w:rPr>
        <w:t>. Indeed</w:t>
      </w:r>
      <w:r w:rsidRPr="00182E84">
        <w:rPr>
          <w:b/>
          <w:u w:val="single"/>
        </w:rPr>
        <w:t xml:space="preserve">, </w:t>
      </w:r>
      <w:r w:rsidRPr="00182E84">
        <w:rPr>
          <w:b/>
          <w:highlight w:val="green"/>
          <w:u w:val="single"/>
        </w:rPr>
        <w:t>the rest of the world’s stake in American success is nearly as large as that of the US itself</w:t>
      </w:r>
      <w:r w:rsidRPr="00182E84">
        <w:rPr>
          <w:b/>
          <w:u w:val="single"/>
        </w:rPr>
        <w:t>.</w:t>
      </w:r>
    </w:p>
    <w:p w14:paraId="274BC9D0" w14:textId="77777777" w:rsidR="00887DB7" w:rsidRPr="00182E84" w:rsidRDefault="00887DB7" w:rsidP="00887DB7">
      <w:pPr>
        <w:rPr>
          <w:sz w:val="14"/>
        </w:rPr>
      </w:pPr>
      <w:r w:rsidRPr="00182E84">
        <w:rPr>
          <w:sz w:val="14"/>
        </w:rPr>
        <w:t xml:space="preserve">Part of the reason is economic. The US economy still accounts for about one-quarter of global output. </w:t>
      </w:r>
      <w:r w:rsidRPr="00182E84">
        <w:rPr>
          <w:highlight w:val="green"/>
          <w:u w:val="single"/>
        </w:rPr>
        <w:t>If US growth accelerates</w:t>
      </w:r>
      <w:r w:rsidRPr="00182E84">
        <w:rPr>
          <w:u w:val="single"/>
        </w:rPr>
        <w:t xml:space="preserve">, America’s capacity to consume other countries’ goods and services will increase, thereby </w:t>
      </w:r>
      <w:r w:rsidRPr="00182E84">
        <w:rPr>
          <w:b/>
          <w:highlight w:val="green"/>
          <w:u w:val="single"/>
        </w:rPr>
        <w:t>boosting growth around the world</w:t>
      </w:r>
      <w:r w:rsidRPr="00182E84">
        <w:rPr>
          <w:sz w:val="14"/>
        </w:rPr>
        <w:t xml:space="preserve">. At a time when Europe is drifting and Asia is slowing, </w:t>
      </w:r>
      <w:r w:rsidRPr="00182E84">
        <w:rPr>
          <w:u w:val="single"/>
        </w:rPr>
        <w:t>only the US</w:t>
      </w:r>
      <w:r w:rsidRPr="00182E84">
        <w:rPr>
          <w:sz w:val="14"/>
        </w:rPr>
        <w:t xml:space="preserve"> (or, more broadly, North America) </w:t>
      </w:r>
      <w:r w:rsidRPr="00182E84">
        <w:rPr>
          <w:u w:val="single"/>
        </w:rPr>
        <w:t xml:space="preserve">has the potential to drive </w:t>
      </w:r>
      <w:r w:rsidRPr="00182E84">
        <w:rPr>
          <w:b/>
          <w:u w:val="single"/>
        </w:rPr>
        <w:t>global economic recovery</w:t>
      </w:r>
      <w:r w:rsidRPr="00182E84">
        <w:rPr>
          <w:sz w:val="14"/>
        </w:rPr>
        <w:t>.</w:t>
      </w:r>
    </w:p>
    <w:p w14:paraId="2189E96F" w14:textId="77777777" w:rsidR="00887DB7" w:rsidRPr="00182E84" w:rsidRDefault="00887DB7" w:rsidP="00887DB7">
      <w:pPr>
        <w:rPr>
          <w:u w:val="single"/>
        </w:rPr>
      </w:pPr>
      <w:r w:rsidRPr="00182E84">
        <w:rPr>
          <w:u w:val="single"/>
        </w:rPr>
        <w:t>The US remains a unique source of innovation</w:t>
      </w:r>
      <w:r w:rsidRPr="00182E84">
        <w:rPr>
          <w:sz w:val="14"/>
        </w:rPr>
        <w:t xml:space="preserve">. Most of the world’s citizens communicate with mobile devices based on technology developed in Silicon Valley; likewise, the Internet was made in America. More recently, </w:t>
      </w:r>
      <w:r w:rsidRPr="00182E84">
        <w:rPr>
          <w:highlight w:val="green"/>
          <w:u w:val="single"/>
        </w:rPr>
        <w:t>new</w:t>
      </w:r>
      <w:r w:rsidRPr="00182E84">
        <w:rPr>
          <w:u w:val="single"/>
        </w:rPr>
        <w:t xml:space="preserve"> </w:t>
      </w:r>
      <w:r w:rsidRPr="00182E84">
        <w:rPr>
          <w:highlight w:val="green"/>
          <w:u w:val="single"/>
        </w:rPr>
        <w:t>technologies</w:t>
      </w:r>
      <w:r w:rsidRPr="00182E84">
        <w:rPr>
          <w:u w:val="single"/>
        </w:rPr>
        <w:t xml:space="preserve"> </w:t>
      </w:r>
      <w:r w:rsidRPr="00182E84">
        <w:rPr>
          <w:highlight w:val="green"/>
          <w:u w:val="single"/>
        </w:rPr>
        <w:t>developed</w:t>
      </w:r>
      <w:r w:rsidRPr="00182E84">
        <w:rPr>
          <w:u w:val="single"/>
        </w:rPr>
        <w:t xml:space="preserve"> in the US greatly increase the ability to extract </w:t>
      </w:r>
      <w:r w:rsidRPr="00182E84">
        <w:rPr>
          <w:b/>
          <w:u w:val="single"/>
        </w:rPr>
        <w:t>oil and natural gas</w:t>
      </w:r>
      <w:r w:rsidRPr="00182E84">
        <w:rPr>
          <w:u w:val="single"/>
        </w:rPr>
        <w:t xml:space="preserve"> from underground formations. This technology is now making its way around the globe, allowing other societies to </w:t>
      </w:r>
      <w:r w:rsidRPr="00182E84">
        <w:rPr>
          <w:highlight w:val="green"/>
          <w:u w:val="single"/>
        </w:rPr>
        <w:t>increase</w:t>
      </w:r>
      <w:r w:rsidRPr="00182E84">
        <w:rPr>
          <w:u w:val="single"/>
        </w:rPr>
        <w:t xml:space="preserve"> their </w:t>
      </w:r>
      <w:r w:rsidRPr="00182E84">
        <w:rPr>
          <w:b/>
          <w:highlight w:val="green"/>
          <w:u w:val="single"/>
        </w:rPr>
        <w:t>energy production and decrease both their reliance on costly imports and their carbon emissions</w:t>
      </w:r>
      <w:r w:rsidRPr="00182E84">
        <w:rPr>
          <w:highlight w:val="green"/>
          <w:u w:val="single"/>
        </w:rPr>
        <w:t>.</w:t>
      </w:r>
    </w:p>
    <w:p w14:paraId="42CD1BFE" w14:textId="77777777" w:rsidR="00887DB7" w:rsidRPr="00182E84" w:rsidRDefault="00887DB7" w:rsidP="00887DB7">
      <w:pPr>
        <w:rPr>
          <w:sz w:val="14"/>
        </w:rPr>
      </w:pPr>
      <w:r w:rsidRPr="00182E84">
        <w:rPr>
          <w:u w:val="single"/>
        </w:rPr>
        <w:t>The US is also an invaluable source of ideas</w:t>
      </w:r>
      <w:r w:rsidRPr="00182E84">
        <w:rPr>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51B7C2DA" w14:textId="77777777" w:rsidR="00887DB7" w:rsidRPr="00182E84" w:rsidRDefault="00887DB7" w:rsidP="00887DB7">
      <w:pPr>
        <w:rPr>
          <w:u w:val="single"/>
        </w:rPr>
      </w:pPr>
      <w:r w:rsidRPr="00182E84">
        <w:rPr>
          <w:sz w:val="14"/>
        </w:rPr>
        <w:t xml:space="preserve">Finally, </w:t>
      </w:r>
      <w:r w:rsidRPr="00182E84">
        <w:rPr>
          <w:u w:val="single"/>
        </w:rPr>
        <w:t xml:space="preserve">the world faces many serious challenges, ranging from the need to halt the </w:t>
      </w:r>
      <w:r w:rsidRPr="00182E84">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182E84">
        <w:rPr>
          <w:u w:val="single"/>
        </w:rPr>
        <w:t>. These problems will not simply go away or sort themselves out.</w:t>
      </w:r>
    </w:p>
    <w:p w14:paraId="11BB0E66" w14:textId="77777777" w:rsidR="00887DB7" w:rsidRPr="00182E84" w:rsidRDefault="00887DB7" w:rsidP="00887DB7">
      <w:pPr>
        <w:rPr>
          <w:u w:val="single"/>
        </w:rPr>
      </w:pPr>
      <w:r w:rsidRPr="00182E84">
        <w:rPr>
          <w:sz w:val="14"/>
        </w:rPr>
        <w:t xml:space="preserve">While Adam Smith’s “invisible hand” may ensure the success of free markets, it is powerless in the world of geopolitics. </w:t>
      </w:r>
      <w:r w:rsidRPr="00182E84">
        <w:rPr>
          <w:highlight w:val="green"/>
          <w:u w:val="single"/>
        </w:rPr>
        <w:t xml:space="preserve">Order requires the visible hand of </w:t>
      </w:r>
      <w:r w:rsidRPr="00182E84">
        <w:rPr>
          <w:b/>
          <w:highlight w:val="green"/>
          <w:u w:val="single"/>
        </w:rPr>
        <w:t>leadership</w:t>
      </w:r>
      <w:r w:rsidRPr="00182E84">
        <w:rPr>
          <w:highlight w:val="green"/>
          <w:u w:val="single"/>
        </w:rPr>
        <w:t xml:space="preserve"> to formulate and realize global </w:t>
      </w:r>
      <w:r w:rsidRPr="00182E84">
        <w:rPr>
          <w:b/>
          <w:highlight w:val="green"/>
          <w:u w:val="single"/>
        </w:rPr>
        <w:t>responses to global challenges</w:t>
      </w:r>
      <w:r w:rsidRPr="00182E84">
        <w:rPr>
          <w:u w:val="single"/>
        </w:rPr>
        <w:t>.</w:t>
      </w:r>
    </w:p>
    <w:p w14:paraId="5024136E" w14:textId="77777777" w:rsidR="00887DB7" w:rsidRPr="00182E84" w:rsidRDefault="00887DB7" w:rsidP="00887DB7">
      <w:pPr>
        <w:rPr>
          <w:sz w:val="14"/>
          <w:szCs w:val="14"/>
        </w:rPr>
      </w:pPr>
      <w:r w:rsidRPr="00182E84">
        <w:rPr>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130A3B87" w14:textId="77777777" w:rsidR="00887DB7" w:rsidRPr="00182E84" w:rsidRDefault="00887DB7" w:rsidP="00887DB7">
      <w:pPr>
        <w:rPr>
          <w:sz w:val="14"/>
        </w:rPr>
      </w:pPr>
      <w:r w:rsidRPr="00182E84">
        <w:rPr>
          <w:sz w:val="14"/>
        </w:rPr>
        <w:t xml:space="preserve">But </w:t>
      </w:r>
      <w:r w:rsidRPr="00182E84">
        <w:rPr>
          <w:u w:val="single"/>
        </w:rPr>
        <w:t xml:space="preserve">multilateralism is much easier to advocate than to design and implement. Right now </w:t>
      </w:r>
      <w:r w:rsidRPr="00182E84">
        <w:rPr>
          <w:b/>
          <w:highlight w:val="green"/>
          <w:u w:val="single"/>
        </w:rPr>
        <w:t>there is only one candidate for this role: the US</w:t>
      </w:r>
      <w:r w:rsidRPr="00182E84">
        <w:rPr>
          <w:u w:val="single"/>
        </w:rPr>
        <w:t>. No other country has the necessary combination of capability and outlook</w:t>
      </w:r>
      <w:r w:rsidRPr="00182E84">
        <w:rPr>
          <w:sz w:val="14"/>
        </w:rPr>
        <w:t xml:space="preserve">. </w:t>
      </w:r>
    </w:p>
    <w:p w14:paraId="0A9A7859" w14:textId="77777777" w:rsidR="00887DB7" w:rsidRPr="00182E84" w:rsidRDefault="00887DB7" w:rsidP="00887DB7">
      <w:pPr>
        <w:rPr>
          <w:sz w:val="14"/>
        </w:rPr>
      </w:pPr>
      <w:r w:rsidRPr="00182E84">
        <w:rPr>
          <w:sz w:val="14"/>
        </w:rPr>
        <w:t xml:space="preserve">This brings me back to the argument that </w:t>
      </w:r>
      <w:r w:rsidRPr="00182E84">
        <w:rPr>
          <w:b/>
          <w:u w:val="single"/>
        </w:rPr>
        <w:t>the US must put its house in order</w:t>
      </w:r>
      <w:r w:rsidRPr="00182E84">
        <w:rPr>
          <w:sz w:val="14"/>
        </w:rPr>
        <w:t xml:space="preserve"> – economically, physically, socially, and politically – </w:t>
      </w:r>
      <w:r w:rsidRPr="00182E84">
        <w:rPr>
          <w:u w:val="single"/>
        </w:rPr>
        <w:t xml:space="preserve">if it is to have the resources needed to promote order in the world. Everyone should hope that it does: </w:t>
      </w:r>
      <w:r w:rsidRPr="00182E84">
        <w:rPr>
          <w:highlight w:val="green"/>
          <w:u w:val="single"/>
        </w:rPr>
        <w:t>The alternative to a world led by the US</w:t>
      </w:r>
      <w:r w:rsidRPr="00182E84">
        <w:rPr>
          <w:u w:val="single"/>
        </w:rPr>
        <w:t xml:space="preserve"> is not a world led by China, Europe, Russia, Japan, India, or any other country, but rather </w:t>
      </w:r>
      <w:r w:rsidRPr="00182E84">
        <w:rPr>
          <w:b/>
          <w:highlight w:val="green"/>
          <w:u w:val="single"/>
        </w:rPr>
        <w:t>a world that is not led at all</w:t>
      </w:r>
      <w:r w:rsidRPr="00182E84">
        <w:rPr>
          <w:b/>
          <w:u w:val="single"/>
        </w:rPr>
        <w:t>. Such a world would almost certainly be characterized by chronic crisis and conflict</w:t>
      </w:r>
      <w:r w:rsidRPr="00182E84">
        <w:rPr>
          <w:sz w:val="14"/>
        </w:rPr>
        <w:t>. That would be bad not just for Americans, but for the vast majority of the planet’s inhabitants.</w:t>
      </w:r>
    </w:p>
    <w:p w14:paraId="63079AB0" w14:textId="77777777" w:rsidR="00887DB7" w:rsidRPr="00182E84" w:rsidRDefault="00887DB7" w:rsidP="00887DB7">
      <w:pPr>
        <w:pStyle w:val="Heading2"/>
      </w:pPr>
      <w:r w:rsidRPr="00182E84">
        <w:t>2NC Extensions</w:t>
      </w:r>
    </w:p>
    <w:p w14:paraId="35C64028" w14:textId="77777777" w:rsidR="00887DB7" w:rsidRPr="00182E84" w:rsidRDefault="00887DB7" w:rsidP="00887DB7">
      <w:pPr>
        <w:pStyle w:val="Heading3"/>
      </w:pPr>
      <w:r w:rsidRPr="00182E84">
        <w:t>Link</w:t>
      </w:r>
    </w:p>
    <w:p w14:paraId="11981FCB" w14:textId="77777777" w:rsidR="00887DB7" w:rsidRPr="00182E84" w:rsidRDefault="00887DB7" w:rsidP="00887DB7">
      <w:pPr>
        <w:pStyle w:val="Heading4"/>
      </w:pPr>
      <w:r w:rsidRPr="00182E84">
        <w:t xml:space="preserve">Saudi sales key to the DIB – create millions </w:t>
      </w:r>
    </w:p>
    <w:p w14:paraId="14085962" w14:textId="77777777" w:rsidR="00887DB7" w:rsidRPr="00182E84" w:rsidRDefault="00887DB7" w:rsidP="00887DB7">
      <w:r w:rsidRPr="00182E84">
        <w:rPr>
          <w:rStyle w:val="Style13ptBold"/>
        </w:rPr>
        <w:t>Gould</w:t>
      </w:r>
      <w:r w:rsidRPr="00182E84">
        <w:t>, 10-11-</w:t>
      </w:r>
      <w:r w:rsidRPr="00182E84">
        <w:rPr>
          <w:rStyle w:val="Style13ptBold"/>
        </w:rPr>
        <w:t>2018</w:t>
      </w:r>
      <w:r w:rsidRPr="00182E84">
        <w:t xml:space="preserve">, ( Joe Gould, "Trump warns halting Saudi arms sales would hurt economy," Defense News, </w:t>
      </w:r>
      <w:hyperlink r:id="rId131" w:history="1">
        <w:r w:rsidRPr="00182E84">
          <w:rPr>
            <w:rStyle w:val="Hyperlink"/>
          </w:rPr>
          <w:t>https://www.defensenews.com/congress/2018/10/11/trump-warns-halting-saudi-arms-sales-would-hurt-economy/</w:t>
        </w:r>
      </w:hyperlink>
      <w:r w:rsidRPr="00182E84">
        <w:t>) (CB)</w:t>
      </w:r>
    </w:p>
    <w:p w14:paraId="1F59C5A4" w14:textId="77777777" w:rsidR="00887DB7" w:rsidRPr="00182E84" w:rsidRDefault="00887DB7" w:rsidP="00887DB7">
      <w:pPr>
        <w:rPr>
          <w:sz w:val="14"/>
        </w:rPr>
      </w:pPr>
      <w:r w:rsidRPr="00182E84">
        <w:rPr>
          <w:sz w:val="14"/>
        </w:rPr>
        <w:t xml:space="preserve">U.S. President </w:t>
      </w:r>
      <w:r w:rsidRPr="00182E84">
        <w:rPr>
          <w:rStyle w:val="StyleUnderline"/>
        </w:rPr>
        <w:t>Donald Trump</w:t>
      </w:r>
      <w:r w:rsidRPr="00182E84">
        <w:rPr>
          <w:sz w:val="14"/>
        </w:rPr>
        <w:t xml:space="preserve"> on Wednesday </w:t>
      </w:r>
      <w:r w:rsidRPr="00182E84">
        <w:rPr>
          <w:rStyle w:val="StyleUnderline"/>
        </w:rPr>
        <w:t>expressed reservations about halting </w:t>
      </w:r>
      <w:hyperlink r:id="rId132" w:tgtFrame="_blank" w:history="1">
        <w:r w:rsidRPr="00182E84">
          <w:rPr>
            <w:rStyle w:val="StyleUnderline"/>
          </w:rPr>
          <w:t>U.S. arms sales to Saudi Arabia</w:t>
        </w:r>
      </w:hyperlink>
      <w:r w:rsidRPr="00182E84">
        <w:rPr>
          <w:sz w:val="14"/>
        </w:rPr>
        <w:t> over the disappearance of a Saudi journalist, warning such a move “would be hurting us.”</w:t>
      </w:r>
    </w:p>
    <w:p w14:paraId="51FFF187" w14:textId="77777777" w:rsidR="00887DB7" w:rsidRPr="00182E84" w:rsidRDefault="00887DB7" w:rsidP="00887DB7">
      <w:pPr>
        <w:rPr>
          <w:sz w:val="14"/>
        </w:rPr>
      </w:pPr>
      <w:r w:rsidRPr="00182E84">
        <w:rPr>
          <w:rStyle w:val="StyleUnderline"/>
        </w:rPr>
        <w:t>The Trump administration has strengthened U.S. relations with Riyadh, touting a </w:t>
      </w:r>
      <w:hyperlink r:id="rId133" w:tgtFrame="_blank" w:history="1">
        <w:r w:rsidRPr="00182E84">
          <w:rPr>
            <w:rStyle w:val="StyleUnderline"/>
          </w:rPr>
          <w:t>$110 billion package of proposed weapons sales</w:t>
        </w:r>
      </w:hyperlink>
      <w:r w:rsidRPr="00182E84">
        <w:rPr>
          <w:rStyle w:val="StyleUnderline"/>
        </w:rPr>
        <w:t> as a key economic achievement</w:t>
      </w:r>
      <w:r w:rsidRPr="00182E84">
        <w:rPr>
          <w:sz w:val="14"/>
        </w:rPr>
        <w:t>, but reports the Saudi government plotted the murder of journalist Jamal Khashoggi at its consulate in Turkey has added pressure.</w:t>
      </w:r>
    </w:p>
    <w:p w14:paraId="62E1B6C9" w14:textId="77777777" w:rsidR="00887DB7" w:rsidRPr="00182E84" w:rsidRDefault="00887DB7" w:rsidP="00887DB7">
      <w:pPr>
        <w:rPr>
          <w:sz w:val="14"/>
          <w:szCs w:val="14"/>
        </w:rPr>
      </w:pPr>
      <w:r w:rsidRPr="00182E84">
        <w:rPr>
          <w:sz w:val="14"/>
          <w:szCs w:val="14"/>
        </w:rPr>
        <w:t>In a Wednesday night interview on Fox News, Trump said he would want to know what happened before committing to a response and expressed reluctance to halt arms sales to Riyadh, citing economic concerns.</w:t>
      </w:r>
    </w:p>
    <w:p w14:paraId="082E28B2" w14:textId="77777777" w:rsidR="00887DB7" w:rsidRPr="00182E84" w:rsidRDefault="00887DB7" w:rsidP="00887DB7">
      <w:pPr>
        <w:rPr>
          <w:sz w:val="14"/>
        </w:rPr>
      </w:pPr>
      <w:r w:rsidRPr="00182E84">
        <w:rPr>
          <w:sz w:val="14"/>
        </w:rPr>
        <w:t xml:space="preserve">“Well, I think </w:t>
      </w:r>
      <w:r w:rsidRPr="00182E84">
        <w:rPr>
          <w:rStyle w:val="StyleUnderline"/>
        </w:rPr>
        <w:t>that would be hurting us. We have jobs</w:t>
      </w:r>
      <w:r w:rsidRPr="00182E84">
        <w:rPr>
          <w:sz w:val="14"/>
        </w:rPr>
        <w:t xml:space="preserve">. We have a lot of things happening in this country. </w:t>
      </w:r>
      <w:r w:rsidRPr="00182E84">
        <w:rPr>
          <w:rStyle w:val="StyleUnderline"/>
        </w:rPr>
        <w:t>We have a country that's doing probably better economically than it's ever done before,</w:t>
      </w:r>
      <w:r w:rsidRPr="00182E84">
        <w:rPr>
          <w:sz w:val="14"/>
        </w:rPr>
        <w:t>” Trump said.</w:t>
      </w:r>
    </w:p>
    <w:p w14:paraId="6DDBE8D0" w14:textId="77777777" w:rsidR="00887DB7" w:rsidRPr="00182E84" w:rsidRDefault="00887DB7" w:rsidP="00887DB7">
      <w:pPr>
        <w:rPr>
          <w:sz w:val="14"/>
          <w:szCs w:val="14"/>
        </w:rPr>
      </w:pPr>
      <w:r w:rsidRPr="00182E84">
        <w:t>“</w:t>
      </w:r>
      <w:r w:rsidRPr="00182E84">
        <w:rPr>
          <w:rStyle w:val="StyleUnderline"/>
        </w:rPr>
        <w:t>Part of that is what we are doing with our defense systems</w:t>
      </w:r>
      <w:r w:rsidRPr="00182E84">
        <w:rPr>
          <w:sz w:val="14"/>
          <w:szCs w:val="14"/>
        </w:rPr>
        <w:t>, and everybody is wanting them, and frankly I think that would be a very, very tough pill to swallow for our country. I mean, you’re affecting us.”</w:t>
      </w:r>
    </w:p>
    <w:p w14:paraId="287F5D96" w14:textId="77777777" w:rsidR="00887DB7" w:rsidRPr="00182E84" w:rsidRDefault="00887DB7" w:rsidP="00887DB7">
      <w:pPr>
        <w:rPr>
          <w:sz w:val="14"/>
          <w:szCs w:val="14"/>
        </w:rPr>
      </w:pPr>
      <w:r w:rsidRPr="00182E84">
        <w:rPr>
          <w:sz w:val="14"/>
          <w:szCs w:val="14"/>
        </w:rPr>
        <w:t>On Trump’s first trip abroad as president, he visited Saudi Arabia and announced the massive arms sales package. U.S. ties have long been anchored by energy interests, counterterror cooperation and more recently U.S.-Saudi military cooperation in the Yemen civil war.</w:t>
      </w:r>
    </w:p>
    <w:p w14:paraId="39361E3B" w14:textId="77777777" w:rsidR="00887DB7" w:rsidRPr="00182E84" w:rsidRDefault="00887DB7" w:rsidP="00887DB7">
      <w:pPr>
        <w:rPr>
          <w:u w:val="single"/>
        </w:rPr>
      </w:pPr>
      <w:r w:rsidRPr="00182E84">
        <w:rPr>
          <w:rStyle w:val="StyleUnderline"/>
        </w:rPr>
        <w:t>Since 2009, the executive branch has notified Congress of proposed foreign military sales to Saudi Arabia of major defense articles and services with a potential aggregate value of nearly $139 billion</w:t>
      </w:r>
      <w:r w:rsidRPr="00182E84">
        <w:t xml:space="preserve">, according to a Congressional Research Service report. </w:t>
      </w:r>
      <w:r w:rsidRPr="00182E84">
        <w:rPr>
          <w:rStyle w:val="StyleUnderline"/>
        </w:rPr>
        <w:t>The U.S. and Saudi Arabia concluded arms sale agreements worth more than $65 billion, from fiscal 2009 through fiscal 2016.</w:t>
      </w:r>
    </w:p>
    <w:p w14:paraId="6C3295FF" w14:textId="77777777" w:rsidR="00887DB7" w:rsidRPr="00182E84" w:rsidRDefault="00887DB7" w:rsidP="00887DB7">
      <w:pPr>
        <w:pStyle w:val="Heading4"/>
      </w:pPr>
      <w:r w:rsidRPr="00182E84">
        <w:t>Ending sales to Saudi Arabia especially F -18 is disastrous – spills over to ending other programs and damaging Lockheed Martin and Boeing</w:t>
      </w:r>
    </w:p>
    <w:p w14:paraId="6BB14C4C" w14:textId="77777777" w:rsidR="00887DB7" w:rsidRPr="00182E84" w:rsidRDefault="00887DB7" w:rsidP="00887DB7">
      <w:r w:rsidRPr="00182E84">
        <w:rPr>
          <w:rStyle w:val="Style13ptBold"/>
        </w:rPr>
        <w:t>Eaglen 09</w:t>
      </w:r>
      <w:r w:rsidRPr="00182E84">
        <w:t xml:space="preserve"> Mackenzie Eaglen, 5-22-2009, "Maintaining the Superiority of America's Defense Industrial Base," Heritage Foundation, https://www.heritage.org/defense/report/maintaining-the-superiority-americas-defense-industrial-base//ALiang</w:t>
      </w:r>
    </w:p>
    <w:p w14:paraId="0BC8F8C6" w14:textId="77777777" w:rsidR="00887DB7" w:rsidRPr="00182E84" w:rsidRDefault="00887DB7" w:rsidP="00887DB7">
      <w:pPr>
        <w:rPr>
          <w:sz w:val="14"/>
        </w:rPr>
      </w:pPr>
      <w:r w:rsidRPr="00182E84">
        <w:rPr>
          <w:sz w:val="14"/>
        </w:rPr>
        <w:t xml:space="preserve">F/A-18E/F Super Hornet and F-15E Strike Eagle. One of the main consequences of the 1990s defense consolidation has been the increased sensitivity of defense contractors to minor fluctuations in the industrial base. The defense industrial base is indeed interconnected and dependent on multiple programs. </w:t>
      </w:r>
      <w:r w:rsidRPr="00182E84">
        <w:rPr>
          <w:rStyle w:val="StyleUnderline"/>
        </w:rPr>
        <w:t>Ending the C-17 and F-18 production lines within one year of each other would have a dramatic impact on the defense industrial base</w:t>
      </w:r>
      <w:r w:rsidRPr="00182E84">
        <w:rPr>
          <w:sz w:val="14"/>
        </w:rPr>
        <w:t xml:space="preserve">. </w:t>
      </w:r>
      <w:r w:rsidRPr="00182E84">
        <w:rPr>
          <w:rStyle w:val="StyleUnderline"/>
        </w:rPr>
        <w:t>The 2009 Annual Industrial Capabilities Report to Congress warned that "with the announcement of the C-17 program shutdown, coupled with the end of domestic F/A-18E/F production in FY 2012, the industrial base infrastructure at Long</w:t>
      </w:r>
      <w:r w:rsidRPr="00182E84">
        <w:rPr>
          <w:sz w:val="14"/>
        </w:rPr>
        <w:t xml:space="preserve"> Beach, CA, and St. Louis, MO (solely supporting foreign military sales) may have insufficient business to continue in place."</w:t>
      </w:r>
      <w:bookmarkStart w:id="12" w:name="_ftnref35"/>
      <w:r w:rsidRPr="00182E84">
        <w:rPr>
          <w:rStyle w:val="StyleUnderline"/>
        </w:rPr>
        <w:fldChar w:fldCharType="begin"/>
      </w:r>
      <w:r w:rsidRPr="00182E84">
        <w:rPr>
          <w:rStyle w:val="StyleUnderline"/>
        </w:rPr>
        <w:instrText xml:space="preserve"> HYPERLINK "https://www.heritage.org/defense/report/maintaining-the-superiority-americas-defense-industrial-base" \l "_ftn35" \o "" </w:instrText>
      </w:r>
      <w:r w:rsidRPr="00182E84">
        <w:rPr>
          <w:rStyle w:val="StyleUnderline"/>
        </w:rPr>
        <w:fldChar w:fldCharType="separate"/>
      </w:r>
      <w:r w:rsidRPr="00182E84">
        <w:rPr>
          <w:rStyle w:val="StyleUnderline"/>
        </w:rPr>
        <w:t>[35]</w:t>
      </w:r>
      <w:r w:rsidRPr="00182E84">
        <w:rPr>
          <w:rStyle w:val="StyleUnderline"/>
        </w:rPr>
        <w:fldChar w:fldCharType="end"/>
      </w:r>
      <w:bookmarkEnd w:id="12"/>
      <w:r w:rsidRPr="00182E84">
        <w:rPr>
          <w:rStyle w:val="StyleUnderline"/>
        </w:rPr>
        <w:t xml:space="preserve"> The negative consequences of closing even the C-17 line--both for this highly skilled workforce and for U.S. national security--clearly run deeper than the cancellation of a single program</w:t>
      </w:r>
      <w:r w:rsidRPr="00182E84">
        <w:rPr>
          <w:sz w:val="14"/>
        </w:rPr>
        <w:t>. "Over the next 10 years," warned the 2008 Industrial Capabilities Report, "</w:t>
      </w:r>
      <w:r w:rsidRPr="00182E84">
        <w:rPr>
          <w:rStyle w:val="StyleUnderline"/>
        </w:rPr>
        <w:t>multiple military aircraft production lines will go cold precipitating the need for a new round of consolidation in order to reduce infrastructure costs."</w:t>
      </w:r>
      <w:bookmarkStart w:id="13" w:name="_ftnref36"/>
      <w:r w:rsidRPr="00182E84">
        <w:rPr>
          <w:rStyle w:val="StyleUnderline"/>
        </w:rPr>
        <w:fldChar w:fldCharType="begin"/>
      </w:r>
      <w:r w:rsidRPr="00182E84">
        <w:rPr>
          <w:rStyle w:val="StyleUnderline"/>
        </w:rPr>
        <w:instrText xml:space="preserve"> HYPERLINK "https://www.heritage.org/defense/report/maintaining-the-superiority-americas-defense-industrial-base" \l "_ftn36" \o "" </w:instrText>
      </w:r>
      <w:r w:rsidRPr="00182E84">
        <w:rPr>
          <w:rStyle w:val="StyleUnderline"/>
        </w:rPr>
        <w:fldChar w:fldCharType="separate"/>
      </w:r>
      <w:r w:rsidRPr="00182E84">
        <w:rPr>
          <w:rStyle w:val="StyleUnderline"/>
        </w:rPr>
        <w:t>[36]</w:t>
      </w:r>
      <w:r w:rsidRPr="00182E84">
        <w:rPr>
          <w:rStyle w:val="StyleUnderline"/>
        </w:rPr>
        <w:fldChar w:fldCharType="end"/>
      </w:r>
      <w:bookmarkEnd w:id="13"/>
      <w:r w:rsidRPr="00182E84">
        <w:rPr>
          <w:sz w:val="14"/>
        </w:rPr>
        <w:t xml:space="preserve"> According to Darryl Davis, President of Boeing's Advance Systems unit, </w:t>
      </w:r>
      <w:r w:rsidRPr="00182E84">
        <w:rPr>
          <w:rStyle w:val="StyleUnderline"/>
        </w:rPr>
        <w:t>"The technology base is eroding for Boeing as [the company] moves late into the next decade."</w:t>
      </w:r>
      <w:bookmarkStart w:id="14" w:name="_ftnref37"/>
      <w:r w:rsidRPr="00182E84">
        <w:rPr>
          <w:rStyle w:val="StyleUnderline"/>
        </w:rPr>
        <w:fldChar w:fldCharType="begin"/>
      </w:r>
      <w:r w:rsidRPr="00182E84">
        <w:rPr>
          <w:rStyle w:val="StyleUnderline"/>
        </w:rPr>
        <w:instrText xml:space="preserve"> HYPERLINK "https://www.heritage.org/defense/report/maintaining-the-superiority-americas-defense-industrial-base" \l "_ftn37" \o "" </w:instrText>
      </w:r>
      <w:r w:rsidRPr="00182E84">
        <w:rPr>
          <w:rStyle w:val="StyleUnderline"/>
        </w:rPr>
        <w:fldChar w:fldCharType="separate"/>
      </w:r>
      <w:r w:rsidRPr="00182E84">
        <w:rPr>
          <w:rStyle w:val="StyleUnderline"/>
        </w:rPr>
        <w:t>[37]</w:t>
      </w:r>
      <w:r w:rsidRPr="00182E84">
        <w:rPr>
          <w:rStyle w:val="StyleUnderline"/>
        </w:rPr>
        <w:fldChar w:fldCharType="end"/>
      </w:r>
      <w:bookmarkEnd w:id="14"/>
      <w:r w:rsidRPr="00182E84">
        <w:rPr>
          <w:rStyle w:val="StyleUnderline"/>
        </w:rPr>
        <w:t xml:space="preserve"> Losing any defense-related technology base within the next year while defense strategies are being crafted internally at the Pentagon makes little sense</w:t>
      </w:r>
      <w:r w:rsidRPr="00182E84">
        <w:rPr>
          <w:sz w:val="14"/>
        </w:rPr>
        <w:t>. Congress should consider the cost savings that result from leaving the country's options open while additional major defense procurement decisions are made throughout this year. The combined impact of reduced procurement budgets, a dwindling number of aircraft programs, and the delay of new programs like a sixth-generation fighter or long-range bomber places further pressure on Boeing and its workforce. This is why Congress should be concerned about the potential closure of even just one or two lines and how these closures will relate to Boeing's ability to compete for military aircraft contracts in the future. "</w:t>
      </w:r>
      <w:r w:rsidRPr="00182E84">
        <w:rPr>
          <w:rStyle w:val="StyleUnderline"/>
        </w:rPr>
        <w:t>While Lockheed Martin and Sikorsky have current programs that will remain in production for the next 20 years, Boeing's future participation in the fighter/ attack and transport segments is more problematic without the support of foreign military sales to keep existing production lines open</w:t>
      </w:r>
      <w:r w:rsidRPr="00182E84">
        <w:rPr>
          <w:sz w:val="14"/>
        </w:rPr>
        <w:t>."</w:t>
      </w:r>
      <w:bookmarkStart w:id="15" w:name="_ftnref38"/>
      <w:r w:rsidRPr="00182E84">
        <w:rPr>
          <w:sz w:val="14"/>
        </w:rPr>
        <w:fldChar w:fldCharType="begin"/>
      </w:r>
      <w:r w:rsidRPr="00182E84">
        <w:rPr>
          <w:sz w:val="14"/>
        </w:rPr>
        <w:instrText xml:space="preserve"> HYPERLINK "https://www.heritage.org/defense/report/maintaining-the-superiority-americas-defense-industrial-base" \l "_ftn38" \o "" </w:instrText>
      </w:r>
      <w:r w:rsidRPr="00182E84">
        <w:rPr>
          <w:sz w:val="14"/>
        </w:rPr>
        <w:fldChar w:fldCharType="separate"/>
      </w:r>
      <w:r w:rsidRPr="00182E84">
        <w:rPr>
          <w:rStyle w:val="Hyperlink"/>
          <w:sz w:val="14"/>
        </w:rPr>
        <w:t>[38]</w:t>
      </w:r>
      <w:r w:rsidRPr="00182E84">
        <w:rPr>
          <w:sz w:val="14"/>
        </w:rPr>
        <w:fldChar w:fldCharType="end"/>
      </w:r>
      <w:bookmarkEnd w:id="15"/>
      <w:r w:rsidRPr="00182E84">
        <w:rPr>
          <w:sz w:val="14"/>
        </w:rPr>
        <w:t xml:space="preserve"> Congress has repeatedly demonstrated its preference for competition for major programs like destroyers. </w:t>
      </w:r>
      <w:r w:rsidRPr="00182E84">
        <w:rPr>
          <w:rStyle w:val="StyleUnderline"/>
        </w:rPr>
        <w:t xml:space="preserve">It should consider the potential for increased costs due to lack of competition with only one remaining fighter production company left in America, which will be the result if these recommendations are approved. </w:t>
      </w:r>
      <w:r w:rsidRPr="00182E84">
        <w:rPr>
          <w:sz w:val="14"/>
        </w:rPr>
        <w:t>Under current defense authorization plans, the F/A-18E/F production line will shut down in 2013, with long-lead production items and their suppliers affected as early as next year. The F</w:t>
      </w:r>
      <w:r w:rsidRPr="00182E84">
        <w:rPr>
          <w:rStyle w:val="StyleUnderline"/>
        </w:rPr>
        <w:t>-18 program employs 100,000 people and depends on 1,900 suppliers across 46 states.</w:t>
      </w:r>
      <w:bookmarkStart w:id="16" w:name="_ftnref39"/>
      <w:r w:rsidRPr="00182E84">
        <w:rPr>
          <w:rStyle w:val="StyleUnderline"/>
        </w:rPr>
        <w:fldChar w:fldCharType="begin"/>
      </w:r>
      <w:r w:rsidRPr="00182E84">
        <w:rPr>
          <w:rStyle w:val="StyleUnderline"/>
        </w:rPr>
        <w:instrText xml:space="preserve"> HYPERLINK "https://www.heritage.org/defense/report/maintaining-the-superiority-americas-defense-industrial-base" \l "_ftn39" \o "" </w:instrText>
      </w:r>
      <w:r w:rsidRPr="00182E84">
        <w:rPr>
          <w:rStyle w:val="StyleUnderline"/>
        </w:rPr>
        <w:fldChar w:fldCharType="separate"/>
      </w:r>
      <w:r w:rsidRPr="00182E84">
        <w:rPr>
          <w:rStyle w:val="StyleUnderline"/>
        </w:rPr>
        <w:t>[39]</w:t>
      </w:r>
      <w:r w:rsidRPr="00182E84">
        <w:rPr>
          <w:rStyle w:val="StyleUnderline"/>
        </w:rPr>
        <w:fldChar w:fldCharType="end"/>
      </w:r>
      <w:bookmarkEnd w:id="16"/>
      <w:r w:rsidRPr="00182E84">
        <w:rPr>
          <w:rStyle w:val="StyleUnderline"/>
        </w:rPr>
        <w:t xml:space="preserve"> The F-15 production line, which employs 55,000 people and has a total of 383 suppliers, also faces potential closure depending on the outcome of a pending sale to Saudi Arabia</w:t>
      </w:r>
      <w:r w:rsidRPr="00182E84">
        <w:rPr>
          <w:sz w:val="14"/>
        </w:rPr>
        <w:t>.</w:t>
      </w:r>
      <w:bookmarkStart w:id="17" w:name="_ftnref40"/>
      <w:r w:rsidRPr="00182E84">
        <w:rPr>
          <w:sz w:val="14"/>
        </w:rPr>
        <w:fldChar w:fldCharType="begin"/>
      </w:r>
      <w:r w:rsidRPr="00182E84">
        <w:rPr>
          <w:sz w:val="14"/>
        </w:rPr>
        <w:instrText xml:space="preserve"> HYPERLINK "https://www.heritage.org/defense/report/maintaining-the-superiority-americas-defense-industrial-base" \l "_ftn40" \o "" </w:instrText>
      </w:r>
      <w:r w:rsidRPr="00182E84">
        <w:rPr>
          <w:sz w:val="14"/>
        </w:rPr>
        <w:fldChar w:fldCharType="separate"/>
      </w:r>
      <w:r w:rsidRPr="00182E84">
        <w:rPr>
          <w:rStyle w:val="Hyperlink"/>
          <w:sz w:val="14"/>
        </w:rPr>
        <w:t>[40]</w:t>
      </w:r>
      <w:r w:rsidRPr="00182E84">
        <w:rPr>
          <w:sz w:val="14"/>
        </w:rPr>
        <w:fldChar w:fldCharType="end"/>
      </w:r>
      <w:bookmarkEnd w:id="17"/>
      <w:r w:rsidRPr="00182E84">
        <w:rPr>
          <w:sz w:val="14"/>
        </w:rPr>
        <w:t xml:space="preserve"> </w:t>
      </w:r>
      <w:r w:rsidRPr="00182E84">
        <w:rPr>
          <w:rStyle w:val="StyleUnderline"/>
        </w:rPr>
        <w:t>When the potential Lockheed-Northrop merger threatened to reduce the number of tactical aircraft providers from two to one in the late 1990s, Congress wisely opposed the plan.</w:t>
      </w:r>
      <w:r w:rsidRPr="00182E84">
        <w:rPr>
          <w:sz w:val="14"/>
        </w:rPr>
        <w:t xml:space="preserve"> Why should today be any different? The end of the F/A-18E/F and various F-15 lines in the coming years would translate into a deliberate consolidation of the tactical aircraft industrial base to just one manufacturer. A projected gap in tactical aircraft in the next decade, coupled with the potential for instability in the F-35 production program, enhances the prudence of maintaining the current "hot" tactical aircraft production lines, at least into the middle of the decade.</w:t>
      </w:r>
    </w:p>
    <w:p w14:paraId="37FC6C77" w14:textId="77777777" w:rsidR="00887DB7" w:rsidRPr="00182E84" w:rsidRDefault="00887DB7" w:rsidP="00887DB7">
      <w:pPr>
        <w:pStyle w:val="Heading4"/>
      </w:pPr>
      <w:r w:rsidRPr="00182E84">
        <w:t>Saudi and UAE are top buyers – sales key to stability in region</w:t>
      </w:r>
    </w:p>
    <w:p w14:paraId="69D9F555" w14:textId="77777777" w:rsidR="00887DB7" w:rsidRPr="00182E84" w:rsidRDefault="00887DB7" w:rsidP="00887DB7">
      <w:r w:rsidRPr="00182E84">
        <w:t xml:space="preserve">Amanda </w:t>
      </w:r>
      <w:r w:rsidRPr="00182E84">
        <w:rPr>
          <w:rStyle w:val="Style13ptBold"/>
        </w:rPr>
        <w:t>Macias, 12-12-2018</w:t>
      </w:r>
      <w:r w:rsidRPr="00182E84">
        <w:t>, “Led by Saudi Arabia, Middle Eastern countries are the biggest buyers of US military equipment,” CNBC, https://www.cnbc.com/2018/12/12/middle-eastern-countries-are-biggest-buyers-of-us-military-equipment.html//ALiang</w:t>
      </w:r>
    </w:p>
    <w:p w14:paraId="69A5B17E" w14:textId="77777777" w:rsidR="00887DB7" w:rsidRPr="00182E84" w:rsidRDefault="00887DB7" w:rsidP="00887DB7">
      <w:pPr>
        <w:rPr>
          <w:b/>
          <w:sz w:val="24"/>
          <w:u w:val="single"/>
        </w:rPr>
      </w:pPr>
      <w:r w:rsidRPr="00182E84">
        <w:rPr>
          <w:sz w:val="14"/>
        </w:rPr>
        <w:t xml:space="preserve">WASHINGTON — From combat aircraft to ships, </w:t>
      </w:r>
      <w:r w:rsidRPr="00182E84">
        <w:rPr>
          <w:rStyle w:val="StyleUnderline"/>
        </w:rPr>
        <w:t>Middle Eastern countries are the biggest buyers of U.S. military equipment.</w:t>
      </w:r>
    </w:p>
    <w:p w14:paraId="14971308" w14:textId="77777777" w:rsidR="00887DB7" w:rsidRPr="00182E84" w:rsidRDefault="00887DB7" w:rsidP="00887DB7">
      <w:pPr>
        <w:rPr>
          <w:rStyle w:val="StyleUnderline"/>
        </w:rPr>
      </w:pPr>
      <w:r w:rsidRPr="00182E84">
        <w:rPr>
          <w:sz w:val="14"/>
        </w:rPr>
        <w:t xml:space="preserve">Between 2013 and 2017, the </w:t>
      </w:r>
      <w:r w:rsidRPr="00182E84">
        <w:rPr>
          <w:rStyle w:val="StyleUnderline"/>
        </w:rPr>
        <w:t>Middle East accounted for 49 percent of U.S. arms exports, according to a report by the Stockholm International Peace Research Institute. Saudi Arabia is America’s No. 1 overall weapons buyer</w:t>
      </w:r>
      <w:r w:rsidRPr="00182E84">
        <w:rPr>
          <w:sz w:val="14"/>
        </w:rPr>
        <w:t xml:space="preserve">. In the last five years, </w:t>
      </w:r>
      <w:r w:rsidRPr="00182E84">
        <w:rPr>
          <w:rStyle w:val="StyleUnderline"/>
        </w:rPr>
        <w:t>Riyadh accounted for 18 percent of total U.S. arms sales, or about $9 billion.</w:t>
      </w:r>
    </w:p>
    <w:p w14:paraId="02C1CEBC" w14:textId="77777777" w:rsidR="00887DB7" w:rsidRPr="00182E84" w:rsidRDefault="00887DB7" w:rsidP="00887DB7">
      <w:pPr>
        <w:rPr>
          <w:b/>
          <w:sz w:val="24"/>
          <w:u w:val="single"/>
        </w:rPr>
      </w:pPr>
      <w:r w:rsidRPr="00182E84">
        <w:rPr>
          <w:sz w:val="14"/>
        </w:rPr>
        <w:t xml:space="preserve">Saudi Arabia’s oil-rich monarchy is one of America’s </w:t>
      </w:r>
      <w:r w:rsidRPr="00182E84">
        <w:rPr>
          <w:rStyle w:val="StyleUnderline"/>
        </w:rPr>
        <w:t>most crucial strategic partners and a significant patron of U.S. defense companies.</w:t>
      </w:r>
      <w:r w:rsidRPr="00182E84">
        <w:rPr>
          <w:sz w:val="14"/>
        </w:rPr>
        <w:t xml:space="preserve"> The Saudi defense deals, which have been brokered over multiple U.S. administrations, have </w:t>
      </w:r>
      <w:r w:rsidRPr="00182E84">
        <w:rPr>
          <w:rStyle w:val="StyleUnderline"/>
        </w:rPr>
        <w:t>recently come under scrutiny due to Riyadh’s role in the Yemen war and the killing of journalist Jamal Khashoggi.</w:t>
      </w:r>
    </w:p>
    <w:p w14:paraId="6024B7F2" w14:textId="77777777" w:rsidR="00887DB7" w:rsidRPr="00182E84" w:rsidRDefault="00887DB7" w:rsidP="00887DB7">
      <w:pPr>
        <w:rPr>
          <w:sz w:val="14"/>
          <w:szCs w:val="14"/>
        </w:rPr>
      </w:pPr>
      <w:r w:rsidRPr="00182E84">
        <w:rPr>
          <w:sz w:val="14"/>
          <w:szCs w:val="14"/>
        </w:rPr>
        <w:t>Saudi Crown Prince Mohammed bin Salman has denied knowledge of the attack on Khashoggi, although the CIA reportedly concluded that he ordered the writer’s death. President Donald Trump, meanwhile, has cited the importance of defense deals in defending his decision to stick with the kingdom in the aftermath of the slaying.</w:t>
      </w:r>
    </w:p>
    <w:p w14:paraId="7BB19ADA" w14:textId="77777777" w:rsidR="00887DB7" w:rsidRPr="00182E84" w:rsidRDefault="00887DB7" w:rsidP="00887DB7">
      <w:pPr>
        <w:rPr>
          <w:b/>
          <w:sz w:val="24"/>
          <w:u w:val="single"/>
        </w:rPr>
      </w:pPr>
      <w:r w:rsidRPr="00182E84">
        <w:rPr>
          <w:rStyle w:val="StyleUnderline"/>
        </w:rPr>
        <w:t>The Saudis have agreed to purchase Lockheed Martin’s Littoral Combat Ships for $6.5 billion and Raytheon’s Patriot missile defense system for $1.6 billion.</w:t>
      </w:r>
    </w:p>
    <w:p w14:paraId="678E892A" w14:textId="77777777" w:rsidR="00887DB7" w:rsidRPr="00182E84" w:rsidRDefault="00887DB7" w:rsidP="00887DB7">
      <w:pPr>
        <w:rPr>
          <w:rStyle w:val="StyleUnderline"/>
        </w:rPr>
      </w:pPr>
      <w:r w:rsidRPr="00182E84">
        <w:rPr>
          <w:sz w:val="14"/>
        </w:rPr>
        <w:t xml:space="preserve">In November, CNBC learned that </w:t>
      </w:r>
      <w:r w:rsidRPr="00182E84">
        <w:rPr>
          <w:rStyle w:val="StyleUnderline"/>
        </w:rPr>
        <w:t>Saudi Arabia signed a letter of offer and acceptance with the United States for Lockheed’s THAAD missile system, a significant step forward in the $15 billion deal.</w:t>
      </w:r>
    </w:p>
    <w:p w14:paraId="623106B8" w14:textId="77777777" w:rsidR="00887DB7" w:rsidRPr="00182E84" w:rsidRDefault="00887DB7" w:rsidP="00887DB7">
      <w:pPr>
        <w:rPr>
          <w:rStyle w:val="StyleUnderline"/>
        </w:rPr>
      </w:pPr>
      <w:r w:rsidRPr="00182E84">
        <w:rPr>
          <w:sz w:val="14"/>
        </w:rPr>
        <w:t xml:space="preserve">What’s more, </w:t>
      </w:r>
      <w:r w:rsidRPr="00182E84">
        <w:rPr>
          <w:rStyle w:val="StyleUnderline"/>
        </w:rPr>
        <w:t>the Saudis are the top buyers in the British, Canadian, and Swiss defense markets, and spend heavily on Spanish, Swedish, Turkish and Finnish arms.</w:t>
      </w:r>
    </w:p>
    <w:p w14:paraId="0DDBA15B" w14:textId="77777777" w:rsidR="00887DB7" w:rsidRPr="00182E84" w:rsidRDefault="00887DB7" w:rsidP="00887DB7">
      <w:pPr>
        <w:rPr>
          <w:sz w:val="14"/>
        </w:rPr>
      </w:pPr>
      <w:r w:rsidRPr="00182E84">
        <w:rPr>
          <w:sz w:val="14"/>
        </w:rPr>
        <w:t xml:space="preserve">After Saudi Arabia, the </w:t>
      </w:r>
      <w:r w:rsidRPr="00182E84">
        <w:rPr>
          <w:rStyle w:val="StyleUnderline"/>
        </w:rPr>
        <w:t>United Arab Emirates are the next largest buyer of U.S. arms in the Middle East. The UAE is responsible for 7.4 percent, or about $4 billion, of sales</w:t>
      </w:r>
      <w:r w:rsidRPr="00182E84">
        <w:rPr>
          <w:sz w:val="14"/>
        </w:rPr>
        <w:t>.</w:t>
      </w:r>
    </w:p>
    <w:p w14:paraId="3DC9D1BD" w14:textId="77777777" w:rsidR="00887DB7" w:rsidRPr="00182E84" w:rsidRDefault="00887DB7" w:rsidP="00887DB7">
      <w:pPr>
        <w:rPr>
          <w:rStyle w:val="StyleUnderline"/>
        </w:rPr>
      </w:pPr>
      <w:r w:rsidRPr="00182E84">
        <w:rPr>
          <w:sz w:val="14"/>
        </w:rPr>
        <w:t xml:space="preserve">According to the State Department, the </w:t>
      </w:r>
      <w:r w:rsidRPr="00182E84">
        <w:rPr>
          <w:rStyle w:val="StyleUnderline"/>
        </w:rPr>
        <w:t>Emirates’ $1.9 billion for Boeing AH-64 Apache helicopters, Kuwait’s $5.1 billion for Boeing’s F/A-18 fighter jets, and Bahrain’s $2.1 billion for Lockheed Martin’s F-16 fighter make up some of the top sales to the Middle East.</w:t>
      </w:r>
    </w:p>
    <w:p w14:paraId="0280038D" w14:textId="77777777" w:rsidR="00887DB7" w:rsidRPr="00182E84" w:rsidRDefault="00887DB7" w:rsidP="00887DB7">
      <w:pPr>
        <w:rPr>
          <w:u w:val="single"/>
        </w:rPr>
      </w:pPr>
      <w:r w:rsidRPr="00182E84">
        <w:rPr>
          <w:sz w:val="14"/>
        </w:rPr>
        <w:t xml:space="preserve">All told, the U.S. State Department announced that the U.S. sold more than </w:t>
      </w:r>
      <w:r w:rsidRPr="00182E84">
        <w:rPr>
          <w:rStyle w:val="StyleUnderline"/>
        </w:rPr>
        <w:t>$55 billion in military equipment to foreign governments this fiscal year, which is a 33 percent increase from 2017.</w:t>
      </w:r>
    </w:p>
    <w:p w14:paraId="2F2602FB" w14:textId="18F0AF6B" w:rsidR="00887DB7" w:rsidRPr="00182E84" w:rsidRDefault="00887DB7" w:rsidP="00887DB7">
      <w:pPr>
        <w:pStyle w:val="Heading1"/>
      </w:pPr>
      <w:r w:rsidRPr="00182E84">
        <w:t>Double-Down CP</w:t>
      </w:r>
    </w:p>
    <w:p w14:paraId="604D3658" w14:textId="77777777" w:rsidR="00887DB7" w:rsidRPr="00182E84" w:rsidRDefault="00887DB7" w:rsidP="00887DB7">
      <w:pPr>
        <w:pStyle w:val="Heading2"/>
      </w:pPr>
      <w:r w:rsidRPr="00182E84">
        <w:t>1NC Shell</w:t>
      </w:r>
    </w:p>
    <w:p w14:paraId="0D2AB2AD" w14:textId="77777777" w:rsidR="00887DB7" w:rsidRPr="00182E84" w:rsidRDefault="00887DB7" w:rsidP="00887DB7">
      <w:pPr>
        <w:pStyle w:val="Heading4"/>
      </w:pPr>
      <w:r w:rsidRPr="00182E84">
        <w:t>CP Text: The United States federal government should</w:t>
      </w:r>
      <w:r w:rsidRPr="00182E84">
        <w:br/>
        <w:t>-    Increase its arms sales to Saudi Arabia</w:t>
      </w:r>
      <w:r w:rsidRPr="00182E84">
        <w:br/>
        <w:t>-    Create a binding offer with the Houthis to eliminate arms sales to Saudi Arabia if and only if a negotiated settlement is reached where the Houthis honor their commitments to the United Nations and disgorge their initial conquests</w:t>
      </w:r>
      <w:r w:rsidRPr="00182E84">
        <w:br/>
        <w:t xml:space="preserve">-    Threaten to suspend all military aid to Saudi Arabia if the Houthis meet the above conditions and Saudi Arabia fails to accommodate Houthi demands for internal redistricting and set forth a process for forming a government power-sharing arrangement </w:t>
      </w:r>
    </w:p>
    <w:p w14:paraId="3A154F1F" w14:textId="77777777" w:rsidR="00887DB7" w:rsidRPr="00182E84" w:rsidRDefault="00887DB7" w:rsidP="00887DB7">
      <w:pPr>
        <w:pStyle w:val="Heading4"/>
      </w:pPr>
      <w:r w:rsidRPr="00182E84">
        <w:t xml:space="preserve">That solves – doubling down on support for Saudi forces the Houthis to agree to a settlement and permanently ends the civil war - U.S. leverage forces Saudi to agree - unconditionally halting arms sales just prolongs the conflict </w:t>
      </w:r>
    </w:p>
    <w:p w14:paraId="5E891B8C" w14:textId="77777777" w:rsidR="00887DB7" w:rsidRPr="00182E84" w:rsidRDefault="00887DB7" w:rsidP="00887DB7">
      <w:r w:rsidRPr="00182E84">
        <w:rPr>
          <w:b/>
        </w:rPr>
        <w:t>Knights and Pollack and Walter 5/2/2019</w:t>
      </w:r>
      <w:r w:rsidRPr="00182E84">
        <w:t xml:space="preserve"> (Michael Knights, Washington Institute for Near East Policy Senior Fellow, Kenneth M. Pollack, American Enterprise Institute Resident Scholar, Barbara F. Walter, UC San Diego Political Science Professor, “A Real Plan to End the War in Yemen,” Foreign Affairs, </w:t>
      </w:r>
      <w:hyperlink r:id="rId134" w:history="1">
        <w:r w:rsidRPr="00182E84">
          <w:t>https://www.foreignaffairs.com/articles/yemen/2019-05-02/real-plan-end-war-yemen?utm_campaign=reg_conf_email&amp;utm_medium=newsletters&amp;utm_source=fa_registration</w:t>
        </w:r>
      </w:hyperlink>
      <w:r w:rsidRPr="00182E84">
        <w:t>)</w:t>
      </w:r>
    </w:p>
    <w:p w14:paraId="4CF2A80B" w14:textId="77777777" w:rsidR="00887DB7" w:rsidRPr="00182E84" w:rsidRDefault="00887DB7" w:rsidP="00887DB7">
      <w:pPr>
        <w:rPr>
          <w:rStyle w:val="StyleUnderline"/>
        </w:rPr>
      </w:pPr>
      <w:r w:rsidRPr="00182E84">
        <w:rPr>
          <w:sz w:val="12"/>
        </w:rPr>
        <w:t xml:space="preserve">A degree of normalcy has returned to Yemen’s biggest seaport, </w:t>
      </w:r>
      <w:hyperlink r:id="rId135" w:tgtFrame="_blank" w:history="1">
        <w:r w:rsidRPr="00182E84">
          <w:rPr>
            <w:sz w:val="12"/>
          </w:rPr>
          <w:t>Hodeidah</w:t>
        </w:r>
      </w:hyperlink>
      <w:r w:rsidRPr="00182E84">
        <w:rPr>
          <w:sz w:val="12"/>
        </w:rPr>
        <w:t xml:space="preserve">, thanks to a cease-fire among the country’s warring factions that has held since December 2018. But beyond the port’s outskirts, </w:t>
      </w:r>
      <w:r w:rsidRPr="00182E84">
        <w:rPr>
          <w:rStyle w:val="StyleUnderline"/>
        </w:rPr>
        <w:t>a vicious fight between Houthi insurgents and a Saudi-led military coalition rages on</w:t>
      </w:r>
      <w:r w:rsidRPr="00182E84">
        <w:rPr>
          <w:sz w:val="12"/>
        </w:rPr>
        <w:t xml:space="preserve">. The death toll keeps climbing; malnutrition and hunger are rampant. Yemen’s humanitarian crisis, the United Nations </w:t>
      </w:r>
      <w:hyperlink r:id="rId136" w:tgtFrame="_blank" w:history="1">
        <w:r w:rsidRPr="00182E84">
          <w:rPr>
            <w:sz w:val="12"/>
          </w:rPr>
          <w:t>warned</w:t>
        </w:r>
      </w:hyperlink>
      <w:r w:rsidRPr="00182E84">
        <w:rPr>
          <w:sz w:val="12"/>
        </w:rPr>
        <w:t xml:space="preserve"> in February, is the worst in the world today. In Washington, </w:t>
      </w:r>
      <w:r w:rsidRPr="00182E84">
        <w:rPr>
          <w:rStyle w:val="StyleUnderline"/>
        </w:rPr>
        <w:t>a growing chorus of analysts and politicians has called on the United States to step up, withdraw U.S. support for the Saudi war effort, and turn the UN-brokered cease-fire into a lasting peace.</w:t>
      </w:r>
      <w:r w:rsidRPr="00182E84">
        <w:rPr>
          <w:sz w:val="12"/>
        </w:rPr>
        <w:t xml:space="preserve"> Doing so, they argue, is the only morally and strategically defensible course of action. But </w:t>
      </w:r>
      <w:r w:rsidRPr="00182E84">
        <w:rPr>
          <w:rStyle w:val="StyleUnderline"/>
        </w:rPr>
        <w:t>of all the options before the United States, this one is the least likely to stop the killing, the dying, and the complications for U.S. interests</w:t>
      </w:r>
      <w:r w:rsidRPr="00182E84">
        <w:rPr>
          <w:sz w:val="12"/>
        </w:rPr>
        <w:t xml:space="preserve">. The Saudi-led intervention may have exacerbated the situation in Yemen, but it did not start the war. </w:t>
      </w:r>
      <w:r w:rsidRPr="00182E84">
        <w:rPr>
          <w:rStyle w:val="StyleUnderline"/>
        </w:rPr>
        <w:t>Getting the Saudis to pull out will no more end the bloodshed in Yemen than getting the United States to abstain from the civil war in Syria halted the violence there. Nor will a Saudi withdrawal lead to a negotiated settlement</w:t>
      </w:r>
      <w:r w:rsidRPr="00182E84">
        <w:rPr>
          <w:sz w:val="12"/>
        </w:rPr>
        <w:t xml:space="preserve">. Instead, </w:t>
      </w:r>
      <w:r w:rsidRPr="00182E84">
        <w:rPr>
          <w:rStyle w:val="StyleUnderline"/>
        </w:rPr>
        <w:t xml:space="preserve">the fighting will go on, and innocent Yemenis will continue to die until one side—most likely the Houthis—have won. </w:t>
      </w:r>
      <w:r w:rsidRPr="00182E84">
        <w:rPr>
          <w:sz w:val="12"/>
        </w:rPr>
        <w:t xml:space="preserve">True </w:t>
      </w:r>
      <w:r w:rsidRPr="00182E84">
        <w:rPr>
          <w:rStyle w:val="StyleUnderline"/>
        </w:rPr>
        <w:t>peace in Yemen will remain elusive unless both sides accept that they have nothing to gain from more fighting</w:t>
      </w:r>
      <w:r w:rsidRPr="00182E84">
        <w:rPr>
          <w:sz w:val="12"/>
        </w:rPr>
        <w:t xml:space="preserve">. We are not there yet. </w:t>
      </w:r>
      <w:r w:rsidRPr="00182E84">
        <w:rPr>
          <w:rStyle w:val="StyleUnderline"/>
        </w:rPr>
        <w:t xml:space="preserve">To get there will require not cutting off U.S. support for Saudi Arabia but threatening to double down on it unless the Houthis honor their commitments to the UN and are ready to disgorge most of their initial conquests. </w:t>
      </w:r>
      <w:r w:rsidRPr="00182E84">
        <w:rPr>
          <w:sz w:val="12"/>
        </w:rPr>
        <w:t xml:space="preserve">If Washington is serious about ending the war, it must come to terms with this uncomfortable fact. Historically, </w:t>
      </w:r>
      <w:r w:rsidRPr="00182E84">
        <w:rPr>
          <w:rStyle w:val="StyleUnderline"/>
        </w:rPr>
        <w:t>civil wars like Yemen’s end either when one side wins a decisive military victory or a third party negotiates a settlement</w:t>
      </w:r>
      <w:r w:rsidRPr="00182E84">
        <w:rPr>
          <w:sz w:val="12"/>
        </w:rPr>
        <w:t xml:space="preserve"> among the warring factions. In the Middle East, the former option—letting the fighting run its course—often </w:t>
      </w:r>
      <w:r w:rsidRPr="00182E84">
        <w:rPr>
          <w:rStyle w:val="StyleUnderline"/>
        </w:rPr>
        <w:t>means accepting horrific bloodshed and ethnic cleansing</w:t>
      </w:r>
      <w:r w:rsidRPr="00182E84">
        <w:rPr>
          <w:sz w:val="12"/>
        </w:rPr>
        <w:t xml:space="preserve">.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 </w:t>
      </w:r>
      <w:r w:rsidRPr="00182E84">
        <w:rPr>
          <w:rStyle w:val="StyleUnderline"/>
        </w:rPr>
        <w:t>A negotiated settlement can end a war earlier</w:t>
      </w:r>
      <w:r w:rsidRPr="00182E84">
        <w:rPr>
          <w:sz w:val="12"/>
        </w:rPr>
        <w:t xml:space="preserve"> and thus </w:t>
      </w:r>
      <w:r w:rsidRPr="00182E84">
        <w:rPr>
          <w:rStyle w:val="StyleUnderline"/>
        </w:rPr>
        <w:t>with less bloodshed.</w:t>
      </w:r>
      <w:r w:rsidRPr="00182E84">
        <w:rPr>
          <w:sz w:val="12"/>
        </w:rPr>
        <w:t xml:space="preserve"> But </w:t>
      </w:r>
      <w:r w:rsidRPr="00182E84">
        <w:rPr>
          <w:rStyle w:val="StyleUnderline"/>
        </w:rPr>
        <w:t xml:space="preserve">combatants </w:t>
      </w:r>
      <w:r w:rsidRPr="00182E84">
        <w:rPr>
          <w:sz w:val="12"/>
        </w:rPr>
        <w:t>generally</w:t>
      </w:r>
      <w:r w:rsidRPr="00182E84">
        <w:rPr>
          <w:rStyle w:val="StyleUnderline"/>
        </w:rPr>
        <w:t xml:space="preserve"> don’t agree to such settlements until they have reached a military stalemate such that all sides are convinced they cannot win a military victory</w:t>
      </w:r>
      <w:r w:rsidRPr="00182E84">
        <w:rPr>
          <w:sz w:val="12"/>
        </w:rPr>
        <w:t xml:space="preserve">. Even then, </w:t>
      </w:r>
      <w:r w:rsidRPr="00182E84">
        <w:rPr>
          <w:rStyle w:val="StyleUnderline"/>
        </w:rPr>
        <w:t>the warring parties need to know that they can disarm without being slaughtered</w:t>
      </w:r>
      <w:r w:rsidRPr="00182E84">
        <w:rPr>
          <w:sz w:val="12"/>
        </w:rPr>
        <w:t xml:space="preserve">—a condition that can sometimes be met only with an outside peacekeeping commitment for a decade or more. And once the parties have come to the table, any successful negotiated settlement will have to include a power-sharing arrangement that grants all factions political power and economic benefits roughly commensurate with their demographic weight (adjusted for military realities). </w:t>
      </w:r>
      <w:r w:rsidRPr="00182E84">
        <w:rPr>
          <w:rStyle w:val="StyleUnderline"/>
        </w:rPr>
        <w:t>In the case of Yemen, withdrawing U.S. support</w:t>
      </w:r>
      <w:r w:rsidRPr="00182E84">
        <w:rPr>
          <w:sz w:val="12"/>
        </w:rPr>
        <w:t>—which has largely consisted of intelligence and logistical assistance—</w:t>
      </w:r>
      <w:r w:rsidRPr="00182E84">
        <w:rPr>
          <w:rStyle w:val="StyleUnderline"/>
        </w:rPr>
        <w:t>from the Saudis will hinder the coalition’s war effort and embolden the Houthis and their Iranian supporters, making them much less likely to accept a nationwide cease-fire and a power-sharing agreement</w:t>
      </w:r>
      <w:r w:rsidRPr="00182E84">
        <w:rPr>
          <w:sz w:val="12"/>
        </w:rPr>
        <w:t xml:space="preserve">. In fact, U.S. congressional criticism of the Saudis has already encouraged the Houthis who, far from giving up, appear determined to fight on. </w:t>
      </w:r>
      <w:r w:rsidRPr="00182E84">
        <w:rPr>
          <w:rStyle w:val="StyleUnderline"/>
        </w:rPr>
        <w:t xml:space="preserve">Since the UN brokered a cease-fire for the strategically important, Houthi-held port of Hodeidah </w:t>
      </w:r>
      <w:r w:rsidRPr="00182E84">
        <w:rPr>
          <w:sz w:val="12"/>
        </w:rPr>
        <w:t>in December</w:t>
      </w:r>
      <w:r w:rsidRPr="00182E84">
        <w:rPr>
          <w:rStyle w:val="StyleUnderline"/>
        </w:rPr>
        <w:t>, the Houthis have energetically fortified their positions in the city, in direct violation of the agreement’s terms.</w:t>
      </w:r>
      <w:r w:rsidRPr="00182E84">
        <w:rPr>
          <w:sz w:val="12"/>
        </w:rPr>
        <w:t xml:space="preserve"> In fact, the Houthis have defaulted on one withdrawal deadline after another—first in early January, then in mid-February, thereby reneging on explicit commitments to the UN. </w:t>
      </w:r>
      <w:r w:rsidRPr="00182E84">
        <w:rPr>
          <w:rStyle w:val="StyleUnderline"/>
        </w:rPr>
        <w:t>UN negotiators are now trying to implement a third plan to move Houthi forces out of Hodeidah and other Red Sea ports</w:t>
      </w:r>
      <w:r w:rsidRPr="00182E84">
        <w:rPr>
          <w:sz w:val="12"/>
        </w:rPr>
        <w:t xml:space="preserve">, and for both sides to then pull back from the frontlines in Hodeidah city. But </w:t>
      </w:r>
      <w:r w:rsidRPr="00182E84">
        <w:rPr>
          <w:rStyle w:val="StyleUnderline"/>
        </w:rPr>
        <w:t xml:space="preserve">unless the Houthis are given a powerful incentive to step back, there is little reason to expect they will </w:t>
      </w:r>
      <w:r w:rsidRPr="00182E84">
        <w:rPr>
          <w:sz w:val="12"/>
        </w:rPr>
        <w:t xml:space="preserve">do so. </w:t>
      </w:r>
      <w:r w:rsidRPr="00182E84">
        <w:rPr>
          <w:rStyle w:val="StyleUnderline"/>
        </w:rPr>
        <w:t>Rather than produce a stalemate, cutting U.S. support for the Saudi-led coalition might enable the Houthis to win a military victory,</w:t>
      </w:r>
      <w:r w:rsidRPr="00182E84">
        <w:rPr>
          <w:sz w:val="12"/>
        </w:rPr>
        <w:t xml:space="preserve"> much like the one the Assad regime, Iran, and Russia are slowly achieving in Syria. This outcome is hardly desirable. The Houthis are anti-American, anti-Semitic, and increasingly anti-Sunni. In fact, Houthis, who are of Zaydi Shiite faith, are just one clan of hundreds in the country. There is no historical or popular basis for the Houthis to rule the capital, Sanaa, or the ports. As a result, </w:t>
      </w:r>
      <w:r w:rsidRPr="00182E84">
        <w:rPr>
          <w:rStyle w:val="StyleUnderline"/>
        </w:rPr>
        <w:t>a post-conflict Yemen under Houthi rule would likely require considerable repression to hold it in place</w:t>
      </w:r>
      <w:r w:rsidRPr="00182E84">
        <w:rPr>
          <w:sz w:val="12"/>
        </w:rPr>
        <w:t xml:space="preserve">. U.S. members of Congress may not like the civil war or the Saudi intervention, and </w:t>
      </w:r>
      <w:hyperlink r:id="rId137" w:tgtFrame="_blank" w:history="1">
        <w:r w:rsidRPr="00182E84">
          <w:rPr>
            <w:sz w:val="12"/>
          </w:rPr>
          <w:t>critics</w:t>
        </w:r>
      </w:hyperlink>
      <w:r w:rsidRPr="00182E84">
        <w:rPr>
          <w:sz w:val="12"/>
        </w:rPr>
        <w:t xml:space="preserve"> rightly blame that intervention for increasing the Houthis’ dependence on Iran, thus strengthening Tehran’s influence in the country. But that influence is now a reality. </w:t>
      </w:r>
      <w:r w:rsidRPr="00182E84">
        <w:rPr>
          <w:rStyle w:val="StyleUnderline"/>
        </w:rPr>
        <w:t>The Houthis have already fired Iranian missiles at Riyadh and at</w:t>
      </w:r>
      <w:r w:rsidRPr="00182E84">
        <w:rPr>
          <w:sz w:val="12"/>
        </w:rPr>
        <w:t xml:space="preserve"> ships (including </w:t>
      </w:r>
      <w:r w:rsidRPr="00182E84">
        <w:rPr>
          <w:rStyle w:val="StyleUnderline"/>
        </w:rPr>
        <w:t>U.S. military vessels) in the Bab el-Mandeb, the vital shipping lane connecting the Red Sea to the Gulf of Aden. A bloody end to the civil war that leaves the Houthis victorious and beholden to Iran would</w:t>
      </w:r>
      <w:r w:rsidRPr="00182E84">
        <w:rPr>
          <w:sz w:val="12"/>
        </w:rPr>
        <w:t xml:space="preserve"> only further </w:t>
      </w:r>
      <w:r w:rsidRPr="00182E84">
        <w:rPr>
          <w:rStyle w:val="StyleUnderline"/>
        </w:rPr>
        <w:t>undermine the United States’ interests and terrify its allies in the region</w:t>
      </w:r>
      <w:r w:rsidRPr="00182E84">
        <w:rPr>
          <w:sz w:val="12"/>
        </w:rPr>
        <w:t xml:space="preserve">. U.S. congressional criticism of the Saudis has encouraged </w:t>
      </w:r>
      <w:r w:rsidRPr="00182E84">
        <w:rPr>
          <w:rStyle w:val="StyleUnderline"/>
        </w:rPr>
        <w:t>the Houthis</w:t>
      </w:r>
      <w:r w:rsidRPr="00182E84">
        <w:rPr>
          <w:sz w:val="12"/>
        </w:rPr>
        <w:t xml:space="preserve"> who, far from giving up, </w:t>
      </w:r>
      <w:r w:rsidRPr="00182E84">
        <w:rPr>
          <w:rStyle w:val="StyleUnderline"/>
        </w:rPr>
        <w:t>appear determined to fight on</w:t>
      </w:r>
      <w:r w:rsidRPr="00182E84">
        <w:rPr>
          <w:sz w:val="12"/>
        </w:rPr>
        <w:t xml:space="preserve">. The status quo, however, is not acceptable from a humanitarian perspective. The partial cease-fire met with a collective international sigh of relief, with observers hoping that Hodeidah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Hodeidah and other Red Sea ports is settled, the Yemeni currency has stabilized, and household purchasing power is restored by the resumption of government payroll. As a result, the risk of famine still looms large. </w:t>
      </w:r>
      <w:r w:rsidRPr="00182E84">
        <w:rPr>
          <w:rStyle w:val="StyleUnderline"/>
        </w:rPr>
        <w:t>The hard truth is that the cease-fire in Hodeidah came about only because of military pressure from the Saudi-led coalition. The prospect of a Saudi assault on Hodeidah forced the Houthis to choose between making a deal while they still held onto the city, and could use it as a bargaining chip, or doing so later, after they might have lost it and had much less leverage</w:t>
      </w:r>
      <w:r w:rsidRPr="00182E84">
        <w:rPr>
          <w:sz w:val="12"/>
        </w:rPr>
        <w:t xml:space="preserve">. </w:t>
      </w:r>
      <w:r w:rsidRPr="00182E84">
        <w:rPr>
          <w:rStyle w:val="StyleUnderline"/>
        </w:rPr>
        <w:t xml:space="preserve">Now that there is a cease-fire, the Houthis are no longer under </w:t>
      </w:r>
      <w:r w:rsidRPr="00182E84">
        <w:rPr>
          <w:sz w:val="12"/>
        </w:rPr>
        <w:t xml:space="preserve">such </w:t>
      </w:r>
      <w:r w:rsidRPr="00182E84">
        <w:rPr>
          <w:rStyle w:val="StyleUnderline"/>
        </w:rPr>
        <w:t>pressure to follow through with a more comprehensive peace deal</w:t>
      </w:r>
      <w:r w:rsidRPr="00182E84">
        <w:rPr>
          <w:sz w:val="12"/>
        </w:rPr>
        <w:t xml:space="preserve">. They know that </w:t>
      </w:r>
      <w:r w:rsidRPr="00182E84">
        <w:rPr>
          <w:rStyle w:val="StyleUnderline"/>
        </w:rPr>
        <w:t>making a deal will only diminish their power</w:t>
      </w:r>
      <w:r w:rsidRPr="00182E84">
        <w:rPr>
          <w:sz w:val="12"/>
        </w:rPr>
        <w:t xml:space="preserve">, whereas </w:t>
      </w:r>
      <w:r w:rsidRPr="00182E84">
        <w:rPr>
          <w:rStyle w:val="StyleUnderline"/>
        </w:rPr>
        <w:t>a military victory would enhance it</w:t>
      </w:r>
      <w:r w:rsidRPr="00182E84">
        <w:rPr>
          <w:sz w:val="12"/>
        </w:rPr>
        <w:t xml:space="preserve">. The United Nations and the international community, for their part, have failed to replace the military pressure on the Houthis with countervailing diplomatic pressure. </w:t>
      </w:r>
      <w:r w:rsidRPr="00182E84">
        <w:rPr>
          <w:rStyle w:val="StyleUnderline"/>
        </w:rPr>
        <w:t>What remains is best described as peace theater: an illusion of progress that offers a welcome breather from full-on warfare in Hodeidah while leaving the underlying crisis in place</w:t>
      </w:r>
      <w:r w:rsidRPr="00182E84">
        <w:rPr>
          <w:sz w:val="12"/>
        </w:rPr>
        <w:t xml:space="preserve">. So </w:t>
      </w:r>
      <w:r w:rsidRPr="00182E84">
        <w:rPr>
          <w:rStyle w:val="StyleUnderline"/>
        </w:rPr>
        <w:t xml:space="preserve">what can the United States do to stop the fighting? </w:t>
      </w:r>
      <w:r w:rsidRPr="00182E84">
        <w:rPr>
          <w:sz w:val="12"/>
        </w:rPr>
        <w:t xml:space="preserve">The history of civil war, in Yemen and elsewhere, suggests a counterintuitive approach: </w:t>
      </w:r>
      <w:r w:rsidRPr="00182E84">
        <w:rPr>
          <w:rStyle w:val="StyleUnderline"/>
        </w:rPr>
        <w:t>increase U.S. support for the Saudi-led coalition, enable it to capture Hodeidah, and then use the resulting leverage to force both sides to end the fighting and sign a power-sharing agreement. Not only is this scenario plausible but it is probably the only near-term solution that could end the civil war, stop the killing, and remove both the Saudi and Iranian presence. A coalition victory in Hodeidah is</w:t>
      </w:r>
      <w:r w:rsidRPr="00182E84">
        <w:rPr>
          <w:sz w:val="12"/>
        </w:rPr>
        <w:t xml:space="preserve"> difficult but </w:t>
      </w:r>
      <w:r w:rsidRPr="00182E84">
        <w:rPr>
          <w:rStyle w:val="StyleUnderline"/>
        </w:rPr>
        <w:t>achievable</w:t>
      </w:r>
      <w:r w:rsidRPr="00182E84">
        <w:rPr>
          <w:sz w:val="12"/>
        </w:rPr>
        <w:t xml:space="preserve">. The </w:t>
      </w:r>
      <w:r w:rsidRPr="00182E84">
        <w:rPr>
          <w:rStyle w:val="StyleUnderline"/>
        </w:rPr>
        <w:t>government forces assembled outside the city have racked up numerous military successes</w:t>
      </w:r>
      <w:r w:rsidRPr="00182E84">
        <w:rPr>
          <w:sz w:val="12"/>
        </w:rPr>
        <w:t xml:space="preserve">, thanks to heavy support from the United Arab Emirates. In 2016, a much smaller force of Yemeni and UAE soldiers captured Aden, a city far larger than Hodeidah. The UAE and tribal forces marched into Mukalla, another large port city, the following year. </w:t>
      </w:r>
      <w:r w:rsidRPr="00182E84">
        <w:rPr>
          <w:rStyle w:val="StyleUnderline"/>
        </w:rPr>
        <w:t>Since then, the UAE and its allies have only grown more experienced</w:t>
      </w:r>
      <w:r w:rsidRPr="00182E84">
        <w:rPr>
          <w:sz w:val="12"/>
        </w:rPr>
        <w:t xml:space="preserve">. In the intense street fighting that took place in Hodeidah just before the cease-fire, the coalition liberated three square miles of the 17-square-mile city space in just over a week, using precise, small-warhead munitions to neutralize Houthi snipers in residential areas. </w:t>
      </w:r>
      <w:r w:rsidRPr="00182E84">
        <w:rPr>
          <w:rStyle w:val="StyleUnderline"/>
        </w:rPr>
        <w:t>Victory in Hodeidah would allow the Saudis and Emiratis to signal to their regional rival, Iran, and to their own people that they are strong and should not be provoked</w:t>
      </w:r>
      <w:r w:rsidRPr="00182E84">
        <w:rPr>
          <w:sz w:val="12"/>
        </w:rPr>
        <w:t xml:space="preserve">. Meanwhile, </w:t>
      </w:r>
      <w:r w:rsidRPr="00182E84">
        <w:rPr>
          <w:rStyle w:val="StyleUnderline"/>
        </w:rPr>
        <w:t>losing the city should convince the Houthis that they cannot win, and that if they persist, they might lose their hold on Sanaa and other territory they have captured</w:t>
      </w:r>
      <w:r w:rsidRPr="00182E84">
        <w:rPr>
          <w:sz w:val="12"/>
        </w:rPr>
        <w:t xml:space="preserve"> since 2014. And </w:t>
      </w:r>
      <w:r w:rsidRPr="00182E84">
        <w:rPr>
          <w:rStyle w:val="StyleUnderline"/>
        </w:rPr>
        <w:t>the fact that Iran will probably encourage the Houthis to keep fighting a lost battle should help them understand that Tehran’s interests are not their own.</w:t>
      </w:r>
      <w:r w:rsidRPr="00182E84">
        <w:rPr>
          <w:sz w:val="12"/>
        </w:rPr>
        <w:t xml:space="preserve"> Losing the city should convince the Houthis that they cannot win. </w:t>
      </w:r>
      <w:r w:rsidRPr="00182E84">
        <w:rPr>
          <w:rStyle w:val="StyleUnderline"/>
        </w:rPr>
        <w:t xml:space="preserve">The United States would not be favoring the Saudi-led coalition by backing this strategy. If anything, the United States would gain leverage over the coalition by setting the conditions </w:t>
      </w:r>
      <w:r w:rsidRPr="00182E84">
        <w:rPr>
          <w:sz w:val="12"/>
        </w:rPr>
        <w:t xml:space="preserve">under which it would acquiesce to a renewed offensive on Hodeidah or supply intelligence support. </w:t>
      </w:r>
      <w:r w:rsidRPr="00182E84">
        <w:rPr>
          <w:rStyle w:val="StyleUnderline"/>
        </w:rPr>
        <w:t>In return for Washington’s help, the coalition would have to accept a realistic peace plan—one that accommodates Houthi demands for internal redistricting, sets forth a process for forming a new government with proper power-sharing arrangements, and perhaps stipulates a change in leadership on the government side. The Houthis</w:t>
      </w:r>
      <w:r w:rsidRPr="00182E84">
        <w:rPr>
          <w:sz w:val="12"/>
        </w:rPr>
        <w:t xml:space="preserve">, for their part, </w:t>
      </w:r>
      <w:r w:rsidRPr="00182E84">
        <w:rPr>
          <w:rStyle w:val="StyleUnderline"/>
        </w:rPr>
        <w:t>would need to evict Iranian and Lebanese Hezbollah military advisers and admit a third-party peacekeeping force to secure key locations</w:t>
      </w:r>
      <w:r w:rsidRPr="00182E84">
        <w:rPr>
          <w:sz w:val="12"/>
        </w:rPr>
        <w:t xml:space="preserve"> such as ports. Such a force could consist of European, Arab, and African troops, perhaps under the leadership of NATO, the Arab League, or even the United States. </w:t>
      </w:r>
      <w:r w:rsidRPr="00182E84">
        <w:rPr>
          <w:rStyle w:val="StyleUnderline"/>
        </w:rPr>
        <w:t xml:space="preserve">A negotiated settlement would be the best—or least bad—outcome </w:t>
      </w:r>
      <w:r w:rsidRPr="00182E84">
        <w:rPr>
          <w:sz w:val="12"/>
        </w:rPr>
        <w:t xml:space="preserve">to the brutal war in Yemen. And </w:t>
      </w:r>
      <w:r w:rsidRPr="00182E84">
        <w:rPr>
          <w:rStyle w:val="StyleUnderline"/>
        </w:rPr>
        <w:t>a renewed offensive on Hodeidah would pave the way for its enactment. The Houthis would be most receptive to a generous offer after losing the city. As for the Saudis, Washington could warn them that if they obstruct the peace process, the United States will suspend any and all military aid—not just to their Yemen operations.</w:t>
      </w:r>
      <w:r w:rsidRPr="00182E84">
        <w:rPr>
          <w:sz w:val="12"/>
        </w:rPr>
        <w:t xml:space="preserve"> That ultimatum ought to convince them to quit while they are ahead, not least because </w:t>
      </w:r>
      <w:r w:rsidRPr="00182E84">
        <w:rPr>
          <w:rStyle w:val="StyleUnderline"/>
        </w:rPr>
        <w:t>their operation in Yemen has bogged down and is provoking much ill will internationally. A military victory at Hodeidah would give Saudi Arabia’s Crown Prince Mohammed bin Salman the fig leaf he needs to declare victory and go home</w:t>
      </w:r>
      <w:r w:rsidRPr="00182E84">
        <w:rPr>
          <w:sz w:val="12"/>
        </w:rPr>
        <w:t xml:space="preserve">. The approach comes tried and tested. It parallels the strategy that U.S. diplomats employed to end the Bosnian civil war in 1995. The United States helped the Croat and Bosniak Muslim militaries smash the Bosnian Serb forces and take roughly half of their territory. Then, during peace talks in Dayton, Ohio, U.S. envoy </w:t>
      </w:r>
      <w:hyperlink r:id="rId138" w:tgtFrame="_blank" w:history="1">
        <w:r w:rsidRPr="00182E84">
          <w:rPr>
            <w:sz w:val="12"/>
          </w:rPr>
          <w:t>Richard Holbrooke</w:t>
        </w:r>
      </w:hyperlink>
      <w:r w:rsidRPr="00182E84">
        <w:rPr>
          <w:sz w:val="12"/>
        </w:rPr>
        <w:t xml:space="preserve"> offered both sides a power-sharing agreement. The Serbs grudgingly accepted, realizing that to decline it would mean losing what remained of their territory to the U.S.-backed enemy. The Croats and Bosniaks gave in even more grudgingly, because Holbrooke threatened to withdraw U.S. support if they didn’t. Holbrooke’s playbook would serve the United States just as well in Yemen today. U.S. interests and values both demand an end to the war in Yemen.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 But </w:t>
      </w:r>
      <w:r w:rsidRPr="00182E84">
        <w:rPr>
          <w:rStyle w:val="StyleUnderline"/>
        </w:rPr>
        <w:t xml:space="preserve">bringing an end to the fighting calls for making hard choices that can actually succeed, not easy ones that likely won’t. </w:t>
      </w:r>
      <w:r w:rsidRPr="00182E84">
        <w:rPr>
          <w:sz w:val="12"/>
        </w:rPr>
        <w:t xml:space="preserve">If the battle lines stay where they are now, the Houthis will effectively have won the war, having gained both Yemen’s capital and its largest port. If the coalition retakes Hodeidah, by contrast, it can afford to end the war while the Houthis’ control of Sanaa will leave them with some bargaining power. What Yemen needs now is tougher U.S., European, and UN diplomacy, backed by reinvigorated military pressure. </w:t>
      </w:r>
      <w:r w:rsidRPr="00182E84">
        <w:rPr>
          <w:rStyle w:val="StyleUnderline"/>
        </w:rPr>
        <w:t>Only then will both warring parties understand that if they keep on fighting, they can only lose.</w:t>
      </w:r>
    </w:p>
    <w:p w14:paraId="14259434" w14:textId="77777777" w:rsidR="00887DB7" w:rsidRPr="00182E84" w:rsidRDefault="00887DB7" w:rsidP="00887DB7">
      <w:pPr>
        <w:pStyle w:val="Heading4"/>
      </w:pPr>
      <w:r w:rsidRPr="00182E84">
        <w:t>Houthi disruptions in the Bab-el-Mandeb Straight threaten the global economy – making the Houthis disgorge their conquests is key</w:t>
      </w:r>
    </w:p>
    <w:p w14:paraId="00B33914" w14:textId="77777777" w:rsidR="00887DB7" w:rsidRPr="00182E84" w:rsidRDefault="00887DB7" w:rsidP="00887DB7">
      <w:r w:rsidRPr="00182E84">
        <w:rPr>
          <w:b/>
        </w:rPr>
        <w:t>Drennan 1/30/2018</w:t>
      </w:r>
      <w:r w:rsidRPr="00182E84">
        <w:t xml:space="preserve"> (Jimmy Drennan, United States Central Command Operational Analyst, “THE GATE OF TEARS: INTERESTS, OPTIONS, AND STRATEGY IN THE BAB-EL-MANDEB STRAIT,” Center for International Maritime Security, http://cimsec.org/gate-tears-interests-options-strategy-bab-el-mandeb-strait/35351)</w:t>
      </w:r>
    </w:p>
    <w:p w14:paraId="76A171DB" w14:textId="77777777" w:rsidR="00887DB7" w:rsidRPr="00182E84" w:rsidRDefault="00887DB7" w:rsidP="00887DB7">
      <w:pPr>
        <w:rPr>
          <w:sz w:val="12"/>
        </w:rPr>
      </w:pPr>
      <w:r w:rsidRPr="00182E84">
        <w:rPr>
          <w:sz w:val="12"/>
        </w:rPr>
        <w:t xml:space="preserve">Due </w:t>
      </w:r>
      <w:r w:rsidRPr="00182E84">
        <w:rPr>
          <w:rStyle w:val="StyleUnderline"/>
        </w:rPr>
        <w:t>to the importance of the Bab-el-Mandeb Strait to</w:t>
      </w:r>
      <w:r w:rsidRPr="00182E84">
        <w:rPr>
          <w:sz w:val="12"/>
        </w:rPr>
        <w:t xml:space="preserve"> the </w:t>
      </w:r>
      <w:r w:rsidRPr="00182E84">
        <w:rPr>
          <w:rStyle w:val="StyleUnderline"/>
        </w:rPr>
        <w:t>global</w:t>
      </w:r>
      <w:r w:rsidRPr="00182E84">
        <w:rPr>
          <w:sz w:val="12"/>
        </w:rPr>
        <w:t xml:space="preserve"> and, consequently, U.S. </w:t>
      </w:r>
      <w:r w:rsidRPr="00182E84">
        <w:rPr>
          <w:rStyle w:val="StyleUnderline"/>
        </w:rPr>
        <w:t>economies, the U.S. has a vital national interest in maintaining the free flow of commerce through the Strait. Even if the U.S. did not depend on the 1.5 billion barrels of oil (currently $98B) annually that flow through the Strait, allies in Europe would certainly feel the economic impact if shipping companies re-routed their vessels</w:t>
      </w:r>
      <w:r w:rsidRPr="00182E84">
        <w:rPr>
          <w:sz w:val="12"/>
        </w:rPr>
        <w:t xml:space="preserve"> around the Cape of Good Hope </w:t>
      </w:r>
      <w:r w:rsidRPr="00182E84">
        <w:rPr>
          <w:rStyle w:val="StyleUnderline"/>
        </w:rPr>
        <w:t>in the event of crisis or conflict. Inflated maritime insurance rates and an additional 10 days transit time from the Middle East to the U.S. would have considerable worldwide ripple effects</w:t>
      </w:r>
      <w:r w:rsidRPr="00182E84">
        <w:rPr>
          <w:sz w:val="12"/>
        </w:rPr>
        <w:t xml:space="preserve"> to which the U.S. economy would not be immune. Moreover, </w:t>
      </w:r>
      <w:r w:rsidRPr="00182E84">
        <w:rPr>
          <w:rStyle w:val="StyleUnderline"/>
        </w:rPr>
        <w:t>as one of two primary sea lines of communication to the CENTCOM AOR, the U.S.</w:t>
      </w:r>
      <w:r w:rsidRPr="00182E84">
        <w:rPr>
          <w:sz w:val="12"/>
        </w:rPr>
        <w:t xml:space="preserve"> also </w:t>
      </w:r>
      <w:r w:rsidRPr="00182E84">
        <w:rPr>
          <w:rStyle w:val="StyleUnderline"/>
        </w:rPr>
        <w:t>has a military interest in maintaining freedom of navigation through the</w:t>
      </w:r>
      <w:r w:rsidRPr="00182E84">
        <w:rPr>
          <w:sz w:val="12"/>
        </w:rPr>
        <w:t xml:space="preserve"> Bab-el-Mandeb </w:t>
      </w:r>
      <w:r w:rsidRPr="00182E84">
        <w:rPr>
          <w:rStyle w:val="StyleUnderline"/>
        </w:rPr>
        <w:t>Strait</w:t>
      </w:r>
      <w:r w:rsidRPr="00182E84">
        <w:rPr>
          <w:sz w:val="12"/>
        </w:rPr>
        <w:t xml:space="preserve">. In October 2016, the U.S. was forced to respond with Tomahawk missile strikes into western Yemen when the USS Mason came under anti-ship missile fire from the Yemeni coast. </w:t>
      </w:r>
      <w:r w:rsidRPr="00182E84">
        <w:rPr>
          <w:rStyle w:val="StyleUnderline"/>
        </w:rPr>
        <w:t>Further attacks would increase risk and necessitate additional escorts for Bab-el-Mandeb Strait transits</w:t>
      </w:r>
      <w:r w:rsidRPr="00182E84">
        <w:rPr>
          <w:sz w:val="12"/>
        </w:rPr>
        <w:t xml:space="preserve">. Conversely, the U.S. has no vital national interest in broader involvement in the armed conflicts in Yemen and Somalia; however, its interests are clearly impacted by the growing threat emanating from Yemen. In western Yemen, Saudi Arabia along with eight other regional allies, are fighting a brutal war against separatist Houthi rebels who aim to establish an anti-Western Shia government in Yemen. In December 2017, U.S. Ambassador Nikki Haley provided material evidence to the international community that </w:t>
      </w:r>
      <w:r w:rsidRPr="00182E84">
        <w:rPr>
          <w:rStyle w:val="StyleUnderline"/>
        </w:rPr>
        <w:t>Iran provides missiles and advanced weaponry to the Houthis, enabling them to target vessels transiting the Bab-el-Mandeb Strait and strategic locations inside Saudi Arabia, threatening the U.S. national interest in free flow of commerce and advancing its own interest in promoting its regional hegemony</w:t>
      </w:r>
      <w:r w:rsidRPr="00182E84">
        <w:rPr>
          <w:sz w:val="12"/>
        </w:rPr>
        <w:t xml:space="preserve">.4,5 </w:t>
      </w:r>
      <w:r w:rsidRPr="00182E84">
        <w:rPr>
          <w:rStyle w:val="StyleUnderline"/>
        </w:rPr>
        <w:t>In January 2018, the Houthis threatened to close the Red Sea to international shipping</w:t>
      </w:r>
      <w:r w:rsidRPr="00182E84">
        <w:rPr>
          <w:sz w:val="12"/>
        </w:rPr>
        <w:t xml:space="preserve"> if the Saudi-led Coalition continued its advance toward Hudaydah, a strategically important Houthi-held port critical to the flow of humanitarian aid. </w:t>
      </w:r>
      <w:r w:rsidRPr="00182E84">
        <w:rPr>
          <w:rStyle w:val="StyleUnderline"/>
        </w:rPr>
        <w:t>If the Houthi threat is credible, Iranian-aligned forces could</w:t>
      </w:r>
      <w:r w:rsidRPr="00182E84">
        <w:rPr>
          <w:sz w:val="12"/>
        </w:rPr>
        <w:t xml:space="preserve"> now </w:t>
      </w:r>
      <w:r w:rsidRPr="00182E84">
        <w:rPr>
          <w:rStyle w:val="StyleUnderline"/>
        </w:rPr>
        <w:t>threaten another vital maritime chokepoint,</w:t>
      </w:r>
      <w:r w:rsidRPr="00182E84">
        <w:rPr>
          <w:sz w:val="12"/>
        </w:rPr>
        <w:t xml:space="preserve"> in addition to the Strait of Hormuz which Iran has often threatened to close. </w:t>
      </w:r>
      <w:r w:rsidRPr="00182E84">
        <w:rPr>
          <w:rStyle w:val="StyleUnderline"/>
        </w:rPr>
        <w:t>Growing Houthi influence and capabilities in Yemen</w:t>
      </w:r>
      <w:r w:rsidRPr="00182E84">
        <w:rPr>
          <w:sz w:val="12"/>
        </w:rPr>
        <w:t xml:space="preserve"> also impose costs and shift the balance of power in relation to Iran’s regional opponents, primarily Saudi Arabia, and </w:t>
      </w:r>
      <w:r w:rsidRPr="00182E84">
        <w:rPr>
          <w:rStyle w:val="StyleUnderline"/>
        </w:rPr>
        <w:t>allows Tehran to expand its influence elsewhere</w:t>
      </w:r>
      <w:r w:rsidRPr="00182E84">
        <w:rPr>
          <w:sz w:val="12"/>
        </w:rPr>
        <w:t>. Saudi Arabia may have felt compelled to intervene in Yemen’s civil war as the tide shifted in favor of the Houthis because the prospect of bordering an Iranian-aligned state would prove strategically disadvantageous.</w:t>
      </w:r>
    </w:p>
    <w:p w14:paraId="2A99C43D" w14:textId="77777777" w:rsidR="00887DB7" w:rsidRPr="00182E84" w:rsidRDefault="00887DB7" w:rsidP="00887DB7">
      <w:pPr>
        <w:pStyle w:val="Heading4"/>
      </w:pPr>
      <w:r w:rsidRPr="00182E84">
        <w:t xml:space="preserve">Econ decline causes global wars </w:t>
      </w:r>
    </w:p>
    <w:p w14:paraId="680A29E8" w14:textId="77777777" w:rsidR="00887DB7" w:rsidRPr="00182E84" w:rsidRDefault="00887DB7" w:rsidP="00887DB7">
      <w:r w:rsidRPr="00182E84">
        <w:rPr>
          <w:rStyle w:val="Style13ptBold"/>
        </w:rPr>
        <w:t>Liu 18</w:t>
      </w:r>
      <w:r w:rsidRPr="00182E84">
        <w:rPr>
          <w:b/>
          <w:bCs/>
        </w:rPr>
        <w:t xml:space="preserve"> </w:t>
      </w:r>
      <w:r w:rsidRPr="00182E84">
        <w:t xml:space="preserve">Qian Liu, China-based economist. “From economic crisis to World War III.” Project Syndicate. 11/8/2018. </w:t>
      </w:r>
      <w:hyperlink r:id="rId139" w:history="1">
        <w:r w:rsidRPr="00182E84">
          <w:rPr>
            <w:rStyle w:val="Hyperlink"/>
          </w:rPr>
          <w:t>https://www.project-syndicate.org/commentary/economic-crisis-military-conflict-or-structural-reform-by-qian-liu-2018-11</w:t>
        </w:r>
      </w:hyperlink>
    </w:p>
    <w:p w14:paraId="68F689A3" w14:textId="77777777" w:rsidR="00887DB7" w:rsidRPr="00182E84" w:rsidRDefault="00887DB7" w:rsidP="00887DB7">
      <w:pPr>
        <w:rPr>
          <w:sz w:val="14"/>
        </w:rPr>
      </w:pPr>
      <w:r w:rsidRPr="00182E84">
        <w:rPr>
          <w:sz w:val="14"/>
        </w:rPr>
        <w:t xml:space="preserve">The next economic crisis is closer than you think. But what you should really worry about is what comes after: </w:t>
      </w:r>
      <w:r w:rsidRPr="00182E84">
        <w:rPr>
          <w:u w:val="single"/>
        </w:rPr>
        <w:t xml:space="preserve">in the </w:t>
      </w:r>
      <w:r w:rsidRPr="00182E84">
        <w:rPr>
          <w:b/>
          <w:u w:val="single"/>
        </w:rPr>
        <w:t>current social, political, and technological landscape</w:t>
      </w:r>
      <w:r w:rsidRPr="00182E84">
        <w:rPr>
          <w:u w:val="single"/>
        </w:rPr>
        <w:t xml:space="preserve">, a </w:t>
      </w:r>
      <w:r w:rsidRPr="00182E84">
        <w:rPr>
          <w:b/>
          <w:u w:val="single"/>
        </w:rPr>
        <w:t>prolonged economic crisis</w:t>
      </w:r>
      <w:r w:rsidRPr="00182E84">
        <w:rPr>
          <w:u w:val="single"/>
        </w:rPr>
        <w:t>, combined with rising income inequality, could</w:t>
      </w:r>
      <w:r w:rsidRPr="00182E84">
        <w:rPr>
          <w:sz w:val="14"/>
        </w:rPr>
        <w:t xml:space="preserve"> well </w:t>
      </w:r>
      <w:r w:rsidRPr="00182E84">
        <w:rPr>
          <w:b/>
          <w:u w:val="single"/>
        </w:rPr>
        <w:t>escalate into a major global military conflict</w:t>
      </w:r>
      <w:r w:rsidRPr="00182E84">
        <w:rPr>
          <w:sz w:val="14"/>
        </w:rPr>
        <w:t xml:space="preserve">. </w:t>
      </w:r>
    </w:p>
    <w:p w14:paraId="550B22AE" w14:textId="77777777" w:rsidR="00887DB7" w:rsidRPr="00182E84" w:rsidRDefault="00887DB7" w:rsidP="00887DB7">
      <w:pPr>
        <w:rPr>
          <w:sz w:val="14"/>
        </w:rPr>
      </w:pPr>
      <w:r w:rsidRPr="00182E84">
        <w:rPr>
          <w:u w:val="single"/>
        </w:rPr>
        <w:t>The</w:t>
      </w:r>
      <w:r w:rsidRPr="00182E84">
        <w:rPr>
          <w:sz w:val="14"/>
        </w:rPr>
        <w:t xml:space="preserve"> 20</w:t>
      </w:r>
      <w:r w:rsidRPr="00182E84">
        <w:rPr>
          <w:u w:val="single"/>
        </w:rPr>
        <w:t>08</w:t>
      </w:r>
      <w:r w:rsidRPr="00182E84">
        <w:rPr>
          <w:sz w:val="14"/>
        </w:rPr>
        <w:t xml:space="preserve">-09 global financial </w:t>
      </w:r>
      <w:r w:rsidRPr="00182E84">
        <w:rPr>
          <w:u w:val="single"/>
        </w:rPr>
        <w:t>crisis almost bankrupted governments and caused systemic collapse</w:t>
      </w:r>
      <w:r w:rsidRPr="00182E84">
        <w:rPr>
          <w:sz w:val="14"/>
        </w:rPr>
        <w:t xml:space="preserve">. </w:t>
      </w:r>
      <w:r w:rsidRPr="00182E84">
        <w:rPr>
          <w:u w:val="single"/>
        </w:rPr>
        <w:t>Policymakers managed to pull the global economy back</w:t>
      </w:r>
      <w:r w:rsidRPr="00182E84">
        <w:rPr>
          <w:sz w:val="14"/>
        </w:rPr>
        <w:t xml:space="preserve"> from the brink, </w:t>
      </w:r>
      <w:r w:rsidRPr="00182E84">
        <w:rPr>
          <w:u w:val="single"/>
        </w:rPr>
        <w:t>using massive monetary stimulus, including</w:t>
      </w:r>
      <w:r w:rsidRPr="00182E84">
        <w:rPr>
          <w:sz w:val="14"/>
        </w:rPr>
        <w:t xml:space="preserve"> </w:t>
      </w:r>
      <w:r w:rsidRPr="00182E84">
        <w:rPr>
          <w:b/>
          <w:u w:val="single"/>
        </w:rPr>
        <w:t>q</w:t>
      </w:r>
      <w:r w:rsidRPr="00182E84">
        <w:rPr>
          <w:sz w:val="14"/>
        </w:rPr>
        <w:t xml:space="preserve">uantitative </w:t>
      </w:r>
      <w:r w:rsidRPr="00182E84">
        <w:rPr>
          <w:b/>
          <w:u w:val="single"/>
        </w:rPr>
        <w:t>e</w:t>
      </w:r>
      <w:r w:rsidRPr="00182E84">
        <w:rPr>
          <w:sz w:val="14"/>
        </w:rPr>
        <w:t xml:space="preserve">asing </w:t>
      </w:r>
      <w:r w:rsidRPr="00182E84">
        <w:rPr>
          <w:u w:val="single"/>
        </w:rPr>
        <w:t>and</w:t>
      </w:r>
      <w:r w:rsidRPr="00182E84">
        <w:rPr>
          <w:sz w:val="14"/>
        </w:rPr>
        <w:t xml:space="preserve"> near-</w:t>
      </w:r>
      <w:r w:rsidRPr="00182E84">
        <w:rPr>
          <w:u w:val="single"/>
        </w:rPr>
        <w:t>zero</w:t>
      </w:r>
      <w:r w:rsidRPr="00182E84">
        <w:rPr>
          <w:sz w:val="14"/>
        </w:rPr>
        <w:t xml:space="preserve"> (</w:t>
      </w:r>
      <w:r w:rsidRPr="00182E84">
        <w:rPr>
          <w:u w:val="single"/>
        </w:rPr>
        <w:t>or even negative</w:t>
      </w:r>
      <w:r w:rsidRPr="00182E84">
        <w:rPr>
          <w:sz w:val="14"/>
        </w:rPr>
        <w:t xml:space="preserve">) interest </w:t>
      </w:r>
      <w:r w:rsidRPr="00182E84">
        <w:rPr>
          <w:u w:val="single"/>
        </w:rPr>
        <w:t>rates</w:t>
      </w:r>
      <w:r w:rsidRPr="00182E84">
        <w:rPr>
          <w:sz w:val="14"/>
        </w:rPr>
        <w:t xml:space="preserve">. </w:t>
      </w:r>
    </w:p>
    <w:p w14:paraId="273E5FB4" w14:textId="77777777" w:rsidR="00887DB7" w:rsidRPr="00182E84" w:rsidRDefault="00887DB7" w:rsidP="00887DB7">
      <w:pPr>
        <w:rPr>
          <w:sz w:val="14"/>
          <w:szCs w:val="14"/>
        </w:rPr>
      </w:pPr>
      <w:r w:rsidRPr="00182E84">
        <w:rPr>
          <w:sz w:val="14"/>
          <w:szCs w:val="14"/>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14:paraId="1EEA44D9" w14:textId="77777777" w:rsidR="00887DB7" w:rsidRPr="00182E84" w:rsidRDefault="00887DB7" w:rsidP="00887DB7">
      <w:pPr>
        <w:rPr>
          <w:sz w:val="14"/>
          <w:szCs w:val="14"/>
        </w:rPr>
      </w:pPr>
      <w:r w:rsidRPr="00182E84">
        <w:rPr>
          <w:sz w:val="14"/>
          <w:szCs w:val="14"/>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14:paraId="1C60051D" w14:textId="77777777" w:rsidR="00887DB7" w:rsidRPr="00182E84" w:rsidRDefault="00887DB7" w:rsidP="00887DB7">
      <w:pPr>
        <w:rPr>
          <w:sz w:val="14"/>
          <w:szCs w:val="14"/>
        </w:rPr>
      </w:pPr>
      <w:r w:rsidRPr="00182E84">
        <w:rPr>
          <w:sz w:val="14"/>
          <w:szCs w:val="14"/>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14:paraId="2AB0D991" w14:textId="77777777" w:rsidR="00887DB7" w:rsidRPr="00182E84" w:rsidRDefault="00887DB7" w:rsidP="00887DB7">
      <w:pPr>
        <w:rPr>
          <w:sz w:val="14"/>
          <w:szCs w:val="14"/>
        </w:rPr>
      </w:pPr>
      <w:r w:rsidRPr="00182E84">
        <w:rPr>
          <w:sz w:val="14"/>
          <w:szCs w:val="14"/>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14:paraId="5D9753B6" w14:textId="77777777" w:rsidR="00887DB7" w:rsidRPr="00182E84" w:rsidRDefault="00887DB7" w:rsidP="00887DB7">
      <w:pPr>
        <w:rPr>
          <w:sz w:val="14"/>
          <w:szCs w:val="14"/>
        </w:rPr>
      </w:pPr>
      <w:r w:rsidRPr="00182E84">
        <w:rPr>
          <w:sz w:val="14"/>
          <w:szCs w:val="14"/>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14:paraId="11734443" w14:textId="77777777" w:rsidR="00887DB7" w:rsidRPr="00182E84" w:rsidRDefault="00887DB7" w:rsidP="00887DB7">
      <w:pPr>
        <w:rPr>
          <w:sz w:val="14"/>
        </w:rPr>
      </w:pPr>
      <w:r w:rsidRPr="00182E84">
        <w:rPr>
          <w:sz w:val="14"/>
        </w:rPr>
        <w:t xml:space="preserve">If history is any guide, </w:t>
      </w:r>
      <w:r w:rsidRPr="00182E84">
        <w:rPr>
          <w:u w:val="single"/>
        </w:rPr>
        <w:t>the consequences of this mistake could extend far beyond the economy</w:t>
      </w:r>
      <w:r w:rsidRPr="00182E84">
        <w:rPr>
          <w:sz w:val="14"/>
        </w:rPr>
        <w:t xml:space="preserve">. </w:t>
      </w:r>
      <w:r w:rsidRPr="00182E84">
        <w:rPr>
          <w:u w:val="single"/>
        </w:rPr>
        <w:t>According to Harvard’s</w:t>
      </w:r>
      <w:r w:rsidRPr="00182E84">
        <w:rPr>
          <w:sz w:val="14"/>
        </w:rPr>
        <w:t xml:space="preserve"> </w:t>
      </w:r>
      <w:r w:rsidRPr="00182E84">
        <w:rPr>
          <w:u w:val="single"/>
        </w:rPr>
        <w:t xml:space="preserve">Benjamin Friedman, </w:t>
      </w:r>
      <w:r w:rsidRPr="00182E84">
        <w:rPr>
          <w:b/>
          <w:u w:val="single"/>
        </w:rPr>
        <w:t>prolonged periods of economic distress</w:t>
      </w:r>
      <w:r w:rsidRPr="00182E84">
        <w:rPr>
          <w:u w:val="single"/>
        </w:rPr>
        <w:t xml:space="preserve"> have been characterised</w:t>
      </w:r>
      <w:r w:rsidRPr="00182E84">
        <w:rPr>
          <w:sz w:val="14"/>
        </w:rPr>
        <w:t xml:space="preserve"> also </w:t>
      </w:r>
      <w:r w:rsidRPr="00182E84">
        <w:rPr>
          <w:u w:val="single"/>
        </w:rPr>
        <w:t xml:space="preserve">by public </w:t>
      </w:r>
      <w:r w:rsidRPr="00182E84">
        <w:rPr>
          <w:b/>
          <w:u w:val="single"/>
        </w:rPr>
        <w:t>antipathy toward minority groups or foreign countries</w:t>
      </w:r>
      <w:r w:rsidRPr="00182E84">
        <w:rPr>
          <w:u w:val="single"/>
        </w:rPr>
        <w:t xml:space="preserve"> – attitudes that can help to </w:t>
      </w:r>
      <w:r w:rsidRPr="00182E84">
        <w:rPr>
          <w:b/>
          <w:u w:val="single"/>
        </w:rPr>
        <w:t>fuel unrest</w:t>
      </w:r>
      <w:r w:rsidRPr="00182E84">
        <w:rPr>
          <w:sz w:val="14"/>
        </w:rPr>
        <w:t xml:space="preserve">, </w:t>
      </w:r>
      <w:r w:rsidRPr="00182E84">
        <w:rPr>
          <w:b/>
          <w:u w:val="single"/>
        </w:rPr>
        <w:t>terrorism</w:t>
      </w:r>
      <w:r w:rsidRPr="00182E84">
        <w:rPr>
          <w:sz w:val="14"/>
        </w:rPr>
        <w:t xml:space="preserve">, </w:t>
      </w:r>
      <w:r w:rsidRPr="00182E84">
        <w:rPr>
          <w:u w:val="single"/>
        </w:rPr>
        <w:t>or even</w:t>
      </w:r>
      <w:r w:rsidRPr="00182E84">
        <w:rPr>
          <w:sz w:val="14"/>
        </w:rPr>
        <w:t xml:space="preserve"> </w:t>
      </w:r>
      <w:r w:rsidRPr="00182E84">
        <w:rPr>
          <w:b/>
          <w:u w:val="single"/>
        </w:rPr>
        <w:t>war</w:t>
      </w:r>
      <w:r w:rsidRPr="00182E84">
        <w:rPr>
          <w:sz w:val="14"/>
        </w:rPr>
        <w:t xml:space="preserve">. </w:t>
      </w:r>
    </w:p>
    <w:p w14:paraId="0E0E7B56" w14:textId="77777777" w:rsidR="00887DB7" w:rsidRPr="00182E84" w:rsidRDefault="00887DB7" w:rsidP="00887DB7">
      <w:pPr>
        <w:rPr>
          <w:sz w:val="14"/>
        </w:rPr>
      </w:pPr>
      <w:r w:rsidRPr="00182E84">
        <w:rPr>
          <w:sz w:val="14"/>
        </w:rPr>
        <w:t xml:space="preserve">For example, </w:t>
      </w:r>
      <w:r w:rsidRPr="00182E84">
        <w:rPr>
          <w:u w:val="single"/>
        </w:rPr>
        <w:t>during the Great Depression</w:t>
      </w:r>
      <w:r w:rsidRPr="00182E84">
        <w:rPr>
          <w:sz w:val="14"/>
        </w:rPr>
        <w:t xml:space="preserve">, US President Herbert </w:t>
      </w:r>
      <w:r w:rsidRPr="00182E84">
        <w:rPr>
          <w:u w:val="single"/>
        </w:rPr>
        <w:t>Hoover signed</w:t>
      </w:r>
      <w:r w:rsidRPr="00182E84">
        <w:rPr>
          <w:sz w:val="14"/>
        </w:rPr>
        <w:t xml:space="preserve"> the 1930 </w:t>
      </w:r>
      <w:r w:rsidRPr="00182E84">
        <w:rPr>
          <w:b/>
          <w:u w:val="single"/>
        </w:rPr>
        <w:t>Smoot-Hawley</w:t>
      </w:r>
      <w:r w:rsidRPr="00182E84">
        <w:rPr>
          <w:sz w:val="14"/>
        </w:rPr>
        <w:t xml:space="preserve"> Tariff Act, intended to protect American workers and farmers from foreign competition. In the subsequent five years, global trade shrank by two-thirds. </w:t>
      </w:r>
      <w:r w:rsidRPr="00182E84">
        <w:rPr>
          <w:u w:val="single"/>
        </w:rPr>
        <w:t xml:space="preserve">Within a decade, </w:t>
      </w:r>
      <w:r w:rsidRPr="00182E84">
        <w:rPr>
          <w:b/>
          <w:u w:val="single"/>
        </w:rPr>
        <w:t>World War II</w:t>
      </w:r>
      <w:r w:rsidRPr="00182E84">
        <w:rPr>
          <w:u w:val="single"/>
        </w:rPr>
        <w:t xml:space="preserve"> had begun</w:t>
      </w:r>
      <w:r w:rsidRPr="00182E84">
        <w:rPr>
          <w:sz w:val="14"/>
        </w:rPr>
        <w:t xml:space="preserve">. </w:t>
      </w:r>
    </w:p>
    <w:p w14:paraId="5C9E402C" w14:textId="77777777" w:rsidR="00887DB7" w:rsidRPr="00182E84" w:rsidRDefault="00887DB7" w:rsidP="00887DB7">
      <w:pPr>
        <w:rPr>
          <w:sz w:val="14"/>
          <w:szCs w:val="14"/>
        </w:rPr>
      </w:pPr>
      <w:r w:rsidRPr="00182E84">
        <w:rPr>
          <w:sz w:val="14"/>
          <w:szCs w:val="14"/>
        </w:rPr>
        <w:t xml:space="preserve">To be sure, WWII, like World War I, was caused by a multitude of factors; there is no standard path to war. But there is reason to believe that high levels of inequality can play a significant role in stoking conflict. </w:t>
      </w:r>
    </w:p>
    <w:p w14:paraId="3E10BF16" w14:textId="77777777" w:rsidR="00887DB7" w:rsidRPr="00182E84" w:rsidRDefault="00887DB7" w:rsidP="00887DB7">
      <w:pPr>
        <w:rPr>
          <w:sz w:val="14"/>
        </w:rPr>
      </w:pPr>
      <w:r w:rsidRPr="00182E84">
        <w:rPr>
          <w:u w:val="single"/>
        </w:rPr>
        <w:t>According to research by</w:t>
      </w:r>
      <w:r w:rsidRPr="00182E84">
        <w:rPr>
          <w:sz w:val="14"/>
        </w:rPr>
        <w:t xml:space="preserve"> the economist Thomas </w:t>
      </w:r>
      <w:r w:rsidRPr="00182E84">
        <w:rPr>
          <w:b/>
          <w:u w:val="single"/>
        </w:rPr>
        <w:t>Piketty</w:t>
      </w:r>
      <w:r w:rsidRPr="00182E84">
        <w:rPr>
          <w:u w:val="single"/>
        </w:rPr>
        <w:t xml:space="preserve">, a spike in income inequality is often followed by a </w:t>
      </w:r>
      <w:r w:rsidRPr="00182E84">
        <w:rPr>
          <w:b/>
          <w:u w:val="single"/>
        </w:rPr>
        <w:t>great crisis</w:t>
      </w:r>
      <w:r w:rsidRPr="00182E84">
        <w:rPr>
          <w:sz w:val="14"/>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237F8670" w14:textId="77777777" w:rsidR="00887DB7" w:rsidRPr="00182E84" w:rsidRDefault="00887DB7" w:rsidP="00887DB7">
      <w:pPr>
        <w:rPr>
          <w:sz w:val="14"/>
          <w:szCs w:val="14"/>
        </w:rPr>
      </w:pPr>
      <w:r w:rsidRPr="00182E84">
        <w:rPr>
          <w:sz w:val="14"/>
          <w:szCs w:val="14"/>
        </w:rPr>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14:paraId="6E552930" w14:textId="77777777" w:rsidR="00887DB7" w:rsidRPr="00182E84" w:rsidRDefault="00887DB7" w:rsidP="00887DB7">
      <w:pPr>
        <w:rPr>
          <w:sz w:val="14"/>
        </w:rPr>
      </w:pPr>
      <w:r w:rsidRPr="00182E84">
        <w:rPr>
          <w:sz w:val="14"/>
        </w:rPr>
        <w:t xml:space="preserve">Voters have good reason to be frustrated, but the </w:t>
      </w:r>
      <w:r w:rsidRPr="00182E84">
        <w:rPr>
          <w:u w:val="single"/>
        </w:rPr>
        <w:t xml:space="preserve">emotionally appealing </w:t>
      </w:r>
      <w:r w:rsidRPr="00182E84">
        <w:rPr>
          <w:b/>
          <w:u w:val="single"/>
        </w:rPr>
        <w:t>populists</w:t>
      </w:r>
      <w:r w:rsidRPr="00182E84">
        <w:rPr>
          <w:sz w:val="14"/>
        </w:rPr>
        <w:t xml:space="preserve"> to whom they are increasingly giving their support are offering ill-advised solutions that </w:t>
      </w:r>
      <w:r w:rsidRPr="00182E84">
        <w:rPr>
          <w:u w:val="single"/>
        </w:rPr>
        <w:t xml:space="preserve">will </w:t>
      </w:r>
      <w:r w:rsidRPr="00182E84">
        <w:rPr>
          <w:b/>
          <w:u w:val="single"/>
        </w:rPr>
        <w:t>only make matters worse</w:t>
      </w:r>
      <w:r w:rsidRPr="00182E84">
        <w:rPr>
          <w:sz w:val="14"/>
        </w:rPr>
        <w:t xml:space="preserve">. For example, </w:t>
      </w:r>
      <w:r w:rsidRPr="00182E84">
        <w:rPr>
          <w:u w:val="single"/>
        </w:rPr>
        <w:t xml:space="preserve">despite the world’s unprecedented interconnectedness, </w:t>
      </w:r>
      <w:r w:rsidRPr="00182E84">
        <w:rPr>
          <w:b/>
          <w:u w:val="single"/>
        </w:rPr>
        <w:t>multilateralism is increasingly being eschewed</w:t>
      </w:r>
      <w:r w:rsidRPr="00182E84">
        <w:rPr>
          <w:sz w:val="14"/>
        </w:rPr>
        <w:t xml:space="preserve">, as countries – most notably, Donald J. </w:t>
      </w:r>
      <w:r w:rsidRPr="00182E84">
        <w:rPr>
          <w:u w:val="single"/>
        </w:rPr>
        <w:t>Trump’s US – pursue unilateral, isolationist policies</w:t>
      </w:r>
      <w:r w:rsidRPr="00182E84">
        <w:rPr>
          <w:sz w:val="14"/>
        </w:rPr>
        <w:t xml:space="preserve">. Meanwhile, </w:t>
      </w:r>
      <w:r w:rsidRPr="00182E84">
        <w:rPr>
          <w:b/>
          <w:u w:val="single"/>
        </w:rPr>
        <w:t>proxy wars</w:t>
      </w:r>
      <w:r w:rsidRPr="00182E84">
        <w:rPr>
          <w:u w:val="single"/>
        </w:rPr>
        <w:t xml:space="preserve"> are </w:t>
      </w:r>
      <w:r w:rsidRPr="00182E84">
        <w:rPr>
          <w:b/>
          <w:u w:val="single"/>
        </w:rPr>
        <w:t>raging in Syria and Yemen</w:t>
      </w:r>
      <w:r w:rsidRPr="00182E84">
        <w:rPr>
          <w:sz w:val="14"/>
        </w:rPr>
        <w:t xml:space="preserve">. </w:t>
      </w:r>
    </w:p>
    <w:p w14:paraId="541A009C" w14:textId="77777777" w:rsidR="00887DB7" w:rsidRDefault="00887DB7" w:rsidP="00887DB7">
      <w:pPr>
        <w:pStyle w:val="Heading2"/>
      </w:pPr>
      <w:r w:rsidRPr="00182E84">
        <w:t>2NC Extensions</w:t>
      </w:r>
    </w:p>
    <w:p w14:paraId="0496495A" w14:textId="77777777" w:rsidR="00887DB7" w:rsidRPr="00182E84" w:rsidRDefault="00887DB7" w:rsidP="00887DB7">
      <w:pPr>
        <w:pStyle w:val="Heading3"/>
      </w:pPr>
      <w:r w:rsidRPr="00182E84">
        <w:t xml:space="preserve">Houthis Say Yes </w:t>
      </w:r>
    </w:p>
    <w:p w14:paraId="1488ABA8" w14:textId="77777777" w:rsidR="00887DB7" w:rsidRPr="00182E84" w:rsidRDefault="00887DB7" w:rsidP="00887DB7">
      <w:pPr>
        <w:pStyle w:val="Heading4"/>
      </w:pPr>
      <w:r w:rsidRPr="00182E84">
        <w:t>U.S. arms sales are key to force the Houthis to re-enter the peace process – they have no incentive to cooperate as long as they control Hodeidah</w:t>
      </w:r>
    </w:p>
    <w:p w14:paraId="5A2E1B14" w14:textId="77777777" w:rsidR="00887DB7" w:rsidRPr="00182E84" w:rsidRDefault="00887DB7" w:rsidP="00887DB7">
      <w:r w:rsidRPr="00182E84">
        <w:rPr>
          <w:b/>
        </w:rPr>
        <w:t>Knights 3/26/2018</w:t>
      </w:r>
      <w:r w:rsidRPr="00182E84">
        <w:t xml:space="preserve"> (Michael Knights, Washington Institute for Near East Policy Senior Fellow, “Saudi Arabia’s war in Yemen: A view from the ground,” The Hill, </w:t>
      </w:r>
      <w:hyperlink r:id="rId140" w:history="1">
        <w:r w:rsidRPr="00182E84">
          <w:t>https://thehill.com/opinion/international/380046-saudi-arabias-war-in-yemen-a-view-from-the-ground</w:t>
        </w:r>
      </w:hyperlink>
      <w:r w:rsidRPr="00182E84">
        <w:t>)</w:t>
      </w:r>
    </w:p>
    <w:p w14:paraId="35D1C04F" w14:textId="77777777" w:rsidR="00887DB7" w:rsidRPr="00182E84" w:rsidRDefault="00887DB7" w:rsidP="00887DB7">
      <w:pPr>
        <w:rPr>
          <w:rStyle w:val="StyleUnderline"/>
        </w:rPr>
      </w:pPr>
      <w:r w:rsidRPr="00182E84">
        <w:rPr>
          <w:sz w:val="12"/>
        </w:rPr>
        <w:t xml:space="preserve">Earlier today, U.S.-supplied Patriot missiles intercepted a ballistic missile fired at the Saudi Arabian capital of Riyadh by Yemen's Houthi rebels. The attack came days after U.S. Secretary of Defense Jim Mattis backed “urgent efforts to seek a peaceful resolution to the civil war in Yemen," and followed last week's close Senate vote (55-44) to </w:t>
      </w:r>
      <w:hyperlink r:id="rId141" w:tgtFrame="_blank" w:history="1">
        <w:r w:rsidRPr="00182E84">
          <w:rPr>
            <w:sz w:val="12"/>
          </w:rPr>
          <w:t>continue U.S. military support</w:t>
        </w:r>
      </w:hyperlink>
      <w:r w:rsidRPr="00182E84">
        <w:rPr>
          <w:sz w:val="12"/>
        </w:rPr>
        <w:t xml:space="preserve"> to the Saudi-led campaign to return the United Nations-backed government to its capital in Sana’a. Similar votes will be held in less than a month as new pieces of draft legislation seek to oppose U.S. involvement in the war against the Houthi rebels, which now includes U.S. aerial refueling, provision of weapons and intelligence, plus planning support. This past week I returned from Yemen, where I visited every key battlefront, from the depopulated missile-scarred towns of the Saudi-Yemen border to the mountains overlooking Sana’a from the east, to the Red Sea coastal plains where Yemeni, Saudi, Emirati and Sudanese forces are closing on the Houthis’ last port, Hodeida. The visit reinforced my sense that </w:t>
      </w:r>
      <w:r w:rsidRPr="00182E84">
        <w:rPr>
          <w:rStyle w:val="StyleUnderline"/>
        </w:rPr>
        <w:t>the war is poorly understood in Washington</w:t>
      </w:r>
      <w:r w:rsidRPr="00182E84">
        <w:rPr>
          <w:sz w:val="12"/>
        </w:rPr>
        <w:t xml:space="preserve"> and other capitals. In fact, </w:t>
      </w:r>
      <w:r w:rsidRPr="00182E84">
        <w:rPr>
          <w:rStyle w:val="StyleUnderline"/>
        </w:rPr>
        <w:t>U.S. military support is helping to set the military and humanitarian conditions for an end to hostilities and a reduction of famine and cholera</w:t>
      </w:r>
      <w:r w:rsidRPr="00182E84">
        <w:rPr>
          <w:sz w:val="12"/>
        </w:rPr>
        <w:t xml:space="preserve">. The more I have learned in recent years about the gritty realities of the coalition war effort in Yemen, the more I have been convinced that </w:t>
      </w:r>
      <w:r w:rsidRPr="00182E84">
        <w:rPr>
          <w:rStyle w:val="StyleUnderline"/>
        </w:rPr>
        <w:t>this is a fight worth supporting</w:t>
      </w:r>
      <w:r w:rsidRPr="00182E84">
        <w:rPr>
          <w:sz w:val="12"/>
        </w:rPr>
        <w:t xml:space="preserve">. In March 2015, the coalition of Saudi Arabia, the United Arab Emirates and eight other regional states answered a call from the internationally-recognized government of Yemen for military support when Houthi rebels overran the government’s base in the southern city of Aden. In just a few days, </w:t>
      </w:r>
      <w:hyperlink r:id="rId142" w:tgtFrame="_blank" w:history="1">
        <w:r w:rsidRPr="00182E84">
          <w:rPr>
            <w:sz w:val="12"/>
          </w:rPr>
          <w:t>the Saudi-led coalition had to fight a major war from a standing start</w:t>
        </w:r>
      </w:hyperlink>
      <w:r w:rsidRPr="00182E84">
        <w:rPr>
          <w:sz w:val="12"/>
        </w:rPr>
        <w:t xml:space="preserve">, saving the internationally-recognized government from military defeat. In the past three years, the coalition has internalized many of the same lessons that the United States took three decades to learn regarding collateral damage, coalition warfare, counter-insurgency and civil military operations. Mistakes were made, but they were corrected much faster than was the case in many U.S.-led interventions over the years. The coalition’s air campaign is a case in point. The Houthis are a remarkably difficult enemy to target from the air: they wear civilian clothes, do not carry weapons as they move from one arms cache to another, and they deliberately mingle with civilians and establish their bases at hospitals and schools. Many cases of apparent civilian deaths have been misrepresented by the Houthis, who historically have been very adept at propaganda operations. These caveats aside, </w:t>
      </w:r>
      <w:r w:rsidRPr="00182E84">
        <w:rPr>
          <w:rStyle w:val="StyleUnderline"/>
        </w:rPr>
        <w:t>the coalition recognizes that it did make numerous mistakes in its early prosecution of the air war, and its new Joint Incident Assessment Team is the beginning of a long journey of taking responsibility for those errors</w:t>
      </w:r>
      <w:r w:rsidRPr="00182E84">
        <w:rPr>
          <w:sz w:val="12"/>
        </w:rPr>
        <w:t xml:space="preserve">. More important, </w:t>
      </w:r>
      <w:r w:rsidRPr="00182E84">
        <w:rPr>
          <w:rStyle w:val="StyleUnderline"/>
        </w:rPr>
        <w:t>the air campaign in Yemen is now being fought at least as cleanly as contemporary U.S. air campaigns</w:t>
      </w:r>
      <w:r w:rsidRPr="00182E84">
        <w:rPr>
          <w:sz w:val="12"/>
        </w:rPr>
        <w:t xml:space="preserve">, with stringent target vetting and, to my trained eye, extremely restrictive rules of engagement. </w:t>
      </w:r>
      <w:r w:rsidRPr="00182E84">
        <w:rPr>
          <w:rStyle w:val="StyleUnderline"/>
        </w:rPr>
        <w:t xml:space="preserve">If Congress wants to help further reduce civilian casualties, then give the Arab coalition more — not less — access to U.S. intelligence and reduced-impact munitions such as small diameter bombs. The Houthis are making no similar efforts to reduce suffering. They continue to </w:t>
      </w:r>
      <w:hyperlink r:id="rId143" w:tgtFrame="_blank" w:history="1">
        <w:r w:rsidRPr="00182E84">
          <w:rPr>
            <w:rStyle w:val="StyleUnderline"/>
          </w:rPr>
          <w:t>lob unguided missiles at Saudi Arabia’s airports and cities</w:t>
        </w:r>
      </w:hyperlink>
      <w:r w:rsidRPr="00182E84">
        <w:rPr>
          <w:rStyle w:val="StyleUnderline"/>
        </w:rPr>
        <w:t xml:space="preserve"> and release unguided sea mines into oil tanker sea-lanes in the Red Sea.</w:t>
      </w:r>
      <w:r w:rsidRPr="00182E84">
        <w:rPr>
          <w:sz w:val="12"/>
        </w:rPr>
        <w:t xml:space="preserve"> I spoke to classrooms full of the child soldiers, 12-year-olds the Houthis forcefully conscripted into service and herded onto the front line. It is the Houthis, not the Yemeni government or the coalition that is seeding Yemen’s farmlands with tens of thousands of landmines, who are creating a whole generation of civilian amputees. It is the Houthis who are taxing and impounding humanitarian food and fuel imports, making these commodities unaffordable to Yemenis, while the coalition is opening up new lines of supply and engaging in widespread humanitarian programs delivered through the </w:t>
      </w:r>
      <w:hyperlink r:id="rId144" w:tgtFrame="_blank" w:history="1">
        <w:r w:rsidRPr="00182E84">
          <w:rPr>
            <w:sz w:val="12"/>
          </w:rPr>
          <w:t>King Salman Humanitarian Aid and Relief Centre</w:t>
        </w:r>
      </w:hyperlink>
      <w:r w:rsidRPr="00182E84">
        <w:rPr>
          <w:sz w:val="12"/>
        </w:rPr>
        <w:t xml:space="preserve">and </w:t>
      </w:r>
      <w:hyperlink r:id="rId145" w:tgtFrame="_blank" w:history="1">
        <w:r w:rsidRPr="00182E84">
          <w:rPr>
            <w:sz w:val="12"/>
          </w:rPr>
          <w:t>Emirates Red Crescent</w:t>
        </w:r>
      </w:hyperlink>
      <w:r w:rsidRPr="00182E84">
        <w:rPr>
          <w:sz w:val="12"/>
        </w:rPr>
        <w:t xml:space="preserve">. </w:t>
      </w:r>
      <w:r w:rsidRPr="00182E84">
        <w:rPr>
          <w:rStyle w:val="StyleUnderline"/>
        </w:rPr>
        <w:t xml:space="preserve">As long as the Houthi rebels control the Yemeni capital </w:t>
      </w:r>
      <w:hyperlink r:id="rId146" w:history="1">
        <w:r w:rsidRPr="00182E84">
          <w:rPr>
            <w:rStyle w:val="StyleUnderline"/>
          </w:rPr>
          <w:t>and the country’s largest port</w:t>
        </w:r>
      </w:hyperlink>
      <w:r w:rsidRPr="00182E84">
        <w:rPr>
          <w:rStyle w:val="StyleUnderline"/>
        </w:rPr>
        <w:t>, they have no incentive to negotiate: they must fear losing these prizes to return to the peace table.</w:t>
      </w:r>
      <w:r w:rsidRPr="00182E84">
        <w:rPr>
          <w:sz w:val="12"/>
        </w:rPr>
        <w:t xml:space="preserve"> No war can be understood from the outside. </w:t>
      </w:r>
      <w:r w:rsidRPr="00182E84">
        <w:rPr>
          <w:rStyle w:val="StyleUnderline"/>
        </w:rPr>
        <w:t>I would recommend that Congress gets an up-close look at the conflict in Yemen before it takes actions that may prolong the war and thus humanitarian suffering.</w:t>
      </w:r>
      <w:r w:rsidRPr="00182E84">
        <w:rPr>
          <w:sz w:val="12"/>
        </w:rPr>
        <w:t xml:space="preserve"> Houthi propaganda is not the whole story, and it is notable that the U.N. Panel of Experts on Yemen has gradually shifted towards stronger criticism of the Houthis than the coalition in its most recent annual report. At very little cost, </w:t>
      </w:r>
      <w:r w:rsidRPr="00182E84">
        <w:rPr>
          <w:rStyle w:val="StyleUnderline"/>
        </w:rPr>
        <w:t xml:space="preserve">selective U.S. military support for the war is reducing missile attacks on civilian targets in Saudi Arabia, reducing collateral damage in coalition airstrikes, protecting global sea-lanes such as </w:t>
      </w:r>
      <w:hyperlink r:id="rId147" w:tgtFrame="_blank" w:history="1">
        <w:r w:rsidRPr="00182E84">
          <w:rPr>
            <w:rStyle w:val="StyleUnderline"/>
          </w:rPr>
          <w:t>Bab el-Mandeb</w:t>
        </w:r>
      </w:hyperlink>
      <w:r w:rsidRPr="00182E84">
        <w:rPr>
          <w:rStyle w:val="StyleUnderline"/>
        </w:rPr>
        <w:t>, and bringing pressure on the Houthis to re-enter the peace process. These are achievements to be celebrated, not reversed.</w:t>
      </w:r>
    </w:p>
    <w:p w14:paraId="4ACB5BB5" w14:textId="77777777" w:rsidR="00887DB7" w:rsidRPr="00182E84" w:rsidRDefault="00887DB7" w:rsidP="00887DB7">
      <w:pPr>
        <w:pStyle w:val="Heading4"/>
      </w:pPr>
      <w:r w:rsidRPr="00182E84">
        <w:t xml:space="preserve">U.S. arms and support are key to permanently end the war – the Houthis won’t negotiate otherwise </w:t>
      </w:r>
    </w:p>
    <w:p w14:paraId="768A13C1" w14:textId="77777777" w:rsidR="00887DB7" w:rsidRPr="00182E84" w:rsidRDefault="00887DB7" w:rsidP="00887DB7">
      <w:r w:rsidRPr="00182E84">
        <w:rPr>
          <w:b/>
        </w:rPr>
        <w:t>Alasrar 7/25/2018</w:t>
      </w:r>
      <w:r w:rsidRPr="00182E84">
        <w:t xml:space="preserve"> (Fatima Alasrar, Arabia Foundation senior Yemen analyst, “Yemen Is Bad but It Would Be Worse Without U.S. Involvement,” The National Interest, https://nationalinterest.org/print/blog/middle-east-watch/yemen-bad-it-would-be-worse-without-us-involvement-26801) </w:t>
      </w:r>
    </w:p>
    <w:p w14:paraId="2A24CD9F" w14:textId="77777777" w:rsidR="00887DB7" w:rsidRPr="00182E84" w:rsidRDefault="00887DB7" w:rsidP="00887DB7">
      <w:pPr>
        <w:widowControl w:val="0"/>
        <w:autoSpaceDE w:val="0"/>
        <w:autoSpaceDN w:val="0"/>
        <w:adjustRightInd w:val="0"/>
        <w:spacing w:after="240" w:line="440" w:lineRule="atLeast"/>
        <w:rPr>
          <w:rFonts w:ascii="Times" w:hAnsi="Times" w:cs="Times"/>
          <w:sz w:val="12"/>
          <w:szCs w:val="38"/>
        </w:rPr>
      </w:pPr>
      <w:r w:rsidRPr="00182E84">
        <w:rPr>
          <w:rFonts w:ascii="Times" w:hAnsi="Times" w:cs="Times"/>
          <w:sz w:val="12"/>
          <w:szCs w:val="38"/>
        </w:rPr>
        <w:t xml:space="preserve">America should continue to support United Nations Special Envoy Martin Griffiths’ in his attempt to broker a lasting political resolution. But </w:t>
      </w:r>
      <w:r w:rsidRPr="00182E84">
        <w:rPr>
          <w:rStyle w:val="StyleUnderline"/>
        </w:rPr>
        <w:t>the Houthis will have little incentive to negotiate in good faith absent continuing military pressure. Withdrawing U.S. support</w:t>
      </w:r>
      <w:r w:rsidRPr="00182E84">
        <w:rPr>
          <w:rFonts w:ascii="Times" w:hAnsi="Times" w:cs="Times"/>
          <w:sz w:val="12"/>
          <w:szCs w:val="38"/>
        </w:rPr>
        <w:t xml:space="preserve"> for the Saudi-led coalition and for Yemen’s internationally recognized government </w:t>
      </w:r>
      <w:r w:rsidRPr="00182E84">
        <w:rPr>
          <w:rStyle w:val="StyleUnderline"/>
        </w:rPr>
        <w:t>will ease this pressure without doing anything to end Yemen’s war. It also will</w:t>
      </w:r>
      <w:r w:rsidRPr="00182E84">
        <w:rPr>
          <w:rFonts w:ascii="Times" w:hAnsi="Times" w:cs="Times"/>
          <w:sz w:val="12"/>
          <w:szCs w:val="38"/>
        </w:rPr>
        <w:t xml:space="preserve"> not help—and may even </w:t>
      </w:r>
      <w:r w:rsidRPr="00182E84">
        <w:rPr>
          <w:rStyle w:val="StyleUnderline"/>
        </w:rPr>
        <w:t>exacerbate—the country’s humanitarian crisis while dealing a blow to America’s regional prestige and its</w:t>
      </w:r>
      <w:r w:rsidRPr="00182E84">
        <w:rPr>
          <w:rFonts w:ascii="Times" w:hAnsi="Times" w:cs="Times"/>
          <w:sz w:val="12"/>
          <w:szCs w:val="38"/>
        </w:rPr>
        <w:t xml:space="preserve"> short and long-term </w:t>
      </w:r>
      <w:r w:rsidRPr="00182E84">
        <w:rPr>
          <w:rStyle w:val="StyleUnderline"/>
        </w:rPr>
        <w:t>strategic interests</w:t>
      </w:r>
      <w:r w:rsidRPr="00182E84">
        <w:rPr>
          <w:rFonts w:ascii="Times" w:hAnsi="Times" w:cs="Times"/>
          <w:sz w:val="12"/>
          <w:szCs w:val="38"/>
        </w:rPr>
        <w:t xml:space="preserve">. Lawmakers would do well to consider these costs as they seek to reclaim war-making powers from the executive branch. </w:t>
      </w:r>
    </w:p>
    <w:p w14:paraId="60F12600" w14:textId="77777777" w:rsidR="00887DB7" w:rsidRPr="00182E84" w:rsidRDefault="00887DB7" w:rsidP="00887DB7">
      <w:pPr>
        <w:pStyle w:val="Heading4"/>
      </w:pPr>
      <w:r w:rsidRPr="00182E84">
        <w:t xml:space="preserve">Hodeidah is the backbone of the Houthi war effort – it’s by far their largest source of income </w:t>
      </w:r>
    </w:p>
    <w:p w14:paraId="1E4BB4A7" w14:textId="77777777" w:rsidR="00887DB7" w:rsidRPr="00182E84" w:rsidRDefault="00887DB7" w:rsidP="00887DB7">
      <w:r w:rsidRPr="00182E84">
        <w:rPr>
          <w:b/>
        </w:rPr>
        <w:t>Alasrar 6/1/2018</w:t>
      </w:r>
      <w:r w:rsidRPr="00182E84">
        <w:t xml:space="preserve"> (Fatima Abo Alasrar, Arabia Foundation senior Yemen analyst, “Liberating Hodeidah is a must for cutting the Houthi lifeline,” Arab News, http://www.arabnews.com/node/1313916)</w:t>
      </w:r>
    </w:p>
    <w:p w14:paraId="595E3EA9" w14:textId="77777777" w:rsidR="00887DB7" w:rsidRPr="00182E84" w:rsidRDefault="00887DB7" w:rsidP="00887DB7">
      <w:pPr>
        <w:rPr>
          <w:sz w:val="12"/>
        </w:rPr>
      </w:pPr>
      <w:r w:rsidRPr="00182E84">
        <w:rPr>
          <w:sz w:val="12"/>
        </w:rPr>
        <w:t xml:space="preserve">Hodeidah has been a red line for the Yemeni government and the coalition, which has so far conducted various operations through airstrikes with the help of a limited amount of the Yemeni military and foreign militias. </w:t>
      </w:r>
      <w:r w:rsidRPr="00182E84">
        <w:rPr>
          <w:rStyle w:val="StyleUnderline"/>
        </w:rPr>
        <w:t>Hodeidah is Yemen’s deepest seawater port and it has substantial capacity, enabling the distribution of large amounts of commercial shipments and aid to the country.</w:t>
      </w:r>
      <w:r w:rsidRPr="00182E84">
        <w:rPr>
          <w:sz w:val="12"/>
        </w:rPr>
        <w:t xml:space="preserve"> The US and humanitarian organizations have shown considerable concern over military action around the port, given the fact that any sabotage of the port facilities could affect the delivery of much-needed food and medicine to the entire population. </w:t>
      </w:r>
      <w:r w:rsidRPr="00182E84">
        <w:rPr>
          <w:rStyle w:val="StyleUnderline"/>
        </w:rPr>
        <w:t>The prevailing narrative is that impeding the capacity of the port</w:t>
      </w:r>
      <w:r w:rsidRPr="00182E84">
        <w:rPr>
          <w:sz w:val="12"/>
        </w:rPr>
        <w:t xml:space="preserve"> in any way </w:t>
      </w:r>
      <w:r w:rsidRPr="00182E84">
        <w:rPr>
          <w:rStyle w:val="StyleUnderline"/>
        </w:rPr>
        <w:t>would entail a large-scale humanitarian crisis and jeopardize access to food for millions of people in Houthi-controlled areas.</w:t>
      </w:r>
      <w:r w:rsidRPr="00182E84">
        <w:rPr>
          <w:sz w:val="12"/>
        </w:rPr>
        <w:t xml:space="preserve"> While </w:t>
      </w:r>
      <w:r w:rsidRPr="00182E84">
        <w:rPr>
          <w:rStyle w:val="StyleUnderline"/>
        </w:rPr>
        <w:t>this</w:t>
      </w:r>
      <w:r w:rsidRPr="00182E84">
        <w:rPr>
          <w:sz w:val="12"/>
        </w:rPr>
        <w:t xml:space="preserve"> is a genuine concern, it completely </w:t>
      </w:r>
      <w:r w:rsidRPr="00182E84">
        <w:rPr>
          <w:rStyle w:val="StyleUnderline"/>
        </w:rPr>
        <w:t xml:space="preserve">overlooks any alternative solutions to circumventing the worst-case scenarios. The importance and sensitivity issue around the port also leaves Al-Houthi emboldened </w:t>
      </w:r>
      <w:r w:rsidRPr="00182E84">
        <w:rPr>
          <w:sz w:val="12"/>
        </w:rPr>
        <w:t xml:space="preserve">in enforcing his authority on the helpless regions under his control, knowing that the coalition’s hands in Hodeidah are tied. </w:t>
      </w:r>
      <w:r w:rsidRPr="00182E84">
        <w:rPr>
          <w:rStyle w:val="StyleUnderline"/>
        </w:rPr>
        <w:t>The port has been a significant revenue generator for the militia and is the backbone of its economy. Since 2015, the Houthis have controlled its customs, imposing tariffs on the port and critical land checkpoints to collect an estimated $30 million a month, making Hodeidah their most lucrative source of income. Taxes levied were allocated to fund the war</w:t>
      </w:r>
      <w:r w:rsidRPr="00182E84">
        <w:rPr>
          <w:sz w:val="12"/>
        </w:rPr>
        <w:t xml:space="preserve"> rather than to help in building state institutions or support the collapsing economy. </w:t>
      </w:r>
      <w:r w:rsidRPr="00182E84">
        <w:rPr>
          <w:rStyle w:val="StyleUnderline"/>
        </w:rPr>
        <w:t>The Houthis</w:t>
      </w:r>
      <w:r w:rsidRPr="00182E84">
        <w:rPr>
          <w:sz w:val="12"/>
        </w:rPr>
        <w:t xml:space="preserve"> also </w:t>
      </w:r>
      <w:r w:rsidRPr="00182E84">
        <w:rPr>
          <w:rStyle w:val="StyleUnderline"/>
        </w:rPr>
        <w:t>relied on aid agencies to deliver</w:t>
      </w:r>
      <w:r w:rsidRPr="00182E84">
        <w:rPr>
          <w:sz w:val="12"/>
        </w:rPr>
        <w:t xml:space="preserve"> life-saving </w:t>
      </w:r>
      <w:r w:rsidRPr="00182E84">
        <w:rPr>
          <w:rStyle w:val="StyleUnderline"/>
        </w:rPr>
        <w:t>food, medicine and other resources, only to capture and redistribute them to fund their war effort and pay their soldiers. Without the port, the Houthis would not have the resources or the ability to either deliver services or fulfill their obligations</w:t>
      </w:r>
      <w:r w:rsidRPr="00182E84">
        <w:rPr>
          <w:sz w:val="12"/>
        </w:rPr>
        <w:t xml:space="preserve"> toward civilians and fighters. In addition to the port’s monetary incentives, </w:t>
      </w:r>
      <w:r w:rsidRPr="00182E84">
        <w:rPr>
          <w:rStyle w:val="StyleUnderline"/>
        </w:rPr>
        <w:t>Hodeidah is a vital source of morale for the Iranian-backed Houthis</w:t>
      </w:r>
      <w:r w:rsidRPr="00182E84">
        <w:rPr>
          <w:sz w:val="12"/>
        </w:rPr>
        <w:t>. Last month, Houthi No. 2 Saleh Al-Sammad was killed in an airstrike in Hodeidah after he met with recruits in the city. Al-Houthi has repeatedly vowed to avenge Al-Sammad’s loss and has used it to mobilize for the battle and gain recruits. The symbolic worth of avenging the killing of the Houthi leader is invaluable to the militia.</w:t>
      </w:r>
    </w:p>
    <w:p w14:paraId="0F96CAFD" w14:textId="77777777" w:rsidR="00887DB7" w:rsidRPr="00182E84" w:rsidRDefault="00887DB7" w:rsidP="00887DB7">
      <w:pPr>
        <w:pStyle w:val="Heading4"/>
      </w:pPr>
      <w:r w:rsidRPr="00182E84">
        <w:t>Hodeidah is the Houthi lifeline – it’s their key source of imports and Iranian arms</w:t>
      </w:r>
    </w:p>
    <w:p w14:paraId="26F60D79" w14:textId="77777777" w:rsidR="00887DB7" w:rsidRPr="00182E84" w:rsidRDefault="00887DB7" w:rsidP="00887DB7">
      <w:r w:rsidRPr="00182E84">
        <w:rPr>
          <w:b/>
        </w:rPr>
        <w:t>Block 8/18/2018</w:t>
      </w:r>
      <w:r w:rsidRPr="00182E84">
        <w:t xml:space="preserve"> (Joshua S. Block, Israel Project President and former U.S. Aid Spokesperson, “WHY YEMEN'S WAR MATTERS,” Jerusalem Post, https://www.jpost.com/Opinion/Why-Yemens-war-matters-565175)</w:t>
      </w:r>
    </w:p>
    <w:p w14:paraId="486FB253" w14:textId="77777777" w:rsidR="00887DB7" w:rsidRPr="00182E84" w:rsidRDefault="00887DB7" w:rsidP="00887DB7">
      <w:r w:rsidRPr="00182E84">
        <w:t xml:space="preserve">Now that </w:t>
      </w:r>
      <w:r w:rsidRPr="00182E84">
        <w:rPr>
          <w:rStyle w:val="StyleUnderline"/>
        </w:rPr>
        <w:t>UN peace efforts appear to be falling apart</w:t>
      </w:r>
      <w:r w:rsidRPr="00182E84">
        <w:t xml:space="preserve">, the war in Yemen is approaching a decisive battle for control of the port of Hodeidah. Iran’s role in intensifying a conflict of already epic proportions is testimony to the White House’s decision to re-impose sanctions on the Iranian regime, and thereby limit cash flow to Tehran’s regional proxy forces. </w:t>
      </w:r>
      <w:r w:rsidRPr="00182E84">
        <w:rPr>
          <w:rStyle w:val="StyleUnderline"/>
        </w:rPr>
        <w:t>Hodeidah is Yemen’s lifeline</w:t>
      </w:r>
      <w:r w:rsidRPr="00182E84">
        <w:t xml:space="preserve">. Approximately </w:t>
      </w:r>
      <w:r w:rsidRPr="00182E84">
        <w:rPr>
          <w:rStyle w:val="StyleUnderline"/>
        </w:rPr>
        <w:t>two third of total imports – including vital food, healthcare and clothing – enter the country through the port city</w:t>
      </w:r>
      <w:r w:rsidRPr="00182E84">
        <w:t xml:space="preserve">. </w:t>
      </w:r>
      <w:r w:rsidRPr="00182E84">
        <w:rPr>
          <w:rStyle w:val="StyleUnderline"/>
        </w:rPr>
        <w:t>Hodeidah is</w:t>
      </w:r>
      <w:r w:rsidRPr="00182E84">
        <w:t xml:space="preserve"> also </w:t>
      </w:r>
      <w:r w:rsidRPr="00182E84">
        <w:rPr>
          <w:rStyle w:val="StyleUnderline"/>
        </w:rPr>
        <w:t>the principle gateway through which Iran channels illicit arms to the Zaydi Shia Houthi rebels.</w:t>
      </w:r>
      <w:r w:rsidRPr="00182E84">
        <w:t xml:space="preserve"> </w:t>
      </w:r>
      <w:r w:rsidRPr="00182E84">
        <w:rPr>
          <w:rStyle w:val="StyleUnderline"/>
        </w:rPr>
        <w:t>The Houthis</w:t>
      </w:r>
      <w:r w:rsidRPr="00182E84">
        <w:t xml:space="preserve"> have controlled the strategic port city of a half million people since 2014. The insurgency group has been found time and again to </w:t>
      </w:r>
      <w:r w:rsidRPr="00182E84">
        <w:rPr>
          <w:rStyle w:val="StyleUnderline"/>
        </w:rPr>
        <w:t>mismanage vital humanitarian deliveries in order to serve</w:t>
      </w:r>
      <w:r w:rsidRPr="00182E84">
        <w:t xml:space="preserve"> their </w:t>
      </w:r>
      <w:r w:rsidRPr="00182E84">
        <w:rPr>
          <w:rStyle w:val="StyleUnderline"/>
        </w:rPr>
        <w:t>selfish political ends. Human rights groups have accused the movement of blocking aid deliveries, threatening volunteers and blocking the transfer of wounded civilians in a cynical infringement of basic humanitarian law.</w:t>
      </w:r>
      <w:r w:rsidRPr="00182E84">
        <w:t xml:space="preserve"> Over 22 million Yemenis – almost the entire population – are in urgent need of assistance. Some 16 million lack access to safe water and are at severe risk of malnutrition, while 50,000 died from cholera last year alone, according to data from the UN. Last week, the World Health Organization warned that the war-torn country is on the brink of a third cholera epidemic.</w:t>
      </w:r>
    </w:p>
    <w:p w14:paraId="0018EC0E" w14:textId="77777777" w:rsidR="00887DB7" w:rsidRPr="00182E84" w:rsidRDefault="00887DB7" w:rsidP="00887DB7">
      <w:pPr>
        <w:pStyle w:val="Heading4"/>
      </w:pPr>
      <w:r w:rsidRPr="00182E84">
        <w:t xml:space="preserve">Capturing Hodeidah makes the Houthis sue for peace, prevents Iranian interventionism, and allows humanitarian aid to reach Yemen </w:t>
      </w:r>
    </w:p>
    <w:p w14:paraId="572476A7" w14:textId="77777777" w:rsidR="00887DB7" w:rsidRPr="00182E84" w:rsidRDefault="00887DB7" w:rsidP="00887DB7">
      <w:r w:rsidRPr="00182E84">
        <w:rPr>
          <w:b/>
        </w:rPr>
        <w:t>Hudson 7/3/2018</w:t>
      </w:r>
      <w:r w:rsidRPr="00182E84">
        <w:t xml:space="preserve"> (Bernard Hudson, Former CIA Counterterrorism Head and Current Harvard University Belfer Center Fellow, “America Wins if Houthi Rebels Lose in Yemen,” RealClearPolitics, https://www.realclearpolitics.com/articles/2018/07/03/america_wins_if_houthi_rebels_lose_in_yemen_137412.html)</w:t>
      </w:r>
    </w:p>
    <w:p w14:paraId="2CE8CCE5" w14:textId="77777777" w:rsidR="00887DB7" w:rsidRPr="00182E84" w:rsidRDefault="00887DB7" w:rsidP="00887DB7">
      <w:pPr>
        <w:rPr>
          <w:rStyle w:val="StyleUnderline"/>
        </w:rPr>
      </w:pPr>
      <w:r w:rsidRPr="00182E84">
        <w:rPr>
          <w:sz w:val="12"/>
        </w:rPr>
        <w:t xml:space="preserve">The deadly civil war in Yemen has reached a climax after three ugly years. No one can know for sure, but </w:t>
      </w:r>
      <w:r w:rsidRPr="00182E84">
        <w:rPr>
          <w:rStyle w:val="StyleUnderline"/>
        </w:rPr>
        <w:t>it looks like the coalition led by Saudi Arabia is on the verge of a major victory that could push the Iranian-backed rebels into an enduring cease-fire. The legitimate Yemeni government,</w:t>
      </w:r>
      <w:r w:rsidRPr="00182E84">
        <w:rPr>
          <w:sz w:val="12"/>
        </w:rPr>
        <w:t xml:space="preserve"> backed by Saudi Arabia, Bahrain and the United Arab Emirates</w:t>
      </w:r>
      <w:r w:rsidRPr="00182E84">
        <w:rPr>
          <w:rStyle w:val="StyleUnderline"/>
        </w:rPr>
        <w:t>, is poised to retake control of the vital port of Hodeidah,</w:t>
      </w:r>
      <w:r w:rsidRPr="00182E84">
        <w:rPr>
          <w:sz w:val="12"/>
        </w:rPr>
        <w:t xml:space="preserve"> Yemen’s fourth-largest city and its principal port on the Red Sea. </w:t>
      </w:r>
      <w:r w:rsidRPr="00182E84">
        <w:rPr>
          <w:rStyle w:val="StyleUnderline"/>
        </w:rPr>
        <w:t>Yemen depends on imports to survive and Hodeidah is the port of entry for most outside goods</w:t>
      </w:r>
      <w:r w:rsidRPr="00182E84">
        <w:rPr>
          <w:sz w:val="12"/>
        </w:rPr>
        <w:t xml:space="preserve">. International aid groups worry a long-term siege there could disrupt the already-limited flow of medicine and food into the country. But </w:t>
      </w:r>
      <w:r w:rsidRPr="00182E84">
        <w:rPr>
          <w:rStyle w:val="StyleUnderline"/>
        </w:rPr>
        <w:t>the pain is worth the gain – especially for U.S. interests – because of Hodeidah’s strategic importance.</w:t>
      </w:r>
      <w:r w:rsidRPr="00182E84">
        <w:rPr>
          <w:sz w:val="12"/>
        </w:rPr>
        <w:t xml:space="preserve"> Iran has acted recklessly by supplying and financing Houthi rebels against Yemen’s elected government. These actions have directly contributed to a war that has killed over 10,000, wounded many more and created several million internal refugees. Saudi Arabia, with tacit Western support, has banded together with its regional allies to try to push Houthis back to their historical lands and out of the territories they conquered since early 2015. They are also trying to find a way to stop the Houthis from firing rockets into Saudi cities. </w:t>
      </w:r>
      <w:r w:rsidRPr="00182E84">
        <w:rPr>
          <w:rStyle w:val="StyleUnderline"/>
        </w:rPr>
        <w:t>The Houthis have threatened Western diplomatic facilities in Yemen.</w:t>
      </w:r>
      <w:r w:rsidRPr="00182E84">
        <w:rPr>
          <w:sz w:val="12"/>
        </w:rPr>
        <w:t xml:space="preserve"> Indeed, they managed to do what al-Qaeda and ISIS have not since the attacks of 9/11: drive the U.S. official presence out of an allied Arab state. As flawed as </w:t>
      </w:r>
      <w:r w:rsidRPr="00182E84">
        <w:rPr>
          <w:rStyle w:val="StyleUnderline"/>
        </w:rPr>
        <w:t xml:space="preserve">Yemen’s previous government </w:t>
      </w:r>
      <w:r w:rsidRPr="00182E84">
        <w:rPr>
          <w:sz w:val="12"/>
        </w:rPr>
        <w:t xml:space="preserve">was, its </w:t>
      </w:r>
      <w:r w:rsidRPr="00182E84">
        <w:rPr>
          <w:rStyle w:val="StyleUnderline"/>
        </w:rPr>
        <w:t>violent removal ended a host of U.S.-Yemeni stabilization projects that were designed to make it harder for international terrorist groups to plot strikes from inside the country. This has harmed U.S. interests.</w:t>
      </w:r>
      <w:r w:rsidRPr="00182E84">
        <w:rPr>
          <w:sz w:val="12"/>
        </w:rPr>
        <w:t xml:space="preserve"> The war keeps getting worse. </w:t>
      </w:r>
      <w:r w:rsidRPr="00182E84">
        <w:rPr>
          <w:rStyle w:val="StyleUnderline"/>
        </w:rPr>
        <w:t>The Houthis</w:t>
      </w:r>
      <w:r w:rsidRPr="00182E84">
        <w:rPr>
          <w:sz w:val="12"/>
        </w:rPr>
        <w:t xml:space="preserve">, backed by Iranian logistical support and advisers, </w:t>
      </w:r>
      <w:r w:rsidRPr="00182E84">
        <w:rPr>
          <w:rStyle w:val="StyleUnderline"/>
        </w:rPr>
        <w:t>have launched missiles at ships in the Red Sea and have targeted Saudi population centers. Thousands of Americans work in Saudi Arabia</w:t>
      </w:r>
      <w:r w:rsidRPr="00182E84">
        <w:rPr>
          <w:sz w:val="12"/>
        </w:rPr>
        <w:t xml:space="preserve"> and are as likely to be struck by these weapons as Saudis. These attacks are generally seen as Iranian proxy attacks, which is destabilizing in a region already rife with sectarian suspicion. </w:t>
      </w:r>
      <w:r w:rsidRPr="00182E84">
        <w:rPr>
          <w:rStyle w:val="StyleUnderline"/>
        </w:rPr>
        <w:t>Houthis took control of Hodeidah early in the war.</w:t>
      </w:r>
      <w:r w:rsidRPr="00182E84">
        <w:rPr>
          <w:sz w:val="12"/>
        </w:rPr>
        <w:t xml:space="preserve"> They have been able to ration food and medicine using this chokepoint. But the Saudi-Emirati coalition and its Yemeni allies refuse accept this status quo. </w:t>
      </w:r>
      <w:r w:rsidRPr="00182E84">
        <w:rPr>
          <w:rStyle w:val="StyleUnderline"/>
        </w:rPr>
        <w:t>All sides know how important the port is</w:t>
      </w:r>
      <w:r w:rsidRPr="00182E84">
        <w:rPr>
          <w:sz w:val="12"/>
        </w:rPr>
        <w:t xml:space="preserve"> and that </w:t>
      </w:r>
      <w:r w:rsidRPr="00182E84">
        <w:rPr>
          <w:rStyle w:val="StyleUnderline"/>
        </w:rPr>
        <w:t>losing it would be the greatest military setback the Houthis have suffered</w:t>
      </w:r>
      <w:r w:rsidRPr="00182E84">
        <w:rPr>
          <w:sz w:val="12"/>
        </w:rPr>
        <w:t xml:space="preserve">. Indeed, </w:t>
      </w:r>
      <w:r w:rsidRPr="00182E84">
        <w:rPr>
          <w:rStyle w:val="StyleUnderline"/>
        </w:rPr>
        <w:t>if the Houthis were to lose Hodeidah, they might be forced to sue for peace</w:t>
      </w:r>
      <w:r w:rsidRPr="00182E84">
        <w:rPr>
          <w:sz w:val="12"/>
        </w:rPr>
        <w:t xml:space="preserve"> or at least allow Yemeni government forces to reopen the vital artery. It’s up to the retreating Houthis to decide how much of the port remains intact. Sadly, they could choose to sabotage the facility on the way out the door, creating lasting turmoil for the Yemeni people. What’s more, the killings in Yemen won’t end if Hodeidah falls to the coalition. But </w:t>
      </w:r>
      <w:r w:rsidRPr="00182E84">
        <w:rPr>
          <w:rStyle w:val="StyleUnderline"/>
        </w:rPr>
        <w:t>expelling the Houthi movement from Hodeidah would be an important step toward returning control to the legitimate government.</w:t>
      </w:r>
      <w:r w:rsidRPr="00182E84">
        <w:rPr>
          <w:sz w:val="12"/>
        </w:rPr>
        <w:t xml:space="preserve"> At the very least, </w:t>
      </w:r>
      <w:r w:rsidRPr="00182E84">
        <w:rPr>
          <w:rStyle w:val="StyleUnderline"/>
        </w:rPr>
        <w:t>a coalition victory in the port city will diminish the Houthi’s military capacity and prevent them from manipulating the flow of humanitarian aid</w:t>
      </w:r>
      <w:r w:rsidRPr="00182E84">
        <w:rPr>
          <w:sz w:val="12"/>
        </w:rPr>
        <w:t xml:space="preserve"> so badly needed in the rest of Yemen. </w:t>
      </w:r>
      <w:r w:rsidRPr="00182E84">
        <w:rPr>
          <w:rStyle w:val="StyleUnderline"/>
        </w:rPr>
        <w:t xml:space="preserve">Western and U.S. interests would come out winners if the Houthis were defeated. Iran’s obsession with meddling in its neighbors’ business would be seriously set back. Saudi Arabia would no longer fear for its safety on its southern border. Commerce in the Red Sea could go back to normal. </w:t>
      </w:r>
      <w:r w:rsidRPr="00182E84">
        <w:rPr>
          <w:sz w:val="12"/>
        </w:rPr>
        <w:t xml:space="preserve">The battle for Hodeidah underway on Yemen’s west coast is pivotal to that outcome. Short of joining the actual fighting, </w:t>
      </w:r>
      <w:r w:rsidRPr="00182E84">
        <w:rPr>
          <w:rStyle w:val="StyleUnderline"/>
        </w:rPr>
        <w:t>the U.S. should support efforts to help our allies in this cause.</w:t>
      </w:r>
    </w:p>
    <w:p w14:paraId="7A0947B4" w14:textId="77777777" w:rsidR="00887DB7" w:rsidRPr="00182E84" w:rsidRDefault="00887DB7" w:rsidP="00887DB7">
      <w:pPr>
        <w:pStyle w:val="Heading4"/>
      </w:pPr>
      <w:r w:rsidRPr="00182E84">
        <w:t xml:space="preserve">Retaking Hodeidah forces the Houthis to cooperate and secures vital shipping routes </w:t>
      </w:r>
    </w:p>
    <w:p w14:paraId="5110AE6A" w14:textId="77777777" w:rsidR="00887DB7" w:rsidRPr="00182E84" w:rsidRDefault="00887DB7" w:rsidP="00887DB7">
      <w:r w:rsidRPr="00182E84">
        <w:rPr>
          <w:b/>
        </w:rPr>
        <w:t>Charai 6/6/2018</w:t>
      </w:r>
      <w:r w:rsidRPr="00182E84">
        <w:t xml:space="preserve"> (Ahmed Cahrai, MarocTelematique Chairman, Publisher of La Vérité and L'Observateur, MED Radio President, and Foreign Policy Research Institute Trustee, “America Has a Chance to Finish the War in Yemen,” the National Interest, </w:t>
      </w:r>
      <w:hyperlink r:id="rId148" w:tgtFrame="_blank" w:history="1">
        <w:r w:rsidRPr="00182E84">
          <w:t>https://nationalinterest.org/print/feature/america-has-chance-finish-the-war-yemen-26152</w:t>
        </w:r>
      </w:hyperlink>
      <w:r w:rsidRPr="00182E84">
        <w:t>)</w:t>
      </w:r>
    </w:p>
    <w:p w14:paraId="07FFF340" w14:textId="77777777" w:rsidR="00887DB7" w:rsidRPr="00182E84" w:rsidRDefault="00887DB7" w:rsidP="00887DB7">
      <w:pPr>
        <w:rPr>
          <w:sz w:val="12"/>
        </w:rPr>
      </w:pPr>
      <w:r w:rsidRPr="00182E84">
        <w:rPr>
          <w:rStyle w:val="StyleUnderline"/>
        </w:rPr>
        <w:t>A new debate in Washington asks whether to increase American involvement. Specifically, should the U.S. support a massive operation to retake Hodeidah</w:t>
      </w:r>
      <w:r w:rsidRPr="00182E84">
        <w:rPr>
          <w:sz w:val="12"/>
        </w:rPr>
        <w:t>, Yemen’s fourth-largest city of four hundred thousand people and a port that serves as a lifeline for all UN and international non-governmental assistance?</w:t>
      </w:r>
      <w:r w:rsidRPr="00182E84">
        <w:rPr>
          <w:rStyle w:val="StyleUnderline"/>
        </w:rPr>
        <w:t xml:space="preserve"> Iran-backed Houthi fighters hold the city</w:t>
      </w:r>
      <w:r w:rsidRPr="00182E84">
        <w:rPr>
          <w:sz w:val="12"/>
        </w:rPr>
        <w:t xml:space="preserve"> and will not surrender it easily. They are threatening another Stalingrad, should the allies attempt to enter. Their motivation is clear—</w:t>
      </w:r>
      <w:r w:rsidRPr="00182E84">
        <w:rPr>
          <w:rStyle w:val="StyleUnderline"/>
        </w:rPr>
        <w:t>Hodeidah is “the vein that the Houthis are benefiting from</w:t>
      </w:r>
      <w:r w:rsidRPr="00182E84">
        <w:rPr>
          <w:sz w:val="12"/>
        </w:rPr>
        <w:t xml:space="preserve">,” one Yemeni official told the Wall Street Journal. </w:t>
      </w:r>
      <w:r w:rsidRPr="00182E84">
        <w:rPr>
          <w:rStyle w:val="StyleUnderline"/>
        </w:rPr>
        <w:t>Without it, Iran will be hard pressed to supply its proxies and continue its war. Inaction is not an option. Houthis have threatened shipping that passes by Hodeidah, including vast supplies of food and fuel bound for America's NATO allies in Europe via the Suez Canal.</w:t>
      </w:r>
      <w:r w:rsidRPr="00182E84">
        <w:rPr>
          <w:sz w:val="12"/>
        </w:rPr>
        <w:t xml:space="preserve"> Yet Trump officials have thus far avoided committing to their Saudi and UAE allies. Pressure is mounting to do so. Gulf Arab military and political leaders believe </w:t>
      </w:r>
      <w:r w:rsidRPr="00182E84">
        <w:rPr>
          <w:rStyle w:val="StyleUnderline"/>
        </w:rPr>
        <w:t>a decisive victory at Hodeidah would push the war into an endgame phase, providing a path to checkmate</w:t>
      </w:r>
      <w:r w:rsidRPr="00182E84">
        <w:rPr>
          <w:sz w:val="12"/>
        </w:rPr>
        <w:t xml:space="preserve">. No one doubts, however, that the endeavor will be costly. </w:t>
      </w:r>
    </w:p>
    <w:p w14:paraId="01239075" w14:textId="77777777" w:rsidR="00887DB7" w:rsidRPr="00182E84" w:rsidRDefault="00887DB7" w:rsidP="00887DB7">
      <w:pPr>
        <w:pStyle w:val="Heading4"/>
      </w:pPr>
      <w:r w:rsidRPr="00182E84">
        <w:t xml:space="preserve">The Houthis will agree – they’re exhausted and looking for a way out </w:t>
      </w:r>
      <w:r w:rsidRPr="00182E84">
        <w:rPr>
          <w:rFonts w:ascii="Times New Roman" w:hAnsi="Times New Roman"/>
          <w:sz w:val="24"/>
        </w:rPr>
        <w:br/>
      </w:r>
      <w:r w:rsidRPr="00182E84">
        <w:t>al-Muslimi 11/18/2018</w:t>
      </w:r>
      <w:r w:rsidRPr="00182E84">
        <w:rPr>
          <w:b w:val="0"/>
        </w:rPr>
        <w:t xml:space="preserve"> (Farea al-Muslimi, Sana’a Center for Strategic Studies Co-Founder and Chairman, “The Iran Nuclear Deal and Yemen’s War: An Opportunity for EU Statecraft,” Sana’a Center for Strategic Studies, http://sanaacenter.org/publications/analysis/6665)</w:t>
      </w:r>
    </w:p>
    <w:p w14:paraId="4C698071" w14:textId="77777777" w:rsidR="00887DB7" w:rsidRPr="00182E84" w:rsidRDefault="00887DB7" w:rsidP="00887DB7">
      <w:pPr>
        <w:rPr>
          <w:sz w:val="12"/>
        </w:rPr>
      </w:pPr>
      <w:r w:rsidRPr="00182E84">
        <w:rPr>
          <w:sz w:val="12"/>
        </w:rPr>
        <w:t xml:space="preserve">That said, </w:t>
      </w:r>
      <w:r w:rsidRPr="00182E84">
        <w:rPr>
          <w:rStyle w:val="StyleUnderline"/>
        </w:rPr>
        <w:t>however poor the outlook for the coalition, the Houthis are faring worse</w:t>
      </w:r>
      <w:r w:rsidRPr="00182E84">
        <w:rPr>
          <w:sz w:val="12"/>
        </w:rPr>
        <w:t xml:space="preserve">. In late 2017, </w:t>
      </w:r>
      <w:r w:rsidRPr="00182E84">
        <w:rPr>
          <w:rStyle w:val="StyleUnderline"/>
        </w:rPr>
        <w:t>their alliance with former President Ali Abdullah Saleh ruptured, leading to clashes in Sana’a</w:t>
      </w:r>
      <w:r w:rsidRPr="00182E84">
        <w:rPr>
          <w:sz w:val="12"/>
        </w:rPr>
        <w:t xml:space="preserve"> in which Saleh was killed. While Houthi forces now exert more authority in territories they previously co-governed with Saleh</w:t>
      </w:r>
      <w:r w:rsidRPr="00182E84">
        <w:rPr>
          <w:rStyle w:val="StyleUnderline"/>
        </w:rPr>
        <w:t>, intelligence leaks from Saleh’s former networks have led to</w:t>
      </w:r>
      <w:hyperlink r:id="rId149" w:history="1">
        <w:r w:rsidRPr="00182E84">
          <w:rPr>
            <w:rStyle w:val="StyleUnderline"/>
          </w:rPr>
          <w:t xml:space="preserve"> the assassination of high-ranking Houthi military and political figures</w:t>
        </w:r>
      </w:hyperlink>
      <w:r w:rsidRPr="00182E84">
        <w:rPr>
          <w:rStyle w:val="StyleUnderline"/>
        </w:rPr>
        <w:t>. Saleh and his General People’s Congress party</w:t>
      </w:r>
      <w:r w:rsidRPr="00182E84">
        <w:rPr>
          <w:sz w:val="12"/>
        </w:rPr>
        <w:t xml:space="preserve"> had </w:t>
      </w:r>
      <w:r w:rsidRPr="00182E84">
        <w:rPr>
          <w:rStyle w:val="StyleUnderline"/>
        </w:rPr>
        <w:t>also maintained extensive diplomatic networks</w:t>
      </w:r>
      <w:r w:rsidRPr="00182E84">
        <w:rPr>
          <w:sz w:val="12"/>
        </w:rPr>
        <w:t xml:space="preserve">, which provided a valuable link between the Houthis and the West. </w:t>
      </w:r>
      <w:r w:rsidRPr="00182E84">
        <w:rPr>
          <w:rStyle w:val="StyleUnderline"/>
        </w:rPr>
        <w:t>The loss of these left the Houthi leadership feeling deeply isolated,</w:t>
      </w:r>
      <w:r w:rsidRPr="00182E84">
        <w:rPr>
          <w:sz w:val="12"/>
        </w:rPr>
        <w:t xml:space="preserve"> with Tehran to only remaining option to carry their voice internationally. On the ground, </w:t>
      </w:r>
      <w:r w:rsidRPr="00182E84">
        <w:rPr>
          <w:rStyle w:val="StyleUnderline"/>
        </w:rPr>
        <w:t>the Houthis have been slowly losing territory for more than a year,</w:t>
      </w:r>
      <w:r w:rsidRPr="00182E84">
        <w:rPr>
          <w:sz w:val="12"/>
        </w:rPr>
        <w:t xml:space="preserve"> and while their ballistic missile launches into Saudi territory or attacks on Red Sea shipping may be headline-grabbing, militarily they are insignificant. </w:t>
      </w:r>
      <w:r w:rsidRPr="00182E84">
        <w:rPr>
          <w:rStyle w:val="StyleUnderline"/>
        </w:rPr>
        <w:t xml:space="preserve">Increasingly oppressive governance in territory under Houthi control betrays the extent to which the leadership </w:t>
      </w:r>
      <w:r w:rsidRPr="00182E84">
        <w:rPr>
          <w:sz w:val="12"/>
        </w:rPr>
        <w:t xml:space="preserve">in Sana’a </w:t>
      </w:r>
      <w:r w:rsidRPr="00182E84">
        <w:rPr>
          <w:rStyle w:val="StyleUnderline"/>
        </w:rPr>
        <w:t>are feeling the heat. The war for the Houthis has become a test of how much continual punishment they can endure</w:t>
      </w:r>
      <w:r w:rsidRPr="00182E84">
        <w:rPr>
          <w:sz w:val="12"/>
        </w:rPr>
        <w:t xml:space="preserve"> – not just along the frontlines but from relentless coalition bombing across northern Yemen. </w:t>
      </w:r>
      <w:r w:rsidRPr="00182E84">
        <w:rPr>
          <w:rStyle w:val="StyleUnderline"/>
        </w:rPr>
        <w:t>All parties to the conflict are exhausted and looking for a way out.</w:t>
      </w:r>
      <w:r w:rsidRPr="00182E84">
        <w:rPr>
          <w:sz w:val="12"/>
        </w:rPr>
        <w:t xml:space="preserve"> And yet, lugged along by the conflict’s momentum, the belligerents stand at the crossroads of an even more terrible phase of the war. </w:t>
      </w:r>
      <w:r w:rsidRPr="00182E84">
        <w:rPr>
          <w:rStyle w:val="StyleUnderline"/>
        </w:rPr>
        <w:t>It is in such moments</w:t>
      </w:r>
      <w:r w:rsidRPr="00182E84">
        <w:rPr>
          <w:sz w:val="12"/>
        </w:rPr>
        <w:t xml:space="preserve">, however, </w:t>
      </w:r>
      <w:r w:rsidRPr="00182E84">
        <w:rPr>
          <w:rStyle w:val="StyleUnderline"/>
        </w:rPr>
        <w:t>that the opportunity for a peace broker to intercede appears</w:t>
      </w:r>
      <w:r w:rsidRPr="00182E84">
        <w:rPr>
          <w:sz w:val="12"/>
        </w:rPr>
        <w:t xml:space="preserve">. </w:t>
      </w:r>
    </w:p>
    <w:p w14:paraId="067141C7" w14:textId="77777777" w:rsidR="00887DB7" w:rsidRDefault="00887DB7" w:rsidP="00887DB7">
      <w:pPr>
        <w:pStyle w:val="Heading4"/>
      </w:pPr>
      <w:r>
        <w:t xml:space="preserve">The CP’s combination of pressure and political incentives is the only way to convince the Houthis to accept a permanent peace agreement </w:t>
      </w:r>
    </w:p>
    <w:p w14:paraId="41F51C40" w14:textId="77777777" w:rsidR="00887DB7" w:rsidRPr="00940F60" w:rsidRDefault="00887DB7" w:rsidP="00887DB7">
      <w:r w:rsidRPr="00940F60">
        <w:rPr>
          <w:b/>
        </w:rPr>
        <w:t>Al-Hamdani</w:t>
      </w:r>
      <w:r>
        <w:t xml:space="preserve"> 4/7/20</w:t>
      </w:r>
      <w:r w:rsidRPr="00940F60">
        <w:rPr>
          <w:b/>
        </w:rPr>
        <w:t>19</w:t>
      </w:r>
      <w:r>
        <w:t xml:space="preserve"> (</w:t>
      </w:r>
      <w:r w:rsidRPr="00940F60">
        <w:t>Sama’a Al-Hamdani</w:t>
      </w:r>
      <w:r>
        <w:t>, Georgetown University Center for Contemporary Arab Studies Visiting Fellow, Yemen Cultural Institute for Heritage and the Arts Director, “</w:t>
      </w:r>
      <w:r w:rsidRPr="00940F60">
        <w:t>Understanding the Houthi Faction in Yemen</w:t>
      </w:r>
      <w:r>
        <w:t>,”</w:t>
      </w:r>
      <w:r w:rsidRPr="00940F60">
        <w:t xml:space="preserve"> </w:t>
      </w:r>
      <w:r>
        <w:t xml:space="preserve">Lawfare, </w:t>
      </w:r>
      <w:r w:rsidRPr="00940F60">
        <w:t>https://www.lawfareblog.com/understanding-houthi-faction-yemen</w:t>
      </w:r>
      <w:r>
        <w:t>)</w:t>
      </w:r>
    </w:p>
    <w:p w14:paraId="73499C7D" w14:textId="77777777" w:rsidR="00887DB7" w:rsidRPr="00887DB7" w:rsidRDefault="00887DB7" w:rsidP="00887DB7">
      <w:pPr>
        <w:rPr>
          <w:sz w:val="12"/>
        </w:rPr>
      </w:pPr>
      <w:r w:rsidRPr="00940F60">
        <w:rPr>
          <w:rStyle w:val="StyleUnderline"/>
        </w:rPr>
        <w:t>It will be challenging to convince the Houthis to view a state of peace as preferable to a state of war. The Houthis</w:t>
      </w:r>
      <w:r w:rsidRPr="00940F60">
        <w:rPr>
          <w:sz w:val="12"/>
        </w:rPr>
        <w:t xml:space="preserve">, like many other parties to the conflict in Yemen, </w:t>
      </w:r>
      <w:r w:rsidRPr="00940F60">
        <w:rPr>
          <w:rStyle w:val="StyleUnderline"/>
        </w:rPr>
        <w:t>understand that peace represents the diminution and transformation of their influence in Yemen</w:t>
      </w:r>
      <w:r w:rsidRPr="00940F60">
        <w:rPr>
          <w:sz w:val="12"/>
        </w:rPr>
        <w:t xml:space="preserve">. Some peace proposals would require the Houthis to hand over their heavy weaponry and withdraw from power centers throughout the country. Forced to transform into a political party, the Houthis would lose exclusive power and privileges across Yemen’s north as they shed their military wing and limit their political participation to peaceful democratic processes. The Stockholm Treaty signed in December 2018 remains in force but has faltered in its implementation and needs reinforcement. Though it was criticized as vague and insubstantial, the treaty was nevertheless welcomed as a first, albeit tentative, step toward peace. The peace process initiated in Stockholm has faced hurdles in the months since; the head of the U.N. peace monitoring forces has already been replaced amid continuing conflict between the Houthis and their opponents. Monitoring the technical details of the treaty matters, but more important now is finding the political will for peace. </w:t>
      </w:r>
      <w:r w:rsidRPr="00940F60">
        <w:rPr>
          <w:rStyle w:val="Emphasis"/>
        </w:rPr>
        <w:t>Convincing the Houthis to accept peace will require pressure coupled with political incentives to curb their further expansion in Yemen and to ameliorate the world’s worst human-made humanitarian crisis.</w:t>
      </w:r>
      <w:r>
        <w:rPr>
          <w:rStyle w:val="Emphasis"/>
        </w:rPr>
        <w:t xml:space="preserve"> </w:t>
      </w:r>
      <w:r w:rsidRPr="00940F60">
        <w:rPr>
          <w:sz w:val="12"/>
        </w:rPr>
        <w:t xml:space="preserve">As an incentive for peace, disarmament needs to include all nonstate actors at war in Yemen, including the elite forces that support the government. The Arab coalition will need to engage Houthi representatives and form a functional relationship with them as a show of good faith—as the Arab coalition already has with other Yemeni parties. </w:t>
      </w:r>
      <w:r w:rsidRPr="00940F60">
        <w:rPr>
          <w:rStyle w:val="StyleUnderline"/>
        </w:rPr>
        <w:t>The United States will</w:t>
      </w:r>
      <w:r w:rsidRPr="00940F60">
        <w:rPr>
          <w:sz w:val="12"/>
        </w:rPr>
        <w:t xml:space="preserve"> also </w:t>
      </w:r>
      <w:r w:rsidRPr="00940F60">
        <w:rPr>
          <w:rStyle w:val="StyleUnderline"/>
        </w:rPr>
        <w:t>need to reopen its channels of communication with Yemen’s warring parties and former political figures</w:t>
      </w:r>
      <w:r w:rsidRPr="00940F60">
        <w:rPr>
          <w:sz w:val="12"/>
        </w:rPr>
        <w:t xml:space="preserve"> to end their heavy reliance on their Arab coalition partners </w:t>
      </w:r>
      <w:r w:rsidRPr="00940F60">
        <w:rPr>
          <w:rStyle w:val="StyleUnderline"/>
        </w:rPr>
        <w:t>and finally play a significant role as mediator</w:t>
      </w:r>
      <w:r w:rsidRPr="00940F60">
        <w:rPr>
          <w:sz w:val="12"/>
        </w:rPr>
        <w:t>. The U.S. relationship with Iran will determine the extent and direction of Iranian involvement and influence on the Houthis in Yemen.</w:t>
      </w:r>
    </w:p>
    <w:p w14:paraId="6A054E0F" w14:textId="77777777" w:rsidR="00887DB7" w:rsidRPr="00182E84" w:rsidRDefault="00887DB7" w:rsidP="00887DB7">
      <w:pPr>
        <w:pStyle w:val="Heading3"/>
      </w:pPr>
      <w:r w:rsidRPr="00182E84">
        <w:t xml:space="preserve">Saudi Says Yes  </w:t>
      </w:r>
    </w:p>
    <w:p w14:paraId="68908FF4" w14:textId="77777777" w:rsidR="00887DB7" w:rsidRPr="00182E84" w:rsidRDefault="00887DB7" w:rsidP="00887DB7">
      <w:pPr>
        <w:pStyle w:val="Heading4"/>
      </w:pPr>
      <w:r w:rsidRPr="00182E84">
        <w:t>Arms sales leverage is key to produce a ceasefire</w:t>
      </w:r>
    </w:p>
    <w:p w14:paraId="0CEF832C" w14:textId="77777777" w:rsidR="00887DB7" w:rsidRPr="00182E84" w:rsidRDefault="00887DB7" w:rsidP="00887DB7">
      <w:r w:rsidRPr="00182E84">
        <w:t xml:space="preserve">Bruton 6/14/2018 (F. Brinley Bruton, NBC News Senior Editor, “The U.S. wants the Yemen war to end. Will it stop selling arms to Saudi Arabia?,”NBC News, </w:t>
      </w:r>
      <w:hyperlink r:id="rId150" w:history="1">
        <w:r w:rsidRPr="00182E84">
          <w:t>https://www.nbcnews.com/news/world/u-s-wants-yemen-war-end-will-it-stop-selling-n929921</w:t>
        </w:r>
      </w:hyperlink>
      <w:r w:rsidRPr="00182E84">
        <w:t>)</w:t>
      </w:r>
    </w:p>
    <w:p w14:paraId="5B87E84E" w14:textId="77777777" w:rsidR="00887DB7" w:rsidRPr="00182E84" w:rsidRDefault="00887DB7" w:rsidP="00887DB7">
      <w:pPr>
        <w:rPr>
          <w:sz w:val="12"/>
        </w:rPr>
      </w:pPr>
      <w:r w:rsidRPr="00182E84">
        <w:rPr>
          <w:sz w:val="12"/>
        </w:rPr>
        <w:t xml:space="preserve">Senior U.S. officials have gone further than ever before in </w:t>
      </w:r>
      <w:hyperlink r:id="rId151" w:tgtFrame="_blank" w:history="1">
        <w:r w:rsidRPr="00182E84">
          <w:rPr>
            <w:sz w:val="12"/>
          </w:rPr>
          <w:t>calling for an end to the Saudi-led war in Yemen</w:t>
        </w:r>
      </w:hyperlink>
      <w:r w:rsidRPr="00182E84">
        <w:rPr>
          <w:sz w:val="12"/>
        </w:rPr>
        <w:t xml:space="preserve"> — a conflict that has pushed </w:t>
      </w:r>
      <w:hyperlink r:id="rId152" w:tgtFrame="_blank" w:history="1">
        <w:r w:rsidRPr="00182E84">
          <w:rPr>
            <w:sz w:val="12"/>
          </w:rPr>
          <w:t>14 million people to the brink of starvation</w:t>
        </w:r>
      </w:hyperlink>
      <w:r w:rsidRPr="00182E84">
        <w:rPr>
          <w:sz w:val="12"/>
        </w:rPr>
        <w:t xml:space="preserve">. </w:t>
      </w:r>
      <w:r w:rsidRPr="00182E84">
        <w:rPr>
          <w:rStyle w:val="StyleUnderline"/>
        </w:rPr>
        <w:t>“Coalition airstrikes must cease in all populated areas in Yemen</w:t>
      </w:r>
      <w:r w:rsidRPr="00182E84">
        <w:rPr>
          <w:sz w:val="12"/>
        </w:rPr>
        <w:t xml:space="preserve">,” Secretary of State Mike Pompeo said last Tuesday. The same day, Defense Secretary Jim Mattis said </w:t>
      </w:r>
      <w:r w:rsidRPr="00182E84">
        <w:rPr>
          <w:rStyle w:val="StyleUnderline"/>
        </w:rPr>
        <w:t>all sides needed to take meaningful steps toward a cease-fire and begin negotiations</w:t>
      </w:r>
      <w:r w:rsidRPr="00182E84">
        <w:rPr>
          <w:sz w:val="12"/>
        </w:rPr>
        <w:t xml:space="preserve"> in the next 30 days. The comments raised the prospect that the Trump administration is getting tougher with the Saudis over their military campaign against Iran-linked Houthi rebels, which has killed more than 10,000 people in the desperately poor country since 2015. All sides have been accused of violating international law and committing war crimes. </w:t>
      </w:r>
      <w:r w:rsidRPr="00182E84">
        <w:rPr>
          <w:rStyle w:val="StyleUnderline"/>
        </w:rPr>
        <w:t>Washington supports Saudi Arabia and its ally, the United Arab Emirates, through billions in arms sales. It also refuels their jets mid-air, provides training and shares intelligence</w:t>
      </w:r>
      <w:r w:rsidRPr="00182E84">
        <w:rPr>
          <w:sz w:val="12"/>
        </w:rPr>
        <w:t xml:space="preserve">. So </w:t>
      </w:r>
      <w:r w:rsidRPr="00182E84">
        <w:rPr>
          <w:rStyle w:val="StyleUnderline"/>
        </w:rPr>
        <w:t>if the U.S. wants to try to force the Saudis' hands, it has leverage. The best way to force the Saudis to change their ways is to stop sending weapons, according to Human Rights Watch’s Yemen researcher Kristine Beckerle</w:t>
      </w:r>
      <w:r w:rsidRPr="00182E84">
        <w:rPr>
          <w:sz w:val="12"/>
        </w:rPr>
        <w:t xml:space="preserve">. “You’ve gotten so many violations already over the past three and a half years, so </w:t>
      </w:r>
      <w:r w:rsidRPr="00182E84">
        <w:rPr>
          <w:rStyle w:val="StyleUnderline"/>
        </w:rPr>
        <w:t>what Pompeo and Mattis should be doing is saying, ‘These are the benchmarks. We’re going to hold up weapons sales until you actually fulfill these tasks,’</w:t>
      </w:r>
      <w:r w:rsidRPr="00182E84">
        <w:rPr>
          <w:sz w:val="12"/>
        </w:rPr>
        <w:t xml:space="preserve">" </w:t>
      </w:r>
      <w:r w:rsidRPr="00182E84">
        <w:rPr>
          <w:rStyle w:val="StyleUnderline"/>
        </w:rPr>
        <w:t>she said, referring to the</w:t>
      </w:r>
      <w:r w:rsidRPr="00182E84">
        <w:rPr>
          <w:sz w:val="12"/>
        </w:rPr>
        <w:t xml:space="preserve"> apparent </w:t>
      </w:r>
      <w:r w:rsidRPr="00182E84">
        <w:rPr>
          <w:rStyle w:val="StyleUnderline"/>
        </w:rPr>
        <w:t>bombing of civilian sites by the coalition. American arms deliveries to the Saudis reached $5.5 billion last year,</w:t>
      </w:r>
      <w:r w:rsidRPr="00182E84">
        <w:rPr>
          <w:sz w:val="12"/>
        </w:rPr>
        <w:t xml:space="preserve"> up from $1.7 billion in 2009, according to the U.K.-based </w:t>
      </w:r>
      <w:hyperlink r:id="rId153" w:tgtFrame="_blank" w:history="1">
        <w:r w:rsidRPr="00182E84">
          <w:rPr>
            <w:sz w:val="12"/>
          </w:rPr>
          <w:t>Campaign Against Arms Trade</w:t>
        </w:r>
      </w:hyperlink>
      <w:r w:rsidRPr="00182E84">
        <w:rPr>
          <w:sz w:val="12"/>
        </w:rPr>
        <w:t xml:space="preserve"> which compiled the figures using </w:t>
      </w:r>
      <w:hyperlink r:id="rId154" w:tgtFrame="_blank" w:history="1">
        <w:r w:rsidRPr="00182E84">
          <w:rPr>
            <w:sz w:val="12"/>
          </w:rPr>
          <w:t xml:space="preserve">Department of Defense </w:t>
        </w:r>
      </w:hyperlink>
      <w:r w:rsidRPr="00182E84">
        <w:rPr>
          <w:sz w:val="12"/>
        </w:rPr>
        <w:t xml:space="preserve">statistics. The U.S. government agreed to sell more than $79 billion in arms to Riyadh over that period. In a May 2017 stop in Saudi Arabia — his first trip abroad as president — Donald Trump announced </w:t>
      </w:r>
      <w:hyperlink r:id="rId155" w:tgtFrame="_blank" w:history="1">
        <w:r w:rsidRPr="00182E84">
          <w:rPr>
            <w:sz w:val="12"/>
          </w:rPr>
          <w:t>$110 billion in immediate sales of U.S. arms and equipment</w:t>
        </w:r>
      </w:hyperlink>
      <w:r w:rsidRPr="00182E84">
        <w:rPr>
          <w:sz w:val="12"/>
        </w:rPr>
        <w:t xml:space="preserve">, with $350 billion in additional deals over the next 10 years. While it is unclear how much of Trump's announcement covered deals that had already been unveiled, the president has touted such arms sales to the Saudis in an effort to explain the importance of the relationship with the kingdom. American officials have also been keen to focus on what they say is the country's key role on combating terrorism and fighting Iranian influence throughout the region. Andrew Smith of the Campaign Against Arms Trade said </w:t>
      </w:r>
      <w:r w:rsidRPr="00182E84">
        <w:rPr>
          <w:rStyle w:val="StyleUnderline"/>
        </w:rPr>
        <w:t>last week's calls for a cease-fire by Mattis and Pompeo were long overdue</w:t>
      </w:r>
      <w:r w:rsidRPr="00182E84">
        <w:rPr>
          <w:sz w:val="12"/>
        </w:rPr>
        <w:t xml:space="preserve">. "Over the last three and a half years </w:t>
      </w:r>
      <w:r w:rsidRPr="00182E84">
        <w:rPr>
          <w:rStyle w:val="StyleUnderline"/>
        </w:rPr>
        <w:t>Saudi-led forces have inflicted a terrible humanitarian catastrophe on Yemen,</w:t>
      </w:r>
      <w:r w:rsidRPr="00182E84">
        <w:rPr>
          <w:sz w:val="12"/>
        </w:rPr>
        <w:t xml:space="preserve">" he said. "We hope that </w:t>
      </w:r>
      <w:r w:rsidRPr="00182E84">
        <w:rPr>
          <w:rStyle w:val="StyleUnderline"/>
        </w:rPr>
        <w:t>the current pressure can serve as a turning point</w:t>
      </w:r>
      <w:r w:rsidRPr="00182E84">
        <w:rPr>
          <w:sz w:val="12"/>
        </w:rPr>
        <w:t xml:space="preserve">. For far too long, arms-dealing governments have prioritized arms company profits over the rights and lives of Yemeni people." Over the summer, lawmakers included a provision in a defense bill requiring the administration to certify Saudi Arabia and its allies were trying to reduce civilian casualties in Yemen. In August, the coalition </w:t>
      </w:r>
      <w:hyperlink r:id="rId156" w:tgtFrame="_blank" w:history="1">
        <w:r w:rsidRPr="00182E84">
          <w:rPr>
            <w:sz w:val="12"/>
          </w:rPr>
          <w:t>bombed a school bus carrying children</w:t>
        </w:r>
      </w:hyperlink>
      <w:r w:rsidRPr="00182E84">
        <w:rPr>
          <w:sz w:val="12"/>
        </w:rPr>
        <w:t xml:space="preserve">, killing dozens. The deadly strike prompted international outrage. Weeks later, Pompeo certified to Congress that Saudi Arabia and the United Arab Emirates were working to reduce civilian casualties in Yemen — a legal requirement to allow U.S. aircraft to refuel the countries’ warplanes. Saudi officials have not commented on last week's comments by Mattis and Pompeo. But </w:t>
      </w:r>
      <w:r w:rsidRPr="00182E84">
        <w:rPr>
          <w:rStyle w:val="StyleUnderline"/>
        </w:rPr>
        <w:t>there are signs that the U.S. is bringing pressure to bear on Riyadh</w:t>
      </w:r>
      <w:r w:rsidRPr="00182E84">
        <w:rPr>
          <w:sz w:val="12"/>
        </w:rPr>
        <w:t xml:space="preserve">. On Wednesday, </w:t>
      </w:r>
      <w:hyperlink r:id="rId157" w:tgtFrame="_blank" w:history="1">
        <w:r w:rsidRPr="00182E84">
          <w:rPr>
            <w:sz w:val="12"/>
          </w:rPr>
          <w:t>a group of Republican senators pressed the administration to cut off civilian nuclear talks with Saudi Arabia</w:t>
        </w:r>
      </w:hyperlink>
      <w:r w:rsidRPr="00182E84">
        <w:rPr>
          <w:sz w:val="12"/>
        </w:rPr>
        <w:t>. A day later, the State Department confirmed senior U.S. officials have been in talks with both sides of the Yemen conflict and said that "</w:t>
      </w:r>
      <w:r w:rsidRPr="00182E84">
        <w:rPr>
          <w:rStyle w:val="StyleUnderline"/>
        </w:rPr>
        <w:t xml:space="preserve">the climate is right" for negotiations to end the war. </w:t>
      </w:r>
      <w:r w:rsidRPr="00182E84">
        <w:rPr>
          <w:sz w:val="12"/>
        </w:rPr>
        <w:t>The Houthis are in control of much of the country, including the capital, Sanaa, and the major port city of Hodeida, which is where most food and international aid enters the country. Fighting around Hodeida escalated over the weekend, according to The Associated Press, as airstrikes and artillery pounded rebel positions. Considering the humanitarian crisis, some experts believe the deadline proposed by Mattis last week is too long to wait. "</w:t>
      </w:r>
      <w:r w:rsidRPr="00182E84">
        <w:rPr>
          <w:rStyle w:val="StyleUnderline"/>
        </w:rPr>
        <w:t>More needs to be done to reach a cease-fire immediately</w:t>
      </w:r>
      <w:r w:rsidRPr="00182E84">
        <w:rPr>
          <w:sz w:val="12"/>
        </w:rPr>
        <w:t xml:space="preserve">, before the 30-day deadline, </w:t>
      </w:r>
      <w:r w:rsidRPr="00182E84">
        <w:rPr>
          <w:rStyle w:val="StyleUnderline"/>
        </w:rPr>
        <w:t>for talks to start</w:t>
      </w:r>
      <w:r w:rsidRPr="00182E84">
        <w:rPr>
          <w:sz w:val="12"/>
        </w:rPr>
        <w:t xml:space="preserve">," warned Jane Kinninmont, who specializes in peace and conflict in the Middle East and works with </w:t>
      </w:r>
      <w:hyperlink r:id="rId158" w:tgtFrame="_blank" w:history="1">
        <w:r w:rsidRPr="00182E84">
          <w:rPr>
            <w:sz w:val="12"/>
          </w:rPr>
          <w:t>The Elders, a group of world leaders</w:t>
        </w:r>
      </w:hyperlink>
      <w:r w:rsidRPr="00182E84">
        <w:rPr>
          <w:sz w:val="12"/>
        </w:rPr>
        <w:t xml:space="preserve">. The White House had already faced growing unease over the conflict when </w:t>
      </w:r>
      <w:hyperlink r:id="rId159" w:tgtFrame="_blank" w:history="1">
        <w:r w:rsidRPr="00182E84">
          <w:rPr>
            <w:sz w:val="12"/>
          </w:rPr>
          <w:t xml:space="preserve">the murder of dissident and Washington Post contributor Jamal Khashoggi </w:t>
        </w:r>
      </w:hyperlink>
      <w:r w:rsidRPr="00182E84">
        <w:rPr>
          <w:sz w:val="12"/>
        </w:rPr>
        <w:t xml:space="preserve">prompted widespread uproar. His death intensified the focus on the Saudi government's behavior. </w:t>
      </w:r>
      <w:r w:rsidRPr="00182E84">
        <w:rPr>
          <w:rStyle w:val="StyleUnderline"/>
        </w:rPr>
        <w:t>More pressure could be on the way. “Congress has already placed pressure on Congress and the White House to act, and has signaled that it will continue this pressure,”</w:t>
      </w:r>
      <w:r w:rsidRPr="00182E84">
        <w:rPr>
          <w:sz w:val="12"/>
        </w:rPr>
        <w:t xml:space="preserve"> said Kristian Ulrichsen, a fellow for the Middle East at Rice University's Baker Institute. “Pompeo's comments on Yemen are indicative of the fact that the secretary realizes that it may be more difficult to get re-certification of the Saudi-Emirati war effort next time around.</w:t>
      </w:r>
    </w:p>
    <w:p w14:paraId="07E7D075" w14:textId="77777777" w:rsidR="00887DB7" w:rsidRPr="00182E84" w:rsidRDefault="00887DB7" w:rsidP="00887DB7">
      <w:pPr>
        <w:pStyle w:val="Heading4"/>
      </w:pPr>
      <w:r w:rsidRPr="00182E84">
        <w:t xml:space="preserve">Saudi Arabia wants to end the war – it’s expensive and harmful to their reputation </w:t>
      </w:r>
    </w:p>
    <w:p w14:paraId="6334BCFE" w14:textId="77777777" w:rsidR="00887DB7" w:rsidRPr="00182E84" w:rsidRDefault="00887DB7" w:rsidP="00887DB7">
      <w:r w:rsidRPr="00182E84">
        <w:rPr>
          <w:b/>
        </w:rPr>
        <w:t>al-Muslimi 11/18/2018</w:t>
      </w:r>
      <w:r w:rsidRPr="00182E84">
        <w:t xml:space="preserve"> (Farea al-Muslimi, Sana’a Center for Strategic Studies Co-Founder and Chairman, “The Iran Nuclear Deal and Yemen’s War: An Opportunity for EU Statecraft,” Sana’a Center for Strategic Studies, http://sanaacenter.org/publications/analysis/6665)</w:t>
      </w:r>
    </w:p>
    <w:p w14:paraId="794347B8" w14:textId="77777777" w:rsidR="00887DB7" w:rsidRPr="00182E84" w:rsidRDefault="00887DB7" w:rsidP="00887DB7">
      <w:pPr>
        <w:rPr>
          <w:sz w:val="12"/>
        </w:rPr>
      </w:pPr>
      <w:r w:rsidRPr="00182E84">
        <w:rPr>
          <w:sz w:val="12"/>
        </w:rPr>
        <w:t xml:space="preserve">The killing of journalist Jamal Khashoggi at the Saudi consulate in Istanbul in October has brought global attention to focus on the conduct of Riyadh’s rulers, and in particular the Saudi-led military intervention in Yemen. The internationally recognized Yemeni government, supported by a coalition of Arab states with Saudi Arabia at the helm, are mired in a veritable stalemate with the armed Houthi movement, which took control of the capital Sana’a in 2014. The toll of the conflict has been shouldered chiefly by civilians, unleashing the world’s gravest humanitarian emergency and pushing the country toward what the United Nations predicts could be the “worst famine in living memory.” </w:t>
      </w:r>
      <w:r w:rsidRPr="00182E84">
        <w:rPr>
          <w:rStyle w:val="StyleUnderline"/>
        </w:rPr>
        <w:t>Successive attempts at peace talks have failed</w:t>
      </w:r>
      <w:r w:rsidRPr="00182E84">
        <w:rPr>
          <w:sz w:val="12"/>
        </w:rPr>
        <w:t xml:space="preserve"> and </w:t>
      </w:r>
      <w:r w:rsidRPr="00182E84">
        <w:rPr>
          <w:rStyle w:val="StyleUnderline"/>
        </w:rPr>
        <w:t>over two years have passed since the warring parties last sat down together at the negotiating table.</w:t>
      </w:r>
      <w:r w:rsidRPr="00182E84">
        <w:rPr>
          <w:sz w:val="12"/>
        </w:rPr>
        <w:t xml:space="preserve"> </w:t>
      </w:r>
      <w:r w:rsidRPr="00182E84">
        <w:rPr>
          <w:rStyle w:val="Emphasis"/>
        </w:rPr>
        <w:t>Despite this apparent reticence to engage in efforts to find a political solution, the parties to this seemingly intractable conflict are in fact all seeking a route out</w:t>
      </w:r>
      <w:r w:rsidRPr="00182E84">
        <w:rPr>
          <w:rStyle w:val="StyleUnderline"/>
        </w:rPr>
        <w:t>. They cannot do so</w:t>
      </w:r>
      <w:r w:rsidRPr="00182E84">
        <w:rPr>
          <w:sz w:val="12"/>
        </w:rPr>
        <w:t xml:space="preserve"> however, </w:t>
      </w:r>
      <w:r w:rsidRPr="00182E84">
        <w:rPr>
          <w:rStyle w:val="StyleUnderline"/>
        </w:rPr>
        <w:t xml:space="preserve">without a means to save face. The United States’ exit from the Iran nuclear deal </w:t>
      </w:r>
      <w:r w:rsidRPr="00182E84">
        <w:rPr>
          <w:sz w:val="12"/>
        </w:rPr>
        <w:t xml:space="preserve">this year </w:t>
      </w:r>
      <w:r w:rsidRPr="00182E84">
        <w:rPr>
          <w:rStyle w:val="StyleUnderline"/>
        </w:rPr>
        <w:t>has offered the opportunity for exactly this. With Washington’s withdrawal and reimposition of economic sanctions, Saudi Arabia – desperate to walk away from a war that is proving increasingly costly in both reputation and treasure –</w:t>
      </w:r>
      <w:r w:rsidRPr="00182E84">
        <w:rPr>
          <w:sz w:val="12"/>
        </w:rPr>
        <w:t xml:space="preserve"> </w:t>
      </w:r>
      <w:r w:rsidRPr="00182E84">
        <w:rPr>
          <w:rStyle w:val="StyleUnderline"/>
        </w:rPr>
        <w:t>can claim a victory over its archrival Iran, at a time when its forces also have an upper hand militarily in Yemen</w:t>
      </w:r>
      <w:r w:rsidRPr="00182E84">
        <w:rPr>
          <w:sz w:val="12"/>
        </w:rPr>
        <w:t>. On the other side, Tehran is seeking to forge closer ties with Europe to counterbalance to its souring relationship with Washington. While their ties are often mischaracterized, Iran is the only state actor with the ear of Houthis and can be expected to calculate – given the peripheral importance of Yemen’s war for its national interests – that collaboration with Europe to end the war could be an astute move.</w:t>
      </w:r>
    </w:p>
    <w:p w14:paraId="252349D1" w14:textId="77777777" w:rsidR="00887DB7" w:rsidRPr="00182E84" w:rsidRDefault="00887DB7" w:rsidP="00887DB7">
      <w:pPr>
        <w:pStyle w:val="Heading4"/>
      </w:pPr>
      <w:r w:rsidRPr="00182E84">
        <w:t>Saudi Arabia agrees – U.S. withdrawal from the JCPOA lets them save face, and the CP helps their image post-Khashoggi</w:t>
      </w:r>
    </w:p>
    <w:p w14:paraId="55D3A706" w14:textId="77777777" w:rsidR="00887DB7" w:rsidRPr="00182E84" w:rsidRDefault="00887DB7" w:rsidP="00887DB7">
      <w:r w:rsidRPr="00182E84">
        <w:rPr>
          <w:b/>
        </w:rPr>
        <w:t>al-Muslimi 11/18/2018</w:t>
      </w:r>
      <w:r w:rsidRPr="00182E84">
        <w:t xml:space="preserve"> (Farea al-Muslimi, Sana’a Center for Strategic Studies Co-Founder and Chairman, “The Iran Nuclear Deal and Yemen’s War: An Opportunity for EU Statecraft,” Sana’a Center for Strategic Studies, http://sanaacenter.org/publications/analysis/6665)</w:t>
      </w:r>
    </w:p>
    <w:p w14:paraId="33BB71B0" w14:textId="77777777" w:rsidR="00887DB7" w:rsidRPr="00182E84" w:rsidRDefault="00887DB7" w:rsidP="00887DB7">
      <w:pPr>
        <w:rPr>
          <w:rStyle w:val="StyleUnderline"/>
        </w:rPr>
      </w:pPr>
      <w:r w:rsidRPr="00182E84">
        <w:t xml:space="preserve">Successful </w:t>
      </w:r>
      <w:r w:rsidRPr="00182E84">
        <w:rPr>
          <w:rStyle w:val="Emphasis"/>
        </w:rPr>
        <w:t xml:space="preserve">conflict resolution requires that, in silencing the guns, the belligerent parties are able to save face. Whether or not a party to the conflict actually won is less important than whether that party is able to maintain the appearance of victory. In President Trump’s withdrawing from the JCPOA and targeting Iran with new sanctions, the Saudis have in a sense already </w:t>
      </w:r>
      <w:r w:rsidRPr="00182E84">
        <w:rPr>
          <w:rStyle w:val="StyleUnderline"/>
        </w:rPr>
        <w:t>won, at least in terms of the zero-sum cold war the kingdom sees itself as waging with Iran</w:t>
      </w:r>
      <w:r w:rsidRPr="00182E84">
        <w:t xml:space="preserve">. From this perspective, the victory Tehran achieved in securing the nuclear deal has become a defeat. </w:t>
      </w:r>
      <w:r w:rsidRPr="00182E84">
        <w:rPr>
          <w:rStyle w:val="Emphasis"/>
        </w:rPr>
        <w:t>Riyadh can now proffer the narrative that it has regained the initiative against its arch foe and the impetus for launching the military intervention in Yemen has receded.</w:t>
      </w:r>
      <w:r w:rsidRPr="00182E84">
        <w:t xml:space="preserve"> Whatever the impact on future Saudi policy choices, </w:t>
      </w:r>
      <w:r w:rsidRPr="00182E84">
        <w:rPr>
          <w:rStyle w:val="StyleUnderline"/>
        </w:rPr>
        <w:t>the UAE — which entered the Yemen conflict out of solidarity with Riyadh — will follow. Coalition-backed forces have quickly swept up Yemen’s western coast and made advances</w:t>
      </w:r>
      <w:r w:rsidRPr="00182E84">
        <w:t xml:space="preserve"> from the Saudi border </w:t>
      </w:r>
      <w:r w:rsidRPr="00182E84">
        <w:rPr>
          <w:rStyle w:val="StyleUnderline"/>
        </w:rPr>
        <w:t>into the Houthi heartland</w:t>
      </w:r>
      <w:r w:rsidRPr="00182E84">
        <w:t xml:space="preserve"> of Sa’ada governorate. </w:t>
      </w:r>
      <w:r w:rsidRPr="00182E84">
        <w:rPr>
          <w:rStyle w:val="StyleUnderline"/>
        </w:rPr>
        <w:t>Such gains</w:t>
      </w:r>
      <w:r w:rsidRPr="00182E84">
        <w:t xml:space="preserve">, while still far from a decisive military victory, </w:t>
      </w:r>
      <w:r w:rsidRPr="00182E84">
        <w:rPr>
          <w:rStyle w:val="StyleUnderline"/>
        </w:rPr>
        <w:t>have given the coalition the initiative and would allow Riyadh and Abu Dhabi to enter peace negotiations from a position of strength – the only position that would be palatable to Saudi Crown Prince Mohammad bin Salman</w:t>
      </w:r>
      <w:r w:rsidRPr="00182E84">
        <w:t xml:space="preserve">, widely seen as the architect of the coalition intervention in Yemen. </w:t>
      </w:r>
      <w:r w:rsidRPr="00182E84">
        <w:rPr>
          <w:rStyle w:val="Emphasis"/>
        </w:rPr>
        <w:t>International pressure following the killing of Khashoggi</w:t>
      </w:r>
      <w:r w:rsidRPr="00182E84">
        <w:t xml:space="preserve"> at the kingdom’s consulate in Istanbul in October </w:t>
      </w:r>
      <w:r w:rsidRPr="00182E84">
        <w:rPr>
          <w:rStyle w:val="Emphasis"/>
        </w:rPr>
        <w:t>may also make the conditions more amenable to a political solution</w:t>
      </w:r>
      <w:r w:rsidRPr="00182E84">
        <w:rPr>
          <w:rStyle w:val="StyleUnderline"/>
        </w:rPr>
        <w:t xml:space="preserve">. </w:t>
      </w:r>
      <w:r w:rsidRPr="00182E84">
        <w:t xml:space="preserve">While Riyadh fervently denies allegations of a state-sanctioned operation, </w:t>
      </w:r>
      <w:r w:rsidRPr="00182E84">
        <w:rPr>
          <w:rStyle w:val="StyleUnderline"/>
        </w:rPr>
        <w:t>concrete signals of its commitment to a peaceful resolution to the Yemen war would help rehabilitate the kingdom’s beleaguered public image.</w:t>
      </w:r>
    </w:p>
    <w:p w14:paraId="390544FB" w14:textId="77777777" w:rsidR="00887DB7" w:rsidRPr="00182E84" w:rsidRDefault="00887DB7" w:rsidP="00887DB7">
      <w:pPr>
        <w:rPr>
          <w:sz w:val="12"/>
        </w:rPr>
      </w:pPr>
    </w:p>
    <w:p w14:paraId="1A341512" w14:textId="77777777" w:rsidR="00887DB7" w:rsidRPr="00182E84" w:rsidRDefault="00887DB7" w:rsidP="00887DB7">
      <w:pPr>
        <w:pStyle w:val="Heading4"/>
      </w:pPr>
      <w:r w:rsidRPr="00182E84">
        <w:t xml:space="preserve">The U.S. can conditionally suspend arms sales to force an enduring ceasefire and peace talks – Saudi has no other benefactor to turn to </w:t>
      </w:r>
    </w:p>
    <w:p w14:paraId="5B191CBE" w14:textId="77777777" w:rsidR="00887DB7" w:rsidRPr="00182E84" w:rsidRDefault="00887DB7" w:rsidP="00887DB7">
      <w:pPr>
        <w:rPr>
          <w:rFonts w:eastAsia="Times New Roman"/>
        </w:rPr>
      </w:pPr>
      <w:r w:rsidRPr="00182E84">
        <w:t xml:space="preserve">Hunter 5/6/2019 (Ripley, Changed Affairs Contributor, “The Case for U.S. Disengagement in Yemen,” Changed Affairs, </w:t>
      </w:r>
      <w:hyperlink r:id="rId160" w:history="1">
        <w:r w:rsidRPr="00182E84">
          <w:t>https://chargedaffairs.org/the-case-for-u-s-disengagement-in-yemen/</w:t>
        </w:r>
      </w:hyperlink>
      <w:r w:rsidRPr="00182E84">
        <w:t>)</w:t>
      </w:r>
    </w:p>
    <w:p w14:paraId="6D70909E" w14:textId="77777777" w:rsidR="00887DB7" w:rsidRPr="00182E84" w:rsidRDefault="00887DB7" w:rsidP="00887DB7">
      <w:pPr>
        <w:rPr>
          <w:u w:val="single"/>
        </w:rPr>
      </w:pPr>
      <w:r w:rsidRPr="00182E84">
        <w:rPr>
          <w:rStyle w:val="StyleUnderline"/>
        </w:rPr>
        <w:t>The decades-long relationship between the U.S. and Saudi Arabia is deeply rooted in the countries’ many shared interests and regional goals</w:t>
      </w:r>
      <w:r w:rsidRPr="00182E84">
        <w:rPr>
          <w:sz w:val="10"/>
        </w:rPr>
        <w:t xml:space="preserve">. From containing and balancing Iranian power, to counterterrorism efforts, to the protection of shipping lanes in the Strait of Hormuz, Saudi Arabia remains a valuable strategic ally of the United States. Nonetheless, the nature of the relationship has evolved in the past decade. </w:t>
      </w:r>
      <w:r w:rsidRPr="00182E84">
        <w:rPr>
          <w:rStyle w:val="StyleUnderline"/>
        </w:rPr>
        <w:t xml:space="preserve">As the world’s </w:t>
      </w:r>
      <w:hyperlink r:id="rId161" w:anchor="?prodact=53-1&amp;cy=2018" w:history="1">
        <w:r w:rsidRPr="00182E84">
          <w:rPr>
            <w:rStyle w:val="StyleUnderline"/>
          </w:rPr>
          <w:t>top energy producer</w:t>
        </w:r>
      </w:hyperlink>
      <w:r w:rsidRPr="00182E84">
        <w:rPr>
          <w:rStyle w:val="StyleUnderline"/>
        </w:rPr>
        <w:t>, the United States is no longer as dependent on Saudi control of the oil market as it once was</w:t>
      </w:r>
      <w:r w:rsidRPr="00182E84">
        <w:rPr>
          <w:sz w:val="10"/>
        </w:rPr>
        <w:t xml:space="preserve">. In contrast, </w:t>
      </w:r>
      <w:r w:rsidRPr="00182E84">
        <w:rPr>
          <w:rStyle w:val="StyleUnderline"/>
        </w:rPr>
        <w:t xml:space="preserve">Saudi Arabia is </w:t>
      </w:r>
      <w:hyperlink r:id="rId162" w:history="1">
        <w:r w:rsidRPr="00182E84">
          <w:rPr>
            <w:rStyle w:val="StyleUnderline"/>
          </w:rPr>
          <w:t>heavily dependent on U.S. arms imports and support</w:t>
        </w:r>
      </w:hyperlink>
      <w:r w:rsidRPr="00182E84">
        <w:rPr>
          <w:rStyle w:val="StyleUnderline"/>
        </w:rPr>
        <w:t>, especially in the conduct of its military intervention in Yemen. With little domestic arms production to speak of and no other comparable benefactor to turn to, the United States retains significant political leverage over the Saudis. In Yemen, the United States can and should to exercise this leverage to end U.S. involvement in the conflict by suspending arms sales to the Saudis and scaling back intelligence cooperation not related to counterterrorism efforts</w:t>
      </w:r>
      <w:r w:rsidRPr="00182E84">
        <w:rPr>
          <w:sz w:val="10"/>
        </w:rPr>
        <w:t xml:space="preserve">. While a decisive military victory on part of the Saudi-led forces was already unlikely, the removal of U.S. support will end any lingering hope for a clear-cut win in Riyadh. Likewise, the reduction in the coalition’s military capacity should not be enough to dramatically turn the tide in favor of Houthi forces either. With careful U.S. diplomacy, </w:t>
      </w:r>
      <w:r w:rsidRPr="00182E84">
        <w:rPr>
          <w:rStyle w:val="StyleUnderline"/>
        </w:rPr>
        <w:t xml:space="preserve">the ensuing reality of a prolonged stalemate will help work to increase incentives for both sides to honor a ceasefire and continue stalled U.N.-mediated peace talks in Geneva. The risk of serious fallout between the United States and Saudi Arabia is low, as are the risks for economic repercussions on the United </w:t>
      </w:r>
      <w:r w:rsidRPr="00182E84">
        <w:rPr>
          <w:sz w:val="10"/>
        </w:rPr>
        <w:t xml:space="preserve">States. Newfound energy independence and a strong economy insulate the United States from any Saudi retaliation in the oil markets or the effects of shelved arms deals. The interests that bind the two countries together are too salient, and Saudi standing in the international community too diminished in the wake of the Khashoggi Affair, such that </w:t>
      </w:r>
      <w:r w:rsidRPr="00182E84">
        <w:rPr>
          <w:rStyle w:val="StyleUnderline"/>
        </w:rPr>
        <w:t>a major rupture in the alliance is highly unlikely</w:t>
      </w:r>
      <w:r w:rsidRPr="00182E84">
        <w:rPr>
          <w:sz w:val="10"/>
        </w:rPr>
        <w:t>. Though there is no guarantee this reorientation in policy will lead to a lasting peace in Yemen, the status quo is not sustainable or acceptable</w:t>
      </w:r>
      <w:r w:rsidRPr="00182E84">
        <w:rPr>
          <w:rStyle w:val="StyleUnderline"/>
        </w:rPr>
        <w:t>. An enduring ceasefire will allow desperately needed humanitarian aid to reach civilians and</w:t>
      </w:r>
      <w:r w:rsidRPr="00182E84">
        <w:rPr>
          <w:sz w:val="10"/>
        </w:rPr>
        <w:t xml:space="preserve"> ultimately </w:t>
      </w:r>
      <w:r w:rsidRPr="00182E84">
        <w:rPr>
          <w:rStyle w:val="StyleUnderline"/>
        </w:rPr>
        <w:t>increase the odds that successful confidence-building measures between the two parties might lead to a political resolution.</w:t>
      </w:r>
    </w:p>
    <w:p w14:paraId="1268F74F" w14:textId="77777777" w:rsidR="00887DB7" w:rsidRPr="00182E84" w:rsidRDefault="00887DB7" w:rsidP="00887DB7">
      <w:pPr>
        <w:pStyle w:val="Heading4"/>
      </w:pPr>
      <w:r w:rsidRPr="00182E84">
        <w:t xml:space="preserve">They’ll say yes, but </w:t>
      </w:r>
      <w:r w:rsidRPr="00182E84">
        <w:rPr>
          <w:u w:val="single"/>
        </w:rPr>
        <w:t>only as long as we keep selling</w:t>
      </w:r>
      <w:r w:rsidRPr="00182E84">
        <w:t>---current military reliance guarantees we have leverage</w:t>
      </w:r>
    </w:p>
    <w:p w14:paraId="5FE4598E" w14:textId="77777777" w:rsidR="00887DB7" w:rsidRPr="00182E84" w:rsidRDefault="00887DB7" w:rsidP="00887DB7">
      <w:r w:rsidRPr="00182E84">
        <w:rPr>
          <w:rStyle w:val="Style13ptBold"/>
        </w:rPr>
        <w:t>Exum 19</w:t>
      </w:r>
      <w:r w:rsidRPr="00182E84">
        <w:t xml:space="preserve"> – contributing editor at The Atlantic. From 2015 to 2016, he was the U.S. deputy assistant secretary of defense for Middle East policy</w:t>
      </w:r>
    </w:p>
    <w:p w14:paraId="564C7DD8" w14:textId="77777777" w:rsidR="00887DB7" w:rsidRPr="00182E84" w:rsidRDefault="00887DB7" w:rsidP="00887DB7">
      <w:r w:rsidRPr="00182E84">
        <w:t>Andrew, 6/21. “U.S. Arms Sales to the Gulf Have Failed.” https://www.theatlantic.com/ideas/archive/2019/06/us-military-support-gulf-all-backwards/592249/</w:t>
      </w:r>
    </w:p>
    <w:p w14:paraId="4F849877" w14:textId="77777777" w:rsidR="00887DB7" w:rsidRPr="00182E84" w:rsidRDefault="00887DB7" w:rsidP="00887DB7">
      <w:pPr>
        <w:rPr>
          <w:sz w:val="16"/>
        </w:rPr>
      </w:pPr>
      <w:r w:rsidRPr="00182E84">
        <w:rPr>
          <w:sz w:val="16"/>
        </w:rPr>
        <w:t xml:space="preserve">The war in </w:t>
      </w:r>
      <w:r w:rsidRPr="00182E84">
        <w:rPr>
          <w:rStyle w:val="StyleUnderline"/>
        </w:rPr>
        <w:t>Yemen</w:t>
      </w:r>
      <w:r w:rsidRPr="00182E84">
        <w:rPr>
          <w:sz w:val="16"/>
        </w:rPr>
        <w:t xml:space="preserve"> has been a humanitarian nightmare, but it </w:t>
      </w:r>
      <w:r w:rsidRPr="00182E84">
        <w:rPr>
          <w:rStyle w:val="StyleUnderline"/>
        </w:rPr>
        <w:t>has</w:t>
      </w:r>
      <w:r w:rsidRPr="00182E84">
        <w:rPr>
          <w:sz w:val="16"/>
        </w:rPr>
        <w:t xml:space="preserve"> also </w:t>
      </w:r>
      <w:r w:rsidRPr="00182E84">
        <w:rPr>
          <w:rStyle w:val="StyleUnderline"/>
        </w:rPr>
        <w:t>been illuminating from the perspective of defense policy. We can finally see what our various regional partners</w:t>
      </w:r>
      <w:r w:rsidRPr="00182E84">
        <w:rPr>
          <w:sz w:val="16"/>
        </w:rPr>
        <w:t>—the Saudis, the Kuwaitis, the Bahrainis, the Emiratis—</w:t>
      </w:r>
      <w:r w:rsidRPr="00182E84">
        <w:rPr>
          <w:rStyle w:val="StyleUnderline"/>
        </w:rPr>
        <w:t>can and cannot do.</w:t>
      </w:r>
      <w:r w:rsidRPr="00182E84">
        <w:rPr>
          <w:sz w:val="16"/>
        </w:rPr>
        <w:t xml:space="preserve"> The result has not, for the most part, been pretty.</w:t>
      </w:r>
    </w:p>
    <w:p w14:paraId="2CD9F4A2" w14:textId="77777777" w:rsidR="00887DB7" w:rsidRPr="00182E84" w:rsidRDefault="00887DB7" w:rsidP="00887DB7">
      <w:pPr>
        <w:rPr>
          <w:sz w:val="16"/>
        </w:rPr>
      </w:pPr>
      <w:r w:rsidRPr="00182E84">
        <w:rPr>
          <w:sz w:val="16"/>
        </w:rPr>
        <w:t>When I was at the Pentagon in my last job, we determined that the majority of civilian deaths in Yemen were not caused by crimes of malice but by crimes of incompetence: The Saudi-led coalition’s air force simply could not plan and execute an independent air campaign that either accomplished its strategic objectives or, failing to do that, at least minimized civilian casualties.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w:t>
      </w:r>
    </w:p>
    <w:p w14:paraId="408AB7CE" w14:textId="77777777" w:rsidR="00887DB7" w:rsidRPr="00182E84" w:rsidRDefault="00887DB7" w:rsidP="00887DB7">
      <w:pPr>
        <w:rPr>
          <w:sz w:val="16"/>
        </w:rPr>
      </w:pPr>
      <w:r w:rsidRPr="00182E84">
        <w:rPr>
          <w:sz w:val="16"/>
        </w:rPr>
        <w:t>Compounding these failures is the fact that our Gulf partners have largely invested in those areas where they cannot match the United States, and not in those areas for which the United States could actually use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w:t>
      </w:r>
    </w:p>
    <w:p w14:paraId="24BA2238" w14:textId="77777777" w:rsidR="00887DB7" w:rsidRPr="00182E84" w:rsidRDefault="00887DB7" w:rsidP="00887DB7">
      <w:pPr>
        <w:rPr>
          <w:sz w:val="16"/>
        </w:rPr>
      </w:pPr>
      <w:r w:rsidRPr="00182E84">
        <w:rPr>
          <w:sz w:val="16"/>
        </w:rPr>
        <w:t>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w:t>
      </w:r>
    </w:p>
    <w:p w14:paraId="13BF83A8" w14:textId="77777777" w:rsidR="00887DB7" w:rsidRPr="00182E84" w:rsidRDefault="00887DB7" w:rsidP="00887DB7">
      <w:pPr>
        <w:rPr>
          <w:sz w:val="16"/>
        </w:rPr>
      </w:pPr>
      <w:r w:rsidRPr="00182E84">
        <w:rPr>
          <w:sz w:val="16"/>
        </w:rPr>
        <w:t>But ground forces don’t fare much better. Like naval surface warfare, ground combat and the things one has to do to be good at it are not sexy. You need to be physically fit (which involves running a lot), spend a lot of time on the rifle range (which involves sweating a lot), and rehearse battle drills and other collective tasks ad nauseam (which involve both running and sweating a lot).</w:t>
      </w:r>
    </w:p>
    <w:p w14:paraId="352A782F" w14:textId="77777777" w:rsidR="00887DB7" w:rsidRPr="00182E84" w:rsidRDefault="00887DB7" w:rsidP="00887DB7">
      <w:pPr>
        <w:rPr>
          <w:sz w:val="16"/>
        </w:rPr>
      </w:pPr>
      <w:r w:rsidRPr="00182E84">
        <w:rPr>
          <w:sz w:val="16"/>
        </w:rPr>
        <w:t>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Saudi ground forces in particular have proved largely incapable of closing with and engaging the enemy—which is the entire point of possessing ground-maneuver forces.</w:t>
      </w:r>
    </w:p>
    <w:p w14:paraId="395166BC" w14:textId="77777777" w:rsidR="00887DB7" w:rsidRPr="00182E84" w:rsidRDefault="00887DB7" w:rsidP="00887DB7">
      <w:pPr>
        <w:rPr>
          <w:sz w:val="16"/>
        </w:rPr>
      </w:pPr>
      <w:r w:rsidRPr="00182E84">
        <w:rPr>
          <w:sz w:val="16"/>
        </w:rPr>
        <w:t>The failure of Saudi and allied ground forces has contributed to their overreliance on air forces, which have spent most of the past few decades practicing air-to-air combat (which they’re still not very good at, if we’re not grading on a curve) and were largely unprepared for what they were asked to do over Yemen—as lots of Yemeni civilians sadly discovered.</w:t>
      </w:r>
    </w:p>
    <w:p w14:paraId="02DF14F7" w14:textId="77777777" w:rsidR="00887DB7" w:rsidRPr="00182E84" w:rsidRDefault="00887DB7" w:rsidP="00887DB7">
      <w:pPr>
        <w:rPr>
          <w:sz w:val="16"/>
        </w:rPr>
      </w:pPr>
      <w:r w:rsidRPr="00182E84">
        <w:rPr>
          <w:rStyle w:val="StyleUnderline"/>
        </w:rPr>
        <w:t xml:space="preserve">The silver lining </w:t>
      </w:r>
      <w:r w:rsidRPr="00182E84">
        <w:rPr>
          <w:sz w:val="16"/>
        </w:rPr>
        <w:t xml:space="preserve">to all this bad news </w:t>
      </w:r>
      <w:r w:rsidRPr="00182E84">
        <w:rPr>
          <w:rStyle w:val="StyleUnderline"/>
        </w:rPr>
        <w:t>is that none</w:t>
      </w:r>
      <w:r w:rsidRPr="00182E84">
        <w:rPr>
          <w:sz w:val="16"/>
        </w:rPr>
        <w:t xml:space="preserve"> of our Gulf partners looks ready to challenge Israel’s qualitative military edge anytime soon, individually or collectively, and </w:t>
      </w:r>
      <w:r w:rsidRPr="00182E84">
        <w:rPr>
          <w:rStyle w:val="Emphasis"/>
        </w:rPr>
        <w:t xml:space="preserve">we retain </w:t>
      </w:r>
      <w:r w:rsidRPr="00182E84">
        <w:rPr>
          <w:sz w:val="16"/>
        </w:rPr>
        <w:t xml:space="preserve">some </w:t>
      </w:r>
      <w:r w:rsidRPr="00182E84">
        <w:rPr>
          <w:rStyle w:val="Emphasis"/>
        </w:rPr>
        <w:t>leverage over our partners so long as they remain reliant on us for their collective defense</w:t>
      </w:r>
      <w:r w:rsidRPr="00182E84">
        <w:rPr>
          <w:sz w:val="16"/>
        </w:rPr>
        <w:t>.</w:t>
      </w:r>
    </w:p>
    <w:p w14:paraId="4333F2F7" w14:textId="77777777" w:rsidR="00887DB7" w:rsidRPr="00182E84" w:rsidRDefault="00887DB7" w:rsidP="00887DB7">
      <w:pPr>
        <w:rPr>
          <w:sz w:val="16"/>
        </w:rPr>
      </w:pPr>
      <w:r w:rsidRPr="00182E84">
        <w:rPr>
          <w:sz w:val="16"/>
        </w:rPr>
        <w:t>The good news, meanwhile, is that some of our partners in the region—not many, but some—have developed real and formidable military capabilities. Our Emirati partners, for example, are able to conduct truly independent military operations, and their air forces and special forces are capable of operating alongside ours. They have done so, in fact, over the past decade—including in Afghanistan.</w:t>
      </w:r>
    </w:p>
    <w:p w14:paraId="3AFCC028" w14:textId="77777777" w:rsidR="00887DB7" w:rsidRPr="00182E84" w:rsidRDefault="00887DB7" w:rsidP="00887DB7">
      <w:pPr>
        <w:rPr>
          <w:sz w:val="16"/>
        </w:rPr>
      </w:pPr>
      <w:r w:rsidRPr="00182E84">
        <w:rPr>
          <w:sz w:val="16"/>
        </w:rPr>
        <w:t>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w:t>
      </w:r>
    </w:p>
    <w:p w14:paraId="0D648185" w14:textId="77777777" w:rsidR="00887DB7" w:rsidRPr="00182E84" w:rsidRDefault="00887DB7" w:rsidP="00887DB7">
      <w:pPr>
        <w:rPr>
          <w:sz w:val="16"/>
        </w:rPr>
      </w:pPr>
      <w:r w:rsidRPr="00182E84">
        <w:rPr>
          <w:sz w:val="16"/>
        </w:rPr>
        <w:t>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w:t>
      </w:r>
    </w:p>
    <w:p w14:paraId="63C98DA0" w14:textId="77777777" w:rsidR="00887DB7" w:rsidRPr="00182E84" w:rsidRDefault="00887DB7" w:rsidP="00887DB7">
      <w:pPr>
        <w:rPr>
          <w:sz w:val="16"/>
        </w:rPr>
      </w:pPr>
      <w:r w:rsidRPr="00182E84">
        <w:rPr>
          <w:sz w:val="16"/>
        </w:rPr>
        <w:t>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w:t>
      </w:r>
    </w:p>
    <w:p w14:paraId="464B29D0" w14:textId="77777777" w:rsidR="00887DB7" w:rsidRPr="00182E84" w:rsidRDefault="00887DB7" w:rsidP="00887DB7">
      <w:pPr>
        <w:rPr>
          <w:sz w:val="16"/>
        </w:rPr>
      </w:pPr>
      <w:r w:rsidRPr="00182E84">
        <w:rPr>
          <w:sz w:val="16"/>
        </w:rPr>
        <w:t>I’m just not sure that is a good-enough reason. Russia and China cannot, in the near term, rival the numbers of personnel we have deployed in the region.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w:t>
      </w:r>
    </w:p>
    <w:p w14:paraId="4C8FDF9D" w14:textId="77777777" w:rsidR="00887DB7" w:rsidRPr="00182E84" w:rsidRDefault="00887DB7" w:rsidP="00887DB7">
      <w:pPr>
        <w:rPr>
          <w:sz w:val="16"/>
        </w:rPr>
      </w:pPr>
      <w:r w:rsidRPr="00182E84">
        <w:rPr>
          <w:sz w:val="16"/>
        </w:rPr>
        <w:t xml:space="preserve">Going forward, </w:t>
      </w:r>
      <w:r w:rsidRPr="00182E84">
        <w:rPr>
          <w:rStyle w:val="StyleUnderline"/>
        </w:rPr>
        <w:t>we can</w:t>
      </w:r>
      <w:r w:rsidRPr="00182E84">
        <w:rPr>
          <w:sz w:val="16"/>
        </w:rPr>
        <w:t xml:space="preserve"> afford to </w:t>
      </w:r>
      <w:r w:rsidRPr="00182E84">
        <w:rPr>
          <w:rStyle w:val="StyleUnderline"/>
        </w:rPr>
        <w:t xml:space="preserve">focus on building our allies’ capacity </w:t>
      </w:r>
      <w:r w:rsidRPr="00182E84">
        <w:rPr>
          <w:rStyle w:val="Emphasis"/>
        </w:rPr>
        <w:t>only when we expect to reap a direct benefit</w:t>
      </w:r>
      <w:r w:rsidRPr="00182E84">
        <w:rPr>
          <w:sz w:val="16"/>
        </w:rPr>
        <w:t xml:space="preserve">. Especially following large recent sales of aircraft to Saudi Arabia (F-15s), Kuwait (F-18s), and Qatar (F-15s), we’ve probably sold enough advanced fighter aircraft to the region. The Saudis and others will claim they now need F-35s and F-22s to deter Iran, but there is no evidence to suggest that Iran has been in any way deterred by the fourth-generation fighters, so I’m not sure why fifth-generation fighter aircraft would suddenly cause Qasem Soleimani &amp; Co. to change their behavior.  </w:t>
      </w:r>
    </w:p>
    <w:p w14:paraId="468255B6" w14:textId="77777777" w:rsidR="00887DB7" w:rsidRPr="00182E84" w:rsidRDefault="00887DB7" w:rsidP="00887DB7">
      <w:pPr>
        <w:rPr>
          <w:sz w:val="16"/>
        </w:rPr>
      </w:pPr>
      <w:r w:rsidRPr="00182E84">
        <w:rPr>
          <w:rStyle w:val="StyleUnderline"/>
        </w:rPr>
        <w:t>We need to help our allies build capabilities that will allow the U</w:t>
      </w:r>
      <w:r w:rsidRPr="00182E84">
        <w:rPr>
          <w:sz w:val="16"/>
        </w:rPr>
        <w:t xml:space="preserve">nited </w:t>
      </w:r>
      <w:r w:rsidRPr="00182E84">
        <w:rPr>
          <w:rStyle w:val="StyleUnderline"/>
        </w:rPr>
        <w:t>S</w:t>
      </w:r>
      <w:r w:rsidRPr="00182E84">
        <w:rPr>
          <w:sz w:val="16"/>
        </w:rPr>
        <w:t xml:space="preserve">tates </w:t>
      </w:r>
      <w:r w:rsidRPr="00182E84">
        <w:rPr>
          <w:rStyle w:val="StyleUnderline"/>
        </w:rPr>
        <w:t>to do less</w:t>
      </w:r>
      <w:r w:rsidRPr="00182E84">
        <w:rPr>
          <w:sz w:val="16"/>
        </w:rPr>
        <w:t>,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w:t>
      </w:r>
    </w:p>
    <w:p w14:paraId="111F127E" w14:textId="77777777" w:rsidR="00887DB7" w:rsidRPr="00182E84" w:rsidRDefault="00887DB7" w:rsidP="00887DB7">
      <w:pPr>
        <w:rPr>
          <w:rStyle w:val="Emphasis"/>
        </w:rPr>
      </w:pPr>
      <w:r w:rsidRPr="00182E84">
        <w:rPr>
          <w:sz w:val="16"/>
        </w:rPr>
        <w:t xml:space="preserve">That’s not going to be easy for two reasons: First, unlike Egypt or Lebanon or Israel, the Gulf militaries are not the beneficiaries of U.S. largesse in the form of foreign military financing, a mechanism whereby we give countries funds to spend on U.S. weapons and training. </w:t>
      </w:r>
      <w:r w:rsidRPr="00182E84">
        <w:rPr>
          <w:rStyle w:val="StyleUnderline"/>
        </w:rPr>
        <w:t>The Gulf states have their own dollars that they can spend as they like, and they don’t have to spend those dollars on U.S. weapons. If we don’t sell them a certain weapon system, they can buy a similar one elsewhere</w:t>
      </w:r>
      <w:r w:rsidRPr="00182E84">
        <w:rPr>
          <w:sz w:val="16"/>
        </w:rPr>
        <w:t xml:space="preserve">. But they do so at their own risk. If you buy a bunch of Chinese drones and allow Chinese engineers to walk around your air bases, it will not be long before those U.S. aircraft and U.S. military personnel find another base. And our </w:t>
      </w:r>
      <w:r w:rsidRPr="00182E84">
        <w:rPr>
          <w:rStyle w:val="Emphasis"/>
        </w:rPr>
        <w:t>Gulf partners don’t want that. They like keeping us close.</w:t>
      </w:r>
    </w:p>
    <w:p w14:paraId="70152A69" w14:textId="77777777" w:rsidR="00887DB7" w:rsidRPr="00182E84" w:rsidRDefault="00887DB7" w:rsidP="00887DB7">
      <w:pPr>
        <w:pStyle w:val="Heading4"/>
      </w:pPr>
      <w:r w:rsidRPr="00182E84">
        <w:t xml:space="preserve">Saudi Arabia is dependent on the </w:t>
      </w:r>
      <w:r w:rsidRPr="00182E84">
        <w:rPr>
          <w:i/>
        </w:rPr>
        <w:t xml:space="preserve">quality </w:t>
      </w:r>
      <w:r w:rsidRPr="00182E84">
        <w:t>of US arms---conditions solve</w:t>
      </w:r>
    </w:p>
    <w:p w14:paraId="7708F8A6" w14:textId="77777777" w:rsidR="00887DB7" w:rsidRPr="00182E84" w:rsidRDefault="00887DB7" w:rsidP="00887DB7">
      <w:pPr>
        <w:rPr>
          <w:rStyle w:val="Style13ptBold"/>
        </w:rPr>
      </w:pPr>
      <w:r w:rsidRPr="00182E84">
        <w:rPr>
          <w:rStyle w:val="Style13ptBold"/>
        </w:rPr>
        <w:t>French, A Senior Fellow at the National Review 18</w:t>
      </w:r>
    </w:p>
    <w:p w14:paraId="2E37F7E9" w14:textId="77777777" w:rsidR="00887DB7" w:rsidRPr="00182E84" w:rsidRDefault="00887DB7" w:rsidP="00887DB7">
      <w:pPr>
        <w:rPr>
          <w:sz w:val="18"/>
          <w:szCs w:val="20"/>
        </w:rPr>
      </w:pPr>
      <w:r w:rsidRPr="00182E84">
        <w:rPr>
          <w:sz w:val="18"/>
          <w:szCs w:val="20"/>
        </w:rPr>
        <w:t xml:space="preserve">[David, “Arms Deals Give Leverage to America, Not the Saudis”. National Review, October 18, 2018. date accessed: 7/10/19 </w:t>
      </w:r>
      <w:hyperlink r:id="rId163" w:history="1">
        <w:r w:rsidRPr="00182E84">
          <w:rPr>
            <w:rStyle w:val="Hyperlink"/>
            <w:sz w:val="18"/>
            <w:szCs w:val="20"/>
          </w:rPr>
          <w:t>https://www.nationalreview.com/corner/arms-deals-give-america-leverage-not-the-saudis/</w:t>
        </w:r>
      </w:hyperlink>
      <w:r w:rsidRPr="00182E84">
        <w:rPr>
          <w:sz w:val="18"/>
          <w:szCs w:val="20"/>
        </w:rPr>
        <w:t xml:space="preserve"> ddi-ast]</w:t>
      </w:r>
    </w:p>
    <w:p w14:paraId="342E6602" w14:textId="77777777" w:rsidR="00887DB7" w:rsidRPr="00182E84" w:rsidRDefault="00887DB7" w:rsidP="00887DB7">
      <w:pPr>
        <w:rPr>
          <w:sz w:val="16"/>
        </w:rPr>
      </w:pPr>
      <w:r w:rsidRPr="00182E84">
        <w:rPr>
          <w:u w:val="single"/>
        </w:rPr>
        <w:t>The Saudi military is highly dependent on advanced American weaponry. American F-15s comprise</w:t>
      </w:r>
      <w:r w:rsidRPr="00182E84">
        <w:rPr>
          <w:sz w:val="16"/>
        </w:rPr>
        <w:t xml:space="preserve"> close to </w:t>
      </w:r>
      <w:r w:rsidRPr="00182E84">
        <w:rPr>
          <w:u w:val="single"/>
        </w:rPr>
        <w:t>half the Saudi fighter force,</w:t>
      </w:r>
      <w:r w:rsidRPr="00182E84">
        <w:rPr>
          <w:sz w:val="16"/>
        </w:rPr>
        <w:t xml:space="preserve"> and the Saudi variant of the F-15E Strike Eagle represents a substantial portion of the air force’s striking power. On land, </w:t>
      </w:r>
      <w:r w:rsidRPr="00182E84">
        <w:rPr>
          <w:u w:val="single"/>
        </w:rPr>
        <w:t>the Saudi army is dependent almost exclusively on American M1 Abrams tanks</w:t>
      </w:r>
      <w:r w:rsidRPr="00182E84">
        <w:rPr>
          <w:sz w:val="16"/>
        </w:rPr>
        <w:t xml:space="preserve"> and Bradley infantry fighting vehicles. </w:t>
      </w:r>
      <w:r w:rsidRPr="00182E84">
        <w:rPr>
          <w:u w:val="single"/>
        </w:rPr>
        <w:t>They can’t just waltz over to a different country and transform their armed forces</w:t>
      </w:r>
      <w:r w:rsidRPr="00182E84">
        <w:rPr>
          <w:sz w:val="16"/>
        </w:rPr>
        <w:t xml:space="preserve"> — </w:t>
      </w:r>
      <w:r w:rsidRPr="00182E84">
        <w:rPr>
          <w:u w:val="single"/>
        </w:rPr>
        <w:t xml:space="preserve">not without </w:t>
      </w:r>
      <w:r w:rsidRPr="00182E84">
        <w:rPr>
          <w:rStyle w:val="Emphasis"/>
        </w:rPr>
        <w:t>suffering enormous setbacks</w:t>
      </w:r>
      <w:r w:rsidRPr="00182E84">
        <w:rPr>
          <w:u w:val="single"/>
        </w:rPr>
        <w:t xml:space="preserve"> in readiness and effectivenes</w:t>
      </w:r>
      <w:r w:rsidRPr="00182E84">
        <w:rPr>
          <w:sz w:val="16"/>
        </w:rPr>
        <w:t xml:space="preserve">s during a years-long transition. A </w:t>
      </w:r>
      <w:r w:rsidRPr="00182E84">
        <w:rPr>
          <w:u w:val="single"/>
        </w:rPr>
        <w:t>fundamental reality of arms deals is that a major arms purchase essentially locks the purchasing nation</w:t>
      </w:r>
      <w:r w:rsidRPr="00182E84">
        <w:rPr>
          <w:sz w:val="16"/>
        </w:rPr>
        <w:t xml:space="preserve"> in a dependent posture for training, spare parts, and technical upgrades.</w:t>
      </w:r>
    </w:p>
    <w:p w14:paraId="730C35B0" w14:textId="77777777" w:rsidR="00887DB7" w:rsidRPr="00182E84" w:rsidRDefault="00887DB7" w:rsidP="00887DB7">
      <w:pPr>
        <w:rPr>
          <w:sz w:val="16"/>
        </w:rPr>
      </w:pPr>
      <w:r w:rsidRPr="00182E84">
        <w:rPr>
          <w:sz w:val="16"/>
        </w:rPr>
        <w:t xml:space="preserve">Indeed, </w:t>
      </w:r>
      <w:r w:rsidRPr="00182E84">
        <w:rPr>
          <w:u w:val="single"/>
        </w:rPr>
        <w:t xml:space="preserve">one of the reasons for engaging in an arms transaction — aside from the economic benefit — is that </w:t>
      </w:r>
      <w:r w:rsidRPr="00182E84">
        <w:rPr>
          <w:rStyle w:val="Emphasis"/>
        </w:rPr>
        <w:t>the transaction gives America enormous power over the national defense of the purchasing nation</w:t>
      </w:r>
      <w:r w:rsidRPr="00182E84">
        <w:rPr>
          <w:u w:val="single"/>
        </w:rPr>
        <w:t xml:space="preserve">. </w:t>
      </w:r>
      <w:r w:rsidRPr="00182E84">
        <w:rPr>
          <w:sz w:val="16"/>
        </w:rPr>
        <w:t>You buy our weapons, and we gain power over you. Well, we gain potential power. The question is whether we have the will to exercise that power.</w:t>
      </w:r>
    </w:p>
    <w:p w14:paraId="36748E69" w14:textId="77777777" w:rsidR="00887DB7" w:rsidRPr="00182E84" w:rsidRDefault="00887DB7" w:rsidP="00887DB7">
      <w:pPr>
        <w:rPr>
          <w:u w:val="single"/>
        </w:rPr>
      </w:pPr>
      <w:r w:rsidRPr="00182E84">
        <w:rPr>
          <w:sz w:val="16"/>
        </w:rPr>
        <w:t xml:space="preserve">Moreover, </w:t>
      </w:r>
      <w:r w:rsidRPr="00182E84">
        <w:rPr>
          <w:u w:val="single"/>
        </w:rPr>
        <w:t>Trump’s claim that the Saudis could simply go to China or Russia betrays an odd ignorance about Chinese and Russian arms. Many of their most advanced weapons aren’t quite ready for prime time</w:t>
      </w:r>
      <w:r w:rsidRPr="00182E84">
        <w:rPr>
          <w:sz w:val="16"/>
        </w:rPr>
        <w:t xml:space="preserve">. If the Saudis are terrified of Iran, </w:t>
      </w:r>
      <w:r w:rsidRPr="00182E84">
        <w:rPr>
          <w:u w:val="single"/>
        </w:rPr>
        <w:t>purchasing worse weapons that would require new training cycles, new spare parts, and new technical relationships is a terrible option</w:t>
      </w:r>
      <w:r w:rsidRPr="00182E84">
        <w:rPr>
          <w:sz w:val="16"/>
        </w:rPr>
        <w:t xml:space="preserve">. </w:t>
      </w:r>
      <w:r w:rsidRPr="00182E84">
        <w:rPr>
          <w:u w:val="single"/>
        </w:rPr>
        <w:t>It’s a recipe for a serious military setback.</w:t>
      </w:r>
    </w:p>
    <w:p w14:paraId="30881428" w14:textId="77777777" w:rsidR="00887DB7" w:rsidRPr="00182E84" w:rsidRDefault="00887DB7" w:rsidP="00887DB7">
      <w:pPr>
        <w:pStyle w:val="Heading4"/>
      </w:pPr>
      <w:r w:rsidRPr="00182E84">
        <w:t>US arms sales to Saudi are essential leverage – Saudi is dependent on the US</w:t>
      </w:r>
    </w:p>
    <w:p w14:paraId="6F7A1D57" w14:textId="77777777" w:rsidR="00887DB7" w:rsidRPr="00182E84" w:rsidRDefault="00887DB7" w:rsidP="00887DB7">
      <w:r w:rsidRPr="00182E84">
        <w:t>Bruce</w:t>
      </w:r>
      <w:r w:rsidRPr="00182E84">
        <w:rPr>
          <w:rStyle w:val="Style13ptBold"/>
        </w:rPr>
        <w:t xml:space="preserve"> Riedel ‘18</w:t>
      </w:r>
    </w:p>
    <w:p w14:paraId="3AC49881" w14:textId="77777777" w:rsidR="00887DB7" w:rsidRPr="00182E84" w:rsidRDefault="00887DB7" w:rsidP="00887DB7">
      <w:pPr>
        <w:rPr>
          <w:sz w:val="16"/>
          <w:szCs w:val="16"/>
        </w:rPr>
      </w:pPr>
      <w:r w:rsidRPr="00182E84">
        <w:rPr>
          <w:sz w:val="16"/>
          <w:szCs w:val="16"/>
        </w:rPr>
        <w:t xml:space="preserve">(Bruce Riedel is a senior fellow at the Brookings institute. He specializes in Foreign Policy. He works in the center for 21st Century Security and Intelligence, and he is the director of the Center for Middle East Policy. “After Khashoggi, US arms sales to the Saudis are essential leverage.” </w:t>
      </w:r>
      <w:hyperlink r:id="rId164" w:history="1">
        <w:r w:rsidRPr="00182E84">
          <w:rPr>
            <w:rStyle w:val="Hyperlink"/>
            <w:sz w:val="16"/>
            <w:szCs w:val="16"/>
          </w:rPr>
          <w:t>https://www.brookings.edu/blog/order-from-chaos/2018/10/10/after-khashoggi-us-arms-sales-to-the-saudis-are-essential-leverage/</w:t>
        </w:r>
      </w:hyperlink>
      <w:r w:rsidRPr="00182E84">
        <w:rPr>
          <w:sz w:val="16"/>
          <w:szCs w:val="16"/>
        </w:rPr>
        <w:t>, JB)</w:t>
      </w:r>
    </w:p>
    <w:p w14:paraId="231B571F" w14:textId="77777777" w:rsidR="00887DB7" w:rsidRPr="00182E84" w:rsidRDefault="00887DB7" w:rsidP="00887DB7">
      <w:r w:rsidRPr="00182E84">
        <w:rPr>
          <w:sz w:val="16"/>
        </w:rPr>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w:t>
      </w:r>
      <w:r w:rsidRPr="00182E84">
        <w:rPr>
          <w:u w:val="single"/>
        </w:rPr>
        <w:t>the U.S. arms relationship with the kingdom is the most important leverage Washington has</w:t>
      </w:r>
      <w:r w:rsidRPr="00182E84">
        <w:rPr>
          <w:sz w:val="16"/>
        </w:rPr>
        <w:t xml:space="preserve"> as it contemplates reacting to the alleged murder of Jamal Khashoggi. FOLLOW THE MONEY 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 </w:t>
      </w:r>
      <w:r w:rsidRPr="00182E84">
        <w:rPr>
          <w:u w:val="single"/>
        </w:rPr>
        <w:t>The Royal Saudi Air Force</w:t>
      </w:r>
      <w:r w:rsidRPr="00182E84">
        <w:rPr>
          <w:sz w:val="16"/>
        </w:rPr>
        <w:t xml:space="preserve"> (RSAF</w:t>
      </w:r>
      <w:r w:rsidRPr="00182E84">
        <w:rPr>
          <w:u w:val="single"/>
        </w:rPr>
        <w:t>) is entirely dependent on American and British support for its air fleet of F15 fighter jets, Apache helicopters, and Tornado aircraft. If either Washington or London halts the flow of logistics, the RSAF will be grounded</w:t>
      </w:r>
      <w:r w:rsidRPr="00182E84">
        <w:rPr>
          <w:sz w:val="16"/>
        </w:rPr>
        <w:t xml:space="preserve">. The Saudi army and the Saudi Arabian National Guard are similarly dependent on foreigners (the Saudi Arabian National Guard is heavily dependent on Canada). </w:t>
      </w:r>
      <w:r w:rsidRPr="00182E84">
        <w:rPr>
          <w:u w:val="single"/>
        </w:rPr>
        <w:t>The same is also true for the Saudis allies like Bahrain</w:t>
      </w:r>
      <w:r w:rsidRPr="00182E84">
        <w:rPr>
          <w:sz w:val="16"/>
        </w:rPr>
        <w:t xml:space="preserve">. 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 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 </w:t>
      </w:r>
      <w:r w:rsidRPr="00182E84">
        <w:rPr>
          <w:u w:val="single"/>
        </w:rPr>
        <w:t>Shaking the arms relationship is by far the most important way to clip his wings. The three and a half year-old Saudi war in Yemen is hugely expensive</w:t>
      </w:r>
      <w:r w:rsidRPr="00182E84">
        <w:rPr>
          <w:sz w:val="16"/>
        </w:rPr>
        <w:t xml:space="preser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The war is draining the kingdom’s coffers. And responsibility for the war is on Mohammed bin Salman, who as defense minister has driven Riyadh into this quagmire. Shaking the arms relationship is by far the most important way to clip his wings. AVENGING KHASHOGGI </w:t>
      </w:r>
      <w:r w:rsidRPr="00182E84">
        <w:rPr>
          <w:u w:val="single"/>
        </w:rPr>
        <w:t>Congress now has the power to make a serious decision, halting arms sales and the logistics train for the kingdom</w:t>
      </w:r>
      <w:r w:rsidRPr="00182E84">
        <w:rPr>
          <w:sz w:val="16"/>
        </w:rPr>
        <w:t xml:space="preserve"> in the wake of the reported murder of Saudi critic Jamal Khashoggi in the Saudi Consulate in Istanbul Turkey last week. The outrageous attack on Jamal deserves serious reaction, and given Trump’s dereliction of duty on the matter, it is up to Congress to act. </w:t>
      </w:r>
      <w:r w:rsidRPr="00182E84">
        <w:rPr>
          <w:u w:val="single"/>
        </w:rPr>
        <w:t>The president may try to override a Senate arms stand-down but it would be a painful setback for the prince.</w:t>
      </w:r>
      <w:r w:rsidRPr="00182E84">
        <w:rPr>
          <w:sz w:val="16"/>
        </w:rPr>
        <w:t xml:space="preserve"> 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w:t>
      </w:r>
      <w:r w:rsidRPr="00182E84">
        <w:rPr>
          <w:u w:val="single"/>
        </w:rPr>
        <w:t xml:space="preserve"> But it will also polarize the country and encourage the deep conspiracies that could violently and suddenly change the kingdom in very unexpected ways. These are very dangerous waters for the House of Saud</w:t>
      </w:r>
      <w:r w:rsidRPr="00182E84">
        <w:t>.</w:t>
      </w:r>
    </w:p>
    <w:p w14:paraId="6AE9F3F6" w14:textId="77777777" w:rsidR="00887DB7" w:rsidRPr="00182E84" w:rsidRDefault="00887DB7" w:rsidP="00887DB7">
      <w:pPr>
        <w:pStyle w:val="Heading4"/>
      </w:pPr>
      <w:r w:rsidRPr="00182E84">
        <w:t>The US has considerable influence over Saudi now and making arms sales conditional gives the leverage needed to shape Saudi behavior</w:t>
      </w:r>
      <w:r w:rsidRPr="00182E84">
        <w:br/>
        <w:t>Tabatabai and Waser 18</w:t>
      </w:r>
    </w:p>
    <w:p w14:paraId="2C410AF2" w14:textId="77777777" w:rsidR="00887DB7" w:rsidRPr="00182E84" w:rsidRDefault="00887DB7" w:rsidP="00887DB7">
      <w:r w:rsidRPr="00182E84">
        <w:t>Tabatabai, Ariane M. xx, xx-xx-xxxx, "Could America Use Its Leverage to Alter the Saudis' Behavior?," No Publication, https://www.rand.org/blog/2018/11/could-america-use-its-leverage-to-alter-the-saudis.html</w:t>
      </w:r>
    </w:p>
    <w:p w14:paraId="564DB304" w14:textId="77777777" w:rsidR="00887DB7" w:rsidRPr="00182E84" w:rsidRDefault="00887DB7" w:rsidP="00887DB7">
      <w:r w:rsidRPr="00182E84">
        <w:t>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w:t>
      </w:r>
    </w:p>
    <w:p w14:paraId="7DD976C4" w14:textId="77777777" w:rsidR="00887DB7" w:rsidRPr="00182E84" w:rsidRDefault="00887DB7" w:rsidP="00887DB7">
      <w:pPr>
        <w:rPr>
          <w:rStyle w:val="StyleUnderline"/>
        </w:rPr>
      </w:pPr>
      <w:r w:rsidRPr="00182E84">
        <w:t xml:space="preserve">To many, the United States appears beholden to the kingdom. In actuality, Riyadh needs Washington more than Washington needs Riyadh, and the missteps in Saudi decision making have caused significant damage to the kingdom's reputation, reinforcing its dependence on America.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has an opportunity to</w:t>
      </w:r>
      <w:r w:rsidRPr="00182E84">
        <w:rPr>
          <w:rStyle w:val="StyleUnderline"/>
        </w:rPr>
        <w:t xml:space="preserve"> exert its influence to </w:t>
      </w:r>
      <w:r w:rsidRPr="00182E84">
        <w:rPr>
          <w:rStyle w:val="StyleUnderline"/>
          <w:highlight w:val="yellow"/>
        </w:rPr>
        <w:t>shape Saudi behavior</w:t>
      </w:r>
      <w:r w:rsidRPr="00182E84">
        <w:rPr>
          <w:rStyle w:val="StyleUnderline"/>
        </w:rPr>
        <w:t>, perhaps more than ever before.</w:t>
      </w:r>
    </w:p>
    <w:p w14:paraId="1AAE4700" w14:textId="77777777" w:rsidR="00887DB7" w:rsidRPr="00182E84" w:rsidRDefault="00887DB7" w:rsidP="00887DB7">
      <w:pPr>
        <w:rPr>
          <w:rStyle w:val="StyleUnderline"/>
        </w:rPr>
      </w:pPr>
      <w:r w:rsidRPr="00182E84">
        <w:rPr>
          <w:rStyle w:val="StyleUnderline"/>
          <w:highlight w:val="yellow"/>
        </w:rPr>
        <w:t>Saudi</w:t>
      </w:r>
      <w:r w:rsidRPr="00182E84">
        <w:rPr>
          <w:rStyle w:val="StyleUnderline"/>
        </w:rPr>
        <w:t xml:space="preserve"> Arabia </w:t>
      </w:r>
      <w:r w:rsidRPr="00182E84">
        <w:rPr>
          <w:rStyle w:val="StyleUnderline"/>
          <w:highlight w:val="yellow"/>
        </w:rPr>
        <w:t>has</w:t>
      </w:r>
      <w:r w:rsidRPr="00182E84">
        <w:rPr>
          <w:rStyle w:val="StyleUnderline"/>
        </w:rPr>
        <w:t xml:space="preserve"> long </w:t>
      </w:r>
      <w:r w:rsidRPr="00182E84">
        <w:rPr>
          <w:rStyle w:val="StyleUnderline"/>
          <w:highlight w:val="yellow"/>
        </w:rPr>
        <w:t>relied on 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as its primary security guarantor</w:t>
      </w:r>
      <w:r w:rsidRPr="00182E84">
        <w:rPr>
          <w:rStyle w:val="StyleUnderline"/>
        </w:rPr>
        <w:t>. Today, the Middle Eastern nation benefits from U.S. training, arms, intelligence cooperation and, up until recently, refueling efforts for the Saudi-led air war in Yemen.</w:t>
      </w:r>
    </w:p>
    <w:p w14:paraId="2AE67FFA" w14:textId="77777777" w:rsidR="00887DB7" w:rsidRPr="00182E84" w:rsidRDefault="00887DB7" w:rsidP="00887DB7">
      <w:r w:rsidRPr="00182E84">
        <w:t>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doesn't always use this to enforce its values and interests, or see this as a point of leverage.</w:t>
      </w:r>
    </w:p>
    <w:p w14:paraId="67C85D67" w14:textId="77777777" w:rsidR="00887DB7" w:rsidRPr="00182E84" w:rsidRDefault="00887DB7" w:rsidP="00887DB7">
      <w:r w:rsidRPr="00182E84">
        <w:t>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w:t>
      </w:r>
    </w:p>
    <w:p w14:paraId="0CB4327B" w14:textId="77777777" w:rsidR="00887DB7" w:rsidRPr="00182E84" w:rsidRDefault="00887DB7" w:rsidP="00887DB7">
      <w:r w:rsidRPr="00182E84">
        <w:t>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w:t>
      </w:r>
    </w:p>
    <w:p w14:paraId="78014809" w14:textId="77777777" w:rsidR="00887DB7" w:rsidRPr="00182E84" w:rsidRDefault="00887DB7" w:rsidP="00887DB7">
      <w:r w:rsidRPr="00182E84">
        <w:t xml:space="preserve">Despite these fractious issues, the ties between Riyadh and Washington have endured. </w:t>
      </w:r>
      <w:r w:rsidRPr="00182E84">
        <w:rPr>
          <w:rStyle w:val="StyleUnderline"/>
        </w:rPr>
        <w:t>This durability reflects the reasons behind the cooperation: A convergence of needs and interests that remain today: Oil in return for security.</w:t>
      </w:r>
      <w:r w:rsidRPr="00182E84">
        <w:t xml:space="preserve">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w:t>
      </w:r>
    </w:p>
    <w:p w14:paraId="643579AD" w14:textId="77777777" w:rsidR="00887DB7" w:rsidRPr="00182E84" w:rsidRDefault="00887DB7" w:rsidP="00887DB7">
      <w:r w:rsidRPr="00182E84">
        <w:t>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w:t>
      </w:r>
    </w:p>
    <w:p w14:paraId="7289DE27" w14:textId="77777777" w:rsidR="00887DB7" w:rsidRPr="00182E84" w:rsidRDefault="00887DB7" w:rsidP="00887DB7">
      <w:r w:rsidRPr="00182E84">
        <w:t xml:space="preserve">Both the Obama and Trump administrations watched as the kingdom's policies became more assertive, leading to the widely held assumption that America can't change the Saudi calculus. But this is far from the truth. </w:t>
      </w:r>
      <w:r w:rsidRPr="00182E84">
        <w:rPr>
          <w:rStyle w:val="StyleUnderline"/>
          <w:highlight w:val="yellow"/>
        </w:rPr>
        <w:t>As</w:t>
      </w:r>
      <w:r w:rsidRPr="00182E84">
        <w:rPr>
          <w:rStyle w:val="StyleUnderline"/>
        </w:rPr>
        <w:t xml:space="preserve"> </w:t>
      </w:r>
      <w:r w:rsidRPr="00182E84">
        <w:rPr>
          <w:rStyle w:val="StyleUnderline"/>
          <w:highlight w:val="yellow"/>
        </w:rPr>
        <w:t>the Saudis' chief political and military partner</w:t>
      </w:r>
      <w:r w:rsidRPr="00182E84">
        <w:rPr>
          <w:rStyle w:val="StyleUnderline"/>
        </w:rPr>
        <w:t xml:space="preserve"> and the undisputed security guarantor in the Middle East,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has considerable influence it can wield over Saudi decision-making</w:t>
      </w:r>
      <w:r w:rsidRPr="00182E84">
        <w:rPr>
          <w:rStyle w:val="StyleUnderline"/>
        </w:rPr>
        <w:t xml:space="preserve">. It has thus far gone virtually unused. In reality,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may have more leverage over Saudi Arabia today than at any other time except during the 1991 Gulf War</w:t>
      </w:r>
      <w:r w:rsidRPr="00182E84">
        <w:rPr>
          <w:rStyle w:val="StyleUnderline"/>
        </w:rPr>
        <w:t>.</w:t>
      </w:r>
    </w:p>
    <w:p w14:paraId="2E1C651F" w14:textId="77777777" w:rsidR="00887DB7" w:rsidRPr="00182E84" w:rsidRDefault="00887DB7" w:rsidP="00887DB7">
      <w:r w:rsidRPr="00182E84">
        <w:rPr>
          <w:rStyle w:val="StyleUnderline"/>
          <w:highlight w:val="yellow"/>
        </w:rPr>
        <w:t>Trump's</w:t>
      </w:r>
      <w:r w:rsidRPr="00182E84">
        <w:rPr>
          <w:rStyle w:val="StyleUnderline"/>
        </w:rPr>
        <w:t xml:space="preserve"> ascension to the U.S. </w:t>
      </w:r>
      <w:r w:rsidRPr="00182E84">
        <w:rPr>
          <w:rStyle w:val="StyleUnderline"/>
          <w:highlight w:val="yellow"/>
        </w:rPr>
        <w:t>presidency helped alleviate some of Saudi Arabia's concerns</w:t>
      </w:r>
      <w:r w:rsidRPr="00182E84">
        <w:rPr>
          <w:rStyle w:val="StyleUnderline"/>
        </w:rPr>
        <w:t xml:space="preserve"> that stemmed from President Obama's Middle East policies </w:t>
      </w:r>
      <w:r w:rsidRPr="00182E84">
        <w:rPr>
          <w:rStyle w:val="StyleUnderline"/>
          <w:highlight w:val="yellow"/>
        </w:rPr>
        <w:t>and</w:t>
      </w:r>
      <w:r w:rsidRPr="00182E84">
        <w:rPr>
          <w:rStyle w:val="StyleUnderline"/>
        </w:rPr>
        <w:t>, consequently</w:t>
      </w:r>
      <w:r w:rsidRPr="00182E84">
        <w:rPr>
          <w:rStyle w:val="StyleUnderline"/>
          <w:highlight w:val="yellow"/>
        </w:rPr>
        <w:t>, afforded the United States more influence</w:t>
      </w:r>
      <w:r w:rsidRPr="00182E84">
        <w:rPr>
          <w:rStyle w:val="StyleUnderline"/>
        </w:rPr>
        <w:t xml:space="preserve"> over the kingdom.</w:t>
      </w:r>
      <w:r w:rsidRPr="00182E84">
        <w:t xml:space="preserve">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w:t>
      </w:r>
    </w:p>
    <w:p w14:paraId="12601FEB" w14:textId="77777777" w:rsidR="00887DB7" w:rsidRPr="00182E84" w:rsidRDefault="00887DB7" w:rsidP="00887DB7">
      <w:r w:rsidRPr="00182E84">
        <w:t xml:space="preserve">At the same time, </w:t>
      </w:r>
      <w:r w:rsidRPr="00182E84">
        <w:rPr>
          <w:rStyle w:val="StyleUnderline"/>
          <w:highlight w:val="yellow"/>
        </w:rPr>
        <w:t>Saudi</w:t>
      </w:r>
      <w:r w:rsidRPr="00182E84">
        <w:rPr>
          <w:rStyle w:val="StyleUnderline"/>
        </w:rPr>
        <w:t xml:space="preserve"> Arabia </w:t>
      </w:r>
      <w:r w:rsidRPr="00182E84">
        <w:rPr>
          <w:rStyle w:val="StyleUnderline"/>
          <w:highlight w:val="yellow"/>
        </w:rPr>
        <w:t>has become more reliant on the U</w:t>
      </w:r>
      <w:r w:rsidRPr="00182E84">
        <w:rPr>
          <w:rStyle w:val="StyleUnderline"/>
        </w:rPr>
        <w:t xml:space="preserve">nited </w:t>
      </w:r>
      <w:r w:rsidRPr="00182E84">
        <w:rPr>
          <w:rStyle w:val="StyleUnderline"/>
          <w:highlight w:val="yellow"/>
        </w:rPr>
        <w:t>S</w:t>
      </w:r>
      <w:r w:rsidRPr="00182E84">
        <w:rPr>
          <w:rStyle w:val="StyleUnderline"/>
        </w:rPr>
        <w:t>tates than when President Obama was in office.</w:t>
      </w:r>
      <w:r w:rsidRPr="00182E84">
        <w:t xml:space="preserve"> </w:t>
      </w:r>
      <w:r w:rsidRPr="00182E84">
        <w:rPr>
          <w:rStyle w:val="StyleUnderline"/>
          <w:highlight w:val="yellow"/>
        </w:rPr>
        <w:t>Riyadh's</w:t>
      </w:r>
      <w:r w:rsidRPr="00182E84">
        <w:rPr>
          <w:rStyle w:val="StyleUnderline"/>
        </w:rPr>
        <w:t xml:space="preserve"> contentious </w:t>
      </w:r>
      <w:r w:rsidRPr="00182E84">
        <w:rPr>
          <w:rStyle w:val="StyleUnderline"/>
          <w:highlight w:val="yellow"/>
        </w:rPr>
        <w:t>policies</w:t>
      </w:r>
      <w:r w:rsidRPr="00182E84">
        <w:rPr>
          <w:rStyle w:val="StyleUnderline"/>
        </w:rPr>
        <w:t>—like the war in Yemen and the rift with its neighbors—</w:t>
      </w:r>
      <w:r w:rsidRPr="00182E84">
        <w:rPr>
          <w:rStyle w:val="StyleUnderline"/>
          <w:highlight w:val="yellow"/>
        </w:rPr>
        <w:t>have constrained its options and inadvertently reinforced Saudi Arabia's need for U.S. military and political support</w:t>
      </w:r>
      <w:r w:rsidRPr="00182E84">
        <w:rPr>
          <w:rStyle w:val="StyleUnderline"/>
        </w:rPr>
        <w:t xml:space="preserve">, including security cooperation and intelligence sharing. </w:t>
      </w:r>
      <w:r w:rsidRPr="00182E84">
        <w:t>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w:t>
      </w:r>
    </w:p>
    <w:p w14:paraId="0CB5430E" w14:textId="77777777" w:rsidR="00887DB7" w:rsidRPr="00182E84" w:rsidRDefault="00887DB7" w:rsidP="00887DB7">
      <w:r w:rsidRPr="00182E84">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w:t>
      </w:r>
    </w:p>
    <w:p w14:paraId="20DA2AE8" w14:textId="77777777" w:rsidR="00887DB7" w:rsidRPr="00182E84" w:rsidRDefault="00887DB7" w:rsidP="00887DB7">
      <w:pPr>
        <w:rPr>
          <w:rStyle w:val="StyleUnderline"/>
        </w:rPr>
      </w:pPr>
      <w:r w:rsidRPr="00182E84">
        <w:rPr>
          <w:rStyle w:val="StyleUnderline"/>
        </w:rPr>
        <w:t xml:space="preserve">The </w:t>
      </w:r>
      <w:r w:rsidRPr="00182E84">
        <w:rPr>
          <w:rStyle w:val="StyleUnderline"/>
          <w:highlight w:val="yellow"/>
        </w:rPr>
        <w:t>Trump</w:t>
      </w:r>
      <w:r w:rsidRPr="00182E84">
        <w:rPr>
          <w:rStyle w:val="StyleUnderline"/>
        </w:rPr>
        <w:t xml:space="preserve"> administration </w:t>
      </w:r>
      <w:r w:rsidRPr="00182E84">
        <w:rPr>
          <w:rStyle w:val="StyleUnderline"/>
          <w:highlight w:val="yellow"/>
        </w:rPr>
        <w:t>is unlikely to end its support for Saudi</w:t>
      </w:r>
      <w:r w:rsidRPr="00182E84">
        <w:rPr>
          <w:rStyle w:val="StyleUnderline"/>
        </w:rPr>
        <w:t xml:space="preserve"> regional </w:t>
      </w:r>
      <w:r w:rsidRPr="00182E84">
        <w:rPr>
          <w:rStyle w:val="StyleUnderline"/>
          <w:highlight w:val="yellow"/>
        </w:rPr>
        <w:t>efforts</w:t>
      </w:r>
      <w:r w:rsidRPr="00182E84">
        <w:rPr>
          <w:rStyle w:val="StyleUnderline"/>
        </w:rPr>
        <w:t xml:space="preserve"> or radically change its approach. </w:t>
      </w:r>
      <w:r w:rsidRPr="00182E84">
        <w:rPr>
          <w:rStyle w:val="StyleUnderline"/>
          <w:highlight w:val="yellow"/>
        </w:rPr>
        <w:t>But it could consider using its influence to encourage</w:t>
      </w:r>
      <w:r w:rsidRPr="00182E84">
        <w:rPr>
          <w:rStyle w:val="StyleUnderline"/>
        </w:rPr>
        <w:t xml:space="preserve"> the </w:t>
      </w:r>
      <w:r w:rsidRPr="00182E84">
        <w:rPr>
          <w:rStyle w:val="StyleUnderline"/>
          <w:highlight w:val="yellow"/>
        </w:rPr>
        <w:t>Saudi</w:t>
      </w:r>
      <w:r w:rsidRPr="00182E84">
        <w:rPr>
          <w:rStyle w:val="StyleUnderline"/>
        </w:rPr>
        <w:t xml:space="preserve"> leadership </w:t>
      </w:r>
      <w:r w:rsidRPr="00182E84">
        <w:rPr>
          <w:rStyle w:val="StyleUnderline"/>
          <w:highlight w:val="yellow"/>
        </w:rPr>
        <w:t>to moderate its assertive and damaging policies</w:t>
      </w:r>
      <w:r w:rsidRPr="00182E84">
        <w:rPr>
          <w:rStyle w:val="StyleUnderline"/>
        </w:rPr>
        <w:t xml:space="preserve"> abroad. Rather than providing its assistance freely to Saudi Arabia, </w:t>
      </w:r>
      <w:r w:rsidRPr="00182E84">
        <w:rPr>
          <w:rStyle w:val="StyleUnderline"/>
          <w:highlight w:val="yellow"/>
        </w:rPr>
        <w:t>Washington could utilize it to extract concessions from</w:t>
      </w:r>
      <w:r w:rsidRPr="00182E84">
        <w:rPr>
          <w:rStyle w:val="StyleUnderline"/>
        </w:rPr>
        <w:t xml:space="preserve"> the </w:t>
      </w:r>
      <w:r w:rsidRPr="00182E84">
        <w:rPr>
          <w:rStyle w:val="StyleUnderline"/>
          <w:highlight w:val="yellow"/>
        </w:rPr>
        <w:t>Saudi</w:t>
      </w:r>
      <w:r w:rsidRPr="00182E84">
        <w:rPr>
          <w:rStyle w:val="StyleUnderline"/>
        </w:rPr>
        <w:t xml:space="preserve"> leadership </w:t>
      </w:r>
      <w:r w:rsidRPr="00182E84">
        <w:rPr>
          <w:rStyle w:val="StyleUnderline"/>
          <w:highlight w:val="yellow"/>
        </w:rPr>
        <w:t>to alter its behavior.</w:t>
      </w:r>
      <w:r w:rsidRPr="00182E84">
        <w:rPr>
          <w:rStyle w:val="StyleUnderline"/>
        </w:rPr>
        <w:t xml:space="preserve"> </w:t>
      </w:r>
      <w:r w:rsidRPr="00182E84">
        <w:rPr>
          <w:rStyle w:val="StyleUnderline"/>
          <w:highlight w:val="yellow"/>
        </w:rPr>
        <w:t>Making U.S. support conditional</w:t>
      </w:r>
      <w:r w:rsidRPr="00182E84">
        <w:rPr>
          <w:rStyle w:val="StyleUnderline"/>
        </w:rPr>
        <w:t xml:space="preserve"> to initiatives tied to Prince Mohammed's success </w:t>
      </w:r>
      <w:r w:rsidRPr="00182E84">
        <w:rPr>
          <w:rStyle w:val="StyleUnderline"/>
          <w:highlight w:val="yellow"/>
        </w:rPr>
        <w:t>provides Washington with</w:t>
      </w:r>
      <w:r w:rsidRPr="00182E84">
        <w:rPr>
          <w:rStyle w:val="StyleUnderline"/>
        </w:rPr>
        <w:t xml:space="preserve"> a degree of </w:t>
      </w:r>
      <w:r w:rsidRPr="00182E84">
        <w:rPr>
          <w:rStyle w:val="StyleUnderline"/>
          <w:highlight w:val="yellow"/>
        </w:rPr>
        <w:t>sway over the brash monarch</w:t>
      </w:r>
      <w:r w:rsidRPr="00182E84">
        <w:rPr>
          <w:rStyle w:val="StyleUnderline"/>
        </w:rPr>
        <w:t>, who increasingly needs to produce a “win” in light of the reputational harm the Khashoggi affair has done to the kingdom, his legacy and perhaps even his hold on power.</w:t>
      </w:r>
    </w:p>
    <w:p w14:paraId="6CACD04F" w14:textId="77777777" w:rsidR="00887DB7" w:rsidRPr="00182E84" w:rsidRDefault="00887DB7" w:rsidP="00887DB7">
      <w:pPr>
        <w:rPr>
          <w:rStyle w:val="StyleUnderline"/>
        </w:rPr>
      </w:pPr>
      <w:r w:rsidRPr="00182E84">
        <w:t xml:space="preserve">This approach is not without risk—the Saudi government could, for example, reduce intelligence sharing, or switch off the proverbial oil tap, like the OPEC states did in 1973. But 2018 is not 1973, and the United States is no longer as reliant on Saudi oil. </w:t>
      </w:r>
      <w:r w:rsidRPr="00182E84">
        <w:rPr>
          <w:rStyle w:val="StyleUnderline"/>
        </w:rPr>
        <w:t xml:space="preserve">More so, </w:t>
      </w:r>
      <w:r w:rsidRPr="00182E84">
        <w:rPr>
          <w:rStyle w:val="StyleUnderline"/>
          <w:highlight w:val="yellow"/>
        </w:rPr>
        <w:t>the Saudi government's</w:t>
      </w:r>
      <w:r w:rsidRPr="00182E84">
        <w:rPr>
          <w:rStyle w:val="StyleUnderline"/>
        </w:rPr>
        <w:t xml:space="preserve"> assertive </w:t>
      </w:r>
      <w:r w:rsidRPr="00182E84">
        <w:rPr>
          <w:rStyle w:val="StyleUnderline"/>
          <w:highlight w:val="yellow"/>
        </w:rPr>
        <w:t>actions also pose</w:t>
      </w:r>
      <w:r w:rsidRPr="00182E84">
        <w:rPr>
          <w:rStyle w:val="StyleUnderline"/>
        </w:rPr>
        <w:t xml:space="preserve"> operational and reputational </w:t>
      </w:r>
      <w:r w:rsidRPr="00182E84">
        <w:rPr>
          <w:rStyle w:val="StyleUnderline"/>
          <w:highlight w:val="yellow"/>
        </w:rPr>
        <w:t>risks to important U.S. interests</w:t>
      </w:r>
      <w:r w:rsidRPr="00182E84">
        <w:rPr>
          <w:rStyle w:val="StyleUnderline"/>
        </w:rPr>
        <w:t xml:space="preserve">, as the Khashoggi affair demonstrated, and </w:t>
      </w:r>
      <w:r w:rsidRPr="00182E84">
        <w:rPr>
          <w:rStyle w:val="StyleUnderline"/>
          <w:highlight w:val="yellow"/>
        </w:rPr>
        <w:t>therefore the benefits of this approach are likely to outweigh any costs Riyadh may seek to impose.</w:t>
      </w:r>
    </w:p>
    <w:p w14:paraId="3CC05239" w14:textId="77777777" w:rsidR="00887DB7" w:rsidRPr="00182E84" w:rsidRDefault="00887DB7" w:rsidP="00887DB7">
      <w:r w:rsidRPr="00182E84">
        <w:rPr>
          <w:rStyle w:val="StyleUnderline"/>
        </w:rPr>
        <w:t xml:space="preserve">On the surface, making U.S. support provisory may appear to be an unpalatable approach, one that legitimizes the crown prince. But </w:t>
      </w:r>
      <w:r w:rsidRPr="00182E84">
        <w:rPr>
          <w:rStyle w:val="StyleUnderline"/>
          <w:highlight w:val="yellow"/>
        </w:rPr>
        <w:t>wielded correctly, the White House can use this leverage to recalibrate the U.S.-Saudi relationship</w:t>
      </w:r>
      <w:r w:rsidRPr="00182E84">
        <w:rPr>
          <w:rStyle w:val="StyleUnderline"/>
        </w:rPr>
        <w:t xml:space="preserve">. </w:t>
      </w:r>
      <w:r w:rsidRPr="00182E84">
        <w:rPr>
          <w:rStyle w:val="StyleUnderline"/>
          <w:highlight w:val="yellow"/>
        </w:rPr>
        <w:t>Blanket support need not be granted in a way that emboldens Saudi behavior</w:t>
      </w:r>
      <w:r w:rsidRPr="00182E84">
        <w:rPr>
          <w:rStyle w:val="StyleUnderline"/>
        </w:rPr>
        <w:t xml:space="preserve">, leading to actions that are damaging to U.S. interests. </w:t>
      </w:r>
      <w:r w:rsidRPr="00182E84">
        <w:rPr>
          <w:rStyle w:val="StyleUnderline"/>
          <w:highlight w:val="yellow"/>
        </w:rPr>
        <w:t>Instead, the administration could</w:t>
      </w:r>
      <w:r w:rsidRPr="00182E84">
        <w:rPr>
          <w:rStyle w:val="StyleUnderline"/>
        </w:rPr>
        <w:t xml:space="preserve"> consider also making conditional its support for the Saudi government's priority programs with the goal of </w:t>
      </w:r>
      <w:r w:rsidRPr="00182E84">
        <w:rPr>
          <w:rStyle w:val="StyleUnderline"/>
          <w:highlight w:val="yellow"/>
        </w:rPr>
        <w:t>alter</w:t>
      </w:r>
      <w:r w:rsidRPr="00182E84">
        <w:rPr>
          <w:rStyle w:val="StyleUnderline"/>
        </w:rPr>
        <w:t xml:space="preserve">ing </w:t>
      </w:r>
      <w:r w:rsidRPr="00182E84">
        <w:rPr>
          <w:rStyle w:val="StyleUnderline"/>
          <w:highlight w:val="yellow"/>
        </w:rPr>
        <w:t>and shap</w:t>
      </w:r>
      <w:r w:rsidRPr="00182E84">
        <w:rPr>
          <w:rStyle w:val="StyleUnderline"/>
        </w:rPr>
        <w:t xml:space="preserve">ing </w:t>
      </w:r>
      <w:r w:rsidRPr="00182E84">
        <w:rPr>
          <w:rStyle w:val="StyleUnderline"/>
          <w:highlight w:val="yellow"/>
        </w:rPr>
        <w:t>its behavior</w:t>
      </w:r>
      <w:r w:rsidRPr="00182E84">
        <w:rPr>
          <w:rStyle w:val="StyleUnderline"/>
        </w:rPr>
        <w:t>.</w:t>
      </w:r>
      <w:r w:rsidRPr="00182E84">
        <w:t xml:space="preserve"> This includes making the Saudis take responsibility for Khashoggi's brutal death, putting an end to indiscriminate targeting practices in Yemen, altering the government's harsh response to opposition inside and outside of the Kingdom, and ending the rift with Qatar.</w:t>
      </w:r>
    </w:p>
    <w:p w14:paraId="391F215C" w14:textId="77777777" w:rsidR="00887DB7" w:rsidRPr="00182E84" w:rsidRDefault="00887DB7" w:rsidP="00887DB7">
      <w:r w:rsidRPr="00182E84">
        <w:t xml:space="preserve">Naysayers of such an approach might claim that it only deepens the transnationalism on which the U.S.-Saudi relationship is presently based. </w:t>
      </w:r>
      <w:r w:rsidRPr="00182E84">
        <w:rPr>
          <w:rStyle w:val="StyleUnderline"/>
        </w:rPr>
        <w:t xml:space="preserve">But it is worth recognizing that the partnership was founded on an explicit alignment of interests, not values. By acknowledging this, </w:t>
      </w:r>
      <w:r w:rsidRPr="00182E84">
        <w:rPr>
          <w:rStyle w:val="StyleUnderline"/>
          <w:highlight w:val="yellow"/>
        </w:rPr>
        <w:t>the U</w:t>
      </w:r>
      <w:r w:rsidRPr="00182E84">
        <w:rPr>
          <w:rStyle w:val="StyleUnderline"/>
        </w:rPr>
        <w:t xml:space="preserve">nited </w:t>
      </w:r>
      <w:r w:rsidRPr="00182E84">
        <w:rPr>
          <w:rStyle w:val="StyleUnderline"/>
          <w:highlight w:val="yellow"/>
        </w:rPr>
        <w:t>S</w:t>
      </w:r>
      <w:r w:rsidRPr="00182E84">
        <w:rPr>
          <w:rStyle w:val="StyleUnderline"/>
        </w:rPr>
        <w:t xml:space="preserve">tates </w:t>
      </w:r>
      <w:r w:rsidRPr="00182E84">
        <w:rPr>
          <w:rStyle w:val="StyleUnderline"/>
          <w:highlight w:val="yellow"/>
        </w:rPr>
        <w:t>would be better positioned to adopt an approach that best serves its own interests</w:t>
      </w:r>
      <w:r w:rsidRPr="00182E84">
        <w:rPr>
          <w:rStyle w:val="StyleUnderline"/>
        </w:rPr>
        <w:t>. At this point, the Saudi government needs U.S. support more than the White House needs Saudi Arabia.</w:t>
      </w:r>
    </w:p>
    <w:p w14:paraId="7A4F994A" w14:textId="77777777" w:rsidR="00887DB7" w:rsidRPr="00182E84" w:rsidRDefault="00887DB7" w:rsidP="00887DB7">
      <w:pPr>
        <w:pStyle w:val="Heading3"/>
      </w:pPr>
      <w:r w:rsidRPr="00182E84">
        <w:t>Iran Impact - Internals</w:t>
      </w:r>
    </w:p>
    <w:p w14:paraId="5AB8A80A" w14:textId="77777777" w:rsidR="00887DB7" w:rsidRPr="00182E84" w:rsidRDefault="00887DB7" w:rsidP="00887DB7">
      <w:pPr>
        <w:pStyle w:val="Heading4"/>
      </w:pPr>
      <w:r w:rsidRPr="00182E84">
        <w:t>Increased U.S. involvement in Yemen allows the coalition to capture Hodeidah, ends the war, and checks Iran</w:t>
      </w:r>
    </w:p>
    <w:p w14:paraId="791360B8" w14:textId="77777777" w:rsidR="00887DB7" w:rsidRPr="00182E84" w:rsidRDefault="00887DB7" w:rsidP="00887DB7">
      <w:r w:rsidRPr="00182E84">
        <w:rPr>
          <w:b/>
        </w:rPr>
        <w:t>Charai 6/6/2018</w:t>
      </w:r>
      <w:r w:rsidRPr="00182E84">
        <w:t xml:space="preserve"> (Ahmed Cahrai, MarocTelematique Chairman, Publisher of La Vérité and L'Observateur, MED Radio President, and Foreign Policy Research Institute Trustee, “America Has a Chance to Finish the War in Yemen,” the National Interest, </w:t>
      </w:r>
      <w:hyperlink r:id="rId165" w:tgtFrame="_blank" w:history="1">
        <w:r w:rsidRPr="00182E84">
          <w:t>https://nationalinterest.org/print/feature/america-has-chance-finish-the-war-yemen-26152</w:t>
        </w:r>
      </w:hyperlink>
      <w:r w:rsidRPr="00182E84">
        <w:t>)</w:t>
      </w:r>
    </w:p>
    <w:p w14:paraId="777271EB" w14:textId="77777777" w:rsidR="00887DB7" w:rsidRPr="00182E84" w:rsidRDefault="00887DB7" w:rsidP="00887DB7">
      <w:pPr>
        <w:rPr>
          <w:sz w:val="12"/>
        </w:rPr>
      </w:pPr>
      <w:r w:rsidRPr="00182E84">
        <w:rPr>
          <w:rStyle w:val="StyleUnderline"/>
        </w:rPr>
        <w:t>What the Gulf Arabs need most from the United States is real-time surveillance—both satellite and high-flying plane reconnaissance—to guide their artillery, missile strikes, and bombing runs</w:t>
      </w:r>
      <w:r w:rsidRPr="00182E84">
        <w:rPr>
          <w:sz w:val="12"/>
        </w:rPr>
        <w:t xml:space="preserve">. In the past, </w:t>
      </w:r>
      <w:r w:rsidRPr="00182E84">
        <w:rPr>
          <w:rStyle w:val="StyleUnderline"/>
        </w:rPr>
        <w:t>they</w:t>
      </w:r>
      <w:r w:rsidRPr="00182E84">
        <w:rPr>
          <w:sz w:val="12"/>
        </w:rPr>
        <w:t xml:space="preserve"> had </w:t>
      </w:r>
      <w:r w:rsidRPr="00182E84">
        <w:rPr>
          <w:rStyle w:val="StyleUnderline"/>
        </w:rPr>
        <w:t>also asked for American close-air support, whereby U.S. aircraft would drop bombs to support Saudi and UAE ground forces</w:t>
      </w:r>
      <w:r w:rsidRPr="00182E84">
        <w:rPr>
          <w:sz w:val="12"/>
        </w:rPr>
        <w:t xml:space="preserve">. No one is talking about putting large numbers of uniformed U.S. forces on the ground. Both the President and his advisers are hesitant. Trump, as a candidate, had, on the one hand, criticized the Iraq war, while on the other supported massive air strikes and special-forces operations in Iraq and Syria to destroy ISIS. There are understandable worries about joining a war that could drag on as the Iraq war did. But </w:t>
      </w:r>
      <w:r w:rsidRPr="00182E84">
        <w:rPr>
          <w:rStyle w:val="StyleUnderline"/>
        </w:rPr>
        <w:t>there are strong reasons for the President to accede to the pleas of his allies</w:t>
      </w:r>
      <w:r w:rsidRPr="00182E84">
        <w:rPr>
          <w:sz w:val="12"/>
        </w:rPr>
        <w:t xml:space="preserve">. First, </w:t>
      </w:r>
      <w:r w:rsidRPr="00182E84">
        <w:rPr>
          <w:rStyle w:val="StyleUnderline"/>
        </w:rPr>
        <w:t>striking a decisive blow against Iran’s proxy army in Yemen will make it easier to roll back its nuclear weapons program by taxing the regime’s imperial overreach and forcing it to address the needs of its own, struggling economy. Doing so will also weaken Iran’s hand in Syria and Lebanon, where it is waging further proxy wars and supporting Hezbollah, which has killed more Americans than any other terror group besides al Qaeda</w:t>
      </w:r>
      <w:r w:rsidRPr="00182E84">
        <w:rPr>
          <w:sz w:val="12"/>
        </w:rPr>
        <w:t xml:space="preserve">. As the United States is already fueling and arming allied warplanes, adding American surveillance is an increase of degree, but not of kind. </w:t>
      </w:r>
      <w:r w:rsidRPr="00182E84">
        <w:rPr>
          <w:rStyle w:val="StyleUnderline"/>
        </w:rPr>
        <w:t>The effects</w:t>
      </w:r>
      <w:r w:rsidRPr="00182E84">
        <w:rPr>
          <w:sz w:val="12"/>
        </w:rPr>
        <w:t xml:space="preserve">, by contrast, </w:t>
      </w:r>
      <w:r w:rsidRPr="00182E84">
        <w:rPr>
          <w:rStyle w:val="StyleUnderline"/>
        </w:rPr>
        <w:t>could be game- changing. Without a seaport, Iran will have to supply its troops by ground and air, where they will be vulnerable to allied aircraft. The volume of cargo that can be moved by plane or truck is significantly less than what container ships can offer. Thus there is a real possibility that taking Hodeidah could end the war</w:t>
      </w:r>
      <w:r w:rsidRPr="00182E84">
        <w:rPr>
          <w:sz w:val="12"/>
        </w:rPr>
        <w:t xml:space="preserve">. </w:t>
      </w:r>
    </w:p>
    <w:p w14:paraId="7C8946F8" w14:textId="77777777" w:rsidR="00887DB7" w:rsidRPr="00182E84" w:rsidRDefault="00887DB7" w:rsidP="00887DB7">
      <w:pPr>
        <w:pStyle w:val="Heading4"/>
      </w:pPr>
      <w:r w:rsidRPr="00182E84">
        <w:t xml:space="preserve">Capturing Hodeidah restricts Iranian interventionism </w:t>
      </w:r>
    </w:p>
    <w:p w14:paraId="39748903" w14:textId="77777777" w:rsidR="00887DB7" w:rsidRPr="00182E84" w:rsidRDefault="00887DB7" w:rsidP="00887DB7">
      <w:r w:rsidRPr="00182E84">
        <w:rPr>
          <w:b/>
        </w:rPr>
        <w:t>Hudson 7/3/2018</w:t>
      </w:r>
      <w:r w:rsidRPr="00182E84">
        <w:t xml:space="preserve"> (Bernard Hudson, Former CIA Counterterrorism Head and Current Harvard University Belfer Center Fellow, “America Wins if Houthi Rebels Lose in Yemen,” RealClearPolitics, https://www.realclearpolitics.com/articles/2018/07/03/america_wins_if_houthi_rebels_lose_in_yemen_137412.html)</w:t>
      </w:r>
    </w:p>
    <w:p w14:paraId="46B907BD" w14:textId="77777777" w:rsidR="00887DB7" w:rsidRPr="00182E84" w:rsidRDefault="00887DB7" w:rsidP="00887DB7">
      <w:pPr>
        <w:rPr>
          <w:u w:val="single"/>
        </w:rPr>
      </w:pPr>
      <w:r w:rsidRPr="00182E84">
        <w:rPr>
          <w:sz w:val="12"/>
        </w:rPr>
        <w:t xml:space="preserve">The deadly civil war in Yemen has reached a climax after three ugly years. No one can know for sure, but it looks like </w:t>
      </w:r>
      <w:r w:rsidRPr="00182E84">
        <w:rPr>
          <w:rStyle w:val="StyleUnderline"/>
        </w:rPr>
        <w:t xml:space="preserve">the coalition led by Saudi Arabia is on the verge of a major victory that could push the Iranian-backed rebels into an enduring cease-fire. </w:t>
      </w:r>
      <w:r w:rsidRPr="00182E84">
        <w:rPr>
          <w:sz w:val="12"/>
        </w:rPr>
        <w:t xml:space="preserve">The legitimate Yemeni government, backed by Saudi Arabia, Bahrain and the United Arab Emirates, is poised to retake control of the vital port of Hodeidah, Yemen’s fourth-largest city and its principal port on the Red Sea. Yemen depends on imports to survive and Hodeidah is the port of entry for most outside goods. International aid groups worry a long-term siege there could disrupt the already-limited flow of medicine and food into the country. But the pain is worth the gain – especially for U.S. interests – because of Hodeidah’s strategic importance. </w:t>
      </w:r>
      <w:r w:rsidRPr="00182E84">
        <w:rPr>
          <w:rStyle w:val="StyleUnderline"/>
        </w:rPr>
        <w:t>Iran has acted recklessly by supplying and financing Houthi rebels against Yemen’s elected government</w:t>
      </w:r>
      <w:r w:rsidRPr="00182E84">
        <w:rPr>
          <w:sz w:val="12"/>
        </w:rPr>
        <w:t xml:space="preserve">. These actions have directly contributed to a war that has killed over 10,000, wounded many more and created several million internal refugees. Saudi Arabia, with tacit Western support, has banded together with its regional allies to try to push Houthis back to their historical lands and out of the territories they conquered since early 2015. They are also trying to find a way to stop the Houthis from firing rockets into Saudi cities. </w:t>
      </w:r>
      <w:r w:rsidRPr="00182E84">
        <w:rPr>
          <w:rStyle w:val="StyleUnderline"/>
        </w:rPr>
        <w:t>The Houthis have threatened Western diplomatic facilities in Yemen</w:t>
      </w:r>
      <w:r w:rsidRPr="00182E84">
        <w:rPr>
          <w:sz w:val="12"/>
        </w:rPr>
        <w:t xml:space="preserve">. Indeed, </w:t>
      </w:r>
      <w:r w:rsidRPr="00182E84">
        <w:rPr>
          <w:rStyle w:val="StyleUnderline"/>
        </w:rPr>
        <w:t>they managed to do what al-Qaeda and ISIS have not since the attacks of 9/11: drive the U.S. official presence out of an allied Arab state. As flawed as Yemen’s previous government was, its violent removal ended a host of U.S.-Yemeni stabilization projects that were designed to make it harder for international terrorist groups to plot strikes from inside the country</w:t>
      </w:r>
      <w:r w:rsidRPr="00182E84">
        <w:rPr>
          <w:sz w:val="12"/>
        </w:rPr>
        <w:t xml:space="preserve">. This has harmed U.S. interests. The war keeps getting worse. </w:t>
      </w:r>
      <w:r w:rsidRPr="00182E84">
        <w:rPr>
          <w:rStyle w:val="StyleUnderline"/>
        </w:rPr>
        <w:t>The Houthis, backed by Iranian logistical support and advisers, have launched missiles at ships in the Red Sea and have targeted Saudi population centers</w:t>
      </w:r>
      <w:r w:rsidRPr="00182E84">
        <w:rPr>
          <w:sz w:val="12"/>
        </w:rPr>
        <w:t xml:space="preserve">. Thousands of Americans work in Saudi Arabia and are as likely to be struck by these weapons as Saudis. These </w:t>
      </w:r>
      <w:r w:rsidRPr="00182E84">
        <w:rPr>
          <w:rStyle w:val="StyleUnderline"/>
        </w:rPr>
        <w:t>attacks are generally seen as Iranian proxy attacks, which is destabilizing in a region already rife with sectarian suspicion. Houthis took control of Hodeidah early in the war. They have been able to ration food and medicine using this chokepoint.</w:t>
      </w:r>
      <w:r w:rsidRPr="00182E84">
        <w:rPr>
          <w:sz w:val="12"/>
        </w:rPr>
        <w:t xml:space="preserve"> But the Saudi-Emirati coalition and its Yemeni allies refuse accept this status quo. </w:t>
      </w:r>
      <w:r w:rsidRPr="00182E84">
        <w:rPr>
          <w:rStyle w:val="StyleUnderline"/>
        </w:rPr>
        <w:t>All sides know how important the port is</w:t>
      </w:r>
      <w:r w:rsidRPr="00182E84">
        <w:rPr>
          <w:sz w:val="12"/>
        </w:rPr>
        <w:t xml:space="preserve"> and that </w:t>
      </w:r>
      <w:r w:rsidRPr="00182E84">
        <w:rPr>
          <w:rStyle w:val="StyleUnderline"/>
        </w:rPr>
        <w:t>losing it would be the greatest military setback the Houthis have suffered</w:t>
      </w:r>
      <w:r w:rsidRPr="00182E84">
        <w:rPr>
          <w:sz w:val="12"/>
        </w:rPr>
        <w:t xml:space="preserve">. Indeed, </w:t>
      </w:r>
      <w:r w:rsidRPr="00182E84">
        <w:rPr>
          <w:rStyle w:val="StyleUnderline"/>
        </w:rPr>
        <w:t>if the Houthis were to lose Hodeidah, they might be forced to sue for peace or at least allow Yemeni government forces to reopen the vital artery</w:t>
      </w:r>
      <w:r w:rsidRPr="00182E84">
        <w:rPr>
          <w:sz w:val="12"/>
        </w:rPr>
        <w:t xml:space="preserve">. It’s up to the retreating Houthis to decide how much of the port remains intact. Sadly, they could choose to sabotage the facility on the way out the door, creating lasting turmoil for the Yemeni people. What’s more, the killings in Yemen won’t end if Hodeidah falls to the coalition. </w:t>
      </w:r>
      <w:r w:rsidRPr="00182E84">
        <w:rPr>
          <w:rStyle w:val="StyleUnderline"/>
        </w:rPr>
        <w:t>But expelling the Houthi movement from Hodeidah would be an important step toward returning control to the legitimate government. At the very least, a coalition victory in the port city will diminish the Houthi’s military capacity and prevent them from manipulating the flow of humanitarian aid</w:t>
      </w:r>
      <w:r w:rsidRPr="00182E84">
        <w:rPr>
          <w:sz w:val="12"/>
        </w:rPr>
        <w:t xml:space="preserve"> so badly needed in the rest of Yemen</w:t>
      </w:r>
      <w:r w:rsidRPr="00182E84">
        <w:rPr>
          <w:rStyle w:val="StyleUnderline"/>
        </w:rPr>
        <w:t xml:space="preserve">. Western and U.S. interests would come out winners if the Houthis were defeated. Iran’s obsession with meddling in its neighbors’ business would be seriously set back. Saudi Arabia would no longer fear for its safety on its southern border. Commerce in the Red Sea could go back to normal. The battle for Hodeidah underway on Yemen’s west coast is pivotal </w:t>
      </w:r>
      <w:r w:rsidRPr="00182E84">
        <w:rPr>
          <w:sz w:val="12"/>
        </w:rPr>
        <w:t xml:space="preserve">to that outcome. Short of joining the actual fighting, </w:t>
      </w:r>
      <w:r w:rsidRPr="00182E84">
        <w:rPr>
          <w:rStyle w:val="StyleUnderline"/>
        </w:rPr>
        <w:t>the U.S. should support efforts to help our allies in this cause.</w:t>
      </w:r>
    </w:p>
    <w:p w14:paraId="436ABAB9" w14:textId="77777777" w:rsidR="00887DB7" w:rsidRPr="00182E84" w:rsidRDefault="00887DB7" w:rsidP="00887DB7">
      <w:pPr>
        <w:pStyle w:val="Heading3"/>
      </w:pPr>
      <w:r w:rsidRPr="00182E84">
        <w:t xml:space="preserve">Iran Impact – Terminals </w:t>
      </w:r>
    </w:p>
    <w:p w14:paraId="708A159C" w14:textId="77777777" w:rsidR="00887DB7" w:rsidRPr="00182E84" w:rsidRDefault="00887DB7" w:rsidP="00887DB7">
      <w:pPr>
        <w:pStyle w:val="Heading4"/>
      </w:pPr>
      <w:r w:rsidRPr="00182E84">
        <w:t xml:space="preserve">Iranian revisionism leads to regional and great power wars </w:t>
      </w:r>
    </w:p>
    <w:p w14:paraId="7C6BE9AB" w14:textId="77777777" w:rsidR="00887DB7" w:rsidRPr="00182E84" w:rsidRDefault="00887DB7" w:rsidP="00887DB7">
      <w:r w:rsidRPr="00182E84">
        <w:rPr>
          <w:b/>
        </w:rPr>
        <w:t>Brands and Edel</w:t>
      </w:r>
      <w:r w:rsidRPr="00182E84">
        <w:t xml:space="preserve"> 3/6/20</w:t>
      </w:r>
      <w:r w:rsidRPr="00182E84">
        <w:rPr>
          <w:b/>
        </w:rPr>
        <w:t xml:space="preserve">19 </w:t>
      </w:r>
      <w:r w:rsidRPr="00182E84">
        <w:t>(Hal Brands, Duke University Assistant Professor of Public Policy, Charles Edel, University of Sydney United States Studies Centre Senior Fellow and Visiting Scholar, “The End of Great Power Peace,” The National Interest, https://nationalinterest.org/feature/end-great-power-peace-46282?page=0%2C1)</w:t>
      </w:r>
    </w:p>
    <w:p w14:paraId="52F049D1" w14:textId="77777777" w:rsidR="00887DB7" w:rsidRPr="00182E84" w:rsidRDefault="00887DB7" w:rsidP="00887DB7">
      <w:pPr>
        <w:rPr>
          <w:rStyle w:val="StyleUnderline"/>
        </w:rPr>
      </w:pPr>
      <w:r w:rsidRPr="00182E84">
        <w:rPr>
          <w:sz w:val="12"/>
        </w:rPr>
        <w:t xml:space="preserve">Finally, </w:t>
      </w:r>
      <w:r w:rsidRPr="00182E84">
        <w:rPr>
          <w:rStyle w:val="StyleUnderline"/>
        </w:rPr>
        <w:t>geopolitical revisionism is alive and well in the Middle East. Iran</w:t>
      </w:r>
      <w:r w:rsidRPr="00182E84">
        <w:rPr>
          <w:sz w:val="12"/>
        </w:rPr>
        <w:t xml:space="preserve">, the primary state author of that revisionism, is not in the same power-political league as China or even Russia. But it </w:t>
      </w:r>
      <w:r w:rsidRPr="00182E84">
        <w:rPr>
          <w:rStyle w:val="StyleUnderline"/>
        </w:rPr>
        <w:t>is a proud civilization that never accepted a Middle Eastern order led by Washington, as well as a revolutionary state that has long sought to export its ideology and influence. Amid the vacuum of regional power</w:t>
      </w:r>
      <w:r w:rsidRPr="00182E84">
        <w:rPr>
          <w:sz w:val="12"/>
        </w:rPr>
        <w:t xml:space="preserve"> that was created first by the U.S. invasion of Iraq and then by the Arab Spring, </w:t>
      </w:r>
      <w:r w:rsidRPr="00182E84">
        <w:rPr>
          <w:rStyle w:val="StyleUnderline"/>
        </w:rPr>
        <w:t>Iran has been making its bid for primacy.</w:t>
      </w:r>
      <w:r w:rsidRPr="00182E84">
        <w:rPr>
          <w:sz w:val="12"/>
        </w:rPr>
        <w:t xml:space="preserve"> </w:t>
      </w:r>
      <w:r w:rsidRPr="00182E84">
        <w:rPr>
          <w:rStyle w:val="StyleUnderline"/>
        </w:rPr>
        <w:t>“Our borders have spread,” announced</w:t>
      </w:r>
      <w:r w:rsidRPr="00182E84">
        <w:rPr>
          <w:sz w:val="12"/>
        </w:rPr>
        <w:t xml:space="preserve"> Qassem </w:t>
      </w:r>
      <w:r w:rsidRPr="00182E84">
        <w:rPr>
          <w:rStyle w:val="StyleUnderline"/>
        </w:rPr>
        <w:t>Soleimani, the leader of Iran’s Quds Force</w:t>
      </w:r>
      <w:r w:rsidRPr="00182E84">
        <w:rPr>
          <w:sz w:val="12"/>
        </w:rPr>
        <w:t xml:space="preserve">, in 2011. </w:t>
      </w:r>
      <w:r w:rsidRPr="00182E84">
        <w:rPr>
          <w:rStyle w:val="StyleUnderline"/>
        </w:rPr>
        <w:t>“We must witness victories in Egypt, Iraq, Lebanon, and Syria</w:t>
      </w:r>
      <w:r w:rsidRPr="00182E84">
        <w:rPr>
          <w:sz w:val="12"/>
        </w:rPr>
        <w:t xml:space="preserve">.”30 </w:t>
      </w:r>
      <w:r w:rsidRPr="00182E84">
        <w:rPr>
          <w:rStyle w:val="StyleUnderline"/>
        </w:rPr>
        <w:t xml:space="preserve">Iran has sought those victories by intervening, either directly or through proxy forces, in conflicts in Syria, Yemen, and Iraq; by promoting a sectarian agenda that seeks to polarize the region and create wedges for Iranian influence; and by investing in its nuclear program and </w:t>
      </w:r>
      <w:r w:rsidRPr="00182E84">
        <w:rPr>
          <w:sz w:val="12"/>
        </w:rPr>
        <w:t xml:space="preserve">niche </w:t>
      </w:r>
      <w:r w:rsidRPr="00182E84">
        <w:rPr>
          <w:rStyle w:val="StyleUnderline"/>
        </w:rPr>
        <w:t xml:space="preserve">capabilities such as ballistic missiles and special operations forces. </w:t>
      </w:r>
      <w:r w:rsidRPr="00182E84">
        <w:rPr>
          <w:sz w:val="12"/>
        </w:rPr>
        <w:t xml:space="preserve">As of mid-2018, the nuclear program had apparently been frozen for several years (although how long that would remain the case was becoming increasingly uncertain), but other initiatives have proceeded apace. And </w:t>
      </w:r>
      <w:r w:rsidRPr="00182E84">
        <w:rPr>
          <w:rStyle w:val="StyleUnderline"/>
        </w:rPr>
        <w:t>if Iran has fewer material means than other revisionist powers, it compensates</w:t>
      </w:r>
      <w:r w:rsidRPr="00182E84">
        <w:rPr>
          <w:sz w:val="12"/>
        </w:rPr>
        <w:t>—like Moscow—</w:t>
      </w:r>
      <w:r w:rsidRPr="00182E84">
        <w:rPr>
          <w:rStyle w:val="StyleUnderline"/>
        </w:rPr>
        <w:t>with asymmetric strategies and a high tolerance for risk.</w:t>
      </w:r>
      <w:r w:rsidRPr="00182E84">
        <w:rPr>
          <w:sz w:val="12"/>
        </w:rPr>
        <w:t xml:space="preserve"> </w:t>
      </w:r>
      <w:r w:rsidRPr="00182E84">
        <w:rPr>
          <w:rStyle w:val="StyleUnderline"/>
        </w:rPr>
        <w:t>Iran used the Syrian civil war</w:t>
      </w:r>
      <w:r w:rsidRPr="00182E84">
        <w:rPr>
          <w:sz w:val="12"/>
        </w:rPr>
        <w:t xml:space="preserve">, for instance, as an occasion </w:t>
      </w:r>
      <w:r w:rsidRPr="00182E84">
        <w:rPr>
          <w:rStyle w:val="StyleUnderline"/>
        </w:rPr>
        <w:t>to flood that country with Shia militias</w:t>
      </w:r>
      <w:r w:rsidRPr="00182E84">
        <w:rPr>
          <w:sz w:val="12"/>
        </w:rPr>
        <w:t xml:space="preserve">, to push its military presence ever closer to Israel’s northern frontier, </w:t>
      </w:r>
      <w:r w:rsidRPr="00182E84">
        <w:rPr>
          <w:rStyle w:val="StyleUnderline"/>
        </w:rPr>
        <w:t>to arm</w:t>
      </w:r>
      <w:r w:rsidRPr="00182E84">
        <w:rPr>
          <w:sz w:val="12"/>
        </w:rPr>
        <w:t xml:space="preserve"> its proxy, </w:t>
      </w:r>
      <w:r w:rsidRPr="00182E84">
        <w:rPr>
          <w:rStyle w:val="StyleUnderline"/>
        </w:rPr>
        <w:t>Hezbollah, with</w:t>
      </w:r>
      <w:r w:rsidRPr="00182E84">
        <w:rPr>
          <w:sz w:val="12"/>
        </w:rPr>
        <w:t xml:space="preserve"> ever more </w:t>
      </w:r>
      <w:r w:rsidRPr="00182E84">
        <w:rPr>
          <w:rStyle w:val="StyleUnderline"/>
        </w:rPr>
        <w:t>advanced missiles</w:t>
      </w:r>
      <w:r w:rsidRPr="00182E84">
        <w:rPr>
          <w:sz w:val="12"/>
        </w:rPr>
        <w:t xml:space="preserve"> and other weapons, </w:t>
      </w:r>
      <w:r w:rsidRPr="00182E84">
        <w:rPr>
          <w:rStyle w:val="StyleUnderline"/>
        </w:rPr>
        <w:t xml:space="preserve">and </w:t>
      </w:r>
      <w:r w:rsidRPr="00182E84">
        <w:rPr>
          <w:sz w:val="12"/>
        </w:rPr>
        <w:t xml:space="preserve">even </w:t>
      </w:r>
      <w:r w:rsidRPr="00182E84">
        <w:rPr>
          <w:rStyle w:val="StyleUnderline"/>
        </w:rPr>
        <w:t>to launch</w:t>
      </w:r>
      <w:r w:rsidRPr="00182E84">
        <w:rPr>
          <w:sz w:val="12"/>
        </w:rPr>
        <w:t xml:space="preserve"> its first-ever </w:t>
      </w:r>
      <w:r w:rsidRPr="00182E84">
        <w:rPr>
          <w:rStyle w:val="StyleUnderline"/>
        </w:rPr>
        <w:t>military attacks on Israel itself</w:t>
      </w:r>
      <w:r w:rsidRPr="00182E84">
        <w:rPr>
          <w:sz w:val="12"/>
        </w:rPr>
        <w:t xml:space="preserve">. Likewise, </w:t>
      </w:r>
      <w:r w:rsidRPr="00182E84">
        <w:rPr>
          <w:rStyle w:val="StyleUnderline"/>
        </w:rPr>
        <w:t>it used the Yemeni civil war to provide Huthi rebels with the ballistic missiles</w:t>
      </w:r>
      <w:r w:rsidRPr="00182E84">
        <w:rPr>
          <w:sz w:val="12"/>
        </w:rPr>
        <w:t xml:space="preserve"> that </w:t>
      </w:r>
      <w:r w:rsidRPr="00182E84">
        <w:rPr>
          <w:rStyle w:val="StyleUnderline"/>
        </w:rPr>
        <w:t xml:space="preserve">they </w:t>
      </w:r>
      <w:r w:rsidRPr="00182E84">
        <w:rPr>
          <w:sz w:val="12"/>
        </w:rPr>
        <w:t xml:space="preserve">subsequently </w:t>
      </w:r>
      <w:r w:rsidRPr="00182E84">
        <w:rPr>
          <w:rStyle w:val="StyleUnderline"/>
        </w:rPr>
        <w:t>fired at Saudi Arabia</w:t>
      </w:r>
      <w:r w:rsidRPr="00182E84">
        <w:rPr>
          <w:sz w:val="12"/>
        </w:rPr>
        <w:t>. Through these and other gambits</w:t>
      </w:r>
      <w:r w:rsidRPr="00182E84">
        <w:rPr>
          <w:rStyle w:val="StyleUnderline"/>
        </w:rPr>
        <w:t>, Iran has come into</w:t>
      </w:r>
      <w:r w:rsidRPr="00182E84">
        <w:rPr>
          <w:sz w:val="12"/>
        </w:rPr>
        <w:t xml:space="preserve"> deeper conflict and even </w:t>
      </w:r>
      <w:r w:rsidRPr="00182E84">
        <w:rPr>
          <w:rStyle w:val="StyleUnderline"/>
        </w:rPr>
        <w:t>violence with traditional U.S. partners such as Israel, Saudi Arabia, and the United Arab Emirates, and</w:t>
      </w:r>
      <w:r w:rsidRPr="00182E84">
        <w:rPr>
          <w:sz w:val="12"/>
        </w:rPr>
        <w:t xml:space="preserve"> it </w:t>
      </w:r>
      <w:r w:rsidRPr="00182E84">
        <w:rPr>
          <w:rStyle w:val="StyleUnderline"/>
        </w:rPr>
        <w:t>has fueled</w:t>
      </w:r>
      <w:r w:rsidRPr="00182E84">
        <w:rPr>
          <w:sz w:val="12"/>
        </w:rPr>
        <w:t>—while also benefiting from—</w:t>
      </w:r>
      <w:r w:rsidRPr="00182E84">
        <w:rPr>
          <w:rStyle w:val="StyleUnderline"/>
        </w:rPr>
        <w:t>intensifying strife across the Middle East</w:t>
      </w:r>
      <w:r w:rsidRPr="00182E84">
        <w:rPr>
          <w:sz w:val="12"/>
        </w:rPr>
        <w:t xml:space="preserve">. Most worrying, </w:t>
      </w:r>
      <w:r w:rsidRPr="00182E84">
        <w:rPr>
          <w:rStyle w:val="StyleUnderline"/>
        </w:rPr>
        <w:t>it has steadily ratcheted up the chances of an outright war that could easily take on regional dimensions.</w:t>
      </w:r>
      <w:r w:rsidRPr="00182E84">
        <w:rPr>
          <w:u w:val="single"/>
        </w:rPr>
        <w:t xml:space="preserve"> </w:t>
      </w:r>
      <w:r w:rsidRPr="00182E84">
        <w:rPr>
          <w:sz w:val="12"/>
        </w:rPr>
        <w:t xml:space="preserve">Each of these geopolitical challenges is different, and each reflects the distinctive interests, ambitions, and history of the country undertaking it. Yet </w:t>
      </w:r>
      <w:r w:rsidRPr="00182E84">
        <w:rPr>
          <w:rStyle w:val="StyleUnderline"/>
        </w:rPr>
        <w:t>there is growing cooperation between the countries that are challenging the regional pillars of the U.S.-led order</w:t>
      </w:r>
      <w:r w:rsidRPr="00182E84">
        <w:rPr>
          <w:sz w:val="12"/>
        </w:rPr>
        <w:t xml:space="preserve">. Russia and China have collaborated on issues such as energy, sales and development of military technology, opposition to additional U.S. military deployments on the Korean peninsula, and naval exercises from the South China Sea to the Baltic. </w:t>
      </w:r>
      <w:r w:rsidRPr="00182E84">
        <w:rPr>
          <w:rStyle w:val="StyleUnderline"/>
        </w:rPr>
        <w:t xml:space="preserve">In Syria, Iran provided the shock troops that helped keep Russia’s ally, Bashar al-Assad, in power, as Moscow provided the air power and the diplomatic cover. “Our cooperation can isolate America,” supreme leader Ali Khamenei told Putin </w:t>
      </w:r>
      <w:r w:rsidRPr="00182E84">
        <w:rPr>
          <w:sz w:val="12"/>
        </w:rPr>
        <w:t xml:space="preserve">in 2017. More broadly, </w:t>
      </w:r>
      <w:r w:rsidRPr="00182E84">
        <w:rPr>
          <w:rStyle w:val="StyleUnderline"/>
        </w:rPr>
        <w:t>what links these challenges together is their opposition to the constellation of power, norms, and relationships that the U.S.-led order entails, and</w:t>
      </w:r>
      <w:r w:rsidRPr="00182E84">
        <w:rPr>
          <w:sz w:val="12"/>
        </w:rPr>
        <w:t xml:space="preserve"> in </w:t>
      </w:r>
      <w:r w:rsidRPr="00182E84">
        <w:rPr>
          <w:rStyle w:val="StyleUnderline"/>
        </w:rPr>
        <w:t>their propensity to use violence, coercion, and intimidation as means of making that opposition effective</w:t>
      </w:r>
      <w:r w:rsidRPr="00182E84">
        <w:rPr>
          <w:sz w:val="12"/>
        </w:rPr>
        <w:t xml:space="preserve">. Taken collectively, these challenges constitute a geopolitical sea change from the post-Cold War era. The revival of </w:t>
      </w:r>
      <w:r w:rsidRPr="00182E84">
        <w:rPr>
          <w:rStyle w:val="StyleUnderline"/>
        </w:rPr>
        <w:t>great-power competition entails higher international tensions</w:t>
      </w:r>
      <w:r w:rsidRPr="00182E84">
        <w:rPr>
          <w:sz w:val="12"/>
        </w:rPr>
        <w:t xml:space="preserve"> than the world has known for decades, </w:t>
      </w:r>
      <w:r w:rsidRPr="00182E84">
        <w:rPr>
          <w:rStyle w:val="StyleUnderline"/>
        </w:rPr>
        <w:t>and the revival of arms races, security dilemmas</w:t>
      </w:r>
      <w:r w:rsidRPr="00182E84">
        <w:rPr>
          <w:sz w:val="12"/>
        </w:rPr>
        <w:t xml:space="preserve">, and other artifacts of a more dangerous past. </w:t>
      </w:r>
      <w:r w:rsidRPr="00182E84">
        <w:rPr>
          <w:rStyle w:val="StyleUnderline"/>
        </w:rPr>
        <w:t xml:space="preserve">It entails sharper conflicts </w:t>
      </w:r>
      <w:r w:rsidRPr="00182E84">
        <w:rPr>
          <w:sz w:val="12"/>
        </w:rPr>
        <w:t xml:space="preserve">over the international rules of the road on issues ranging from freedom of navigation to the illegitimacy of altering borders by force, </w:t>
      </w:r>
      <w:r w:rsidRPr="00182E84">
        <w:rPr>
          <w:rStyle w:val="StyleUnderline"/>
        </w:rPr>
        <w:t>and intensifying competitions over states that reside at the intersection of rival powers’ areas of interest.</w:t>
      </w:r>
      <w:r w:rsidRPr="00182E84">
        <w:rPr>
          <w:sz w:val="12"/>
        </w:rPr>
        <w:t xml:space="preserve"> It requires confronting the prospect </w:t>
      </w:r>
      <w:r w:rsidRPr="00182E84">
        <w:rPr>
          <w:rStyle w:val="StyleUnderline"/>
        </w:rPr>
        <w:t>that rival powers could overturn the favorable regional balances that have underpinned the U.S.-led order for decades</w:t>
      </w:r>
      <w:r w:rsidRPr="00182E84">
        <w:rPr>
          <w:sz w:val="12"/>
        </w:rPr>
        <w:t xml:space="preserve">, and that </w:t>
      </w:r>
      <w:r w:rsidRPr="00182E84">
        <w:rPr>
          <w:rStyle w:val="StyleUnderline"/>
        </w:rPr>
        <w:t xml:space="preserve">they might construct rival spheres of influence from which America and the liberal ideas it has </w:t>
      </w:r>
      <w:r w:rsidRPr="00182E84">
        <w:rPr>
          <w:sz w:val="12"/>
        </w:rPr>
        <w:t xml:space="preserve">long </w:t>
      </w:r>
      <w:r w:rsidRPr="00182E84">
        <w:rPr>
          <w:rStyle w:val="StyleUnderline"/>
        </w:rPr>
        <w:t>promoted would be excluded</w:t>
      </w:r>
      <w:r w:rsidRPr="00182E84">
        <w:rPr>
          <w:sz w:val="12"/>
        </w:rPr>
        <w:t xml:space="preserve">. Finally, it necessitates recognizing that </w:t>
      </w:r>
      <w:r w:rsidRPr="00182E84">
        <w:rPr>
          <w:rStyle w:val="StyleUnderline"/>
        </w:rPr>
        <w:t>great-power rivalry could lead to great-power war,</w:t>
      </w:r>
      <w:r w:rsidRPr="00182E84">
        <w:rPr>
          <w:sz w:val="12"/>
        </w:rPr>
        <w:t xml:space="preserve"> a prospect that seemed to have followed the Soviet empire onto the ash heap of history. Both Beijing and Moscow are, after all, optimizing their forces and exercising aggressively in preparation for potential conflicts with the United States and its allies; Russian doctrine explicitly emphasizes the limited use of nuclear weapons to achieve escalation dominance in a war with Washington. In Syria, U.S. and Russian forces even came into deadly contact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182E84">
        <w:rPr>
          <w:rStyle w:val="StyleUnderline"/>
        </w:rPr>
        <w:t>The world has</w:t>
      </w:r>
      <w:r w:rsidRPr="00182E84">
        <w:rPr>
          <w:sz w:val="12"/>
        </w:rPr>
        <w:t xml:space="preserve"> not yet returned to the epic clashes for global dominance that characterized the twentieth century, but it has </w:t>
      </w:r>
      <w:r w:rsidRPr="00182E84">
        <w:rPr>
          <w:rStyle w:val="StyleUnderline"/>
        </w:rPr>
        <w:t>returned to the historical norm of great-power struggle, with all the associated dangers.</w:t>
      </w:r>
    </w:p>
    <w:p w14:paraId="674CCB23" w14:textId="77777777" w:rsidR="00887DB7" w:rsidRPr="00182E84" w:rsidRDefault="00887DB7" w:rsidP="00887DB7">
      <w:pPr>
        <w:pStyle w:val="Heading4"/>
      </w:pPr>
      <w:r w:rsidRPr="00182E84">
        <w:t xml:space="preserve">Iranian regional influence, combined with nuclear capabilities, results in a nuclear first strike – typical political and ideological constraints don’t apply </w:t>
      </w:r>
    </w:p>
    <w:p w14:paraId="0819F35B" w14:textId="77777777" w:rsidR="00887DB7" w:rsidRPr="00182E84" w:rsidRDefault="00887DB7" w:rsidP="00887DB7">
      <w:pPr>
        <w:rPr>
          <w:rFonts w:ascii="Times New Roman" w:eastAsia="Times New Roman" w:hAnsi="Times New Roman" w:cs="Times New Roman"/>
          <w:sz w:val="24"/>
        </w:rPr>
      </w:pPr>
      <w:r w:rsidRPr="00182E84">
        <w:rPr>
          <w:b/>
        </w:rPr>
        <w:t>Jafarzadeh 2007</w:t>
      </w:r>
      <w:r w:rsidRPr="00182E84">
        <w:t xml:space="preserve"> (Alireza Jafarzadeh, Strategic Policy Consulting President and National Council of Resistance of Iran Deputy Director, </w:t>
      </w:r>
      <w:r w:rsidRPr="00182E84">
        <w:rPr>
          <w:i/>
        </w:rPr>
        <w:t>The Iran Threat: President Ahmadinejad and the Coming Nuclear Crisis</w:t>
      </w:r>
      <w:r w:rsidRPr="00182E84">
        <w:t>, pg. x)</w:t>
      </w:r>
    </w:p>
    <w:p w14:paraId="6699A447" w14:textId="77777777" w:rsidR="00887DB7" w:rsidRPr="00182E84" w:rsidRDefault="00887DB7" w:rsidP="00887DB7">
      <w:r w:rsidRPr="00182E84">
        <w:t xml:space="preserve">Why focus on Iran’s nuclear threat when other countries with a history of unfriendly relations with the United States, such as North Korea and Pakistan, have also developed the bomb? </w:t>
      </w:r>
      <w:r w:rsidRPr="00182E84">
        <w:rPr>
          <w:rStyle w:val="StyleUnderline"/>
        </w:rPr>
        <w:t>Iran’s case is unique in the worst possible way. The driving force of the regime is a long-held ambition to spread its repressive brand of Islamic extremist rule throughout the Middle East and beyond</w:t>
      </w:r>
      <w:r w:rsidRPr="00182E84">
        <w:t xml:space="preserve">. Anyone who thinks this expansionist zeal has faded with time and that Iranian leaders have been on a slow, inevitable course toward modernization has only to listen to one speech by Ahmadinejad. </w:t>
      </w:r>
      <w:r w:rsidRPr="00182E84">
        <w:rPr>
          <w:rStyle w:val="StyleUnderline"/>
        </w:rPr>
        <w:t>The regime may have toyed with the outer trappings of a reformist attitude in the 1990s, but the current government has given up that charade</w:t>
      </w:r>
      <w:r w:rsidRPr="00182E84">
        <w:t xml:space="preserve">, and Ahmadinejad is the most authentic voice of the regime since Khomeini himself lambasted the United States as the “Great Satan.” </w:t>
      </w:r>
      <w:r w:rsidRPr="00182E84">
        <w:rPr>
          <w:rStyle w:val="StyleUnderline"/>
        </w:rPr>
        <w:t>The export of “Islamic” rule is written into the Iranian regime’s constitution,</w:t>
      </w:r>
      <w:r w:rsidRPr="00182E84">
        <w:t xml:space="preserve"> and </w:t>
      </w:r>
      <w:r w:rsidRPr="00182E84">
        <w:rPr>
          <w:rStyle w:val="StyleUnderline"/>
        </w:rPr>
        <w:t>the religious zealots and military commanders who rule Iran have never been more serious about achieving it</w:t>
      </w:r>
      <w:r w:rsidRPr="00182E84">
        <w:t xml:space="preserve">. Most world leaders have not taken Iran’s religious imperatives seriously, but we can no longer afford to ignore this ideology. </w:t>
      </w:r>
      <w:r w:rsidRPr="00182E84">
        <w:rPr>
          <w:rStyle w:val="StyleUnderline"/>
        </w:rPr>
        <w:t>When Ahmadinejad rants about religious government as the only answer to the world’s problems, he is dead serious. He speaks for every mullah in power, including</w:t>
      </w:r>
      <w:r w:rsidRPr="00182E84">
        <w:t xml:space="preserve">, of course, the </w:t>
      </w:r>
      <w:r w:rsidRPr="00182E84">
        <w:rPr>
          <w:rStyle w:val="StyleUnderline"/>
        </w:rPr>
        <w:t>Supreme Leader</w:t>
      </w:r>
      <w:r w:rsidRPr="00182E84">
        <w:t xml:space="preserve"> Ali </w:t>
      </w:r>
      <w:r w:rsidRPr="00182E84">
        <w:rPr>
          <w:rStyle w:val="StyleUnderline"/>
        </w:rPr>
        <w:t>Khamenei, who has the first and last word on every decision in Iran.</w:t>
      </w:r>
      <w:r w:rsidRPr="00182E84">
        <w:t xml:space="preserve"> Khamenei does not speak for the vast majority of Iranians, the at least 95 percent of the population who are not fundamentalist Muslims and who do not support the repressive, inhumane, and economically destructive policies of the mullahs. Also </w:t>
      </w:r>
      <w:r w:rsidRPr="00182E84">
        <w:rPr>
          <w:rStyle w:val="Emphasis"/>
        </w:rPr>
        <w:t>inherent in Tehran’s version of Islamic rule is a lack of an ethical standard that would forestall the actual use of nuclear weapons. Tehran’s leaders have no moral ambiguities about using nuclear weapons</w:t>
      </w:r>
      <w:r w:rsidRPr="00182E84">
        <w:rPr>
          <w:rStyle w:val="StyleUnderline"/>
        </w:rPr>
        <w:t xml:space="preserve"> to annihilate “global arrogance” and clear a path for</w:t>
      </w:r>
      <w:r w:rsidRPr="00182E84">
        <w:t xml:space="preserve"> radical </w:t>
      </w:r>
      <w:r w:rsidRPr="00182E84">
        <w:rPr>
          <w:rStyle w:val="StyleUnderline"/>
        </w:rPr>
        <w:t>Islamic rule. Combine the regime’s</w:t>
      </w:r>
      <w:r w:rsidRPr="00182E84">
        <w:t xml:space="preserve"> radical </w:t>
      </w:r>
      <w:r w:rsidRPr="00182E84">
        <w:rPr>
          <w:rStyle w:val="StyleUnderline"/>
        </w:rPr>
        <w:t>drive to export Islamic rule with a nuclear first-strike capability, and you have the most rogue nuclear state imaginable. Independent</w:t>
      </w:r>
      <w:r w:rsidRPr="00182E84">
        <w:t>, non-state-</w:t>
      </w:r>
      <w:r w:rsidRPr="00182E84">
        <w:rPr>
          <w:rStyle w:val="StyleUnderline"/>
        </w:rPr>
        <w:t xml:space="preserve">aligned </w:t>
      </w:r>
      <w:r w:rsidRPr="00182E84">
        <w:rPr>
          <w:rStyle w:val="Emphasis"/>
        </w:rPr>
        <w:t>terrorist groups are no match to a state sponsor of terror that has the geopolitical clout of being the world’s fourth-largest supplier of oil. If the Iranian regime is not prevented from building a nuclear weapon, its clout will turn into wanton nuclear aggression</w:t>
      </w:r>
      <w:r w:rsidRPr="00182E84">
        <w:t xml:space="preserve">. </w:t>
      </w:r>
    </w:p>
    <w:p w14:paraId="2F4016CE" w14:textId="77777777" w:rsidR="00887DB7" w:rsidRPr="00182E84" w:rsidRDefault="00887DB7" w:rsidP="00887DB7">
      <w:pPr>
        <w:pStyle w:val="Heading4"/>
      </w:pPr>
      <w:r w:rsidRPr="00182E84">
        <w:t xml:space="preserve">Iranian revisionism leads to military conflict – U.S. pullout from the JCPOA makes it uniquely likely </w:t>
      </w:r>
    </w:p>
    <w:p w14:paraId="48B79C9A" w14:textId="77777777" w:rsidR="00887DB7" w:rsidRPr="00182E84" w:rsidRDefault="00887DB7" w:rsidP="00887DB7">
      <w:r w:rsidRPr="00182E84">
        <w:rPr>
          <w:b/>
        </w:rPr>
        <w:t>Behravesh</w:t>
      </w:r>
      <w:r w:rsidRPr="00182E84">
        <w:t xml:space="preserve"> 9/24/20</w:t>
      </w:r>
      <w:r w:rsidRPr="00182E84">
        <w:rPr>
          <w:b/>
        </w:rPr>
        <w:t>18</w:t>
      </w:r>
      <w:r w:rsidRPr="00182E84">
        <w:t xml:space="preserve">(Maysam Behravesh, Iran International Journalist, Lund University Center for Middle Eastern Studies PhD candidate and researcher, “Iran More Assertive Regionally After Trump Withdrawal From JCPOA,” Atlantic Council, https://www.atlanticcouncil.org/blogs/iransource/iran-more-assertive-regionally-after-trump-withdrawal-from-jcpoa) </w:t>
      </w:r>
    </w:p>
    <w:p w14:paraId="46FF8986" w14:textId="77777777" w:rsidR="00887DB7" w:rsidRDefault="00887DB7" w:rsidP="00887DB7">
      <w:pPr>
        <w:rPr>
          <w:sz w:val="12"/>
        </w:rPr>
      </w:pPr>
      <w:r w:rsidRPr="00182E84">
        <w:rPr>
          <w:rStyle w:val="StyleUnderline"/>
        </w:rPr>
        <w:t>Iran’s regional strategy is rapidly evolving</w:t>
      </w:r>
      <w:r w:rsidRPr="00182E84">
        <w:rPr>
          <w:sz w:val="12"/>
        </w:rPr>
        <w:t xml:space="preserve"> as the Islamic Republic is trying to adapt itself to a new, and increasingly challenging, international environment. </w:t>
      </w:r>
      <w:r w:rsidRPr="00182E84">
        <w:rPr>
          <w:rStyle w:val="StyleUnderline"/>
        </w:rPr>
        <w:t xml:space="preserve">A key determinant has been President Donald Trump’s decision to pull the United States out of the </w:t>
      </w:r>
      <w:r w:rsidRPr="00182E84">
        <w:rPr>
          <w:sz w:val="12"/>
        </w:rPr>
        <w:t>multilateral nuclear deal, clinched between Iran and world powers in July 2015, known as the Joint Comprehensive Plan of Action (</w:t>
      </w:r>
      <w:r w:rsidRPr="00182E84">
        <w:rPr>
          <w:rStyle w:val="StyleUnderline"/>
        </w:rPr>
        <w:t>JCPOA</w:t>
      </w:r>
      <w:r w:rsidRPr="00182E84">
        <w:rPr>
          <w:sz w:val="12"/>
        </w:rPr>
        <w:t xml:space="preserve">). On September 8, </w:t>
      </w:r>
      <w:r w:rsidRPr="00182E84">
        <w:rPr>
          <w:rStyle w:val="StyleUnderline"/>
        </w:rPr>
        <w:t>the Islamic Revolutionary Guards Corps (IRGC) targeted a number of Kurdish opposition bases in Iraqi Kurdistan with seven short-range missiles</w:t>
      </w:r>
      <w:r w:rsidRPr="00182E84">
        <w:rPr>
          <w:sz w:val="12"/>
        </w:rPr>
        <w:t xml:space="preserve">, killing at least 11 people and wounding many more. The unprecedented attack was preceded by reports in late August that </w:t>
      </w:r>
      <w:r w:rsidRPr="00182E84">
        <w:rPr>
          <w:rStyle w:val="StyleUnderline"/>
        </w:rPr>
        <w:t>Iran</w:t>
      </w:r>
      <w:r w:rsidRPr="00182E84">
        <w:rPr>
          <w:sz w:val="12"/>
        </w:rPr>
        <w:t xml:space="preserve"> had </w:t>
      </w:r>
      <w:r w:rsidRPr="00182E84">
        <w:rPr>
          <w:rStyle w:val="StyleUnderline"/>
        </w:rPr>
        <w:t xml:space="preserve">transferred ballistic missiles to its Shia militia allies in neighboring Iraq </w:t>
      </w:r>
      <w:r w:rsidRPr="00182E84">
        <w:rPr>
          <w:sz w:val="12"/>
        </w:rPr>
        <w:t xml:space="preserve">and was planning to develop a missile production capacity there. While both Tehran and Baghdad have dismissed the claims, </w:t>
      </w:r>
      <w:r w:rsidRPr="00182E84">
        <w:rPr>
          <w:rStyle w:val="StyleUnderline"/>
        </w:rPr>
        <w:t>the move</w:t>
      </w:r>
      <w:r w:rsidRPr="00182E84">
        <w:rPr>
          <w:sz w:val="12"/>
        </w:rPr>
        <w:t xml:space="preserve"> makes strategic sense under existing circumstances and </w:t>
      </w:r>
      <w:r w:rsidRPr="00182E84">
        <w:rPr>
          <w:rStyle w:val="StyleUnderline"/>
        </w:rPr>
        <w:t>is symptomatic of Iran’s shift toward a more assertive regional posture</w:t>
      </w:r>
      <w:r w:rsidRPr="00182E84">
        <w:rPr>
          <w:sz w:val="12"/>
        </w:rPr>
        <w:t xml:space="preserve">. The evolution of Iran’s regional policies can be “periodized” into three phases: after the JCPOA but before the Trump presidency; from the Trump inauguration until his withdrawal from the nuclear deal; and after Trump’s pullout in May 2018. With the conclusion of the multilateral nuclear accord between Iran and the US, Britain, China, France, Germany and Russia in July 2015, many observers, including this author, hoped that the deal would pave the way for “desecuritization” of Iran’s domestic sphere and the emergence of détente in its regional policies. Iranian hardliners, however, perceived the historic pact, which had served to check their disproportionate share of political and economic clout in Iran, as a serious setback. Though it was Supreme Leader Ayatollah Ali Khamenei’s policy of “heroic flexibility” that got the nuclear negotiations off the ground, President Hassan Rouhani’s signature foreign policy achievement ultimately came to be seen by the hardliners as a retreat. These political forces, which include powerful elements within the Revolutionary Guards, were determined to fight back and compensate for their loss, while at the same time capitalizing on the benefits of JCPOA in terms of higher oil revenues and other sanctions relief. Thus proposals for “domestic” as well as a “regional” version of the JCPOA were dismissed. The Iranian judiciary doubled down on suppression of dissent while the IRGC ratcheted up risky maneuvers in the Persian Gulf. With the increase of Iran’s military budget as a result of the JCPOA-caused financial boost, the Revolutionary Guards also augmented support for the still struggling regime of Bashar al-Assad in Syria as well as for the Lebanese Shia group Hezbollah and Houthi rebels fighting Saudi Arabia in Yemen. This more assertive posture was aimed at expanding Iran’s regional clout and driven by the belief that abandonment of Tehran’s nuclear “rights” needed to be compensated for in other ways. The “offensive” strategy gradually gave way, however, to a more cautious one aimed at consolidation and entrenchment as the pro-diplomacy Obama adminstration was replaced by the more hawkish Trump administration. Given Trump’s electoral campaign diatribes against the Iran nuclear accord and pledges that he would scrap it once in power, the Islamic Republic decided to tread more carefully and secure the regional gains it had made over the past year and a half. Perhaps the single most visible manifestation of this shift to a more “defensive” posture was an almost abrupt halt in the IRGC’s engagement of US Navy warships in the Persian Gulf. Tehran was also anxious to discourage its Sunni Arab rivals, particularly Saudi Arabia and the United Arab Emirates, from getting closer to Israel—yet another challenge posed by the Trump administration, which eagerly sought to build a strategic alignment between Arabs and Israel in the face of a perceived common Iranian threat. The Rouhani government’s diplomatic efforts to restore relations and make peace with Saudi Arabia were intensified, partly with a view to countering this emerging reality. Iran’s more conciliatory posture was basically motivated by two political considerations. On the one hand, Iranian leaders anticipated that Trump would finally walk away from the nuclear deal and reinstate sanctions, so they were careful to avoid sharing responsibility for the collapse of the JCPOA through unnecessary provocations. On the other hand, they tried to steer clear of </w:t>
      </w:r>
      <w:r w:rsidRPr="00182E84">
        <w:rPr>
          <w:rStyle w:val="StyleUnderline"/>
        </w:rPr>
        <w:t>an accidental war with the United States</w:t>
      </w:r>
      <w:r w:rsidRPr="00182E84">
        <w:rPr>
          <w:sz w:val="12"/>
        </w:rPr>
        <w:t xml:space="preserve">, which </w:t>
      </w:r>
      <w:r w:rsidRPr="00182E84">
        <w:rPr>
          <w:rStyle w:val="StyleUnderline"/>
        </w:rPr>
        <w:t>was a much remoter possibility under President Barack Obama</w:t>
      </w:r>
      <w:r w:rsidRPr="00182E84">
        <w:rPr>
          <w:sz w:val="12"/>
        </w:rPr>
        <w:t xml:space="preserve">. Now </w:t>
      </w:r>
      <w:r w:rsidRPr="00182E84">
        <w:rPr>
          <w:rStyle w:val="StyleUnderline"/>
        </w:rPr>
        <w:t xml:space="preserve">a few months into the US pullout from the JCPOA </w:t>
      </w:r>
      <w:r w:rsidRPr="00182E84">
        <w:rPr>
          <w:sz w:val="12"/>
        </w:rPr>
        <w:t>and given the growing international and internal pressure on the Islamic Republic</w:t>
      </w:r>
      <w:r w:rsidRPr="00182E84">
        <w:rPr>
          <w:rStyle w:val="StyleUnderline"/>
        </w:rPr>
        <w:t>, Tehran seems to be reverting to a more offensive military posture in the region</w:t>
      </w:r>
      <w:r w:rsidRPr="00182E84">
        <w:rPr>
          <w:sz w:val="12"/>
        </w:rPr>
        <w:t xml:space="preserve">. This time around, however, the purpose of the shift is not to expand power, but to deter external aggression. While Iran-backed forces have recently come under increasing attacks by Israel in Syria, </w:t>
      </w:r>
      <w:r w:rsidRPr="00182E84">
        <w:rPr>
          <w:rStyle w:val="StyleUnderline"/>
        </w:rPr>
        <w:t>the</w:t>
      </w:r>
      <w:r w:rsidRPr="00182E84">
        <w:rPr>
          <w:sz w:val="12"/>
        </w:rPr>
        <w:t xml:space="preserve"> possible </w:t>
      </w:r>
      <w:r w:rsidRPr="00182E84">
        <w:rPr>
          <w:rStyle w:val="StyleUnderline"/>
        </w:rPr>
        <w:t>collapse of JCPOA in the coming months and resumption of nuclear activities by Tehran will dramatically heighten the likelihood of military conflict</w:t>
      </w:r>
      <w:r w:rsidRPr="00182E84">
        <w:rPr>
          <w:sz w:val="12"/>
        </w:rPr>
        <w:t xml:space="preserve">. In fact, </w:t>
      </w:r>
      <w:r w:rsidRPr="00182E84">
        <w:rPr>
          <w:rStyle w:val="StyleUnderline"/>
        </w:rPr>
        <w:t>by shifting back to a more offensive strategy, Iran is bracing itself for that rainy day</w:t>
      </w:r>
      <w:r w:rsidRPr="00182E84">
        <w:rPr>
          <w:sz w:val="12"/>
        </w:rPr>
        <w:t>.</w:t>
      </w:r>
    </w:p>
    <w:p w14:paraId="37FB9366" w14:textId="77777777" w:rsidR="00346E93" w:rsidRDefault="00346E93" w:rsidP="00346E93">
      <w:pPr>
        <w:pStyle w:val="Heading4"/>
      </w:pPr>
      <w:r>
        <w:t xml:space="preserve">Checking Iranian revisionism is key to prevent nuclear war and sustain global trade </w:t>
      </w:r>
    </w:p>
    <w:p w14:paraId="495277FC" w14:textId="77777777" w:rsidR="00346E93" w:rsidRPr="00075528" w:rsidRDefault="00346E93" w:rsidP="00346E93">
      <w:r w:rsidRPr="00075528">
        <w:rPr>
          <w:b/>
        </w:rPr>
        <w:t>Deane</w:t>
      </w:r>
      <w:r w:rsidRPr="00075528">
        <w:t xml:space="preserve"> 7/28/20</w:t>
      </w:r>
      <w:r w:rsidRPr="00075528">
        <w:rPr>
          <w:b/>
        </w:rPr>
        <w:t>19</w:t>
      </w:r>
      <w:r w:rsidRPr="00075528">
        <w:t xml:space="preserve"> (MORGAN DEANE, </w:t>
      </w:r>
      <w:r>
        <w:t xml:space="preserve">Former National Guard Intelligence Analyst, OpsLens Author, </w:t>
      </w:r>
      <w:r w:rsidRPr="00075528">
        <w:t>“Iran as a Threat?,”</w:t>
      </w:r>
      <w:r>
        <w:t xml:space="preserve"> OpsLens, </w:t>
      </w:r>
      <w:r w:rsidRPr="00075528">
        <w:t>https://www.opslens.com/2019/07/iran-as-a-threat/</w:t>
      </w:r>
      <w:r>
        <w:t>)</w:t>
      </w:r>
    </w:p>
    <w:p w14:paraId="5F0AAF7F" w14:textId="3E8F06CE" w:rsidR="00346E93" w:rsidRPr="00182E84" w:rsidRDefault="00346E93" w:rsidP="00887DB7">
      <w:pPr>
        <w:rPr>
          <w:sz w:val="12"/>
        </w:rPr>
      </w:pPr>
      <w:r w:rsidRPr="00075528">
        <w:rPr>
          <w:sz w:val="12"/>
        </w:rPr>
        <w:t xml:space="preserve">About a month ago I said that we should not stop paying attention to Iran because the fundamental reason for tension still exists. Last week presented another danger of war with Iran, and there are </w:t>
      </w:r>
      <w:r w:rsidRPr="00075528">
        <w:rPr>
          <w:rStyle w:val="StyleUnderline"/>
        </w:rPr>
        <w:t>many people who want to view this through their ideology to dismiss the threat</w:t>
      </w:r>
      <w:r w:rsidRPr="00075528">
        <w:rPr>
          <w:sz w:val="12"/>
        </w:rPr>
        <w:t xml:space="preserve">. The argument is essentially that warmongers and the establishment want to get us into another useless Middle East quagmire to fund the military industrial complex. But that is an isolationist-driven argument that takes advantage of shallow attacks against the establishment and ignores vital points of international law and the economy. President Donald Trump has shown that he is against war but there are still </w:t>
      </w:r>
      <w:r w:rsidRPr="00075528">
        <w:rPr>
          <w:rStyle w:val="StyleUnderline"/>
        </w:rPr>
        <w:t>provocations</w:t>
      </w:r>
      <w:r w:rsidRPr="00075528">
        <w:rPr>
          <w:sz w:val="12"/>
        </w:rPr>
        <w:t xml:space="preserve"> that </w:t>
      </w:r>
      <w:r w:rsidRPr="00075528">
        <w:rPr>
          <w:rStyle w:val="StyleUnderline"/>
        </w:rPr>
        <w:t>need to be addressed</w:t>
      </w:r>
      <w:r w:rsidRPr="00075528">
        <w:rPr>
          <w:sz w:val="12"/>
        </w:rPr>
        <w:t xml:space="preserve">. For example, one of the basic tenets of naval military theory is the need to control the commons. These are areas around the world that are used for trade. </w:t>
      </w:r>
      <w:r w:rsidRPr="00075528">
        <w:rPr>
          <w:rStyle w:val="StyleUnderline"/>
        </w:rPr>
        <w:t>Freedom of the seas is incredibly important to maintain/enhance the rule of law around the world</w:t>
      </w:r>
      <w:r w:rsidRPr="00075528">
        <w:rPr>
          <w:sz w:val="12"/>
        </w:rPr>
        <w:t xml:space="preserve">. While conservatives generally think international organizations are lousy, and the UN (and others) has its fair share of problems, there is still an important role regarding freedom of the seas. </w:t>
      </w:r>
      <w:r w:rsidRPr="00075528">
        <w:rPr>
          <w:rStyle w:val="StyleUnderline"/>
        </w:rPr>
        <w:t>Without a commitment to that freedom</w:t>
      </w:r>
      <w:r w:rsidRPr="00075528">
        <w:rPr>
          <w:sz w:val="12"/>
        </w:rPr>
        <w:t xml:space="preserve">, the largest nations with the largest militaries or, simply, </w:t>
      </w:r>
      <w:r w:rsidRPr="00075528">
        <w:rPr>
          <w:rStyle w:val="StyleUnderline"/>
        </w:rPr>
        <w:t>the largest militaries near certain areas, will rule by force and not law. This means</w:t>
      </w:r>
      <w:r w:rsidRPr="00075528">
        <w:rPr>
          <w:sz w:val="12"/>
        </w:rPr>
        <w:t xml:space="preserve"> China in the South China Sea or </w:t>
      </w:r>
      <w:r w:rsidRPr="00075528">
        <w:rPr>
          <w:rStyle w:val="StyleUnderline"/>
        </w:rPr>
        <w:t>Iran in the Strait of Hormuz could illegally interdict trade</w:t>
      </w:r>
      <w:r w:rsidRPr="00075528">
        <w:rPr>
          <w:sz w:val="12"/>
        </w:rPr>
        <w:t xml:space="preserve"> (as Iran has done recently) </w:t>
      </w:r>
      <w:r w:rsidRPr="00075528">
        <w:rPr>
          <w:rStyle w:val="StyleUnderline"/>
        </w:rPr>
        <w:t>or undermine neighbors</w:t>
      </w:r>
      <w:r w:rsidRPr="00075528">
        <w:rPr>
          <w:sz w:val="12"/>
        </w:rPr>
        <w:t xml:space="preserve"> (as Iran also does, supporting Yemeni and Syrian rebels for example.) So the U.S. responding to </w:t>
      </w:r>
      <w:r w:rsidRPr="00075528">
        <w:rPr>
          <w:rStyle w:val="StyleUnderline"/>
        </w:rPr>
        <w:t>seized shipping is</w:t>
      </w:r>
      <w:r w:rsidRPr="00075528">
        <w:rPr>
          <w:sz w:val="12"/>
        </w:rPr>
        <w:t xml:space="preserve"> not just a neocon’s wet dream for starting another useless war, but </w:t>
      </w:r>
      <w:r w:rsidRPr="00075528">
        <w:rPr>
          <w:rStyle w:val="StyleUnderline"/>
        </w:rPr>
        <w:t>a threat that needs to be countered for the sake of world peace.</w:t>
      </w:r>
      <w:r w:rsidRPr="00075528">
        <w:rPr>
          <w:sz w:val="12"/>
        </w:rPr>
        <w:t xml:space="preserve"> But if that is too vague, simply consider your wallets. As much as </w:t>
      </w:r>
      <w:r w:rsidRPr="00075528">
        <w:rPr>
          <w:rStyle w:val="StyleUnderline"/>
        </w:rPr>
        <w:t>40 percent of the world’s oil moves through the Strait of Hormuz. Shutting down the Strait would cause an incredible rise in the price of oil in the U.S. It would hurt industries in the U.S., impact families on tight budgets, and impair the military which needs fuel to operate</w:t>
      </w:r>
      <w:r w:rsidRPr="00075528">
        <w:rPr>
          <w:sz w:val="12"/>
        </w:rPr>
        <w:t xml:space="preserve">. It might seem immoral to fight a war for oil, but keep in mind that </w:t>
      </w:r>
      <w:r w:rsidRPr="00075528">
        <w:rPr>
          <w:rStyle w:val="StyleUnderline"/>
        </w:rPr>
        <w:t>limited access to a vital strategic supply would actually increase the chance of war as nations maneuver to secure additional supplie</w:t>
      </w:r>
      <w:r w:rsidRPr="00075528">
        <w:rPr>
          <w:sz w:val="12"/>
        </w:rPr>
        <w:t xml:space="preserve">s. Again, </w:t>
      </w:r>
      <w:r w:rsidRPr="00075528">
        <w:rPr>
          <w:rStyle w:val="StyleUnderline"/>
        </w:rPr>
        <w:t>securing the freedom of oil tankers</w:t>
      </w:r>
      <w:r w:rsidRPr="00075528">
        <w:rPr>
          <w:sz w:val="12"/>
        </w:rPr>
        <w:t xml:space="preserve"> to move through international waters near Iranian territory </w:t>
      </w:r>
      <w:r w:rsidRPr="00075528">
        <w:rPr>
          <w:rStyle w:val="StyleUnderline"/>
        </w:rPr>
        <w:t>would actually help secure world peace, American economic prosperity, and the freedom of nations to trade without being bullied by local powers</w:t>
      </w:r>
      <w:r w:rsidRPr="00075528">
        <w:rPr>
          <w:sz w:val="12"/>
        </w:rPr>
        <w:t xml:space="preserve">. And all of this is before we get to the facts that </w:t>
      </w:r>
      <w:r w:rsidRPr="00075528">
        <w:rPr>
          <w:rStyle w:val="StyleUnderline"/>
        </w:rPr>
        <w:t>Iran seeks nuclear weapons</w:t>
      </w:r>
      <w:r w:rsidRPr="00075528">
        <w:rPr>
          <w:sz w:val="12"/>
        </w:rPr>
        <w:t xml:space="preserve"> and funds terrorism as an arm of foreign policy. </w:t>
      </w:r>
      <w:r w:rsidRPr="00075528">
        <w:rPr>
          <w:rStyle w:val="StyleUnderline"/>
        </w:rPr>
        <w:t>If Iran had nuclear weapons this would not only be a crisis leading to war, but a crisis leading to nuclear war</w:t>
      </w:r>
      <w:r w:rsidRPr="00075528">
        <w:rPr>
          <w:sz w:val="12"/>
        </w:rPr>
        <w:t xml:space="preserve"> similar to the Cuban Missile Crisis. It might sound like the same old tune and be tempting to attack and dismiss the Washington establishment and warmongering neocons. But </w:t>
      </w:r>
      <w:r w:rsidRPr="00075528">
        <w:rPr>
          <w:rStyle w:val="StyleUnderline"/>
        </w:rPr>
        <w:t>there are legitimate reasons to counter Iranian aggression</w:t>
      </w:r>
      <w:r w:rsidRPr="00075528">
        <w:rPr>
          <w:sz w:val="12"/>
        </w:rPr>
        <w:t>. We don’t know what form American reaction will take, but if its war it is not an extension of the military industrial complex and similar isolationist arguments.</w:t>
      </w:r>
    </w:p>
    <w:p w14:paraId="544BC1C1" w14:textId="77777777" w:rsidR="00887DB7" w:rsidRPr="00182E84" w:rsidRDefault="00887DB7" w:rsidP="00887DB7">
      <w:pPr>
        <w:pStyle w:val="Heading3"/>
      </w:pPr>
      <w:r w:rsidRPr="00182E84">
        <w:t>Shipping Impact - Internals</w:t>
      </w:r>
    </w:p>
    <w:p w14:paraId="7954EE6A" w14:textId="77777777" w:rsidR="00887DB7" w:rsidRPr="00182E84" w:rsidRDefault="00887DB7" w:rsidP="00887DB7">
      <w:pPr>
        <w:pStyle w:val="Heading4"/>
      </w:pPr>
      <w:r w:rsidRPr="00182E84">
        <w:t>Houthi control of Hodeidah disrupts shipping through the Bab el-Mandeb Strait</w:t>
      </w:r>
    </w:p>
    <w:p w14:paraId="4A4B4886" w14:textId="77777777" w:rsidR="00887DB7" w:rsidRPr="00182E84" w:rsidRDefault="00887DB7" w:rsidP="00887DB7">
      <w:r w:rsidRPr="00182E84">
        <w:rPr>
          <w:b/>
        </w:rPr>
        <w:t>Block 8/18/2018</w:t>
      </w:r>
      <w:r w:rsidRPr="00182E84">
        <w:t xml:space="preserve"> (Joshua S. Block, Israel Project President and former U.S. Aid Spokesperson, “WHY YEMEN'S WAR MATTERS,” Jerusalem Post, https://www.jpost.com/Opinion/Why-Yemens-war-matters-565175)</w:t>
      </w:r>
    </w:p>
    <w:p w14:paraId="452A2BCC" w14:textId="77777777" w:rsidR="00887DB7" w:rsidRPr="00182E84" w:rsidRDefault="00887DB7" w:rsidP="00887DB7">
      <w:pPr>
        <w:rPr>
          <w:sz w:val="12"/>
        </w:rPr>
      </w:pPr>
      <w:r w:rsidRPr="00182E84">
        <w:rPr>
          <w:sz w:val="12"/>
        </w:rPr>
        <w:t>IN LATE JULY</w:t>
      </w:r>
      <w:r w:rsidRPr="00182E84">
        <w:rPr>
          <w:rStyle w:val="StyleUnderline"/>
        </w:rPr>
        <w:t>, the Houthis attacked two Saudi oil tankers in international waters, after which Saudi Arabia announced the</w:t>
      </w:r>
      <w:r w:rsidRPr="00182E84">
        <w:rPr>
          <w:sz w:val="12"/>
        </w:rPr>
        <w:t xml:space="preserve"> temporary </w:t>
      </w:r>
      <w:r w:rsidRPr="00182E84">
        <w:rPr>
          <w:rStyle w:val="StyleUnderline"/>
        </w:rPr>
        <w:t>cessation of all oil shipments through the Bab el-Mandeb Strait – one of the world’s most important commercial shipping lanes</w:t>
      </w:r>
      <w:r w:rsidRPr="00182E84">
        <w:rPr>
          <w:sz w:val="12"/>
        </w:rPr>
        <w:t xml:space="preserve">. In the latest flare-up of violence, </w:t>
      </w:r>
      <w:r w:rsidRPr="00182E84">
        <w:rPr>
          <w:rStyle w:val="StyleUnderline"/>
        </w:rPr>
        <w:t>the insurgency group attacked a fish market in Hodeidah,</w:t>
      </w:r>
      <w:r w:rsidRPr="00182E84">
        <w:rPr>
          <w:sz w:val="12"/>
        </w:rPr>
        <w:t xml:space="preserve"> which according to medical sources, took the lives of at least 26 people. The Houthis can wage this campaign of aggression only because of the support they receive from their Iranian masters. The Houthis are a desert tribe. They previously had neither access to nor training in sophisticated weapons. It is clear that </w:t>
      </w:r>
      <w:r w:rsidRPr="00182E84">
        <w:rPr>
          <w:rStyle w:val="StyleUnderline"/>
        </w:rPr>
        <w:t>the UN Verification and Inspection Mechanism (UNVIM), which provides clearance for commercial shipping to Houthi-controlled territory, has failed to stop the flow of illicit arms to the rebels</w:t>
      </w:r>
      <w:r w:rsidRPr="00182E84">
        <w:rPr>
          <w:sz w:val="12"/>
        </w:rPr>
        <w:t>. Since the war broke out and the Houthis unseated the legitimate government of Yemen, the group has received training, expertise and weapons from Iran and Hezbollah.</w:t>
      </w:r>
    </w:p>
    <w:p w14:paraId="7DDF1942" w14:textId="77777777" w:rsidR="00887DB7" w:rsidRPr="00182E84" w:rsidRDefault="00887DB7" w:rsidP="00887DB7">
      <w:pPr>
        <w:pStyle w:val="Heading4"/>
      </w:pPr>
      <w:r w:rsidRPr="00182E84">
        <w:t>Ending Houthi control is key to shipping and U.S. regional credibility</w:t>
      </w:r>
    </w:p>
    <w:p w14:paraId="72D8E53F" w14:textId="77777777" w:rsidR="00887DB7" w:rsidRPr="00182E84" w:rsidRDefault="00887DB7" w:rsidP="00887DB7">
      <w:r w:rsidRPr="00182E84">
        <w:rPr>
          <w:b/>
        </w:rPr>
        <w:t>Alasrar 7/25/2018</w:t>
      </w:r>
      <w:r w:rsidRPr="00182E84">
        <w:t xml:space="preserve"> (Fatima Alasrar, Arabia Foundation senior Yemen analyst, “Yemen Is Bad but It Would Be Worse Without U.S. Involvement,” The National Interest, https://nationalinterest.org/print/blog/middle-east-watch/yemen-bad-it-would-be-worse-without-us-involvement-26801) </w:t>
      </w:r>
    </w:p>
    <w:p w14:paraId="05DF8DDD" w14:textId="77777777" w:rsidR="00887DB7" w:rsidRPr="00182E84" w:rsidRDefault="00887DB7" w:rsidP="00887DB7">
      <w:r w:rsidRPr="00182E84">
        <w:t xml:space="preserve">Furthermore, </w:t>
      </w:r>
      <w:r w:rsidRPr="00182E84">
        <w:rPr>
          <w:rStyle w:val="StyleUnderline"/>
        </w:rPr>
        <w:t>vital U.S. interests are at stake</w:t>
      </w:r>
      <w:r w:rsidRPr="00182E84">
        <w:t xml:space="preserve">. The </w:t>
      </w:r>
      <w:r w:rsidRPr="00182E84">
        <w:rPr>
          <w:rStyle w:val="StyleUnderline"/>
        </w:rPr>
        <w:t>Houthis have repeatedly threatened to disrupt international shipping</w:t>
      </w:r>
      <w:r w:rsidRPr="00182E84">
        <w:t xml:space="preserve">. Earlier this year, </w:t>
      </w:r>
      <w:r w:rsidRPr="00182E84">
        <w:rPr>
          <w:rStyle w:val="StyleUnderline"/>
        </w:rPr>
        <w:t>they made good on this promise by firing on a Saudi oil tanker and a Turkish freighter carrying wheat. The Houthi militias are a</w:t>
      </w:r>
      <w:r w:rsidRPr="00182E84">
        <w:t xml:space="preserve"> sworn enemy of the United States and a </w:t>
      </w:r>
      <w:r w:rsidRPr="00182E84">
        <w:rPr>
          <w:rStyle w:val="StyleUnderline"/>
        </w:rPr>
        <w:t>tool for expanding Tehran’s destabilizing influence throughout the Middle East.</w:t>
      </w:r>
      <w:r w:rsidRPr="00182E84">
        <w:t xml:space="preserve"> The Iranians have supplied ballistic missiles to the Houthis that have been launched against America’s Saudi, Emirati, and Yemeni allies. </w:t>
      </w:r>
      <w:r w:rsidRPr="00182E84">
        <w:rPr>
          <w:rStyle w:val="StyleUnderline"/>
        </w:rPr>
        <w:t>For the United States to withdraw its support now would be tantamount to conceding Yemen to Iran, which would deal a serious blow to Washington’s regional credibility</w:t>
      </w:r>
      <w:r w:rsidRPr="00182E84">
        <w:t xml:space="preserve">. </w:t>
      </w:r>
    </w:p>
    <w:p w14:paraId="6C520105" w14:textId="77777777" w:rsidR="00887DB7" w:rsidRPr="00182E84" w:rsidRDefault="00887DB7" w:rsidP="00887DB7">
      <w:pPr>
        <w:pStyle w:val="Heading4"/>
      </w:pPr>
      <w:r w:rsidRPr="00182E84">
        <w:t xml:space="preserve">Houthi disruptions in the Bab-el-Mandeb Straight threaten the global economy </w:t>
      </w:r>
    </w:p>
    <w:p w14:paraId="20FDFD54" w14:textId="77777777" w:rsidR="00887DB7" w:rsidRPr="00182E84" w:rsidRDefault="00887DB7" w:rsidP="00887DB7">
      <w:r w:rsidRPr="00182E84">
        <w:rPr>
          <w:b/>
        </w:rPr>
        <w:t>Drennan 1/30/2018</w:t>
      </w:r>
      <w:r w:rsidRPr="00182E84">
        <w:t xml:space="preserve"> (Jimmy Drennan, United States Central Command Operational Analyst, “THE GATE OF TEARS: INTERESTS, OPTIONS, AND STRATEGY IN THE BAB-EL-MANDEB STRAIT,” Center for International Maritime Security, http://cimsec.org/gate-tears-interests-options-strategy-bab-el-mandeb-strait/35351)</w:t>
      </w:r>
    </w:p>
    <w:p w14:paraId="4AEC3131" w14:textId="77777777" w:rsidR="00887DB7" w:rsidRPr="00182E84" w:rsidRDefault="00887DB7" w:rsidP="00887DB7">
      <w:pPr>
        <w:rPr>
          <w:sz w:val="12"/>
        </w:rPr>
      </w:pPr>
      <w:r w:rsidRPr="00182E84">
        <w:rPr>
          <w:sz w:val="12"/>
        </w:rPr>
        <w:t xml:space="preserve">Due </w:t>
      </w:r>
      <w:r w:rsidRPr="00182E84">
        <w:rPr>
          <w:rStyle w:val="StyleUnderline"/>
        </w:rPr>
        <w:t>to the importance of the Bab-el-Mandeb Strait to</w:t>
      </w:r>
      <w:r w:rsidRPr="00182E84">
        <w:rPr>
          <w:sz w:val="12"/>
        </w:rPr>
        <w:t xml:space="preserve"> the </w:t>
      </w:r>
      <w:r w:rsidRPr="00182E84">
        <w:rPr>
          <w:rStyle w:val="StyleUnderline"/>
        </w:rPr>
        <w:t>global</w:t>
      </w:r>
      <w:r w:rsidRPr="00182E84">
        <w:rPr>
          <w:sz w:val="12"/>
        </w:rPr>
        <w:t xml:space="preserve"> and, consequently, U.S. </w:t>
      </w:r>
      <w:r w:rsidRPr="00182E84">
        <w:rPr>
          <w:rStyle w:val="StyleUnderline"/>
        </w:rPr>
        <w:t>economies, the U.S. has a vital national interest in maintaining the free flow of commerce through the Strait. Even if the U.S. did not depend on the 1.5 billion barrels of oil (currently $98B) annually that flow through the Strait, allies in Europe would certainly feel the economic impact if shipping companies re-routed their vessels</w:t>
      </w:r>
      <w:r w:rsidRPr="00182E84">
        <w:rPr>
          <w:sz w:val="12"/>
        </w:rPr>
        <w:t xml:space="preserve"> around the Cape of Good Hope </w:t>
      </w:r>
      <w:r w:rsidRPr="00182E84">
        <w:rPr>
          <w:rStyle w:val="StyleUnderline"/>
        </w:rPr>
        <w:t>in the event of crisis or conflict. Inflated maritime insurance rates and an additional 10 days transit time from the Middle East to the U.S. would have considerable worldwide ripple effects</w:t>
      </w:r>
      <w:r w:rsidRPr="00182E84">
        <w:rPr>
          <w:sz w:val="12"/>
        </w:rPr>
        <w:t xml:space="preserve"> to which the U.S. economy would not be immune. Moreover, </w:t>
      </w:r>
      <w:r w:rsidRPr="00182E84">
        <w:rPr>
          <w:rStyle w:val="StyleUnderline"/>
        </w:rPr>
        <w:t>as one of two primary sea lines of communication to the CENTCOM AOR, the U.S.</w:t>
      </w:r>
      <w:r w:rsidRPr="00182E84">
        <w:rPr>
          <w:sz w:val="12"/>
        </w:rPr>
        <w:t xml:space="preserve"> also </w:t>
      </w:r>
      <w:r w:rsidRPr="00182E84">
        <w:rPr>
          <w:rStyle w:val="StyleUnderline"/>
        </w:rPr>
        <w:t>has a military interest in maintaining freedom of navigation through the</w:t>
      </w:r>
      <w:r w:rsidRPr="00182E84">
        <w:rPr>
          <w:sz w:val="12"/>
        </w:rPr>
        <w:t xml:space="preserve"> Bab-el-Mandeb </w:t>
      </w:r>
      <w:r w:rsidRPr="00182E84">
        <w:rPr>
          <w:rStyle w:val="StyleUnderline"/>
        </w:rPr>
        <w:t>Strait</w:t>
      </w:r>
      <w:r w:rsidRPr="00182E84">
        <w:rPr>
          <w:sz w:val="12"/>
        </w:rPr>
        <w:t xml:space="preserve">. In October 2016, the U.S. was forced to respond with Tomahawk missile strikes into western Yemen when the USS Mason came under anti-ship missile fire from the Yemeni coast. </w:t>
      </w:r>
      <w:r w:rsidRPr="00182E84">
        <w:rPr>
          <w:rStyle w:val="StyleUnderline"/>
        </w:rPr>
        <w:t>Further attacks would increase risk and necessitate additional escorts for Bab-el-Mandeb Strait transits</w:t>
      </w:r>
      <w:r w:rsidRPr="00182E84">
        <w:rPr>
          <w:sz w:val="12"/>
        </w:rPr>
        <w:t xml:space="preserve">. Conversely, the U.S. has no vital national interest in broader involvement in the armed conflicts in Yemen and Somalia; however, its interests are clearly impacted by the growing threat emanating from Yemen. In western Yemen, Saudi Arabia along with eight other regional allies, are fighting a brutal war against separatist Houthi rebels who aim to establish an anti-Western Shia government in Yemen. In December 2017, U.S. Ambassador Nikki Haley provided material evidence to the international community that </w:t>
      </w:r>
      <w:r w:rsidRPr="00182E84">
        <w:rPr>
          <w:rStyle w:val="StyleUnderline"/>
        </w:rPr>
        <w:t>Iran provides missiles and advanced weaponry to the Houthis, enabling them to target vessels transiting the Bab-el-Mandeb Strait and strategic locations inside Saudi Arabia, threatening the U.S. national interest in free flow of commerce and advancing its own interest in promoting its regional hegemony</w:t>
      </w:r>
      <w:r w:rsidRPr="00182E84">
        <w:rPr>
          <w:sz w:val="12"/>
        </w:rPr>
        <w:t xml:space="preserve">.4,5 </w:t>
      </w:r>
      <w:r w:rsidRPr="00182E84">
        <w:rPr>
          <w:rStyle w:val="StyleUnderline"/>
        </w:rPr>
        <w:t>In January 2018, the Houthis threatened to close the Red Sea to international shipping</w:t>
      </w:r>
      <w:r w:rsidRPr="00182E84">
        <w:rPr>
          <w:sz w:val="12"/>
        </w:rPr>
        <w:t xml:space="preserve"> if the Saudi-led Coalition continued its advance toward Hudaydah, a strategically important Houthi-held port critical to the flow of humanitarian aid. </w:t>
      </w:r>
      <w:r w:rsidRPr="00182E84">
        <w:rPr>
          <w:rStyle w:val="StyleUnderline"/>
        </w:rPr>
        <w:t>If the Houthi threat is credible, Iranian-aligned forces could</w:t>
      </w:r>
      <w:r w:rsidRPr="00182E84">
        <w:rPr>
          <w:sz w:val="12"/>
        </w:rPr>
        <w:t xml:space="preserve"> now </w:t>
      </w:r>
      <w:r w:rsidRPr="00182E84">
        <w:rPr>
          <w:rStyle w:val="StyleUnderline"/>
        </w:rPr>
        <w:t>threaten another vital maritime chokepoint,</w:t>
      </w:r>
      <w:r w:rsidRPr="00182E84">
        <w:rPr>
          <w:sz w:val="12"/>
        </w:rPr>
        <w:t xml:space="preserve"> in addition to the Strait of Hormuz which Iran has often threatened to close. </w:t>
      </w:r>
      <w:r w:rsidRPr="00182E84">
        <w:rPr>
          <w:rStyle w:val="StyleUnderline"/>
        </w:rPr>
        <w:t>Growing Houthi influence and capabilities in Yemen</w:t>
      </w:r>
      <w:r w:rsidRPr="00182E84">
        <w:rPr>
          <w:sz w:val="12"/>
        </w:rPr>
        <w:t xml:space="preserve"> also impose costs and shift the balance of power in relation to Iran’s regional opponents, primarily Saudi Arabia, and </w:t>
      </w:r>
      <w:r w:rsidRPr="00182E84">
        <w:rPr>
          <w:rStyle w:val="StyleUnderline"/>
        </w:rPr>
        <w:t>allows Tehran to expand its influence elsewhere</w:t>
      </w:r>
      <w:r w:rsidRPr="00182E84">
        <w:rPr>
          <w:sz w:val="12"/>
        </w:rPr>
        <w:t>. Saudi Arabia may have felt compelled to intervene in Yemen’s civil war as the tide shifted in favor of the Houthis because the prospect of bordering an Iranian-aligned state would prove strategically disadvantageous.</w:t>
      </w:r>
    </w:p>
    <w:p w14:paraId="62280F0C" w14:textId="77777777" w:rsidR="00887DB7" w:rsidRPr="00182E84" w:rsidRDefault="00887DB7" w:rsidP="00887DB7">
      <w:pPr>
        <w:pStyle w:val="Heading4"/>
      </w:pPr>
      <w:r w:rsidRPr="00182E84">
        <w:t xml:space="preserve">The Bab-el-Mandeb Straight is key to global trade – Houthi control could become highly destructive </w:t>
      </w:r>
    </w:p>
    <w:p w14:paraId="35D62EEE" w14:textId="77777777" w:rsidR="00887DB7" w:rsidRPr="00182E84" w:rsidRDefault="00887DB7" w:rsidP="00887DB7">
      <w:r w:rsidRPr="00182E84">
        <w:rPr>
          <w:b/>
        </w:rPr>
        <w:t>Stevenson 6/6/2018</w:t>
      </w:r>
      <w:r w:rsidRPr="00182E84">
        <w:t xml:space="preserve"> (Jonathan Stevenson, International Instutute for Strategic Studies Senior Fellow, “Strategic rivalries around the Bab el-Mandeb Strait,” Strategic Comments, Taylor and Francis Online)</w:t>
      </w:r>
    </w:p>
    <w:p w14:paraId="74D325B1" w14:textId="77777777" w:rsidR="00887DB7" w:rsidRPr="00182E84" w:rsidRDefault="00887DB7" w:rsidP="00887DB7">
      <w:pPr>
        <w:rPr>
          <w:sz w:val="12"/>
        </w:rPr>
      </w:pPr>
      <w:r w:rsidRPr="00182E84">
        <w:rPr>
          <w:rStyle w:val="StyleUnderline"/>
        </w:rPr>
        <w:t xml:space="preserve">The Bab el-Mandeb Strait is a key commercial chokepoint that links two persistently unstable and insecure locales </w:t>
      </w:r>
      <w:r w:rsidRPr="00182E84">
        <w:rPr>
          <w:sz w:val="12"/>
        </w:rPr>
        <w:t xml:space="preserve">– Yemen and the Horn of Africa – and as a consequence faces standing challenges to its security. </w:t>
      </w:r>
      <w:r w:rsidRPr="00182E84">
        <w:rPr>
          <w:rStyle w:val="StyleUnderline"/>
        </w:rPr>
        <w:t>Turkey and the Arab states of the Gulf, as well as China and the United States, are expanding their economic and military activity in the region. This has increased the potential for diplomatic discord and strategic instability. The Bab el-Mandeb Strait and its unstable bordering regions are host to increasing strategic competition</w:t>
      </w:r>
      <w:r w:rsidRPr="00182E84">
        <w:rPr>
          <w:sz w:val="12"/>
        </w:rPr>
        <w:t xml:space="preserve">. Turkey and the Arab states of the Gulf, as well as China and the United States, are expanding their economic and military activity in the region. These </w:t>
      </w:r>
      <w:r w:rsidRPr="00182E84">
        <w:rPr>
          <w:rStyle w:val="StyleUnderline"/>
        </w:rPr>
        <w:t xml:space="preserve">developments have </w:t>
      </w:r>
      <w:r w:rsidRPr="00182E84">
        <w:rPr>
          <w:sz w:val="12"/>
        </w:rPr>
        <w:t xml:space="preserve">potentially </w:t>
      </w:r>
      <w:r w:rsidRPr="00182E84">
        <w:rPr>
          <w:rStyle w:val="StyleUnderline"/>
        </w:rPr>
        <w:t>significant implications for international security</w:t>
      </w:r>
      <w:r w:rsidRPr="00182E84">
        <w:rPr>
          <w:sz w:val="12"/>
        </w:rPr>
        <w:t>. Vital commercial hub, increasing militarisation Located between northeast Africa and the Gulf of Aden, and at its narrowest point only 29 kilometres wide</w:t>
      </w:r>
      <w:r w:rsidRPr="00182E84">
        <w:rPr>
          <w:rStyle w:val="StyleUnderline"/>
        </w:rPr>
        <w:t>, the Bab el-Mandeb Strait is the fourth busiest waterway in the world. It is a critical gateway for the flow of global trade</w:t>
      </w:r>
      <w:r w:rsidRPr="00182E84">
        <w:rPr>
          <w:sz w:val="12"/>
        </w:rPr>
        <w:t xml:space="preserve"> from the Arabian Sea and the Gulf of Aden to the Red Sea, onward to the Suez Canal, and then to the Mediterranean Sea and European ports. </w:t>
      </w:r>
      <w:r w:rsidRPr="00182E84">
        <w:rPr>
          <w:rStyle w:val="StyleUnderline"/>
        </w:rPr>
        <w:t>More than 60 commercial ships transit its waters each day. The strait is particularly important to energy trade: in 2016, it facilitated the transport of around 4.8 million barrels of refined petroleum products and crude oil per day.</w:t>
      </w:r>
      <w:r w:rsidRPr="00182E84">
        <w:rPr>
          <w:sz w:val="12"/>
        </w:rPr>
        <w:t xml:space="preserve"> </w:t>
      </w:r>
      <w:r w:rsidRPr="00182E84">
        <w:rPr>
          <w:rStyle w:val="StyleUnderline"/>
        </w:rPr>
        <w:t>The strait is</w:t>
      </w:r>
      <w:r w:rsidRPr="00182E84">
        <w:rPr>
          <w:sz w:val="12"/>
        </w:rPr>
        <w:t xml:space="preserve"> also </w:t>
      </w:r>
      <w:r w:rsidRPr="00182E84">
        <w:rPr>
          <w:rStyle w:val="StyleUnderline"/>
        </w:rPr>
        <w:t>situated in a highly volatile region. To the north of Bab el-Mandeb sits Yemen,</w:t>
      </w:r>
      <w:r w:rsidRPr="00182E84">
        <w:rPr>
          <w:sz w:val="12"/>
        </w:rPr>
        <w:t xml:space="preserve"> which since 2015 has been roiled by a devastating war between a Saudi-led coalition and the Houthis, who are backed by Iran. </w:t>
      </w:r>
      <w:r w:rsidRPr="00182E84">
        <w:rPr>
          <w:rStyle w:val="StyleUnderline"/>
        </w:rPr>
        <w:t>Bab el-Mandeb’s exposure to hostile forces threatens the safe passage of merchant vessels and warships through the strait and</w:t>
      </w:r>
      <w:r w:rsidRPr="00182E84">
        <w:rPr>
          <w:sz w:val="12"/>
        </w:rPr>
        <w:t xml:space="preserve">, consequently, </w:t>
      </w:r>
      <w:r w:rsidRPr="00182E84">
        <w:rPr>
          <w:rStyle w:val="StyleUnderline"/>
        </w:rPr>
        <w:t>endangers global trade. Houthi rebels have attacked ships in or near the strait numerous times</w:t>
      </w:r>
      <w:r w:rsidRPr="00182E84">
        <w:rPr>
          <w:sz w:val="12"/>
        </w:rPr>
        <w:t xml:space="preserve"> using a range of tactics and weapons. </w:t>
      </w:r>
      <w:r w:rsidRPr="00182E84">
        <w:rPr>
          <w:rStyle w:val="StyleUnderline"/>
        </w:rPr>
        <w:t xml:space="preserve">In October </w:t>
      </w:r>
      <w:r w:rsidRPr="00182E84">
        <w:rPr>
          <w:sz w:val="12"/>
        </w:rPr>
        <w:t xml:space="preserve">2016, for example, </w:t>
      </w:r>
      <w:r w:rsidRPr="00182E84">
        <w:rPr>
          <w:rStyle w:val="StyleUnderline"/>
        </w:rPr>
        <w:t xml:space="preserve">they fired on US warships </w:t>
      </w:r>
      <w:r w:rsidRPr="00182E84">
        <w:rPr>
          <w:sz w:val="12"/>
        </w:rPr>
        <w:t>operating near Bab el-Mandeb with anti-ship cruise missiles, reportedly supplied by Iran</w:t>
      </w:r>
      <w:r w:rsidRPr="00182E84">
        <w:rPr>
          <w:rStyle w:val="StyleUnderline"/>
        </w:rPr>
        <w:t>. The incident raised serious concerns about the Houthis’ growing ability to disrupt regular trade traffic and maritime operation</w:t>
      </w:r>
      <w:r w:rsidRPr="00182E84">
        <w:rPr>
          <w:sz w:val="12"/>
        </w:rPr>
        <w:t>s, and encouraged militaries to send assets to the strait to protect commercial and security interests.</w:t>
      </w:r>
    </w:p>
    <w:p w14:paraId="6359F135" w14:textId="77777777" w:rsidR="00887DB7" w:rsidRPr="00182E84" w:rsidRDefault="00887DB7" w:rsidP="00887DB7">
      <w:pPr>
        <w:pStyle w:val="Heading4"/>
      </w:pPr>
      <w:r w:rsidRPr="00182E84">
        <w:t xml:space="preserve">Security in Bab-el-Mandeb is key to energy security and the global economy </w:t>
      </w:r>
    </w:p>
    <w:p w14:paraId="0C876C7A" w14:textId="77777777" w:rsidR="00887DB7" w:rsidRPr="00182E84" w:rsidRDefault="00887DB7" w:rsidP="00887DB7">
      <w:pPr>
        <w:rPr>
          <w:rFonts w:ascii="Times New Roman" w:eastAsia="Times New Roman" w:hAnsi="Times New Roman"/>
          <w:sz w:val="24"/>
        </w:rPr>
      </w:pPr>
      <w:r w:rsidRPr="00182E84">
        <w:rPr>
          <w:b/>
        </w:rPr>
        <w:t>Gordesman 3/26/2015</w:t>
      </w:r>
      <w:r w:rsidRPr="00182E84">
        <w:t xml:space="preserve"> (Anthony M. Gordesman, CSIS Arleigh A. Burke Chair in Strategy, “America, Saudi Arabia, and the Strategic Importance of Yemen,” Center for Strategic and International Studies, https://www.csis.org/analysis/america-saudi-arabia-and-strategic-importance-yemen)</w:t>
      </w:r>
    </w:p>
    <w:p w14:paraId="42593F37" w14:textId="77777777" w:rsidR="00887DB7" w:rsidRPr="00182E84" w:rsidRDefault="00887DB7" w:rsidP="00887DB7">
      <w:pPr>
        <w:rPr>
          <w:sz w:val="12"/>
        </w:rPr>
      </w:pPr>
      <w:r w:rsidRPr="00182E84">
        <w:rPr>
          <w:rStyle w:val="StyleUnderline"/>
        </w:rPr>
        <w:t xml:space="preserve">Yemen </w:t>
      </w:r>
      <w:r w:rsidRPr="00182E84">
        <w:rPr>
          <w:sz w:val="12"/>
        </w:rPr>
        <w:t xml:space="preserve">does not match the strategic importance of the Gulf, but it </w:t>
      </w:r>
      <w:r w:rsidRPr="00182E84">
        <w:rPr>
          <w:rStyle w:val="StyleUnderline"/>
        </w:rPr>
        <w:t>is</w:t>
      </w:r>
      <w:r w:rsidRPr="00182E84">
        <w:rPr>
          <w:sz w:val="12"/>
        </w:rPr>
        <w:t xml:space="preserve"> still </w:t>
      </w:r>
      <w:r w:rsidRPr="00182E84">
        <w:rPr>
          <w:rStyle w:val="StyleUnderline"/>
        </w:rPr>
        <w:t>of great strategic importance to the stability of Saudi Arabia and the Arabian Peninsula</w:t>
      </w:r>
      <w:r w:rsidRPr="00182E84">
        <w:rPr>
          <w:sz w:val="12"/>
        </w:rPr>
        <w:t xml:space="preserve">. For all of the attention to the Houthi and Yemen’s growing civil conflict, Yemen also became the base of Al Qaeda in the Arabian Peninsula (AQAP) after Saudi counterterrorism forces largely drove it out of Saudi Arabia. It remains the most powerful terrorist threat to Saudi Arabia and the other Southern Gulf states, and both the State Department and National Counter Terrorism Center report that it is the most active single extremist movement in planning terrorist attacks against the United States. Any serious rise of ISIS in Yemen can only make this worse. As the CIA World Factbook makes clear, Yemen also poses a more direct threat to Saudi Arabia, Oman, and the other GCC states. Yemen may be a small country, but it has a population of 26.1 million, with one of the highest population growth rates in the world. Nearly 63% of its population is 24 years of age or younger. It is deeply divided between Sunnis (65%) and Shiites, like the Houthis, (35%). It is incredibly poor, running out of water, crippled by a drug oriented Qat economy, and facing a steady decline in its already limited petroleum exports. Even before the current civil war, Yemen was a nation with a doubtful future for anyone who emigrated or had a source of income from family working outside the country. Its per capita income was only around $2,500 – ranking only 187th in the world. Its direct unemployment rate was at least 35% — giving it a global ranking of only 188th in the world — and youth direct and disguised unemployment was probably around 50%. Its agriculture sector was so unproductive that the CIA estimate it accounted for over 70% of the jobs, but less than 8% of the GDP. More than 45% of the population was calculated to live below a dismally low national poverty line, while the elite 10% accounted for over 30% of national consumption. These steadily </w:t>
      </w:r>
      <w:r w:rsidRPr="00182E84">
        <w:rPr>
          <w:rStyle w:val="StyleUnderline"/>
        </w:rPr>
        <w:t>deteriorating economic realities have dropped to an absolute crisis level because of the current political divisions and fighting, and have created one of the world’s most fertile grounds for political extremism, terrorism, sectarian struggles between Sunni and Shi’ite and even more intense effort to leave the country</w:t>
      </w:r>
      <w:r w:rsidRPr="00182E84">
        <w:rPr>
          <w:sz w:val="12"/>
        </w:rPr>
        <w:t xml:space="preserve"> and find jobs in Saudi Arabia and the Gulf. Saudi Arabia, and to a lesser extent Oman, face the fact that Saudi Arabia has a 1,458 kilometer border with Yemen and Oman has a 288 kilometer border. Saudi Arabia has faced a major threat from Yemeni illegal immigration, smuggling, and hostile terrorist and political forces for decades. These not only include hundreds of thousands of illegal immigrants from Yemen, but other illegal immigrants and extremists from unstable countries like Somalia, who move into the other Arab Gulf states. Saudi Arabia already had to try to expel them from the Kingdom when Yemen supported Iraq in the Gulf War in 1990 and 1991, and instability in Yemen may well now pose a more immediate threat to Saudi Arabia and the other Arab Gulf petroleum exporting states than the instability in Syria and Iraq. The Houthi, Iran, and the Bab el Mandab At the same time, the </w:t>
      </w:r>
      <w:r w:rsidRPr="00182E84">
        <w:rPr>
          <w:rStyle w:val="StyleUnderline"/>
        </w:rPr>
        <w:t>growing ties between Yemen’s Houthi Shi’ites and Iran poses another threat to both Saudi Arabia and the United States. It</w:t>
      </w:r>
      <w:r w:rsidRPr="00182E84">
        <w:rPr>
          <w:sz w:val="12"/>
        </w:rPr>
        <w:t xml:space="preserve"> potentially </w:t>
      </w:r>
      <w:r w:rsidRPr="00182E84">
        <w:rPr>
          <w:rStyle w:val="StyleUnderline"/>
        </w:rPr>
        <w:t>could allow Iran to outflank the Gulf, and deploy air and naval forces to Yemen</w:t>
      </w:r>
      <w:r w:rsidRPr="00182E84">
        <w:rPr>
          <w:sz w:val="12"/>
        </w:rPr>
        <w:t xml:space="preserve">. This threat still seems limited, but it is important to note that </w:t>
      </w:r>
      <w:r w:rsidRPr="00182E84">
        <w:rPr>
          <w:rStyle w:val="StyleUnderline"/>
        </w:rPr>
        <w:t>Yemen’s territory and islands play a critical role in the security of another global chokepoint at the southeastern end of the Red Sea called the Bab el Mandab</w:t>
      </w:r>
      <w:r w:rsidRPr="00182E84">
        <w:rPr>
          <w:sz w:val="12"/>
        </w:rPr>
        <w:t xml:space="preserve"> or “gate of tears.” It is critical to note </w:t>
      </w:r>
      <w:r w:rsidRPr="00182E84">
        <w:rPr>
          <w:rStyle w:val="StyleUnderline"/>
        </w:rPr>
        <w:t>that far more is involved than energy: the cost and security of every cargo that goes through the Suez canal, the security of U.S. and other allied combat ships moving through the canal, the economic stability of Egypt, and the security of Saudi Arabia’s key port at Jeddah and major petroleum export facility outside the Gulf</w:t>
      </w:r>
      <w:r w:rsidRPr="00182E84">
        <w:rPr>
          <w:sz w:val="12"/>
        </w:rPr>
        <w:t xml:space="preserve">. The EIA describes the energy impact of importance of this chokepoint as follows: </w:t>
      </w:r>
      <w:r w:rsidRPr="00182E84">
        <w:rPr>
          <w:rStyle w:val="StyleUnderline"/>
        </w:rPr>
        <w:t>The Bab el-Mandeb Strait is a chokepoint between the Horn of Africa and the Middle East</w:t>
      </w:r>
      <w:r w:rsidRPr="00182E84">
        <w:rPr>
          <w:sz w:val="12"/>
        </w:rPr>
        <w:t xml:space="preserve">, and </w:t>
      </w:r>
      <w:r w:rsidRPr="00182E84">
        <w:rPr>
          <w:rStyle w:val="StyleUnderline"/>
        </w:rPr>
        <w:t>it is a strategic link between the Mediterranean Sea and the Indian Ocean.</w:t>
      </w:r>
      <w:r w:rsidRPr="00182E84">
        <w:rPr>
          <w:sz w:val="12"/>
        </w:rPr>
        <w:t xml:space="preserve"> The strait is located between Yemen, Djibouti, and Eritrea, and connects the Red Sea with the Gulf of Aden and the Arabian Sea. </w:t>
      </w:r>
      <w:r w:rsidRPr="00182E84">
        <w:rPr>
          <w:rStyle w:val="StyleUnderline"/>
        </w:rPr>
        <w:t>Most exports from the Persian Gulf</w:t>
      </w:r>
      <w:r w:rsidRPr="00182E84">
        <w:rPr>
          <w:sz w:val="12"/>
        </w:rPr>
        <w:t xml:space="preserve"> that transit the Suez Canal and SUMED Pipeline also </w:t>
      </w:r>
      <w:r w:rsidRPr="00182E84">
        <w:rPr>
          <w:rStyle w:val="StyleUnderline"/>
        </w:rPr>
        <w:t xml:space="preserve">pass through Bab el-Mandeb. An estimated 3.8 million bbl/d of crude oil and refined petroleum products flowed through this waterway in 2013 </w:t>
      </w:r>
      <w:r w:rsidRPr="00182E84">
        <w:rPr>
          <w:sz w:val="12"/>
        </w:rPr>
        <w:t xml:space="preserve">toward Europe, the United States, and Asia, an increase from 2.9 million bbl/d in 2009. Oil shipped through the strait decreased by almost one-third in 2009 because of the global economic downturn and the decline in northbound oil shipments to Europe. Northbound oil shipments increased through Bab el-Mandeb Strait in 2013, and more than half of the traffic, about 2.1 million bbl/d, moved northbound to the Suez Canal and SUMED Pipeline. The Bab el-Mandeb Strait is 18 miles wide at its narrowest point, limiting tanker traffic to two 2-mile-wide channels for inbound and outbound shipments. </w:t>
      </w:r>
      <w:r w:rsidRPr="00182E84">
        <w:rPr>
          <w:rStyle w:val="StyleUnderline"/>
        </w:rPr>
        <w:t>Closure of the Bab el-Mandeb could keep tankers from the Persian Gulf from reaching the Suez Canal or SUMED Pipeline, diverting them around the southern tip of Africa, adding to transit time and cost.</w:t>
      </w:r>
      <w:r w:rsidRPr="00182E84">
        <w:rPr>
          <w:sz w:val="12"/>
        </w:rPr>
        <w:t xml:space="preserve"> In addition, </w:t>
      </w:r>
      <w:r w:rsidRPr="00182E84">
        <w:rPr>
          <w:rStyle w:val="StyleUnderline"/>
        </w:rPr>
        <w:t>European and North African southbound oil flows could no longer take the most direct route to Asian markets</w:t>
      </w:r>
      <w:r w:rsidRPr="00182E84">
        <w:rPr>
          <w:sz w:val="12"/>
        </w:rPr>
        <w:t xml:space="preserve"> via the Suez Canal and Bab el-Mandeb. </w:t>
      </w:r>
      <w:r w:rsidRPr="00182E84">
        <w:rPr>
          <w:rStyle w:val="StyleUnderline"/>
        </w:rPr>
        <w:t xml:space="preserve">Any hostile air or sea presence in Yemen could threaten the entire traffic through the Suez Canal, as well as a daily flow of oil and petroleum products </w:t>
      </w:r>
      <w:r w:rsidRPr="00182E84">
        <w:rPr>
          <w:sz w:val="12"/>
        </w:rPr>
        <w:t xml:space="preserve">that the EIA estimates increased from 2.9 mmb/d in 2009 to 3.8 mmb/d in 2013. Such a threat also can be largely covert or indirect. Libya demonstrated this under Qaddafi when he had a cargo ship drop mines in the Red Sea. Next Steps There is still hope for a diplomatic solution, and Saudi Arabia may not have to escalate their military action. Securing the Saudi border and putting pressure on Yemen’s factions may be enough. Americans need to be ready for the fact, however, that </w:t>
      </w:r>
      <w:r w:rsidRPr="00182E84">
        <w:rPr>
          <w:rStyle w:val="StyleUnderline"/>
        </w:rPr>
        <w:t>the United States cannot call for strategic partners unless it is prepared to be one.</w:t>
      </w:r>
      <w:r w:rsidRPr="00182E84">
        <w:rPr>
          <w:sz w:val="12"/>
        </w:rPr>
        <w:t xml:space="preserve"> They need to understand just how important a threat Yemen can be, just how deep the underlying forces that divide its current factions really are, that terrorism and extremism remains a far greater problem than ISIS, and that </w:t>
      </w:r>
      <w:r w:rsidRPr="00182E84">
        <w:rPr>
          <w:rStyle w:val="StyleUnderline"/>
        </w:rPr>
        <w:t>Iran’s ambitions to steadily broaden its strategic role throughout the region pose as much of a threat as its nuclear ambitions</w:t>
      </w:r>
      <w:r w:rsidRPr="00182E84">
        <w:rPr>
          <w:sz w:val="12"/>
        </w:rPr>
        <w:t>. As Afghanistan, Iraq, and Syria all demonstrate, it is easier to declare deadlines and withdrawals. Yemen is one more demonstration that strategy is based on reality and not doctrine.</w:t>
      </w:r>
    </w:p>
    <w:p w14:paraId="74DAF1FA" w14:textId="77777777" w:rsidR="00887DB7" w:rsidRPr="00182E84" w:rsidRDefault="00887DB7" w:rsidP="00887DB7">
      <w:pPr>
        <w:pStyle w:val="Heading3"/>
      </w:pPr>
      <w:r w:rsidRPr="00182E84">
        <w:t>Shipping Impact - Terminals</w:t>
      </w:r>
    </w:p>
    <w:p w14:paraId="0E81EB3A" w14:textId="77777777" w:rsidR="00887DB7" w:rsidRPr="00182E84" w:rsidRDefault="00887DB7" w:rsidP="00887DB7">
      <w:pPr>
        <w:pStyle w:val="Heading4"/>
      </w:pPr>
      <w:r w:rsidRPr="00182E84">
        <w:t xml:space="preserve">Econ decline causes global wars </w:t>
      </w:r>
    </w:p>
    <w:p w14:paraId="2929B6A9" w14:textId="77777777" w:rsidR="00887DB7" w:rsidRPr="00182E84" w:rsidRDefault="00887DB7" w:rsidP="00887DB7">
      <w:r w:rsidRPr="00182E84">
        <w:rPr>
          <w:rStyle w:val="Style13ptBold"/>
        </w:rPr>
        <w:t>Liu 18</w:t>
      </w:r>
      <w:r w:rsidRPr="00182E84">
        <w:rPr>
          <w:b/>
          <w:bCs/>
        </w:rPr>
        <w:t xml:space="preserve"> </w:t>
      </w:r>
      <w:r w:rsidRPr="00182E84">
        <w:t xml:space="preserve">Qian Liu, China-based economist. “From economic crisis to World War III.” Project Syndicate. 11/8/2018. </w:t>
      </w:r>
      <w:hyperlink r:id="rId166" w:history="1">
        <w:r w:rsidRPr="00182E84">
          <w:rPr>
            <w:rStyle w:val="Hyperlink"/>
          </w:rPr>
          <w:t>https://www.project-syndicate.org/commentary/economic-crisis-military-conflict-or-structural-reform-by-qian-liu-2018-11</w:t>
        </w:r>
      </w:hyperlink>
    </w:p>
    <w:p w14:paraId="405139C7" w14:textId="77777777" w:rsidR="00887DB7" w:rsidRPr="00182E84" w:rsidRDefault="00887DB7" w:rsidP="00887DB7">
      <w:pPr>
        <w:rPr>
          <w:sz w:val="14"/>
        </w:rPr>
      </w:pPr>
      <w:r w:rsidRPr="00182E84">
        <w:rPr>
          <w:sz w:val="14"/>
        </w:rPr>
        <w:t xml:space="preserve">The next economic crisis is closer than you think. But what you should really worry about is what comes after: </w:t>
      </w:r>
      <w:r w:rsidRPr="00182E84">
        <w:rPr>
          <w:u w:val="single"/>
        </w:rPr>
        <w:t xml:space="preserve">in the </w:t>
      </w:r>
      <w:r w:rsidRPr="00182E84">
        <w:rPr>
          <w:b/>
          <w:u w:val="single"/>
        </w:rPr>
        <w:t>current social, political, and technological landscape</w:t>
      </w:r>
      <w:r w:rsidRPr="00182E84">
        <w:rPr>
          <w:u w:val="single"/>
        </w:rPr>
        <w:t xml:space="preserve">, a </w:t>
      </w:r>
      <w:r w:rsidRPr="00182E84">
        <w:rPr>
          <w:b/>
          <w:u w:val="single"/>
        </w:rPr>
        <w:t>prolonged economic crisis</w:t>
      </w:r>
      <w:r w:rsidRPr="00182E84">
        <w:rPr>
          <w:u w:val="single"/>
        </w:rPr>
        <w:t>, combined with rising income inequality, could</w:t>
      </w:r>
      <w:r w:rsidRPr="00182E84">
        <w:rPr>
          <w:sz w:val="14"/>
        </w:rPr>
        <w:t xml:space="preserve"> well </w:t>
      </w:r>
      <w:r w:rsidRPr="00182E84">
        <w:rPr>
          <w:b/>
          <w:u w:val="single"/>
        </w:rPr>
        <w:t>escalate into a major global military conflict</w:t>
      </w:r>
      <w:r w:rsidRPr="00182E84">
        <w:rPr>
          <w:sz w:val="14"/>
        </w:rPr>
        <w:t xml:space="preserve">. </w:t>
      </w:r>
    </w:p>
    <w:p w14:paraId="07224C9B" w14:textId="77777777" w:rsidR="00887DB7" w:rsidRPr="00182E84" w:rsidRDefault="00887DB7" w:rsidP="00887DB7">
      <w:pPr>
        <w:rPr>
          <w:sz w:val="14"/>
        </w:rPr>
      </w:pPr>
      <w:r w:rsidRPr="00182E84">
        <w:rPr>
          <w:u w:val="single"/>
        </w:rPr>
        <w:t>The</w:t>
      </w:r>
      <w:r w:rsidRPr="00182E84">
        <w:rPr>
          <w:sz w:val="14"/>
        </w:rPr>
        <w:t xml:space="preserve"> 20</w:t>
      </w:r>
      <w:r w:rsidRPr="00182E84">
        <w:rPr>
          <w:u w:val="single"/>
        </w:rPr>
        <w:t>08</w:t>
      </w:r>
      <w:r w:rsidRPr="00182E84">
        <w:rPr>
          <w:sz w:val="14"/>
        </w:rPr>
        <w:t xml:space="preserve">-09 global financial </w:t>
      </w:r>
      <w:r w:rsidRPr="00182E84">
        <w:rPr>
          <w:u w:val="single"/>
        </w:rPr>
        <w:t>crisis almost bankrupted governments and caused systemic collapse</w:t>
      </w:r>
      <w:r w:rsidRPr="00182E84">
        <w:rPr>
          <w:sz w:val="14"/>
        </w:rPr>
        <w:t xml:space="preserve">. </w:t>
      </w:r>
      <w:r w:rsidRPr="00182E84">
        <w:rPr>
          <w:u w:val="single"/>
        </w:rPr>
        <w:t>Policymakers managed to pull the global economy back</w:t>
      </w:r>
      <w:r w:rsidRPr="00182E84">
        <w:rPr>
          <w:sz w:val="14"/>
        </w:rPr>
        <w:t xml:space="preserve"> from the brink, </w:t>
      </w:r>
      <w:r w:rsidRPr="00182E84">
        <w:rPr>
          <w:u w:val="single"/>
        </w:rPr>
        <w:t>using massive monetary stimulus, including</w:t>
      </w:r>
      <w:r w:rsidRPr="00182E84">
        <w:rPr>
          <w:sz w:val="14"/>
        </w:rPr>
        <w:t xml:space="preserve"> </w:t>
      </w:r>
      <w:r w:rsidRPr="00182E84">
        <w:rPr>
          <w:b/>
          <w:u w:val="single"/>
        </w:rPr>
        <w:t>q</w:t>
      </w:r>
      <w:r w:rsidRPr="00182E84">
        <w:rPr>
          <w:sz w:val="14"/>
        </w:rPr>
        <w:t xml:space="preserve">uantitative </w:t>
      </w:r>
      <w:r w:rsidRPr="00182E84">
        <w:rPr>
          <w:b/>
          <w:u w:val="single"/>
        </w:rPr>
        <w:t>e</w:t>
      </w:r>
      <w:r w:rsidRPr="00182E84">
        <w:rPr>
          <w:sz w:val="14"/>
        </w:rPr>
        <w:t xml:space="preserve">asing </w:t>
      </w:r>
      <w:r w:rsidRPr="00182E84">
        <w:rPr>
          <w:u w:val="single"/>
        </w:rPr>
        <w:t>and</w:t>
      </w:r>
      <w:r w:rsidRPr="00182E84">
        <w:rPr>
          <w:sz w:val="14"/>
        </w:rPr>
        <w:t xml:space="preserve"> near-</w:t>
      </w:r>
      <w:r w:rsidRPr="00182E84">
        <w:rPr>
          <w:u w:val="single"/>
        </w:rPr>
        <w:t>zero</w:t>
      </w:r>
      <w:r w:rsidRPr="00182E84">
        <w:rPr>
          <w:sz w:val="14"/>
        </w:rPr>
        <w:t xml:space="preserve"> (</w:t>
      </w:r>
      <w:r w:rsidRPr="00182E84">
        <w:rPr>
          <w:u w:val="single"/>
        </w:rPr>
        <w:t>or even negative</w:t>
      </w:r>
      <w:r w:rsidRPr="00182E84">
        <w:rPr>
          <w:sz w:val="14"/>
        </w:rPr>
        <w:t xml:space="preserve">) interest </w:t>
      </w:r>
      <w:r w:rsidRPr="00182E84">
        <w:rPr>
          <w:u w:val="single"/>
        </w:rPr>
        <w:t>rates</w:t>
      </w:r>
      <w:r w:rsidRPr="00182E84">
        <w:rPr>
          <w:sz w:val="14"/>
        </w:rPr>
        <w:t xml:space="preserve">. </w:t>
      </w:r>
    </w:p>
    <w:p w14:paraId="49E18A75" w14:textId="77777777" w:rsidR="00887DB7" w:rsidRPr="00182E84" w:rsidRDefault="00887DB7" w:rsidP="00887DB7">
      <w:pPr>
        <w:rPr>
          <w:sz w:val="14"/>
          <w:szCs w:val="14"/>
        </w:rPr>
      </w:pPr>
      <w:r w:rsidRPr="00182E84">
        <w:rPr>
          <w:sz w:val="14"/>
          <w:szCs w:val="14"/>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14:paraId="6C899486" w14:textId="77777777" w:rsidR="00887DB7" w:rsidRPr="00182E84" w:rsidRDefault="00887DB7" w:rsidP="00887DB7">
      <w:pPr>
        <w:rPr>
          <w:sz w:val="14"/>
          <w:szCs w:val="14"/>
        </w:rPr>
      </w:pPr>
      <w:r w:rsidRPr="00182E84">
        <w:rPr>
          <w:sz w:val="14"/>
          <w:szCs w:val="14"/>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14:paraId="7513D9B4" w14:textId="77777777" w:rsidR="00887DB7" w:rsidRPr="00182E84" w:rsidRDefault="00887DB7" w:rsidP="00887DB7">
      <w:pPr>
        <w:rPr>
          <w:sz w:val="14"/>
          <w:szCs w:val="14"/>
        </w:rPr>
      </w:pPr>
      <w:r w:rsidRPr="00182E84">
        <w:rPr>
          <w:sz w:val="14"/>
          <w:szCs w:val="14"/>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14:paraId="1593C681" w14:textId="77777777" w:rsidR="00887DB7" w:rsidRPr="00182E84" w:rsidRDefault="00887DB7" w:rsidP="00887DB7">
      <w:pPr>
        <w:rPr>
          <w:sz w:val="14"/>
          <w:szCs w:val="14"/>
        </w:rPr>
      </w:pPr>
      <w:r w:rsidRPr="00182E84">
        <w:rPr>
          <w:sz w:val="14"/>
          <w:szCs w:val="14"/>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14:paraId="6132FCEE" w14:textId="77777777" w:rsidR="00887DB7" w:rsidRPr="00182E84" w:rsidRDefault="00887DB7" w:rsidP="00887DB7">
      <w:pPr>
        <w:rPr>
          <w:sz w:val="14"/>
          <w:szCs w:val="14"/>
        </w:rPr>
      </w:pPr>
      <w:r w:rsidRPr="00182E84">
        <w:rPr>
          <w:sz w:val="14"/>
          <w:szCs w:val="14"/>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14:paraId="7C1E2DE5" w14:textId="77777777" w:rsidR="00887DB7" w:rsidRPr="00182E84" w:rsidRDefault="00887DB7" w:rsidP="00887DB7">
      <w:pPr>
        <w:rPr>
          <w:sz w:val="14"/>
        </w:rPr>
      </w:pPr>
      <w:r w:rsidRPr="00182E84">
        <w:rPr>
          <w:sz w:val="14"/>
        </w:rPr>
        <w:t xml:space="preserve">If history is any guide, </w:t>
      </w:r>
      <w:r w:rsidRPr="00182E84">
        <w:rPr>
          <w:u w:val="single"/>
        </w:rPr>
        <w:t>the consequences of this mistake could extend far beyond the economy</w:t>
      </w:r>
      <w:r w:rsidRPr="00182E84">
        <w:rPr>
          <w:sz w:val="14"/>
        </w:rPr>
        <w:t xml:space="preserve">. </w:t>
      </w:r>
      <w:r w:rsidRPr="00182E84">
        <w:rPr>
          <w:u w:val="single"/>
        </w:rPr>
        <w:t>According to Harvard’s</w:t>
      </w:r>
      <w:r w:rsidRPr="00182E84">
        <w:rPr>
          <w:sz w:val="14"/>
        </w:rPr>
        <w:t xml:space="preserve"> </w:t>
      </w:r>
      <w:r w:rsidRPr="00182E84">
        <w:rPr>
          <w:u w:val="single"/>
        </w:rPr>
        <w:t xml:space="preserve">Benjamin Friedman, </w:t>
      </w:r>
      <w:r w:rsidRPr="00182E84">
        <w:rPr>
          <w:b/>
          <w:u w:val="single"/>
        </w:rPr>
        <w:t>prolonged periods of economic distress</w:t>
      </w:r>
      <w:r w:rsidRPr="00182E84">
        <w:rPr>
          <w:u w:val="single"/>
        </w:rPr>
        <w:t xml:space="preserve"> have been characterised</w:t>
      </w:r>
      <w:r w:rsidRPr="00182E84">
        <w:rPr>
          <w:sz w:val="14"/>
        </w:rPr>
        <w:t xml:space="preserve"> also </w:t>
      </w:r>
      <w:r w:rsidRPr="00182E84">
        <w:rPr>
          <w:u w:val="single"/>
        </w:rPr>
        <w:t xml:space="preserve">by public </w:t>
      </w:r>
      <w:r w:rsidRPr="00182E84">
        <w:rPr>
          <w:b/>
          <w:u w:val="single"/>
        </w:rPr>
        <w:t>antipathy toward minority groups or foreign countries</w:t>
      </w:r>
      <w:r w:rsidRPr="00182E84">
        <w:rPr>
          <w:u w:val="single"/>
        </w:rPr>
        <w:t xml:space="preserve"> – attitudes that can help to </w:t>
      </w:r>
      <w:r w:rsidRPr="00182E84">
        <w:rPr>
          <w:b/>
          <w:u w:val="single"/>
        </w:rPr>
        <w:t>fuel unrest</w:t>
      </w:r>
      <w:r w:rsidRPr="00182E84">
        <w:rPr>
          <w:sz w:val="14"/>
        </w:rPr>
        <w:t xml:space="preserve">, </w:t>
      </w:r>
      <w:r w:rsidRPr="00182E84">
        <w:rPr>
          <w:b/>
          <w:u w:val="single"/>
        </w:rPr>
        <w:t>terrorism</w:t>
      </w:r>
      <w:r w:rsidRPr="00182E84">
        <w:rPr>
          <w:sz w:val="14"/>
        </w:rPr>
        <w:t xml:space="preserve">, </w:t>
      </w:r>
      <w:r w:rsidRPr="00182E84">
        <w:rPr>
          <w:u w:val="single"/>
        </w:rPr>
        <w:t>or even</w:t>
      </w:r>
      <w:r w:rsidRPr="00182E84">
        <w:rPr>
          <w:sz w:val="14"/>
        </w:rPr>
        <w:t xml:space="preserve"> </w:t>
      </w:r>
      <w:r w:rsidRPr="00182E84">
        <w:rPr>
          <w:b/>
          <w:u w:val="single"/>
        </w:rPr>
        <w:t>war</w:t>
      </w:r>
      <w:r w:rsidRPr="00182E84">
        <w:rPr>
          <w:sz w:val="14"/>
        </w:rPr>
        <w:t xml:space="preserve">. </w:t>
      </w:r>
    </w:p>
    <w:p w14:paraId="2CD39890" w14:textId="77777777" w:rsidR="00887DB7" w:rsidRPr="00182E84" w:rsidRDefault="00887DB7" w:rsidP="00887DB7">
      <w:pPr>
        <w:rPr>
          <w:sz w:val="14"/>
        </w:rPr>
      </w:pPr>
      <w:r w:rsidRPr="00182E84">
        <w:rPr>
          <w:sz w:val="14"/>
        </w:rPr>
        <w:t xml:space="preserve">For example, </w:t>
      </w:r>
      <w:r w:rsidRPr="00182E84">
        <w:rPr>
          <w:u w:val="single"/>
        </w:rPr>
        <w:t>during the Great Depression</w:t>
      </w:r>
      <w:r w:rsidRPr="00182E84">
        <w:rPr>
          <w:sz w:val="14"/>
        </w:rPr>
        <w:t xml:space="preserve">, US President Herbert </w:t>
      </w:r>
      <w:r w:rsidRPr="00182E84">
        <w:rPr>
          <w:u w:val="single"/>
        </w:rPr>
        <w:t>Hoover signed</w:t>
      </w:r>
      <w:r w:rsidRPr="00182E84">
        <w:rPr>
          <w:sz w:val="14"/>
        </w:rPr>
        <w:t xml:space="preserve"> the 1930 </w:t>
      </w:r>
      <w:r w:rsidRPr="00182E84">
        <w:rPr>
          <w:b/>
          <w:u w:val="single"/>
        </w:rPr>
        <w:t>Smoot-Hawley</w:t>
      </w:r>
      <w:r w:rsidRPr="00182E84">
        <w:rPr>
          <w:sz w:val="14"/>
        </w:rPr>
        <w:t xml:space="preserve"> Tariff Act, intended to protect American workers and farmers from foreign competition. In the subsequent five years, global trade shrank by two-thirds. </w:t>
      </w:r>
      <w:r w:rsidRPr="00182E84">
        <w:rPr>
          <w:u w:val="single"/>
        </w:rPr>
        <w:t xml:space="preserve">Within a decade, </w:t>
      </w:r>
      <w:r w:rsidRPr="00182E84">
        <w:rPr>
          <w:b/>
          <w:u w:val="single"/>
        </w:rPr>
        <w:t>World War II</w:t>
      </w:r>
      <w:r w:rsidRPr="00182E84">
        <w:rPr>
          <w:u w:val="single"/>
        </w:rPr>
        <w:t xml:space="preserve"> had begun</w:t>
      </w:r>
      <w:r w:rsidRPr="00182E84">
        <w:rPr>
          <w:sz w:val="14"/>
        </w:rPr>
        <w:t xml:space="preserve">. </w:t>
      </w:r>
    </w:p>
    <w:p w14:paraId="4C909538" w14:textId="77777777" w:rsidR="00887DB7" w:rsidRPr="00182E84" w:rsidRDefault="00887DB7" w:rsidP="00887DB7">
      <w:pPr>
        <w:rPr>
          <w:sz w:val="14"/>
          <w:szCs w:val="14"/>
        </w:rPr>
      </w:pPr>
      <w:r w:rsidRPr="00182E84">
        <w:rPr>
          <w:sz w:val="14"/>
          <w:szCs w:val="14"/>
        </w:rPr>
        <w:t xml:space="preserve">To be sure, WWII, like World War I, was caused by a multitude of factors; there is no standard path to war. But there is reason to believe that high levels of inequality can play a significant role in stoking conflict. </w:t>
      </w:r>
    </w:p>
    <w:p w14:paraId="61B95511" w14:textId="77777777" w:rsidR="00887DB7" w:rsidRPr="00182E84" w:rsidRDefault="00887DB7" w:rsidP="00887DB7">
      <w:pPr>
        <w:rPr>
          <w:sz w:val="14"/>
        </w:rPr>
      </w:pPr>
      <w:r w:rsidRPr="00182E84">
        <w:rPr>
          <w:u w:val="single"/>
        </w:rPr>
        <w:t>According to research by</w:t>
      </w:r>
      <w:r w:rsidRPr="00182E84">
        <w:rPr>
          <w:sz w:val="14"/>
        </w:rPr>
        <w:t xml:space="preserve"> the economist Thomas </w:t>
      </w:r>
      <w:r w:rsidRPr="00182E84">
        <w:rPr>
          <w:b/>
          <w:u w:val="single"/>
        </w:rPr>
        <w:t>Piketty</w:t>
      </w:r>
      <w:r w:rsidRPr="00182E84">
        <w:rPr>
          <w:u w:val="single"/>
        </w:rPr>
        <w:t xml:space="preserve">, a spike in income inequality is often followed by a </w:t>
      </w:r>
      <w:r w:rsidRPr="00182E84">
        <w:rPr>
          <w:b/>
          <w:u w:val="single"/>
        </w:rPr>
        <w:t>great crisis</w:t>
      </w:r>
      <w:r w:rsidRPr="00182E84">
        <w:rPr>
          <w:sz w:val="14"/>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1E015135" w14:textId="77777777" w:rsidR="00887DB7" w:rsidRPr="00182E84" w:rsidRDefault="00887DB7" w:rsidP="00887DB7">
      <w:pPr>
        <w:rPr>
          <w:sz w:val="14"/>
          <w:szCs w:val="14"/>
        </w:rPr>
      </w:pPr>
      <w:r w:rsidRPr="00182E84">
        <w:rPr>
          <w:sz w:val="14"/>
          <w:szCs w:val="14"/>
        </w:rPr>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14:paraId="3395248A" w14:textId="77777777" w:rsidR="00887DB7" w:rsidRPr="00182E84" w:rsidRDefault="00887DB7" w:rsidP="00887DB7">
      <w:pPr>
        <w:rPr>
          <w:sz w:val="14"/>
        </w:rPr>
      </w:pPr>
      <w:r w:rsidRPr="00182E84">
        <w:rPr>
          <w:sz w:val="14"/>
        </w:rPr>
        <w:t xml:space="preserve">Voters have good reason to be frustrated, but the </w:t>
      </w:r>
      <w:r w:rsidRPr="00182E84">
        <w:rPr>
          <w:u w:val="single"/>
        </w:rPr>
        <w:t xml:space="preserve">emotionally appealing </w:t>
      </w:r>
      <w:r w:rsidRPr="00182E84">
        <w:rPr>
          <w:b/>
          <w:u w:val="single"/>
        </w:rPr>
        <w:t>populists</w:t>
      </w:r>
      <w:r w:rsidRPr="00182E84">
        <w:rPr>
          <w:sz w:val="14"/>
        </w:rPr>
        <w:t xml:space="preserve"> to whom they are increasingly giving their support are offering ill-advised solutions that </w:t>
      </w:r>
      <w:r w:rsidRPr="00182E84">
        <w:rPr>
          <w:u w:val="single"/>
        </w:rPr>
        <w:t xml:space="preserve">will </w:t>
      </w:r>
      <w:r w:rsidRPr="00182E84">
        <w:rPr>
          <w:b/>
          <w:u w:val="single"/>
        </w:rPr>
        <w:t>only make matters worse</w:t>
      </w:r>
      <w:r w:rsidRPr="00182E84">
        <w:rPr>
          <w:sz w:val="14"/>
        </w:rPr>
        <w:t xml:space="preserve">. For example, </w:t>
      </w:r>
      <w:r w:rsidRPr="00182E84">
        <w:rPr>
          <w:u w:val="single"/>
        </w:rPr>
        <w:t xml:space="preserve">despite the world’s unprecedented interconnectedness, </w:t>
      </w:r>
      <w:r w:rsidRPr="00182E84">
        <w:rPr>
          <w:b/>
          <w:u w:val="single"/>
        </w:rPr>
        <w:t>multilateralism is increasingly being eschewed</w:t>
      </w:r>
      <w:r w:rsidRPr="00182E84">
        <w:rPr>
          <w:sz w:val="14"/>
        </w:rPr>
        <w:t xml:space="preserve">, as countries – most notably, Donald J. </w:t>
      </w:r>
      <w:r w:rsidRPr="00182E84">
        <w:rPr>
          <w:u w:val="single"/>
        </w:rPr>
        <w:t>Trump’s US – pursue unilateral, isolationist policies</w:t>
      </w:r>
      <w:r w:rsidRPr="00182E84">
        <w:rPr>
          <w:sz w:val="14"/>
        </w:rPr>
        <w:t xml:space="preserve">. Meanwhile, </w:t>
      </w:r>
      <w:r w:rsidRPr="00182E84">
        <w:rPr>
          <w:b/>
          <w:u w:val="single"/>
        </w:rPr>
        <w:t>proxy wars</w:t>
      </w:r>
      <w:r w:rsidRPr="00182E84">
        <w:rPr>
          <w:u w:val="single"/>
        </w:rPr>
        <w:t xml:space="preserve"> are </w:t>
      </w:r>
      <w:r w:rsidRPr="00182E84">
        <w:rPr>
          <w:b/>
          <w:u w:val="single"/>
        </w:rPr>
        <w:t>raging in Syria and Yemen</w:t>
      </w:r>
      <w:r w:rsidRPr="00182E84">
        <w:rPr>
          <w:sz w:val="14"/>
        </w:rPr>
        <w:t xml:space="preserve">. </w:t>
      </w:r>
    </w:p>
    <w:p w14:paraId="7BA78424" w14:textId="77777777" w:rsidR="00887DB7" w:rsidRPr="00182E84" w:rsidRDefault="00887DB7" w:rsidP="00887DB7">
      <w:pPr>
        <w:rPr>
          <w:sz w:val="14"/>
        </w:rPr>
      </w:pPr>
      <w:r w:rsidRPr="00182E84">
        <w:rPr>
          <w:sz w:val="14"/>
        </w:rPr>
        <w:t xml:space="preserve">Against this background, </w:t>
      </w:r>
      <w:r w:rsidRPr="00182E84">
        <w:rPr>
          <w:u w:val="single"/>
        </w:rPr>
        <w:t xml:space="preserve">we must take seriously the possibility that the </w:t>
      </w:r>
      <w:r w:rsidRPr="00182E84">
        <w:rPr>
          <w:b/>
          <w:u w:val="single"/>
        </w:rPr>
        <w:t>next economic crisis could lead to a large-scale military confrontation</w:t>
      </w:r>
      <w:r w:rsidRPr="00182E84">
        <w:rPr>
          <w:sz w:val="14"/>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64855A41" w14:textId="77777777" w:rsidR="00887DB7" w:rsidRPr="00182E84" w:rsidRDefault="00887DB7" w:rsidP="00887DB7">
      <w:pPr>
        <w:pStyle w:val="Heading4"/>
      </w:pPr>
      <w:r w:rsidRPr="00182E84">
        <w:t xml:space="preserve">Economic collapse causes war </w:t>
      </w:r>
    </w:p>
    <w:p w14:paraId="6AE44F25" w14:textId="77777777" w:rsidR="00887DB7" w:rsidRPr="00182E84" w:rsidRDefault="00887DB7" w:rsidP="00887DB7">
      <w:r w:rsidRPr="00182E84">
        <w:rPr>
          <w:rStyle w:val="Style13ptBold"/>
        </w:rPr>
        <w:t>Tønnesson, 15</w:t>
      </w:r>
      <w:r w:rsidRPr="00182E84">
        <w:t xml:space="preserve"> - Professor, Peace Research Institute Oslo; Leader of East Asia Peace program, Uppsala University (Stein, Deterrence, interdependence and Sino–US peace, International Area Studies Review, Vol. 18, No. 3, p. 297-311)</w:t>
      </w:r>
    </w:p>
    <w:p w14:paraId="53BD2EFC" w14:textId="77777777" w:rsidR="00887DB7" w:rsidRPr="00182E84" w:rsidRDefault="00887DB7" w:rsidP="00887DB7">
      <w:pPr>
        <w:rPr>
          <w:sz w:val="14"/>
        </w:rPr>
      </w:pPr>
      <w:r w:rsidRPr="00182E84">
        <w:rPr>
          <w:sz w:val="14"/>
        </w:rPr>
        <w:t xml:space="preserve">Several </w:t>
      </w:r>
      <w:r w:rsidRPr="00182E84">
        <w:rPr>
          <w:rStyle w:val="StyleUnderline"/>
        </w:rPr>
        <w:t>recent works</w:t>
      </w:r>
      <w:r w:rsidRPr="00182E84">
        <w:rPr>
          <w:sz w:val="14"/>
        </w:rPr>
        <w:t xml:space="preserve"> on China and Sino–US relations </w:t>
      </w:r>
      <w:r w:rsidRPr="00182E84">
        <w:rPr>
          <w:rStyle w:val="StyleUnderline"/>
        </w:rPr>
        <w:t>have made</w:t>
      </w:r>
      <w:r w:rsidRPr="00182E84">
        <w:rPr>
          <w:sz w:val="14"/>
        </w:rPr>
        <w:t xml:space="preserve"> substantial </w:t>
      </w:r>
      <w:r w:rsidRPr="00182E84">
        <w:rPr>
          <w:rStyle w:val="StyleUnderline"/>
        </w:rPr>
        <w:t>contributions to the current understanding of how and under what circumstances</w:t>
      </w:r>
      <w:r w:rsidRPr="00182E84">
        <w:rPr>
          <w:sz w:val="14"/>
        </w:rPr>
        <w:t xml:space="preserve"> a combination of </w:t>
      </w:r>
      <w:r w:rsidRPr="00182E84">
        <w:rPr>
          <w:rStyle w:val="StyleUnderline"/>
        </w:rPr>
        <w:t>nuclear deterrence and economic interdependence may reduce the risk of war between major powers</w:t>
      </w:r>
      <w:r w:rsidRPr="00182E84">
        <w:rPr>
          <w:sz w:val="14"/>
        </w:rPr>
        <w:t xml:space="preserve">. At least four conclusions can be drawn from the review above: first, those who say that </w:t>
      </w:r>
      <w:r w:rsidRPr="00182E84">
        <w:rPr>
          <w:rStyle w:val="StyleUnderline"/>
        </w:rPr>
        <w:t xml:space="preserve">interdependence may </w:t>
      </w:r>
      <w:r w:rsidRPr="00182E84">
        <w:rPr>
          <w:b/>
          <w:u w:val="single"/>
        </w:rPr>
        <w:t>both inhibit and drive conflict</w:t>
      </w:r>
      <w:r w:rsidRPr="00182E84">
        <w:rPr>
          <w:sz w:val="14"/>
        </w:rPr>
        <w:t xml:space="preserve"> are right. </w:t>
      </w:r>
      <w:r w:rsidRPr="00182E84">
        <w:rPr>
          <w:rStyle w:val="StyleUnderline"/>
        </w:rPr>
        <w:t>Interdependence raises the cost of conflict</w:t>
      </w:r>
      <w:r w:rsidRPr="00182E84">
        <w:rPr>
          <w:sz w:val="14"/>
        </w:rPr>
        <w:t xml:space="preserve"> for all sides </w:t>
      </w:r>
      <w:r w:rsidRPr="00182E84">
        <w:rPr>
          <w:rStyle w:val="StyleUnderline"/>
        </w:rPr>
        <w:t>but</w:t>
      </w:r>
      <w:r w:rsidRPr="00182E84">
        <w:rPr>
          <w:sz w:val="14"/>
        </w:rPr>
        <w:t xml:space="preserve"> </w:t>
      </w:r>
      <w:r w:rsidRPr="00182E84">
        <w:rPr>
          <w:rStyle w:val="StyleUnderline"/>
        </w:rPr>
        <w:t>asymmetrical or unbalanced dependencies and negative trade expectations</w:t>
      </w:r>
      <w:r w:rsidRPr="00182E84">
        <w:rPr>
          <w:sz w:val="14"/>
        </w:rPr>
        <w:t xml:space="preserve"> may </w:t>
      </w:r>
      <w:r w:rsidRPr="00182E84">
        <w:rPr>
          <w:rStyle w:val="StyleUnderline"/>
        </w:rPr>
        <w:t>generate tensions leading to trade wars among inter-dependent states that</w:t>
      </w:r>
      <w:r w:rsidRPr="00182E84">
        <w:rPr>
          <w:sz w:val="14"/>
        </w:rPr>
        <w:t xml:space="preserve"> in turn </w:t>
      </w:r>
      <w:r w:rsidRPr="00182E84">
        <w:rPr>
          <w:rStyle w:val="StyleUnderline"/>
        </w:rPr>
        <w:t>increase the risk of military conflict</w:t>
      </w:r>
      <w:r w:rsidRPr="00182E84">
        <w:rPr>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182E84">
        <w:rPr>
          <w:rStyle w:val="StyleUnderline"/>
        </w:rPr>
        <w:t>decisions for war</w:t>
      </w:r>
      <w:r w:rsidRPr="00182E84">
        <w:rPr>
          <w:sz w:val="14"/>
        </w:rPr>
        <w:t xml:space="preserve"> and peace </w:t>
      </w:r>
      <w:r w:rsidRPr="00182E84">
        <w:rPr>
          <w:rStyle w:val="StyleUnderline"/>
        </w:rPr>
        <w:t>are taken by very few people, who act on the basis of their future expectations</w:t>
      </w:r>
      <w:r w:rsidRPr="00182E84">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182E84">
        <w:rPr>
          <w:rStyle w:val="StyleUnderline"/>
        </w:rPr>
        <w:t>If leaders</w:t>
      </w:r>
      <w:r w:rsidRPr="00182E84">
        <w:rPr>
          <w:sz w:val="14"/>
        </w:rPr>
        <w:t xml:space="preserve"> on either side of the Atlantic </w:t>
      </w:r>
      <w:r w:rsidRPr="00182E84">
        <w:rPr>
          <w:rStyle w:val="StyleUnderline"/>
        </w:rPr>
        <w:t xml:space="preserve">begin to seriously </w:t>
      </w:r>
      <w:r w:rsidRPr="00182E84">
        <w:rPr>
          <w:b/>
          <w:u w:val="single"/>
        </w:rPr>
        <w:t>fear or anticipate their own nation’s decline</w:t>
      </w:r>
      <w:r w:rsidRPr="00182E84">
        <w:rPr>
          <w:sz w:val="14"/>
        </w:rPr>
        <w:t xml:space="preserve"> then </w:t>
      </w:r>
      <w:r w:rsidRPr="00182E84">
        <w:rPr>
          <w:rStyle w:val="StyleUnderline"/>
        </w:rPr>
        <w:t>they may blame</w:t>
      </w:r>
      <w:r w:rsidRPr="00182E84">
        <w:rPr>
          <w:sz w:val="14"/>
        </w:rPr>
        <w:t xml:space="preserve"> this on </w:t>
      </w:r>
      <w:r w:rsidRPr="00182E84">
        <w:rPr>
          <w:rStyle w:val="StyleUnderline"/>
        </w:rPr>
        <w:t>external dependence, appeal to anti-foreign sentiments, contemplate the use of force to gain</w:t>
      </w:r>
      <w:r w:rsidRPr="00182E84">
        <w:rPr>
          <w:sz w:val="14"/>
        </w:rPr>
        <w:t xml:space="preserve"> respect or </w:t>
      </w:r>
      <w:r w:rsidRPr="00182E84">
        <w:rPr>
          <w:rStyle w:val="StyleUnderline"/>
        </w:rPr>
        <w:t>credibility, adopt protectionist policies, and</w:t>
      </w:r>
      <w:r w:rsidRPr="00182E84">
        <w:rPr>
          <w:sz w:val="14"/>
        </w:rPr>
        <w:t xml:space="preserve"> ultimately </w:t>
      </w:r>
      <w:r w:rsidRPr="00182E84">
        <w:rPr>
          <w:b/>
          <w:u w:val="single"/>
        </w:rPr>
        <w:t>refuse to be deterred by</w:t>
      </w:r>
      <w:r w:rsidRPr="00182E84">
        <w:rPr>
          <w:sz w:val="14"/>
        </w:rPr>
        <w:t xml:space="preserve"> either </w:t>
      </w:r>
      <w:r w:rsidRPr="00182E84">
        <w:rPr>
          <w:b/>
          <w:u w:val="single"/>
        </w:rPr>
        <w:t>nuclear arms</w:t>
      </w:r>
      <w:r w:rsidRPr="00182E84">
        <w:rPr>
          <w:rStyle w:val="StyleUnderline"/>
        </w:rPr>
        <w:t xml:space="preserve"> or prospects of socioeconomic calamities. Such a dangerous shift could happen abruptly</w:t>
      </w:r>
      <w:r w:rsidRPr="00182E84">
        <w:rPr>
          <w:sz w:val="14"/>
        </w:rPr>
        <w:t xml:space="preserve">, i.e. under the instigation of actions by a third party – or against a third party. </w:t>
      </w:r>
    </w:p>
    <w:p w14:paraId="1BC04CCB" w14:textId="77777777" w:rsidR="00887DB7" w:rsidRPr="00182E84" w:rsidRDefault="00887DB7" w:rsidP="00887DB7">
      <w:pPr>
        <w:rPr>
          <w:sz w:val="14"/>
        </w:rPr>
      </w:pPr>
      <w:r w:rsidRPr="00182E84">
        <w:rPr>
          <w:sz w:val="14"/>
        </w:rPr>
        <w:t xml:space="preserve">Yet as long as there is both nuclear deterrence and interdependence, the tensions </w:t>
      </w:r>
      <w:r w:rsidRPr="00182E84">
        <w:rPr>
          <w:rStyle w:val="StyleUnderline"/>
        </w:rPr>
        <w:t>in East Asia</w:t>
      </w:r>
      <w:r w:rsidRPr="00182E84">
        <w:rPr>
          <w:sz w:val="14"/>
        </w:rPr>
        <w:t xml:space="preserve"> are unlikely to escalate to war. As Chan (2013) says, all states in the region are aware that they cannot count on support from either China or the US if they make provocative moves. </w:t>
      </w:r>
      <w:r w:rsidRPr="00182E84">
        <w:rPr>
          <w:rStyle w:val="StyleUnderline"/>
        </w:rPr>
        <w:t xml:space="preserve">The greatest risk is </w:t>
      </w:r>
      <w:r w:rsidRPr="00182E84">
        <w:rPr>
          <w:sz w:val="14"/>
        </w:rPr>
        <w:t xml:space="preserve">not that a territorial dispute leads to war under present circumstances </w:t>
      </w:r>
      <w:r w:rsidRPr="00182E84">
        <w:rPr>
          <w:rStyle w:val="StyleUnderline"/>
        </w:rPr>
        <w:t xml:space="preserve">but that </w:t>
      </w:r>
      <w:r w:rsidRPr="00182E84">
        <w:rPr>
          <w:b/>
          <w:u w:val="single"/>
        </w:rPr>
        <w:t>changes in the world economy</w:t>
      </w:r>
      <w:r w:rsidRPr="00182E84">
        <w:rPr>
          <w:rStyle w:val="StyleUnderline"/>
        </w:rPr>
        <w:t xml:space="preserve"> alter those circumstances in ways that render inter-state peace more precarious</w:t>
      </w:r>
      <w:r w:rsidRPr="00182E84">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182E84">
        <w:rPr>
          <w:rStyle w:val="StyleUnderline"/>
        </w:rPr>
        <w:t xml:space="preserve">This could have unforeseen consequences in the field of security, with nuclear deterrence remaining the only factor to </w:t>
      </w:r>
      <w:r w:rsidRPr="00182E84">
        <w:rPr>
          <w:b/>
          <w:u w:val="single"/>
        </w:rPr>
        <w:t>protect the world from Armageddon</w:t>
      </w:r>
      <w:r w:rsidRPr="00182E84">
        <w:rPr>
          <w:rStyle w:val="StyleUnderline"/>
        </w:rPr>
        <w:t xml:space="preserve">, and </w:t>
      </w:r>
      <w:r w:rsidRPr="00182E84">
        <w:rPr>
          <w:b/>
          <w:u w:val="single"/>
        </w:rPr>
        <w:t>unreliably so</w:t>
      </w:r>
      <w:r w:rsidRPr="00182E84">
        <w:rPr>
          <w:sz w:val="14"/>
        </w:rPr>
        <w:t xml:space="preserve">. </w:t>
      </w:r>
      <w:r w:rsidRPr="00182E84">
        <w:rPr>
          <w:rStyle w:val="StyleUnderline"/>
        </w:rPr>
        <w:t xml:space="preserve">Deterrence could </w:t>
      </w:r>
      <w:r w:rsidRPr="00182E84">
        <w:rPr>
          <w:b/>
          <w:u w:val="single"/>
        </w:rPr>
        <w:t>lose its credibility</w:t>
      </w:r>
      <w:r w:rsidRPr="00182E84">
        <w:rPr>
          <w:sz w:val="14"/>
        </w:rPr>
        <w:t xml:space="preserve">: one of the two </w:t>
      </w:r>
      <w:r w:rsidRPr="00182E84">
        <w:rPr>
          <w:rStyle w:val="StyleUnderline"/>
        </w:rPr>
        <w:t>great powers might gamble that the other yield in a cyber-war or conventional</w:t>
      </w:r>
      <w:r w:rsidRPr="00182E84">
        <w:rPr>
          <w:sz w:val="14"/>
        </w:rPr>
        <w:t xml:space="preserve"> limited </w:t>
      </w:r>
      <w:r w:rsidRPr="00182E84">
        <w:rPr>
          <w:rStyle w:val="StyleUnderline"/>
        </w:rPr>
        <w:t>war</w:t>
      </w:r>
      <w:r w:rsidRPr="00182E84">
        <w:rPr>
          <w:sz w:val="14"/>
        </w:rPr>
        <w:t>, or third party countries might engage in conflict with each other, with a view to obliging Washington or Beijing to intervene.</w:t>
      </w:r>
    </w:p>
    <w:p w14:paraId="3B4EDA05" w14:textId="77777777" w:rsidR="00887DB7" w:rsidRPr="00182E84" w:rsidRDefault="00887DB7" w:rsidP="00887DB7">
      <w:pPr>
        <w:pStyle w:val="Heading4"/>
        <w:rPr>
          <w:rStyle w:val="Style13ptBold"/>
          <w:rFonts w:ascii="Georgia" w:hAnsi="Georgia" w:cstheme="majorHAnsi"/>
          <w:b/>
        </w:rPr>
      </w:pPr>
      <w:r w:rsidRPr="00182E84">
        <w:rPr>
          <w:rStyle w:val="Style13ptBold"/>
          <w:rFonts w:ascii="Georgia" w:hAnsi="Georgia" w:cstheme="majorHAnsi"/>
          <w:b/>
        </w:rPr>
        <w:t>Global trade is an impact filter: when goods don’t cross borders, soldiers will</w:t>
      </w:r>
    </w:p>
    <w:p w14:paraId="5B0EB63A" w14:textId="77777777" w:rsidR="00887DB7" w:rsidRPr="00182E84" w:rsidRDefault="00887DB7" w:rsidP="00887DB7">
      <w:pPr>
        <w:rPr>
          <w:rStyle w:val="Style13ptBold"/>
          <w:rFonts w:ascii="Georgia" w:hAnsi="Georgia" w:cstheme="majorHAnsi"/>
          <w:b w:val="0"/>
          <w:sz w:val="20"/>
          <w:szCs w:val="20"/>
        </w:rPr>
      </w:pPr>
      <w:r w:rsidRPr="00182E84">
        <w:rPr>
          <w:rStyle w:val="Style13ptBold"/>
          <w:rFonts w:ascii="Georgia" w:hAnsi="Georgia" w:cstheme="majorHAnsi"/>
        </w:rPr>
        <w:t xml:space="preserve">Fay 17 </w:t>
      </w:r>
      <w:r w:rsidRPr="00182E84">
        <w:rPr>
          <w:rStyle w:val="Style13ptBold"/>
          <w:rFonts w:ascii="Georgia" w:hAnsi="Georgia" w:cstheme="majorHAnsi"/>
          <w:b w:val="0"/>
          <w:bCs w:val="0"/>
        </w:rPr>
        <w:t>(</w:t>
      </w:r>
      <w:r w:rsidRPr="00182E84">
        <w:rPr>
          <w:rStyle w:val="Style13ptBold"/>
          <w:rFonts w:ascii="Georgia" w:hAnsi="Georgia" w:cstheme="majorHAnsi"/>
          <w:b w:val="0"/>
        </w:rPr>
        <w:t xml:space="preserve">Matthew Fay, Director of Defense and Foreign Policy Studies- Niskanen Center, Fellow GMU Center for Security Policy Studies, PHD GMU Schar School of Policy and Government, bachelor’s degree in political science from Saint Xavier University and has two master’s degrees, one in international relations from American Military University and one in diplomatic history from Temple University, “Trump, Trade, and Great Power War”, Niskan center, March 20 2017, </w:t>
      </w:r>
      <w:hyperlink r:id="rId167" w:history="1">
        <w:r w:rsidRPr="00182E84">
          <w:rPr>
            <w:rStyle w:val="Hyperlink"/>
            <w:rFonts w:ascii="Georgia" w:hAnsi="Georgia" w:cstheme="majorHAnsi"/>
          </w:rPr>
          <w:t>https://kmlabddi19.slack.com/messages/CL82750C8/team/UL7MS2F6Z/</w:t>
        </w:r>
      </w:hyperlink>
      <w:r w:rsidRPr="00182E84">
        <w:rPr>
          <w:rStyle w:val="Style13ptBold"/>
          <w:rFonts w:ascii="Georgia" w:hAnsi="Georgia" w:cstheme="majorHAnsi"/>
          <w:b w:val="0"/>
        </w:rPr>
        <w:t>, accessed 7/11/19)</w:t>
      </w:r>
    </w:p>
    <w:p w14:paraId="5E71A2B0" w14:textId="77777777" w:rsidR="00887DB7" w:rsidRPr="00182E84" w:rsidRDefault="00887DB7" w:rsidP="00887DB7">
      <w:pPr>
        <w:rPr>
          <w:rFonts w:ascii="Georgia" w:hAnsi="Georgia" w:cstheme="majorHAnsi"/>
          <w:b/>
          <w:bCs/>
          <w:u w:val="single"/>
        </w:rPr>
      </w:pPr>
      <w:r w:rsidRPr="00182E84">
        <w:rPr>
          <w:rFonts w:ascii="Georgia" w:hAnsi="Georgia" w:cstheme="majorHAnsi"/>
          <w:sz w:val="10"/>
          <w:szCs w:val="16"/>
        </w:rPr>
        <w:t xml:space="preserve">The connection between trade and conflict has never been as simple as early liberal theorists suggested. </w:t>
      </w:r>
      <w:r w:rsidRPr="00182E84">
        <w:rPr>
          <w:rStyle w:val="StyleUnderline"/>
        </w:rPr>
        <w:t>The idea</w:t>
      </w:r>
      <w:r w:rsidRPr="00182E84">
        <w:rPr>
          <w:rFonts w:ascii="Georgia" w:hAnsi="Georgia" w:cstheme="majorHAnsi"/>
          <w:sz w:val="10"/>
          <w:szCs w:val="16"/>
        </w:rPr>
        <w:t>,</w:t>
      </w:r>
      <w:hyperlink r:id="rId168" w:tgtFrame="_blank" w:history="1">
        <w:r w:rsidRPr="00182E84">
          <w:rPr>
            <w:rStyle w:val="Hyperlink"/>
            <w:rFonts w:ascii="Georgia" w:hAnsi="Georgia" w:cstheme="majorHAnsi"/>
            <w:sz w:val="10"/>
            <w:szCs w:val="16"/>
          </w:rPr>
          <w:t xml:space="preserve"> wrongly attributed to the nineteenth century French economist Frederic Bastiat</w:t>
        </w:r>
      </w:hyperlink>
      <w:r w:rsidRPr="00182E84">
        <w:rPr>
          <w:rFonts w:ascii="Georgia" w:hAnsi="Georgia" w:cstheme="majorHAnsi"/>
          <w:sz w:val="10"/>
          <w:szCs w:val="16"/>
        </w:rPr>
        <w:t xml:space="preserve">, that </w:t>
      </w:r>
      <w:r w:rsidRPr="00182E84">
        <w:rPr>
          <w:rFonts w:ascii="Georgia" w:hAnsi="Georgia" w:cstheme="majorHAnsi"/>
          <w:sz w:val="10"/>
        </w:rPr>
        <w:t>“</w:t>
      </w:r>
      <w:r w:rsidRPr="00182E84">
        <w:rPr>
          <w:rFonts w:ascii="Georgia" w:hAnsi="Georgia" w:cstheme="majorHAnsi"/>
          <w:b/>
          <w:bCs/>
          <w:u w:val="single"/>
        </w:rPr>
        <w:t>when goods don’t cross borders, soldiers will</w:t>
      </w:r>
      <w:r w:rsidRPr="00182E84">
        <w:rPr>
          <w:rFonts w:ascii="Georgia" w:hAnsi="Georgia" w:cstheme="majorHAnsi"/>
          <w:b/>
          <w:bCs/>
          <w:sz w:val="10"/>
        </w:rPr>
        <w:t xml:space="preserve">” </w:t>
      </w:r>
      <w:r w:rsidRPr="00182E84">
        <w:rPr>
          <w:sz w:val="10"/>
        </w:rPr>
        <w:t xml:space="preserve">still offers a good summation of the longstanding position that </w:t>
      </w:r>
      <w:r w:rsidRPr="00182E84">
        <w:rPr>
          <w:rFonts w:ascii="Georgia" w:hAnsi="Georgia" w:cstheme="majorHAnsi"/>
          <w:b/>
          <w:bCs/>
          <w:u w:val="single"/>
        </w:rPr>
        <w:t>trade has pacifying effects on international politics</w:t>
      </w:r>
      <w:r w:rsidRPr="00182E84">
        <w:rPr>
          <w:rFonts w:ascii="Georgia" w:hAnsi="Georgia" w:cstheme="majorHAnsi"/>
          <w:u w:val="single"/>
        </w:rPr>
        <w:t>.</w:t>
      </w:r>
      <w:r w:rsidRPr="00182E84">
        <w:rPr>
          <w:rFonts w:ascii="Georgia" w:hAnsi="Georgia" w:cstheme="majorHAnsi"/>
          <w:sz w:val="10"/>
        </w:rPr>
        <w:t xml:space="preserve"> </w:t>
      </w:r>
      <w:r w:rsidRPr="00182E84">
        <w:rPr>
          <w:rFonts w:ascii="Georgia" w:hAnsi="Georgia" w:cstheme="majorHAnsi"/>
          <w:sz w:val="10"/>
          <w:szCs w:val="16"/>
        </w:rPr>
        <w:t>The logic behind the argument is compelling</w:t>
      </w:r>
      <w:r w:rsidRPr="00182E84">
        <w:rPr>
          <w:rFonts w:ascii="Georgia" w:hAnsi="Georgia" w:cstheme="majorHAnsi"/>
          <w:sz w:val="10"/>
        </w:rPr>
        <w:t xml:space="preserve">: </w:t>
      </w:r>
      <w:r w:rsidRPr="00182E84">
        <w:rPr>
          <w:rFonts w:ascii="Georgia" w:hAnsi="Georgia" w:cstheme="majorHAnsi"/>
          <w:b/>
          <w:bCs/>
          <w:u w:val="single"/>
        </w:rPr>
        <w:t>the greater the extent of commercial relations between states, the less likely there will be conflict because the economic cost of war (and the lost benefits of trade) will be too high</w:t>
      </w:r>
      <w:r w:rsidRPr="00182E84">
        <w:rPr>
          <w:rFonts w:ascii="Georgia" w:hAnsi="Georgia" w:cstheme="majorHAnsi"/>
          <w:sz w:val="10"/>
        </w:rPr>
        <w:t>.</w:t>
      </w:r>
      <w:r w:rsidRPr="00182E84">
        <w:rPr>
          <w:rFonts w:ascii="Georgia" w:hAnsi="Georgia" w:cstheme="majorHAnsi"/>
          <w:sz w:val="10"/>
          <w:szCs w:val="16"/>
        </w:rPr>
        <w:t xml:space="preserve"> However, history has shown that states still sometimes go to war despite high levels of economic interdependence at the time of the conflict. In his book</w:t>
      </w:r>
      <w:hyperlink r:id="rId169" w:tgtFrame="_blank" w:history="1">
        <w:r w:rsidRPr="00182E84">
          <w:rPr>
            <w:rStyle w:val="Hyperlink"/>
            <w:rFonts w:ascii="Georgia" w:hAnsi="Georgia" w:cstheme="majorHAnsi"/>
            <w:sz w:val="10"/>
            <w:szCs w:val="16"/>
          </w:rPr>
          <w:t xml:space="preserve"> Economic Interdependence and War</w:t>
        </w:r>
      </w:hyperlink>
      <w:r w:rsidRPr="00182E84">
        <w:rPr>
          <w:rFonts w:ascii="Georgia" w:hAnsi="Georgia" w:cstheme="majorHAnsi"/>
          <w:sz w:val="10"/>
          <w:szCs w:val="16"/>
        </w:rPr>
        <w:t xml:space="preserve">, political scientist Dale Copeland explained that it is not the current level of trade that is important to the likelihood of conflict. Rather, Copeland argues, it is </w:t>
      </w:r>
      <w:r w:rsidRPr="00182E84">
        <w:rPr>
          <w:rStyle w:val="StyleUnderline"/>
        </w:rPr>
        <w:t>the expectation of future trade</w:t>
      </w:r>
      <w:r w:rsidRPr="00182E84">
        <w:rPr>
          <w:rFonts w:ascii="Georgia" w:hAnsi="Georgia" w:cstheme="majorHAnsi"/>
          <w:sz w:val="10"/>
          <w:szCs w:val="16"/>
        </w:rPr>
        <w:t xml:space="preserve"> </w:t>
      </w:r>
      <w:r w:rsidRPr="00182E84">
        <w:rPr>
          <w:rStyle w:val="StyleUnderline"/>
        </w:rPr>
        <w:t>that determines a state’s willingness to go to war</w:t>
      </w:r>
      <w:r w:rsidRPr="00182E84">
        <w:rPr>
          <w:rFonts w:ascii="Georgia" w:hAnsi="Georgia" w:cstheme="majorHAnsi"/>
          <w:sz w:val="10"/>
          <w:szCs w:val="16"/>
        </w:rPr>
        <w:t>. He writes, In a very real w</w:t>
      </w:r>
      <w:r w:rsidRPr="00182E84">
        <w:rPr>
          <w:sz w:val="10"/>
        </w:rPr>
        <w:t xml:space="preserve">ay, it does not matter in the least whether past and current levels of trade and investment have been low, as </w:t>
      </w:r>
      <w:r w:rsidRPr="00182E84">
        <w:rPr>
          <w:rFonts w:ascii="Georgia" w:hAnsi="Georgia" w:cstheme="majorHAnsi"/>
          <w:sz w:val="10"/>
          <w:szCs w:val="16"/>
        </w:rPr>
        <w:t>long as leaders have strongly positive expectations of for the future</w:t>
      </w:r>
      <w:r w:rsidRPr="00182E84">
        <w:rPr>
          <w:rFonts w:ascii="Georgia" w:hAnsi="Georgia" w:cstheme="majorHAnsi"/>
          <w:sz w:val="10"/>
        </w:rPr>
        <w:t xml:space="preserve">. </w:t>
      </w:r>
      <w:r w:rsidRPr="00182E84">
        <w:rPr>
          <w:rFonts w:ascii="Georgia" w:hAnsi="Georgia" w:cstheme="majorHAnsi"/>
          <w:b/>
          <w:bCs/>
          <w:u w:val="single"/>
        </w:rPr>
        <w:t>It is their future orientation and expectations of a future stream of benefits that will likely make the leaders incline to peace</w:t>
      </w:r>
      <w:r w:rsidRPr="00182E84">
        <w:rPr>
          <w:rFonts w:ascii="Georgia" w:hAnsi="Georgia" w:cstheme="majorHAnsi"/>
          <w:sz w:val="10"/>
        </w:rPr>
        <w:t xml:space="preserve">. </w:t>
      </w:r>
      <w:r w:rsidRPr="00182E84">
        <w:rPr>
          <w:rFonts w:ascii="Georgia" w:hAnsi="Georgia" w:cstheme="majorHAnsi"/>
          <w:sz w:val="10"/>
          <w:szCs w:val="16"/>
        </w:rPr>
        <w:t>Likewise, it does not matter whether past and current levels of commerce have been high</w:t>
      </w:r>
      <w:r w:rsidRPr="00182E84">
        <w:rPr>
          <w:rFonts w:ascii="Georgia" w:hAnsi="Georgia" w:cstheme="majorHAnsi"/>
          <w:sz w:val="10"/>
        </w:rPr>
        <w:t xml:space="preserve"> </w:t>
      </w:r>
      <w:r w:rsidRPr="00182E84">
        <w:rPr>
          <w:rFonts w:ascii="Georgia" w:hAnsi="Georgia" w:cstheme="majorHAnsi"/>
          <w:b/>
          <w:bCs/>
          <w:u w:val="single"/>
        </w:rPr>
        <w:t>if leaders believe they are going to be cut off tomorrow or in the near future</w:t>
      </w:r>
      <w:r w:rsidRPr="00182E84">
        <w:rPr>
          <w:rFonts w:ascii="Georgia" w:hAnsi="Georgia" w:cstheme="majorHAnsi"/>
          <w:sz w:val="10"/>
        </w:rPr>
        <w:t xml:space="preserve">. </w:t>
      </w:r>
      <w:r w:rsidRPr="00182E84">
        <w:rPr>
          <w:rFonts w:ascii="Georgia" w:hAnsi="Georgia" w:cstheme="majorHAnsi"/>
          <w:sz w:val="10"/>
          <w:szCs w:val="16"/>
        </w:rPr>
        <w:t>It is their pessimism about the future</w:t>
      </w:r>
      <w:r w:rsidRPr="00182E84">
        <w:rPr>
          <w:rFonts w:ascii="Georgia" w:hAnsi="Georgia" w:cstheme="majorHAnsi"/>
          <w:sz w:val="10"/>
        </w:rPr>
        <w:t xml:space="preserve"> </w:t>
      </w:r>
      <w:r w:rsidRPr="00182E84">
        <w:rPr>
          <w:rFonts w:ascii="Georgia" w:hAnsi="Georgia" w:cstheme="majorHAnsi"/>
          <w:b/>
          <w:bCs/>
          <w:u w:val="single"/>
        </w:rPr>
        <w:t xml:space="preserve">that will </w:t>
      </w:r>
      <w:r w:rsidRPr="00182E84">
        <w:rPr>
          <w:rFonts w:ascii="Georgia" w:hAnsi="Georgia" w:cstheme="majorHAnsi"/>
          <w:b/>
          <w:bCs/>
          <w:sz w:val="10"/>
          <w:szCs w:val="10"/>
        </w:rPr>
        <w:t>probably</w:t>
      </w:r>
      <w:r w:rsidRPr="00182E84">
        <w:rPr>
          <w:rFonts w:ascii="Georgia" w:hAnsi="Georgia" w:cstheme="majorHAnsi"/>
          <w:b/>
          <w:bCs/>
          <w:u w:val="single"/>
        </w:rPr>
        <w:t xml:space="preserve"> drive these leaders to consider hard-line measures and even war to safeguard the long-term security of the state.</w:t>
      </w:r>
    </w:p>
    <w:p w14:paraId="487B2F0D" w14:textId="77777777" w:rsidR="00887DB7" w:rsidRPr="00182E84" w:rsidRDefault="00887DB7" w:rsidP="00887DB7">
      <w:pPr>
        <w:pStyle w:val="Heading4"/>
        <w:rPr>
          <w:rFonts w:ascii="Georgia" w:eastAsia="Times New Roman" w:hAnsi="Georgia"/>
        </w:rPr>
      </w:pPr>
      <w:r w:rsidRPr="00182E84">
        <w:rPr>
          <w:rFonts w:ascii="Georgia" w:eastAsia="Times New Roman" w:hAnsi="Georgia"/>
        </w:rPr>
        <w:t>Global trade decline removes the constraints on great power conflict</w:t>
      </w:r>
    </w:p>
    <w:p w14:paraId="38C8DBE4" w14:textId="77777777" w:rsidR="00887DB7" w:rsidRPr="00182E84" w:rsidRDefault="00887DB7" w:rsidP="00887DB7">
      <w:pPr>
        <w:rPr>
          <w:rStyle w:val="Style13ptBold"/>
          <w:rFonts w:ascii="Georgia" w:hAnsi="Georgia"/>
          <w:b w:val="0"/>
          <w:bCs w:val="0"/>
          <w:szCs w:val="21"/>
        </w:rPr>
      </w:pPr>
      <w:r w:rsidRPr="00182E84">
        <w:rPr>
          <w:rStyle w:val="Style13ptBold"/>
          <w:rFonts w:ascii="Georgia" w:hAnsi="Georgia"/>
        </w:rPr>
        <w:t xml:space="preserve">Drezner 16 </w:t>
      </w:r>
      <w:r w:rsidRPr="00182E84">
        <w:rPr>
          <w:rStyle w:val="Style13ptBold"/>
          <w:rFonts w:ascii="Georgia" w:hAnsi="Georgia"/>
          <w:b w:val="0"/>
          <w:bCs w:val="0"/>
          <w:szCs w:val="21"/>
        </w:rPr>
        <w:t>(Daniel W. Drezner, nonresident senior fellow at the Brookings Institution, professor of international politics at the Fletcher School of Law and Diplomacy at Tufts University, “Five Known Unknowns about the Next Generation Global Political Economy”, May 2016, https://www.brookings.edu/wp-content/uploads/2016/07/IOS-Drezner-web-1.pdf) //uxm</w:t>
      </w:r>
    </w:p>
    <w:p w14:paraId="0CA88F53" w14:textId="77777777" w:rsidR="00887DB7" w:rsidRDefault="00887DB7" w:rsidP="00887DB7">
      <w:pPr>
        <w:rPr>
          <w:rFonts w:ascii="Georgia" w:eastAsia="Times New Roman" w:hAnsi="Georgia" w:cs="Times New Roman"/>
          <w:sz w:val="24"/>
          <w:u w:val="single"/>
        </w:rPr>
      </w:pPr>
      <w:r w:rsidRPr="00182E84">
        <w:rPr>
          <w:rFonts w:ascii="Georgia" w:eastAsia="Times New Roman" w:hAnsi="Georgia" w:cs="Times New Roman"/>
          <w:sz w:val="8"/>
        </w:rPr>
        <w:t>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w:t>
      </w:r>
      <w:r w:rsidRPr="00182E84">
        <w:rPr>
          <w:rFonts w:ascii="Georgia" w:eastAsia="Times New Roman" w:hAnsi="Georgia" w:cs="Times New Roman"/>
          <w:sz w:val="24"/>
          <w:u w:val="single"/>
        </w:rPr>
        <w:t>.106 The liberal logic is straightforward. The benefits of cross-border exchange and economic interdependence act as a powerful brake on the utility of violence in international politics</w:t>
      </w:r>
      <w:r w:rsidRPr="00182E84">
        <w:rPr>
          <w:rStyle w:val="StyleUnderline"/>
        </w:rPr>
        <w:t>. The global suply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w:t>
      </w:r>
      <w:r w:rsidRPr="00182E84">
        <w:rPr>
          <w:rFonts w:ascii="Georgia" w:eastAsia="Times New Roman" w:hAnsi="Georgia" w:cs="Times New Roman"/>
          <w:sz w:val="8"/>
        </w:rPr>
        <w:t xml:space="preserve"> after the 2008 financial crisis.107 Similarly, </w:t>
      </w:r>
      <w:r w:rsidRPr="00182E84">
        <w:rPr>
          <w:rStyle w:val="StyleUnderline"/>
        </w:rPr>
        <w:t>global financiers are strongly interested in minimizing political risk</w:t>
      </w:r>
      <w:r w:rsidRPr="00182E84">
        <w:rPr>
          <w:rFonts w:ascii="Georgia" w:eastAsia="Times New Roman" w:hAnsi="Georgia" w:cs="Times New Roman"/>
          <w:sz w:val="8"/>
        </w:rPr>
        <w:t xml:space="preserve">; historically, </w:t>
      </w:r>
      <w:r w:rsidRPr="00182E84">
        <w:rPr>
          <w:rStyle w:val="StyleUnderline"/>
        </w:rPr>
        <w:t>the financial sector has staunchly opposed initiating the use of force in world politics.108 Even militarily powerful actors must be wary of alienating global capital. Globalization</w:t>
      </w:r>
      <w:r w:rsidRPr="00182E84">
        <w:rPr>
          <w:rFonts w:ascii="Georgia" w:eastAsia="Times New Roman" w:hAnsi="Georgia" w:cs="Times New Roman"/>
          <w:sz w:val="24"/>
          <w:u w:val="single"/>
        </w:rPr>
        <w:t xml:space="preserve"> therefore creates powerful pressures on governments not to close off their economies through protectionism or military </w:t>
      </w:r>
      <w:r w:rsidRPr="00182E84">
        <w:rPr>
          <w:rStyle w:val="StyleUnderline"/>
        </w:rPr>
        <w:t>aggression. Interdependence can</w:t>
      </w:r>
      <w:r w:rsidRPr="00182E84">
        <w:rPr>
          <w:rFonts w:ascii="Georgia" w:eastAsia="Times New Roman" w:hAnsi="Georgia" w:cs="Times New Roman"/>
          <w:sz w:val="8"/>
        </w:rPr>
        <w:t xml:space="preserve"> also </w:t>
      </w:r>
      <w:r w:rsidRPr="00182E84">
        <w:rPr>
          <w:rStyle w:val="StyleUnderline"/>
        </w:rPr>
        <w:t>tamp down conflicts that would otherwise be likely to break out during a great power transition</w:t>
      </w:r>
      <w:r w:rsidRPr="00182E84">
        <w:rPr>
          <w:rFonts w:ascii="Georgia" w:eastAsia="Times New Roman" w:hAnsi="Georgia" w:cs="Times New Roman"/>
          <w:sz w:val="8"/>
        </w:rPr>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w:t>
      </w:r>
      <w:r w:rsidRPr="00182E84">
        <w:rPr>
          <w:rStyle w:val="StyleUnderline"/>
        </w:rPr>
        <w:t>the Sino-American economic relationship is so deep that it has tamped down the great power conflict that would otherwise have been in full bloom over the past two decades</w:t>
      </w:r>
      <w:r w:rsidRPr="00182E84">
        <w:rPr>
          <w:rFonts w:ascii="Georgia" w:eastAsia="Times New Roman" w:hAnsi="Georgia" w:cs="Times New Roman"/>
          <w:sz w:val="8"/>
        </w:rPr>
        <w:t xml:space="preserve">. Instead, both China and the United States have taken pains to talk about the need for a new kind of great power relationship. </w:t>
      </w:r>
      <w:r w:rsidRPr="00182E84">
        <w:rPr>
          <w:rStyle w:val="StyleUnderline"/>
        </w:rPr>
        <w:t>Interdependence can help to reduce the likelihood of an extreme event—such as a great power war—from taking place</w:t>
      </w:r>
      <w:r w:rsidRPr="00182E84">
        <w:rPr>
          <w:rFonts w:ascii="Georgia" w:eastAsia="Times New Roman" w:hAnsi="Georgia" w:cs="Times New Roman"/>
          <w:sz w:val="8"/>
        </w:rPr>
        <w:t>. Will this be true for the next generation economy as well? The two other legs of the Kantian triad—democratization and multilateralism—are facing their own problems in the wake of the 2008 financial crisis.110</w:t>
      </w:r>
      <w:r w:rsidRPr="00182E84">
        <w:rPr>
          <w:rFonts w:ascii="Georgia" w:eastAsia="Times New Roman" w:hAnsi="Georgia" w:cs="Times New Roman"/>
          <w:sz w:val="24"/>
          <w:u w:val="single"/>
        </w:rPr>
        <w:t xml:space="preserve"> </w:t>
      </w:r>
      <w:r w:rsidRPr="00182E84">
        <w:rPr>
          <w:rFonts w:ascii="Georgia" w:eastAsia="Times New Roman" w:hAnsi="Georgia" w:cs="Times New Roman"/>
          <w:sz w:val="8"/>
          <w:szCs w:val="16"/>
        </w:rPr>
        <w:t xml:space="preserve">Economic openness survived the negative shock of the 2008 financial crisis, which suggests </w:t>
      </w:r>
      <w:r w:rsidRPr="00182E84">
        <w:rPr>
          <w:rStyle w:val="StyleUnderline"/>
        </w:rPr>
        <w:t xml:space="preserve">that the logic of commercial liberalism will continue to hold with equal force going forward. </w:t>
      </w:r>
      <w:r w:rsidRPr="00182E84">
        <w:rPr>
          <w:sz w:val="8"/>
        </w:rPr>
        <w:t xml:space="preserve">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the continued growth of interdependence will stall out. Since 2008, for example, the growth in global trade flows has been muted,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the global economy has hit “peak trade.”115 If economic growth continues to outstrip trade, then the level of interdependence will slowly decline, thereby weakening the liberal constraint on great power conflicts.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w:t>
      </w:r>
      <w:r w:rsidRPr="00182E84">
        <w:rPr>
          <w:rFonts w:ascii="Georgia" w:eastAsia="Times New Roman" w:hAnsi="Georgia" w:cs="Times New Roman"/>
          <w:sz w:val="8"/>
        </w:rPr>
        <w:t>manufacturing will cause the relocation of production facilities closer to end-user markets, shortening the global supply chain.</w:t>
      </w:r>
      <w:r w:rsidRPr="00182E84">
        <w:rPr>
          <w:sz w:val="8"/>
        </w:rPr>
        <w:t>117 An even more radical discontinuity would come from the wholesale diffusion of 3-D printing. The ability of a single printer to produce multiple component parts of a larger manufactured good eliminates the need for a global supply chain</w:t>
      </w:r>
      <w:r w:rsidRPr="00182E84">
        <w:rPr>
          <w:rFonts w:ascii="Georgia" w:eastAsia="Times New Roman" w:hAnsi="Georgia" w:cs="Times New Roman"/>
          <w:sz w:val="24"/>
          <w:u w:val="single"/>
        </w:rPr>
        <w:t>.</w:t>
      </w:r>
      <w:r w:rsidRPr="00182E84">
        <w:rPr>
          <w:rFonts w:ascii="Georgia" w:eastAsia="Times New Roman" w:hAnsi="Georgia" w:cs="Times New Roman"/>
          <w:sz w:val="8"/>
        </w:rPr>
        <w:t xml:space="preserve">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182E84">
        <w:rPr>
          <w:sz w:val="8"/>
        </w:rPr>
        <w:t>Geopolitical ambitions could reduce economic interdependence even further.120 Russia and China have territorial and quasi-territorial ambitions beyond their recognized borders, and the United States has attempted to counter what it sees as revisionist behavior by both countries. In a low-growth world, it is possible that leaders of either country would choose to prioritize their nationalist ambitions over economic growth. More generally,</w:t>
      </w:r>
      <w:r w:rsidRPr="00182E84">
        <w:rPr>
          <w:rFonts w:ascii="Georgia" w:eastAsia="Times New Roman" w:hAnsi="Georgia" w:cs="Times New Roman"/>
          <w:sz w:val="24"/>
          <w:u w:val="single"/>
        </w:rPr>
        <w:t xml:space="preserve"> it could be that the expectation of future gains from interdependence—rather than existing levels of interdependence—constrains great power bellicosity.121 If great powers expect that the future benefits of international trade and investment will wane, then commercial constraints on revisionist behavior will lessen. All else equal, this increases the likelihood of great power conflict going forward.</w:t>
      </w:r>
    </w:p>
    <w:p w14:paraId="04C00517" w14:textId="77777777" w:rsidR="00B648B1" w:rsidRDefault="00B648B1" w:rsidP="00B648B1">
      <w:pPr>
        <w:pStyle w:val="Heading3"/>
      </w:pPr>
      <w:r>
        <w:t>Iran Oil Module</w:t>
      </w:r>
    </w:p>
    <w:p w14:paraId="558FEE5D" w14:textId="77777777" w:rsidR="00B648B1" w:rsidRDefault="00B648B1" w:rsidP="00B648B1">
      <w:pPr>
        <w:pStyle w:val="Heading4"/>
      </w:pPr>
      <w:r>
        <w:t xml:space="preserve">Unchecked Iranian revisionism causes war and high oil prices </w:t>
      </w:r>
    </w:p>
    <w:p w14:paraId="0DB849AB" w14:textId="77777777" w:rsidR="00B648B1" w:rsidRPr="00E41BD1" w:rsidRDefault="00B648B1" w:rsidP="00B648B1">
      <w:r>
        <w:t>Almarzoqi 6/18/2019 (</w:t>
      </w:r>
      <w:r w:rsidRPr="00365D7F">
        <w:t xml:space="preserve">Mansour Almarzoqi, Prince Saud Al Faisal Institute for Diplomatic Studies </w:t>
      </w:r>
      <w:r>
        <w:t>Centre for Strategic Studies Director and Assistant Professor of Political Science, “</w:t>
      </w:r>
      <w:r w:rsidRPr="00365D7F">
        <w:t>Why Iran gets a free pass from some European countries?</w:t>
      </w:r>
      <w:r>
        <w:t xml:space="preserve">,” Gulf New, </w:t>
      </w:r>
      <w:r w:rsidRPr="00E41BD1">
        <w:t>https://gulfnews.com/opinion/op-eds/why-iran-gets-a-free-pass-from-some-european-countries-1.64677933</w:t>
      </w:r>
      <w:r>
        <w:t>)</w:t>
      </w:r>
    </w:p>
    <w:p w14:paraId="71EEDD77" w14:textId="77777777" w:rsidR="00B648B1" w:rsidRDefault="00B648B1" w:rsidP="00B648B1">
      <w:pPr>
        <w:rPr>
          <w:sz w:val="10"/>
        </w:rPr>
      </w:pPr>
      <w:r w:rsidRPr="00E41BD1">
        <w:rPr>
          <w:sz w:val="10"/>
        </w:rPr>
        <w:t xml:space="preserve">A wide range of influential actors view the Iran nuclear deal as an element of stability as well as a mine of opportunities for Western companies. There is a high level of fatigue and scepticism because of America's wars in Afghanistan and Iraq. Many Western countries don’t want to be associated with Trump, should he take forceful measures against Iran. </w:t>
      </w:r>
      <w:r w:rsidRPr="00D75094">
        <w:rPr>
          <w:rStyle w:val="StyleUnderline"/>
        </w:rPr>
        <w:t>Some Western countries seem to cast doubts on the role of Iran in attacking six oil tankers in the Arabian Gulf, Gulf of Oman as well as oil facilities in Saudi Arabia.</w:t>
      </w:r>
      <w:r w:rsidRPr="00E41BD1">
        <w:rPr>
          <w:sz w:val="10"/>
        </w:rPr>
        <w:t xml:space="preserve"> Three reasons may help explain why. First, there is the Iran nuclear deal. Amassing support for it in several Western think-tanks and media was necessary to shape public opinion and party politics to cement the deal. That created a narrative about Iran, regional stability, and the future of both. This narrative became a capital for Iran. Now this capital is by default defence to stonewall any response to Iranian operations, attacks, and militias. A wide range of influential actors (in academia, think-tanks, media, politics, economics) view the nuclear deal as an element of stability as well as a mine of opportunities for Western companies. As a consequence, if someone backs the Iran deal, then there is a tendency that she (or he) would refrain from criticising Iran, in any way, except the occasional mild stuff (which seems to serve to legitimise the act or refraining from criticism in the first place). Also, if someone supports the deal, then </w:t>
      </w:r>
      <w:r w:rsidRPr="00D75094">
        <w:rPr>
          <w:rStyle w:val="StyleUnderline"/>
        </w:rPr>
        <w:t>there seems to be very little regard</w:t>
      </w:r>
      <w:r w:rsidRPr="00E41BD1">
        <w:rPr>
          <w:sz w:val="10"/>
        </w:rPr>
        <w:t xml:space="preserve">, if any, </w:t>
      </w:r>
      <w:r w:rsidRPr="00D75094">
        <w:rPr>
          <w:rStyle w:val="StyleUnderline"/>
        </w:rPr>
        <w:t xml:space="preserve">for concerns over Iranian expansionism and Iranian revisionism </w:t>
      </w:r>
      <w:r w:rsidRPr="00365D7F">
        <w:t>in our region.</w:t>
      </w:r>
      <w:r w:rsidRPr="00365D7F">
        <w:rPr>
          <w:rStyle w:val="StyleUnderline"/>
        </w:rPr>
        <w:t xml:space="preserve"> Iran</w:t>
      </w:r>
      <w:r w:rsidRPr="00D75094">
        <w:rPr>
          <w:rStyle w:val="StyleUnderline"/>
        </w:rPr>
        <w:t xml:space="preserve"> creates militias based on sectarian alliances, hence sectarianism becomes an important tool of its foreign policy.</w:t>
      </w:r>
      <w:r w:rsidRPr="00E41BD1">
        <w:rPr>
          <w:sz w:val="10"/>
        </w:rPr>
        <w:t xml:space="preserve"> These militias operate at the expense of the states’ monopoly over the legitimate use of violence, thereby hindering the nation-state. </w:t>
      </w:r>
      <w:r w:rsidRPr="00D75094">
        <w:rPr>
          <w:rStyle w:val="StyleUnderline"/>
        </w:rPr>
        <w:t>Tehran wants to make these militias part of the regional order. Thus, restructuring the regional order becomes important</w:t>
      </w:r>
      <w:r w:rsidRPr="00E41BD1">
        <w:rPr>
          <w:sz w:val="10"/>
        </w:rPr>
        <w:t xml:space="preserve">. If someone is pro-deal, all of that then is anecdotal. One consequence of the deal is that Iran got $150 billion, which it spent on militias. In that sense, it was an enabling factor for Iranian expansionism. Yet, the deal is still viewed as an element of stability and a treasure trove of opportunities for Western companies. Also, alongside other reasons, US administration’s withdrawal from the deal largely damaged Trump's credibility. Everything he says or does is doubted. There is an automatic sympathy for those against whom he speaks. That undermines any effort to objectively look at the impact of Iranian expansionism and revisionism on regional stability. </w:t>
      </w:r>
      <w:r w:rsidRPr="00E41BD1">
        <w:rPr>
          <w:rStyle w:val="StyleUnderline"/>
        </w:rPr>
        <w:t>Some countries might not be willing to blame Iran now, despite everything, but if Tehran keeps attacking ships and oil facilities, eventually those countries would have to</w:t>
      </w:r>
      <w:r w:rsidRPr="00E41BD1">
        <w:rPr>
          <w:sz w:val="10"/>
        </w:rPr>
        <w:t xml:space="preserve"> release their intelligence reports and </w:t>
      </w:r>
      <w:r w:rsidRPr="00E41BD1">
        <w:rPr>
          <w:rStyle w:val="StyleUnderline"/>
        </w:rPr>
        <w:t>speak up.</w:t>
      </w:r>
      <w:r w:rsidRPr="00E41BD1">
        <w:rPr>
          <w:sz w:val="10"/>
        </w:rPr>
        <w:t xml:space="preserve"> - Dr. Mansour Almarzoqi, Centre for Strategic Studies at Prince Saud Al Faisal Institute for Diplomatic Studies in Riyadh Second, there is a high level of fatigue and scepticism because of the Afghanistan war and the Iraq war. The Bush administration bluffed about the existence of Weapons of Mass Destruction (WMDs) in Iraq in order to create a pretext for invasion. That invasion crippled the security structures of the region and created a strategic void, which Iran and terrorist groups (such as Hezbollah of Iraq, Daesh, and Abu Alfadhle Al Abbas Brigade) are attempting to fill. Any attempt to curb Iranian attacks on oil tankers is understood in that light. In other words, </w:t>
      </w:r>
      <w:r w:rsidRPr="00E41BD1">
        <w:rPr>
          <w:rStyle w:val="StyleUnderline"/>
        </w:rPr>
        <w:t>an attempt to safeguard maritime lanes from Iranian attacks is seen as another "American lie"</w:t>
      </w:r>
      <w:r w:rsidRPr="00E41BD1">
        <w:rPr>
          <w:sz w:val="10"/>
        </w:rPr>
        <w:t xml:space="preserve"> as well as another strategic void in the making. Third, there seems to be a reluctance in the international community to blame Iran for what it is doing in the Arabian Gulf. Many countries don’t want to be associated with Trump, should he take forceful measures against Iran. </w:t>
      </w:r>
      <w:r w:rsidRPr="00E41BD1">
        <w:rPr>
          <w:rStyle w:val="StyleUnderline"/>
        </w:rPr>
        <w:t>Other countries believe that living with Iranian attacks on oil tankers, on oil facilities, and paying ransoms to Iranian militias across the Middle East is less costly than keeping Iran in check.</w:t>
      </w:r>
      <w:r>
        <w:rPr>
          <w:rStyle w:val="StyleUnderline"/>
        </w:rPr>
        <w:t xml:space="preserve"> </w:t>
      </w:r>
      <w:r w:rsidRPr="00E41BD1">
        <w:rPr>
          <w:sz w:val="10"/>
        </w:rPr>
        <w:t xml:space="preserve">Some other countries benefit from seeing the US administration dragged into a difficult position and its resources drained in party politics (with elections ahead) as well as with its allies. In that sense, they have no interest in releasing their intelligence reports. History forgotten This context makes the US look like a villain and Iran a victim. Yes, you read it right: the same Iran that did all what you know, and many other things you do not know, is somehow seen as a "victim". It is also because of this context that there seems to be a systematic refusal to recall Iran’s history in attacking ships, blowing up embassies, assassinating diplomats, creating militias in Lebanon, Iraq, Syria, Saudi Arabia, Kuwait, Bahrain and elsewhere. It is because of this context that there are people who would rather believe that the Al Houthi militia in Yemen bought ballistic missiles on Amazon than believe that Iran provided those missiles. - Dr. Mansour Almarzoqi, Centre for Strategic Studies at Prince Saud Al Faisal Institute for Diplomatic Studies in Riyadh It is also because of this context that there seems to be a systematic refusal to recall Iran’s history in attacking ships, blowing up embassies, assassinating diplomats, creating militias in Lebanon, Iraq, Syria, Saudi Arabia, Kuwait, Bahrain and elsewhere. This context makes Hezbollah and chemical weapons in Syria disappear. Harbouring Al Qaida operatives, Iran’s role in blowing up Al Khobar Towers in Saudi Arabia, the Beirut barracks bombings … etc all of that is forgotten. It is because of this context that there are people who would rather believe that the Al Houthi militia in Yemen bought ballistic missiles on Amazon than believe that Iran provided those missiles. Even recent threats of Khamenei, Rouhani, and a dozen Iranian generals about closing the Strait of Hormuz are forgotten. Iran’s history in attempting to do so in the 80s is also forgotten. The fact of the matter is that no one should expect the Islamic Revolutionary Guard Corps (IRGC) to hold a press conference and assume responsibility for the attacks. However, and strategically speaking, </w:t>
      </w:r>
      <w:r w:rsidRPr="00E41BD1">
        <w:rPr>
          <w:rStyle w:val="StyleUnderline"/>
        </w:rPr>
        <w:t>the most difficult challenge that Iran is facing right now is the steady, gradual increase of economic pressure</w:t>
      </w:r>
      <w:r w:rsidRPr="00E41BD1">
        <w:rPr>
          <w:sz w:val="10"/>
        </w:rPr>
        <w:t xml:space="preserve">. Breaking that becomes a priority for Tehran. </w:t>
      </w:r>
      <w:r w:rsidRPr="00E41BD1">
        <w:rPr>
          <w:rStyle w:val="StyleUnderline"/>
        </w:rPr>
        <w:t>One way of overcoming that pressure is to drive oil prices through the roof. That raises the cost on Iran’s enemies as well as increases the gains of the little oil Tehran might manage to sell.</w:t>
      </w:r>
      <w:r>
        <w:rPr>
          <w:rStyle w:val="StyleUnderline"/>
        </w:rPr>
        <w:t xml:space="preserve"> </w:t>
      </w:r>
      <w:r w:rsidRPr="00E41BD1">
        <w:rPr>
          <w:rStyle w:val="StyleUnderline"/>
        </w:rPr>
        <w:t xml:space="preserve">Another way of breaking that steadiness is to push the region to the brink of war. </w:t>
      </w:r>
      <w:r w:rsidRPr="00E41BD1">
        <w:rPr>
          <w:sz w:val="10"/>
        </w:rPr>
        <w:t xml:space="preserve">If the international community thinks war is imminent, there will be a scramble to rush to the negotiating table. Iran might think that this improves its negotiating position. </w:t>
      </w:r>
      <w:r w:rsidRPr="00E41BD1">
        <w:rPr>
          <w:rStyle w:val="StyleUnderline"/>
        </w:rPr>
        <w:t>What better way to achieve both, high oil prices and the threat of war, than to attack oil tankers within less than 10 miles from Iranian shores?</w:t>
      </w:r>
      <w:r>
        <w:rPr>
          <w:rStyle w:val="StyleUnderline"/>
        </w:rPr>
        <w:t xml:space="preserve"> </w:t>
      </w:r>
      <w:r w:rsidRPr="00E41BD1">
        <w:rPr>
          <w:sz w:val="10"/>
        </w:rPr>
        <w:t xml:space="preserve">‘Iranian trick’ </w:t>
      </w:r>
      <w:r w:rsidRPr="00E41BD1">
        <w:rPr>
          <w:rStyle w:val="StyleUnderline"/>
        </w:rPr>
        <w:t>The trick</w:t>
      </w:r>
      <w:r w:rsidRPr="00E41BD1">
        <w:rPr>
          <w:sz w:val="10"/>
        </w:rPr>
        <w:t xml:space="preserve"> then </w:t>
      </w:r>
      <w:r w:rsidRPr="00E41BD1">
        <w:rPr>
          <w:rStyle w:val="StyleUnderline"/>
        </w:rPr>
        <w:t>lies in carrying out the attacks without losing Iran capital</w:t>
      </w:r>
      <w:r w:rsidRPr="00E41BD1">
        <w:rPr>
          <w:sz w:val="10"/>
        </w:rPr>
        <w:t xml:space="preserve"> (which we discussed earlier). </w:t>
      </w:r>
      <w:r w:rsidRPr="00E41BD1">
        <w:rPr>
          <w:rStyle w:val="StyleUnderline"/>
        </w:rPr>
        <w:t xml:space="preserve">Thus, there must be a plausible deniability </w:t>
      </w:r>
      <w:r w:rsidRPr="00E41BD1">
        <w:rPr>
          <w:sz w:val="10"/>
        </w:rPr>
        <w:t xml:space="preserve">on the one hand. On the other hand, the damage to the ships must be limited and contained, so as not to cause an uncontrollable outrage. This is the "Iranian trick". Any conflict would be extremely harmful to Saudi Arabia, and strategic planners in Riyadh seem to be very aware of that. </w:t>
      </w:r>
      <w:r w:rsidRPr="00E41BD1">
        <w:rPr>
          <w:rStyle w:val="StyleUnderline"/>
        </w:rPr>
        <w:t xml:space="preserve">In order to counter Iranian expansionism and revisionism, the best scenario </w:t>
      </w:r>
      <w:r w:rsidRPr="00E41BD1">
        <w:rPr>
          <w:sz w:val="10"/>
        </w:rPr>
        <w:t xml:space="preserve">for the Arabian kingdom </w:t>
      </w:r>
      <w:r w:rsidRPr="00E41BD1">
        <w:rPr>
          <w:rStyle w:val="StyleUnderline"/>
        </w:rPr>
        <w:t>is to maintain</w:t>
      </w:r>
      <w:r w:rsidRPr="00E41BD1">
        <w:rPr>
          <w:sz w:val="10"/>
        </w:rPr>
        <w:t xml:space="preserve"> a steady economic </w:t>
      </w:r>
      <w:r w:rsidRPr="00E41BD1">
        <w:rPr>
          <w:rStyle w:val="StyleUnderline"/>
        </w:rPr>
        <w:t>pressure on Tehran</w:t>
      </w:r>
      <w:r w:rsidRPr="00E41BD1">
        <w:rPr>
          <w:sz w:val="10"/>
        </w:rPr>
        <w:t xml:space="preserve"> and to keep the conversation about its role going. Some countries might not be willing to blame Iran now, despite everything, but if Tehran keeps attacking ships and oil facilities, eventually those countries would have to release their intelligence reports and speak up. However, several questions remain unanswered. How many free-pass attacks does Iran still have?</w:t>
      </w:r>
    </w:p>
    <w:p w14:paraId="73B30ED8" w14:textId="77777777" w:rsidR="00B648B1" w:rsidRDefault="00B648B1" w:rsidP="00B648B1">
      <w:pPr>
        <w:pStyle w:val="Heading4"/>
      </w:pPr>
      <w:r>
        <w:t xml:space="preserve">High oil prices fuel aggressive foreign policy and geopolitical conflict </w:t>
      </w:r>
    </w:p>
    <w:p w14:paraId="3785028F" w14:textId="318D3BB7" w:rsidR="00B648B1" w:rsidRPr="00B648B1" w:rsidRDefault="00B648B1" w:rsidP="00887DB7">
      <w:pPr>
        <w:rPr>
          <w:sz w:val="10"/>
        </w:rPr>
      </w:pPr>
      <w:r w:rsidRPr="00365D7F">
        <w:rPr>
          <w:sz w:val="10"/>
        </w:rPr>
        <w:t>When asked in a recent interview about his famously sympathetic gaze into Russian President Vladimir Putin’s soul in 2001, former President George W. Bush argued that rising oil prices had fundamentally changed his interlocutor: “When I looked into his eyes and saw his soul, Russia was broke . . . [t]he price of oil goes up and Putin changed.”</w:t>
      </w:r>
      <w:r>
        <w:rPr>
          <w:sz w:val="10"/>
        </w:rPr>
        <w:t xml:space="preserve"> </w:t>
      </w:r>
      <w:r w:rsidRPr="00365D7F">
        <w:rPr>
          <w:sz w:val="10"/>
        </w:rPr>
        <w:t>Does the relationship between oil prices and Russian behavior to which Bush alluded hold true? The higher the price of oil, the more aggressive Russia becomes? And what about other petrostates? Might it be true for those as well?</w:t>
      </w:r>
      <w:r>
        <w:rPr>
          <w:sz w:val="10"/>
        </w:rPr>
        <w:t xml:space="preserve"> </w:t>
      </w:r>
      <w:r w:rsidRPr="00365D7F">
        <w:rPr>
          <w:sz w:val="10"/>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Though nuances, complications, and exceptions abound, the academic and historical evidence on balance tells us that, </w:t>
      </w:r>
      <w:r w:rsidRPr="00365D7F">
        <w:rPr>
          <w:rStyle w:val="StyleUnderline"/>
        </w:rPr>
        <w:t>as we transition from a lower to a higher oil price regime, we can generally expect a darker geopolitical outlook. As rising oil revenues gives Russia, Saudi, Iran, and other oil-exporters an added sense of confidence, it may at least selectively inflame interstate tensions and lead to more aggressive behavior</w:t>
      </w:r>
      <w:r w:rsidRPr="00365D7F">
        <w:rPr>
          <w:sz w:val="10"/>
        </w:rPr>
        <w:t>.</w:t>
      </w:r>
      <w:r w:rsidRPr="00365D7F">
        <w:rPr>
          <w:rStyle w:val="StyleUnderline"/>
        </w:rPr>
        <w:t xml:space="preserve"> That possibility, alongside an increasingly hawkish U.S. national security team and a President who appears to feel rather “unchained</w:t>
      </w:r>
      <w:r w:rsidRPr="00365D7F">
        <w:rPr>
          <w:sz w:val="10"/>
        </w:rPr>
        <w:t xml:space="preserve">” of late, </w:t>
      </w:r>
      <w:r w:rsidRPr="00365D7F">
        <w:rPr>
          <w:rStyle w:val="StyleUnderline"/>
        </w:rPr>
        <w:t>points to a potentially combustible mix</w:t>
      </w:r>
      <w:r w:rsidRPr="00365D7F">
        <w:rPr>
          <w:sz w:val="10"/>
        </w:rPr>
        <w:t xml:space="preserve"> just ahead.</w:t>
      </w:r>
      <w:r>
        <w:rPr>
          <w:sz w:val="10"/>
        </w:rPr>
        <w:t xml:space="preserve"> </w:t>
      </w:r>
      <w:r w:rsidRPr="00365D7F">
        <w:rPr>
          <w:sz w:val="10"/>
        </w:rPr>
        <w:t>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w:t>
      </w:r>
      <w:r>
        <w:rPr>
          <w:sz w:val="10"/>
        </w:rPr>
        <w:t xml:space="preserve"> </w:t>
      </w:r>
      <w:r w:rsidRPr="00365D7F">
        <w:rPr>
          <w:sz w:val="10"/>
        </w:rPr>
        <w:t xml:space="preserve">But the relationship may also work the other way around: </w:t>
      </w:r>
      <w:r w:rsidRPr="00365D7F">
        <w:rPr>
          <w:rStyle w:val="StyleUnderline"/>
        </w:rPr>
        <w:t>Oil prices can also be a key input into geopolitics</w:t>
      </w:r>
      <w:r w:rsidRPr="00365D7F">
        <w:rPr>
          <w:sz w:val="10"/>
        </w:rPr>
        <w:t xml:space="preserve">. Many studies have demonstrated that </w:t>
      </w:r>
      <w:r w:rsidRPr="00365D7F">
        <w:rPr>
          <w:rStyle w:val="StyleUnderline"/>
        </w:rPr>
        <w:t>oil prices have a direct effect on the domestic stability of petrostates</w:t>
      </w:r>
      <w:r w:rsidRPr="00365D7F">
        <w:rPr>
          <w:sz w:val="10"/>
        </w:rPr>
        <w:t>. This makes ample intuitive sense: Higher prices fill public coffers, allowing governments to palliate needy populations and potential elite opposition groups by dispensing more largesse</w:t>
      </w:r>
      <w:r w:rsidRPr="00365D7F">
        <w:rPr>
          <w:rStyle w:val="StyleUnderline"/>
        </w:rPr>
        <w:t>. Some regime elites may reason that a firmer grip on power may free them to carry out more assertive foreign policies without fear of being undermined at home</w:t>
      </w:r>
      <w:r w:rsidRPr="00365D7F">
        <w:rPr>
          <w:sz w:val="10"/>
        </w:rPr>
        <w:t>.</w:t>
      </w:r>
      <w:r>
        <w:rPr>
          <w:sz w:val="10"/>
        </w:rPr>
        <w:t xml:space="preserve"> </w:t>
      </w:r>
      <w:r w:rsidRPr="00365D7F">
        <w:rPr>
          <w:sz w:val="10"/>
        </w:rPr>
        <w:t>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r>
        <w:rPr>
          <w:sz w:val="10"/>
        </w:rPr>
        <w:t xml:space="preserve"> </w:t>
      </w:r>
      <w:r w:rsidRPr="00365D7F">
        <w:rPr>
          <w:sz w:val="10"/>
        </w:rPr>
        <w:t xml:space="preserve">That said, a more recent body of research has empirically demonstrated the intuitive twin of this conclusion: </w:t>
      </w:r>
      <w:r w:rsidRPr="00365D7F">
        <w:rPr>
          <w:rStyle w:val="StyleUnderline"/>
        </w:rPr>
        <w:t>Higher prices cause greater interstate aggression by oil-producing countries.</w:t>
      </w:r>
      <w:r w:rsidRPr="00365D7F">
        <w:rPr>
          <w:sz w:val="10"/>
        </w:rPr>
        <w:t xml:space="preserve"> Why would this be the case? </w:t>
      </w:r>
      <w:r w:rsidRPr="00365D7F">
        <w:rPr>
          <w:rStyle w:val="StyleUnderline"/>
        </w:rPr>
        <w:t>Greater oil revenue flushes petrostates with confidence and also cash that they can put toward military spending or foreign adventures</w:t>
      </w:r>
      <w:r w:rsidRPr="00365D7F">
        <w:rPr>
          <w:sz w:val="10"/>
        </w:rPr>
        <w:t xml:space="preserve">. To take one obvious example, </w:t>
      </w:r>
      <w:r w:rsidRPr="00365D7F">
        <w:rPr>
          <w:rStyle w:val="StyleUnderline"/>
        </w:rPr>
        <w:t>we need only look to Iran’s using its oil revenue to fund proxy groups such as Hamas and Hezbollah</w:t>
      </w:r>
      <w:r w:rsidRPr="00365D7F">
        <w:rPr>
          <w:sz w:val="10"/>
        </w:rPr>
        <w:t xml:space="preserve">. Furthermore, </w:t>
      </w:r>
      <w:r w:rsidRPr="00365D7F">
        <w:rPr>
          <w:rStyle w:val="StyleUnderline"/>
        </w:rPr>
        <w:t xml:space="preserve">military spending by one regional oil producer can beget spending by others, fueling regional arms races that </w:t>
      </w:r>
      <w:r w:rsidRPr="00365D7F">
        <w:rPr>
          <w:sz w:val="10"/>
        </w:rPr>
        <w:t xml:space="preserve">can </w:t>
      </w:r>
      <w:r w:rsidRPr="00365D7F">
        <w:rPr>
          <w:rStyle w:val="StyleUnderline"/>
        </w:rPr>
        <w:t>make aggression and conflict by miscalculation more likely</w:t>
      </w:r>
      <w:r w:rsidRPr="00365D7F">
        <w:rPr>
          <w:sz w:val="10"/>
        </w:rPr>
        <w:t>. The onset of the Iran-Iraq War in September 1980 may be a prime example of that dynamic.</w:t>
      </w:r>
      <w:r>
        <w:rPr>
          <w:sz w:val="10"/>
        </w:rPr>
        <w:t xml:space="preserve"> </w:t>
      </w:r>
      <w:r w:rsidRPr="00365D7F">
        <w:rPr>
          <w:sz w:val="10"/>
        </w:rPr>
        <w:t xml:space="preserve">Most prominent among the empirical studies is Cullen S. Hendrix’s 2014 paper, which shows a statistically significant relationship between higher oil prices and “dispute behavior” (military actions short of actual war) by oil-exporters. (Hendrix also summed it up nicely in this Washington Post piece.) He found that “all things being equal, </w:t>
      </w:r>
      <w:r w:rsidRPr="008126DD">
        <w:rPr>
          <w:rStyle w:val="StyleUnderline"/>
        </w:rPr>
        <w:t>a one standard deviation ($18.60) increase in the price per barrel of oil from the sample mean ($33.81) is associated with a 13 percent increase in the frequency of [dispute behavior]” in oil-exporting states. He also found that, above $77 a barrel, oil-exporters are significantly more dispute prone than non-oil exporters.</w:t>
      </w:r>
      <w:r>
        <w:rPr>
          <w:rStyle w:val="StyleUnderline"/>
        </w:rPr>
        <w:t xml:space="preserve"> </w:t>
      </w:r>
      <w:r w:rsidRPr="00365D7F">
        <w:rPr>
          <w:sz w:val="10"/>
        </w:rPr>
        <w:t xml:space="preserve">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w:t>
      </w:r>
      <w:r w:rsidRPr="008126DD">
        <w:rPr>
          <w:rStyle w:val="StyleUnderline"/>
        </w:rPr>
        <w:t>Hendrix examines whether elevated aggregate dispute behavior affects oil prices at the yearly—rather than daily or weekly—level, and finds that this relationship does not hold.</w:t>
      </w:r>
      <w:r w:rsidRPr="00365D7F">
        <w:rPr>
          <w:sz w:val="10"/>
        </w:rPr>
        <w:t xml:space="preserve"> His explanation here is that other players typically step in to redress markets: “</w:t>
      </w:r>
      <w:r w:rsidRPr="008126DD">
        <w:rPr>
          <w:rStyle w:val="StyleUnderline"/>
        </w:rPr>
        <w:t>While dispute behavior may drive prices changes in the short term . . . the strategic significance of oil prices and oil-exporting states encourages major powers to act in ways that stabilize markets,</w:t>
      </w:r>
      <w:r w:rsidRPr="00365D7F">
        <w:rPr>
          <w:sz w:val="10"/>
        </w:rPr>
        <w:t xml:space="preserve"> either through market intervention . . . or direct, armed intervention.”</w:t>
      </w:r>
      <w:r>
        <w:rPr>
          <w:sz w:val="10"/>
        </w:rPr>
        <w:t xml:space="preserve"> </w:t>
      </w:r>
      <w:r w:rsidRPr="00365D7F">
        <w:rPr>
          <w:sz w:val="10"/>
        </w:rPr>
        <w:t xml:space="preserve">Jeff Colgan of Brown University has also touched on this topic, finding through his research that </w:t>
      </w:r>
      <w:r w:rsidRPr="008126DD">
        <w:rPr>
          <w:rStyle w:val="StyleUnderline"/>
        </w:rPr>
        <w:t>oil has fueled</w:t>
      </w:r>
      <w:r w:rsidRPr="00365D7F">
        <w:rPr>
          <w:sz w:val="10"/>
        </w:rPr>
        <w:t>—in some way—</w:t>
      </w:r>
      <w:r w:rsidRPr="008126DD">
        <w:rPr>
          <w:rStyle w:val="StyleUnderline"/>
        </w:rPr>
        <w:t>one quarter to one half of interstate wars since 1973</w:t>
      </w:r>
      <w:r w:rsidRPr="00365D7F">
        <w:rPr>
          <w:sz w:val="10"/>
        </w:rPr>
        <w:t xml:space="preserve">. He also notes that </w:t>
      </w:r>
      <w:r w:rsidRPr="008126DD">
        <w:rPr>
          <w:rStyle w:val="StyleUnderline"/>
        </w:rPr>
        <w:t>oil-producers are 50 percent more likely to engage in conflict than non-oil producers.</w:t>
      </w:r>
      <w:r w:rsidRPr="00365D7F">
        <w:rPr>
          <w:sz w:val="10"/>
        </w:rPr>
        <w:t xml:space="preserve"> Colgan identifies eight, non-mutually exclusive causal mechanisms for how oil fuels international conflict, most of which are implicitly exacerbated by higher prices. They are: “(1) </w:t>
      </w:r>
      <w:r w:rsidRPr="008126DD">
        <w:rPr>
          <w:rStyle w:val="StyleUnderline"/>
        </w:rPr>
        <w:t>resource wars, in which states try to acquire oil reserves by force</w:t>
      </w:r>
      <w:r w:rsidRPr="00365D7F">
        <w:rPr>
          <w:sz w:val="10"/>
        </w:rPr>
        <w:t xml:space="preserve">; (2) </w:t>
      </w:r>
      <w:r w:rsidRPr="008126DD">
        <w:rPr>
          <w:rStyle w:val="StyleUnderline"/>
        </w:rPr>
        <w:t>petro-aggression, whereby oil insulates aggressive leaders</w:t>
      </w:r>
      <w:r w:rsidRPr="00365D7F">
        <w:rPr>
          <w:sz w:val="10"/>
        </w:rPr>
        <w:t xml:space="preserve"> such as Saddam Hussein or Ayatollah Ruhollah Khomeini </w:t>
      </w:r>
      <w:r w:rsidRPr="008126DD">
        <w:rPr>
          <w:rStyle w:val="StyleUnderline"/>
        </w:rPr>
        <w:t>from domestic opposition and therefore makes them more willing to engage in risky foreign policy adventurism;</w:t>
      </w:r>
      <w:r w:rsidRPr="00365D7F">
        <w:rPr>
          <w:sz w:val="10"/>
        </w:rPr>
        <w:t xml:space="preserve"> (3) </w:t>
      </w:r>
      <w:r w:rsidRPr="008126DD">
        <w:rPr>
          <w:rStyle w:val="StyleUnderline"/>
        </w:rPr>
        <w:t>the externalization of civil wars in oil-producing states</w:t>
      </w:r>
      <w:r w:rsidRPr="00365D7F">
        <w:rPr>
          <w:sz w:val="10"/>
        </w:rPr>
        <w:t xml:space="preserve"> (“petrostates”); (4) </w:t>
      </w:r>
      <w:r w:rsidRPr="008126DD">
        <w:rPr>
          <w:rStyle w:val="StyleUnderline"/>
        </w:rPr>
        <w:t>financing for insurgencies</w:t>
      </w:r>
      <w:r w:rsidRPr="00365D7F">
        <w:rPr>
          <w:sz w:val="10"/>
        </w:rPr>
        <w:t xml:space="preserve">—for instance, Iran funneling oil money to Hezbollah; (5) </w:t>
      </w:r>
      <w:r w:rsidRPr="008126DD">
        <w:rPr>
          <w:rStyle w:val="StyleUnderline"/>
        </w:rPr>
        <w:t>conflicts triggered by the prospect of oil-market domination,</w:t>
      </w:r>
      <w:r w:rsidRPr="00365D7F">
        <w:rPr>
          <w:sz w:val="10"/>
        </w:rPr>
        <w:t xml:space="preserve"> such as the U.S. war with Iraq over Kuwait in 1991; (6) </w:t>
      </w:r>
      <w:r w:rsidRPr="008126DD">
        <w:rPr>
          <w:rStyle w:val="StyleUnderline"/>
        </w:rPr>
        <w:t>clashes over control of oil transit routes,</w:t>
      </w:r>
      <w:r w:rsidRPr="00365D7F">
        <w:rPr>
          <w:sz w:val="10"/>
        </w:rPr>
        <w:t xml:space="preserve"> such as shipping lanes and pipelines; (7) </w:t>
      </w:r>
      <w:r w:rsidRPr="008126DD">
        <w:rPr>
          <w:rStyle w:val="StyleUnderline"/>
        </w:rPr>
        <w:t>oil-related grievances</w:t>
      </w:r>
      <w:r w:rsidRPr="00365D7F">
        <w:rPr>
          <w:sz w:val="10"/>
        </w:rPr>
        <w:t xml:space="preserve">, whereby the presence of foreign workers in petrostates helps extremist groups such as al-Qaeda recruit locals; and (8) </w:t>
      </w:r>
      <w:r w:rsidRPr="008126DD">
        <w:rPr>
          <w:rStyle w:val="StyleUnderline"/>
        </w:rPr>
        <w:t>oil-related obstacles to multilateral cooperation</w:t>
      </w:r>
      <w:r w:rsidRPr="00365D7F">
        <w:rPr>
          <w:sz w:val="10"/>
        </w:rPr>
        <w:t>, such as when an importer’s attempt to curry favor with a petrostate prevents multilateral cooperation on security issues.”</w:t>
      </w:r>
      <w:r>
        <w:rPr>
          <w:sz w:val="10"/>
        </w:rPr>
        <w:t xml:space="preserve"> </w:t>
      </w:r>
      <w:r w:rsidRPr="00365D7F">
        <w:rPr>
          <w:sz w:val="10"/>
        </w:rPr>
        <w:t xml:space="preserve">Though he doesn’t substantiate statistically that </w:t>
      </w:r>
      <w:r w:rsidRPr="008126DD">
        <w:rPr>
          <w:rStyle w:val="StyleUnderline"/>
        </w:rPr>
        <w:t>higher prices lead to more conflict through these channels</w:t>
      </w:r>
      <w:r w:rsidRPr="00365D7F">
        <w:rPr>
          <w:sz w:val="10"/>
        </w:rPr>
        <w:t>, he implies it heavily. For example, he writes that, “the low oil prices of the 1990s have given way to higher and more volatile prices, increasing the magnitude of the consequences one can expect from oil-conflict linkages.”</w:t>
      </w:r>
      <w:r>
        <w:rPr>
          <w:sz w:val="10"/>
        </w:rPr>
        <w:t xml:space="preserve"> </w:t>
      </w:r>
      <w:r w:rsidRPr="00365D7F">
        <w:rPr>
          <w:sz w:val="10"/>
        </w:rPr>
        <w:t xml:space="preserve">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w:t>
      </w:r>
      <w:r w:rsidRPr="008126DD">
        <w:rPr>
          <w:rStyle w:val="StyleUnderline"/>
        </w:rPr>
        <w:t>Price levels seep into decision-making</w:t>
      </w:r>
      <w:r w:rsidRPr="00365D7F">
        <w:rPr>
          <w:sz w:val="10"/>
        </w:rPr>
        <w:t xml:space="preserve"> more subtly, </w:t>
      </w:r>
      <w:r w:rsidRPr="008126DD">
        <w:rPr>
          <w:rStyle w:val="StyleUnderline"/>
        </w:rPr>
        <w:t xml:space="preserve">affecting interlocking beliefs about strategic behavior </w:t>
      </w:r>
      <w:r w:rsidRPr="00365D7F">
        <w:rPr>
          <w:sz w:val="10"/>
        </w:rPr>
        <w:t xml:space="preserve">generally and specific cases more particularly; </w:t>
      </w:r>
      <w:r w:rsidRPr="008126DD">
        <w:rPr>
          <w:rStyle w:val="StyleUnderline"/>
        </w:rPr>
        <w:t>they may fuel self-confidence by shoring up budget outlooks and funding the tools of more aggressive behavior</w:t>
      </w:r>
      <w:r w:rsidRPr="00365D7F">
        <w:rPr>
          <w:sz w:val="10"/>
        </w:rPr>
        <w:t xml:space="preserve"> in contexts where such behavior could conceivably make sense.</w:t>
      </w:r>
      <w:r>
        <w:rPr>
          <w:sz w:val="10"/>
        </w:rPr>
        <w:t xml:space="preserve"> </w:t>
      </w:r>
      <w:r w:rsidRPr="00365D7F">
        <w:rPr>
          <w:sz w:val="10"/>
        </w:rPr>
        <w:t>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w:t>
      </w:r>
      <w:r>
        <w:rPr>
          <w:sz w:val="10"/>
        </w:rPr>
        <w:t xml:space="preserve"> </w:t>
      </w:r>
      <w:r w:rsidRPr="00365D7F">
        <w:rPr>
          <w:sz w:val="10"/>
        </w:rPr>
        <w:t>And there’s also the tricky issue of timing: Over what timeframe does increased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w:t>
      </w:r>
      <w:r>
        <w:rPr>
          <w:sz w:val="10"/>
        </w:rPr>
        <w:t xml:space="preserve"> </w:t>
      </w:r>
      <w:r w:rsidRPr="00365D7F">
        <w:rPr>
          <w:sz w:val="10"/>
        </w:rPr>
        <w:t>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w:t>
      </w:r>
      <w:r>
        <w:rPr>
          <w:sz w:val="10"/>
        </w:rPr>
        <w:t xml:space="preserve"> </w:t>
      </w:r>
      <w:r w:rsidRPr="00365D7F">
        <w:rPr>
          <w:sz w:val="10"/>
        </w:rPr>
        <w:t>Russia exemplifies these issues. Taking the same long view as George W. Bush in his interview, it seems self-evident that rising oil prices and higher government revenues over the course of the 2000s gave Putin confidence, funded military expansion and modernization, and helped enable Russia’s most revanchist tendencies. Between 2003 and 2013, Russian military expenditure doubled as the price of Brent crude rose from a low of around $20 a barrel in 2001 to a high of more than $140 a barrel in 2008. Russia, as the saying goes, is a gas station with nuclear weapons; a higher pump price thus means more weapons, nuclear and otherwise.</w:t>
      </w:r>
      <w:r>
        <w:rPr>
          <w:sz w:val="10"/>
        </w:rPr>
        <w:t xml:space="preserve"> </w:t>
      </w:r>
      <w:r w:rsidRPr="00365D7F">
        <w:rPr>
          <w:sz w:val="10"/>
        </w:rPr>
        <w:t>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So Russia is a bit of a mixed bag, but on balance its behavior—especially over a long timeframe—appears to support the thesis.</w:t>
      </w:r>
      <w:r>
        <w:rPr>
          <w:sz w:val="10"/>
        </w:rPr>
        <w:t xml:space="preserve"> </w:t>
      </w:r>
      <w:r w:rsidRPr="00365D7F">
        <w:rPr>
          <w:sz w:val="10"/>
        </w:rPr>
        <w:t>Saudi Arabia’s role in the 1973 Yom Kippur war also illustrates the tricky question of timing. Saudi funding of the effort was enabled by a financial buffer created by a rise in revenues from the late 1960s, and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So if rising oil prices led to greater interstate aggression, it did so in this case in a particularly indirect way.</w:t>
      </w:r>
      <w:r>
        <w:rPr>
          <w:sz w:val="10"/>
        </w:rPr>
        <w:t xml:space="preserve"> </w:t>
      </w:r>
      <w:r w:rsidRPr="00365D7F">
        <w:rPr>
          <w:sz w:val="10"/>
        </w:rPr>
        <w:t>These are all interesting and important nuances that attenuate any direct causal connection one might be tempted to draw between oil prices and conflict. So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w:t>
      </w:r>
      <w:r>
        <w:rPr>
          <w:sz w:val="10"/>
        </w:rPr>
        <w:t xml:space="preserve"> </w:t>
      </w:r>
      <w:r w:rsidRPr="00365D7F">
        <w:rPr>
          <w:sz w:val="10"/>
        </w:rPr>
        <w:t xml:space="preserve">But </w:t>
      </w:r>
      <w:r w:rsidRPr="008126DD">
        <w:rPr>
          <w:rStyle w:val="StyleUnderline"/>
        </w:rPr>
        <w:t>regardless of the timeframe and mechanism, academic and historical studies</w:t>
      </w:r>
      <w:r w:rsidRPr="00365D7F">
        <w:rPr>
          <w:sz w:val="10"/>
        </w:rPr>
        <w:t xml:space="preserve"> alike do </w:t>
      </w:r>
      <w:r w:rsidRPr="008126DD">
        <w:rPr>
          <w:rStyle w:val="StyleUnderline"/>
        </w:rPr>
        <w:t>suggest that higher oil prices have generally lead to more aggressive</w:t>
      </w:r>
      <w:r w:rsidRPr="00365D7F">
        <w:rPr>
          <w:sz w:val="10"/>
        </w:rPr>
        <w:t xml:space="preserve">, or at least riskier, </w:t>
      </w:r>
      <w:r w:rsidRPr="008126DD">
        <w:rPr>
          <w:rStyle w:val="StyleUnderline"/>
        </w:rPr>
        <w:t>behavior</w:t>
      </w:r>
      <w:r w:rsidRPr="00365D7F">
        <w:rPr>
          <w:sz w:val="10"/>
        </w:rPr>
        <w:t xml:space="preserve"> in recent decades—whether in anticipation of higher prices, immediately in their wake, or only after sufficient revenue stores are built up.</w:t>
      </w:r>
    </w:p>
    <w:p w14:paraId="398F204B" w14:textId="77777777" w:rsidR="00887DB7" w:rsidRPr="00182E84" w:rsidRDefault="00887DB7" w:rsidP="00887DB7">
      <w:pPr>
        <w:pStyle w:val="Heading3"/>
      </w:pPr>
      <w:r w:rsidRPr="00182E84">
        <w:t>Houthi Control Bad for HR/Stability</w:t>
      </w:r>
    </w:p>
    <w:p w14:paraId="42D6BF7A" w14:textId="77777777" w:rsidR="00887DB7" w:rsidRPr="00182E84" w:rsidRDefault="00887DB7" w:rsidP="00887DB7">
      <w:pPr>
        <w:pStyle w:val="Heading4"/>
      </w:pPr>
      <w:r w:rsidRPr="00182E84">
        <w:t>Ending Houthi control is key to solve the human rights crisis</w:t>
      </w:r>
    </w:p>
    <w:p w14:paraId="437C8A2E" w14:textId="77777777" w:rsidR="00887DB7" w:rsidRPr="00182E84" w:rsidRDefault="00887DB7" w:rsidP="00887DB7">
      <w:r w:rsidRPr="00182E84">
        <w:rPr>
          <w:b/>
        </w:rPr>
        <w:t>Alasrar 7/25/2018</w:t>
      </w:r>
      <w:r w:rsidRPr="00182E84">
        <w:t xml:space="preserve"> (Fatima Alasrar, Arabia Foundation senior Yemen analyst, “Yemen Is Bad but It Would Be Worse Without U.S. Involvement,” The National Interest, https://nationalinterest.org/print/blog/middle-east-watch/yemen-bad-it-would-be-worse-without-us-involvement-26801) </w:t>
      </w:r>
    </w:p>
    <w:p w14:paraId="1BCDDEE7" w14:textId="77777777" w:rsidR="00887DB7" w:rsidRPr="00182E84" w:rsidRDefault="00887DB7" w:rsidP="00887DB7">
      <w:pPr>
        <w:rPr>
          <w:sz w:val="12"/>
        </w:rPr>
      </w:pPr>
      <w:r w:rsidRPr="00182E84">
        <w:rPr>
          <w:sz w:val="12"/>
        </w:rPr>
        <w:t>There is no question that Yemen is confronting a humanitarian crisis that has been exacerbated by the entry of the Saudi-led coalition into the war. However</w:t>
      </w:r>
      <w:r w:rsidRPr="00182E84">
        <w:rPr>
          <w:rStyle w:val="StyleUnderline"/>
        </w:rPr>
        <w:t>, much of this crisis has been manufactured by the Houthis</w:t>
      </w:r>
      <w:r w:rsidRPr="00182E84">
        <w:rPr>
          <w:sz w:val="12"/>
        </w:rPr>
        <w:t xml:space="preserve"> themselves. </w:t>
      </w:r>
      <w:r w:rsidRPr="00182E84">
        <w:rPr>
          <w:rStyle w:val="StyleUnderline"/>
        </w:rPr>
        <w:t>The Houthi government’s total neglect of sanitation services, and its failure to maintain and repair sewer and water infrastructure, has contributed to the deepening of the cholera epidemic.</w:t>
      </w:r>
      <w:r w:rsidRPr="00182E84">
        <w:rPr>
          <w:sz w:val="12"/>
        </w:rPr>
        <w:t xml:space="preserve"> Additionally, </w:t>
      </w:r>
      <w:r w:rsidRPr="00182E84">
        <w:rPr>
          <w:rStyle w:val="StyleUnderline"/>
        </w:rPr>
        <w:t>the Houthi have confiscated food, medicine, and critical life-saving medical equipment to give to militia members or to sell on the black market at wildly inflated prices</w:t>
      </w:r>
      <w:r w:rsidRPr="00182E84">
        <w:rPr>
          <w:sz w:val="12"/>
        </w:rPr>
        <w:t xml:space="preserve">. Also, </w:t>
      </w:r>
      <w:r w:rsidRPr="00182E84">
        <w:rPr>
          <w:rStyle w:val="StyleUnderline"/>
        </w:rPr>
        <w:t>they have widely used landmines and the forced recruitment of child soldiers,</w:t>
      </w:r>
      <w:r w:rsidRPr="00182E84">
        <w:rPr>
          <w:sz w:val="12"/>
        </w:rPr>
        <w:t xml:space="preserve"> many of whom are </w:t>
      </w:r>
      <w:r w:rsidRPr="00182E84">
        <w:rPr>
          <w:rStyle w:val="StyleUnderline"/>
        </w:rPr>
        <w:t>under fifteen</w:t>
      </w:r>
      <w:r w:rsidRPr="00182E84">
        <w:rPr>
          <w:sz w:val="12"/>
        </w:rPr>
        <w:t xml:space="preserve"> years of age, </w:t>
      </w:r>
      <w:r w:rsidRPr="00182E84">
        <w:rPr>
          <w:rStyle w:val="StyleUnderline"/>
        </w:rPr>
        <w:t>all of which further compounds Yemen’s humanitarian crisis</w:t>
      </w:r>
      <w:r w:rsidRPr="00182E84">
        <w:rPr>
          <w:sz w:val="12"/>
        </w:rPr>
        <w:t xml:space="preserve">. In contrast, </w:t>
      </w:r>
      <w:r w:rsidRPr="00182E84">
        <w:rPr>
          <w:rStyle w:val="StyleUnderline"/>
        </w:rPr>
        <w:t>areas that the Saudi-led coalition have restored to Yemeni government control do not suffer the same disastrous conditions that civilians in Houthi-controlled regions are experiencing</w:t>
      </w:r>
      <w:r w:rsidRPr="00182E84">
        <w:rPr>
          <w:sz w:val="12"/>
        </w:rPr>
        <w:t xml:space="preserve">. </w:t>
      </w:r>
    </w:p>
    <w:p w14:paraId="43ED15BD" w14:textId="77777777" w:rsidR="00887DB7" w:rsidRPr="00182E84" w:rsidRDefault="00887DB7" w:rsidP="00887DB7">
      <w:pPr>
        <w:pStyle w:val="Heading4"/>
      </w:pPr>
      <w:r w:rsidRPr="00182E84">
        <w:t xml:space="preserve">Taking Hodeidah forces the Houthis back – solves regional stability </w:t>
      </w:r>
    </w:p>
    <w:p w14:paraId="7967DAFC" w14:textId="77777777" w:rsidR="00887DB7" w:rsidRPr="00182E84" w:rsidRDefault="00887DB7" w:rsidP="00887DB7">
      <w:r w:rsidRPr="00182E84">
        <w:rPr>
          <w:b/>
        </w:rPr>
        <w:t>Block 8/18/2018</w:t>
      </w:r>
      <w:r w:rsidRPr="00182E84">
        <w:t xml:space="preserve"> (Joshua S. Block, Israel Project President and former U.S. Aid Spokesperson, “WHY YEMEN'S WAR MATTERS,” Jerusalem Post, https://www.jpost.com/Opinion/Why-Yemens-war-matters-565175)</w:t>
      </w:r>
    </w:p>
    <w:p w14:paraId="2048E1E5" w14:textId="77777777" w:rsidR="00887DB7" w:rsidRPr="00182E84" w:rsidRDefault="00887DB7" w:rsidP="00887DB7">
      <w:pPr>
        <w:rPr>
          <w:sz w:val="12"/>
        </w:rPr>
      </w:pPr>
      <w:r w:rsidRPr="00182E84">
        <w:rPr>
          <w:rStyle w:val="StyleUnderline"/>
        </w:rPr>
        <w:t>Whoever controls Hodeidah holds the balance of power</w:t>
      </w:r>
      <w:r w:rsidRPr="00182E84">
        <w:rPr>
          <w:sz w:val="12"/>
        </w:rPr>
        <w:t xml:space="preserve">, and </w:t>
      </w:r>
      <w:r w:rsidRPr="00182E84">
        <w:rPr>
          <w:rStyle w:val="StyleUnderline"/>
        </w:rPr>
        <w:t>the liberation of Yemen’s strategic sea port could be the beginning to ending the war. It is a major source of revenue for the Houthis</w:t>
      </w:r>
      <w:r w:rsidRPr="00182E84">
        <w:rPr>
          <w:sz w:val="12"/>
        </w:rPr>
        <w:t xml:space="preserve">, and </w:t>
      </w:r>
      <w:r w:rsidRPr="00182E84">
        <w:rPr>
          <w:rStyle w:val="StyleUnderline"/>
        </w:rPr>
        <w:t>cutting their supply lines is central to forcing them back into the mountains</w:t>
      </w:r>
      <w:r w:rsidRPr="00182E84">
        <w:rPr>
          <w:sz w:val="12"/>
        </w:rPr>
        <w:t xml:space="preserve"> and away from the Red Sea. </w:t>
      </w:r>
      <w:r w:rsidRPr="00182E84">
        <w:rPr>
          <w:rStyle w:val="StyleUnderline"/>
        </w:rPr>
        <w:t>This development would not only strengthen the stability of the region</w:t>
      </w:r>
      <w:r w:rsidRPr="00182E84">
        <w:rPr>
          <w:sz w:val="12"/>
        </w:rPr>
        <w:t xml:space="preserve">, </w:t>
      </w:r>
      <w:r w:rsidRPr="00182E84">
        <w:rPr>
          <w:rStyle w:val="StyleUnderline"/>
        </w:rPr>
        <w:t>it would also enhance the security of Western countries concerned with Iran’s aggressive expansionism</w:t>
      </w:r>
      <w:r w:rsidRPr="00182E84">
        <w:rPr>
          <w:sz w:val="12"/>
        </w:rPr>
        <w:t>.</w:t>
      </w:r>
    </w:p>
    <w:p w14:paraId="270EDAD8" w14:textId="77777777" w:rsidR="00887DB7" w:rsidRPr="00182E84" w:rsidRDefault="00887DB7" w:rsidP="00887DB7">
      <w:pPr>
        <w:pStyle w:val="Heading3"/>
      </w:pPr>
      <w:r w:rsidRPr="00182E84">
        <w:t>Houthi Control Turns Gendered Violence</w:t>
      </w:r>
    </w:p>
    <w:p w14:paraId="7FEE6356" w14:textId="77777777" w:rsidR="00887DB7" w:rsidRPr="00182E84" w:rsidRDefault="00887DB7" w:rsidP="00887DB7">
      <w:pPr>
        <w:pStyle w:val="Heading4"/>
      </w:pPr>
      <w:r w:rsidRPr="00182E84">
        <w:t xml:space="preserve">Houthi officials subject Yemeni women to unique forms of physical and psychological torture – only the CP can solve by ending Houthi control </w:t>
      </w:r>
    </w:p>
    <w:p w14:paraId="7765D665" w14:textId="77777777" w:rsidR="00887DB7" w:rsidRPr="00182E84" w:rsidRDefault="00887DB7" w:rsidP="00887DB7">
      <w:r w:rsidRPr="00182E84">
        <w:rPr>
          <w:b/>
        </w:rPr>
        <w:t>Asharq Al-Awsat 7/6/2019</w:t>
      </w:r>
      <w:r w:rsidRPr="00182E84">
        <w:t xml:space="preserve"> (“Yemen: Houthis Commit 18,000 Human Rights Violations in 6 Months,” Asharq Al-Awsat, https://aawsat.com/english)</w:t>
      </w:r>
    </w:p>
    <w:p w14:paraId="18DEE026" w14:textId="77777777" w:rsidR="00887DB7" w:rsidRPr="00182E84" w:rsidRDefault="00887DB7" w:rsidP="00887DB7">
      <w:pPr>
        <w:rPr>
          <w:sz w:val="14"/>
        </w:rPr>
      </w:pPr>
      <w:r w:rsidRPr="00182E84">
        <w:rPr>
          <w:rStyle w:val="StyleUnderline"/>
        </w:rPr>
        <w:t>Houthis' violations of human rights</w:t>
      </w:r>
      <w:r w:rsidRPr="00182E84">
        <w:rPr>
          <w:sz w:val="14"/>
        </w:rPr>
        <w:t xml:space="preserve"> had </w:t>
      </w:r>
      <w:r w:rsidRPr="00182E84">
        <w:rPr>
          <w:rStyle w:val="StyleUnderline"/>
        </w:rPr>
        <w:t>escalated this year</w:t>
      </w:r>
      <w:r w:rsidRPr="00182E84">
        <w:rPr>
          <w:sz w:val="14"/>
        </w:rPr>
        <w:t xml:space="preserve"> in Sanaa and other areas under their control, confirmed security and human rights sources in Sanaa. They said </w:t>
      </w:r>
      <w:r w:rsidRPr="00182E84">
        <w:rPr>
          <w:rStyle w:val="StyleUnderline"/>
        </w:rPr>
        <w:t>militias committed about 18,000 violations over the past six months</w:t>
      </w:r>
      <w:r w:rsidRPr="00182E84">
        <w:rPr>
          <w:sz w:val="14"/>
        </w:rPr>
        <w:t xml:space="preserve">, basing their information on reports from state facilities. The violations varied between killings, kidnappings, house raids, confiscation of properties, and arbitrary arrests at the checkpoints deployed in streets and roads between the provinces. </w:t>
      </w:r>
      <w:r w:rsidRPr="00182E84">
        <w:rPr>
          <w:rStyle w:val="StyleUnderline"/>
        </w:rPr>
        <w:t xml:space="preserve">Human rights organizations expressed </w:t>
      </w:r>
      <w:r w:rsidRPr="00182E84">
        <w:rPr>
          <w:sz w:val="14"/>
        </w:rPr>
        <w:t xml:space="preserve">their </w:t>
      </w:r>
      <w:r w:rsidRPr="00182E84">
        <w:rPr>
          <w:rStyle w:val="StyleUnderline"/>
        </w:rPr>
        <w:t xml:space="preserve">deep concern over the Houthi escalation against civilians </w:t>
      </w:r>
      <w:r w:rsidRPr="00182E84">
        <w:rPr>
          <w:sz w:val="14"/>
        </w:rPr>
        <w:t>and innocent people,</w:t>
      </w:r>
      <w:r w:rsidRPr="00182E84">
        <w:rPr>
          <w:rStyle w:val="StyleUnderline"/>
        </w:rPr>
        <w:t xml:space="preserve"> especially women and children</w:t>
      </w:r>
      <w:r w:rsidRPr="00182E84">
        <w:rPr>
          <w:sz w:val="14"/>
        </w:rPr>
        <w:t xml:space="preserve">. They asserted that </w:t>
      </w:r>
      <w:r w:rsidRPr="00182E84">
        <w:rPr>
          <w:rStyle w:val="StyleUnderline"/>
        </w:rPr>
        <w:t xml:space="preserve">such actions oppose human rights and constitute a flagrant violation of international </w:t>
      </w:r>
      <w:r w:rsidRPr="00182E84">
        <w:rPr>
          <w:sz w:val="14"/>
        </w:rPr>
        <w:t>conventions and</w:t>
      </w:r>
      <w:r w:rsidRPr="00182E84">
        <w:rPr>
          <w:rStyle w:val="StyleUnderline"/>
        </w:rPr>
        <w:t xml:space="preserve"> laws, as well as the customs and traditions of </w:t>
      </w:r>
      <w:r w:rsidRPr="00182E84">
        <w:rPr>
          <w:sz w:val="14"/>
        </w:rPr>
        <w:t>the</w:t>
      </w:r>
      <w:r w:rsidRPr="00182E84">
        <w:rPr>
          <w:rStyle w:val="StyleUnderline"/>
        </w:rPr>
        <w:t xml:space="preserve"> Yemeni society</w:t>
      </w:r>
      <w:r w:rsidRPr="00182E84">
        <w:rPr>
          <w:sz w:val="14"/>
        </w:rPr>
        <w:t xml:space="preserve">. </w:t>
      </w:r>
      <w:r w:rsidRPr="00182E84">
        <w:rPr>
          <w:rStyle w:val="StyleUnderline"/>
        </w:rPr>
        <w:t>Sam Organization for Rights and Liberties issued</w:t>
      </w:r>
      <w:r w:rsidRPr="00182E84">
        <w:rPr>
          <w:sz w:val="14"/>
        </w:rPr>
        <w:t xml:space="preserve"> last week </w:t>
      </w:r>
      <w:r w:rsidRPr="00182E84">
        <w:rPr>
          <w:rStyle w:val="StyleUnderline"/>
        </w:rPr>
        <w:t>a report documenting violations of arbitrary detention and psychological and physical torture of women in Yemen.</w:t>
      </w:r>
      <w:r w:rsidRPr="00182E84">
        <w:rPr>
          <w:sz w:val="14"/>
        </w:rPr>
        <w:t xml:space="preserve"> The organization said </w:t>
      </w:r>
      <w:r w:rsidRPr="00182E84">
        <w:rPr>
          <w:rStyle w:val="StyleUnderline"/>
        </w:rPr>
        <w:t>Houthis had formed a women's security apparatus, tasked with breaking into homes, arresting, and luring women in order to gather information</w:t>
      </w:r>
      <w:r w:rsidRPr="00182E84">
        <w:rPr>
          <w:sz w:val="14"/>
        </w:rPr>
        <w:t xml:space="preserve">. President of SAM Organization Tawfiq al-Humaidi indicated that </w:t>
      </w:r>
      <w:r w:rsidRPr="00182E84">
        <w:rPr>
          <w:rStyle w:val="StyleUnderline"/>
        </w:rPr>
        <w:t>while women hold a special status in Yemen, they lost that with Houthis’ control over Sanaa and other cities and are being subjected to gross violations of human rights, norms, and values.</w:t>
      </w:r>
      <w:r w:rsidRPr="00182E84">
        <w:rPr>
          <w:sz w:val="14"/>
        </w:rPr>
        <w:t xml:space="preserve"> The report pointed out that </w:t>
      </w:r>
      <w:r w:rsidRPr="00182E84">
        <w:rPr>
          <w:rStyle w:val="StyleUnderline"/>
        </w:rPr>
        <w:t>women detentions included deserted places - used for interrogation and psychological torture</w:t>
      </w:r>
      <w:r w:rsidRPr="00182E84">
        <w:rPr>
          <w:sz w:val="14"/>
        </w:rPr>
        <w:t xml:space="preserve">, homes of citizens who were forced to leave, and police departments controlled by Houthis. </w:t>
      </w:r>
      <w:r w:rsidRPr="00182E84">
        <w:rPr>
          <w:rStyle w:val="StyleUnderline"/>
        </w:rPr>
        <w:t>Female detainees were subjected to severe torture and cruel treatment, prompting them to try to commit suicide</w:t>
      </w:r>
      <w:r w:rsidRPr="00182E84">
        <w:rPr>
          <w:sz w:val="14"/>
        </w:rPr>
        <w:t xml:space="preserve">. The report contained testimonies of victims, their relatives, and eyewitnesses who have spoken of serious violations in Houthi militias prisons, including police and military prisons. The coup militias fabricate charges and evidence such as pictures and videos during the abduction period in secret prisons before being transferred to public prisons for torture and extortion. Yemen’s Organization for Combating Human Trafficking (YOCHT) asserted that 120 women from Sanaa were arrested, most of which were detained in the criminal investigation facilities in Sanaa. The organization based its accusations on reports it received from within the Yemeni capital. </w:t>
      </w:r>
      <w:r w:rsidRPr="00182E84">
        <w:rPr>
          <w:rStyle w:val="StyleUnderline"/>
        </w:rPr>
        <w:t>The actual number of Houthi violations against women in their areas of control is much more than the declared figures because most Yemeni families refrain from reporting any violation so that they are not slandered</w:t>
      </w:r>
      <w:r w:rsidRPr="00182E84">
        <w:rPr>
          <w:sz w:val="14"/>
        </w:rPr>
        <w:t xml:space="preserve">, according to the head of The Association of Yemeni Abductee Mothers Amat al-Salam al-Haj. Haj told Asharq Al-Awsat that </w:t>
      </w:r>
      <w:r w:rsidRPr="00182E84">
        <w:rPr>
          <w:rStyle w:val="StyleUnderline"/>
        </w:rPr>
        <w:t>the number of kidnappings and imprisonment of women and children escalated this year</w:t>
      </w:r>
      <w:r w:rsidRPr="00182E84">
        <w:rPr>
          <w:sz w:val="14"/>
        </w:rPr>
        <w:t xml:space="preserve">, accusing </w:t>
      </w:r>
      <w:r w:rsidRPr="00182E84">
        <w:rPr>
          <w:rStyle w:val="StyleUnderline"/>
        </w:rPr>
        <w:t xml:space="preserve">Houthis </w:t>
      </w:r>
      <w:r w:rsidRPr="00182E84">
        <w:rPr>
          <w:sz w:val="14"/>
        </w:rPr>
        <w:t xml:space="preserve">of </w:t>
      </w:r>
      <w:r w:rsidRPr="00182E84">
        <w:rPr>
          <w:rStyle w:val="StyleUnderline"/>
        </w:rPr>
        <w:t>systematically and physically torturing women, defaming many of them, and accusing them of unethical charges contrary to Yemeni custom and traditions</w:t>
      </w:r>
      <w:r w:rsidRPr="00182E84">
        <w:rPr>
          <w:sz w:val="14"/>
        </w:rPr>
        <w:t>. Houthi militias arrested hundreds through its secret security force, known as “preventative security”, including leaders of the Popular Congress Party and a number of figures affiliated with the group in Sanaa, Dhamar, and Ibb on charges of “treason and treachery”, according to human rights sources. The sources added that militias are raiding homes of activists, lawyers and journalists for not attending or reporting their events, celebrations and rallies. The group even arrested a number of officers and police officials in Sanaa.</w:t>
      </w:r>
    </w:p>
    <w:p w14:paraId="3949C43B" w14:textId="77777777" w:rsidR="00887DB7" w:rsidRDefault="00887DB7" w:rsidP="00887DB7">
      <w:pPr>
        <w:pStyle w:val="Heading3"/>
      </w:pPr>
      <w:r>
        <w:t>AT Ceasefire Now</w:t>
      </w:r>
    </w:p>
    <w:p w14:paraId="5DF9EEA3" w14:textId="77777777" w:rsidR="00887DB7" w:rsidRDefault="00887DB7" w:rsidP="00887DB7">
      <w:pPr>
        <w:pStyle w:val="Heading4"/>
      </w:pPr>
      <w:r>
        <w:t>Houthis already defied the ceasefire to launch a major attack</w:t>
      </w:r>
    </w:p>
    <w:p w14:paraId="5844CFEF" w14:textId="77777777" w:rsidR="00887DB7" w:rsidRPr="008D166A" w:rsidRDefault="00887DB7" w:rsidP="00887DB7">
      <w:r w:rsidRPr="008D166A">
        <w:rPr>
          <w:b/>
        </w:rPr>
        <w:t xml:space="preserve">Radio </w:t>
      </w:r>
      <w:r>
        <w:rPr>
          <w:b/>
        </w:rPr>
        <w:t>Pakis</w:t>
      </w:r>
      <w:r w:rsidRPr="008D166A">
        <w:rPr>
          <w:b/>
        </w:rPr>
        <w:t>tan 7/27</w:t>
      </w:r>
      <w:r>
        <w:t>/2019 (“</w:t>
      </w:r>
      <w:r w:rsidRPr="008D166A">
        <w:t>Yemeni Govt repulses large-scale attack by Houthi rebels in Hodeidah</w:t>
      </w:r>
      <w:r>
        <w:t xml:space="preserve">,” Radio Pakistan, </w:t>
      </w:r>
      <w:r w:rsidRPr="008D166A">
        <w:t>http://www.radio.gov.pk/27-07-2019/yemeni-govt-repulses-large-scale-attack-by-houthi-rebels-in-hodeidah</w:t>
      </w:r>
      <w:r>
        <w:t>)</w:t>
      </w:r>
    </w:p>
    <w:p w14:paraId="62E9F32A" w14:textId="77777777" w:rsidR="00887DB7" w:rsidRDefault="00887DB7" w:rsidP="00887DB7">
      <w:pPr>
        <w:rPr>
          <w:sz w:val="12"/>
        </w:rPr>
      </w:pPr>
      <w:r w:rsidRPr="008D166A">
        <w:rPr>
          <w:sz w:val="12"/>
        </w:rPr>
        <w:t>In Yemen</w:t>
      </w:r>
      <w:r w:rsidRPr="008D166A">
        <w:rPr>
          <w:rStyle w:val="StyleUnderline"/>
        </w:rPr>
        <w:t>, pro-government forces repulsed a large-scale armed attack launched by Houthi rebels in Red Sea port city of Hodeidah.</w:t>
      </w:r>
      <w:r w:rsidRPr="008D166A">
        <w:rPr>
          <w:sz w:val="12"/>
        </w:rPr>
        <w:t xml:space="preserve"> In a statement, the media center for pro-government Giants Brigades said a number of rebels have also been killed in the attack. </w:t>
      </w:r>
      <w:r w:rsidRPr="008D166A">
        <w:rPr>
          <w:rStyle w:val="StyleUnderline"/>
        </w:rPr>
        <w:t>Meanwhile, in a statement, United Nations has urged Yemen's warring parties agreed on new measures to reinforce cease-fire deal and troops withdrawal from Hodeidah</w:t>
      </w:r>
      <w:r w:rsidRPr="008D166A">
        <w:rPr>
          <w:sz w:val="12"/>
        </w:rPr>
        <w:t>. Hodeidah is the main Yemeni port city on Red Sea and key entry of most Yemen's commercial imports and humanitarian aid.</w:t>
      </w:r>
    </w:p>
    <w:p w14:paraId="44228F50" w14:textId="77777777" w:rsidR="00887DB7" w:rsidRDefault="00887DB7" w:rsidP="00887DB7">
      <w:pPr>
        <w:pStyle w:val="Heading4"/>
      </w:pPr>
      <w:r w:rsidRPr="00504A7B">
        <w:t>No troop pullback – the Houthis are still fighting and ignoring their UN commitments</w:t>
      </w:r>
    </w:p>
    <w:p w14:paraId="7CE0CFF8" w14:textId="77777777" w:rsidR="00887DB7" w:rsidRPr="00504A7B" w:rsidRDefault="00887DB7" w:rsidP="00887DB7">
      <w:r w:rsidRPr="00504A7B">
        <w:rPr>
          <w:b/>
        </w:rPr>
        <w:t>Nam News Netwok 7/27</w:t>
      </w:r>
      <w:r>
        <w:t>/2019 (“</w:t>
      </w:r>
      <w:r w:rsidRPr="00504A7B">
        <w:t>Yemeni Government Repulsed Large-Scale Houthi Attack In Hodeidah</w:t>
      </w:r>
      <w:r>
        <w:t xml:space="preserve">,” </w:t>
      </w:r>
      <w:r w:rsidRPr="00504A7B">
        <w:t>Nam News Netwo</w:t>
      </w:r>
      <w:r>
        <w:t>r</w:t>
      </w:r>
      <w:r w:rsidRPr="00504A7B">
        <w:t>k</w:t>
      </w:r>
      <w:r>
        <w:t xml:space="preserve">, </w:t>
      </w:r>
      <w:r w:rsidRPr="00504A7B">
        <w:t>http://www.namnewsnetwork.org/?p=34823</w:t>
      </w:r>
      <w:r>
        <w:t>)</w:t>
      </w:r>
    </w:p>
    <w:p w14:paraId="57974A1D" w14:textId="77777777" w:rsidR="00887DB7" w:rsidRPr="008D166A" w:rsidRDefault="00887DB7" w:rsidP="00887DB7">
      <w:pPr>
        <w:rPr>
          <w:sz w:val="12"/>
        </w:rPr>
      </w:pPr>
      <w:r w:rsidRPr="00504A7B">
        <w:rPr>
          <w:rStyle w:val="StyleUnderline"/>
        </w:rPr>
        <w:t>Yemen’s pro-government forces announced that, a large-scale armed attack launched by the Houthi rebels was repulsed</w:t>
      </w:r>
      <w:r w:rsidRPr="00504A7B">
        <w:rPr>
          <w:sz w:val="12"/>
        </w:rPr>
        <w:t>, in the Red Sea port city of Hodeidah.</w:t>
      </w:r>
      <w:r>
        <w:rPr>
          <w:sz w:val="12"/>
        </w:rPr>
        <w:t xml:space="preserve"> </w:t>
      </w:r>
      <w:r w:rsidRPr="00504A7B">
        <w:rPr>
          <w:sz w:val="12"/>
        </w:rPr>
        <w:t>“A two-hour Houthi attack was aborted and repulsed in Tuhyata district, killing and injuring a number of rebels,” the media centre for the pro-government Giants Brigades said, in a statement.</w:t>
      </w:r>
      <w:r>
        <w:rPr>
          <w:sz w:val="12"/>
        </w:rPr>
        <w:t xml:space="preserve"> </w:t>
      </w:r>
      <w:r w:rsidRPr="00504A7B">
        <w:rPr>
          <w:rStyle w:val="StyleUnderline"/>
        </w:rPr>
        <w:t>The large-scale attack came, just hours after hundreds of Houthi fighters were pushed towards the area</w:t>
      </w:r>
      <w:r w:rsidRPr="00504A7B">
        <w:rPr>
          <w:sz w:val="12"/>
        </w:rPr>
        <w:t>.</w:t>
      </w:r>
      <w:r>
        <w:rPr>
          <w:sz w:val="12"/>
        </w:rPr>
        <w:t xml:space="preserve"> </w:t>
      </w:r>
      <w:r w:rsidRPr="00504A7B">
        <w:rPr>
          <w:sz w:val="12"/>
        </w:rPr>
        <w:t xml:space="preserve">On Tuesday, </w:t>
      </w:r>
      <w:r w:rsidRPr="00504A7B">
        <w:rPr>
          <w:rStyle w:val="StyleUnderline"/>
        </w:rPr>
        <w:t>the Houthi rebels fired five rocket-propelled grenades, against the headquarters of the government team at the UN-backed Redeployment Coordination Committee (RCC) in Hodeidah. Last week, the United Nations said that, Yemen’s warring parties agreed on “new measures” to reinforce the cease-fire deal and troops withdrawal from Hodeidah</w:t>
      </w:r>
      <w:r w:rsidRPr="00504A7B">
        <w:rPr>
          <w:sz w:val="12"/>
        </w:rPr>
        <w:t>.</w:t>
      </w:r>
      <w:r>
        <w:rPr>
          <w:sz w:val="12"/>
        </w:rPr>
        <w:t xml:space="preserve"> </w:t>
      </w:r>
      <w:r w:rsidRPr="00504A7B">
        <w:rPr>
          <w:sz w:val="12"/>
        </w:rPr>
        <w:t>Representatives from both Yemeni warring parties met aboard a UN ship on the Red Sea for resumed discussions on the implementation of the stalled troops withdrawal from Hodeidah, as agreed upon in a deal reached in Stockholm in Dec last year.</w:t>
      </w:r>
      <w:r>
        <w:rPr>
          <w:sz w:val="12"/>
        </w:rPr>
        <w:t xml:space="preserve"> </w:t>
      </w:r>
      <w:r w:rsidRPr="00504A7B">
        <w:rPr>
          <w:sz w:val="12"/>
        </w:rPr>
        <w:t>Hodeidah is the main Yemeni port city on the Red Sea and key entry of most of Yemen’s commercial imports and humanitarian aid.</w:t>
      </w:r>
      <w:r>
        <w:rPr>
          <w:sz w:val="12"/>
        </w:rPr>
        <w:t xml:space="preserve"> </w:t>
      </w:r>
      <w:r w:rsidRPr="00504A7B">
        <w:rPr>
          <w:rStyle w:val="StyleUnderline"/>
        </w:rPr>
        <w:t>Iran-allied Houthi rebels control much of Hodeidah</w:t>
      </w:r>
      <w:r w:rsidRPr="00504A7B">
        <w:rPr>
          <w:sz w:val="12"/>
        </w:rPr>
        <w:t>, while the Saudi-backed government troops have advanced to the south-eastern districts</w:t>
      </w:r>
    </w:p>
    <w:p w14:paraId="62031F76" w14:textId="77777777" w:rsidR="00887DB7" w:rsidRDefault="00887DB7" w:rsidP="00887DB7">
      <w:pPr>
        <w:pStyle w:val="Heading4"/>
      </w:pPr>
      <w:r>
        <w:t xml:space="preserve">The CP is still key - no immediate Hodeidah withdrawal – technicalities remain unresolved </w:t>
      </w:r>
    </w:p>
    <w:p w14:paraId="2CDAE568" w14:textId="77777777" w:rsidR="00887DB7" w:rsidRPr="004977D2" w:rsidRDefault="00887DB7" w:rsidP="00887DB7">
      <w:r w:rsidRPr="00CE5579">
        <w:rPr>
          <w:b/>
        </w:rPr>
        <w:t>Al Jazeera</w:t>
      </w:r>
      <w:r>
        <w:t xml:space="preserve"> </w:t>
      </w:r>
      <w:r w:rsidRPr="004977D2">
        <w:rPr>
          <w:b/>
        </w:rPr>
        <w:t>7/23</w:t>
      </w:r>
      <w:r>
        <w:t>/2019 (“</w:t>
      </w:r>
      <w:r w:rsidRPr="00CE5579">
        <w:t>UN says war in Yemen is 'eminently resolvable</w:t>
      </w:r>
      <w:r>
        <w:t xml:space="preserve">,” Al Jazeera, </w:t>
      </w:r>
      <w:r w:rsidRPr="004977D2">
        <w:t>https://www.aljazeera.com/news/2019/07/war-yemen-eminently-resolvable-190723135918686.html</w:t>
      </w:r>
      <w:r>
        <w:t>)</w:t>
      </w:r>
    </w:p>
    <w:p w14:paraId="649FA411" w14:textId="77777777" w:rsidR="00887DB7" w:rsidRDefault="00887DB7" w:rsidP="00887DB7">
      <w:pPr>
        <w:rPr>
          <w:sz w:val="12"/>
        </w:rPr>
      </w:pPr>
      <w:r w:rsidRPr="004977D2">
        <w:rPr>
          <w:rStyle w:val="StyleUnderline"/>
        </w:rPr>
        <w:t>Last week, a meeting between the warring sides,</w:t>
      </w:r>
      <w:r w:rsidRPr="004977D2">
        <w:rPr>
          <w:sz w:val="12"/>
        </w:rPr>
        <w:t xml:space="preserve"> on the neutral ground of a UN ship in the Red Sea, </w:t>
      </w:r>
      <w:r w:rsidRPr="004977D2">
        <w:rPr>
          <w:rStyle w:val="StyleUnderline"/>
        </w:rPr>
        <w:t>brought</w:t>
      </w:r>
      <w:r w:rsidRPr="004977D2">
        <w:rPr>
          <w:sz w:val="12"/>
        </w:rPr>
        <w:t xml:space="preserve"> a surprise breakthrough, with </w:t>
      </w:r>
      <w:r w:rsidRPr="004977D2">
        <w:rPr>
          <w:rStyle w:val="StyleUnderline"/>
        </w:rPr>
        <w:t>agreement on technical aspects of a ceasefire deal in the flashpoint port of Hodeidah</w:t>
      </w:r>
      <w:r w:rsidRPr="004977D2">
        <w:rPr>
          <w:sz w:val="12"/>
        </w:rPr>
        <w:t xml:space="preserve">. Griffiths said those talks had made more progress than he expected, reaching operational agreements on troop withdrawal plans under the Stockholm deal, which envisages a UN-backed team taking over management of the port as the two armies pull back. </w:t>
      </w:r>
      <w:r w:rsidRPr="00C77CF9">
        <w:rPr>
          <w:rStyle w:val="StyleUnderline"/>
        </w:rPr>
        <w:t>Several issues remain unresolved, including how to handle the port's revenue and governance, and how to handle local security forces</w:t>
      </w:r>
      <w:r w:rsidRPr="004977D2">
        <w:rPr>
          <w:sz w:val="12"/>
        </w:rPr>
        <w:t>, Griffiths said.</w:t>
      </w:r>
    </w:p>
    <w:p w14:paraId="5B65FF7C" w14:textId="77777777" w:rsidR="00887DB7" w:rsidRDefault="00887DB7" w:rsidP="00887DB7">
      <w:pPr>
        <w:pStyle w:val="Heading4"/>
      </w:pPr>
      <w:r>
        <w:t xml:space="preserve">Houthis will re-occupy the city and fail to follow their UN commitments absent the pressure imposed by the CP - past examples prove </w:t>
      </w:r>
    </w:p>
    <w:p w14:paraId="730713AE" w14:textId="77777777" w:rsidR="00887DB7" w:rsidRPr="00425FE1" w:rsidRDefault="00887DB7" w:rsidP="00887DB7">
      <w:r w:rsidRPr="007F208A">
        <w:rPr>
          <w:b/>
        </w:rPr>
        <w:t>The Counter Extremism Project</w:t>
      </w:r>
      <w:r>
        <w:t xml:space="preserve"> 20</w:t>
      </w:r>
      <w:r w:rsidRPr="007F208A">
        <w:rPr>
          <w:b/>
        </w:rPr>
        <w:t>19</w:t>
      </w:r>
      <w:r>
        <w:t xml:space="preserve"> (“Houthis,” The Counter Extremism Project, </w:t>
      </w:r>
      <w:r w:rsidRPr="007F208A">
        <w:t>https://www.counterextremism.com/threat/houthis</w:t>
      </w:r>
      <w:r>
        <w:t>)</w:t>
      </w:r>
    </w:p>
    <w:p w14:paraId="718B0008" w14:textId="77777777" w:rsidR="00887DB7" w:rsidRDefault="00887DB7" w:rsidP="00887DB7">
      <w:pPr>
        <w:rPr>
          <w:sz w:val="12"/>
        </w:rPr>
      </w:pPr>
      <w:r w:rsidRPr="00425FE1">
        <w:rPr>
          <w:sz w:val="12"/>
        </w:rPr>
        <w:t xml:space="preserve">The United Nations began facilitating peace talks between the Houthis and the Yemeni government in October 2015.* Concurrently, the government of Saudi Arabia held negotiations with the Houthis, beginning in March 2016 and reaching a stalemate in May.* The peace talks between the Houthis and Yemeni government ended without an agreement in early August 2016, after which President Hadi’s forces launched a fresh offensive.* That month, the SRC handed its authority to the Supreme Political Council (SPC), a government body formed by the July 2016 merger between the Houthis and former Yemeni president Ali Abdullah Saleh.* The alliance between Saleh and the Houthis ended in December 2017 after Saleh offered to reconcile with Saudi Arabia. Houthi forces assassinated Saleh on December 4, 2017, during violent clashes between the rebels and Saleh’s forces.* </w:t>
      </w:r>
      <w:r w:rsidRPr="00425FE1">
        <w:rPr>
          <w:rStyle w:val="StyleUnderline"/>
        </w:rPr>
        <w:t>Following a week of U.N.-sponsored peace talks in Sweden, all parties tentatively agreed to an immediate ceasefire in the Red Sea port of Hodeidah on December 13, 2018.*</w:t>
      </w:r>
      <w:r w:rsidRPr="00425FE1">
        <w:rPr>
          <w:sz w:val="12"/>
        </w:rPr>
        <w:t xml:space="preserve"> However, </w:t>
      </w:r>
      <w:r w:rsidRPr="00425FE1">
        <w:rPr>
          <w:rStyle w:val="StyleUnderline"/>
        </w:rPr>
        <w:t>few of the conditions agreed upon were implemented by either side. Fighting continued until February 17, 2019, when the Houthis and Yemeni government finally withdrew their forces from the city of Hodeidah</w:t>
      </w:r>
      <w:r w:rsidRPr="00425FE1">
        <w:rPr>
          <w:sz w:val="12"/>
        </w:rPr>
        <w:t>.*</w:t>
      </w:r>
    </w:p>
    <w:p w14:paraId="7C8D1CA0" w14:textId="77777777" w:rsidR="00887DB7" w:rsidRDefault="00887DB7" w:rsidP="00887DB7">
      <w:pPr>
        <w:pStyle w:val="Heading3"/>
      </w:pPr>
      <w:r>
        <w:t>AT Houthis Factional</w:t>
      </w:r>
    </w:p>
    <w:p w14:paraId="4C9031B7" w14:textId="77777777" w:rsidR="00887DB7" w:rsidRDefault="00887DB7" w:rsidP="00887DB7">
      <w:pPr>
        <w:pStyle w:val="Heading4"/>
      </w:pPr>
      <w:r w:rsidRPr="007F208A">
        <w:t xml:space="preserve">Coherent Houthi leadership exists – the Supreme Political Council in Sana’a acts as a unifying force, and Houthis have engaged in talks with international actors before </w:t>
      </w:r>
    </w:p>
    <w:p w14:paraId="52D0229B" w14:textId="77777777" w:rsidR="00887DB7" w:rsidRPr="007F208A" w:rsidRDefault="00887DB7" w:rsidP="00887DB7">
      <w:r w:rsidRPr="007F208A">
        <w:rPr>
          <w:b/>
        </w:rPr>
        <w:t>The Counter Extremism Project</w:t>
      </w:r>
      <w:r>
        <w:t xml:space="preserve"> 20</w:t>
      </w:r>
      <w:r w:rsidRPr="007F208A">
        <w:rPr>
          <w:b/>
        </w:rPr>
        <w:t>19</w:t>
      </w:r>
      <w:r>
        <w:t xml:space="preserve"> (“Houthis,” The Counter Extremism Project, </w:t>
      </w:r>
      <w:r w:rsidRPr="007F208A">
        <w:t>https://www.counterextremism.com/threat/houthis</w:t>
      </w:r>
      <w:r>
        <w:t>)</w:t>
      </w:r>
    </w:p>
    <w:p w14:paraId="15CC6815" w14:textId="77777777" w:rsidR="00887DB7" w:rsidRDefault="00887DB7" w:rsidP="00887DB7">
      <w:pPr>
        <w:rPr>
          <w:sz w:val="12"/>
        </w:rPr>
      </w:pPr>
      <w:r w:rsidRPr="007F208A">
        <w:rPr>
          <w:rStyle w:val="StyleUnderline"/>
        </w:rPr>
        <w:t>The Houthi movement grew increasingly politically engaged in 2003, in reaction and opposition to</w:t>
      </w:r>
      <w:r w:rsidRPr="007F208A">
        <w:rPr>
          <w:sz w:val="12"/>
        </w:rPr>
        <w:t xml:space="preserve"> Yemeni President Ali Abdullah Saleh’s support for </w:t>
      </w:r>
      <w:r w:rsidRPr="007F208A">
        <w:rPr>
          <w:rStyle w:val="StyleUnderline"/>
        </w:rPr>
        <w:t>the U.S-led war in Iraq</w:t>
      </w:r>
      <w:r w:rsidRPr="007F208A">
        <w:rPr>
          <w:sz w:val="12"/>
        </w:rPr>
        <w:t xml:space="preserve">.* Domestically, al-Houthi continued to seek autonomy for Saada Governorate from Yemen’s Sunni-dominated central government. Al-Houthi was killed during clashes with the Yemeni government in 2004, but the movement has continued in his name, waging a series of intermittent wars against the government and Saudi forces in the years since.* </w:t>
      </w:r>
      <w:r w:rsidRPr="007F208A">
        <w:rPr>
          <w:rStyle w:val="StyleUnderline"/>
        </w:rPr>
        <w:t>The Houthis made significant territorial gains in 2014-2015. In September 2014, the group</w:t>
      </w:r>
      <w:r>
        <w:rPr>
          <w:rStyle w:val="StyleUnderline"/>
        </w:rPr>
        <w:t xml:space="preserve"> </w:t>
      </w:r>
      <w:r w:rsidRPr="007F208A">
        <w:rPr>
          <w:rStyle w:val="StyleUnderline"/>
        </w:rPr>
        <w:t>captured Yemen’s capital, Sanaa,</w:t>
      </w:r>
      <w:r w:rsidRPr="007F208A">
        <w:rPr>
          <w:sz w:val="12"/>
        </w:rPr>
        <w:t xml:space="preserve">* resulting in the resignation of President Abd Rabbuh Mansour Hadi in January 2015.* </w:t>
      </w:r>
      <w:r w:rsidRPr="007F208A">
        <w:rPr>
          <w:rStyle w:val="StyleUnderline"/>
        </w:rPr>
        <w:t>The following month, the Houthis officially announced the dissolution of Hadi’s parliament and the institution of their interim government, known as the Supreme Revolutionary Committee (SRC).*</w:t>
      </w:r>
      <w:r>
        <w:rPr>
          <w:rStyle w:val="StyleUnderline"/>
        </w:rPr>
        <w:t xml:space="preserve"> </w:t>
      </w:r>
      <w:r w:rsidRPr="007F208A">
        <w:rPr>
          <w:rStyle w:val="StyleUnderline"/>
        </w:rPr>
        <w:t>The United Nations began facilitating peace talks between the Houthis and the Yemeni government in October 2015</w:t>
      </w:r>
      <w:r w:rsidRPr="007F208A">
        <w:rPr>
          <w:sz w:val="12"/>
        </w:rPr>
        <w:t xml:space="preserve">.* Concurrently, </w:t>
      </w:r>
      <w:r w:rsidRPr="007F208A">
        <w:rPr>
          <w:rStyle w:val="StyleUnderline"/>
        </w:rPr>
        <w:t>the government of Saudi Arabia held negotiations with the Houthis</w:t>
      </w:r>
      <w:r w:rsidRPr="007F208A">
        <w:rPr>
          <w:sz w:val="12"/>
        </w:rPr>
        <w:t xml:space="preserve">, beginning in March 2016 and reaching a stalemate in May.* </w:t>
      </w:r>
      <w:r w:rsidRPr="007F208A">
        <w:rPr>
          <w:rStyle w:val="StyleUnderline"/>
        </w:rPr>
        <w:t>The peace talks between the Houthis and Yemeni government ended without an agreement in early August 2016</w:t>
      </w:r>
      <w:r w:rsidRPr="007F208A">
        <w:rPr>
          <w:sz w:val="12"/>
        </w:rPr>
        <w:t xml:space="preserve">, after which President Hadi’s forces launched a fresh offensive.* </w:t>
      </w:r>
      <w:r w:rsidRPr="007F208A">
        <w:rPr>
          <w:rStyle w:val="StyleUnderline"/>
        </w:rPr>
        <w:t>That month, the SRC handed its authority to the Supreme Political Council (SPC)</w:t>
      </w:r>
      <w:r w:rsidRPr="007F208A">
        <w:rPr>
          <w:sz w:val="12"/>
        </w:rPr>
        <w:t>, a government body formed by the July 2016 merger between the Houthis and former Yemeni president Ali Abdullah Saleh.* The alliance between Saleh and the Houthis ended in December 2017 after Saleh offered to reconcile with Saudi Arabia. Houthi forces assassinated Saleh on December 4, 2017, during violent clashes between the rebels and Saleh’s forces.* Following a week of U.N.-sponsored peace talks in Sweden, all parties tentatively agreed to an immediate ceasefire in the Red Sea port of Hodeidah on December 13, 2018.* However, few of the conditions agreed upon were implemented by either side. Fighting continued until February 17, 2019, when the Houthis and Yemeni government finally withdrew their forces from the city of Hodeidah.*</w:t>
      </w:r>
    </w:p>
    <w:p w14:paraId="5DC1A3F3" w14:textId="77777777" w:rsidR="00887DB7" w:rsidRDefault="00887DB7" w:rsidP="00887DB7">
      <w:pPr>
        <w:pStyle w:val="Heading4"/>
      </w:pPr>
      <w:r>
        <w:t>The Houthis are sufficiently unified for the CP to function – the Sa’dah Core provides clear political leadership – their author agrees</w:t>
      </w:r>
    </w:p>
    <w:p w14:paraId="68BB9590" w14:textId="77777777" w:rsidR="00887DB7" w:rsidRPr="00995BAA" w:rsidRDefault="00887DB7" w:rsidP="00887DB7">
      <w:r w:rsidRPr="00940F60">
        <w:rPr>
          <w:b/>
        </w:rPr>
        <w:t>Al-Hamdani</w:t>
      </w:r>
      <w:r>
        <w:t xml:space="preserve"> 4/7/20</w:t>
      </w:r>
      <w:r w:rsidRPr="00940F60">
        <w:rPr>
          <w:b/>
        </w:rPr>
        <w:t>19</w:t>
      </w:r>
      <w:r>
        <w:t xml:space="preserve"> (</w:t>
      </w:r>
      <w:r w:rsidRPr="00940F60">
        <w:t>Sama’a Al-Hamdani</w:t>
      </w:r>
      <w:r>
        <w:t>, Georgetown University Center for Contemporary Arab Studies Visiting Fellow, Yemen Cultural Institute for Heritage and the Arts Director, “</w:t>
      </w:r>
      <w:r w:rsidRPr="00940F60">
        <w:t>Understanding the Houthi Faction in Yemen</w:t>
      </w:r>
      <w:r>
        <w:t>,”</w:t>
      </w:r>
      <w:r w:rsidRPr="00940F60">
        <w:t xml:space="preserve"> </w:t>
      </w:r>
      <w:r>
        <w:t xml:space="preserve">Lawfare, </w:t>
      </w:r>
      <w:r w:rsidRPr="00940F60">
        <w:t>https://www.lawfareblog.com/understanding-houthi-faction-yemen</w:t>
      </w:r>
      <w:r>
        <w:t>)</w:t>
      </w:r>
    </w:p>
    <w:p w14:paraId="7F65B1EA" w14:textId="77777777" w:rsidR="00887DB7" w:rsidRPr="00887DB7" w:rsidRDefault="00887DB7" w:rsidP="00887DB7">
      <w:pPr>
        <w:rPr>
          <w:sz w:val="12"/>
        </w:rPr>
      </w:pPr>
      <w:r w:rsidRPr="00954D20">
        <w:rPr>
          <w:rStyle w:val="StyleUnderline"/>
        </w:rPr>
        <w:t>Who Is a “Houthi” in This Conflict?</w:t>
      </w:r>
      <w:r>
        <w:rPr>
          <w:rStyle w:val="StyleUnderline"/>
        </w:rPr>
        <w:t xml:space="preserve"> </w:t>
      </w:r>
      <w:r w:rsidRPr="00954D20">
        <w:rPr>
          <w:rStyle w:val="StyleUnderline"/>
        </w:rPr>
        <w:t>The Houthis</w:t>
      </w:r>
      <w:r w:rsidRPr="00954D20">
        <w:rPr>
          <w:sz w:val="12"/>
        </w:rPr>
        <w:t xml:space="preserve">, who prefer the term Ansar Allah (Partisans of God), </w:t>
      </w:r>
      <w:r w:rsidRPr="00954D20">
        <w:rPr>
          <w:rStyle w:val="StyleUnderline"/>
        </w:rPr>
        <w:t>are generally defined as followers of Abdel Malik and Hussein al-Houthi’s religious and political agenda and the adherents of the philosophy inspired by Badr al-Din al-Houthi. This ideology is inspired by Zaydism</w:t>
      </w:r>
      <w:r w:rsidRPr="00954D20">
        <w:rPr>
          <w:sz w:val="12"/>
        </w:rPr>
        <w:t xml:space="preserve">, a branch of Shi’ism with similar religious practices to the Sunni Shafi’i sect in Yemen. However, </w:t>
      </w:r>
      <w:r w:rsidRPr="00954D20">
        <w:rPr>
          <w:rStyle w:val="StyleUnderline"/>
        </w:rPr>
        <w:t>the current conflict in Yemen has produced a new breed of “Houthi.” Today, the Houthi crowd is a broad spectrum of groups</w:t>
      </w:r>
      <w:r w:rsidRPr="00954D20">
        <w:rPr>
          <w:sz w:val="12"/>
        </w:rPr>
        <w:t xml:space="preserve">—an unruly quasi-coalition spanning religious, geographic and political spaces and hierarchies </w:t>
      </w:r>
      <w:r w:rsidRPr="00954D20">
        <w:rPr>
          <w:rStyle w:val="StyleUnderline"/>
        </w:rPr>
        <w:t>allied in their opposition to the Saudi-led intervention.</w:t>
      </w:r>
      <w:r>
        <w:rPr>
          <w:rStyle w:val="StyleUnderline"/>
        </w:rPr>
        <w:t xml:space="preserve"> </w:t>
      </w:r>
      <w:r w:rsidRPr="00954D20">
        <w:rPr>
          <w:rStyle w:val="StyleUnderline"/>
        </w:rPr>
        <w:t>Authority resides in the “Sa’dah Core,” who survived the Sa’dah wars and whose ideologies lean closer to Twelver Shi’ism</w:t>
      </w:r>
      <w:r w:rsidRPr="00954D20">
        <w:rPr>
          <w:sz w:val="12"/>
        </w:rPr>
        <w:t>, which is practiced in Iran but historically alien to Yemen. Twelver Shiite practices that are novel to Yemen are increasingly being incorporated into religious practice; for example, the commemoration of Ashura was publicly celebrated by Houthi supporters en masse for the first time in 2017, and Yemeni Shiites now openly observe Eid al-Ghadir, a Shiite religious celebration rumored to have been practiced mostly in secret previously.</w:t>
      </w:r>
      <w:r>
        <w:rPr>
          <w:sz w:val="12"/>
        </w:rPr>
        <w:t xml:space="preserve"> </w:t>
      </w:r>
      <w:r w:rsidRPr="00954D20">
        <w:rPr>
          <w:sz w:val="12"/>
        </w:rPr>
        <w:t xml:space="preserve">Of all the Houthi factions, </w:t>
      </w:r>
      <w:r w:rsidRPr="00954D20">
        <w:rPr>
          <w:rStyle w:val="StyleUnderline"/>
        </w:rPr>
        <w:t>the Sa’dah Core has the closest ties to Iran’s Islamic Revolutionary Guard Corps and Lebanon’s Hezbollah, which advise the Houthi leadership.</w:t>
      </w:r>
      <w:r w:rsidRPr="00954D20">
        <w:rPr>
          <w:sz w:val="12"/>
        </w:rPr>
        <w:t xml:space="preserve"> This inner cabal has been described as “paranoid” and extremely “secretive.”</w:t>
      </w:r>
    </w:p>
    <w:p w14:paraId="7B6760D4" w14:textId="77777777" w:rsidR="00887DB7" w:rsidRPr="00182E84" w:rsidRDefault="00887DB7" w:rsidP="00887DB7">
      <w:pPr>
        <w:pStyle w:val="Heading3"/>
      </w:pPr>
      <w:r w:rsidRPr="00182E84">
        <w:t>AT Ceasefire Now</w:t>
      </w:r>
    </w:p>
    <w:p w14:paraId="47FAAAEA" w14:textId="77777777" w:rsidR="00887DB7" w:rsidRPr="00182E84" w:rsidRDefault="00887DB7" w:rsidP="00887DB7">
      <w:pPr>
        <w:pStyle w:val="Heading4"/>
      </w:pPr>
      <w:r w:rsidRPr="00182E84">
        <w:t>The Houthis won’t give up the city – they just exploit peace negotiations</w:t>
      </w:r>
    </w:p>
    <w:p w14:paraId="767B9D42" w14:textId="77777777" w:rsidR="00887DB7" w:rsidRPr="00182E84" w:rsidRDefault="00887DB7" w:rsidP="00887DB7">
      <w:r w:rsidRPr="00182E84">
        <w:rPr>
          <w:b/>
        </w:rPr>
        <w:t>Block 8/18/2018</w:t>
      </w:r>
      <w:r w:rsidRPr="00182E84">
        <w:t xml:space="preserve"> (Joshua S. Block, Israel Project President and former U.S. Aid Spokesperson, “WHY YEMEN'S WAR MATTERS,” Jerusalem Post, https://www.jpost.com/Opinion/Why-Yemens-war-matters-565175)</w:t>
      </w:r>
    </w:p>
    <w:p w14:paraId="7F4CED66" w14:textId="77777777" w:rsidR="00887DB7" w:rsidRPr="00182E84" w:rsidRDefault="00887DB7" w:rsidP="00887DB7">
      <w:pPr>
        <w:rPr>
          <w:rStyle w:val="StyleUnderline"/>
        </w:rPr>
      </w:pPr>
      <w:r w:rsidRPr="00182E84">
        <w:t>T</w:t>
      </w:r>
      <w:r w:rsidRPr="00182E84">
        <w:rPr>
          <w:rStyle w:val="StyleUnderline"/>
        </w:rPr>
        <w:t>he UN has proposed a plan under which the Houthis would turn over the city to a neutral international regime</w:t>
      </w:r>
      <w:r w:rsidRPr="00182E84">
        <w:t xml:space="preserve"> to guarantee humanitarian access to millions of civilians. </w:t>
      </w:r>
      <w:r w:rsidRPr="00182E84">
        <w:rPr>
          <w:rStyle w:val="StyleUnderline"/>
        </w:rPr>
        <w:t>The Houthis,</w:t>
      </w:r>
      <w:r w:rsidRPr="00182E84">
        <w:t xml:space="preserve"> however, appear to </w:t>
      </w:r>
      <w:r w:rsidRPr="00182E84">
        <w:rPr>
          <w:rStyle w:val="StyleUnderline"/>
        </w:rPr>
        <w:t>have exploited the peace negotiations to further entrench their forces in Hodeidah,</w:t>
      </w:r>
      <w:r w:rsidRPr="00182E84">
        <w:t xml:space="preserve"> actively </w:t>
      </w:r>
      <w:r w:rsidRPr="00182E84">
        <w:rPr>
          <w:rStyle w:val="StyleUnderline"/>
        </w:rPr>
        <w:t xml:space="preserve">recruiting children </w:t>
      </w:r>
      <w:r w:rsidRPr="00182E84">
        <w:t xml:space="preserve">as young as 15 </w:t>
      </w:r>
      <w:r w:rsidRPr="00182E84">
        <w:rPr>
          <w:rStyle w:val="StyleUnderline"/>
        </w:rPr>
        <w:t>to fight on the frontlines</w:t>
      </w:r>
      <w:r w:rsidRPr="00182E84">
        <w:t xml:space="preserve">. The situation is grim, and the chances for peace appear to have dimmed considerably. </w:t>
      </w:r>
      <w:r w:rsidRPr="00182E84">
        <w:rPr>
          <w:rStyle w:val="StyleUnderline"/>
        </w:rPr>
        <w:t>Houthi activity in the city has intensified</w:t>
      </w:r>
      <w:r w:rsidRPr="00182E84">
        <w:t xml:space="preserve">, and </w:t>
      </w:r>
      <w:r w:rsidRPr="00182E84">
        <w:rPr>
          <w:rStyle w:val="StyleUnderline"/>
        </w:rPr>
        <w:t>the group has made it clear that there are no terms under which they will hand over the city to an internationally- supervised operation.</w:t>
      </w:r>
    </w:p>
    <w:p w14:paraId="453C6F25" w14:textId="77777777" w:rsidR="00887DB7" w:rsidRPr="00182E84" w:rsidRDefault="00887DB7" w:rsidP="00887DB7">
      <w:pPr>
        <w:pStyle w:val="Heading3"/>
      </w:pPr>
      <w:r w:rsidRPr="00182E84">
        <w:t>AT Iran Prevents Peace Talks</w:t>
      </w:r>
    </w:p>
    <w:p w14:paraId="3A80B97B" w14:textId="77777777" w:rsidR="00887DB7" w:rsidRPr="00182E84" w:rsidRDefault="00887DB7" w:rsidP="00887DB7">
      <w:pPr>
        <w:pStyle w:val="Heading4"/>
      </w:pPr>
      <w:r w:rsidRPr="00182E84">
        <w:t xml:space="preserve">Iran doesn’t actually care about the Yemen war – it’s unimportant to their strategic interests </w:t>
      </w:r>
    </w:p>
    <w:p w14:paraId="775871C1" w14:textId="77777777" w:rsidR="00887DB7" w:rsidRPr="00182E84" w:rsidRDefault="00887DB7" w:rsidP="00887DB7">
      <w:r w:rsidRPr="00182E84">
        <w:rPr>
          <w:b/>
        </w:rPr>
        <w:t>al-Muslimi 11/18/2018</w:t>
      </w:r>
      <w:r w:rsidRPr="00182E84">
        <w:t xml:space="preserve"> (Farea al-Muslimi, Sana’a Center for Strategic Studies Co-Founder and Chairman, “The Iran Nuclear Deal and Yemen’s War: An Opportunity for EU Statecraft,” Sana’a Center for Strategic Studies, http://sanaacenter.org/publications/analysis/6665)</w:t>
      </w:r>
    </w:p>
    <w:p w14:paraId="171103A9" w14:textId="77777777" w:rsidR="00887DB7" w:rsidRPr="00182E84" w:rsidRDefault="00887DB7" w:rsidP="00887DB7">
      <w:pPr>
        <w:rPr>
          <w:rStyle w:val="StyleUnderline"/>
        </w:rPr>
      </w:pPr>
      <w:r w:rsidRPr="00182E84">
        <w:rPr>
          <w:sz w:val="12"/>
        </w:rPr>
        <w:t xml:space="preserve">At the same time, </w:t>
      </w:r>
      <w:r w:rsidRPr="00182E84">
        <w:rPr>
          <w:rStyle w:val="StyleUnderline"/>
        </w:rPr>
        <w:t>while Iran has regularly offered public support for the Houthis in Yemen, it has actually invested little of its political, military or economic capital in the conflict</w:t>
      </w:r>
      <w:r w:rsidRPr="00182E84">
        <w:rPr>
          <w:sz w:val="12"/>
        </w:rPr>
        <w:t xml:space="preserve">. This is unlike Iraq, Syria and southern Lebanon, which Tehran views as crucial to its geopolitical positioning and security, and thus in which it has invested heavily to maintain its interests. </w:t>
      </w:r>
      <w:r w:rsidRPr="00182E84">
        <w:rPr>
          <w:rStyle w:val="StyleUnderline"/>
        </w:rPr>
        <w:t xml:space="preserve">The Houthis have been incredibly convenient for bleeding Saudi Arabia of treasure and reputation </w:t>
      </w:r>
      <w:r w:rsidRPr="00182E84">
        <w:rPr>
          <w:sz w:val="12"/>
        </w:rPr>
        <w:t xml:space="preserve">and the Iranians have in return been happy to offer piecemeal support as the opportunities have presented themselves. However, </w:t>
      </w:r>
      <w:r w:rsidRPr="00182E84">
        <w:rPr>
          <w:rStyle w:val="StyleUnderline"/>
        </w:rPr>
        <w:t>in the unlikely circumstance that Houthi forces folded tomorrow and the coalition “won,” Tehran would lose little.</w:t>
      </w:r>
      <w:r w:rsidRPr="00182E84">
        <w:rPr>
          <w:sz w:val="12"/>
        </w:rPr>
        <w:t xml:space="preserve"> Indeed, </w:t>
      </w:r>
      <w:r w:rsidRPr="00182E84">
        <w:rPr>
          <w:rStyle w:val="StyleUnderline"/>
        </w:rPr>
        <w:t>Houthi officials make no secret of their viewpoint that, given the right assurances, they would be open to being long-term strategic partners with Saudi Arabia in Yemen.</w:t>
      </w:r>
    </w:p>
    <w:p w14:paraId="02C61854" w14:textId="77777777" w:rsidR="00887DB7" w:rsidRPr="00182E84" w:rsidRDefault="00887DB7" w:rsidP="00887DB7">
      <w:pPr>
        <w:pStyle w:val="Heading3"/>
      </w:pPr>
      <w:r w:rsidRPr="00182E84">
        <w:t xml:space="preserve">AT Perm do the Aff and Threaten Saudi </w:t>
      </w:r>
    </w:p>
    <w:p w14:paraId="04A00F42" w14:textId="77777777" w:rsidR="00887DB7" w:rsidRPr="00182E84" w:rsidRDefault="00887DB7" w:rsidP="00887DB7">
      <w:pPr>
        <w:pStyle w:val="Heading4"/>
      </w:pPr>
      <w:r w:rsidRPr="00182E84">
        <w:t>The perm can’t solve our internal net benefit -  the Knights, Pollack, and Walter evidence indicates that it’s not enough to get Saudi to agree to peace talks – the Houthis have to cooperate as well. The CP gets the Houthis to stop fighting and negotiate in 2 ways the perm can’t access without severing from the reduction in arms sales mandated by the plan text</w:t>
      </w:r>
    </w:p>
    <w:p w14:paraId="0B76080F" w14:textId="77777777" w:rsidR="00887DB7" w:rsidRPr="00182E84" w:rsidRDefault="00887DB7" w:rsidP="004133BF">
      <w:pPr>
        <w:pStyle w:val="Heading4"/>
        <w:numPr>
          <w:ilvl w:val="0"/>
          <w:numId w:val="4"/>
        </w:numPr>
      </w:pPr>
      <w:r w:rsidRPr="00182E84">
        <w:t>The CP increases arms sales to Saudi Arabia – that generates a credible fear within the Houthi leadership of losing all the territory and leverage they currently hold, so they agree to negotiate while they are ahead. The U.S. promise to end arms sales to Saudi Arabia if they agree acts as further incentive to do so.</w:t>
      </w:r>
    </w:p>
    <w:p w14:paraId="4A1FF0F2" w14:textId="77777777" w:rsidR="00887DB7" w:rsidRPr="00182E84" w:rsidRDefault="00887DB7" w:rsidP="004133BF">
      <w:pPr>
        <w:pStyle w:val="Heading4"/>
        <w:numPr>
          <w:ilvl w:val="0"/>
          <w:numId w:val="4"/>
        </w:numPr>
      </w:pPr>
      <w:r w:rsidRPr="00182E84">
        <w:t xml:space="preserve">If the Houthis still say no, increased arms sales enable the Saudi-led coalition to take back the port of Houdeidah – that victory sends a strong signal to the Houthi leadership and cuts of their main source of revenue, forcing them to the negotiating table. </w:t>
      </w:r>
    </w:p>
    <w:p w14:paraId="466B45C4" w14:textId="77777777" w:rsidR="00887DB7" w:rsidRPr="00182E84" w:rsidRDefault="00887DB7" w:rsidP="00887DB7">
      <w:pPr>
        <w:pStyle w:val="Heading3"/>
      </w:pPr>
      <w:r w:rsidRPr="00182E84">
        <w:t>AT Perm do the Aff as a Condition</w:t>
      </w:r>
    </w:p>
    <w:p w14:paraId="1C603896" w14:textId="77777777" w:rsidR="00887DB7" w:rsidRPr="00182E84" w:rsidRDefault="00887DB7" w:rsidP="004133BF">
      <w:pPr>
        <w:pStyle w:val="Heading4"/>
        <w:numPr>
          <w:ilvl w:val="0"/>
          <w:numId w:val="3"/>
        </w:numPr>
      </w:pPr>
      <w:r w:rsidRPr="00182E84">
        <w:t>The perm can’t solve our net benefit – the 1NC Pollack, Knights, and Walter evidence indicates that the Houthis will refuse to cooperate in peace negotiations unless it becomes obvious to them that they will lose more territory if they continue fighting, which will only happen if the U.S. increases its arms sales to Saudi Arabia – peace talks are useless as long as the Houthis have no incentive to cooperate – the first plank of the CP is key</w:t>
      </w:r>
    </w:p>
    <w:p w14:paraId="326797CD" w14:textId="77777777" w:rsidR="00887DB7" w:rsidRPr="00182E84" w:rsidRDefault="00887DB7" w:rsidP="004133BF">
      <w:pPr>
        <w:pStyle w:val="Heading4"/>
        <w:numPr>
          <w:ilvl w:val="0"/>
          <w:numId w:val="3"/>
        </w:numPr>
      </w:pPr>
      <w:r w:rsidRPr="00182E84">
        <w:t>The Aff can’t be conditional - should implies OBLIGATION--- the perm severs certainty and immediacy--- that wrecks predictability and fairness by turning the aff into a moving target and allowing them to moot the entirety of the 1NC</w:t>
      </w:r>
    </w:p>
    <w:p w14:paraId="4B376DFC" w14:textId="77777777" w:rsidR="00887DB7" w:rsidRPr="00182E84" w:rsidRDefault="00887DB7" w:rsidP="00887DB7">
      <w:r w:rsidRPr="00182E84">
        <w:t>***Italics in original</w:t>
      </w:r>
    </w:p>
    <w:p w14:paraId="28834692" w14:textId="77777777" w:rsidR="00887DB7" w:rsidRPr="00182E84" w:rsidRDefault="00887DB7" w:rsidP="00887DB7">
      <w:pPr>
        <w:rPr>
          <w:rStyle w:val="Style13ptBold"/>
        </w:rPr>
      </w:pPr>
      <w:r w:rsidRPr="00182E84">
        <w:rPr>
          <w:rStyle w:val="Style13ptBold"/>
        </w:rPr>
        <w:t>Nieto, 9</w:t>
      </w:r>
    </w:p>
    <w:p w14:paraId="4F3729B4" w14:textId="77777777" w:rsidR="00887DB7" w:rsidRPr="00182E84" w:rsidRDefault="00887DB7" w:rsidP="00887DB7">
      <w:r w:rsidRPr="00182E84">
        <w:t>(Judge-Colorado Court of Appeals, 8/20, People v. Munoz, 240 P.3d 311, Colo. Ct. App. 2009)</w:t>
      </w:r>
    </w:p>
    <w:p w14:paraId="1247AFFE" w14:textId="77777777" w:rsidR="00887DB7" w:rsidRPr="00182E84" w:rsidRDefault="00887DB7" w:rsidP="00887DB7">
      <w:r w:rsidRPr="00182E84">
        <w:rPr>
          <w:highlight w:val="cyan"/>
          <w:u w:val="single"/>
        </w:rPr>
        <w:t xml:space="preserve">"Should" is "used . . . to </w:t>
      </w:r>
      <w:r w:rsidRPr="00182E84">
        <w:rPr>
          <w:highlight w:val="cyan"/>
        </w:rPr>
        <w:t xml:space="preserve">express duty, </w:t>
      </w:r>
      <w:r w:rsidRPr="00182E84">
        <w:rPr>
          <w:highlight w:val="cyan"/>
          <w:u w:val="single"/>
        </w:rPr>
        <w:t>obligation</w:t>
      </w:r>
      <w:r w:rsidRPr="00182E84">
        <w:rPr>
          <w:u w:val="single"/>
        </w:rPr>
        <w:t>,</w:t>
      </w:r>
      <w:r w:rsidRPr="00182E84">
        <w:t xml:space="preserve"> propriety, or expediency." Webster's Third New International Dictionary 2104 (2002). Courts  [**15] interpreting the word in various contexts have drawn conflicting conclusions, although </w:t>
      </w:r>
      <w:r w:rsidRPr="00182E84">
        <w:rPr>
          <w:highlight w:val="cyan"/>
          <w:u w:val="single"/>
        </w:rPr>
        <w:t>the weight of authority appears to favor interpreting "should" in an imperative, obligatory sense</w:t>
      </w:r>
      <w:r w:rsidRPr="00182E84">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82E84">
        <w:rPr>
          <w:u w:val="single"/>
        </w:rPr>
        <w:t xml:space="preserve">the word "conveys a sense of duty and obligation and could not be misunderstood </w:t>
      </w:r>
      <w:r w:rsidRPr="00182E84">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w:t>
      </w:r>
      <w:r w:rsidRPr="00182E84">
        <w:rPr>
          <w:rStyle w:val="StyleUnderline"/>
        </w:rPr>
        <w:t xml:space="preserve">Notably, </w:t>
      </w:r>
      <w:r w:rsidRPr="00182E84">
        <w:rPr>
          <w:rStyle w:val="Emphasis"/>
          <w:highlight w:val="cyan"/>
        </w:rPr>
        <w:t>courts interpreting the word "should</w:t>
      </w:r>
      <w:r w:rsidRPr="00182E84">
        <w:rPr>
          <w:highlight w:val="cyan"/>
        </w:rPr>
        <w:t>"</w:t>
      </w:r>
      <w:r w:rsidRPr="00182E84">
        <w:t xml:space="preserve"> in other types of jury instructions  [**16] have also </w:t>
      </w:r>
      <w:r w:rsidRPr="00182E84">
        <w:rPr>
          <w:highlight w:val="cyan"/>
          <w:u w:val="single"/>
        </w:rPr>
        <w:t>found</w:t>
      </w:r>
      <w:r w:rsidRPr="00182E84">
        <w:rPr>
          <w:u w:val="single"/>
        </w:rPr>
        <w:t xml:space="preserve"> that </w:t>
      </w:r>
      <w:r w:rsidRPr="00182E84">
        <w:rPr>
          <w:highlight w:val="cyan"/>
          <w:u w:val="single"/>
        </w:rPr>
        <w:t>the word conveys</w:t>
      </w:r>
      <w:r w:rsidRPr="00182E84">
        <w:t xml:space="preserve"> to the jury a sense of duty or </w:t>
      </w:r>
      <w:r w:rsidRPr="00182E84">
        <w:rPr>
          <w:rStyle w:val="Emphasis"/>
          <w:highlight w:val="cyan"/>
        </w:rPr>
        <w:t>obligation</w:t>
      </w:r>
      <w:r w:rsidRPr="00182E84">
        <w:rPr>
          <w:highlight w:val="cyan"/>
          <w:u w:val="single"/>
        </w:rPr>
        <w:t xml:space="preserve"> </w:t>
      </w:r>
      <w:r w:rsidRPr="00182E84">
        <w:rPr>
          <w:rStyle w:val="Emphasis"/>
          <w:highlight w:val="cyan"/>
        </w:rPr>
        <w:t>and not discretion</w:t>
      </w:r>
      <w:r w:rsidRPr="00182E84">
        <w:t xml:space="preserve">. In Little v. State, 261 Ark. 859, 554 S.W.2d 312, 324 (Ark. 1977), </w:t>
      </w:r>
      <w:r w:rsidRPr="00182E84">
        <w:rPr>
          <w:rStyle w:val="StyleUnderline"/>
        </w:rPr>
        <w:t>the Arkansas Supreme Court interpreted</w:t>
      </w:r>
      <w:r w:rsidRPr="00182E84">
        <w:rPr>
          <w:u w:val="single"/>
        </w:rPr>
        <w:t xml:space="preserve"> the word </w:t>
      </w:r>
      <w:r w:rsidRPr="00182E84">
        <w:rPr>
          <w:highlight w:val="cyan"/>
          <w:u w:val="single"/>
        </w:rPr>
        <w:t>"should</w:t>
      </w:r>
      <w:r w:rsidRPr="00182E84">
        <w:rPr>
          <w:highlight w:val="cyan"/>
        </w:rPr>
        <w:t>"</w:t>
      </w:r>
      <w:r w:rsidRPr="00182E84">
        <w:t xml:space="preserve"> in an instruction on circumstantial evidence </w:t>
      </w:r>
      <w:r w:rsidRPr="00182E84">
        <w:rPr>
          <w:b/>
          <w:highlight w:val="cyan"/>
          <w:u w:val="single"/>
        </w:rPr>
        <w:t>as synonymous with</w:t>
      </w:r>
      <w:r w:rsidRPr="00182E84">
        <w:rPr>
          <w:b/>
          <w:u w:val="single"/>
        </w:rPr>
        <w:t xml:space="preserve"> </w:t>
      </w:r>
      <w:r w:rsidRPr="00182E84">
        <w:t>the word</w:t>
      </w:r>
      <w:r w:rsidRPr="00182E84">
        <w:rPr>
          <w:b/>
          <w:u w:val="single"/>
        </w:rPr>
        <w:t xml:space="preserve"> "</w:t>
      </w:r>
      <w:r w:rsidRPr="00182E84">
        <w:rPr>
          <w:rStyle w:val="Emphasis"/>
          <w:highlight w:val="cyan"/>
        </w:rPr>
        <w:t>must</w:t>
      </w:r>
      <w:r w:rsidRPr="00182E84">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statute, </w:t>
      </w:r>
      <w:r w:rsidRPr="00182E84">
        <w:rPr>
          <w:rStyle w:val="StyleUnderline"/>
        </w:rPr>
        <w:t xml:space="preserve">the Arizona Court of Appeals concluded that a </w:t>
      </w:r>
      <w:r w:rsidRPr="00182E84">
        <w:rPr>
          <w:rStyle w:val="Emphasis"/>
        </w:rPr>
        <w:t>legislature's or commission's use</w:t>
      </w:r>
      <w:r w:rsidRPr="00182E84">
        <w:rPr>
          <w:rStyle w:val="StyleUnderline"/>
        </w:rPr>
        <w:t xml:space="preserve"> of the word "should" is </w:t>
      </w:r>
      <w:r w:rsidRPr="00182E84">
        <w:rPr>
          <w:rStyle w:val="Emphasis"/>
        </w:rPr>
        <w:t>meant to convey</w:t>
      </w:r>
      <w:r w:rsidRPr="00182E84">
        <w:t xml:space="preserve"> duty or </w:t>
      </w:r>
      <w:r w:rsidRPr="00182E84">
        <w:rPr>
          <w:rStyle w:val="Emphasis"/>
        </w:rPr>
        <w:t>obligation</w:t>
      </w:r>
      <w:r w:rsidRPr="00182E84">
        <w:t>. McNutt v. McNutt, 203 Ariz. 28, 49 P.3d 300, 306 (Ariz. Ct. App. 2002) (</w:t>
      </w:r>
      <w:r w:rsidRPr="00182E84">
        <w:rPr>
          <w:rStyle w:val="StyleUnderline"/>
        </w:rPr>
        <w:t>finding a statute stating that child support expenditures "</w:t>
      </w:r>
      <w:r w:rsidRPr="00182E84">
        <w:rPr>
          <w:rStyle w:val="Emphasis"/>
        </w:rPr>
        <w:t>should</w:t>
      </w:r>
      <w:r w:rsidRPr="00182E84">
        <w:rPr>
          <w:rStyle w:val="StyleUnderline"/>
        </w:rPr>
        <w:t xml:space="preserve">" be allocated for the purpose of parents' federal tax exemption to be </w:t>
      </w:r>
      <w:r w:rsidRPr="00182E84">
        <w:rPr>
          <w:rStyle w:val="Emphasis"/>
        </w:rPr>
        <w:t>mandatory</w:t>
      </w:r>
      <w:r w:rsidRPr="00182E84">
        <w:t>).</w:t>
      </w:r>
    </w:p>
    <w:p w14:paraId="63374F54" w14:textId="77777777" w:rsidR="00887DB7" w:rsidRPr="00182E84" w:rsidRDefault="00887DB7" w:rsidP="00887DB7">
      <w:pPr>
        <w:pStyle w:val="Heading4"/>
        <w:rPr>
          <w:u w:val="single"/>
        </w:rPr>
      </w:pPr>
      <w:r w:rsidRPr="00182E84">
        <w:t xml:space="preserve">“Reduce” means </w:t>
      </w:r>
      <w:r w:rsidRPr="00182E84">
        <w:rPr>
          <w:u w:val="single"/>
        </w:rPr>
        <w:t>make less in amount</w:t>
      </w:r>
    </w:p>
    <w:p w14:paraId="5BEB4239" w14:textId="77777777" w:rsidR="00887DB7" w:rsidRPr="00182E84" w:rsidRDefault="00887DB7" w:rsidP="00887DB7">
      <w:pPr>
        <w:rPr>
          <w:rStyle w:val="Style13ptBold"/>
        </w:rPr>
      </w:pPr>
      <w:r w:rsidRPr="00182E84">
        <w:rPr>
          <w:rStyle w:val="Style13ptBold"/>
        </w:rPr>
        <w:t>OED, 19</w:t>
      </w:r>
    </w:p>
    <w:p w14:paraId="6B587672" w14:textId="77777777" w:rsidR="00887DB7" w:rsidRPr="00182E84" w:rsidRDefault="00887DB7" w:rsidP="00887DB7">
      <w:r w:rsidRPr="00182E84">
        <w:t xml:space="preserve">Oxford English Dictionary, “Reduce,” no date, Accessed 6/28/19, </w:t>
      </w:r>
      <w:hyperlink r:id="rId170" w:history="1">
        <w:r w:rsidRPr="00182E84">
          <w:rPr>
            <w:rStyle w:val="Hyperlink"/>
          </w:rPr>
          <w:t>https://www.lexico.com/en/definition/reduce</w:t>
        </w:r>
      </w:hyperlink>
    </w:p>
    <w:p w14:paraId="3BC4E947" w14:textId="77777777" w:rsidR="00887DB7" w:rsidRPr="00182E84" w:rsidRDefault="00887DB7" w:rsidP="00887DB7">
      <w:r w:rsidRPr="00182E84">
        <w:rPr>
          <w:rStyle w:val="Emphasis"/>
          <w:highlight w:val="cyan"/>
        </w:rPr>
        <w:t>reduce</w:t>
      </w:r>
    </w:p>
    <w:p w14:paraId="0C3617FF" w14:textId="77777777" w:rsidR="00887DB7" w:rsidRPr="00182E84" w:rsidRDefault="00887DB7" w:rsidP="00887DB7">
      <w:pPr>
        <w:rPr>
          <w:rStyle w:val="StyleUnderline"/>
        </w:rPr>
      </w:pPr>
      <w:r w:rsidRPr="00182E84">
        <w:rPr>
          <w:rStyle w:val="StyleUnderline"/>
        </w:rPr>
        <w:t>VERB</w:t>
      </w:r>
    </w:p>
    <w:p w14:paraId="124344E4" w14:textId="77777777" w:rsidR="00887DB7" w:rsidRPr="00182E84" w:rsidRDefault="00887DB7" w:rsidP="00887DB7">
      <w:r w:rsidRPr="00182E84">
        <w:rPr>
          <w:rStyle w:val="Emphasis"/>
          <w:highlight w:val="cyan"/>
        </w:rPr>
        <w:t>Make</w:t>
      </w:r>
      <w:r w:rsidRPr="00182E84">
        <w:t xml:space="preserve"> smaller or </w:t>
      </w:r>
      <w:r w:rsidRPr="00182E84">
        <w:rPr>
          <w:rStyle w:val="Emphasis"/>
          <w:highlight w:val="cyan"/>
        </w:rPr>
        <w:t>less in amount</w:t>
      </w:r>
      <w:r w:rsidRPr="00182E84">
        <w:t>, degree, or size.</w:t>
      </w:r>
    </w:p>
    <w:p w14:paraId="39B69B98" w14:textId="77777777" w:rsidR="00887DB7" w:rsidRPr="00182E84" w:rsidRDefault="00887DB7" w:rsidP="00887DB7">
      <w:pPr>
        <w:pStyle w:val="Heading4"/>
      </w:pPr>
      <w:r w:rsidRPr="00182E84">
        <w:t xml:space="preserve">EVEN IF conditions are a reduction---They’re not </w:t>
      </w:r>
      <w:r w:rsidRPr="00182E84">
        <w:rPr>
          <w:u w:val="single"/>
        </w:rPr>
        <w:t>substantial</w:t>
      </w:r>
      <w:r w:rsidRPr="00182E84">
        <w:t xml:space="preserve">, which requires a </w:t>
      </w:r>
      <w:r w:rsidRPr="00182E84">
        <w:rPr>
          <w:u w:val="single"/>
        </w:rPr>
        <w:t>material</w:t>
      </w:r>
      <w:r w:rsidRPr="00182E84">
        <w:t xml:space="preserve"> decrease </w:t>
      </w:r>
      <w:r w:rsidRPr="00182E84">
        <w:rPr>
          <w:u w:val="single"/>
        </w:rPr>
        <w:t>without qualification</w:t>
      </w:r>
    </w:p>
    <w:p w14:paraId="2D7BFBF9" w14:textId="77777777" w:rsidR="00887DB7" w:rsidRPr="00182E84" w:rsidRDefault="00887DB7" w:rsidP="00887DB7">
      <w:pPr>
        <w:rPr>
          <w:rStyle w:val="Style13ptBold"/>
        </w:rPr>
      </w:pPr>
      <w:r w:rsidRPr="00182E84">
        <w:rPr>
          <w:rStyle w:val="Style13ptBold"/>
        </w:rPr>
        <w:t>Slotnick 15</w:t>
      </w:r>
    </w:p>
    <w:p w14:paraId="087E4C90" w14:textId="77777777" w:rsidR="00887DB7" w:rsidRPr="00182E84" w:rsidRDefault="00887DB7" w:rsidP="00887DB7">
      <w:r w:rsidRPr="00182E84">
        <w:t>Lorne Slotnick,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704BE044" w14:textId="77777777" w:rsidR="00887DB7" w:rsidRPr="00182E84" w:rsidRDefault="00887DB7" w:rsidP="00887DB7">
      <w:r w:rsidRPr="00182E84">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82E84">
        <w:rPr>
          <w:highlight w:val="cyan"/>
        </w:rPr>
        <w:t>“</w:t>
      </w:r>
      <w:r w:rsidRPr="00182E84">
        <w:rPr>
          <w:rStyle w:val="Emphasis"/>
          <w:highlight w:val="cyan"/>
        </w:rPr>
        <w:t>substantially</w:t>
      </w:r>
      <w:r w:rsidRPr="00182E84">
        <w:rPr>
          <w:rStyle w:val="StyleUnderline"/>
          <w:highlight w:val="cyan"/>
        </w:rPr>
        <w:t>” is defined</w:t>
      </w:r>
      <w:r w:rsidRPr="00182E84">
        <w:rPr>
          <w:rStyle w:val="StyleUnderline"/>
        </w:rPr>
        <w:t xml:space="preserve"> in the </w:t>
      </w:r>
      <w:r w:rsidRPr="00182E84">
        <w:rPr>
          <w:rStyle w:val="Emphasis"/>
        </w:rPr>
        <w:t>O</w:t>
      </w:r>
      <w:r w:rsidRPr="00182E84">
        <w:rPr>
          <w:rStyle w:val="StyleUnderline"/>
        </w:rPr>
        <w:t xml:space="preserve">xford </w:t>
      </w:r>
      <w:r w:rsidRPr="00182E84">
        <w:rPr>
          <w:rStyle w:val="Emphasis"/>
        </w:rPr>
        <w:t>E</w:t>
      </w:r>
      <w:r w:rsidRPr="00182E84">
        <w:rPr>
          <w:rStyle w:val="StyleUnderline"/>
        </w:rPr>
        <w:t xml:space="preserve">nglish </w:t>
      </w:r>
      <w:r w:rsidRPr="00182E84">
        <w:rPr>
          <w:rStyle w:val="Emphasis"/>
        </w:rPr>
        <w:t>D</w:t>
      </w:r>
      <w:r w:rsidRPr="00182E84">
        <w:rPr>
          <w:rStyle w:val="StyleUnderline"/>
        </w:rPr>
        <w:t xml:space="preserve">ictionary </w:t>
      </w:r>
      <w:r w:rsidRPr="00182E84">
        <w:rPr>
          <w:rStyle w:val="StyleUnderline"/>
          <w:highlight w:val="cyan"/>
        </w:rPr>
        <w:t>as</w:t>
      </w:r>
      <w:r w:rsidRPr="00182E84">
        <w:t xml:space="preserve"> </w:t>
      </w:r>
      <w:r w:rsidRPr="00182E84">
        <w:rPr>
          <w:rStyle w:val="StyleUnderline"/>
        </w:rPr>
        <w:t xml:space="preserve">“in </w:t>
      </w:r>
      <w:r w:rsidRPr="00182E84">
        <w:rPr>
          <w:rStyle w:val="Emphasis"/>
        </w:rPr>
        <w:t>all</w:t>
      </w:r>
      <w:r w:rsidRPr="00182E84">
        <w:rPr>
          <w:rStyle w:val="StyleUnderline"/>
        </w:rPr>
        <w:t xml:space="preserve"> essential characters or features</w:t>
      </w:r>
      <w:r w:rsidRPr="00182E84">
        <w:t xml:space="preserve">; </w:t>
      </w:r>
      <w:r w:rsidRPr="00182E84">
        <w:rPr>
          <w:rStyle w:val="StyleUnderline"/>
        </w:rPr>
        <w:t xml:space="preserve">in essentials, </w:t>
      </w:r>
      <w:r w:rsidRPr="00182E84">
        <w:rPr>
          <w:rStyle w:val="Emphasis"/>
        </w:rPr>
        <w:t>to all intents and purposes</w:t>
      </w:r>
      <w:r w:rsidRPr="00182E84">
        <w:rPr>
          <w:rStyle w:val="StyleUnderline"/>
        </w:rPr>
        <w:t xml:space="preserve">, </w:t>
      </w:r>
      <w:r w:rsidRPr="00182E84">
        <w:rPr>
          <w:rStyle w:val="Emphasis"/>
        </w:rPr>
        <w:t>in the main</w:t>
      </w:r>
      <w:r w:rsidRPr="00182E84">
        <w:rPr>
          <w:rStyle w:val="StyleUnderline"/>
        </w:rPr>
        <w:t>,” and in</w:t>
      </w:r>
      <w:r w:rsidRPr="00182E84">
        <w:t xml:space="preserve"> </w:t>
      </w:r>
      <w:r w:rsidRPr="00182E84">
        <w:rPr>
          <w:rStyle w:val="Emphasis"/>
        </w:rPr>
        <w:t>Black’s [Law</w:t>
      </w:r>
      <w:r w:rsidRPr="00182E84">
        <w:t xml:space="preserve"> Dictionary] </w:t>
      </w:r>
      <w:r w:rsidRPr="00182E84">
        <w:rPr>
          <w:rStyle w:val="StyleUnderline"/>
        </w:rPr>
        <w:t>as “</w:t>
      </w:r>
      <w:r w:rsidRPr="00182E84">
        <w:rPr>
          <w:rStyle w:val="Emphasis"/>
        </w:rPr>
        <w:t>essentially</w:t>
      </w:r>
      <w:r w:rsidRPr="00182E84">
        <w:rPr>
          <w:rStyle w:val="StyleUnderline"/>
        </w:rPr>
        <w:t xml:space="preserve">; </w:t>
      </w:r>
      <w:r w:rsidRPr="00182E84">
        <w:rPr>
          <w:rStyle w:val="Emphasis"/>
          <w:highlight w:val="cyan"/>
        </w:rPr>
        <w:t>without material qualification</w:t>
      </w:r>
      <w:r w:rsidRPr="00182E84">
        <w:t xml:space="preserve">; </w:t>
      </w:r>
      <w:r w:rsidRPr="00182E84">
        <w:rPr>
          <w:rStyle w:val="Emphasis"/>
        </w:rPr>
        <w:t>in the main</w:t>
      </w:r>
      <w:r w:rsidRPr="00182E84">
        <w:t xml:space="preserve">; in substance; </w:t>
      </w:r>
      <w:r w:rsidRPr="00182E84">
        <w:rPr>
          <w:rStyle w:val="Emphasis"/>
        </w:rPr>
        <w:t>materially</w:t>
      </w:r>
      <w:r w:rsidRPr="00182E84">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29E77422" w14:textId="77777777" w:rsidR="00887DB7" w:rsidRPr="00182E84" w:rsidRDefault="00887DB7" w:rsidP="00887DB7">
      <w:pPr>
        <w:pStyle w:val="Heading4"/>
      </w:pPr>
      <w:r w:rsidRPr="00182E84">
        <w:t xml:space="preserve">That’s a </w:t>
      </w:r>
      <w:r w:rsidRPr="00182E84">
        <w:rPr>
          <w:u w:val="single"/>
        </w:rPr>
        <w:t>clear and legitimate opportunity cost</w:t>
      </w:r>
      <w:r w:rsidRPr="00182E84">
        <w:t xml:space="preserve"> AND key to neg ground and debateability---Otherwise Affs can be simply a dead-letter expression of desirability with no actual effect, happen years in the future, or only under certain conditions – that makes it impossible to be neg because the 2AC can just no-link out of all relevant Disads by saying “oh we don’t actually do what we said do”. AND it wrecks predictability – neg can’t be expected to research aff policies that could be implemented at literally any point in the future – there’s obviously no lit to support that. </w:t>
      </w:r>
    </w:p>
    <w:p w14:paraId="0A2F8210" w14:textId="77777777" w:rsidR="00A75885" w:rsidRPr="00182E84" w:rsidRDefault="00A75885" w:rsidP="00A75885">
      <w:pPr>
        <w:pStyle w:val="Heading1"/>
      </w:pPr>
      <w:r w:rsidRPr="00182E84">
        <w:t>Fill-In</w:t>
      </w:r>
    </w:p>
    <w:p w14:paraId="5B9D4C18" w14:textId="77777777" w:rsidR="00A75885" w:rsidRPr="00182E84" w:rsidRDefault="00A75885" w:rsidP="00A75885">
      <w:pPr>
        <w:pStyle w:val="Heading2"/>
      </w:pPr>
      <w:r w:rsidRPr="00182E84">
        <w:t>1NC Shell</w:t>
      </w:r>
    </w:p>
    <w:p w14:paraId="3C7D1BF8" w14:textId="77777777" w:rsidR="00A75885" w:rsidRPr="00182E84" w:rsidRDefault="00A75885" w:rsidP="00A75885">
      <w:pPr>
        <w:pStyle w:val="Heading4"/>
        <w:rPr>
          <w:rFonts w:cs="Calibri"/>
        </w:rPr>
      </w:pPr>
      <w:r w:rsidRPr="00182E84">
        <w:rPr>
          <w:rFonts w:cs="Calibri"/>
        </w:rPr>
        <w:t>US dominates arms markets now</w:t>
      </w:r>
    </w:p>
    <w:p w14:paraId="26A6DE79" w14:textId="77777777" w:rsidR="00A75885" w:rsidRPr="00182E84" w:rsidRDefault="00A75885" w:rsidP="00A75885">
      <w:r w:rsidRPr="00182E84">
        <w:rPr>
          <w:rStyle w:val="Style13ptBold"/>
        </w:rPr>
        <w:t xml:space="preserve">Lemon 18 </w:t>
      </w:r>
      <w:r w:rsidRPr="00182E84">
        <w:t>Jason Lemon @ Newsweek on 12/10/18 U.S. Arms Sales Nearly Six Times Higher Than Closest Competitor Russia https://www.newsweek.com/us-arms-sales-nearly-six-times-higher-closest-competitor-russia-1252079</w:t>
      </w:r>
    </w:p>
    <w:p w14:paraId="6AB19894" w14:textId="77777777" w:rsidR="00A75885" w:rsidRPr="00182E84" w:rsidRDefault="00A75885" w:rsidP="00A75885">
      <w:pPr>
        <w:rPr>
          <w:u w:val="single"/>
        </w:rPr>
      </w:pPr>
      <w:r w:rsidRPr="00182E84">
        <w:rPr>
          <w:rStyle w:val="StyleUnderline"/>
          <w:highlight w:val="cyan"/>
        </w:rPr>
        <w:t>The U</w:t>
      </w:r>
      <w:r w:rsidRPr="00182E84">
        <w:rPr>
          <w:rStyle w:val="StyleUnderline"/>
        </w:rPr>
        <w:t xml:space="preserve">nited </w:t>
      </w:r>
      <w:r w:rsidRPr="00182E84">
        <w:rPr>
          <w:rStyle w:val="StyleUnderline"/>
          <w:highlight w:val="cyan"/>
        </w:rPr>
        <w:t>S</w:t>
      </w:r>
      <w:r w:rsidRPr="00182E84">
        <w:rPr>
          <w:rStyle w:val="StyleUnderline"/>
        </w:rPr>
        <w:t xml:space="preserve">tates </w:t>
      </w:r>
      <w:r w:rsidRPr="00182E84">
        <w:rPr>
          <w:rStyle w:val="StyleUnderline"/>
          <w:highlight w:val="cyan"/>
        </w:rPr>
        <w:t>continues</w:t>
      </w:r>
      <w:r w:rsidRPr="00182E84">
        <w:rPr>
          <w:rStyle w:val="StyleUnderline"/>
        </w:rPr>
        <w:t xml:space="preserve"> </w:t>
      </w:r>
      <w:r w:rsidRPr="00182E84">
        <w:rPr>
          <w:rStyle w:val="StyleUnderline"/>
          <w:highlight w:val="cyan"/>
        </w:rPr>
        <w:t>to</w:t>
      </w:r>
      <w:r w:rsidRPr="00182E84">
        <w:rPr>
          <w:rStyle w:val="StyleUnderline"/>
        </w:rPr>
        <w:t xml:space="preserve"> </w:t>
      </w:r>
      <w:r w:rsidRPr="00182E84">
        <w:rPr>
          <w:rStyle w:val="StyleUnderline"/>
          <w:highlight w:val="cyan"/>
        </w:rPr>
        <w:t>dominate</w:t>
      </w:r>
      <w:r w:rsidRPr="00182E84">
        <w:rPr>
          <w:rStyle w:val="StyleUnderline"/>
        </w:rPr>
        <w:t xml:space="preserve"> the</w:t>
      </w:r>
      <w:r w:rsidRPr="00182E84">
        <w:rPr>
          <w:sz w:val="14"/>
        </w:rPr>
        <w:t xml:space="preserve"> international </w:t>
      </w:r>
      <w:r w:rsidRPr="00182E84">
        <w:rPr>
          <w:rStyle w:val="StyleUnderline"/>
          <w:highlight w:val="cyan"/>
        </w:rPr>
        <w:t>arms</w:t>
      </w:r>
      <w:r w:rsidRPr="00182E84">
        <w:rPr>
          <w:rStyle w:val="StyleUnderline"/>
        </w:rPr>
        <w:t xml:space="preserve"> trade, dwarfing its nearest competitor, Russia, </w:t>
      </w:r>
      <w:r w:rsidRPr="00182E84">
        <w:rPr>
          <w:rStyle w:val="StyleUnderline"/>
          <w:highlight w:val="cyan"/>
        </w:rPr>
        <w:t>by</w:t>
      </w:r>
      <w:r w:rsidRPr="00182E84">
        <w:rPr>
          <w:rStyle w:val="StyleUnderline"/>
        </w:rPr>
        <w:t xml:space="preserve"> $</w:t>
      </w:r>
      <w:r w:rsidRPr="00182E84">
        <w:rPr>
          <w:rStyle w:val="StyleUnderline"/>
          <w:highlight w:val="cyan"/>
        </w:rPr>
        <w:t>184</w:t>
      </w:r>
      <w:r w:rsidRPr="00182E84">
        <w:rPr>
          <w:rStyle w:val="StyleUnderline"/>
        </w:rPr>
        <w:t xml:space="preserve">.9 </w:t>
      </w:r>
      <w:r w:rsidRPr="00182E84">
        <w:rPr>
          <w:rStyle w:val="StyleUnderline"/>
          <w:highlight w:val="cyan"/>
        </w:rPr>
        <w:t>billion</w:t>
      </w:r>
      <w:r w:rsidRPr="00182E84">
        <w:rPr>
          <w:rStyle w:val="StyleUnderline"/>
        </w:rPr>
        <w:t>.</w:t>
      </w:r>
    </w:p>
    <w:p w14:paraId="3A3750B0" w14:textId="77777777" w:rsidR="00A75885" w:rsidRPr="00182E84" w:rsidRDefault="00A75885" w:rsidP="00A75885">
      <w:pPr>
        <w:rPr>
          <w:u w:val="single"/>
        </w:rPr>
      </w:pPr>
      <w:r w:rsidRPr="00182E84">
        <w:rPr>
          <w:sz w:val="14"/>
        </w:rPr>
        <w:t xml:space="preserve">In 2017, </w:t>
      </w:r>
      <w:r w:rsidRPr="00182E84">
        <w:rPr>
          <w:rStyle w:val="StyleUnderline"/>
        </w:rPr>
        <w:t>Russian weapons manufacturers sold about $37.7 billion worth of arms, compared to $222.6 billion in sales by American producers</w:t>
      </w:r>
      <w:r w:rsidRPr="00182E84">
        <w:rPr>
          <w:sz w:val="14"/>
        </w:rPr>
        <w:t xml:space="preserve">, according to an annual report by the Stockholm International Peace Research Institute (SIPRI) released Monday. </w:t>
      </w:r>
      <w:r w:rsidRPr="00182E84">
        <w:rPr>
          <w:rStyle w:val="StyleUnderline"/>
        </w:rPr>
        <w:t>The amount of weapons sales from U.S. companies is just shy of six times higher than those of Russia.</w:t>
      </w:r>
    </w:p>
    <w:p w14:paraId="771F517E" w14:textId="77777777" w:rsidR="00A75885" w:rsidRPr="00182E84" w:rsidRDefault="00A75885" w:rsidP="00A75885">
      <w:pPr>
        <w:pStyle w:val="Heading4"/>
        <w:rPr>
          <w:rFonts w:cs="Calibri"/>
        </w:rPr>
      </w:pPr>
      <w:r w:rsidRPr="00182E84">
        <w:rPr>
          <w:rFonts w:cs="Calibri"/>
        </w:rPr>
        <w:t>The plan causes a switch to Russian and Chinese arms</w:t>
      </w:r>
    </w:p>
    <w:p w14:paraId="07863BA6" w14:textId="77777777" w:rsidR="00A75885" w:rsidRPr="00182E84" w:rsidRDefault="00A75885" w:rsidP="00A75885">
      <w:r w:rsidRPr="00182E84">
        <w:rPr>
          <w:rStyle w:val="Style13ptBold"/>
        </w:rPr>
        <w:t>Fryer-Biggs 18</w:t>
      </w:r>
      <w:r w:rsidRPr="00182E84">
        <w:rPr>
          <w:b/>
          <w:bCs/>
        </w:rPr>
        <w:t xml:space="preserve"> </w:t>
      </w:r>
      <w:r w:rsidRPr="00182E84">
        <w:t>Zachary Fryer-Biggs, MA in journalism at Columbia University; national security and intelligence for Newsweek from Washington, D.C., Former Senior Pentagon Reporter for Jane’s. U.S. And Russia Wage New Arms Race to Counter China as Mattis Seeks Influence in Southeast Asia https://www.newsweek.com/russia-china-and-us-are-fighting-over-southeast-asia-again-time-using-arms-790276</w:t>
      </w:r>
    </w:p>
    <w:p w14:paraId="43AAFFEF" w14:textId="77777777" w:rsidR="00A75885" w:rsidRPr="00182E84" w:rsidRDefault="00A75885" w:rsidP="00A75885">
      <w:pPr>
        <w:rPr>
          <w:sz w:val="14"/>
        </w:rPr>
      </w:pPr>
      <w:r w:rsidRPr="00182E84">
        <w:rPr>
          <w:u w:val="single"/>
        </w:rPr>
        <w:t>There are two parts to Defense Secretary</w:t>
      </w:r>
      <w:r w:rsidRPr="00182E84">
        <w:rPr>
          <w:sz w:val="14"/>
        </w:rPr>
        <w:t xml:space="preserve"> James </w:t>
      </w:r>
      <w:r w:rsidRPr="00182E84">
        <w:rPr>
          <w:highlight w:val="cyan"/>
          <w:u w:val="single"/>
        </w:rPr>
        <w:t>Mattis's</w:t>
      </w:r>
      <w:r w:rsidRPr="00182E84">
        <w:rPr>
          <w:u w:val="single"/>
        </w:rPr>
        <w:t xml:space="preserve"> </w:t>
      </w:r>
      <w:r w:rsidRPr="00182E84">
        <w:rPr>
          <w:highlight w:val="cyan"/>
          <w:u w:val="single"/>
        </w:rPr>
        <w:t>trip</w:t>
      </w:r>
      <w:r w:rsidRPr="00182E84">
        <w:rPr>
          <w:u w:val="single"/>
        </w:rPr>
        <w:t xml:space="preserve"> to the Far East this week </w:t>
      </w:r>
      <w:r w:rsidRPr="00182E84">
        <w:rPr>
          <w:highlight w:val="cyan"/>
          <w:u w:val="single"/>
        </w:rPr>
        <w:t>to</w:t>
      </w:r>
      <w:r w:rsidRPr="00182E84">
        <w:rPr>
          <w:u w:val="single"/>
        </w:rPr>
        <w:t xml:space="preserve"> </w:t>
      </w:r>
      <w:r w:rsidRPr="00182E84">
        <w:rPr>
          <w:highlight w:val="cyan"/>
          <w:u w:val="single"/>
        </w:rPr>
        <w:t>woo</w:t>
      </w:r>
      <w:r w:rsidRPr="00182E84">
        <w:rPr>
          <w:u w:val="single"/>
        </w:rPr>
        <w:t xml:space="preserve"> countries </w:t>
      </w:r>
      <w:r w:rsidRPr="00182E84">
        <w:rPr>
          <w:b/>
          <w:highlight w:val="cyan"/>
          <w:u w:val="single"/>
        </w:rPr>
        <w:t>away from Russia</w:t>
      </w:r>
      <w:r w:rsidRPr="00182E84">
        <w:rPr>
          <w:b/>
          <w:u w:val="single"/>
        </w:rPr>
        <w:t xml:space="preserve"> </w:t>
      </w:r>
      <w:r w:rsidRPr="00182E84">
        <w:rPr>
          <w:b/>
          <w:highlight w:val="cyan"/>
          <w:u w:val="single"/>
        </w:rPr>
        <w:t>and</w:t>
      </w:r>
      <w:r w:rsidRPr="00182E84">
        <w:rPr>
          <w:b/>
          <w:u w:val="single"/>
        </w:rPr>
        <w:t xml:space="preserve"> </w:t>
      </w:r>
      <w:r w:rsidRPr="00182E84">
        <w:rPr>
          <w:b/>
          <w:highlight w:val="cyan"/>
          <w:u w:val="single"/>
        </w:rPr>
        <w:t>China</w:t>
      </w:r>
      <w:r w:rsidRPr="00182E84">
        <w:rPr>
          <w:b/>
          <w:u w:val="single"/>
        </w:rPr>
        <w:t>: charm and arms</w:t>
      </w:r>
      <w:r w:rsidRPr="00182E84">
        <w:rPr>
          <w:sz w:val="14"/>
        </w:rPr>
        <w:t>.</w:t>
      </w:r>
    </w:p>
    <w:p w14:paraId="1229493F" w14:textId="77777777" w:rsidR="00A75885" w:rsidRPr="00182E84" w:rsidRDefault="00A75885" w:rsidP="00A75885">
      <w:pPr>
        <w:rPr>
          <w:sz w:val="14"/>
        </w:rPr>
      </w:pPr>
      <w:r w:rsidRPr="00182E84">
        <w:rPr>
          <w:sz w:val="14"/>
        </w:rPr>
        <w:t xml:space="preserve">As President Donald Trump talks (and tweets) about </w:t>
      </w:r>
      <w:r w:rsidRPr="00182E84">
        <w:rPr>
          <w:u w:val="single"/>
        </w:rPr>
        <w:t>an "America First" foreign policy</w:t>
      </w:r>
      <w:r w:rsidRPr="00182E84">
        <w:rPr>
          <w:sz w:val="14"/>
        </w:rPr>
        <w:t xml:space="preserve"> that will have us "winning" again, it </w:t>
      </w:r>
      <w:r w:rsidRPr="00182E84">
        <w:rPr>
          <w:u w:val="single"/>
        </w:rPr>
        <w:t xml:space="preserve">falls to </w:t>
      </w:r>
      <w:r w:rsidRPr="00182E84">
        <w:rPr>
          <w:highlight w:val="cyan"/>
          <w:u w:val="single"/>
        </w:rPr>
        <w:t>officials</w:t>
      </w:r>
      <w:r w:rsidRPr="00182E84">
        <w:rPr>
          <w:sz w:val="14"/>
        </w:rPr>
        <w:t xml:space="preserve"> like Mattis </w:t>
      </w:r>
      <w:r w:rsidRPr="00182E84">
        <w:rPr>
          <w:u w:val="single"/>
        </w:rPr>
        <w:t xml:space="preserve">to </w:t>
      </w:r>
      <w:r w:rsidRPr="00182E84">
        <w:rPr>
          <w:highlight w:val="cyan"/>
          <w:u w:val="single"/>
        </w:rPr>
        <w:t>convince</w:t>
      </w:r>
      <w:r w:rsidRPr="00182E84">
        <w:rPr>
          <w:u w:val="single"/>
        </w:rPr>
        <w:t xml:space="preserve"> </w:t>
      </w:r>
      <w:r w:rsidRPr="00182E84">
        <w:rPr>
          <w:highlight w:val="cyan"/>
          <w:u w:val="single"/>
        </w:rPr>
        <w:t>countries</w:t>
      </w:r>
      <w:r w:rsidRPr="00182E84">
        <w:rPr>
          <w:u w:val="single"/>
        </w:rPr>
        <w:t xml:space="preserve"> </w:t>
      </w:r>
      <w:r w:rsidRPr="00182E84">
        <w:rPr>
          <w:highlight w:val="cyan"/>
          <w:u w:val="single"/>
        </w:rPr>
        <w:t>to</w:t>
      </w:r>
      <w:r w:rsidRPr="00182E84">
        <w:rPr>
          <w:u w:val="single"/>
        </w:rPr>
        <w:t xml:space="preserve"> </w:t>
      </w:r>
      <w:r w:rsidRPr="00182E84">
        <w:rPr>
          <w:highlight w:val="cyan"/>
          <w:u w:val="single"/>
        </w:rPr>
        <w:t xml:space="preserve">lean </w:t>
      </w:r>
      <w:r w:rsidRPr="00182E84">
        <w:rPr>
          <w:b/>
          <w:highlight w:val="cyan"/>
          <w:u w:val="single"/>
        </w:rPr>
        <w:t>toward the U</w:t>
      </w:r>
      <w:r w:rsidRPr="00182E84">
        <w:rPr>
          <w:b/>
          <w:u w:val="single"/>
        </w:rPr>
        <w:t xml:space="preserve">nited </w:t>
      </w:r>
      <w:r w:rsidRPr="00182E84">
        <w:rPr>
          <w:b/>
          <w:highlight w:val="cyan"/>
          <w:u w:val="single"/>
        </w:rPr>
        <w:t>S</w:t>
      </w:r>
      <w:r w:rsidRPr="00182E84">
        <w:rPr>
          <w:b/>
          <w:u w:val="single"/>
        </w:rPr>
        <w:t xml:space="preserve">tates </w:t>
      </w:r>
      <w:r w:rsidRPr="00182E84">
        <w:rPr>
          <w:b/>
          <w:highlight w:val="cyan"/>
          <w:u w:val="single"/>
        </w:rPr>
        <w:t>and</w:t>
      </w:r>
      <w:r w:rsidRPr="00182E84">
        <w:rPr>
          <w:b/>
          <w:u w:val="single"/>
        </w:rPr>
        <w:t xml:space="preserve"> </w:t>
      </w:r>
      <w:r w:rsidRPr="00182E84">
        <w:rPr>
          <w:b/>
          <w:highlight w:val="cyan"/>
          <w:u w:val="single"/>
        </w:rPr>
        <w:t>away</w:t>
      </w:r>
      <w:r w:rsidRPr="00182E84">
        <w:rPr>
          <w:b/>
          <w:u w:val="single"/>
        </w:rPr>
        <w:t xml:space="preserve"> </w:t>
      </w:r>
      <w:r w:rsidRPr="00182E84">
        <w:rPr>
          <w:b/>
          <w:highlight w:val="cyan"/>
          <w:u w:val="single"/>
        </w:rPr>
        <w:t>from</w:t>
      </w:r>
      <w:r w:rsidRPr="00182E84">
        <w:rPr>
          <w:sz w:val="14"/>
        </w:rPr>
        <w:t xml:space="preserve"> their close neighbor </w:t>
      </w:r>
      <w:r w:rsidRPr="00182E84">
        <w:rPr>
          <w:b/>
          <w:highlight w:val="cyan"/>
          <w:u w:val="single"/>
        </w:rPr>
        <w:t>China</w:t>
      </w:r>
      <w:r w:rsidRPr="00182E84">
        <w:rPr>
          <w:b/>
          <w:u w:val="single"/>
        </w:rPr>
        <w:t xml:space="preserve"> </w:t>
      </w:r>
      <w:r w:rsidRPr="00182E84">
        <w:rPr>
          <w:b/>
          <w:highlight w:val="cyan"/>
          <w:u w:val="single"/>
        </w:rPr>
        <w:t>and</w:t>
      </w:r>
      <w:r w:rsidRPr="00182E84">
        <w:rPr>
          <w:sz w:val="14"/>
        </w:rPr>
        <w:t xml:space="preserve"> ever-present arms maker </w:t>
      </w:r>
      <w:r w:rsidRPr="00182E84">
        <w:rPr>
          <w:b/>
          <w:highlight w:val="cyan"/>
          <w:u w:val="single"/>
        </w:rPr>
        <w:t>Russia</w:t>
      </w:r>
      <w:r w:rsidRPr="00182E84">
        <w:rPr>
          <w:sz w:val="14"/>
        </w:rPr>
        <w:t>.</w:t>
      </w:r>
    </w:p>
    <w:p w14:paraId="54EBAC0F" w14:textId="77777777" w:rsidR="00A75885" w:rsidRPr="00182E84" w:rsidRDefault="00A75885" w:rsidP="00A75885">
      <w:pPr>
        <w:rPr>
          <w:sz w:val="14"/>
          <w:szCs w:val="14"/>
        </w:rPr>
      </w:pPr>
      <w:r w:rsidRPr="00182E84">
        <w:rPr>
          <w:sz w:val="14"/>
          <w:szCs w:val="14"/>
        </w:rPr>
        <w:t>So, for starters, Mattis has been smiling—a lot. On the just-concluded Indonesian swing of this trip, he kept grinning during a demonstration by Indonesian troops that included both snake blood and men rappelling from helicopters with German shepherds strapped to their chests. And he smiled later as he left Indonesia on the cusp of an agreement to sell 48 F-16 fighter jets the world's biggest Muslim nation.</w:t>
      </w:r>
    </w:p>
    <w:p w14:paraId="7034A1CC" w14:textId="77777777" w:rsidR="00A75885" w:rsidRPr="00182E84" w:rsidRDefault="00A75885" w:rsidP="00A75885">
      <w:pPr>
        <w:rPr>
          <w:sz w:val="14"/>
          <w:szCs w:val="14"/>
        </w:rPr>
      </w:pPr>
      <w:r w:rsidRPr="00182E84">
        <w:rPr>
          <w:sz w:val="14"/>
          <w:szCs w:val="14"/>
        </w:rPr>
        <w:t>Mattis landed in Vietnam on Wednesday with a similar challenge, this time showing up a day after Russia’s defense minister made his best pitch for Russian weapons in Hanoi. The timing makes Mattis something of a de facto secretary of state.</w:t>
      </w:r>
    </w:p>
    <w:p w14:paraId="2E3013F5" w14:textId="77777777" w:rsidR="00A75885" w:rsidRPr="00182E84" w:rsidRDefault="00A75885" w:rsidP="00A75885">
      <w:pPr>
        <w:rPr>
          <w:sz w:val="14"/>
          <w:szCs w:val="14"/>
        </w:rPr>
      </w:pPr>
      <w:r w:rsidRPr="00182E84">
        <w:rPr>
          <w:sz w:val="14"/>
          <w:szCs w:val="14"/>
        </w:rPr>
        <w:t>“What we’re looking for here is that small nations get the same respect, the same regard, as large nations,” Mattis said. He was describing the trip to reporters earlier on the flight from Washington aboard his E4-B aircraft, which is outfitted to run a nuclear war and is affectionately known as the “doomsday plane.” “Every nation matters, and there cannot be any bullying or shredding of trust toward others."</w:t>
      </w:r>
    </w:p>
    <w:p w14:paraId="057A79CC" w14:textId="77777777" w:rsidR="00A75885" w:rsidRPr="00182E84" w:rsidRDefault="00A75885" w:rsidP="00A75885">
      <w:pPr>
        <w:rPr>
          <w:sz w:val="14"/>
        </w:rPr>
      </w:pPr>
      <w:r w:rsidRPr="00182E84">
        <w:rPr>
          <w:sz w:val="14"/>
        </w:rPr>
        <w:t xml:space="preserve">Washington is concerned that </w:t>
      </w:r>
      <w:r w:rsidRPr="00182E84">
        <w:rPr>
          <w:b/>
          <w:u w:val="single"/>
        </w:rPr>
        <w:t>China</w:t>
      </w:r>
      <w:r w:rsidRPr="00182E84">
        <w:rPr>
          <w:sz w:val="14"/>
        </w:rPr>
        <w:t xml:space="preserve">, in the midst of a land grab for every rock in the South China Sea, </w:t>
      </w:r>
      <w:r w:rsidRPr="00182E84">
        <w:rPr>
          <w:b/>
          <w:u w:val="single"/>
        </w:rPr>
        <w:t>will come to dominate the smaller countries</w:t>
      </w:r>
      <w:r w:rsidRPr="00182E84">
        <w:rPr>
          <w:sz w:val="14"/>
        </w:rPr>
        <w:t xml:space="preserve"> that rim that body of water, </w:t>
      </w:r>
      <w:r w:rsidRPr="00182E84">
        <w:rPr>
          <w:b/>
          <w:u w:val="single"/>
        </w:rPr>
        <w:t>and</w:t>
      </w:r>
      <w:r w:rsidRPr="00182E84">
        <w:rPr>
          <w:sz w:val="14"/>
        </w:rPr>
        <w:t xml:space="preserve"> that </w:t>
      </w:r>
      <w:r w:rsidRPr="00182E84">
        <w:rPr>
          <w:b/>
          <w:u w:val="single"/>
        </w:rPr>
        <w:t>Russia will become their arms dealer of choice</w:t>
      </w:r>
      <w:r w:rsidRPr="00182E84">
        <w:rPr>
          <w:sz w:val="14"/>
        </w:rPr>
        <w:t>.</w:t>
      </w:r>
    </w:p>
    <w:p w14:paraId="469F27C7" w14:textId="77777777" w:rsidR="00A75885" w:rsidRPr="00182E84" w:rsidRDefault="00A75885" w:rsidP="00A75885">
      <w:pPr>
        <w:rPr>
          <w:sz w:val="14"/>
        </w:rPr>
      </w:pPr>
      <w:r w:rsidRPr="00182E84">
        <w:rPr>
          <w:sz w:val="14"/>
        </w:rPr>
        <w:t>“</w:t>
      </w:r>
      <w:r w:rsidRPr="00182E84">
        <w:rPr>
          <w:b/>
          <w:highlight w:val="cyan"/>
          <w:u w:val="single"/>
        </w:rPr>
        <w:t>They’re going to fill in vacuums if the U.S. isn’t there</w:t>
      </w:r>
      <w:r w:rsidRPr="00182E84">
        <w:rPr>
          <w:sz w:val="14"/>
        </w:rPr>
        <w:t>,” said Deputy Assistant Secretary of Defense for South and Southeast Asia Joe Felter, who joined Mattis on the trip. “</w:t>
      </w:r>
      <w:r w:rsidRPr="00182E84">
        <w:rPr>
          <w:u w:val="single"/>
        </w:rPr>
        <w:t xml:space="preserve">We look at </w:t>
      </w:r>
      <w:r w:rsidRPr="00182E84">
        <w:rPr>
          <w:b/>
          <w:u w:val="single"/>
        </w:rPr>
        <w:t>China and Russia as competitors</w:t>
      </w:r>
      <w:r w:rsidRPr="00182E84">
        <w:rPr>
          <w:u w:val="single"/>
        </w:rPr>
        <w:t>, and certainly some of their actions should give these countries a reason for concern</w:t>
      </w:r>
      <w:r w:rsidRPr="00182E84">
        <w:rPr>
          <w:sz w:val="14"/>
        </w:rPr>
        <w:t>.”</w:t>
      </w:r>
    </w:p>
    <w:p w14:paraId="62C5DE9F" w14:textId="77777777" w:rsidR="00A75885" w:rsidRPr="00182E84" w:rsidRDefault="00A75885" w:rsidP="00A75885">
      <w:pPr>
        <w:pStyle w:val="Heading4"/>
        <w:rPr>
          <w:rFonts w:cs="Calibri"/>
        </w:rPr>
      </w:pPr>
      <w:r w:rsidRPr="00182E84">
        <w:rPr>
          <w:rFonts w:cs="Calibri"/>
        </w:rPr>
        <w:t xml:space="preserve">Fill-in causes authoritarianism – US arms are key to keep countries democratic </w:t>
      </w:r>
    </w:p>
    <w:p w14:paraId="5BFA7817" w14:textId="77777777" w:rsidR="00A75885" w:rsidRPr="00182E84" w:rsidRDefault="00A75885" w:rsidP="00A75885">
      <w:r w:rsidRPr="00182E84">
        <w:rPr>
          <w:rStyle w:val="Style13ptBold"/>
        </w:rPr>
        <w:t xml:space="preserve">Magsamen et al. 18 </w:t>
      </w:r>
      <w:r w:rsidRPr="00182E84">
        <w:t>Kelly Magsamen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https://www.americanprogress.org/issues/security/reports/2018/09/05/457451/securing-democratic-world/</w:t>
      </w:r>
    </w:p>
    <w:p w14:paraId="32DDEDA3" w14:textId="77777777" w:rsidR="00A75885" w:rsidRPr="00182E84" w:rsidRDefault="00A75885" w:rsidP="00A75885">
      <w:pPr>
        <w:rPr>
          <w:rStyle w:val="StyleUnderline"/>
        </w:rPr>
      </w:pPr>
      <w:r w:rsidRPr="00182E84">
        <w:rPr>
          <w:rStyle w:val="StyleUnderline"/>
          <w:highlight w:val="cyan"/>
        </w:rPr>
        <w:t>The</w:t>
      </w:r>
      <w:r w:rsidRPr="00182E84">
        <w:rPr>
          <w:sz w:val="14"/>
        </w:rPr>
        <w:t xml:space="preserve"> next </w:t>
      </w:r>
      <w:r w:rsidRPr="00182E84">
        <w:rPr>
          <w:rStyle w:val="StyleUnderline"/>
          <w:highlight w:val="cyan"/>
        </w:rPr>
        <w:t>U.S.</w:t>
      </w:r>
      <w:r w:rsidRPr="00182E84">
        <w:rPr>
          <w:sz w:val="14"/>
        </w:rPr>
        <w:t xml:space="preserve"> administration </w:t>
      </w:r>
      <w:r w:rsidRPr="00182E84">
        <w:rPr>
          <w:rStyle w:val="StyleUnderline"/>
          <w:highlight w:val="cyan"/>
        </w:rPr>
        <w:t>should</w:t>
      </w:r>
      <w:r w:rsidRPr="00182E84">
        <w:rPr>
          <w:sz w:val="14"/>
        </w:rPr>
        <w:t xml:space="preserve"> present a multiyear, multibillion-dollar proposal to Congress to create and fund a Democratic Strategic Advantage initiative—akin to past large-scale U.S. government efforts to fight AIDS worldwide—to help established democracies and emerging democratic states sustain progress and to give them a strategic advantage over authoritarian competitors. This initiative would authorize the U.S. government to </w:t>
      </w:r>
      <w:r w:rsidRPr="00182E84">
        <w:rPr>
          <w:rStyle w:val="StyleUnderline"/>
          <w:highlight w:val="cyan"/>
        </w:rPr>
        <w:t>amplify</w:t>
      </w:r>
      <w:r w:rsidRPr="00182E84">
        <w:rPr>
          <w:rStyle w:val="StyleUnderline"/>
        </w:rPr>
        <w:t xml:space="preserve"> and better synchronize </w:t>
      </w:r>
      <w:r w:rsidRPr="00182E84">
        <w:rPr>
          <w:rStyle w:val="StyleUnderline"/>
          <w:highlight w:val="cyan"/>
        </w:rPr>
        <w:t>U.S. economic and security assistance</w:t>
      </w:r>
      <w:r w:rsidRPr="00182E84">
        <w:rPr>
          <w:rStyle w:val="StyleUnderline"/>
        </w:rPr>
        <w:t xml:space="preserve"> and commercial investment packages</w:t>
      </w:r>
      <w:r w:rsidRPr="00182E84">
        <w:rPr>
          <w:sz w:val="14"/>
        </w:rPr>
        <w:t xml:space="preserve">. For example, in addition to increased economic assistance, </w:t>
      </w:r>
      <w:r w:rsidRPr="00182E84">
        <w:rPr>
          <w:rStyle w:val="StyleUnderline"/>
        </w:rPr>
        <w:t>the United States should coordinate its current tools for security cooperation—from arms sales to military training to technology transfer—</w:t>
      </w:r>
      <w:r w:rsidRPr="00182E84">
        <w:rPr>
          <w:rStyle w:val="StyleUnderline"/>
          <w:highlight w:val="cyan"/>
        </w:rPr>
        <w:t>to give democracies a strategic edge over authoritarian adversaries</w:t>
      </w:r>
      <w:r w:rsidRPr="00182E84">
        <w:rPr>
          <w:rStyle w:val="StyleUnderline"/>
        </w:rPr>
        <w:t>.</w:t>
      </w:r>
    </w:p>
    <w:p w14:paraId="06F2538B" w14:textId="77777777" w:rsidR="00A75885" w:rsidRPr="00182E84" w:rsidRDefault="00A75885" w:rsidP="00A75885">
      <w:pPr>
        <w:pStyle w:val="Heading4"/>
        <w:rPr>
          <w:rFonts w:cs="Calibri"/>
        </w:rPr>
      </w:pPr>
      <w:r w:rsidRPr="00182E84">
        <w:rPr>
          <w:rFonts w:cs="Calibri"/>
        </w:rPr>
        <w:t xml:space="preserve">Authoritarianism causes global wars – multiple flashpoints escalate </w:t>
      </w:r>
    </w:p>
    <w:p w14:paraId="197BC05C" w14:textId="77777777" w:rsidR="00A75885" w:rsidRPr="00182E84" w:rsidRDefault="00A75885" w:rsidP="00A75885">
      <w:r w:rsidRPr="00182E84">
        <w:rPr>
          <w:rStyle w:val="Style13ptBold"/>
        </w:rPr>
        <w:t>Joshi 18</w:t>
      </w:r>
      <w:r w:rsidRPr="00182E84">
        <w:t xml:space="preserve"> Shashank Joshi Senior Policy Fellow for International Affairs, Renewing the Centre Authoritarian Challenges to the Liberal Order Posted on: 21st June 2018 https://institute.global/insight/renewing-centre/authoritarian-challenges-liberal-order</w:t>
      </w:r>
    </w:p>
    <w:p w14:paraId="3B8F3A20" w14:textId="77777777" w:rsidR="00A75885" w:rsidRPr="00182E84" w:rsidRDefault="00A75885" w:rsidP="00A75885">
      <w:pPr>
        <w:rPr>
          <w:sz w:val="14"/>
        </w:rPr>
      </w:pPr>
      <w:r w:rsidRPr="00182E84">
        <w:rPr>
          <w:sz w:val="14"/>
        </w:rPr>
        <w:t xml:space="preserve">What does this mean for democracies? </w:t>
      </w:r>
      <w:r w:rsidRPr="00182E84">
        <w:rPr>
          <w:rStyle w:val="StyleUnderline"/>
          <w:highlight w:val="cyan"/>
        </w:rPr>
        <w:t>Autocracies</w:t>
      </w:r>
      <w:r w:rsidRPr="00182E84">
        <w:rPr>
          <w:rStyle w:val="StyleUnderline"/>
        </w:rPr>
        <w:t xml:space="preserve"> present a series of</w:t>
      </w:r>
      <w:r w:rsidRPr="00182E84">
        <w:rPr>
          <w:sz w:val="14"/>
        </w:rPr>
        <w:t xml:space="preserve"> individual </w:t>
      </w:r>
      <w:r w:rsidRPr="00182E84">
        <w:rPr>
          <w:rStyle w:val="StyleUnderline"/>
        </w:rPr>
        <w:t>challenges</w:t>
      </w:r>
      <w:r w:rsidRPr="00182E84">
        <w:rPr>
          <w:sz w:val="14"/>
        </w:rPr>
        <w:t xml:space="preserve"> to their local rivals: </w:t>
      </w:r>
      <w:r w:rsidRPr="00182E84">
        <w:rPr>
          <w:rStyle w:val="StyleUnderline"/>
        </w:rPr>
        <w:t>Russia to the Baltic states, China to Taiwan and North Korea to South Korea</w:t>
      </w:r>
      <w:r w:rsidRPr="00182E84">
        <w:rPr>
          <w:sz w:val="14"/>
        </w:rPr>
        <w:t xml:space="preserve">, for instance. But </w:t>
      </w:r>
      <w:r w:rsidRPr="00182E84">
        <w:rPr>
          <w:rStyle w:val="StyleUnderline"/>
        </w:rPr>
        <w:t>the problem they pose to world order is larger than the sum of these issues. It is</w:t>
      </w:r>
      <w:r w:rsidRPr="00182E84">
        <w:rPr>
          <w:sz w:val="14"/>
        </w:rPr>
        <w:t xml:space="preserve">, rather, </w:t>
      </w:r>
      <w:r w:rsidRPr="00182E84">
        <w:rPr>
          <w:rStyle w:val="StyleUnderline"/>
        </w:rPr>
        <w:t>an ideological</w:t>
      </w:r>
      <w:r w:rsidRPr="00182E84">
        <w:rPr>
          <w:sz w:val="14"/>
        </w:rPr>
        <w:t xml:space="preserve"> and systemic </w:t>
      </w:r>
      <w:r w:rsidRPr="00182E84">
        <w:rPr>
          <w:rStyle w:val="StyleUnderline"/>
          <w:highlight w:val="cyan"/>
        </w:rPr>
        <w:t>challenge</w:t>
      </w:r>
      <w:r w:rsidRPr="00182E84">
        <w:rPr>
          <w:rStyle w:val="StyleUnderline"/>
        </w:rPr>
        <w:t xml:space="preserve"> that will reshape </w:t>
      </w:r>
      <w:r w:rsidRPr="00182E84">
        <w:rPr>
          <w:rStyle w:val="StyleUnderline"/>
          <w:highlight w:val="cyan"/>
        </w:rPr>
        <w:t>the</w:t>
      </w:r>
      <w:r w:rsidRPr="00182E84">
        <w:rPr>
          <w:rStyle w:val="StyleUnderline"/>
        </w:rPr>
        <w:t xml:space="preserve"> </w:t>
      </w:r>
      <w:r w:rsidRPr="00182E84">
        <w:rPr>
          <w:rStyle w:val="StyleUnderline"/>
          <w:highlight w:val="cyan"/>
        </w:rPr>
        <w:t>norms</w:t>
      </w:r>
      <w:r w:rsidRPr="00182E84">
        <w:rPr>
          <w:rStyle w:val="StyleUnderline"/>
        </w:rPr>
        <w:t xml:space="preserve"> </w:t>
      </w:r>
      <w:r w:rsidRPr="00182E84">
        <w:rPr>
          <w:rStyle w:val="StyleUnderline"/>
          <w:highlight w:val="cyan"/>
        </w:rPr>
        <w:t>of</w:t>
      </w:r>
      <w:r w:rsidRPr="00182E84">
        <w:rPr>
          <w:rStyle w:val="StyleUnderline"/>
        </w:rPr>
        <w:t xml:space="preserve"> </w:t>
      </w:r>
      <w:r w:rsidRPr="00182E84">
        <w:rPr>
          <w:rStyle w:val="StyleUnderline"/>
          <w:highlight w:val="cyan"/>
        </w:rPr>
        <w:t>i</w:t>
      </w:r>
      <w:r w:rsidRPr="00182E84">
        <w:rPr>
          <w:rStyle w:val="StyleUnderline"/>
        </w:rPr>
        <w:t xml:space="preserve">nternational </w:t>
      </w:r>
      <w:r w:rsidRPr="00182E84">
        <w:rPr>
          <w:rStyle w:val="StyleUnderline"/>
          <w:highlight w:val="cyan"/>
        </w:rPr>
        <w:t>r</w:t>
      </w:r>
      <w:r w:rsidRPr="00182E84">
        <w:rPr>
          <w:rStyle w:val="StyleUnderline"/>
        </w:rPr>
        <w:t>elations. Will these norms reflect liberal principles such as openness</w:t>
      </w:r>
      <w:r w:rsidRPr="00182E84">
        <w:rPr>
          <w:sz w:val="14"/>
        </w:rPr>
        <w:t xml:space="preserve">, rule following and individual rights </w:t>
      </w:r>
      <w:r w:rsidRPr="00182E84">
        <w:rPr>
          <w:rStyle w:val="StyleUnderline"/>
        </w:rPr>
        <w:t>or competing authoritarian ones such as secrecy, arbitrariness and state power</w:t>
      </w:r>
      <w:r w:rsidRPr="00182E84">
        <w:rPr>
          <w:sz w:val="14"/>
        </w:rPr>
        <w:t>?</w:t>
      </w:r>
    </w:p>
    <w:p w14:paraId="00B5BA04" w14:textId="77777777" w:rsidR="00A75885" w:rsidRPr="00182E84" w:rsidRDefault="00A75885" w:rsidP="00A75885">
      <w:pPr>
        <w:rPr>
          <w:sz w:val="14"/>
        </w:rPr>
      </w:pPr>
      <w:r w:rsidRPr="00182E84">
        <w:rPr>
          <w:rStyle w:val="StyleUnderline"/>
          <w:highlight w:val="cyan"/>
        </w:rPr>
        <w:t>This competition</w:t>
      </w:r>
      <w:r w:rsidRPr="00182E84">
        <w:rPr>
          <w:rStyle w:val="StyleUnderline"/>
        </w:rPr>
        <w:t xml:space="preserve"> over norms </w:t>
      </w:r>
      <w:r w:rsidRPr="00182E84">
        <w:rPr>
          <w:rStyle w:val="StyleUnderline"/>
          <w:highlight w:val="cyan"/>
        </w:rPr>
        <w:t>will</w:t>
      </w:r>
      <w:r w:rsidRPr="00182E84">
        <w:rPr>
          <w:rStyle w:val="StyleUnderline"/>
        </w:rPr>
        <w:t xml:space="preserve"> </w:t>
      </w:r>
      <w:r w:rsidRPr="00182E84">
        <w:rPr>
          <w:rStyle w:val="StyleUnderline"/>
          <w:highlight w:val="cyan"/>
        </w:rPr>
        <w:t>influence</w:t>
      </w:r>
      <w:r w:rsidRPr="00182E84">
        <w:rPr>
          <w:sz w:val="14"/>
        </w:rPr>
        <w:t xml:space="preserve"> not only Western liberal democracies but also </w:t>
      </w:r>
      <w:r w:rsidRPr="00182E84">
        <w:rPr>
          <w:rStyle w:val="StyleUnderline"/>
        </w:rPr>
        <w:t xml:space="preserve">the wider multipolar order that is emerging. In </w:t>
      </w:r>
      <w:r w:rsidRPr="00182E84">
        <w:rPr>
          <w:rStyle w:val="StyleUnderline"/>
          <w:highlight w:val="cyan"/>
        </w:rPr>
        <w:t>regions</w:t>
      </w:r>
      <w:r w:rsidRPr="00182E84">
        <w:rPr>
          <w:rStyle w:val="StyleUnderline"/>
        </w:rPr>
        <w:t xml:space="preserve"> </w:t>
      </w:r>
      <w:r w:rsidRPr="00182E84">
        <w:rPr>
          <w:rStyle w:val="StyleUnderline"/>
          <w:highlight w:val="cyan"/>
        </w:rPr>
        <w:t>with</w:t>
      </w:r>
      <w:r w:rsidRPr="00182E84">
        <w:rPr>
          <w:rStyle w:val="StyleUnderline"/>
        </w:rPr>
        <w:t xml:space="preserve"> </w:t>
      </w:r>
      <w:r w:rsidRPr="00182E84">
        <w:rPr>
          <w:rStyle w:val="StyleUnderline"/>
          <w:highlight w:val="cyan"/>
        </w:rPr>
        <w:t>weak</w:t>
      </w:r>
      <w:r w:rsidRPr="00182E84">
        <w:rPr>
          <w:rStyle w:val="StyleUnderline"/>
        </w:rPr>
        <w:t xml:space="preserve"> </w:t>
      </w:r>
      <w:r w:rsidRPr="00182E84">
        <w:rPr>
          <w:rStyle w:val="StyleUnderline"/>
          <w:highlight w:val="cyan"/>
        </w:rPr>
        <w:t>political</w:t>
      </w:r>
      <w:r w:rsidRPr="00182E84">
        <w:rPr>
          <w:rStyle w:val="StyleUnderline"/>
        </w:rPr>
        <w:t xml:space="preserve"> </w:t>
      </w:r>
      <w:r w:rsidRPr="00182E84">
        <w:rPr>
          <w:rStyle w:val="StyleUnderline"/>
          <w:highlight w:val="cyan"/>
        </w:rPr>
        <w:t>institutions</w:t>
      </w:r>
      <w:r w:rsidRPr="00182E84">
        <w:rPr>
          <w:sz w:val="14"/>
        </w:rPr>
        <w:t xml:space="preserve"> or nascent democracies—parts of </w:t>
      </w:r>
      <w:r w:rsidRPr="00182E84">
        <w:rPr>
          <w:rStyle w:val="StyleUnderline"/>
        </w:rPr>
        <w:t>Africa, South and Southeast Asia</w:t>
      </w:r>
      <w:r w:rsidRPr="00182E84">
        <w:rPr>
          <w:sz w:val="14"/>
        </w:rPr>
        <w:t xml:space="preserve">, and </w:t>
      </w:r>
      <w:r w:rsidRPr="00182E84">
        <w:rPr>
          <w:rStyle w:val="StyleUnderline"/>
        </w:rPr>
        <w:t xml:space="preserve">East and Southeast Europe—the regional order is especially malleable. </w:t>
      </w:r>
      <w:r w:rsidRPr="00182E84">
        <w:rPr>
          <w:rStyle w:val="StyleUnderline"/>
          <w:highlight w:val="cyan"/>
        </w:rPr>
        <w:t>If</w:t>
      </w:r>
      <w:r w:rsidRPr="00182E84">
        <w:rPr>
          <w:rStyle w:val="StyleUnderline"/>
        </w:rPr>
        <w:t xml:space="preserve"> </w:t>
      </w:r>
      <w:r w:rsidRPr="00182E84">
        <w:rPr>
          <w:rStyle w:val="StyleUnderline"/>
          <w:highlight w:val="cyan"/>
        </w:rPr>
        <w:t>authoritarian</w:t>
      </w:r>
      <w:r w:rsidRPr="00182E84">
        <w:rPr>
          <w:rStyle w:val="StyleUnderline"/>
        </w:rPr>
        <w:t xml:space="preserve"> </w:t>
      </w:r>
      <w:r w:rsidRPr="00182E84">
        <w:rPr>
          <w:rStyle w:val="StyleUnderline"/>
          <w:highlight w:val="cyan"/>
        </w:rPr>
        <w:t>states</w:t>
      </w:r>
      <w:r w:rsidRPr="00182E84">
        <w:rPr>
          <w:rStyle w:val="StyleUnderline"/>
        </w:rPr>
        <w:t xml:space="preserve"> </w:t>
      </w:r>
      <w:r w:rsidRPr="00182E84">
        <w:rPr>
          <w:rStyle w:val="StyleUnderline"/>
          <w:highlight w:val="cyan"/>
        </w:rPr>
        <w:t>can</w:t>
      </w:r>
      <w:r w:rsidRPr="00182E84">
        <w:rPr>
          <w:rStyle w:val="StyleUnderline"/>
        </w:rPr>
        <w:t xml:space="preserve"> </w:t>
      </w:r>
      <w:r w:rsidRPr="00182E84">
        <w:rPr>
          <w:rStyle w:val="StyleUnderline"/>
          <w:highlight w:val="cyan"/>
        </w:rPr>
        <w:t>shape</w:t>
      </w:r>
      <w:r w:rsidRPr="00182E84">
        <w:rPr>
          <w:rStyle w:val="StyleUnderline"/>
        </w:rPr>
        <w:t xml:space="preserve"> </w:t>
      </w:r>
      <w:r w:rsidRPr="00182E84">
        <w:rPr>
          <w:rStyle w:val="StyleUnderline"/>
          <w:highlight w:val="cyan"/>
        </w:rPr>
        <w:t>these</w:t>
      </w:r>
      <w:r w:rsidRPr="00182E84">
        <w:rPr>
          <w:rStyle w:val="StyleUnderline"/>
        </w:rPr>
        <w:t xml:space="preserve"> </w:t>
      </w:r>
      <w:r w:rsidRPr="00182E84">
        <w:rPr>
          <w:rStyle w:val="StyleUnderline"/>
          <w:highlight w:val="cyan"/>
        </w:rPr>
        <w:t>regions</w:t>
      </w:r>
      <w:r w:rsidRPr="00182E84">
        <w:rPr>
          <w:sz w:val="14"/>
        </w:rPr>
        <w:t xml:space="preserve"> in their own image, </w:t>
      </w:r>
      <w:r w:rsidRPr="00182E84">
        <w:rPr>
          <w:rStyle w:val="StyleUnderline"/>
        </w:rPr>
        <w:t>this</w:t>
      </w:r>
      <w:r w:rsidRPr="00182E84">
        <w:rPr>
          <w:sz w:val="14"/>
        </w:rPr>
        <w:t xml:space="preserve"> bolsters their global standing and </w:t>
      </w:r>
      <w:r w:rsidRPr="00182E84">
        <w:rPr>
          <w:rStyle w:val="StyleUnderline"/>
        </w:rPr>
        <w:t xml:space="preserve">puts liberal </w:t>
      </w:r>
      <w:r w:rsidRPr="00182E84">
        <w:rPr>
          <w:rStyle w:val="StyleUnderline"/>
          <w:highlight w:val="cyan"/>
        </w:rPr>
        <w:t>democracy</w:t>
      </w:r>
      <w:r w:rsidRPr="00182E84">
        <w:rPr>
          <w:rStyle w:val="StyleUnderline"/>
        </w:rPr>
        <w:t xml:space="preserve"> </w:t>
      </w:r>
      <w:r w:rsidRPr="00182E84">
        <w:rPr>
          <w:rStyle w:val="StyleUnderline"/>
          <w:highlight w:val="cyan"/>
        </w:rPr>
        <w:t>further</w:t>
      </w:r>
      <w:r w:rsidRPr="00182E84">
        <w:rPr>
          <w:rStyle w:val="StyleUnderline"/>
        </w:rPr>
        <w:t xml:space="preserve"> </w:t>
      </w:r>
      <w:r w:rsidRPr="00182E84">
        <w:rPr>
          <w:rStyle w:val="StyleUnderline"/>
          <w:highlight w:val="cyan"/>
        </w:rPr>
        <w:t>on</w:t>
      </w:r>
      <w:r w:rsidRPr="00182E84">
        <w:rPr>
          <w:rStyle w:val="StyleUnderline"/>
        </w:rPr>
        <w:t xml:space="preserve"> </w:t>
      </w:r>
      <w:r w:rsidRPr="00182E84">
        <w:rPr>
          <w:rStyle w:val="StyleUnderline"/>
          <w:highlight w:val="cyan"/>
        </w:rPr>
        <w:t>the</w:t>
      </w:r>
      <w:r w:rsidRPr="00182E84">
        <w:rPr>
          <w:rStyle w:val="StyleUnderline"/>
        </w:rPr>
        <w:t xml:space="preserve"> </w:t>
      </w:r>
      <w:r w:rsidRPr="00182E84">
        <w:rPr>
          <w:rStyle w:val="StyleUnderline"/>
          <w:highlight w:val="cyan"/>
        </w:rPr>
        <w:t>back</w:t>
      </w:r>
      <w:r w:rsidRPr="00182E84">
        <w:rPr>
          <w:rStyle w:val="StyleUnderline"/>
        </w:rPr>
        <w:t xml:space="preserve"> </w:t>
      </w:r>
      <w:r w:rsidRPr="00182E84">
        <w:rPr>
          <w:rStyle w:val="StyleUnderline"/>
          <w:highlight w:val="cyan"/>
        </w:rPr>
        <w:t>foot</w:t>
      </w:r>
      <w:r w:rsidRPr="00182E84">
        <w:rPr>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182E84">
        <w:rPr>
          <w:rStyle w:val="StyleUnderline"/>
        </w:rPr>
        <w:t>this has important</w:t>
      </w:r>
      <w:r w:rsidRPr="00182E84">
        <w:rPr>
          <w:sz w:val="14"/>
        </w:rPr>
        <w:t xml:space="preserve"> foreign policy </w:t>
      </w:r>
      <w:r w:rsidRPr="00182E84">
        <w:rPr>
          <w:rStyle w:val="StyleUnderline"/>
        </w:rPr>
        <w:t>implications</w:t>
      </w:r>
      <w:r w:rsidRPr="00182E84">
        <w:rPr>
          <w:sz w:val="14"/>
        </w:rPr>
        <w:t>.</w:t>
      </w:r>
    </w:p>
    <w:p w14:paraId="56ADDD81" w14:textId="77777777" w:rsidR="00A75885" w:rsidRPr="00182E84" w:rsidRDefault="00A75885" w:rsidP="00A75885">
      <w:pPr>
        <w:rPr>
          <w:sz w:val="10"/>
          <w:szCs w:val="10"/>
        </w:rPr>
      </w:pPr>
      <w:r w:rsidRPr="00182E84">
        <w:rPr>
          <w:sz w:val="10"/>
          <w:szCs w:val="10"/>
        </w:rPr>
        <w:t>TYPES OF AUTHORITARIAN CHALLENGE</w:t>
      </w:r>
    </w:p>
    <w:p w14:paraId="67178497" w14:textId="77777777" w:rsidR="00A75885" w:rsidRPr="00182E84" w:rsidRDefault="00A75885" w:rsidP="00A75885">
      <w:pPr>
        <w:rPr>
          <w:sz w:val="10"/>
          <w:szCs w:val="10"/>
        </w:rPr>
      </w:pPr>
      <w:r w:rsidRPr="00182E84">
        <w:rPr>
          <w:sz w:val="10"/>
          <w:szCs w:val="10"/>
        </w:rPr>
        <w:t>The authoritarian challenge to liberal democracy can be broken down into six categories.</w:t>
      </w:r>
    </w:p>
    <w:p w14:paraId="0C467B49" w14:textId="77777777" w:rsidR="00A75885" w:rsidRPr="00182E84" w:rsidRDefault="00A75885" w:rsidP="00A75885">
      <w:pPr>
        <w:rPr>
          <w:rStyle w:val="StyleUnderline"/>
          <w:b/>
        </w:rPr>
      </w:pPr>
      <w:r w:rsidRPr="00182E84">
        <w:rPr>
          <w:rStyle w:val="StyleUnderline"/>
        </w:rPr>
        <w:t xml:space="preserve">The Military Challenge </w:t>
      </w:r>
    </w:p>
    <w:p w14:paraId="06F45E9D" w14:textId="77777777" w:rsidR="00A75885" w:rsidRPr="00182E84" w:rsidRDefault="00A75885" w:rsidP="00A75885">
      <w:pPr>
        <w:rPr>
          <w:sz w:val="14"/>
        </w:rPr>
      </w:pPr>
      <w:r w:rsidRPr="00182E84">
        <w:rPr>
          <w:rStyle w:val="StyleUnderline"/>
          <w:highlight w:val="cyan"/>
        </w:rPr>
        <w:t xml:space="preserve">Authoritarian states represent the most serious military threat to </w:t>
      </w:r>
      <w:r w:rsidRPr="00182E84">
        <w:rPr>
          <w:rStyle w:val="StyleUnderline"/>
        </w:rPr>
        <w:t xml:space="preserve">the </w:t>
      </w:r>
      <w:r w:rsidRPr="00182E84">
        <w:rPr>
          <w:rStyle w:val="StyleUnderline"/>
          <w:highlight w:val="cyan"/>
        </w:rPr>
        <w:t>democracies</w:t>
      </w:r>
      <w:r w:rsidRPr="00182E84">
        <w:rPr>
          <w:rStyle w:val="StyleUnderline"/>
        </w:rPr>
        <w:t xml:space="preserve"> of Europe and Asia. Russia has dissolved</w:t>
      </w:r>
      <w:r w:rsidRPr="00182E84">
        <w:rPr>
          <w:sz w:val="14"/>
        </w:rPr>
        <w:t xml:space="preserve"> existing </w:t>
      </w:r>
      <w:r w:rsidRPr="00182E84">
        <w:rPr>
          <w:rStyle w:val="StyleUnderline"/>
        </w:rPr>
        <w:t>norms regarding the use of force</w:t>
      </w:r>
      <w:r w:rsidRPr="00182E84">
        <w:rPr>
          <w:sz w:val="14"/>
        </w:rPr>
        <w:t xml:space="preserve">, conducting in Europe the first annexation of territory and the first use of chemical weapons since the Second World War.12 </w:t>
      </w:r>
      <w:r w:rsidRPr="00182E84">
        <w:rPr>
          <w:rStyle w:val="StyleUnderline"/>
        </w:rPr>
        <w:t>Russia’s use of hybrid warfare</w:t>
      </w:r>
      <w:r w:rsidRPr="00182E84">
        <w:rPr>
          <w:sz w:val="14"/>
        </w:rPr>
        <w:t xml:space="preserve">, which prioritises secrecy, deception and political warfare, </w:t>
      </w:r>
      <w:r w:rsidRPr="00182E84">
        <w:rPr>
          <w:rStyle w:val="StyleUnderline"/>
        </w:rPr>
        <w:t>presents a</w:t>
      </w:r>
      <w:r w:rsidRPr="00182E84">
        <w:rPr>
          <w:sz w:val="14"/>
        </w:rPr>
        <w:t xml:space="preserve"> particular </w:t>
      </w:r>
      <w:r w:rsidRPr="00182E84">
        <w:rPr>
          <w:rStyle w:val="StyleUnderline"/>
        </w:rPr>
        <w:t>danger to rule-bound open societies</w:t>
      </w:r>
      <w:r w:rsidRPr="00182E84">
        <w:rPr>
          <w:sz w:val="14"/>
        </w:rPr>
        <w:t xml:space="preserve">.13 </w:t>
      </w:r>
      <w:r w:rsidRPr="00182E84">
        <w:rPr>
          <w:rStyle w:val="StyleUnderline"/>
        </w:rPr>
        <w:t>China</w:t>
      </w:r>
      <w:r w:rsidRPr="00182E84">
        <w:rPr>
          <w:sz w:val="14"/>
        </w:rPr>
        <w:t xml:space="preserve">, though more cautious, </w:t>
      </w:r>
      <w:r w:rsidRPr="00182E84">
        <w:rPr>
          <w:rStyle w:val="StyleUnderline"/>
        </w:rPr>
        <w:t>has</w:t>
      </w:r>
      <w:r w:rsidRPr="00182E84">
        <w:rPr>
          <w:sz w:val="14"/>
        </w:rPr>
        <w:t xml:space="preserve"> also </w:t>
      </w:r>
      <w:r w:rsidRPr="00182E84">
        <w:rPr>
          <w:rStyle w:val="StyleUnderline"/>
        </w:rPr>
        <w:t>demonstrated increasingly assertive behaviour in the South China Sea</w:t>
      </w:r>
      <w:r w:rsidRPr="00182E84">
        <w:rPr>
          <w:sz w:val="14"/>
        </w:rPr>
        <w:t xml:space="preserve">, including the militarisation of reclaimed islands, the rejection of arbitration efforts </w:t>
      </w:r>
      <w:r w:rsidRPr="00182E84">
        <w:rPr>
          <w:rStyle w:val="StyleUnderline"/>
        </w:rPr>
        <w:t>and an escalation of the country’s border dispute with India</w:t>
      </w:r>
      <w:r w:rsidRPr="00182E84">
        <w:rPr>
          <w:sz w:val="14"/>
        </w:rPr>
        <w:t>.14</w:t>
      </w:r>
    </w:p>
    <w:p w14:paraId="67DE5E43" w14:textId="77777777" w:rsidR="00A75885" w:rsidRPr="00182E84" w:rsidRDefault="00A75885" w:rsidP="00A75885">
      <w:pPr>
        <w:rPr>
          <w:sz w:val="14"/>
        </w:rPr>
      </w:pPr>
      <w:r w:rsidRPr="00182E84">
        <w:rPr>
          <w:sz w:val="14"/>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182E84">
        <w:rPr>
          <w:rStyle w:val="StyleUnderline"/>
        </w:rPr>
        <w:t>these drivers are shaped by these countries’ authoritarian political systems. The best available scholarship continues to show that democracies enjoy more peaceful relations with other democracies than with autocracies</w:t>
      </w:r>
      <w:r w:rsidRPr="00182E84">
        <w:rPr>
          <w:sz w:val="14"/>
        </w:rPr>
        <w:t xml:space="preserve">, suggesting that </w:t>
      </w:r>
      <w:r w:rsidRPr="00182E84">
        <w:rPr>
          <w:rStyle w:val="StyleUnderline"/>
          <w:highlight w:val="cyan"/>
        </w:rPr>
        <w:t>authoritarian states are intrinsically more likely to be threatening</w:t>
      </w:r>
      <w:r w:rsidRPr="00182E84">
        <w:rPr>
          <w:sz w:val="14"/>
        </w:rPr>
        <w:t xml:space="preserve">.16 </w:t>
      </w:r>
      <w:r w:rsidRPr="00182E84">
        <w:rPr>
          <w:rStyle w:val="StyleUnderline"/>
        </w:rPr>
        <w:t>Among states that ratify treaties governing the laws of war, democracies are</w:t>
      </w:r>
      <w:r w:rsidRPr="00182E84">
        <w:rPr>
          <w:sz w:val="14"/>
        </w:rPr>
        <w:t xml:space="preserve"> also </w:t>
      </w:r>
      <w:r w:rsidRPr="00182E84">
        <w:rPr>
          <w:rStyle w:val="StyleUnderline"/>
        </w:rPr>
        <w:t>more likely to comply with these rules than autocracies are</w:t>
      </w:r>
      <w:r w:rsidRPr="00182E84">
        <w:rPr>
          <w:sz w:val="14"/>
        </w:rPr>
        <w:t>.17</w:t>
      </w:r>
    </w:p>
    <w:p w14:paraId="58D31724" w14:textId="77777777" w:rsidR="00A75885" w:rsidRPr="00182E84" w:rsidRDefault="00A75885" w:rsidP="00A75885">
      <w:pPr>
        <w:rPr>
          <w:sz w:val="14"/>
          <w:szCs w:val="14"/>
        </w:rPr>
      </w:pPr>
      <w:r w:rsidRPr="00182E84">
        <w:rPr>
          <w:sz w:val="14"/>
          <w:szCs w:val="14"/>
        </w:rPr>
        <w:t>The Coercion Challenge</w:t>
      </w:r>
    </w:p>
    <w:p w14:paraId="352BA203" w14:textId="77777777" w:rsidR="00A75885" w:rsidRPr="00182E84" w:rsidRDefault="00A75885" w:rsidP="00A75885">
      <w:pPr>
        <w:rPr>
          <w:sz w:val="14"/>
        </w:rPr>
      </w:pPr>
      <w:r w:rsidRPr="00182E84">
        <w:rPr>
          <w:sz w:val="14"/>
        </w:rPr>
        <w:t xml:space="preserve">Military threats are the most serious form of coercion, but more common is the use of broader, often more subtle, political and economic pressure to intimidate and cajole liberal democracies into changing their behaviour. </w:t>
      </w:r>
      <w:r w:rsidRPr="00182E84">
        <w:rPr>
          <w:rStyle w:val="StyleUnderline"/>
        </w:rPr>
        <w:t>Authoritarian countries use coercion to secure specific interests, such as China’s successful embargo and isolation of Norway</w:t>
      </w:r>
      <w:r w:rsidRPr="00182E84">
        <w:rPr>
          <w:sz w:val="14"/>
        </w:rPr>
        <w:t xml:space="preserve"> after the Nobel Peace Prize was awarded to a dissident in 2010, </w:t>
      </w:r>
      <w:r w:rsidRPr="00182E84">
        <w:rPr>
          <w:rStyle w:val="StyleUnderline"/>
        </w:rPr>
        <w:t>or</w:t>
      </w:r>
      <w:r w:rsidRPr="00182E84">
        <w:rPr>
          <w:sz w:val="14"/>
        </w:rPr>
        <w:t xml:space="preserve"> to influence a country’s strategic orientation, such as </w:t>
      </w:r>
      <w:r w:rsidRPr="00182E84">
        <w:rPr>
          <w:rStyle w:val="StyleUnderline"/>
        </w:rPr>
        <w:t>Russia’s use of intimidation to scare neutral countries</w:t>
      </w:r>
      <w:r w:rsidRPr="00182E84">
        <w:rPr>
          <w:sz w:val="14"/>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14:paraId="65F31013" w14:textId="77777777" w:rsidR="00A75885" w:rsidRPr="00182E84" w:rsidRDefault="00A75885" w:rsidP="00A75885">
      <w:pPr>
        <w:rPr>
          <w:sz w:val="14"/>
          <w:szCs w:val="14"/>
        </w:rPr>
      </w:pPr>
      <w:r w:rsidRPr="00182E84">
        <w:rPr>
          <w:sz w:val="14"/>
          <w:szCs w:val="14"/>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14:paraId="38BC9194" w14:textId="77777777" w:rsidR="00A75885" w:rsidRPr="00182E84" w:rsidRDefault="00A75885" w:rsidP="00A75885">
      <w:pPr>
        <w:rPr>
          <w:sz w:val="14"/>
        </w:rPr>
      </w:pPr>
      <w:r w:rsidRPr="00182E84">
        <w:rPr>
          <w:rStyle w:val="StyleUnderline"/>
        </w:rPr>
        <w:t>Other examples of authoritarian coercion include Turkey’s campaign to put pressure on dissident groups abroad, Iran’s efforts to target the Iran-based families of critical foreign media outlets and Russia’s assassinations in Europe</w:t>
      </w:r>
      <w:r w:rsidRPr="00182E84">
        <w:rPr>
          <w:sz w:val="14"/>
        </w:rPr>
        <w:t>.21 Turkey has even threatened to conduct operations against Western rating agencies that have done as little as downgrade the country’s credit score.22 Such actions will all have similar long-term chilling effects, unless these campaigns are blunted.</w:t>
      </w:r>
    </w:p>
    <w:p w14:paraId="3529AB17" w14:textId="77777777" w:rsidR="00A75885" w:rsidRPr="00182E84" w:rsidRDefault="00A75885" w:rsidP="00A75885">
      <w:pPr>
        <w:rPr>
          <w:sz w:val="14"/>
          <w:szCs w:val="14"/>
        </w:rPr>
      </w:pPr>
      <w:r w:rsidRPr="00182E84">
        <w:rPr>
          <w:sz w:val="14"/>
          <w:szCs w:val="14"/>
        </w:rPr>
        <w:t>The Influence Challenge</w:t>
      </w:r>
    </w:p>
    <w:p w14:paraId="1A956068" w14:textId="77777777" w:rsidR="00A75885" w:rsidRPr="00182E84" w:rsidRDefault="00A75885" w:rsidP="00A75885">
      <w:pPr>
        <w:rPr>
          <w:sz w:val="14"/>
        </w:rPr>
      </w:pPr>
      <w:r w:rsidRPr="00182E84">
        <w:rPr>
          <w:sz w:val="14"/>
        </w:rPr>
        <w:t xml:space="preserve">In addition to overt coercion, </w:t>
      </w:r>
      <w:r w:rsidRPr="00182E84">
        <w:rPr>
          <w:rStyle w:val="StyleUnderline"/>
        </w:rPr>
        <w:t>authoritarian states deploy more subtle means to reshape the intellectual climate of democracies in their favour</w:t>
      </w:r>
      <w:r w:rsidRPr="00182E84">
        <w:rPr>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14:paraId="6FA04175" w14:textId="77777777" w:rsidR="00A75885" w:rsidRPr="00182E84" w:rsidRDefault="00A75885" w:rsidP="00A75885">
      <w:pPr>
        <w:rPr>
          <w:sz w:val="14"/>
        </w:rPr>
      </w:pPr>
      <w:r w:rsidRPr="00182E84">
        <w:rPr>
          <w:sz w:val="14"/>
        </w:rPr>
        <w:t xml:space="preserve">Liberal </w:t>
      </w:r>
      <w:r w:rsidRPr="00182E84">
        <w:rPr>
          <w:rStyle w:val="StyleUnderline"/>
        </w:rPr>
        <w:t>democratic states are</w:t>
      </w:r>
      <w:r w:rsidRPr="00182E84">
        <w:rPr>
          <w:sz w:val="14"/>
        </w:rPr>
        <w:t xml:space="preserve"> by definition </w:t>
      </w:r>
      <w:r w:rsidRPr="00182E84">
        <w:rPr>
          <w:rStyle w:val="StyleUnderline"/>
        </w:rPr>
        <w:t>open. This makes them</w:t>
      </w:r>
      <w:r w:rsidRPr="00182E84">
        <w:rPr>
          <w:sz w:val="14"/>
        </w:rPr>
        <w:t xml:space="preserve"> especially </w:t>
      </w:r>
      <w:r w:rsidRPr="00182E84">
        <w:rPr>
          <w:rStyle w:val="StyleUnderline"/>
        </w:rPr>
        <w:t>vulnerable to authoritarian influence campaigns</w:t>
      </w:r>
      <w:r w:rsidRPr="00182E84">
        <w:rPr>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14:paraId="71FC10E0" w14:textId="77777777" w:rsidR="00A75885" w:rsidRPr="00182E84" w:rsidRDefault="00A75885" w:rsidP="00A75885">
      <w:pPr>
        <w:rPr>
          <w:sz w:val="14"/>
          <w:szCs w:val="14"/>
        </w:rPr>
      </w:pPr>
      <w:r w:rsidRPr="00182E84">
        <w:rPr>
          <w:sz w:val="14"/>
          <w:szCs w:val="14"/>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14:paraId="6E204673" w14:textId="77777777" w:rsidR="00A75885" w:rsidRPr="00182E84" w:rsidRDefault="00A75885" w:rsidP="00A75885">
      <w:pPr>
        <w:rPr>
          <w:sz w:val="14"/>
          <w:szCs w:val="14"/>
        </w:rPr>
      </w:pPr>
      <w:r w:rsidRPr="00182E84">
        <w:rPr>
          <w:sz w:val="14"/>
          <w:szCs w:val="14"/>
        </w:rPr>
        <w:t>The Disruption Challenge</w:t>
      </w:r>
    </w:p>
    <w:p w14:paraId="673BAB54" w14:textId="77777777" w:rsidR="00A75885" w:rsidRPr="00182E84" w:rsidRDefault="00A75885" w:rsidP="00A75885">
      <w:pPr>
        <w:rPr>
          <w:sz w:val="14"/>
        </w:rPr>
      </w:pPr>
      <w:r w:rsidRPr="00182E84">
        <w:rPr>
          <w:sz w:val="14"/>
        </w:rPr>
        <w:t xml:space="preserve">Military threats, coercion and influence tend to be aimed at changing behaviour in specific ways, often through particular policies. But authoritarian states also target liberal democracies in a broader, less purposeful way. </w:t>
      </w:r>
      <w:r w:rsidRPr="00182E84">
        <w:rPr>
          <w:rStyle w:val="StyleUnderline"/>
        </w:rPr>
        <w:t>Authoritarian powers seek to weaken democratic rivals and alliances to undermine the ideological appeal of open societies</w:t>
      </w:r>
      <w:r w:rsidRPr="00182E84">
        <w:rPr>
          <w:sz w:val="14"/>
        </w:rPr>
        <w:t>, in turn consolidating their own power.</w:t>
      </w:r>
    </w:p>
    <w:p w14:paraId="77289199" w14:textId="77777777" w:rsidR="00A75885" w:rsidRPr="00182E84" w:rsidRDefault="00A75885" w:rsidP="00A75885">
      <w:pPr>
        <w:rPr>
          <w:sz w:val="14"/>
          <w:szCs w:val="14"/>
        </w:rPr>
      </w:pPr>
      <w:r w:rsidRPr="00182E84">
        <w:rPr>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14:paraId="6A66A3D9" w14:textId="77777777" w:rsidR="00A75885" w:rsidRPr="00182E84" w:rsidRDefault="00A75885" w:rsidP="00A75885">
      <w:pPr>
        <w:rPr>
          <w:rStyle w:val="StyleUnderline"/>
        </w:rPr>
      </w:pPr>
      <w:r w:rsidRPr="00182E84">
        <w:rPr>
          <w:rStyle w:val="StyleUnderline"/>
        </w:rPr>
        <w:t>The Spread of Authoritarian Norms</w:t>
      </w:r>
    </w:p>
    <w:p w14:paraId="7EA8B30A" w14:textId="77777777" w:rsidR="00A75885" w:rsidRPr="00182E84" w:rsidRDefault="00A75885" w:rsidP="00A75885">
      <w:pPr>
        <w:rPr>
          <w:sz w:val="14"/>
        </w:rPr>
      </w:pPr>
      <w:r w:rsidRPr="00182E84">
        <w:rPr>
          <w:sz w:val="14"/>
        </w:rPr>
        <w:t xml:space="preserve">The competition between authoritarian states and liberal democracies </w:t>
      </w:r>
      <w:r w:rsidRPr="00182E84">
        <w:rPr>
          <w:rStyle w:val="StyleUnderline"/>
        </w:rPr>
        <w:t>plays out not only through their direct interactions but also with respect to wider international norms</w:t>
      </w:r>
      <w:r w:rsidRPr="00182E84">
        <w:rPr>
          <w:sz w:val="14"/>
        </w:rPr>
        <w:t>.</w:t>
      </w:r>
    </w:p>
    <w:p w14:paraId="28E98676" w14:textId="77777777" w:rsidR="00A75885" w:rsidRPr="00182E84" w:rsidRDefault="00A75885" w:rsidP="00A75885">
      <w:pPr>
        <w:rPr>
          <w:sz w:val="14"/>
          <w:szCs w:val="14"/>
        </w:rPr>
      </w:pPr>
      <w:r w:rsidRPr="00182E84">
        <w:rPr>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14:paraId="21D83236" w14:textId="77777777" w:rsidR="00A75885" w:rsidRPr="00182E84" w:rsidRDefault="00A75885" w:rsidP="00A75885">
      <w:pPr>
        <w:rPr>
          <w:sz w:val="14"/>
        </w:rPr>
      </w:pPr>
      <w:r w:rsidRPr="00182E84">
        <w:rPr>
          <w:sz w:val="14"/>
        </w:rPr>
        <w:t xml:space="preserve">Alongside this attempt to discredit liberal democracy is a parallel effort to displace liberal norms—ones that hinder authoritarian states’ freedom of action, or even threaten their own legitimacy—with alternative ones. </w:t>
      </w:r>
      <w:r w:rsidRPr="00182E84">
        <w:rPr>
          <w:rStyle w:val="StyleUnderline"/>
        </w:rPr>
        <w:t>As authoritarian states grow more powerful, prosperous and confident, their principles are reflected in their broader foreign policy</w:t>
      </w:r>
      <w:r w:rsidRPr="00182E84">
        <w:rPr>
          <w:sz w:val="14"/>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14:paraId="7E0B172F" w14:textId="77777777" w:rsidR="00A75885" w:rsidRPr="00182E84" w:rsidRDefault="00A75885" w:rsidP="00A75885">
      <w:pPr>
        <w:rPr>
          <w:sz w:val="14"/>
        </w:rPr>
      </w:pPr>
      <w:r w:rsidRPr="00182E84">
        <w:rPr>
          <w:sz w:val="14"/>
        </w:rPr>
        <w:t xml:space="preserve">These norms can take hold across large areas. </w:t>
      </w:r>
      <w:r w:rsidRPr="00182E84">
        <w:rPr>
          <w:rStyle w:val="StyleUnderline"/>
        </w:rPr>
        <w:t>Authoritarian-led regional blocs</w:t>
      </w:r>
      <w:r w:rsidRPr="00182E84">
        <w:rPr>
          <w:sz w:val="14"/>
        </w:rPr>
        <w:t xml:space="preserve">, such as the Shanghai Cooperation Organisation (SCO) or the Eurasian Economic Union (EEU), </w:t>
      </w:r>
      <w:r w:rsidRPr="00182E84">
        <w:rPr>
          <w:rStyle w:val="StyleUnderline"/>
        </w:rPr>
        <w:t>create space for illiberal cooperation</w:t>
      </w:r>
      <w:r w:rsidRPr="00182E84">
        <w:rPr>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14:paraId="0A85508D" w14:textId="77777777" w:rsidR="00A75885" w:rsidRPr="00182E84" w:rsidRDefault="00A75885" w:rsidP="00A75885">
      <w:pPr>
        <w:rPr>
          <w:sz w:val="14"/>
        </w:rPr>
      </w:pPr>
      <w:r w:rsidRPr="00182E84">
        <w:rPr>
          <w:rStyle w:val="StyleUnderline"/>
          <w:highlight w:val="cyan"/>
        </w:rPr>
        <w:t>Authoritarian norm setting can spread</w:t>
      </w:r>
      <w:r w:rsidRPr="00182E84">
        <w:rPr>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14:paraId="376FE90C" w14:textId="77777777" w:rsidR="00A75885" w:rsidRPr="00182E84" w:rsidRDefault="00A75885" w:rsidP="00A75885">
      <w:pPr>
        <w:rPr>
          <w:sz w:val="14"/>
          <w:szCs w:val="14"/>
        </w:rPr>
      </w:pPr>
      <w:r w:rsidRPr="00182E84">
        <w:rPr>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14:paraId="5B4C3132" w14:textId="77777777" w:rsidR="00A75885" w:rsidRPr="00182E84" w:rsidRDefault="00A75885" w:rsidP="00A75885">
      <w:pPr>
        <w:rPr>
          <w:sz w:val="14"/>
        </w:rPr>
      </w:pPr>
      <w:r w:rsidRPr="00182E84">
        <w:rPr>
          <w:sz w:val="14"/>
        </w:rPr>
        <w:t xml:space="preserve">Finally, </w:t>
      </w:r>
      <w:r w:rsidRPr="00182E84">
        <w:rPr>
          <w:rStyle w:val="StyleUnderline"/>
        </w:rPr>
        <w:t>authoritarian states offer the world an alternative political model to liberal democracy</w:t>
      </w:r>
      <w:r w:rsidRPr="00182E84">
        <w:rPr>
          <w:sz w:val="14"/>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14:paraId="15084214" w14:textId="77777777" w:rsidR="00A75885" w:rsidRPr="00182E84" w:rsidRDefault="00A75885" w:rsidP="00A75885">
      <w:pPr>
        <w:rPr>
          <w:sz w:val="14"/>
          <w:szCs w:val="14"/>
        </w:rPr>
      </w:pPr>
      <w:r w:rsidRPr="00182E84">
        <w:rPr>
          <w:sz w:val="14"/>
          <w:szCs w:val="14"/>
        </w:rPr>
        <w:t>The Cohesion Challenge</w:t>
      </w:r>
    </w:p>
    <w:p w14:paraId="78DBB6DB" w14:textId="77777777" w:rsidR="00A75885" w:rsidRPr="00182E84" w:rsidRDefault="00A75885" w:rsidP="00A75885">
      <w:pPr>
        <w:rPr>
          <w:sz w:val="14"/>
        </w:rPr>
      </w:pPr>
      <w:r w:rsidRPr="00182E84">
        <w:rPr>
          <w:rStyle w:val="StyleUnderline"/>
          <w:highlight w:val="cyan"/>
        </w:rPr>
        <w:t>Democratic backsliding</w:t>
      </w:r>
      <w:r w:rsidRPr="00182E84">
        <w:rPr>
          <w:sz w:val="14"/>
        </w:rPr>
        <w:t xml:space="preserve"> in the democratic congregation, or among its aspiring members, </w:t>
      </w:r>
      <w:r w:rsidRPr="00182E84">
        <w:rPr>
          <w:rStyle w:val="StyleUnderline"/>
          <w:highlight w:val="cyan"/>
        </w:rPr>
        <w:t>presents</w:t>
      </w:r>
      <w:r w:rsidRPr="00182E84">
        <w:rPr>
          <w:rStyle w:val="StyleUnderline"/>
        </w:rPr>
        <w:t xml:space="preserve"> </w:t>
      </w:r>
      <w:r w:rsidRPr="00182E84">
        <w:rPr>
          <w:rStyle w:val="StyleUnderline"/>
          <w:highlight w:val="cyan"/>
        </w:rPr>
        <w:t>a</w:t>
      </w:r>
      <w:r w:rsidRPr="00182E84">
        <w:rPr>
          <w:sz w:val="14"/>
        </w:rPr>
        <w:t xml:space="preserve"> different sort of </w:t>
      </w:r>
      <w:r w:rsidRPr="00182E84">
        <w:rPr>
          <w:rStyle w:val="StyleUnderline"/>
          <w:highlight w:val="cyan"/>
        </w:rPr>
        <w:t>challenge</w:t>
      </w:r>
      <w:r w:rsidRPr="00182E84">
        <w:rPr>
          <w:sz w:val="14"/>
        </w:rPr>
        <w:t xml:space="preserve">. In recent years, Poland and Hungary have exemplified this problem. Their </w:t>
      </w:r>
      <w:r w:rsidRPr="00182E84">
        <w:rPr>
          <w:rStyle w:val="StyleUnderline"/>
          <w:highlight w:val="cyan"/>
        </w:rPr>
        <w:t xml:space="preserve">governments have undermined the rule of law, </w:t>
      </w:r>
      <w:r w:rsidRPr="00182E84">
        <w:rPr>
          <w:rStyle w:val="StyleUnderline"/>
        </w:rPr>
        <w:t>weakened the free press</w:t>
      </w:r>
      <w:r w:rsidRPr="00182E84">
        <w:rPr>
          <w:rStyle w:val="StyleUnderline"/>
          <w:highlight w:val="cyan"/>
        </w:rPr>
        <w:t xml:space="preserve">, removed checks and balances, </w:t>
      </w:r>
      <w:r w:rsidRPr="00182E84">
        <w:rPr>
          <w:rStyle w:val="StyleUnderline"/>
        </w:rPr>
        <w:t>and vilified minorities</w:t>
      </w:r>
      <w:r w:rsidRPr="00182E84">
        <w:rPr>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14:paraId="2002D53D" w14:textId="77777777" w:rsidR="00A75885" w:rsidRPr="00182E84" w:rsidRDefault="00A75885" w:rsidP="00A75885">
      <w:pPr>
        <w:rPr>
          <w:sz w:val="14"/>
        </w:rPr>
      </w:pPr>
      <w:r w:rsidRPr="00182E84">
        <w:rPr>
          <w:rStyle w:val="StyleUnderline"/>
        </w:rPr>
        <w:t>This political regression has three major consequences for liberal democracies</w:t>
      </w:r>
      <w:r w:rsidRPr="00182E84">
        <w:rPr>
          <w:sz w:val="14"/>
        </w:rPr>
        <w:t xml:space="preserve">. First, </w:t>
      </w:r>
      <w:r w:rsidRPr="00182E84">
        <w:rPr>
          <w:rStyle w:val="StyleUnderline"/>
        </w:rPr>
        <w:t>it undercuts the EU’s claim</w:t>
      </w:r>
      <w:r w:rsidRPr="00182E84">
        <w:rPr>
          <w:sz w:val="14"/>
        </w:rPr>
        <w:t>—to its own citizens, to aspiring members and to the wider world—</w:t>
      </w:r>
      <w:r w:rsidRPr="00182E84">
        <w:rPr>
          <w:rStyle w:val="StyleUnderline"/>
        </w:rPr>
        <w:t>to</w:t>
      </w:r>
      <w:r w:rsidRPr="00182E84">
        <w:rPr>
          <w:sz w:val="14"/>
        </w:rPr>
        <w:t xml:space="preserve"> embody liberal </w:t>
      </w:r>
      <w:r w:rsidRPr="00182E84">
        <w:rPr>
          <w:rStyle w:val="StyleUnderline"/>
        </w:rPr>
        <w:t>democratic values</w:t>
      </w:r>
      <w:r w:rsidRPr="00182E84">
        <w:rPr>
          <w:sz w:val="14"/>
        </w:rPr>
        <w:t>. Europe has less credibility in speaking to backsliding states in Asia, Africa or South America when its own members can violate core European values with impunity.</w:t>
      </w:r>
    </w:p>
    <w:p w14:paraId="27BB4B5F" w14:textId="77777777" w:rsidR="00A75885" w:rsidRPr="00182E84" w:rsidRDefault="00A75885" w:rsidP="00A75885">
      <w:pPr>
        <w:rPr>
          <w:sz w:val="14"/>
          <w:szCs w:val="14"/>
        </w:rPr>
      </w:pPr>
      <w:r w:rsidRPr="00182E84">
        <w:rPr>
          <w:sz w:val="14"/>
          <w:szCs w:val="14"/>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14:paraId="5747368E" w14:textId="77777777" w:rsidR="00A75885" w:rsidRPr="00182E84" w:rsidRDefault="00A75885" w:rsidP="00A75885">
      <w:pPr>
        <w:rPr>
          <w:sz w:val="14"/>
        </w:rPr>
      </w:pPr>
      <w:r w:rsidRPr="00182E84">
        <w:rPr>
          <w:sz w:val="14"/>
        </w:rPr>
        <w:t xml:space="preserve">Third, </w:t>
      </w:r>
      <w:r w:rsidRPr="00182E84">
        <w:rPr>
          <w:rStyle w:val="StyleUnderline"/>
        </w:rPr>
        <w:t>illiberal-minded leaders</w:t>
      </w:r>
      <w:r w:rsidRPr="00182E84">
        <w:rPr>
          <w:sz w:val="14"/>
        </w:rPr>
        <w:t xml:space="preserve"> in Poland and Hungary, as well as in Italy, Austria and even the United States, </w:t>
      </w:r>
      <w:r w:rsidRPr="00182E84">
        <w:rPr>
          <w:rStyle w:val="StyleUnderline"/>
        </w:rPr>
        <w:t>are more likely to demonstrate affinity for authoritarian powers like Russia</w:t>
      </w:r>
      <w:r w:rsidRPr="00182E84">
        <w:rPr>
          <w:sz w:val="14"/>
        </w:rPr>
        <w:t xml:space="preserve">.47 </w:t>
      </w:r>
      <w:r w:rsidRPr="00182E84">
        <w:rPr>
          <w:rStyle w:val="StyleUnderline"/>
        </w:rPr>
        <w:t>This frustrates a common</w:t>
      </w:r>
      <w:r w:rsidRPr="00182E84">
        <w:rPr>
          <w:sz w:val="14"/>
        </w:rPr>
        <w:t xml:space="preserve"> European and </w:t>
      </w:r>
      <w:r w:rsidRPr="00182E84">
        <w:rPr>
          <w:rStyle w:val="StyleUnderline"/>
        </w:rPr>
        <w:t>Western response</w:t>
      </w:r>
      <w:r w:rsidRPr="00182E84">
        <w:rPr>
          <w:sz w:val="14"/>
        </w:rPr>
        <w:t>. Hungary, for instance, was the lone abstention from a European rebuke of China’s Belt and Road Initiative in late 2017, and blocked a statement on China’s conduct in the South China Sea in 2016.48</w:t>
      </w:r>
    </w:p>
    <w:p w14:paraId="6204C485" w14:textId="77777777" w:rsidR="00A75885" w:rsidRPr="00182E84" w:rsidRDefault="00A75885" w:rsidP="00A75885">
      <w:pPr>
        <w:rPr>
          <w:sz w:val="14"/>
          <w:szCs w:val="14"/>
        </w:rPr>
      </w:pPr>
      <w:r w:rsidRPr="00182E84">
        <w:rPr>
          <w:sz w:val="14"/>
          <w:szCs w:val="14"/>
        </w:rPr>
        <w:t>Summarising the Challenge</w:t>
      </w:r>
    </w:p>
    <w:p w14:paraId="6BF40179" w14:textId="77777777" w:rsidR="00A75885" w:rsidRPr="00182E84" w:rsidRDefault="00A75885" w:rsidP="00A75885">
      <w:pPr>
        <w:rPr>
          <w:sz w:val="14"/>
          <w:szCs w:val="14"/>
        </w:rPr>
      </w:pPr>
      <w:r w:rsidRPr="00182E84">
        <w:rPr>
          <w:sz w:val="14"/>
          <w:szCs w:val="14"/>
        </w:rPr>
        <w:t>What can we draw from this breakdown of the authoritarian challenge?</w:t>
      </w:r>
    </w:p>
    <w:p w14:paraId="0AE97306" w14:textId="77777777" w:rsidR="00A75885" w:rsidRPr="00182E84" w:rsidRDefault="00A75885" w:rsidP="00A75885">
      <w:pPr>
        <w:rPr>
          <w:sz w:val="14"/>
        </w:rPr>
      </w:pPr>
      <w:r w:rsidRPr="00182E84">
        <w:rPr>
          <w:sz w:val="14"/>
        </w:rPr>
        <w:t xml:space="preserve">First, </w:t>
      </w:r>
      <w:r w:rsidRPr="00182E84">
        <w:rPr>
          <w:rStyle w:val="StyleUnderline"/>
        </w:rPr>
        <w:t>this is not just a story of Russia and China</w:t>
      </w:r>
      <w:r w:rsidRPr="00182E84">
        <w:rPr>
          <w:sz w:val="14"/>
        </w:rPr>
        <w:t xml:space="preserve">. While Russian revanchism and China’s extraordinary economic ascendance make them two of the most significant authoritarian powers, it would be a mistake to consider the challenge in these narrow terms. </w:t>
      </w:r>
      <w:r w:rsidRPr="00182E84">
        <w:rPr>
          <w:rStyle w:val="StyleUnderline"/>
        </w:rPr>
        <w:t xml:space="preserve">Authoritarian middle powers can exert a larger influence </w:t>
      </w:r>
      <w:r w:rsidRPr="00182E84">
        <w:rPr>
          <w:sz w:val="14"/>
        </w:rPr>
        <w:t xml:space="preserve">on their region than more distant great powers; </w:t>
      </w:r>
      <w:r w:rsidRPr="00182E84">
        <w:rPr>
          <w:rStyle w:val="StyleUnderline"/>
        </w:rPr>
        <w:t>Turkey’s impact on the Western Balkans, the Levant and the Persian Gulf is in many respects larger than that of China</w:t>
      </w:r>
      <w:r w:rsidRPr="00182E84">
        <w:rPr>
          <w:sz w:val="14"/>
        </w:rPr>
        <w:t>.49</w:t>
      </w:r>
    </w:p>
    <w:p w14:paraId="38EE6E98" w14:textId="77777777" w:rsidR="00A75885" w:rsidRPr="00182E84" w:rsidRDefault="00A75885" w:rsidP="00A75885">
      <w:pPr>
        <w:rPr>
          <w:sz w:val="14"/>
        </w:rPr>
      </w:pPr>
      <w:r w:rsidRPr="00182E84">
        <w:rPr>
          <w:sz w:val="14"/>
        </w:rPr>
        <w:t xml:space="preserve">Second, while it is useful to disaggregate these challenges, they can also flow into one another. </w:t>
      </w:r>
      <w:r w:rsidRPr="00182E84">
        <w:rPr>
          <w:rStyle w:val="StyleUnderline"/>
        </w:rPr>
        <w:t>Influence operations that spread propaganda and false claims can disrupt national politics, undermine cohesion between allies and function as a coercive threat</w:t>
      </w:r>
      <w:r w:rsidRPr="00182E84">
        <w:rPr>
          <w:sz w:val="14"/>
        </w:rPr>
        <w:t xml:space="preserve"> of more to come.</w:t>
      </w:r>
    </w:p>
    <w:p w14:paraId="2E1586A6" w14:textId="77777777" w:rsidR="00A75885" w:rsidRPr="00182E84" w:rsidRDefault="00A75885" w:rsidP="00A75885">
      <w:pPr>
        <w:pStyle w:val="Heading2"/>
      </w:pPr>
      <w:r w:rsidRPr="00182E84">
        <w:t>2NC Extensions</w:t>
      </w:r>
    </w:p>
    <w:p w14:paraId="0ADB6872" w14:textId="77777777" w:rsidR="00A75885" w:rsidRPr="00182E84" w:rsidRDefault="00A75885" w:rsidP="00A75885">
      <w:pPr>
        <w:pStyle w:val="Heading3"/>
      </w:pPr>
      <w:r w:rsidRPr="00182E84">
        <w:t>Link</w:t>
      </w:r>
    </w:p>
    <w:p w14:paraId="1E42A499" w14:textId="77777777" w:rsidR="00A75885" w:rsidRPr="00182E84" w:rsidRDefault="00A75885" w:rsidP="00A75885">
      <w:pPr>
        <w:pStyle w:val="Heading4"/>
      </w:pPr>
      <w:r w:rsidRPr="00182E84">
        <w:t>Saudi will turn to Russia</w:t>
      </w:r>
    </w:p>
    <w:p w14:paraId="7DB14A7C" w14:textId="77777777" w:rsidR="00A75885" w:rsidRPr="00182E84" w:rsidRDefault="00A75885" w:rsidP="00A75885">
      <w:r w:rsidRPr="00182E84">
        <w:rPr>
          <w:rStyle w:val="Style13ptBold"/>
        </w:rPr>
        <w:t>Woody 18</w:t>
      </w:r>
      <w:r w:rsidRPr="00182E84">
        <w:t xml:space="preserve"> (Christopher Woody, editor at Business Insider covering military and defense issues and international affairs.  10-8-2018, "The Saudis still haven't locked in the massive arms deals Trump touted, and they're still talking to Russia about its advanced S-400 air defense system," Business Insider, https://www.businessinsider.com/saudi-arabia-hasnt-signed-us-arms-deals-talking-to-russia-about-s-400-2018-10//KDES). </w:t>
      </w:r>
    </w:p>
    <w:p w14:paraId="15836D23" w14:textId="77777777" w:rsidR="00A75885" w:rsidRPr="00182E84" w:rsidRDefault="00A75885" w:rsidP="00A75885">
      <w:pPr>
        <w:rPr>
          <w:rStyle w:val="StyleUnderline"/>
        </w:rPr>
      </w:pPr>
      <w:r w:rsidRPr="00182E84">
        <w:rPr>
          <w:rStyle w:val="StyleUnderline"/>
        </w:rPr>
        <w:t xml:space="preserve">President Donald Trump heralded Saudi Arabia's purchase of $110 billion worth of US arms during a trip to the Middle East in mid-2017. </w:t>
      </w:r>
      <w:r w:rsidRPr="00182E84">
        <w:rPr>
          <w:sz w:val="14"/>
        </w:rPr>
        <w:t xml:space="preserve">In the weeks afterward, however, it was revealed that the blockbuster sale was in fact "a bunch of letters of interest or intent," according to Bruce Riedel of the Brookings Institution. Now it seems that </w:t>
      </w:r>
      <w:r w:rsidRPr="00182E84">
        <w:rPr>
          <w:rStyle w:val="StyleUnderline"/>
        </w:rPr>
        <w:t>some of those deals remain up in the air, and the Saudis have their eyes on a rival's wares.</w:t>
      </w:r>
      <w:r w:rsidRPr="00182E84">
        <w:rPr>
          <w:sz w:val="14"/>
        </w:rPr>
        <w:t xml:space="preserve"> According to The Washington Post, among the agreements still up in the air is the $15 billion purchase of the Terminal High Altitude Area Defense System, made by US defense contractor Lockheed Martin. In a sign of Trump's continued emphasis on arms sales as a component of US foreign policy, White House senior adviser and Trump son-in-law Jared Kushner personally intervened with Lockheed to secure a 20% discount for the air-defense system. </w:t>
      </w:r>
      <w:r w:rsidRPr="00182E84">
        <w:rPr>
          <w:rStyle w:val="StyleUnderline"/>
        </w:rPr>
        <w:t xml:space="preserve">Yet Riyadh let a September 30 deadline to wrap up that purchase come and go, according to The Post. </w:t>
      </w:r>
      <w:r w:rsidRPr="00182E84">
        <w:rPr>
          <w:sz w:val="14"/>
        </w:rPr>
        <w:t xml:space="preserve">A Saudi official told The Post that the kingdom was still "highly interested" in the deal. "Like any military purchase," the official added, "there are negotiations happening which we hope will conclude in the quickest means possible." </w:t>
      </w:r>
      <w:r w:rsidRPr="00182E84">
        <w:rPr>
          <w:rStyle w:val="StyleUnderline"/>
        </w:rPr>
        <w:t xml:space="preserve">But Trump administration officials told The Post they worried the THAAD price would now increase as US willingness to agree to co-production provisions Saudi Arabia has requested in the contract will decrease. </w:t>
      </w:r>
      <w:r w:rsidRPr="00182E84">
        <w:rPr>
          <w:rStyle w:val="Emphasis"/>
        </w:rPr>
        <w:t xml:space="preserve">Perhaps more concerning for US officials is Saudi Arabia's continued interest in the Russian-made advanced S-400 air-defense system. </w:t>
      </w:r>
      <w:r w:rsidRPr="00182E84">
        <w:rPr>
          <w:sz w:val="14"/>
        </w:rPr>
        <w:t xml:space="preserve">According to The Post, </w:t>
      </w:r>
      <w:r w:rsidRPr="00182E84">
        <w:rPr>
          <w:rStyle w:val="StyleUnderline"/>
        </w:rPr>
        <w:t>the Saudis have resisted US requests to disavow their interest buying the S-400 and have continued talks with Moscow.</w:t>
      </w:r>
      <w:r w:rsidRPr="00182E84">
        <w:rPr>
          <w:sz w:val="14"/>
        </w:rPr>
        <w:t xml:space="preserve"> Saudi Arabia would be only the latest ally with interest in the Russian-made air-defense system. </w:t>
      </w:r>
      <w:r w:rsidRPr="00182E84">
        <w:rPr>
          <w:rStyle w:val="StyleUnderline"/>
        </w:rPr>
        <w:t xml:space="preserve">Turkey has already bought the S-400, earning rebuke from the US Congress and creating concerns within the NATO alliance. India also recently agreed to buy the air-defense system during a summit earlier this month — a deal that raises the prospect of US sanctions on New Delhi. The news of Riyadh wavering on the THAAD deal comes amid increasing scrutiny on Saudi Arabia over the disappearance and alleged killing of Saudi journalist Jamal Khashoggi. </w:t>
      </w:r>
    </w:p>
    <w:p w14:paraId="6DFE9561" w14:textId="77777777" w:rsidR="00A75885" w:rsidRPr="00182E84" w:rsidRDefault="00A75885" w:rsidP="00A75885">
      <w:pPr>
        <w:pStyle w:val="Heading4"/>
      </w:pPr>
      <w:r w:rsidRPr="00182E84">
        <w:t>Russia Eager for US to Leave Saudi</w:t>
      </w:r>
    </w:p>
    <w:p w14:paraId="5AB596E2" w14:textId="77777777" w:rsidR="00A75885" w:rsidRPr="00182E84" w:rsidRDefault="00A75885" w:rsidP="00A75885">
      <w:r w:rsidRPr="00182E84">
        <w:rPr>
          <w:rStyle w:val="Style13ptBold"/>
        </w:rPr>
        <w:t>Cohen 18</w:t>
      </w:r>
      <w:r w:rsidRPr="00182E84">
        <w:t xml:space="preserve"> Cohen, Ariel. Senior Fellow at the Atlantic Council and the Founding Principal of International Market Analysis. “High Five At OPEC: Russia And Saudi Arabia Agree To 1.2Mbd Production Cut.” Forbes. December 7, 2018. https://www.forbes.com/sites/arielcohen/2018/12/07/high-five-at-opec-russia-and-saudi-arabia-agree-1-2mbd-production-cut/#5032a1866d24</w:t>
      </w:r>
    </w:p>
    <w:p w14:paraId="036A44A1" w14:textId="77777777" w:rsidR="00A75885" w:rsidRPr="00182E84" w:rsidRDefault="00A75885" w:rsidP="00A75885">
      <w:pPr>
        <w:rPr>
          <w:sz w:val="14"/>
        </w:rPr>
      </w:pPr>
      <w:r w:rsidRPr="00182E84">
        <w:rPr>
          <w:sz w:val="14"/>
        </w:rPr>
        <w:t xml:space="preserve">There is little doubt that </w:t>
      </w:r>
      <w:r w:rsidRPr="00182E84">
        <w:rPr>
          <w:rStyle w:val="StyleUnderline"/>
        </w:rPr>
        <w:t>Russia and China are eager to see the U.S. – Saudi relationship compromised</w:t>
      </w:r>
      <w:r w:rsidRPr="00182E84">
        <w:rPr>
          <w:sz w:val="14"/>
        </w:rPr>
        <w:t xml:space="preserve">. Pulling the Saudis out of the U.S. orbit would be a historic geopolitical coup, as </w:t>
      </w:r>
      <w:r w:rsidRPr="00182E84">
        <w:rPr>
          <w:rStyle w:val="StyleUnderline"/>
        </w:rPr>
        <w:t>both powers seek to undermine America’s top spot in the global pecking order</w:t>
      </w:r>
      <w:r w:rsidRPr="00182E84">
        <w:rPr>
          <w:sz w:val="14"/>
        </w:rPr>
        <w:t>.</w:t>
      </w:r>
    </w:p>
    <w:p w14:paraId="1ED796E1" w14:textId="77777777" w:rsidR="00A75885" w:rsidRPr="00182E84" w:rsidRDefault="00A75885" w:rsidP="00A75885">
      <w:pPr>
        <w:rPr>
          <w:sz w:val="14"/>
        </w:rPr>
      </w:pPr>
      <w:r w:rsidRPr="00182E84">
        <w:rPr>
          <w:sz w:val="14"/>
        </w:rPr>
        <w:t xml:space="preserve">Indeed, </w:t>
      </w:r>
      <w:r w:rsidRPr="00182E84">
        <w:rPr>
          <w:rStyle w:val="StyleUnderline"/>
        </w:rPr>
        <w:t>cooperation between Saudi and America’s top geopolitical competitors is already blossoming</w:t>
      </w:r>
      <w:r w:rsidRPr="00182E84">
        <w:rPr>
          <w:sz w:val="14"/>
        </w:rPr>
        <w:t>. Russiaad and China are among the five finalists for the construction of two nuclear plants in Saudi Arabia. And much to Washington’s dismay, Riyadh’s wavering support for the THAAD missile shield may mean a victory for Russia’s advanced S-400 air-defense system.</w:t>
      </w:r>
    </w:p>
    <w:p w14:paraId="4FC3E6AA" w14:textId="77777777" w:rsidR="00A75885" w:rsidRPr="00182E84" w:rsidRDefault="00A75885" w:rsidP="00A75885">
      <w:pPr>
        <w:rPr>
          <w:rStyle w:val="StyleUnderline"/>
        </w:rPr>
      </w:pPr>
      <w:r w:rsidRPr="00182E84">
        <w:rPr>
          <w:sz w:val="14"/>
        </w:rPr>
        <w:t xml:space="preserve">But Russia is faced with conflicting geopolitical interests as well. </w:t>
      </w:r>
      <w:r w:rsidRPr="00182E84">
        <w:rPr>
          <w:rStyle w:val="StyleUnderline"/>
        </w:rPr>
        <w:t>Moscow still has strong ties with Iran, Saudi Arabia’s bitter rival, and Turkey</w:t>
      </w:r>
      <w:r w:rsidRPr="00182E84">
        <w:rPr>
          <w:sz w:val="14"/>
        </w:rPr>
        <w:t xml:space="preserve">, a burgeoning Sunni power. What’s more, Russia ’s tough negotiating position when playing ball with OPEC on Thursday shows that it </w:t>
      </w:r>
      <w:r w:rsidRPr="00182E84">
        <w:rPr>
          <w:rStyle w:val="StyleUnderline"/>
        </w:rPr>
        <w:t>may not be as reliable a partner as the Kingdom hopes</w:t>
      </w:r>
    </w:p>
    <w:p w14:paraId="2974F90D" w14:textId="77777777" w:rsidR="00A75885" w:rsidRPr="00182E84" w:rsidRDefault="00A75885" w:rsidP="00A75885">
      <w:pPr>
        <w:pStyle w:val="Heading4"/>
      </w:pPr>
      <w:r w:rsidRPr="00182E84">
        <w:t>Saudi will shift supplier</w:t>
      </w:r>
    </w:p>
    <w:p w14:paraId="078333C7" w14:textId="77777777" w:rsidR="00A75885" w:rsidRPr="00182E84" w:rsidRDefault="00A75885" w:rsidP="00A75885">
      <w:r w:rsidRPr="00182E84">
        <w:rPr>
          <w:rStyle w:val="Style13ptBold"/>
        </w:rPr>
        <w:t xml:space="preserve">Rounds 4/16 – </w:t>
      </w:r>
      <w:r w:rsidRPr="00182E84">
        <w:t xml:space="preserve">Ray, Air Force Lt. Col. and Georgetown PhD candidate in foreign relations. “The Case Against Arms Embargos, Even For Saudi Arabia,” </w:t>
      </w:r>
      <w:hyperlink r:id="rId171" w:history="1">
        <w:r w:rsidRPr="00182E84">
          <w:rPr>
            <w:rStyle w:val="Hyperlink"/>
          </w:rPr>
          <w:t>https://warontherocks.com/2019/04/the-case-against-arms-embargos-even-for-saudi-arabia/</w:t>
        </w:r>
      </w:hyperlink>
    </w:p>
    <w:p w14:paraId="4F661AC8" w14:textId="77777777" w:rsidR="00A75885" w:rsidRPr="00182E84" w:rsidRDefault="00A75885" w:rsidP="00A75885"/>
    <w:p w14:paraId="1B1E3B0F" w14:textId="77777777" w:rsidR="00A75885" w:rsidRPr="00182E84" w:rsidRDefault="00A75885" w:rsidP="00A75885">
      <w:pPr>
        <w:rPr>
          <w:sz w:val="14"/>
        </w:rPr>
      </w:pPr>
      <w:r w:rsidRPr="00182E84">
        <w:rPr>
          <w:sz w:val="14"/>
        </w:rPr>
        <w:t>…[</w:t>
      </w:r>
      <w:r w:rsidRPr="00182E84">
        <w:rPr>
          <w:rStyle w:val="StyleUnderline"/>
        </w:rPr>
        <w:t>M]ore restrictive arms sales, delivery suspensions, or outright embargos are unlikely to succeed in policy coercion. While arms transfers provide an avenue of influence, embargos often lead to diversification, not desired policy changes.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71CC5E1A" w14:textId="77777777" w:rsidR="00A75885" w:rsidRPr="00182E84" w:rsidRDefault="00A75885" w:rsidP="00A75885">
      <w:pPr>
        <w:rPr>
          <w:rStyle w:val="StyleUnderline"/>
          <w:b/>
        </w:rPr>
      </w:pPr>
      <w:r w:rsidRPr="00182E84">
        <w:rPr>
          <w:rStyle w:val="StyleUnderline"/>
        </w:rPr>
        <w:t>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w:t>
      </w:r>
      <w:r w:rsidRPr="00182E84">
        <w:rPr>
          <w:sz w:val="14"/>
        </w:rPr>
        <w:t xml:space="preserve">. </w:t>
      </w:r>
      <w:r w:rsidRPr="00182E84">
        <w:rPr>
          <w:rStyle w:val="StyleUnderline"/>
        </w:rPr>
        <w:t>This is not because, as the </w:t>
      </w:r>
      <w:hyperlink r:id="rId172" w:history="1">
        <w:r w:rsidRPr="00182E84">
          <w:rPr>
            <w:rStyle w:val="Emphasis"/>
          </w:rPr>
          <w:t>president has argued</w:t>
        </w:r>
      </w:hyperlink>
      <w:r w:rsidRPr="00182E84">
        <w:rPr>
          <w:rStyle w:val="StyleUnderline"/>
        </w:rPr>
        <w:t>, it might cost a few billion dollars and some hundreds of defense industry jobs.</w:t>
      </w:r>
      <w:r w:rsidRPr="00182E84">
        <w:rPr>
          <w:sz w:val="14"/>
        </w:rPr>
        <w:t xml:space="preserve"> As others have pointed out, the </w:t>
      </w:r>
      <w:hyperlink r:id="rId173" w:history="1">
        <w:r w:rsidRPr="00182E84">
          <w:rPr>
            <w:rStyle w:val="Hyperlink"/>
            <w:sz w:val="14"/>
          </w:rPr>
          <w:t>economic impact of Saudi arms purchases</w:t>
        </w:r>
      </w:hyperlink>
      <w:r w:rsidRPr="00182E84">
        <w:rPr>
          <w:sz w:val="14"/>
        </w:rPr>
        <w:t xml:space="preserve"> on the U.S. defense industry is relatively small. </w:t>
      </w:r>
      <w:r w:rsidRPr="00182E84">
        <w:rPr>
          <w:rStyle w:val="StyleUnderline"/>
        </w:rPr>
        <w:t>Rather, embargoing Saudi Arabia is unlikely to fundamentally alter Saudi policies, but likely to further damage U.S. ties with Riyadh.</w:t>
      </w:r>
    </w:p>
    <w:p w14:paraId="4842F95D" w14:textId="77777777" w:rsidR="00A75885" w:rsidRPr="00182E84" w:rsidRDefault="00A75885" w:rsidP="00A75885">
      <w:pPr>
        <w:rPr>
          <w:sz w:val="14"/>
        </w:rPr>
      </w:pPr>
      <w:r w:rsidRPr="00182E84">
        <w:rPr>
          <w:sz w:val="14"/>
        </w:rPr>
        <w:t xml:space="preserve">In the near-term, </w:t>
      </w:r>
      <w:r w:rsidRPr="00182E84">
        <w:rPr>
          <w:rStyle w:val="StyleUnderline"/>
        </w:rPr>
        <w:t>Saudi Arabia can substitute other weapons, such as </w:t>
      </w:r>
      <w:hyperlink r:id="rId174" w:history="1">
        <w:r w:rsidRPr="00182E84">
          <w:rPr>
            <w:rStyle w:val="StyleUnderline"/>
          </w:rPr>
          <w:t>the Eurofighter and Tornado</w:t>
        </w:r>
      </w:hyperlink>
      <w:r w:rsidRPr="00182E84">
        <w:rPr>
          <w:rStyle w:val="StyleUnderline"/>
        </w:rPr>
        <w:t>, and “dumb bombs” instead of U.S.-built “smart weapons</w:t>
      </w:r>
      <w:r w:rsidRPr="00182E84">
        <w:rPr>
          <w:sz w:val="14"/>
        </w:rPr>
        <w:t xml:space="preserve">.” </w:t>
      </w:r>
      <w:r w:rsidRPr="00182E84">
        <w:rPr>
          <w:rStyle w:val="StyleUnderline"/>
        </w:rPr>
        <w:t>The Saudis can also rely more heavily on their Emirati and Egyptian partners using non-U.S. produced arms</w:t>
      </w:r>
      <w:r w:rsidRPr="00182E84">
        <w:rPr>
          <w:sz w:val="14"/>
        </w:rPr>
        <w:t xml:space="preserve">. In the medium to long term, such an embargo is likely to push the Kingdom to greater arms diversification. If history is any guide, </w:t>
      </w:r>
      <w:r w:rsidRPr="00182E84">
        <w:rPr>
          <w:rStyle w:val="StyleUnderline"/>
        </w:rPr>
        <w:t>the United States will eventually lift any potential arms embargo with little change in Saudi behavior, but only after having provided an opportunity for adversary states such as Russia and China to gain a strategic foothold in Riyadh.</w:t>
      </w:r>
    </w:p>
    <w:p w14:paraId="4C65509B" w14:textId="77777777" w:rsidR="00A75885" w:rsidRPr="00182E84" w:rsidRDefault="00625598" w:rsidP="00A75885">
      <w:pPr>
        <w:rPr>
          <w:sz w:val="14"/>
        </w:rPr>
      </w:pPr>
      <w:hyperlink r:id="rId175" w:history="1">
        <w:r w:rsidR="00A75885" w:rsidRPr="00182E84">
          <w:rPr>
            <w:rStyle w:val="Hyperlink"/>
            <w:sz w:val="14"/>
          </w:rPr>
          <w:t>Some might counter</w:t>
        </w:r>
      </w:hyperlink>
      <w:r w:rsidR="00A75885" w:rsidRPr="00182E84">
        <w:rPr>
          <w:sz w:val="14"/>
        </w:rPr>
        <w:t xml:space="preserve"> that it would be extremely difficult and costly, in both time and money, </w:t>
      </w:r>
      <w:r w:rsidR="00A75885" w:rsidRPr="00182E84">
        <w:rPr>
          <w:rStyle w:val="StyleUnderline"/>
        </w:rPr>
        <w:t>for the Saudis to significantly diversify their arms acquisitions away from the United States. This is absolutely the case</w:t>
      </w:r>
      <w:r w:rsidR="00A75885" w:rsidRPr="00182E84">
        <w:rPr>
          <w:sz w:val="14"/>
        </w:rPr>
        <w:t xml:space="preserve">. However, costly does not mean impossible. Less wealthy states have already done it. </w:t>
      </w:r>
      <w:r w:rsidR="00A75885" w:rsidRPr="00182E84">
        <w:rPr>
          <w:rStyle w:val="StyleUnderline"/>
        </w:rPr>
        <w:t>Egypt is one example above; but others </w:t>
      </w:r>
      <w:hyperlink r:id="rId176" w:history="1">
        <w:r w:rsidR="00A75885" w:rsidRPr="00182E84">
          <w:rPr>
            <w:rStyle w:val="StyleUnderline"/>
          </w:rPr>
          <w:t>such as Venezuela</w:t>
        </w:r>
      </w:hyperlink>
      <w:r w:rsidR="00A75885" w:rsidRPr="00182E84">
        <w:rPr>
          <w:rStyle w:val="StyleUnderline"/>
        </w:rPr>
        <w:t> and even tiny Kuwait — </w:t>
      </w:r>
      <w:hyperlink r:id="rId177" w:history="1">
        <w:r w:rsidR="00A75885" w:rsidRPr="00182E84">
          <w:rPr>
            <w:rStyle w:val="StyleUnderline"/>
          </w:rPr>
          <w:t>frustrated at years of U.S. approval delays</w:t>
        </w:r>
      </w:hyperlink>
      <w:r w:rsidR="00A75885" w:rsidRPr="00182E84">
        <w:rPr>
          <w:rStyle w:val="StyleUnderline"/>
        </w:rPr>
        <w:t> —</w:t>
      </w:r>
      <w:r w:rsidR="00A75885" w:rsidRPr="00182E84">
        <w:rPr>
          <w:sz w:val="14"/>
        </w:rPr>
        <w:t xml:space="preserve"> </w:t>
      </w:r>
      <w:r w:rsidR="00A75885" w:rsidRPr="00182E84">
        <w:rPr>
          <w:rStyle w:val="StyleUnderline"/>
        </w:rPr>
        <w:t>have significantly diversified their arms acquisitions. In other words, with the money and options available to Saudi Arabia, and </w:t>
      </w:r>
      <w:hyperlink r:id="rId178" w:history="1">
        <w:r w:rsidR="00A75885" w:rsidRPr="00182E84">
          <w:rPr>
            <w:rStyle w:val="StyleUnderline"/>
          </w:rPr>
          <w:t>few other producers</w:t>
        </w:r>
      </w:hyperlink>
      <w:r w:rsidR="00A75885" w:rsidRPr="00182E84">
        <w:rPr>
          <w:rStyle w:val="StyleUnderline"/>
        </w:rPr>
        <w:t> showing a stomach for a full embargo, it is not unreasonable to believe that the Saudis might significantly diversify their arms acquisitions over time in response to a U.S. embargo</w:t>
      </w:r>
      <w:r w:rsidR="00A75885" w:rsidRPr="00182E84">
        <w:rPr>
          <w:sz w:val="14"/>
        </w:rPr>
        <w:t xml:space="preserve">. </w:t>
      </w:r>
      <w:r w:rsidR="00A75885" w:rsidRPr="00182E84">
        <w:rPr>
          <w:rStyle w:val="StyleUnderline"/>
        </w:rPr>
        <w:t>Thus, while a U.S. embargo might be morally compelling and emotionally satisfying, it is unlikely to create meaningful change for those most at risk or be strategically beneficial to the United States</w:t>
      </w:r>
      <w:r w:rsidR="00A75885" w:rsidRPr="00182E84">
        <w:rPr>
          <w:sz w:val="14"/>
        </w:rPr>
        <w:t xml:space="preserve">. </w:t>
      </w:r>
      <w:r w:rsidR="00A75885" w:rsidRPr="00182E84">
        <w:rPr>
          <w:rStyle w:val="StyleUnderline"/>
        </w:rPr>
        <w:t>In the absence of a compelling, evidence-based case that an arms embargo on Saudi Arabia might produce desired changes in behavior, policymakers should look elsewhere for solutions to their Saudi problems</w:t>
      </w:r>
      <w:r w:rsidR="00A75885" w:rsidRPr="00182E84">
        <w:rPr>
          <w:sz w:val="14"/>
        </w:rPr>
        <w:t>.</w:t>
      </w:r>
    </w:p>
    <w:p w14:paraId="65D232C2" w14:textId="77777777" w:rsidR="00A75885" w:rsidRPr="00182E84" w:rsidRDefault="00A75885" w:rsidP="00A75885">
      <w:pPr>
        <w:pStyle w:val="Heading4"/>
      </w:pPr>
      <w:r w:rsidRPr="00182E84">
        <w:t>Saudi Arabia will turn to China for arms sales if blocked by U.S – historical examples prove</w:t>
      </w:r>
    </w:p>
    <w:p w14:paraId="4BF21E42" w14:textId="77777777" w:rsidR="00A75885" w:rsidRPr="00182E84" w:rsidRDefault="00A75885" w:rsidP="00A75885">
      <w:r w:rsidRPr="00182E84">
        <w:rPr>
          <w:rStyle w:val="Style13ptBold"/>
        </w:rPr>
        <w:t xml:space="preserve">Aljazeera 6/9 </w:t>
      </w:r>
      <w:r w:rsidRPr="00182E84">
        <w:t xml:space="preserve">2019 (Saudi Arabia buying new missile technology from China: Report, </w:t>
      </w:r>
      <w:hyperlink r:id="rId179" w:history="1">
        <w:r w:rsidRPr="00182E84">
          <w:rPr>
            <w:rStyle w:val="Hyperlink"/>
          </w:rPr>
          <w:t>https://www.aljazeera.com/news/2019/06/saudi-buying-ballistic-missile-technology-china-report-190606054204929.html</w:t>
        </w:r>
      </w:hyperlink>
      <w:r w:rsidRPr="00182E84">
        <w:t>)</w:t>
      </w:r>
    </w:p>
    <w:p w14:paraId="227FA564" w14:textId="77777777" w:rsidR="00A75885" w:rsidRPr="00182E84" w:rsidRDefault="00A75885" w:rsidP="00A75885">
      <w:pPr>
        <w:rPr>
          <w:u w:val="single"/>
        </w:rPr>
      </w:pPr>
      <w:r w:rsidRPr="00182E84">
        <w:rPr>
          <w:rStyle w:val="StyleUnderline"/>
        </w:rPr>
        <w:t>The 1987 Missile Technology Control Regime, an informal understanding among 35 countries, bans Saudi Arabia from buying ballistic missiles from the US and others. China, however, is not a signatory.</w:t>
      </w:r>
      <w:r w:rsidRPr="00182E84">
        <w:rPr>
          <w:sz w:val="14"/>
        </w:rPr>
        <w:t> </w:t>
      </w:r>
      <w:r w:rsidRPr="00182E84">
        <w:rPr>
          <w:rStyle w:val="StyleUnderline"/>
        </w:rPr>
        <w:t>The kingdom has been buying Chinese missiles for decades</w:t>
      </w:r>
      <w:r w:rsidRPr="00182E84">
        <w:rPr>
          <w:sz w:val="14"/>
        </w:rPr>
        <w:t>, according to the Nuclear Threat Initiative, a group that works with governments on threat reduction. However, it is not known whether Saudi Arabia has the ability to build its own missiles or deploy those it has acquired over the years. </w:t>
      </w:r>
      <w:hyperlink r:id="rId180" w:history="1">
        <w:r w:rsidRPr="00182E84">
          <w:rPr>
            <w:rStyle w:val="StyleUnderline"/>
          </w:rPr>
          <w:t>Satellite imagery</w:t>
        </w:r>
      </w:hyperlink>
      <w:r w:rsidRPr="00182E84">
        <w:rPr>
          <w:rStyle w:val="StyleUnderline"/>
        </w:rPr>
        <w:t>, originally published by the Washington Post in January, appeared to show a ballistic missile factory in Al Dawadmi, west of the Saudi capital, Riyadh. Analysts at the time said what was shown in the images appeared to match Chinese technology. A new image of the same plant obtained by CNN shows a "similar level of activity" at the site in May. </w:t>
      </w:r>
      <w:r w:rsidRPr="00182E84">
        <w:rPr>
          <w:sz w:val="14"/>
        </w:rPr>
        <w:t>According to "two sources familiar with the matter", while the Senate Intelligence Committee has now been given access to the Saudi intelligence, it has not received a specific briefing on the Saudi technology purchase from China, the report said.</w:t>
      </w:r>
    </w:p>
    <w:p w14:paraId="41B12CD8" w14:textId="77777777" w:rsidR="00A75885" w:rsidRPr="00182E84" w:rsidRDefault="00A75885" w:rsidP="00A75885">
      <w:pPr>
        <w:pStyle w:val="Heading1"/>
        <w:rPr>
          <w:lang w:val="es-ES"/>
        </w:rPr>
      </w:pPr>
      <w:r w:rsidRPr="00182E84">
        <w:rPr>
          <w:lang w:val="es-ES"/>
        </w:rPr>
        <w:t>K – Militarism</w:t>
      </w:r>
    </w:p>
    <w:p w14:paraId="45122519" w14:textId="77777777" w:rsidR="00A75885" w:rsidRPr="00182E84" w:rsidRDefault="00A75885" w:rsidP="00A75885">
      <w:pPr>
        <w:pStyle w:val="Heading2"/>
      </w:pPr>
      <w:r w:rsidRPr="00182E84">
        <w:t>1NC Shell</w:t>
      </w:r>
    </w:p>
    <w:p w14:paraId="6426069F" w14:textId="77777777" w:rsidR="00A75885" w:rsidRPr="00182E84" w:rsidRDefault="00A75885" w:rsidP="00A75885">
      <w:pPr>
        <w:pStyle w:val="Heading4"/>
        <w:rPr>
          <w:rFonts w:cs="Calibri"/>
        </w:rPr>
      </w:pPr>
      <w:r w:rsidRPr="00182E84">
        <w:rPr>
          <w:rFonts w:cs="Calibri"/>
        </w:rPr>
        <w:t xml:space="preserve">The plan’s </w:t>
      </w:r>
      <w:r w:rsidRPr="00182E84">
        <w:rPr>
          <w:rFonts w:cs="Calibri"/>
          <w:u w:val="single"/>
        </w:rPr>
        <w:t>optimism</w:t>
      </w:r>
      <w:r w:rsidRPr="00182E84">
        <w:rPr>
          <w:rFonts w:cs="Calibri"/>
        </w:rPr>
        <w:t xml:space="preserve"> toward reducing arms sales enacts the </w:t>
      </w:r>
      <w:r w:rsidRPr="00182E84">
        <w:rPr>
          <w:rFonts w:cs="Calibri"/>
          <w:u w:val="single"/>
        </w:rPr>
        <w:t>devil’s bargain</w:t>
      </w:r>
      <w:r w:rsidRPr="00182E84">
        <w:rPr>
          <w:rFonts w:cs="Calibri"/>
        </w:rPr>
        <w:t xml:space="preserve"> of </w:t>
      </w:r>
      <w:r w:rsidRPr="00182E84">
        <w:rPr>
          <w:rFonts w:cs="Calibri"/>
          <w:u w:val="single"/>
        </w:rPr>
        <w:t>colonial governmentality</w:t>
      </w:r>
      <w:r w:rsidRPr="00182E84">
        <w:rPr>
          <w:rFonts w:cs="Calibri"/>
        </w:rPr>
        <w:t xml:space="preserve"> – specific initiatives of technological denial don’t displace sovereignty but reinforce a </w:t>
      </w:r>
      <w:r w:rsidRPr="00182E84">
        <w:rPr>
          <w:rFonts w:cs="Calibri"/>
          <w:u w:val="single"/>
        </w:rPr>
        <w:t>monopoly of violence</w:t>
      </w:r>
      <w:r w:rsidRPr="00182E84">
        <w:rPr>
          <w:rFonts w:cs="Calibri"/>
        </w:rPr>
        <w:t xml:space="preserve"> thru new civilizational mantra dictated by normative scripts of human security regimes</w:t>
      </w:r>
    </w:p>
    <w:p w14:paraId="21D8FA19" w14:textId="77777777" w:rsidR="00A75885" w:rsidRPr="00182E84" w:rsidRDefault="00A75885" w:rsidP="00A75885">
      <w:pPr>
        <w:rPr>
          <w:sz w:val="16"/>
          <w:szCs w:val="16"/>
        </w:rPr>
      </w:pPr>
      <w:r w:rsidRPr="00182E84">
        <w:rPr>
          <w:rStyle w:val="Style13ptBold"/>
        </w:rPr>
        <w:t>Cooper 18</w:t>
      </w:r>
      <w:r w:rsidRPr="00182E84">
        <w:t xml:space="preserve"> </w:t>
      </w:r>
      <w:r w:rsidRPr="00182E84">
        <w:rPr>
          <w:sz w:val="16"/>
          <w:szCs w:val="16"/>
        </w:rPr>
        <w:t>(Neil,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doi:10.1093/jogss/ogy013)</w:t>
      </w:r>
    </w:p>
    <w:p w14:paraId="1BFF5FFC" w14:textId="77777777" w:rsidR="00A75885" w:rsidRPr="00182E84" w:rsidRDefault="00A75885" w:rsidP="00A75885">
      <w:pPr>
        <w:rPr>
          <w:sz w:val="16"/>
        </w:rPr>
      </w:pPr>
      <w:r w:rsidRPr="00182E84">
        <w:rPr>
          <w:sz w:val="16"/>
        </w:rPr>
        <w:t xml:space="preserve">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(Krause2011). I conclude this section by delineating the elements of arms control as governmentality relevant to this paper. Norms are commonly understood as “collective expectations for the proper behavior of actors with a given identity” (Katzenstein 1996, 5;Finnemore and Sikkink 1998, 89). </w:t>
      </w:r>
      <w:r w:rsidRPr="00182E84">
        <w:rPr>
          <w:rStyle w:val="StyleUnderline"/>
          <w:highlight w:val="green"/>
        </w:rPr>
        <w:t>Norms can be</w:t>
      </w:r>
      <w:r w:rsidRPr="00182E84">
        <w:rPr>
          <w:sz w:val="16"/>
        </w:rPr>
        <w:t xml:space="preserve"> promoted using a variety of means and by a variety of actors, but adoption of a new norm can be facilitated when it is </w:t>
      </w:r>
      <w:r w:rsidRPr="00182E84">
        <w:rPr>
          <w:rStyle w:val="StyleUnderline"/>
          <w:highlight w:val="green"/>
        </w:rPr>
        <w:t>nested within</w:t>
      </w:r>
      <w:r w:rsidRPr="00182E84">
        <w:rPr>
          <w:sz w:val="16"/>
        </w:rPr>
        <w:t xml:space="preserve"> (Bower 2015) or grafted onto existing norms either through “manipulative persuasion” or “</w:t>
      </w:r>
      <w:r w:rsidRPr="00182E84">
        <w:rPr>
          <w:rStyle w:val="StyleUnderline"/>
          <w:highlight w:val="green"/>
        </w:rPr>
        <w:t xml:space="preserve">the </w:t>
      </w:r>
      <w:r w:rsidRPr="00182E84">
        <w:rPr>
          <w:rStyle w:val="Emphasis"/>
          <w:highlight w:val="green"/>
        </w:rPr>
        <w:t>contingency of genealogical heritage</w:t>
      </w:r>
      <w:r w:rsidRPr="00182E84">
        <w:rPr>
          <w:sz w:val="16"/>
        </w:rPr>
        <w:t xml:space="preserve">” (Price 1998, 617). Indeed, the presence of mutually reinforcing and consistent norms works to strengthen each set of norms (Finnemore 1996, 161). Norms can be prohibitive (constraining behavior), permissive (allowing behavior), or prescriptive (requiring behavior) (Glanville 2006, 155). Norms can also be subdivided into regulative and constitutive norms; the former establish standards for the proper enactment of an already defined identity (Bj˝orkdahl 2002,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(Bj˝orkdahl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w:t>
      </w:r>
      <w:r w:rsidRPr="00182E84">
        <w:rPr>
          <w:rStyle w:val="StyleUnderline"/>
        </w:rPr>
        <w:t>critical international relations scholars</w:t>
      </w:r>
      <w:r w:rsidRPr="00182E84">
        <w:rPr>
          <w:sz w:val="16"/>
        </w:rPr>
        <w:t xml:space="preserve"> such as MacKenzie and Sessay (2012) have </w:t>
      </w:r>
      <w:r w:rsidRPr="00182E84">
        <w:rPr>
          <w:rStyle w:val="StyleUnderline"/>
        </w:rPr>
        <w:t>criticized liberal constructivists for assuming norms</w:t>
      </w:r>
      <w:r w:rsidRPr="00182E84">
        <w:rPr>
          <w:sz w:val="16"/>
        </w:rPr>
        <w:t xml:space="preserve"> such as those </w:t>
      </w:r>
      <w:r w:rsidRPr="00182E84">
        <w:rPr>
          <w:rStyle w:val="StyleUnderline"/>
        </w:rPr>
        <w:t>on</w:t>
      </w:r>
      <w:r w:rsidRPr="00182E84">
        <w:rPr>
          <w:sz w:val="16"/>
        </w:rPr>
        <w:t xml:space="preserve"> transitional </w:t>
      </w:r>
      <w:r w:rsidRPr="00182E84">
        <w:rPr>
          <w:rStyle w:val="StyleUnderline"/>
        </w:rPr>
        <w:t>justice emerge from equal</w:t>
      </w:r>
      <w:r w:rsidRPr="00182E84">
        <w:rPr>
          <w:sz w:val="16"/>
        </w:rPr>
        <w:t xml:space="preserve"> exchanges and </w:t>
      </w:r>
      <w:r w:rsidRPr="00182E84">
        <w:rPr>
          <w:rStyle w:val="StyleUnderline"/>
        </w:rPr>
        <w:t>relationships rather than reflecting</w:t>
      </w:r>
      <w:r w:rsidRPr="00182E84">
        <w:rPr>
          <w:sz w:val="16"/>
        </w:rPr>
        <w:t xml:space="preserve"> profound economic and political </w:t>
      </w:r>
      <w:r w:rsidRPr="00182E84">
        <w:rPr>
          <w:rStyle w:val="StyleUnderline"/>
        </w:rPr>
        <w:t>inequalities</w:t>
      </w:r>
      <w:r w:rsidRPr="00182E84">
        <w:rPr>
          <w:sz w:val="16"/>
        </w:rPr>
        <w:t xml:space="preserve">. Indeed, they suggest the emphasis on </w:t>
      </w:r>
      <w:r w:rsidRPr="00182E84">
        <w:rPr>
          <w:rStyle w:val="Emphasis"/>
          <w:highlight w:val="green"/>
        </w:rPr>
        <w:t>norms as signals of appropriateness</w:t>
      </w:r>
      <w:r w:rsidRPr="00182E84">
        <w:rPr>
          <w:sz w:val="16"/>
        </w:rPr>
        <w:t xml:space="preserve"> “</w:t>
      </w:r>
      <w:r w:rsidRPr="00182E84">
        <w:rPr>
          <w:rStyle w:val="Emphasis"/>
          <w:highlight w:val="green"/>
        </w:rPr>
        <w:t>should be viewed as</w:t>
      </w:r>
      <w:r w:rsidRPr="00182E84">
        <w:rPr>
          <w:rStyle w:val="Emphasis"/>
        </w:rPr>
        <w:t xml:space="preserve"> practical sirens warning of </w:t>
      </w:r>
      <w:r w:rsidRPr="00182E84">
        <w:rPr>
          <w:rStyle w:val="Emphasis"/>
          <w:highlight w:val="green"/>
        </w:rPr>
        <w:t>imperialism</w:t>
      </w:r>
      <w:r w:rsidRPr="00182E84">
        <w:rPr>
          <w:sz w:val="16"/>
        </w:rPr>
        <w:t xml:space="preserve">”(ibid., 147). </w:t>
      </w:r>
      <w:r w:rsidRPr="00182E84">
        <w:rPr>
          <w:rStyle w:val="StyleUnderline"/>
          <w:highlight w:val="green"/>
        </w:rPr>
        <w:t>The arms</w:t>
      </w:r>
      <w:r w:rsidRPr="00182E84">
        <w:rPr>
          <w:rStyle w:val="StyleUnderline"/>
        </w:rPr>
        <w:t xml:space="preserve"> trade norms </w:t>
      </w:r>
      <w:r w:rsidRPr="00182E84">
        <w:rPr>
          <w:rStyle w:val="StyleUnderline"/>
          <w:highlight w:val="green"/>
        </w:rPr>
        <w:t>debate is characterized by</w:t>
      </w:r>
      <w:r w:rsidRPr="00182E84">
        <w:rPr>
          <w:sz w:val="16"/>
        </w:rPr>
        <w:t xml:space="preserve"> a division between optimists and pessimists. Interestingly, </w:t>
      </w:r>
      <w:r w:rsidRPr="00182E84">
        <w:rPr>
          <w:rStyle w:val="Emphasis"/>
          <w:highlight w:val="green"/>
        </w:rPr>
        <w:t>optimists</w:t>
      </w:r>
      <w:r w:rsidRPr="00182E84">
        <w:rPr>
          <w:sz w:val="16"/>
        </w:rPr>
        <w:t xml:space="preserve"> include those </w:t>
      </w:r>
      <w:r w:rsidRPr="00182E84">
        <w:rPr>
          <w:rStyle w:val="StyleUnderline"/>
          <w:highlight w:val="green"/>
        </w:rPr>
        <w:t>who claim the mantle of</w:t>
      </w:r>
      <w:r w:rsidRPr="00182E84">
        <w:rPr>
          <w:rStyle w:val="StyleUnderline"/>
        </w:rPr>
        <w:t xml:space="preserve"> </w:t>
      </w:r>
      <w:r w:rsidRPr="00182E84">
        <w:rPr>
          <w:rStyle w:val="Emphasis"/>
        </w:rPr>
        <w:t>constructivism</w:t>
      </w:r>
      <w:r w:rsidRPr="00182E84">
        <w:rPr>
          <w:sz w:val="16"/>
        </w:rPr>
        <w:t xml:space="preserve"> (Wizotski 2009; Garcia 2015) </w:t>
      </w:r>
      <w:r w:rsidRPr="00182E84">
        <w:rPr>
          <w:rStyle w:val="StyleUnderline"/>
        </w:rPr>
        <w:t xml:space="preserve">or </w:t>
      </w:r>
      <w:r w:rsidRPr="00182E84">
        <w:rPr>
          <w:rStyle w:val="Emphasis"/>
          <w:highlight w:val="green"/>
        </w:rPr>
        <w:t>critical i</w:t>
      </w:r>
      <w:r w:rsidRPr="00182E84">
        <w:rPr>
          <w:rStyle w:val="Emphasis"/>
        </w:rPr>
        <w:t xml:space="preserve">nternational </w:t>
      </w:r>
      <w:r w:rsidRPr="00182E84">
        <w:rPr>
          <w:rStyle w:val="Emphasis"/>
          <w:highlight w:val="green"/>
        </w:rPr>
        <w:t>r</w:t>
      </w:r>
      <w:r w:rsidRPr="00182E84">
        <w:rPr>
          <w:rStyle w:val="Emphasis"/>
        </w:rPr>
        <w:t>elations/security studies</w:t>
      </w:r>
      <w:r w:rsidRPr="00182E84">
        <w:rPr>
          <w:sz w:val="16"/>
        </w:rPr>
        <w:t xml:space="preserve"> (Borrie 2014) just as much as the pessimists do. </w:t>
      </w:r>
      <w:r w:rsidRPr="00182E84">
        <w:rPr>
          <w:rStyle w:val="StyleUnderline"/>
        </w:rPr>
        <w:t>The optimistic school argues</w:t>
      </w:r>
      <w:r w:rsidRPr="00182E84">
        <w:rPr>
          <w:sz w:val="16"/>
        </w:rPr>
        <w:t xml:space="preserve"> the post-Cold War era has witnessed the novel introduction of inherently benevolent humanitarian or human security norms into the regulation of the arms trade (Axworthy 2001, 20, 23; Centre for Humanitarian Dialogue 2003; Borrie 2006; Kyt˝omäki 2015, 2, 4). This, it is argued, has resulted in the creation of new prohibitory arms trade </w:t>
      </w:r>
      <w:r w:rsidRPr="00182E84">
        <w:rPr>
          <w:rStyle w:val="StyleUnderline"/>
        </w:rPr>
        <w:t xml:space="preserve">norms </w:t>
      </w:r>
      <w:r w:rsidRPr="00182E84">
        <w:rPr>
          <w:rStyle w:val="StyleUnderline"/>
          <w:highlight w:val="green"/>
        </w:rPr>
        <w:t>that imply</w:t>
      </w:r>
      <w:r w:rsidRPr="00182E84">
        <w:rPr>
          <w:sz w:val="16"/>
        </w:rPr>
        <w:t xml:space="preserve"> either a more restrictive approach to arms exports or, at the very least, </w:t>
      </w:r>
      <w:r w:rsidRPr="00182E84">
        <w:rPr>
          <w:rStyle w:val="Emphasis"/>
          <w:highlight w:val="green"/>
        </w:rPr>
        <w:t>a</w:t>
      </w:r>
      <w:r w:rsidRPr="00182E84">
        <w:rPr>
          <w:rStyle w:val="Emphasis"/>
        </w:rPr>
        <w:t xml:space="preserve"> more </w:t>
      </w:r>
      <w:r w:rsidRPr="00182E84">
        <w:rPr>
          <w:rStyle w:val="Emphasis"/>
          <w:highlight w:val="green"/>
        </w:rPr>
        <w:t>restrictive approach to “irresponsible” arms exports</w:t>
      </w:r>
      <w:r w:rsidRPr="00182E84">
        <w:rPr>
          <w:sz w:val="16"/>
        </w:rPr>
        <w:t xml:space="preserve">. For example, the International Committee of the Red Cross (ICRC) has noted of the UN ATT that “states have never before signed an international treaty that aimed to regulate the arms trade, with the express purpose of reducing human suffering”(ICRC 2013, emphasis added). As will be demonstrated below, such claims are just historically wrong. Although far more sophisticated in her analyses, Garcia (2015,7) has not only argued initiatives on small arms can be understood as part of a series of “novel” humanitarian security regimes but also that these are different from traditional arms control instruments that “took a purely regulatory approach.” In contrast, </w:t>
      </w:r>
      <w:r w:rsidRPr="00182E84">
        <w:rPr>
          <w:rStyle w:val="StyleUnderline"/>
        </w:rPr>
        <w:t xml:space="preserve">these new </w:t>
      </w:r>
      <w:r w:rsidRPr="00182E84">
        <w:rPr>
          <w:rStyle w:val="StyleUnderline"/>
          <w:highlight w:val="green"/>
        </w:rPr>
        <w:t>human</w:t>
      </w:r>
      <w:r w:rsidRPr="00182E84">
        <w:rPr>
          <w:rStyle w:val="StyleUnderline"/>
        </w:rPr>
        <w:t xml:space="preserve">itarian </w:t>
      </w:r>
      <w:r w:rsidRPr="00182E84">
        <w:rPr>
          <w:rStyle w:val="StyleUnderline"/>
          <w:highlight w:val="green"/>
        </w:rPr>
        <w:t>security regimes</w:t>
      </w:r>
      <w:r w:rsidRPr="00182E84">
        <w:rPr>
          <w:sz w:val="16"/>
        </w:rPr>
        <w:t xml:space="preserve"> have </w:t>
      </w:r>
      <w:r w:rsidRPr="00182E84">
        <w:rPr>
          <w:rStyle w:val="StyleUnderline"/>
          <w:highlight w:val="green"/>
        </w:rPr>
        <w:t>established</w:t>
      </w:r>
      <w:r w:rsidRPr="00182E84">
        <w:rPr>
          <w:sz w:val="16"/>
        </w:rPr>
        <w:t xml:space="preserve"> new international norms driven by </w:t>
      </w:r>
      <w:r w:rsidRPr="00182E84">
        <w:rPr>
          <w:rStyle w:val="StyleUnderline"/>
        </w:rPr>
        <w:t xml:space="preserve">altruistic </w:t>
      </w:r>
      <w:r w:rsidRPr="00182E84">
        <w:rPr>
          <w:rStyle w:val="StyleUnderline"/>
          <w:highlight w:val="green"/>
        </w:rPr>
        <w:t>imperatives</w:t>
      </w:r>
      <w:r w:rsidRPr="00182E84">
        <w:rPr>
          <w:sz w:val="16"/>
        </w:rPr>
        <w:t>, are “</w:t>
      </w:r>
      <w:r w:rsidRPr="00182E84">
        <w:rPr>
          <w:rStyle w:val="StyleUnderline"/>
          <w:highlight w:val="green"/>
        </w:rPr>
        <w:t xml:space="preserve">about </w:t>
      </w:r>
      <w:r w:rsidRPr="00182E84">
        <w:rPr>
          <w:rStyle w:val="Emphasis"/>
          <w:highlight w:val="green"/>
        </w:rPr>
        <w:t>everyone’s security</w:t>
      </w:r>
      <w:r w:rsidRPr="00182E84">
        <w:rPr>
          <w:sz w:val="16"/>
        </w:rPr>
        <w:t xml:space="preserve">,”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w:t>
      </w:r>
      <w:r w:rsidRPr="00182E84">
        <w:rPr>
          <w:rStyle w:val="StyleUnderline"/>
        </w:rPr>
        <w:t xml:space="preserve">humanitarian </w:t>
      </w:r>
      <w:r w:rsidRPr="00182E84">
        <w:rPr>
          <w:rStyle w:val="StyleUnderline"/>
          <w:highlight w:val="green"/>
        </w:rPr>
        <w:t xml:space="preserve">campaigns extract </w:t>
      </w:r>
      <w:r w:rsidRPr="00182E84">
        <w:rPr>
          <w:rStyle w:val="Emphasis"/>
          <w:highlight w:val="green"/>
        </w:rPr>
        <w:t>specific</w:t>
      </w:r>
      <w:r w:rsidRPr="00182E84">
        <w:rPr>
          <w:rStyle w:val="StyleUnderline"/>
          <w:highlight w:val="green"/>
        </w:rPr>
        <w:t xml:space="preserve"> initiatives on </w:t>
      </w:r>
      <w:r w:rsidRPr="00182E84">
        <w:rPr>
          <w:rStyle w:val="Emphasis"/>
          <w:highlight w:val="green"/>
        </w:rPr>
        <w:t>individual weapons</w:t>
      </w:r>
      <w:r w:rsidRPr="00182E84">
        <w:rPr>
          <w:sz w:val="16"/>
        </w:rPr>
        <w:t xml:space="preserve"> from the broader complex of war and militarism </w:t>
      </w:r>
      <w:r w:rsidRPr="00182E84">
        <w:rPr>
          <w:rStyle w:val="StyleUnderline"/>
        </w:rPr>
        <w:t>but suggest this is a strategic campaigning device that can hide</w:t>
      </w:r>
      <w:r w:rsidRPr="00182E84">
        <w:rPr>
          <w:sz w:val="16"/>
        </w:rPr>
        <w:t xml:space="preserve"> more </w:t>
      </w:r>
      <w:r w:rsidRPr="00182E84">
        <w:rPr>
          <w:rStyle w:val="StyleUnderline"/>
        </w:rPr>
        <w:t>radical agendas</w:t>
      </w:r>
      <w:r w:rsidRPr="00182E84">
        <w:rPr>
          <w:sz w:val="16"/>
        </w:rPr>
        <w:t xml:space="preserve"> (Bolton and Minor 2016). </w:t>
      </w:r>
      <w:r w:rsidRPr="00182E84">
        <w:rPr>
          <w:rStyle w:val="StyleUnderline"/>
        </w:rPr>
        <w:t xml:space="preserve">In this variant of </w:t>
      </w:r>
      <w:r w:rsidRPr="00182E84">
        <w:rPr>
          <w:rStyle w:val="StyleUnderline"/>
          <w:highlight w:val="green"/>
        </w:rPr>
        <w:t>optimism</w:t>
      </w:r>
      <w:r w:rsidRPr="00182E84">
        <w:rPr>
          <w:rStyle w:val="StyleUnderline"/>
        </w:rPr>
        <w:t xml:space="preserve">, action </w:t>
      </w:r>
      <w:r w:rsidRPr="00182E84">
        <w:rPr>
          <w:rStyle w:val="StyleUnderline"/>
          <w:highlight w:val="green"/>
        </w:rPr>
        <w:t>on</w:t>
      </w:r>
      <w:r w:rsidRPr="00182E84">
        <w:rPr>
          <w:rStyle w:val="StyleUnderline"/>
        </w:rPr>
        <w:t xml:space="preserve"> small </w:t>
      </w:r>
      <w:r w:rsidRPr="00182E84">
        <w:rPr>
          <w:rStyle w:val="StyleUnderline"/>
          <w:highlight w:val="green"/>
        </w:rPr>
        <w:t>arms can be understood as</w:t>
      </w:r>
      <w:r w:rsidRPr="00182E84">
        <w:rPr>
          <w:sz w:val="16"/>
        </w:rPr>
        <w:t xml:space="preserve"> part of </w:t>
      </w:r>
      <w:r w:rsidRPr="00182E84">
        <w:rPr>
          <w:rStyle w:val="Emphasis"/>
          <w:highlight w:val="green"/>
        </w:rPr>
        <w:t>an</w:t>
      </w:r>
      <w:r w:rsidRPr="00182E84">
        <w:rPr>
          <w:rStyle w:val="Emphasis"/>
        </w:rPr>
        <w:t xml:space="preserve"> incrementalist, “</w:t>
      </w:r>
      <w:r w:rsidRPr="00182E84">
        <w:rPr>
          <w:rStyle w:val="Emphasis"/>
          <w:highlight w:val="green"/>
        </w:rPr>
        <w:t>one tech</w:t>
      </w:r>
      <w:r w:rsidRPr="00182E84">
        <w:rPr>
          <w:rStyle w:val="Emphasis"/>
        </w:rPr>
        <w:t xml:space="preserve">nology </w:t>
      </w:r>
      <w:r w:rsidRPr="00182E84">
        <w:rPr>
          <w:rStyle w:val="Emphasis"/>
          <w:highlight w:val="green"/>
        </w:rPr>
        <w:t>at a time</w:t>
      </w:r>
      <w:r w:rsidRPr="00182E84">
        <w:rPr>
          <w:rStyle w:val="Emphasis"/>
        </w:rPr>
        <w:t xml:space="preserve">” </w:t>
      </w:r>
      <w:r w:rsidRPr="00182E84">
        <w:rPr>
          <w:rStyle w:val="Emphasis"/>
          <w:highlight w:val="green"/>
        </w:rPr>
        <w:t>route to</w:t>
      </w:r>
      <w:r w:rsidRPr="00182E84">
        <w:rPr>
          <w:rStyle w:val="Emphasis"/>
        </w:rPr>
        <w:t xml:space="preserve"> disarmament and </w:t>
      </w:r>
      <w:r w:rsidRPr="00182E84">
        <w:rPr>
          <w:rStyle w:val="Emphasis"/>
          <w:highlight w:val="green"/>
        </w:rPr>
        <w:t>antimilitarism</w:t>
      </w:r>
      <w:r w:rsidRPr="00182E84">
        <w:rPr>
          <w:sz w:val="16"/>
        </w:rPr>
        <w:t xml:space="preserve"> (Stavrianakis 2016, 844). </w:t>
      </w:r>
      <w:r w:rsidRPr="00182E84">
        <w:rPr>
          <w:rStyle w:val="StyleUnderline"/>
        </w:rPr>
        <w:t xml:space="preserve">The </w:t>
      </w:r>
      <w:r w:rsidRPr="00182E84">
        <w:rPr>
          <w:rStyle w:val="StyleUnderline"/>
          <w:highlight w:val="green"/>
        </w:rPr>
        <w:t>reconstruction of identities</w:t>
      </w:r>
      <w:r w:rsidRPr="00182E84">
        <w:rPr>
          <w:sz w:val="16"/>
        </w:rPr>
        <w:t xml:space="preserve"> and interests </w:t>
      </w:r>
      <w:r w:rsidRPr="00182E84">
        <w:rPr>
          <w:rStyle w:val="StyleUnderline"/>
          <w:highlight w:val="green"/>
        </w:rPr>
        <w:t>is</w:t>
      </w:r>
      <w:r w:rsidRPr="00182E84">
        <w:rPr>
          <w:sz w:val="16"/>
        </w:rPr>
        <w:t xml:space="preserve">, therefore, </w:t>
      </w:r>
      <w:r w:rsidRPr="00182E84">
        <w:rPr>
          <w:rStyle w:val="Emphasis"/>
          <w:highlight w:val="green"/>
        </w:rPr>
        <w:t>just around the corner</w:t>
      </w:r>
      <w:r w:rsidRPr="00182E84">
        <w:rPr>
          <w:sz w:val="16"/>
        </w:rPr>
        <w:t xml:space="preserve">. Such optimistic assessments have led to a small but burgeoning literature on the phenomenon of post-Cold War HAC or “humanitarian disarmament.” </w:t>
      </w:r>
      <w:r w:rsidRPr="00182E84">
        <w:rPr>
          <w:rStyle w:val="StyleUnderline"/>
        </w:rPr>
        <w:t>This label not only covers action on small arms but</w:t>
      </w:r>
      <w:r w:rsidRPr="00182E84">
        <w:rPr>
          <w:sz w:val="16"/>
        </w:rPr>
        <w:t xml:space="preserve"> also </w:t>
      </w:r>
      <w:r w:rsidRPr="00182E84">
        <w:rPr>
          <w:rStyle w:val="StyleUnderline"/>
        </w:rPr>
        <w:t>initiatives on landmines, cluster munitions, and even</w:t>
      </w:r>
      <w:r w:rsidRPr="00182E84">
        <w:rPr>
          <w:sz w:val="16"/>
        </w:rPr>
        <w:t xml:space="preserve"> recent humanitarian initiatives to ban </w:t>
      </w:r>
      <w:r w:rsidRPr="00182E84">
        <w:rPr>
          <w:rStyle w:val="StyleUnderline"/>
        </w:rPr>
        <w:t>nuclear weapons</w:t>
      </w:r>
      <w:r w:rsidRPr="00182E84">
        <w:rPr>
          <w:sz w:val="16"/>
        </w:rPr>
        <w:t xml:space="preserve"> (Thakur and Maley 1999; Borrie and Randin 2006; Wizotski 2009, 2013, 3;Borrie 2014, 626; Ritchie 2014; Bolton and Minor 2016; Minor 2015). Historicizing the drivers and outcomes of early examples of HAC, therefore, has implications for our understanding of the transformative potential inherent in present-day HAC/humanitarian disarmament initiatives. The pessimistic school encompasses a number of different positions. First, some suggest that arms trade policy may be characterized as a form of organized hypocrisy under which declaratory commitments to prohibitory norms and/or the socially constructed reputational concerns of states are frequently trumped by material interests (Perkins and Neumayer 2010; Efrat 2012, 289–91; Erickson 2013, 2015; Hansen and Marsh 2015; Hansen 2016). In this perspective, state policy reflects the outcomes of clashes between relatively weak regulative arms trade norms and material interests. An alternative pessimistic approach takes more seriously the constructivist claim that </w:t>
      </w:r>
      <w:r w:rsidRPr="00182E84">
        <w:rPr>
          <w:rStyle w:val="StyleUnderline"/>
        </w:rPr>
        <w:t>norms are not just regulative but can also be constitutive of identity</w:t>
      </w:r>
      <w:r w:rsidRPr="00182E84">
        <w:rPr>
          <w:sz w:val="16"/>
        </w:rPr>
        <w:t xml:space="preserve"> and interests. It therefore shares some similarity with optimists such as Garcia but reaches different conclusions. In particular, this set of scholars suggests that what may look like a clash between humanitarian principle and base self-interest actually reflects the influence of competing foundational and constitutive norms such as sovereignty, self-defense, and free trade (Legro 1997,33; Capie 2008; Grilot 2011, 540; Avant 2013, 741). This has resonance with a broader literature discussing the tensions between market liberal norms and cosmopolitan liberal norms (Orbie and Khorana 2015). Regulation, therefore, reflects the outcome of clashes (or indeed overlaps)between so-called “good” (e.g., humanitarian) norms and “bad” (e.g., free trade, sovereignty, military necessity) norms, or, more precisely, emerges as the outcome of particular norm hierarchies or systems of norms (Wunderlich2013,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 The third strand of </w:t>
      </w:r>
      <w:r w:rsidRPr="00182E84">
        <w:rPr>
          <w:rStyle w:val="StyleUnderline"/>
        </w:rPr>
        <w:t>pessimistic literature has drawn on</w:t>
      </w:r>
      <w:r w:rsidRPr="00182E84">
        <w:rPr>
          <w:sz w:val="16"/>
        </w:rPr>
        <w:t xml:space="preserve"> thicker understandings of critical or </w:t>
      </w:r>
      <w:r w:rsidRPr="00182E84">
        <w:rPr>
          <w:rStyle w:val="Emphasis"/>
        </w:rPr>
        <w:t xml:space="preserve">postcolonial </w:t>
      </w:r>
      <w:r w:rsidRPr="00182E84">
        <w:rPr>
          <w:rStyle w:val="StyleUnderline"/>
        </w:rPr>
        <w:t>theory to critique contemporary practices of arms control</w:t>
      </w:r>
      <w:r w:rsidRPr="00182E84">
        <w:rPr>
          <w:sz w:val="16"/>
        </w:rPr>
        <w:t xml:space="preserve">. </w:t>
      </w:r>
      <w:r w:rsidRPr="00182E84">
        <w:rPr>
          <w:rStyle w:val="StyleUnderline"/>
        </w:rPr>
        <w:t>Where the optimists</w:t>
      </w:r>
      <w:r w:rsidRPr="00182E84">
        <w:rPr>
          <w:rStyle w:val="Emphasis"/>
        </w:rPr>
        <w:t xml:space="preserve"> focus on</w:t>
      </w:r>
      <w:r w:rsidRPr="00182E84">
        <w:rPr>
          <w:sz w:val="16"/>
        </w:rPr>
        <w:t xml:space="preserve"> and celebrate </w:t>
      </w:r>
      <w:r w:rsidRPr="00182E84">
        <w:rPr>
          <w:rStyle w:val="Emphasis"/>
          <w:highlight w:val="green"/>
        </w:rPr>
        <w:t>the success of discrete</w:t>
      </w:r>
      <w:r w:rsidRPr="00182E84">
        <w:rPr>
          <w:rStyle w:val="Emphasis"/>
        </w:rPr>
        <w:t xml:space="preserve"> campaigning </w:t>
      </w:r>
      <w:r w:rsidRPr="00182E84">
        <w:rPr>
          <w:rStyle w:val="Emphasis"/>
          <w:highlight w:val="green"/>
        </w:rPr>
        <w:t>initiatives</w:t>
      </w:r>
      <w:r w:rsidRPr="00182E84">
        <w:rPr>
          <w:sz w:val="16"/>
        </w:rPr>
        <w:t xml:space="preserve">—the first Matryoshka doll of arms trade governance—critical pessimists also aim to contextualize such initiatives within the broader fields and logics associated with the inter-related governance of arms, security, economy, and people. In this context, </w:t>
      </w:r>
      <w:r w:rsidRPr="00182E84">
        <w:rPr>
          <w:rStyle w:val="StyleUnderline"/>
        </w:rPr>
        <w:t>action</w:t>
      </w:r>
      <w:r w:rsidRPr="00182E84">
        <w:rPr>
          <w:sz w:val="16"/>
        </w:rPr>
        <w:t xml:space="preserve"> on landmines or cluster munitions </w:t>
      </w:r>
      <w:r w:rsidRPr="00182E84">
        <w:rPr>
          <w:rStyle w:val="StyleUnderline"/>
          <w:highlight w:val="green"/>
        </w:rPr>
        <w:t>has been</w:t>
      </w:r>
      <w:r w:rsidRPr="00182E84">
        <w:rPr>
          <w:rStyle w:val="StyleUnderline"/>
        </w:rPr>
        <w:t xml:space="preserve"> depicted as</w:t>
      </w:r>
      <w:r w:rsidRPr="00182E84">
        <w:rPr>
          <w:sz w:val="16"/>
        </w:rPr>
        <w:t xml:space="preserve"> part of </w:t>
      </w:r>
      <w:r w:rsidRPr="00182E84">
        <w:rPr>
          <w:rStyle w:val="StyleUnderline"/>
          <w:highlight w:val="green"/>
        </w:rPr>
        <w:t>a</w:t>
      </w:r>
      <w:r w:rsidRPr="00182E84">
        <w:rPr>
          <w:sz w:val="16"/>
          <w:highlight w:val="green"/>
        </w:rPr>
        <w:t xml:space="preserve"> </w:t>
      </w:r>
      <w:r w:rsidRPr="00182E84">
        <w:rPr>
          <w:rStyle w:val="Emphasis"/>
          <w:highlight w:val="green"/>
        </w:rPr>
        <w:t>“devil’s bargain”</w:t>
      </w:r>
      <w:r w:rsidRPr="00182E84">
        <w:rPr>
          <w:sz w:val="16"/>
        </w:rPr>
        <w:t xml:space="preserve"> (Krause2011, 23) </w:t>
      </w:r>
      <w:r w:rsidRPr="00182E84">
        <w:rPr>
          <w:rStyle w:val="StyleUnderline"/>
          <w:highlight w:val="green"/>
        </w:rPr>
        <w:t>in which</w:t>
      </w:r>
      <w:r w:rsidRPr="00182E84">
        <w:rPr>
          <w:sz w:val="16"/>
        </w:rPr>
        <w:t xml:space="preserve"> the </w:t>
      </w:r>
      <w:r w:rsidRPr="00182E84">
        <w:rPr>
          <w:rStyle w:val="Emphasis"/>
          <w:highlight w:val="green"/>
        </w:rPr>
        <w:t>protection of some people from some weapons</w:t>
      </w:r>
      <w:r w:rsidRPr="00182E84">
        <w:rPr>
          <w:sz w:val="16"/>
          <w:highlight w:val="green"/>
        </w:rPr>
        <w:t xml:space="preserve"> </w:t>
      </w:r>
      <w:r w:rsidRPr="00182E84">
        <w:rPr>
          <w:rStyle w:val="StyleUnderline"/>
          <w:highlight w:val="green"/>
        </w:rPr>
        <w:t xml:space="preserve">is achieved at the expense of </w:t>
      </w:r>
      <w:r w:rsidRPr="00182E84">
        <w:rPr>
          <w:rStyle w:val="Emphasis"/>
          <w:highlight w:val="green"/>
        </w:rPr>
        <w:t>legitimizing other</w:t>
      </w:r>
      <w:r w:rsidRPr="00182E84">
        <w:rPr>
          <w:sz w:val="16"/>
        </w:rPr>
        <w:t xml:space="preserve"> arms, forms of violence, and </w:t>
      </w:r>
      <w:r w:rsidRPr="00182E84">
        <w:rPr>
          <w:rStyle w:val="Emphasis"/>
          <w:highlight w:val="green"/>
        </w:rPr>
        <w:t>ways of war</w:t>
      </w:r>
      <w:r w:rsidRPr="00182E84">
        <w:rPr>
          <w:rStyle w:val="StyleUnderline"/>
          <w:highlight w:val="green"/>
        </w:rPr>
        <w:t>—</w:t>
      </w:r>
      <w:r w:rsidRPr="00182E84">
        <w:rPr>
          <w:sz w:val="16"/>
        </w:rPr>
        <w:t xml:space="preserve">in particular, </w:t>
      </w:r>
      <w:r w:rsidRPr="00182E84">
        <w:rPr>
          <w:rStyle w:val="Emphasis"/>
          <w:highlight w:val="green"/>
        </w:rPr>
        <w:t>liberal militarism</w:t>
      </w:r>
      <w:r w:rsidRPr="00182E84">
        <w:rPr>
          <w:sz w:val="16"/>
        </w:rPr>
        <w:t xml:space="preserve"> (Stavrianakis 2016).Even more fundamentally, some critical pessimists, drawing on Foucault (2003, 2007), have argued that </w:t>
      </w:r>
      <w:r w:rsidRPr="00182E84">
        <w:rPr>
          <w:rStyle w:val="StyleUnderline"/>
        </w:rPr>
        <w:t>initiatives on</w:t>
      </w:r>
      <w:r w:rsidRPr="00182E84">
        <w:rPr>
          <w:sz w:val="16"/>
        </w:rPr>
        <w:t xml:space="preserve"> landmines or small </w:t>
      </w:r>
      <w:r w:rsidRPr="00182E84">
        <w:rPr>
          <w:rStyle w:val="StyleUnderline"/>
        </w:rPr>
        <w:t>arms can only be</w:t>
      </w:r>
      <w:r w:rsidRPr="00182E84">
        <w:rPr>
          <w:sz w:val="16"/>
        </w:rPr>
        <w:t xml:space="preserve"> properly </w:t>
      </w:r>
      <w:r w:rsidRPr="00182E84">
        <w:rPr>
          <w:rStyle w:val="StyleUnderline"/>
        </w:rPr>
        <w:t>understood as</w:t>
      </w:r>
      <w:r w:rsidRPr="00182E84">
        <w:rPr>
          <w:sz w:val="16"/>
        </w:rPr>
        <w:t xml:space="preserve"> part of what has been labeled as “</w:t>
      </w:r>
      <w:r w:rsidRPr="00182E84">
        <w:rPr>
          <w:rStyle w:val="Emphasis"/>
        </w:rPr>
        <w:t>arms control as governmentality</w:t>
      </w:r>
      <w:r w:rsidRPr="00182E84">
        <w:rPr>
          <w:sz w:val="16"/>
        </w:rPr>
        <w:t xml:space="preserve">”(Krause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w:t>
      </w:r>
      <w:r w:rsidRPr="00182E84">
        <w:rPr>
          <w:rStyle w:val="StyleUnderline"/>
        </w:rPr>
        <w:t>adding in a governmentality perspective to the examination of</w:t>
      </w:r>
      <w:r w:rsidRPr="00182E84">
        <w:rPr>
          <w:sz w:val="16"/>
        </w:rPr>
        <w:t xml:space="preserve"> both </w:t>
      </w:r>
      <w:r w:rsidRPr="00182E84">
        <w:rPr>
          <w:rStyle w:val="StyleUnderline"/>
        </w:rPr>
        <w:t>“good” and “bad” norms provides for a</w:t>
      </w:r>
      <w:r w:rsidRPr="00182E84">
        <w:rPr>
          <w:sz w:val="16"/>
        </w:rPr>
        <w:t xml:space="preserve"> more complete </w:t>
      </w:r>
      <w:r w:rsidRPr="00182E84">
        <w:rPr>
          <w:rStyle w:val="StyleUnderline"/>
        </w:rPr>
        <w:t>analysis</w:t>
      </w:r>
      <w:r w:rsidRPr="00182E84">
        <w:rPr>
          <w:sz w:val="16"/>
        </w:rPr>
        <w:t xml:space="preserve"> by situating them in the broader relations of power, rationalities, and practices </w:t>
      </w:r>
      <w:r w:rsidRPr="00182E84">
        <w:rPr>
          <w:rStyle w:val="StyleUnderline"/>
        </w:rPr>
        <w:t xml:space="preserve">that </w:t>
      </w:r>
      <w:r w:rsidRPr="00182E84">
        <w:rPr>
          <w:rStyle w:val="StyleUnderline"/>
          <w:highlight w:val="green"/>
        </w:rPr>
        <w:t xml:space="preserve">produce </w:t>
      </w:r>
      <w:r w:rsidRPr="00182E84">
        <w:rPr>
          <w:rStyle w:val="Emphasis"/>
          <w:highlight w:val="green"/>
        </w:rPr>
        <w:t>certain</w:t>
      </w:r>
      <w:r w:rsidRPr="00182E84">
        <w:rPr>
          <w:rStyle w:val="Emphasis"/>
        </w:rPr>
        <w:t xml:space="preserve"> forms of </w:t>
      </w:r>
      <w:r w:rsidRPr="00182E84">
        <w:rPr>
          <w:rStyle w:val="Emphasis"/>
          <w:highlight w:val="green"/>
        </w:rPr>
        <w:t>behavior as appropriate and certain actors</w:t>
      </w:r>
      <w:r w:rsidRPr="00182E84">
        <w:rPr>
          <w:rStyle w:val="Emphasis"/>
        </w:rPr>
        <w:t xml:space="preserve"> and identities </w:t>
      </w:r>
      <w:r w:rsidRPr="00182E84">
        <w:rPr>
          <w:rStyle w:val="Emphasis"/>
          <w:highlight w:val="green"/>
        </w:rPr>
        <w:t>as superior</w:t>
      </w:r>
      <w:r w:rsidRPr="00182E84">
        <w:rPr>
          <w:sz w:val="16"/>
        </w:rPr>
        <w:t xml:space="preserve">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Lipschutz 2005, 247). 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Mathur (2016) has critiqued the </w:t>
      </w:r>
      <w:r w:rsidRPr="00182E84">
        <w:rPr>
          <w:rStyle w:val="Emphasis"/>
          <w:highlight w:val="green"/>
        </w:rPr>
        <w:t>“colonialist governmentality”</w:t>
      </w:r>
      <w:r w:rsidRPr="00182E84">
        <w:rPr>
          <w:rStyle w:val="StyleUnderline"/>
          <w:highlight w:val="green"/>
        </w:rPr>
        <w:t xml:space="preserve"> of arms control, evident in</w:t>
      </w:r>
      <w:r w:rsidRPr="00182E84">
        <w:rPr>
          <w:rStyle w:val="StyleUnderline"/>
        </w:rPr>
        <w:t xml:space="preserve"> the practices of </w:t>
      </w:r>
      <w:r w:rsidRPr="00182E84">
        <w:rPr>
          <w:rStyle w:val="Emphasis"/>
          <w:highlight w:val="green"/>
        </w:rPr>
        <w:t>technology denial</w:t>
      </w:r>
      <w:r w:rsidRPr="00182E84">
        <w:rPr>
          <w:sz w:val="16"/>
        </w:rPr>
        <w:t xml:space="preserve">, forcible disarmament, </w:t>
      </w:r>
      <w:r w:rsidRPr="00182E84">
        <w:rPr>
          <w:rStyle w:val="StyleUnderline"/>
        </w:rPr>
        <w:t xml:space="preserve">and </w:t>
      </w:r>
      <w:r w:rsidRPr="00182E84">
        <w:rPr>
          <w:rStyle w:val="Emphasis"/>
        </w:rPr>
        <w:t>counter-proliferation</w:t>
      </w:r>
      <w:r w:rsidRPr="00182E84">
        <w:rPr>
          <w:sz w:val="16"/>
        </w:rPr>
        <w:t xml:space="preserve"> employed by the West and </w:t>
      </w:r>
      <w:r w:rsidRPr="00182E84">
        <w:rPr>
          <w:rStyle w:val="Emphasis"/>
          <w:highlight w:val="green"/>
        </w:rPr>
        <w:t>laundered through a new standard of civilization mantra</w:t>
      </w:r>
      <w:r w:rsidRPr="00182E84">
        <w:rPr>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w:t>
      </w:r>
      <w:r w:rsidRPr="00182E84">
        <w:rPr>
          <w:rStyle w:val="StyleUnderline"/>
          <w:highlight w:val="green"/>
        </w:rPr>
        <w:t>does not imply</w:t>
      </w:r>
      <w:r w:rsidRPr="00182E84">
        <w:rPr>
          <w:sz w:val="16"/>
        </w:rPr>
        <w:t xml:space="preserve"> a </w:t>
      </w:r>
      <w:r w:rsidRPr="00182E84">
        <w:rPr>
          <w:rStyle w:val="Emphasis"/>
        </w:rPr>
        <w:t xml:space="preserve">rejection or </w:t>
      </w:r>
      <w:r w:rsidRPr="00182E84">
        <w:rPr>
          <w:rStyle w:val="Emphasis"/>
          <w:highlight w:val="green"/>
        </w:rPr>
        <w:t xml:space="preserve">displacement </w:t>
      </w:r>
      <w:r w:rsidRPr="00182E84">
        <w:rPr>
          <w:rStyle w:val="StyleUnderline"/>
          <w:highlight w:val="green"/>
        </w:rPr>
        <w:t>of sovereignty</w:t>
      </w:r>
      <w:r w:rsidRPr="00182E84">
        <w:rPr>
          <w:sz w:val="16"/>
        </w:rPr>
        <w:t xml:space="preserve"> (Joseph 2009, 415) </w:t>
      </w:r>
      <w:r w:rsidRPr="00182E84">
        <w:rPr>
          <w:rStyle w:val="StyleUnderline"/>
          <w:highlight w:val="green"/>
        </w:rPr>
        <w:t>but</w:t>
      </w:r>
      <w:r w:rsidRPr="00182E84">
        <w:rPr>
          <w:rStyle w:val="StyleUnderline"/>
        </w:rPr>
        <w:t xml:space="preserve"> its recasting within the </w:t>
      </w:r>
      <w:r w:rsidRPr="00182E84">
        <w:rPr>
          <w:rStyle w:val="Emphasis"/>
        </w:rPr>
        <w:t>concern for population</w:t>
      </w:r>
      <w:r w:rsidRPr="00182E84">
        <w:rPr>
          <w:sz w:val="16"/>
        </w:rPr>
        <w:t xml:space="preserve"> (Sending and Neumann 2006,657). Equally, there always remains the possibility that governmental power can give way to the exercise of more direct forms of sovereign and disciplinary power (Joseph 2009, 426). Thirdly, when applied to the field of arms control, this implies a distinction between a sovereign conception of arms control and arms control as governmentality. The former is focused not only on securing the states’ monopoly of force but also on reducing the risk of war between states, and its practices are shaped by formal adherence to notions of sovereign equality (Krause 2011). The latter is focused on managing populations, </w:t>
      </w:r>
      <w:r w:rsidRPr="00182E84">
        <w:rPr>
          <w:rStyle w:val="StyleUnderline"/>
          <w:highlight w:val="green"/>
        </w:rPr>
        <w:t>represents</w:t>
      </w:r>
      <w:r w:rsidRPr="00182E84">
        <w:rPr>
          <w:rStyle w:val="StyleUnderline"/>
        </w:rPr>
        <w:t xml:space="preserve"> a technology of social </w:t>
      </w:r>
      <w:r w:rsidRPr="00182E84">
        <w:rPr>
          <w:rStyle w:val="StyleUnderline"/>
          <w:highlight w:val="green"/>
        </w:rPr>
        <w:t>control</w:t>
      </w:r>
      <w:r w:rsidRPr="00182E84">
        <w:rPr>
          <w:sz w:val="16"/>
        </w:rPr>
        <w:t xml:space="preserve">, </w:t>
      </w:r>
      <w:r w:rsidRPr="00182E84">
        <w:rPr>
          <w:rStyle w:val="StyleUnderline"/>
          <w:highlight w:val="green"/>
        </w:rPr>
        <w:t>and is concerned with</w:t>
      </w:r>
      <w:r w:rsidRPr="00182E84">
        <w:rPr>
          <w:sz w:val="16"/>
        </w:rPr>
        <w:t xml:space="preserve"> “</w:t>
      </w:r>
      <w:r w:rsidRPr="00182E84">
        <w:rPr>
          <w:rStyle w:val="Emphasis"/>
          <w:highlight w:val="green"/>
        </w:rPr>
        <w:t>who could legitimately use</w:t>
      </w:r>
      <w:r w:rsidRPr="00182E84">
        <w:rPr>
          <w:rStyle w:val="Emphasis"/>
        </w:rPr>
        <w:t xml:space="preserve"> what kinds of </w:t>
      </w:r>
      <w:r w:rsidRPr="00182E84">
        <w:rPr>
          <w:rStyle w:val="Emphasis"/>
          <w:highlight w:val="green"/>
        </w:rPr>
        <w:t>violence</w:t>
      </w:r>
      <w:r w:rsidRPr="00182E84">
        <w:rPr>
          <w:rStyle w:val="Emphasis"/>
        </w:rPr>
        <w:t xml:space="preserve"> against which people</w:t>
      </w:r>
      <w:r w:rsidRPr="00182E84">
        <w:rPr>
          <w:sz w:val="16"/>
        </w:rPr>
        <w:t xml:space="preserve"> or groups ... </w:t>
      </w:r>
      <w:r w:rsidRPr="00182E84">
        <w:rPr>
          <w:rStyle w:val="Emphasis"/>
          <w:highlight w:val="green"/>
        </w:rPr>
        <w:t>under what circumstances</w:t>
      </w:r>
      <w:r w:rsidRPr="00182E84">
        <w:rPr>
          <w:sz w:val="16"/>
        </w:rPr>
        <w:t xml:space="preserve">”(ibid.,31).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At one level, therefore, this paper functions as a work of history that aims to delineate the norms, logics, and practices that constituted a particular period of the operation of arms control as governmentality. As already discussed, however, </w:t>
      </w:r>
      <w:r w:rsidRPr="00182E84">
        <w:rPr>
          <w:rStyle w:val="StyleUnderline"/>
        </w:rPr>
        <w:t xml:space="preserve">the analysis of the </w:t>
      </w:r>
      <w:r w:rsidRPr="00182E84">
        <w:rPr>
          <w:rStyle w:val="StyleUnderline"/>
          <w:highlight w:val="green"/>
        </w:rPr>
        <w:t>governmentality</w:t>
      </w:r>
      <w:r w:rsidRPr="00182E84">
        <w:rPr>
          <w:rStyle w:val="StyleUnderline"/>
        </w:rPr>
        <w:t xml:space="preserve"> of arms trade regulation</w:t>
      </w:r>
      <w:r w:rsidRPr="00182E84">
        <w:rPr>
          <w:sz w:val="16"/>
        </w:rPr>
        <w:t xml:space="preserve"> in the late nineteenth century also </w:t>
      </w:r>
      <w:r w:rsidRPr="00182E84">
        <w:rPr>
          <w:rStyle w:val="StyleUnderline"/>
          <w:highlight w:val="green"/>
        </w:rPr>
        <w:t>provides a basis for critiquing</w:t>
      </w:r>
      <w:r w:rsidRPr="00182E84">
        <w:rPr>
          <w:rStyle w:val="StyleUnderline"/>
        </w:rPr>
        <w:t xml:space="preserve"> the </w:t>
      </w:r>
      <w:r w:rsidRPr="00182E84">
        <w:rPr>
          <w:rStyle w:val="Emphasis"/>
          <w:highlight w:val="green"/>
        </w:rPr>
        <w:t>ahistorical</w:t>
      </w:r>
      <w:r w:rsidRPr="00182E84">
        <w:rPr>
          <w:sz w:val="16"/>
        </w:rPr>
        <w:t xml:space="preserve"> and uncritical </w:t>
      </w:r>
      <w:r w:rsidRPr="00182E84">
        <w:rPr>
          <w:rStyle w:val="StyleUnderline"/>
          <w:highlight w:val="green"/>
        </w:rPr>
        <w:t>assumptions of the norm optimist</w:t>
      </w:r>
      <w:r w:rsidRPr="00182E84">
        <w:rPr>
          <w:rStyle w:val="StyleUnderline"/>
        </w:rPr>
        <w:t xml:space="preserve"> literature on arms trade regulation</w:t>
      </w:r>
      <w:r w:rsidRPr="00182E84">
        <w:rPr>
          <w:sz w:val="16"/>
        </w:rPr>
        <w:t>.</w:t>
      </w:r>
    </w:p>
    <w:p w14:paraId="2F12044A" w14:textId="77777777" w:rsidR="00A75885" w:rsidRPr="00182E84" w:rsidRDefault="00A75885" w:rsidP="00A75885">
      <w:pPr>
        <w:pStyle w:val="Heading4"/>
        <w:rPr>
          <w:rFonts w:cs="Calibri"/>
        </w:rPr>
      </w:pPr>
      <w:r w:rsidRPr="00182E84">
        <w:rPr>
          <w:rFonts w:cs="Calibri"/>
        </w:rPr>
        <w:t>These normative scripts establish heroic agents and devalued Others in IR – weighing “empirical” consequences papers over the coercion and cultural genocide that is a pre-requisite to their accounts of ethical possibility</w:t>
      </w:r>
    </w:p>
    <w:p w14:paraId="613B5822" w14:textId="77777777" w:rsidR="00A75885" w:rsidRPr="00182E84" w:rsidRDefault="00A75885" w:rsidP="00A75885">
      <w:r w:rsidRPr="00182E84">
        <w:rPr>
          <w:rStyle w:val="Style13ptBold"/>
        </w:rPr>
        <w:t>Inayatullah and Blaney 17</w:t>
      </w:r>
      <w:r w:rsidRPr="00182E84">
        <w:t xml:space="preserve"> </w:t>
      </w:r>
      <w:r w:rsidRPr="00182E84">
        <w:rPr>
          <w:sz w:val="16"/>
          <w:szCs w:val="16"/>
        </w:rPr>
        <w:t xml:space="preserve">(Naeem, Professor - Department of Politics @ Ithaca College; David, G. Theodore Mitau Professor of Political Science @ Macalester College.  “Constructivism and the Normative Dangerous Liaisons?”  </w:t>
      </w:r>
      <w:r w:rsidRPr="00182E84">
        <w:rPr>
          <w:i/>
          <w:sz w:val="16"/>
          <w:szCs w:val="16"/>
        </w:rPr>
        <w:t>Against International Norms.</w:t>
      </w:r>
      <w:r w:rsidRPr="00182E84">
        <w:rPr>
          <w:sz w:val="16"/>
          <w:szCs w:val="16"/>
        </w:rPr>
        <w:t xml:space="preserve">  Editor - Charlotte Epstein, Taylor Francis)</w:t>
      </w:r>
    </w:p>
    <w:p w14:paraId="3CB0F49B" w14:textId="77777777" w:rsidR="00A75885" w:rsidRPr="00182E84" w:rsidRDefault="00A75885" w:rsidP="00A75885">
      <w:pPr>
        <w:rPr>
          <w:sz w:val="16"/>
        </w:rPr>
      </w:pPr>
      <w:r w:rsidRPr="00182E84">
        <w:rPr>
          <w:rStyle w:val="StyleUnderline"/>
        </w:rPr>
        <w:t>Price wants to establish ethics as central to empirical inquiry</w:t>
      </w:r>
      <w:r w:rsidRPr="00182E84">
        <w:rPr>
          <w:sz w:val="16"/>
        </w:rPr>
        <w:t xml:space="preserve">. To do so, </w:t>
      </w:r>
      <w:r w:rsidRPr="00182E84">
        <w:rPr>
          <w:rStyle w:val="StyleUnderline"/>
        </w:rPr>
        <w:t>he turns to</w:t>
      </w:r>
      <w:r w:rsidRPr="00182E84">
        <w:rPr>
          <w:sz w:val="16"/>
        </w:rPr>
        <w:t xml:space="preserve"> Mervyn Frost’s </w:t>
      </w:r>
      <w:r w:rsidRPr="00182E84">
        <w:rPr>
          <w:rStyle w:val="StyleUnderline"/>
        </w:rPr>
        <w:t>exploration of the constitutive role of moral ideas in the international system</w:t>
      </w:r>
      <w:r w:rsidRPr="00182E84">
        <w:rPr>
          <w:sz w:val="16"/>
        </w:rPr>
        <w:t xml:space="preserve">. </w:t>
      </w:r>
      <w:r w:rsidRPr="00182E84">
        <w:rPr>
          <w:rStyle w:val="StyleUnderline"/>
        </w:rPr>
        <w:t>This</w:t>
      </w:r>
      <w:r w:rsidRPr="00182E84">
        <w:rPr>
          <w:sz w:val="16"/>
        </w:rPr>
        <w:t xml:space="preserve"> move is important for it </w:t>
      </w:r>
      <w:r w:rsidRPr="00182E84">
        <w:rPr>
          <w:rStyle w:val="StyleUnderline"/>
        </w:rPr>
        <w:t>seems to distance Price from</w:t>
      </w:r>
      <w:r w:rsidRPr="00182E84">
        <w:rPr>
          <w:sz w:val="16"/>
        </w:rPr>
        <w:t xml:space="preserve"> the need to invoke </w:t>
      </w:r>
      <w:r w:rsidRPr="00182E84">
        <w:rPr>
          <w:rStyle w:val="StyleUnderline"/>
        </w:rPr>
        <w:t>a transcendental</w:t>
      </w:r>
      <w:r w:rsidRPr="00182E84">
        <w:rPr>
          <w:sz w:val="16"/>
        </w:rPr>
        <w:t xml:space="preserve"> moral </w:t>
      </w:r>
      <w:r w:rsidRPr="00182E84">
        <w:rPr>
          <w:rStyle w:val="StyleUnderline"/>
        </w:rPr>
        <w:t>system</w:t>
      </w:r>
      <w:r w:rsidRPr="00182E84">
        <w:rPr>
          <w:sz w:val="16"/>
        </w:rPr>
        <w:t xml:space="preserve"> that he could then bring to bear on the international system. Instead, following Frost, </w:t>
      </w:r>
      <w:r w:rsidRPr="00182E84">
        <w:rPr>
          <w:rStyle w:val="StyleUnderline"/>
        </w:rPr>
        <w:t>he finds ethical materials already present. This move aligns with contemporary constructivist thinking on ethics</w:t>
      </w:r>
      <w:r w:rsidRPr="00182E84">
        <w:rPr>
          <w:sz w:val="16"/>
        </w:rPr>
        <w:t xml:space="preserve">, </w:t>
      </w:r>
      <w:r w:rsidRPr="00182E84">
        <w:rPr>
          <w:rStyle w:val="StyleUnderline"/>
        </w:rPr>
        <w:t>like Onuf’s account of international social life as ‘a world of everyday ethics’ in which people live according to and with the ‘standards that make their worlds inescapably their own’</w:t>
      </w:r>
      <w:r w:rsidRPr="00182E84">
        <w:rPr>
          <w:sz w:val="16"/>
        </w:rPr>
        <w:t xml:space="preserve"> ( Onuf 1998 , 669–70) </w:t>
      </w:r>
      <w:r w:rsidRPr="00182E84">
        <w:rPr>
          <w:rStyle w:val="StyleUnderline"/>
        </w:rPr>
        <w:t>or Walker’s notion</w:t>
      </w:r>
      <w:r w:rsidRPr="00182E84">
        <w:rPr>
          <w:sz w:val="16"/>
        </w:rPr>
        <w:t xml:space="preserve"> ( 1993 , 50–51) </w:t>
      </w:r>
      <w:r w:rsidRPr="00182E84">
        <w:rPr>
          <w:rStyle w:val="StyleUnderline"/>
        </w:rPr>
        <w:t xml:space="preserve">that </w:t>
      </w:r>
      <w:r w:rsidRPr="00182E84">
        <w:rPr>
          <w:rStyle w:val="StyleUnderline"/>
          <w:highlight w:val="green"/>
        </w:rPr>
        <w:t>i</w:t>
      </w:r>
      <w:r w:rsidRPr="00182E84">
        <w:rPr>
          <w:rStyle w:val="StyleUnderline"/>
        </w:rPr>
        <w:t xml:space="preserve">nternational </w:t>
      </w:r>
      <w:r w:rsidRPr="00182E84">
        <w:rPr>
          <w:rStyle w:val="StyleUnderline"/>
          <w:highlight w:val="green"/>
        </w:rPr>
        <w:t>r</w:t>
      </w:r>
      <w:r w:rsidRPr="00182E84">
        <w:rPr>
          <w:rStyle w:val="StyleUnderline"/>
        </w:rPr>
        <w:t xml:space="preserve">elations theory and practice </w:t>
      </w:r>
      <w:r w:rsidRPr="00182E84">
        <w:rPr>
          <w:rStyle w:val="StyleUnderline"/>
          <w:highlight w:val="green"/>
        </w:rPr>
        <w:t>is</w:t>
      </w:r>
      <w:r w:rsidRPr="00182E84">
        <w:rPr>
          <w:rStyle w:val="StyleUnderline"/>
        </w:rPr>
        <w:t xml:space="preserve"> ‘</w:t>
      </w:r>
      <w:r w:rsidRPr="00182E84">
        <w:rPr>
          <w:rStyle w:val="StyleUnderline"/>
          <w:highlight w:val="green"/>
        </w:rPr>
        <w:t>already constituted through accounts of ethical possibility</w:t>
      </w:r>
      <w:r w:rsidRPr="00182E84">
        <w:rPr>
          <w:rStyle w:val="StyleUnderline"/>
        </w:rPr>
        <w:t xml:space="preserve">’. </w:t>
      </w:r>
      <w:r w:rsidRPr="00182E84">
        <w:rPr>
          <w:sz w:val="16"/>
        </w:rPr>
        <w:t xml:space="preserve">The point is potentially powerful: to give an account of the international system is to map its existing ethical contours. Price appears to begin humbly, recognizing that an emphasis on ethics as description or as integral to explanation requires that we get the ethical descriptions or explanations right. For example, he acknowledges that we cannot simply presume a unified international ethical community, as Frost seems to do (197). Despite this apparent doubt, Price’s engagement with Frost quickly raises the stakes, implying that constructivist empirical inquiry can adjudicate between various accounts of ethical possibilities within a universalizing modern history. Following Hegel, Frost (1996 ,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Price argues that other accounts of the institutional underpinnings of modern ethical life are possible (198), though his account narrows our ethical vision. He points to cosmopolitan thought to suggest that a different set of institutional conditions (international interdependence; global governance, universal human rights) may be necessary to achieve the ethical fruits of modernity. </w:t>
      </w:r>
      <w:r w:rsidRPr="00182E84">
        <w:rPr>
          <w:rStyle w:val="StyleUnderline"/>
        </w:rPr>
        <w:t>Price inadvertently</w:t>
      </w:r>
      <w:r w:rsidRPr="00182E84">
        <w:rPr>
          <w:sz w:val="16"/>
        </w:rPr>
        <w:t xml:space="preserve"> (and rightly in our view) </w:t>
      </w:r>
      <w:r w:rsidRPr="00182E84">
        <w:rPr>
          <w:rStyle w:val="StyleUnderline"/>
        </w:rPr>
        <w:t>exposes the</w:t>
      </w:r>
      <w:r w:rsidRPr="00182E84">
        <w:rPr>
          <w:sz w:val="16"/>
        </w:rPr>
        <w:t xml:space="preserve"> communitarian-cosmopolitan </w:t>
      </w:r>
      <w:r w:rsidRPr="00182E84">
        <w:rPr>
          <w:rStyle w:val="StyleUnderline"/>
          <w:highlight w:val="green"/>
        </w:rPr>
        <w:t>debate</w:t>
      </w:r>
      <w:r w:rsidRPr="00182E84">
        <w:rPr>
          <w:rStyle w:val="StyleUnderline"/>
        </w:rPr>
        <w:t xml:space="preserve"> as </w:t>
      </w:r>
      <w:r w:rsidRPr="00182E84">
        <w:rPr>
          <w:rStyle w:val="StyleUnderline"/>
          <w:highlight w:val="green"/>
        </w:rPr>
        <w:t>between competing</w:t>
      </w:r>
      <w:r w:rsidRPr="00182E84">
        <w:rPr>
          <w:rStyle w:val="StyleUnderline"/>
        </w:rPr>
        <w:t xml:space="preserve"> claims about the </w:t>
      </w:r>
      <w:r w:rsidRPr="00182E84">
        <w:rPr>
          <w:rStyle w:val="StyleUnderline"/>
          <w:highlight w:val="green"/>
        </w:rPr>
        <w:t>institutional underpinnings</w:t>
      </w:r>
      <w:r w:rsidRPr="00182E84">
        <w:rPr>
          <w:rStyle w:val="StyleUnderline"/>
        </w:rPr>
        <w:t xml:space="preserve"> of a modern vision of the world, </w:t>
      </w:r>
      <w:r w:rsidRPr="00182E84">
        <w:rPr>
          <w:rStyle w:val="StyleUnderline"/>
          <w:highlight w:val="green"/>
        </w:rPr>
        <w:t>not</w:t>
      </w:r>
      <w:r w:rsidRPr="00182E84">
        <w:rPr>
          <w:rStyle w:val="StyleUnderline"/>
        </w:rPr>
        <w:t xml:space="preserve"> a </w:t>
      </w:r>
      <w:r w:rsidRPr="00182E84">
        <w:rPr>
          <w:rStyle w:val="StyleUnderline"/>
          <w:highlight w:val="green"/>
        </w:rPr>
        <w:t>wider</w:t>
      </w:r>
      <w:r w:rsidRPr="00182E84">
        <w:rPr>
          <w:rStyle w:val="StyleUnderline"/>
        </w:rPr>
        <w:t xml:space="preserve"> exploration of ethical </w:t>
      </w:r>
      <w:r w:rsidRPr="00182E84">
        <w:rPr>
          <w:rStyle w:val="StyleUnderline"/>
          <w:highlight w:val="green"/>
        </w:rPr>
        <w:t>possibilities</w:t>
      </w:r>
      <w:r w:rsidRPr="00182E84">
        <w:rPr>
          <w:rStyle w:val="StyleUnderline"/>
        </w:rPr>
        <w:t xml:space="preserve">, such as those suggested </w:t>
      </w:r>
      <w:r w:rsidRPr="00182E84">
        <w:rPr>
          <w:rStyle w:val="StyleUnderline"/>
          <w:highlight w:val="green"/>
        </w:rPr>
        <w:t>by postcolonial scholars</w:t>
      </w:r>
      <w:r w:rsidRPr="00182E84">
        <w:rPr>
          <w:rStyle w:val="StyleUnderline"/>
        </w:rPr>
        <w:t xml:space="preserve"> in IR</w:t>
      </w:r>
      <w:r w:rsidRPr="00182E84">
        <w:rPr>
          <w:sz w:val="16"/>
        </w:rPr>
        <w:t xml:space="preserve">, an issue to which we will return below. </w:t>
      </w:r>
      <w:r w:rsidRPr="00182E84">
        <w:rPr>
          <w:rStyle w:val="StyleUnderline"/>
        </w:rPr>
        <w:t xml:space="preserve">It </w:t>
      </w:r>
      <w:r w:rsidRPr="00182E84">
        <w:rPr>
          <w:rStyle w:val="StyleUnderline"/>
          <w:highlight w:val="green"/>
        </w:rPr>
        <w:t>is</w:t>
      </w:r>
      <w:r w:rsidRPr="00182E84">
        <w:rPr>
          <w:rStyle w:val="StyleUnderline"/>
        </w:rPr>
        <w:t xml:space="preserve"> the </w:t>
      </w:r>
      <w:r w:rsidRPr="00182E84">
        <w:rPr>
          <w:rStyle w:val="StyleUnderline"/>
          <w:highlight w:val="green"/>
        </w:rPr>
        <w:t>more limited</w:t>
      </w:r>
      <w:r w:rsidRPr="00182E84">
        <w:rPr>
          <w:rStyle w:val="StyleUnderline"/>
        </w:rPr>
        <w:t xml:space="preserve"> set of ethical alternatives </w:t>
      </w:r>
      <w:r w:rsidRPr="00182E84">
        <w:rPr>
          <w:sz w:val="16"/>
        </w:rPr>
        <w:t xml:space="preserve">– between modernist communitarian and cosmopolitan ethics – </w:t>
      </w:r>
      <w:r w:rsidRPr="00182E84">
        <w:rPr>
          <w:rStyle w:val="StyleUnderline"/>
        </w:rPr>
        <w:t>that Price aims to adjudicate as empirical questions</w:t>
      </w:r>
      <w:r w:rsidRPr="00182E84">
        <w:rPr>
          <w:sz w:val="16"/>
        </w:rPr>
        <w:t xml:space="preserve">. For example, </w:t>
      </w:r>
      <w:r w:rsidRPr="00182E84">
        <w:rPr>
          <w:rStyle w:val="Emphasis"/>
          <w:highlight w:val="green"/>
        </w:rPr>
        <w:t>we are asked to weigh</w:t>
      </w:r>
      <w:r w:rsidRPr="00182E84">
        <w:rPr>
          <w:rStyle w:val="Emphasis"/>
        </w:rPr>
        <w:t xml:space="preserve"> the relative </w:t>
      </w:r>
      <w:r w:rsidRPr="00182E84">
        <w:rPr>
          <w:rStyle w:val="Emphasis"/>
          <w:highlight w:val="green"/>
        </w:rPr>
        <w:t>consequences</w:t>
      </w:r>
      <w:r w:rsidRPr="00182E84">
        <w:rPr>
          <w:rStyle w:val="Emphasis"/>
        </w:rPr>
        <w:t xml:space="preserve"> of decisions</w:t>
      </w:r>
      <w:r w:rsidRPr="00182E84">
        <w:rPr>
          <w:sz w:val="16"/>
        </w:rPr>
        <w:t xml:space="preserve"> to intervene or not for humanitarian purposes (199–200), </w:t>
      </w:r>
      <w:r w:rsidRPr="00182E84">
        <w:rPr>
          <w:rStyle w:val="Emphasis"/>
          <w:highlight w:val="green"/>
        </w:rPr>
        <w:t>but the standards for</w:t>
      </w:r>
      <w:r w:rsidRPr="00182E84">
        <w:rPr>
          <w:rStyle w:val="Emphasis"/>
        </w:rPr>
        <w:t xml:space="preserve"> that </w:t>
      </w:r>
      <w:r w:rsidRPr="00182E84">
        <w:rPr>
          <w:rStyle w:val="Emphasis"/>
          <w:highlight w:val="green"/>
        </w:rPr>
        <w:t>weighing are presumed as</w:t>
      </w:r>
      <w:r w:rsidRPr="00182E84">
        <w:rPr>
          <w:rStyle w:val="Emphasis"/>
        </w:rPr>
        <w:t xml:space="preserve"> part of </w:t>
      </w:r>
      <w:r w:rsidRPr="00182E84">
        <w:rPr>
          <w:rStyle w:val="Emphasis"/>
          <w:highlight w:val="green"/>
        </w:rPr>
        <w:t>the given backdrop of modernity</w:t>
      </w:r>
      <w:r w:rsidRPr="00182E84">
        <w:rPr>
          <w:sz w:val="16"/>
        </w:rPr>
        <w:t xml:space="preserve"> . Norms constructivism works its empirical magic only against a broad historical story of (Western) international society, deciding whether and in what mixture cosmopolitan or communitarian institutional underpinnings best realize what is already given in the universal history of modernity’s advance. </w:t>
      </w:r>
      <w:r w:rsidRPr="00182E84">
        <w:rPr>
          <w:rStyle w:val="StyleUnderline"/>
        </w:rPr>
        <w:t>What Price delivers</w:t>
      </w:r>
      <w:r w:rsidRPr="00182E84">
        <w:rPr>
          <w:sz w:val="16"/>
        </w:rPr>
        <w:t xml:space="preserve">, then, </w:t>
      </w:r>
      <w:r w:rsidRPr="00182E84">
        <w:rPr>
          <w:rStyle w:val="StyleUnderline"/>
        </w:rPr>
        <w:t xml:space="preserve">is </w:t>
      </w:r>
      <w:r w:rsidRPr="00182E84">
        <w:rPr>
          <w:rStyle w:val="StyleUnderline"/>
          <w:highlight w:val="green"/>
        </w:rPr>
        <w:t>an empirical science</w:t>
      </w:r>
      <w:r w:rsidRPr="00182E84">
        <w:rPr>
          <w:rStyle w:val="StyleUnderline"/>
        </w:rPr>
        <w:t xml:space="preserve"> that </w:t>
      </w:r>
      <w:r w:rsidRPr="00182E84">
        <w:rPr>
          <w:sz w:val="16"/>
        </w:rPr>
        <w:t xml:space="preserve">explores and </w:t>
      </w:r>
      <w:r w:rsidRPr="00182E84">
        <w:rPr>
          <w:rStyle w:val="StyleUnderline"/>
        </w:rPr>
        <w:t>makes possible the progressive unfolding of modern</w:t>
      </w:r>
      <w:r w:rsidRPr="00182E84">
        <w:rPr>
          <w:sz w:val="16"/>
        </w:rPr>
        <w:t xml:space="preserve"> consciousness and </w:t>
      </w:r>
      <w:r w:rsidRPr="00182E84">
        <w:rPr>
          <w:rStyle w:val="StyleUnderline"/>
        </w:rPr>
        <w:t>ethics</w:t>
      </w:r>
      <w:r w:rsidRPr="00182E84">
        <w:rPr>
          <w:sz w:val="16"/>
        </w:rPr>
        <w:t xml:space="preserve">. </w:t>
      </w:r>
      <w:r w:rsidRPr="00182E84">
        <w:rPr>
          <w:rStyle w:val="StyleUnderline"/>
        </w:rPr>
        <w:t>What Price’s constructivism does not or cannot tell us is equally important</w:t>
      </w:r>
      <w:r w:rsidRPr="00182E84">
        <w:rPr>
          <w:sz w:val="16"/>
        </w:rPr>
        <w:t xml:space="preserve">. </w:t>
      </w:r>
      <w:r w:rsidRPr="00182E84">
        <w:rPr>
          <w:rStyle w:val="Emphasis"/>
        </w:rPr>
        <w:t xml:space="preserve">He </w:t>
      </w:r>
      <w:r w:rsidRPr="00182E84">
        <w:rPr>
          <w:rStyle w:val="Emphasis"/>
          <w:highlight w:val="green"/>
        </w:rPr>
        <w:t>gives no account of the ascendancy of</w:t>
      </w:r>
      <w:r w:rsidRPr="00182E84">
        <w:rPr>
          <w:rStyle w:val="Emphasis"/>
        </w:rPr>
        <w:t xml:space="preserve"> modern </w:t>
      </w:r>
      <w:r w:rsidRPr="00182E84">
        <w:rPr>
          <w:rStyle w:val="Emphasis"/>
          <w:highlight w:val="green"/>
        </w:rPr>
        <w:t>norms</w:t>
      </w:r>
      <w:r w:rsidRPr="00182E84">
        <w:rPr>
          <w:rStyle w:val="Emphasis"/>
        </w:rPr>
        <w:t>, nor does he investigate the possibility of alternative ethical visions. Here we have the central ‘empirical’ exclusion of Price’s account</w:t>
      </w:r>
      <w:r w:rsidRPr="00182E84">
        <w:rPr>
          <w:sz w:val="16"/>
        </w:rPr>
        <w:t xml:space="preserve">: </w:t>
      </w:r>
      <w:r w:rsidRPr="00182E84">
        <w:rPr>
          <w:rStyle w:val="Emphasis"/>
          <w:highlight w:val="green"/>
        </w:rPr>
        <w:t>gone is</w:t>
      </w:r>
      <w:r w:rsidRPr="00182E84">
        <w:rPr>
          <w:rStyle w:val="Emphasis"/>
        </w:rPr>
        <w:t xml:space="preserve"> the </w:t>
      </w:r>
      <w:r w:rsidRPr="00182E84">
        <w:rPr>
          <w:rStyle w:val="Emphasis"/>
          <w:highlight w:val="green"/>
        </w:rPr>
        <w:t>colonial imposition</w:t>
      </w:r>
      <w:r w:rsidRPr="00182E84">
        <w:rPr>
          <w:rStyle w:val="Emphasis"/>
        </w:rPr>
        <w:t xml:space="preserve"> of modern institutional forms; erased is the violence, the blood, the resistance, </w:t>
      </w:r>
      <w:r w:rsidRPr="00182E84">
        <w:rPr>
          <w:rStyle w:val="Emphasis"/>
          <w:highlight w:val="green"/>
        </w:rPr>
        <w:t>the destroyed ways of life</w:t>
      </w:r>
      <w:r w:rsidRPr="00182E84">
        <w:rPr>
          <w:sz w:val="16"/>
        </w:rPr>
        <w:t xml:space="preserve">. 4 </w:t>
      </w:r>
      <w:r w:rsidRPr="00182E84">
        <w:rPr>
          <w:rStyle w:val="Emphasis"/>
          <w:highlight w:val="green"/>
        </w:rPr>
        <w:t>The answer might be</w:t>
      </w:r>
      <w:r w:rsidRPr="00182E84">
        <w:rPr>
          <w:rStyle w:val="Emphasis"/>
        </w:rPr>
        <w:t xml:space="preserve"> that </w:t>
      </w:r>
      <w:r w:rsidRPr="00182E84">
        <w:rPr>
          <w:rStyle w:val="Emphasis"/>
          <w:highlight w:val="green"/>
        </w:rPr>
        <w:t>this is all in the past</w:t>
      </w:r>
      <w:r w:rsidRPr="00182E84">
        <w:rPr>
          <w:rStyle w:val="Emphasis"/>
        </w:rPr>
        <w:t xml:space="preserve">; now </w:t>
      </w:r>
      <w:r w:rsidRPr="00182E84">
        <w:rPr>
          <w:rStyle w:val="Emphasis"/>
          <w:highlight w:val="green"/>
        </w:rPr>
        <w:t>we can move forward with an empirical agenda of ‘progressive ethical advance’.</w:t>
      </w:r>
      <w:r w:rsidRPr="00182E84">
        <w:rPr>
          <w:sz w:val="16"/>
        </w:rPr>
        <w:t xml:space="preserve"> </w:t>
      </w:r>
      <w:r w:rsidRPr="00182E84">
        <w:rPr>
          <w:rStyle w:val="Emphasis"/>
          <w:highlight w:val="green"/>
        </w:rPr>
        <w:t>But we can move forward</w:t>
      </w:r>
      <w:r w:rsidRPr="00182E84">
        <w:rPr>
          <w:rStyle w:val="Emphasis"/>
        </w:rPr>
        <w:t xml:space="preserve"> readily </w:t>
      </w:r>
      <w:r w:rsidRPr="00182E84">
        <w:rPr>
          <w:rStyle w:val="Emphasis"/>
          <w:highlight w:val="green"/>
        </w:rPr>
        <w:t>only if the violence was complete</w:t>
      </w:r>
      <w:r w:rsidRPr="00182E84">
        <w:rPr>
          <w:rStyle w:val="Emphasis"/>
        </w:rPr>
        <w:t>, if the defeat of any alternative vision was so absolute that there really is no live alternative vision of international ethical life.</w:t>
      </w:r>
      <w:r w:rsidRPr="00182E84">
        <w:rPr>
          <w:sz w:val="16"/>
        </w:rPr>
        <w:t xml:space="preserve"> If so, the claimed capacity to ‘unpack the dichotomy between relativism and universal objectivism’ (199) turns on the prior and complete destruction of alternatives. </w:t>
      </w:r>
      <w:r w:rsidRPr="00182E84">
        <w:rPr>
          <w:rStyle w:val="Emphasis"/>
        </w:rPr>
        <w:t xml:space="preserve">The </w:t>
      </w:r>
      <w:r w:rsidRPr="00182E84">
        <w:rPr>
          <w:rStyle w:val="Emphasis"/>
          <w:highlight w:val="green"/>
        </w:rPr>
        <w:t>ethical heroism of norms constructivism has</w:t>
      </w:r>
      <w:r w:rsidRPr="00182E84">
        <w:rPr>
          <w:rStyle w:val="Emphasis"/>
        </w:rPr>
        <w:t xml:space="preserve"> cultural </w:t>
      </w:r>
      <w:r w:rsidRPr="00182E84">
        <w:rPr>
          <w:rStyle w:val="Emphasis"/>
          <w:highlight w:val="green"/>
        </w:rPr>
        <w:t>genocide as precondition</w:t>
      </w:r>
      <w:r w:rsidRPr="00182E84">
        <w:rPr>
          <w:sz w:val="16"/>
        </w:rPr>
        <w:t xml:space="preserve">. Acknowledging this seems too painful. </w:t>
      </w:r>
      <w:r w:rsidRPr="00182E84">
        <w:rPr>
          <w:rStyle w:val="StyleUnderline"/>
        </w:rPr>
        <w:t xml:space="preserve">Much </w:t>
      </w:r>
      <w:r w:rsidRPr="00182E84">
        <w:rPr>
          <w:rStyle w:val="StyleUnderline"/>
          <w:highlight w:val="green"/>
        </w:rPr>
        <w:t>constructivist work trades in images of ‘persuasion’</w:t>
      </w:r>
      <w:r w:rsidRPr="00182E84">
        <w:rPr>
          <w:sz w:val="16"/>
        </w:rPr>
        <w:t xml:space="preserve"> and ‘consent’, excluding or </w:t>
      </w:r>
      <w:r w:rsidRPr="00182E84">
        <w:rPr>
          <w:rStyle w:val="StyleUnderline"/>
          <w:highlight w:val="green"/>
        </w:rPr>
        <w:t>denying the</w:t>
      </w:r>
      <w:r w:rsidRPr="00182E84">
        <w:rPr>
          <w:rStyle w:val="StyleUnderline"/>
        </w:rPr>
        <w:t xml:space="preserve"> power involved</w:t>
      </w:r>
      <w:r w:rsidRPr="00182E84">
        <w:rPr>
          <w:sz w:val="16"/>
        </w:rPr>
        <w:t xml:space="preserve">. For Finnemore and Sikkink (1998 , 895), norms have a ‘life cycle’ – a process of expansion and growth – involving norm acceptance, norm cascades, and peaceful and voluntary internalization. </w:t>
      </w:r>
      <w:r w:rsidRPr="00182E84">
        <w:rPr>
          <w:rStyle w:val="StyleUnderline"/>
        </w:rPr>
        <w:t xml:space="preserve">There is no hint of </w:t>
      </w:r>
      <w:r w:rsidRPr="00182E84">
        <w:rPr>
          <w:rStyle w:val="StyleUnderline"/>
          <w:highlight w:val="green"/>
        </w:rPr>
        <w:t>coercion in this language</w:t>
      </w:r>
      <w:r w:rsidRPr="00182E84">
        <w:rPr>
          <w:rStyle w:val="StyleUnderline"/>
        </w:rPr>
        <w:t xml:space="preserve"> – no epistemic, structural, or physical violence. But norm entrepreneurs do seem to need the ‘leverage’ that comes with control of information, symbols, accountability processes, and practices of shaming</w:t>
      </w:r>
      <w:r w:rsidRPr="00182E84">
        <w:rPr>
          <w:sz w:val="16"/>
        </w:rPr>
        <w:t xml:space="preserve"> ( Finnemore and Sikkink 2001 , 401). Yet, the reference to ‘leverage’ hints at the ambiguities in the idea of ‘internalization’ or ‘socialization’ documented by Epstein in Chapter 5, where the existing identity and values of the ‘socializee’ is ignored so that the process of internalization appears without loss or resistance, 5 or where </w:t>
      </w:r>
      <w:r w:rsidRPr="00182E84">
        <w:rPr>
          <w:rStyle w:val="StyleUnderline"/>
          <w:highlight w:val="green"/>
        </w:rPr>
        <w:t>norms emerge via</w:t>
      </w:r>
      <w:r w:rsidRPr="00182E84">
        <w:rPr>
          <w:rStyle w:val="StyleUnderline"/>
        </w:rPr>
        <w:t xml:space="preserve"> a </w:t>
      </w:r>
      <w:r w:rsidRPr="00182E84">
        <w:rPr>
          <w:rStyle w:val="StyleUnderline"/>
          <w:highlight w:val="green"/>
        </w:rPr>
        <w:t>power-laden process that distinguish</w:t>
      </w:r>
      <w:r w:rsidRPr="00182E84">
        <w:rPr>
          <w:rStyle w:val="StyleUnderline"/>
        </w:rPr>
        <w:t xml:space="preserve">es </w:t>
      </w:r>
      <w:r w:rsidRPr="00182E84">
        <w:rPr>
          <w:rStyle w:val="StyleUnderline"/>
          <w:highlight w:val="green"/>
        </w:rPr>
        <w:t>normal identities and practices from de-valued others</w:t>
      </w:r>
      <w:r w:rsidRPr="00182E84">
        <w:rPr>
          <w:sz w:val="16"/>
        </w:rPr>
        <w:t xml:space="preserve"> (see Epstein 2014 ). (27-8)</w:t>
      </w:r>
    </w:p>
    <w:p w14:paraId="6BA4B97E" w14:textId="77777777" w:rsidR="00A75885" w:rsidRPr="00182E84" w:rsidRDefault="00A75885" w:rsidP="00A75885">
      <w:pPr>
        <w:pStyle w:val="Heading4"/>
        <w:rPr>
          <w:rFonts w:cs="Calibri"/>
        </w:rPr>
      </w:pPr>
      <w:r w:rsidRPr="00182E84">
        <w:rPr>
          <w:rFonts w:cs="Calibri"/>
        </w:rPr>
        <w:t xml:space="preserve">Vote neg to problematize the virtuous presumption of 1AC’s particulars thru </w:t>
      </w:r>
      <w:r w:rsidRPr="00182E84">
        <w:rPr>
          <w:rFonts w:cs="Calibri"/>
          <w:u w:val="single"/>
        </w:rPr>
        <w:t>anti-colonial critique</w:t>
      </w:r>
      <w:r w:rsidRPr="00182E84">
        <w:rPr>
          <w:rFonts w:cs="Calibri"/>
        </w:rPr>
        <w:t xml:space="preserve"> – the task of the IR scholar is to expose how the ethical contours of IR have been settled by historical denial of violence</w:t>
      </w:r>
    </w:p>
    <w:p w14:paraId="296D1926" w14:textId="77777777" w:rsidR="00A75885" w:rsidRPr="00182E84" w:rsidRDefault="00A75885" w:rsidP="00A75885">
      <w:r w:rsidRPr="00182E84">
        <w:rPr>
          <w:rStyle w:val="Style13ptBold"/>
        </w:rPr>
        <w:t>Inayatullah and Blaney 17</w:t>
      </w:r>
      <w:r w:rsidRPr="00182E84">
        <w:t xml:space="preserve"> </w:t>
      </w:r>
      <w:r w:rsidRPr="00182E84">
        <w:rPr>
          <w:sz w:val="16"/>
          <w:szCs w:val="16"/>
        </w:rPr>
        <w:t xml:space="preserve">(Naeem, Professor - Department of Politics @ Ithaca College; David, G. Theodore Mitau Professor of Political Science @ Macalester College.  “Constructivism and the Normative Dangerous Liaisons?”  </w:t>
      </w:r>
      <w:r w:rsidRPr="00182E84">
        <w:rPr>
          <w:i/>
          <w:sz w:val="16"/>
          <w:szCs w:val="16"/>
        </w:rPr>
        <w:t>Against International Norms.</w:t>
      </w:r>
      <w:r w:rsidRPr="00182E84">
        <w:rPr>
          <w:sz w:val="16"/>
          <w:szCs w:val="16"/>
        </w:rPr>
        <w:t xml:space="preserve">  Editor - Charlotte Epstein, Taylor Francis)</w:t>
      </w:r>
    </w:p>
    <w:p w14:paraId="596AA2BE" w14:textId="77777777" w:rsidR="00A75885" w:rsidRPr="00182E84" w:rsidRDefault="00A75885" w:rsidP="00A75885">
      <w:pPr>
        <w:rPr>
          <w:sz w:val="16"/>
        </w:rPr>
      </w:pPr>
      <w:r w:rsidRPr="00182E84">
        <w:rPr>
          <w:sz w:val="16"/>
        </w:rPr>
        <w:t xml:space="preserve">A similar tactic and ambiguity is found in </w:t>
      </w:r>
      <w:r w:rsidRPr="00182E84">
        <w:rPr>
          <w:rStyle w:val="StyleUnderline"/>
        </w:rPr>
        <w:t>Risse</w:t>
      </w:r>
      <w:r w:rsidRPr="00182E84">
        <w:rPr>
          <w:sz w:val="16"/>
        </w:rPr>
        <w:t xml:space="preserve"> (1999, 530), who </w:t>
      </w:r>
      <w:r w:rsidRPr="00182E84">
        <w:rPr>
          <w:rStyle w:val="StyleUnderline"/>
        </w:rPr>
        <w:t xml:space="preserve">distinguishes three modes of action that facilitate the progressive </w:t>
      </w:r>
      <w:r w:rsidRPr="00182E84">
        <w:rPr>
          <w:rStyle w:val="StyleUnderline"/>
          <w:highlight w:val="green"/>
        </w:rPr>
        <w:t>internalization of norms</w:t>
      </w:r>
      <w:r w:rsidRPr="00182E84">
        <w:rPr>
          <w:rStyle w:val="StyleUnderline"/>
        </w:rPr>
        <w:t xml:space="preserve">: ‘forced imposition,’ habituation, </w:t>
      </w:r>
      <w:r w:rsidRPr="00182E84">
        <w:rPr>
          <w:rStyle w:val="StyleUnderline"/>
          <w:highlight w:val="green"/>
        </w:rPr>
        <w:t>and</w:t>
      </w:r>
      <w:r w:rsidRPr="00182E84">
        <w:rPr>
          <w:rStyle w:val="StyleUnderline"/>
        </w:rPr>
        <w:t xml:space="preserve"> ‘processes of </w:t>
      </w:r>
      <w:r w:rsidRPr="00182E84">
        <w:rPr>
          <w:rStyle w:val="StyleUnderline"/>
          <w:highlight w:val="green"/>
        </w:rPr>
        <w:t>moral consciousness raising</w:t>
      </w:r>
      <w:r w:rsidRPr="00182E84">
        <w:rPr>
          <w:rStyle w:val="StyleUnderline"/>
        </w:rPr>
        <w:t>, argumentation, dialogue, and persuasion’.</w:t>
      </w:r>
      <w:r w:rsidRPr="00182E84">
        <w:rPr>
          <w:sz w:val="16"/>
        </w:rPr>
        <w:t xml:space="preserve"> At the outset, he admits that we find </w:t>
      </w:r>
      <w:r w:rsidRPr="00182E84">
        <w:rPr>
          <w:rStyle w:val="StyleUnderline"/>
        </w:rPr>
        <w:t>these modes</w:t>
      </w:r>
      <w:r w:rsidRPr="00182E84">
        <w:rPr>
          <w:sz w:val="16"/>
        </w:rPr>
        <w:t xml:space="preserve"> combined – that ‘moral consciousness raising,’ the mode he wishes to stress, </w:t>
      </w:r>
      <w:r w:rsidRPr="00182E84">
        <w:rPr>
          <w:rStyle w:val="StyleUnderline"/>
        </w:rPr>
        <w:t>‘</w:t>
      </w:r>
      <w:r w:rsidRPr="00182E84">
        <w:rPr>
          <w:rStyle w:val="StyleUnderline"/>
          <w:highlight w:val="green"/>
        </w:rPr>
        <w:t>rarely takes place in a power vacuum</w:t>
      </w:r>
      <w:r w:rsidRPr="00182E84">
        <w:rPr>
          <w:rStyle w:val="StyleUnderline"/>
        </w:rPr>
        <w:t>’</w:t>
      </w:r>
      <w:r w:rsidRPr="00182E84">
        <w:rPr>
          <w:sz w:val="16"/>
        </w:rPr>
        <w:t xml:space="preserve"> (Risse 1999, 531). </w:t>
      </w:r>
      <w:r w:rsidRPr="00182E84">
        <w:rPr>
          <w:rStyle w:val="StyleUnderline"/>
        </w:rPr>
        <w:t>Yet he argues that the role of power is not ubiquitous but an empirical question</w:t>
      </w:r>
      <w:r w:rsidRPr="00182E84">
        <w:rPr>
          <w:sz w:val="16"/>
        </w:rPr>
        <w:t xml:space="preserve"> (Risse 1999, 536). In that open and inquiring spirit, </w:t>
      </w:r>
      <w:r w:rsidRPr="00182E84">
        <w:rPr>
          <w:rStyle w:val="StyleUnderline"/>
        </w:rPr>
        <w:t xml:space="preserve">he argues that </w:t>
      </w:r>
      <w:r w:rsidRPr="00182E84">
        <w:rPr>
          <w:rStyle w:val="StyleUnderline"/>
          <w:highlight w:val="green"/>
        </w:rPr>
        <w:t>norm internalization functions</w:t>
      </w:r>
      <w:r w:rsidRPr="00182E84">
        <w:rPr>
          <w:rStyle w:val="StyleUnderline"/>
        </w:rPr>
        <w:t xml:space="preserve"> as</w:t>
      </w:r>
      <w:r w:rsidRPr="00182E84">
        <w:rPr>
          <w:sz w:val="16"/>
        </w:rPr>
        <w:t xml:space="preserve"> dialogue or </w:t>
      </w:r>
      <w:r w:rsidRPr="00182E84">
        <w:rPr>
          <w:rStyle w:val="StyleUnderline"/>
        </w:rPr>
        <w:t xml:space="preserve">persuasion </w:t>
      </w:r>
      <w:r w:rsidRPr="00182E84">
        <w:rPr>
          <w:rStyle w:val="StyleUnderline"/>
          <w:highlight w:val="green"/>
        </w:rPr>
        <w:t>where actors share a</w:t>
      </w:r>
      <w:r w:rsidRPr="00182E84">
        <w:rPr>
          <w:rStyle w:val="StyleUnderline"/>
        </w:rPr>
        <w:t xml:space="preserve"> ‘common lifeworld’</w:t>
      </w:r>
      <w:r w:rsidRPr="00182E84">
        <w:rPr>
          <w:sz w:val="16"/>
        </w:rPr>
        <w:t xml:space="preserve">, a set of common values or a collective history. </w:t>
      </w:r>
      <w:r w:rsidRPr="00182E84">
        <w:rPr>
          <w:rStyle w:val="StyleUnderline"/>
        </w:rPr>
        <w:t xml:space="preserve">He names this space of relatively noncoercive argument and persuasion a </w:t>
      </w:r>
      <w:r w:rsidRPr="00182E84">
        <w:rPr>
          <w:rStyle w:val="StyleUnderline"/>
          <w:highlight w:val="green"/>
        </w:rPr>
        <w:t>global public sphere</w:t>
      </w:r>
      <w:r w:rsidRPr="00182E84">
        <w:rPr>
          <w:sz w:val="16"/>
        </w:rPr>
        <w:t xml:space="preserve"> ( Risse 1999 , 534). </w:t>
      </w:r>
      <w:r w:rsidRPr="00182E84">
        <w:rPr>
          <w:rStyle w:val="StyleUnderline"/>
        </w:rPr>
        <w:t>The empirical debate</w:t>
      </w:r>
      <w:r w:rsidRPr="00182E84">
        <w:rPr>
          <w:sz w:val="16"/>
        </w:rPr>
        <w:t xml:space="preserve">, then, </w:t>
      </w:r>
      <w:r w:rsidRPr="00182E84">
        <w:rPr>
          <w:rStyle w:val="StyleUnderline"/>
        </w:rPr>
        <w:t>concerns whether the international system looks like a public sphere, but the power it takes to create a global public sphere is not discussed. Nor do we hear much about the exclusions necessary to the constitution of its norms</w:t>
      </w:r>
      <w:r w:rsidRPr="00182E84">
        <w:rPr>
          <w:sz w:val="16"/>
        </w:rPr>
        <w:t xml:space="preserve"> (see Bially Mattern 2005 ). To his credit, Price admits that the advancement of norms may carry a darker side, but the admission is thin. In return for this admission, he asks that critics accept the progressive side of modernity (207). </w:t>
      </w:r>
      <w:r w:rsidRPr="00182E84">
        <w:rPr>
          <w:rStyle w:val="StyleUnderline"/>
        </w:rPr>
        <w:t xml:space="preserve">What he does not admit into the discussion is that </w:t>
      </w:r>
      <w:r w:rsidRPr="00182E84">
        <w:rPr>
          <w:rStyle w:val="StyleUnderline"/>
          <w:highlight w:val="green"/>
        </w:rPr>
        <w:t>this</w:t>
      </w:r>
      <w:r w:rsidRPr="00182E84">
        <w:rPr>
          <w:rStyle w:val="StyleUnderline"/>
        </w:rPr>
        <w:t xml:space="preserve"> kind of trade </w:t>
      </w:r>
      <w:r w:rsidRPr="00182E84">
        <w:rPr>
          <w:rStyle w:val="StyleUnderline"/>
          <w:highlight w:val="green"/>
        </w:rPr>
        <w:t>requires</w:t>
      </w:r>
      <w:r w:rsidRPr="00182E84">
        <w:rPr>
          <w:rStyle w:val="StyleUnderline"/>
        </w:rPr>
        <w:t xml:space="preserve"> the </w:t>
      </w:r>
      <w:r w:rsidRPr="00182E84">
        <w:rPr>
          <w:rStyle w:val="StyleUnderline"/>
          <w:highlight w:val="green"/>
        </w:rPr>
        <w:t>erasure of alternative modes of life</w:t>
      </w:r>
      <w:r w:rsidRPr="00182E84">
        <w:rPr>
          <w:rStyle w:val="StyleUnderline"/>
        </w:rPr>
        <w:t xml:space="preserve"> and their ethical visions </w:t>
      </w:r>
      <w:r w:rsidRPr="00182E84">
        <w:rPr>
          <w:rStyle w:val="StyleUnderline"/>
          <w:highlight w:val="green"/>
        </w:rPr>
        <w:t>in return for the advantages of modernity</w:t>
      </w:r>
      <w:r w:rsidRPr="00182E84">
        <w:rPr>
          <w:rStyle w:val="StyleUnderline"/>
        </w:rPr>
        <w:t xml:space="preserve">. </w:t>
      </w:r>
      <w:r w:rsidRPr="00182E84">
        <w:rPr>
          <w:rStyle w:val="StyleUnderline"/>
          <w:highlight w:val="green"/>
        </w:rPr>
        <w:t>If we readmitted this ‘erasure’</w:t>
      </w:r>
      <w:r w:rsidRPr="00182E84">
        <w:rPr>
          <w:rStyle w:val="StyleUnderline"/>
        </w:rPr>
        <w:t xml:space="preserve"> into the exchange, </w:t>
      </w:r>
      <w:r w:rsidRPr="00182E84">
        <w:rPr>
          <w:rStyle w:val="StyleUnderline"/>
          <w:highlight w:val="green"/>
        </w:rPr>
        <w:t>the debate about</w:t>
      </w:r>
      <w:r w:rsidRPr="00182E84">
        <w:rPr>
          <w:rStyle w:val="StyleUnderline"/>
        </w:rPr>
        <w:t xml:space="preserve"> European </w:t>
      </w:r>
      <w:r w:rsidRPr="00182E84">
        <w:rPr>
          <w:rStyle w:val="StyleUnderline"/>
          <w:highlight w:val="green"/>
        </w:rPr>
        <w:t>colonization becomes central to</w:t>
      </w:r>
      <w:r w:rsidRPr="00182E84">
        <w:rPr>
          <w:rStyle w:val="StyleUnderline"/>
        </w:rPr>
        <w:t xml:space="preserve"> the discussion of norms – </w:t>
      </w:r>
      <w:r w:rsidRPr="00182E84">
        <w:rPr>
          <w:rStyle w:val="StyleUnderline"/>
          <w:highlight w:val="green"/>
        </w:rPr>
        <w:t>socialization</w:t>
      </w:r>
      <w:r w:rsidRPr="00182E84">
        <w:rPr>
          <w:rStyle w:val="StyleUnderline"/>
        </w:rPr>
        <w:t xml:space="preserve"> and the character </w:t>
      </w:r>
      <w:r w:rsidRPr="00182E84">
        <w:rPr>
          <w:rStyle w:val="StyleUnderline"/>
          <w:highlight w:val="green"/>
        </w:rPr>
        <w:t>of a global public sphere</w:t>
      </w:r>
      <w:r w:rsidRPr="00182E84">
        <w:rPr>
          <w:sz w:val="16"/>
        </w:rPr>
        <w:t xml:space="preserve">. </w:t>
      </w:r>
      <w:r w:rsidRPr="00182E84">
        <w:rPr>
          <w:rStyle w:val="StyleUnderline"/>
        </w:rPr>
        <w:t>No longer could the privilege of norm constructivists be secured through truncating a more basic historical discussion</w:t>
      </w:r>
      <w:r w:rsidRPr="00182E84">
        <w:rPr>
          <w:sz w:val="16"/>
        </w:rPr>
        <w:t xml:space="preserve">. And no longer could the critics of norms constructivism be dismissed as relativists. Informed by a broader historical discussion, we might arrive at a different account of the ethical contours of the world. </w:t>
      </w:r>
      <w:r w:rsidRPr="00182E84">
        <w:rPr>
          <w:rStyle w:val="StyleUnderline"/>
        </w:rPr>
        <w:t>There is not one world of ethical possibility to which we need refer, but many worlds</w:t>
      </w:r>
      <w:r w:rsidRPr="00182E84">
        <w:rPr>
          <w:sz w:val="16"/>
        </w:rPr>
        <w:t xml:space="preserve"> (we gloss Walker 1988 ). If the genocidal violence of modernity has not been absolute, we might highlight the ‘cultural complexity’ of global ethical life: competing visions for constructing global social and political space form and circulate within and across complex cultural terrains ( Hannerz 1992 ). </w:t>
      </w:r>
      <w:r w:rsidRPr="00182E84">
        <w:rPr>
          <w:rStyle w:val="StyleUnderline"/>
        </w:rPr>
        <w:t xml:space="preserve">These visions overlap and interact, </w:t>
      </w:r>
      <w:r w:rsidRPr="00182E84">
        <w:rPr>
          <w:rStyle w:val="StyleUnderline"/>
          <w:highlight w:val="green"/>
        </w:rPr>
        <w:t>containing</w:t>
      </w:r>
      <w:r w:rsidRPr="00182E84">
        <w:rPr>
          <w:rStyle w:val="StyleUnderline"/>
        </w:rPr>
        <w:t xml:space="preserve"> multiple </w:t>
      </w:r>
      <w:r w:rsidRPr="00182E84">
        <w:rPr>
          <w:rStyle w:val="StyleUnderline"/>
          <w:highlight w:val="green"/>
        </w:rPr>
        <w:t>dominant and recessive voices</w:t>
      </w:r>
      <w:r w:rsidRPr="00182E84">
        <w:rPr>
          <w:sz w:val="16"/>
        </w:rPr>
        <w:t xml:space="preserve"> ( Nandy 1987 , 12–18). And, importantly, processes of cultural differentiation and interaction have entailed relations of domination and subordination ( Appadurai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Shilliam 2013 ) or the protests of those of African descent against the complicity of a liberal order of rights in their subservience disappears from the official accounts of human rights norms diffusion ( Grovogui 2011 ). </w:t>
      </w:r>
      <w:r w:rsidRPr="00182E84">
        <w:rPr>
          <w:rStyle w:val="StyleUnderline"/>
          <w:highlight w:val="green"/>
        </w:rPr>
        <w:t>The</w:t>
      </w:r>
      <w:r w:rsidRPr="00182E84">
        <w:rPr>
          <w:sz w:val="16"/>
        </w:rPr>
        <w:t xml:space="preserve"> empirical/ethical </w:t>
      </w:r>
      <w:r w:rsidRPr="00182E84">
        <w:rPr>
          <w:rStyle w:val="StyleUnderline"/>
          <w:highlight w:val="green"/>
        </w:rPr>
        <w:t>task of the IR scholar</w:t>
      </w:r>
      <w:r w:rsidRPr="00182E84">
        <w:rPr>
          <w:sz w:val="16"/>
        </w:rPr>
        <w:t xml:space="preserve"> likewise </w:t>
      </w:r>
      <w:r w:rsidRPr="00182E84">
        <w:rPr>
          <w:rStyle w:val="StyleUnderline"/>
          <w:highlight w:val="green"/>
        </w:rPr>
        <w:t>begins to</w:t>
      </w:r>
      <w:r w:rsidRPr="00182E84">
        <w:rPr>
          <w:rStyle w:val="StyleUnderline"/>
        </w:rPr>
        <w:t xml:space="preserve"> look</w:t>
      </w:r>
      <w:r w:rsidRPr="00182E84">
        <w:rPr>
          <w:sz w:val="16"/>
        </w:rPr>
        <w:t xml:space="preserve"> quite </w:t>
      </w:r>
      <w:r w:rsidRPr="00182E84">
        <w:rPr>
          <w:rStyle w:val="StyleUnderline"/>
        </w:rPr>
        <w:t>different</w:t>
      </w:r>
      <w:r w:rsidRPr="00182E84">
        <w:rPr>
          <w:sz w:val="16"/>
        </w:rPr>
        <w:t xml:space="preserve">. </w:t>
      </w:r>
      <w:r w:rsidRPr="00182E84">
        <w:rPr>
          <w:rStyle w:val="StyleUnderline"/>
        </w:rPr>
        <w:t xml:space="preserve">We would </w:t>
      </w:r>
      <w:r w:rsidRPr="00182E84">
        <w:rPr>
          <w:rStyle w:val="StyleUnderline"/>
          <w:highlight w:val="green"/>
        </w:rPr>
        <w:t>investigate how</w:t>
      </w:r>
      <w:r w:rsidRPr="00182E84">
        <w:rPr>
          <w:rStyle w:val="StyleUnderline"/>
        </w:rPr>
        <w:t xml:space="preserve"> modern </w:t>
      </w:r>
      <w:r w:rsidRPr="00182E84">
        <w:rPr>
          <w:rStyle w:val="StyleUnderline"/>
          <w:highlight w:val="green"/>
        </w:rPr>
        <w:t>institutions and practices create</w:t>
      </w:r>
      <w:r w:rsidRPr="00182E84">
        <w:rPr>
          <w:rStyle w:val="StyleUnderline"/>
        </w:rPr>
        <w:t xml:space="preserve"> domination and </w:t>
      </w:r>
      <w:r w:rsidRPr="00182E84">
        <w:rPr>
          <w:rStyle w:val="StyleUnderline"/>
          <w:highlight w:val="green"/>
        </w:rPr>
        <w:t>subordination</w:t>
      </w:r>
      <w:r w:rsidRPr="00182E84">
        <w:rPr>
          <w:rStyle w:val="StyleUnderline"/>
        </w:rPr>
        <w:t xml:space="preserve">. We would explore the way the </w:t>
      </w:r>
      <w:r w:rsidRPr="00182E84">
        <w:rPr>
          <w:rStyle w:val="StyleUnderline"/>
          <w:highlight w:val="green"/>
        </w:rPr>
        <w:t>ethical contours</w:t>
      </w:r>
      <w:r w:rsidRPr="00182E84">
        <w:rPr>
          <w:rStyle w:val="StyleUnderline"/>
        </w:rPr>
        <w:t xml:space="preserve"> of modern international society </w:t>
      </w:r>
      <w:r w:rsidRPr="00182E84">
        <w:rPr>
          <w:rStyle w:val="StyleUnderline"/>
          <w:highlight w:val="green"/>
        </w:rPr>
        <w:t>have been ‘settled’ by</w:t>
      </w:r>
      <w:r w:rsidRPr="00182E84">
        <w:rPr>
          <w:rStyle w:val="StyleUnderline"/>
        </w:rPr>
        <w:t xml:space="preserve"> acts of </w:t>
      </w:r>
      <w:r w:rsidRPr="00182E84">
        <w:rPr>
          <w:rStyle w:val="StyleUnderline"/>
          <w:highlight w:val="green"/>
        </w:rPr>
        <w:t>violence and</w:t>
      </w:r>
      <w:r w:rsidRPr="00182E84">
        <w:rPr>
          <w:rStyle w:val="StyleUnderline"/>
        </w:rPr>
        <w:t xml:space="preserve"> remain settled by acts of </w:t>
      </w:r>
      <w:r w:rsidRPr="00182E84">
        <w:rPr>
          <w:rStyle w:val="StyleUnderline"/>
          <w:highlight w:val="green"/>
        </w:rPr>
        <w:t>historical denial</w:t>
      </w:r>
      <w:r w:rsidRPr="00182E84">
        <w:rPr>
          <w:sz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Inayatullah 2010 ; Hutchings 2008 , Chapter 7 ). We would treat international relations as an exploration of difference (see Inayatullah and Blaney 2004 ). </w:t>
      </w:r>
      <w:r w:rsidRPr="00182E84">
        <w:rPr>
          <w:rStyle w:val="StyleUnderline"/>
          <w:highlight w:val="green"/>
        </w:rPr>
        <w:t>This is not ethical paralysis</w:t>
      </w:r>
      <w:r w:rsidRPr="00182E84">
        <w:rPr>
          <w:rStyle w:val="StyleUnderline"/>
        </w:rPr>
        <w:t xml:space="preserve">, </w:t>
      </w:r>
      <w:r w:rsidRPr="00182E84">
        <w:rPr>
          <w:rStyle w:val="StyleUnderline"/>
          <w:highlight w:val="green"/>
        </w:rPr>
        <w:t xml:space="preserve">though it does remove </w:t>
      </w:r>
      <w:r w:rsidRPr="00182E84">
        <w:rPr>
          <w:rStyle w:val="StyleUnderline"/>
        </w:rPr>
        <w:t xml:space="preserve">the ethical sheen and </w:t>
      </w:r>
      <w:r w:rsidRPr="00182E84">
        <w:rPr>
          <w:rStyle w:val="StyleUnderline"/>
          <w:highlight w:val="green"/>
        </w:rPr>
        <w:t>virtuous presumption</w:t>
      </w:r>
      <w:r w:rsidRPr="00182E84">
        <w:rPr>
          <w:rStyle w:val="StyleUnderline"/>
        </w:rPr>
        <w:t xml:space="preserve"> from norms constructivism</w:t>
      </w:r>
      <w:r w:rsidRPr="00182E84">
        <w:rPr>
          <w:sz w:val="16"/>
        </w:rPr>
        <w:t xml:space="preserve">. Price does allow domination of the world by a modern consciousness to find a way into his account. </w:t>
      </w:r>
      <w:r w:rsidRPr="00182E84">
        <w:rPr>
          <w:rStyle w:val="StyleUnderline"/>
        </w:rPr>
        <w:t>But he inserts the critics of colonial imposition into a role in a debate between relativism and universalism, where the modern stands in as the universal, which is always vindicated in the face of the particularity of the critics.</w:t>
      </w:r>
      <w:r w:rsidRPr="00182E84">
        <w:rPr>
          <w:sz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2009 , 243). In the end, Price cannot give full play to </w:t>
      </w:r>
      <w:r w:rsidRPr="00182E84">
        <w:rPr>
          <w:rStyle w:val="StyleUnderline"/>
        </w:rPr>
        <w:t xml:space="preserve">an </w:t>
      </w:r>
      <w:r w:rsidRPr="00182E84">
        <w:rPr>
          <w:rStyle w:val="StyleUnderline"/>
          <w:highlight w:val="green"/>
        </w:rPr>
        <w:t>anti-colonial critique</w:t>
      </w:r>
      <w:r w:rsidRPr="00182E84">
        <w:rPr>
          <w:sz w:val="16"/>
        </w:rPr>
        <w:t xml:space="preserve"> that </w:t>
      </w:r>
      <w:r w:rsidRPr="00182E84">
        <w:rPr>
          <w:rStyle w:val="StyleUnderline"/>
          <w:highlight w:val="green"/>
        </w:rPr>
        <w:t>would imperil</w:t>
      </w:r>
      <w:r w:rsidRPr="00182E84">
        <w:rPr>
          <w:rStyle w:val="StyleUnderline"/>
        </w:rPr>
        <w:t xml:space="preserve"> the </w:t>
      </w:r>
      <w:r w:rsidRPr="00182E84">
        <w:rPr>
          <w:rStyle w:val="StyleUnderline"/>
          <w:highlight w:val="green"/>
        </w:rPr>
        <w:t>ethical heroism</w:t>
      </w:r>
      <w:r w:rsidRPr="00182E84">
        <w:rPr>
          <w:rStyle w:val="StyleUnderline"/>
        </w:rPr>
        <w:t xml:space="preserve"> of norms constructivism</w:t>
      </w:r>
      <w:r w:rsidRPr="00182E84">
        <w:rPr>
          <w:sz w:val="16"/>
        </w:rPr>
        <w:t xml:space="preserve">. Nor can he acknowledge colonial violence as a necessary cost of his ethical heroism. </w:t>
      </w:r>
      <w:r w:rsidRPr="00182E84">
        <w:rPr>
          <w:rStyle w:val="StyleUnderline"/>
        </w:rPr>
        <w:t xml:space="preserve">This would require admitting that he has imported an entire theory of history, </w:t>
      </w:r>
      <w:r w:rsidRPr="00182E84">
        <w:rPr>
          <w:rStyle w:val="StyleUnderline"/>
          <w:highlight w:val="green"/>
        </w:rPr>
        <w:t>with</w:t>
      </w:r>
      <w:r w:rsidRPr="00182E84">
        <w:rPr>
          <w:rStyle w:val="StyleUnderline"/>
        </w:rPr>
        <w:t xml:space="preserve"> all </w:t>
      </w:r>
      <w:r w:rsidRPr="00182E84">
        <w:rPr>
          <w:rStyle w:val="StyleUnderline"/>
          <w:highlight w:val="green"/>
        </w:rPr>
        <w:t>its teleological alibis for death</w:t>
      </w:r>
      <w:r w:rsidRPr="00182E84">
        <w:rPr>
          <w:rStyle w:val="StyleUnderline"/>
        </w:rPr>
        <w:t xml:space="preserve"> and destruction. </w:t>
      </w:r>
      <w:r w:rsidRPr="00182E84">
        <w:rPr>
          <w:rStyle w:val="StyleUnderline"/>
          <w:highlight w:val="green"/>
        </w:rPr>
        <w:t>Coming clean</w:t>
      </w:r>
      <w:r w:rsidRPr="00182E84">
        <w:rPr>
          <w:rStyle w:val="StyleUnderline"/>
        </w:rPr>
        <w:t xml:space="preserve"> with such a theory of history </w:t>
      </w:r>
      <w:r w:rsidRPr="00182E84">
        <w:rPr>
          <w:rStyle w:val="StyleUnderline"/>
          <w:highlight w:val="green"/>
        </w:rPr>
        <w:t>would push</w:t>
      </w:r>
      <w:r w:rsidRPr="00182E84">
        <w:rPr>
          <w:rStyle w:val="StyleUnderline"/>
        </w:rPr>
        <w:t xml:space="preserve"> norms constructivists into </w:t>
      </w:r>
      <w:r w:rsidRPr="00182E84">
        <w:rPr>
          <w:rStyle w:val="StyleUnderline"/>
          <w:highlight w:val="green"/>
        </w:rPr>
        <w:t>a debate</w:t>
      </w:r>
      <w:r w:rsidRPr="00182E84">
        <w:rPr>
          <w:rStyle w:val="StyleUnderline"/>
        </w:rPr>
        <w:t xml:space="preserve"> with critics </w:t>
      </w:r>
      <w:r w:rsidRPr="00182E84">
        <w:rPr>
          <w:rStyle w:val="StyleUnderline"/>
          <w:highlight w:val="green"/>
        </w:rPr>
        <w:t>in which the ethical/scientific privilege of</w:t>
      </w:r>
      <w:r w:rsidRPr="00182E84">
        <w:rPr>
          <w:rStyle w:val="StyleUnderline"/>
        </w:rPr>
        <w:t xml:space="preserve"> the </w:t>
      </w:r>
      <w:r w:rsidRPr="00182E84">
        <w:rPr>
          <w:rStyle w:val="StyleUnderline"/>
          <w:highlight w:val="green"/>
        </w:rPr>
        <w:t>constructivists would</w:t>
      </w:r>
      <w:r w:rsidRPr="00182E84">
        <w:rPr>
          <w:sz w:val="16"/>
        </w:rPr>
        <w:t xml:space="preserve"> likely </w:t>
      </w:r>
      <w:r w:rsidRPr="00182E84">
        <w:rPr>
          <w:rStyle w:val="StyleUnderline"/>
          <w:highlight w:val="green"/>
        </w:rPr>
        <w:t>be undermined</w:t>
      </w:r>
      <w:r w:rsidRPr="00182E84">
        <w:rPr>
          <w:rStyle w:val="StyleUnderline"/>
        </w:rPr>
        <w:t>. Such a debate would turn on how we understand history</w:t>
      </w:r>
      <w:r w:rsidRPr="00182E84">
        <w:rPr>
          <w:sz w:val="16"/>
        </w:rPr>
        <w:t>. (29-30)</w:t>
      </w:r>
    </w:p>
    <w:p w14:paraId="6AF227FD" w14:textId="77777777" w:rsidR="00A75885" w:rsidRPr="00182E84" w:rsidRDefault="00A75885" w:rsidP="00A75885">
      <w:pPr>
        <w:pStyle w:val="Heading2"/>
      </w:pPr>
      <w:r w:rsidRPr="00182E84">
        <w:t>2NC Extensions</w:t>
      </w:r>
    </w:p>
    <w:p w14:paraId="66F5145C" w14:textId="77777777" w:rsidR="00A75885" w:rsidRPr="00182E84" w:rsidRDefault="00A75885" w:rsidP="00A75885">
      <w:pPr>
        <w:pStyle w:val="Heading3"/>
      </w:pPr>
      <w:r w:rsidRPr="00182E84">
        <w:t>Link</w:t>
      </w:r>
    </w:p>
    <w:p w14:paraId="631B0C93" w14:textId="77777777" w:rsidR="00A75885" w:rsidRPr="00182E84" w:rsidRDefault="00A75885" w:rsidP="00A75885"/>
    <w:p w14:paraId="1FBE469C" w14:textId="77777777" w:rsidR="00A75885" w:rsidRPr="00182E84" w:rsidRDefault="00A75885" w:rsidP="00A75885">
      <w:pPr>
        <w:pStyle w:val="Heading1"/>
      </w:pPr>
      <w:bookmarkStart w:id="18" w:name="_GoBack"/>
      <w:bookmarkEnd w:id="18"/>
      <w:r w:rsidRPr="00182E84">
        <w:t>T (LO)</w:t>
      </w:r>
    </w:p>
    <w:p w14:paraId="61A79507" w14:textId="77777777" w:rsidR="00A75885" w:rsidRPr="00182E84" w:rsidRDefault="00A75885" w:rsidP="00A75885">
      <w:pPr>
        <w:pStyle w:val="Heading2"/>
      </w:pPr>
      <w:r w:rsidRPr="00182E84">
        <w:t>1NC Shell</w:t>
      </w:r>
    </w:p>
    <w:p w14:paraId="750D1CE2" w14:textId="77777777" w:rsidR="00A75885" w:rsidRPr="00182E84" w:rsidRDefault="00A75885" w:rsidP="00A75885">
      <w:pPr>
        <w:pStyle w:val="Heading4"/>
        <w:rPr>
          <w:rFonts w:cs="Calibri"/>
        </w:rPr>
      </w:pPr>
      <w:r w:rsidRPr="00182E84">
        <w:rPr>
          <w:rFonts w:cs="Calibri"/>
        </w:rPr>
        <w:t>Interp: the aff must REDUCE its DCS or FMS arms sales.</w:t>
      </w:r>
    </w:p>
    <w:p w14:paraId="131A0729" w14:textId="77777777" w:rsidR="00A75885" w:rsidRPr="00182E84" w:rsidRDefault="00A75885" w:rsidP="00A75885">
      <w:pPr>
        <w:pStyle w:val="Heading4"/>
        <w:rPr>
          <w:rFonts w:cs="Calibri"/>
        </w:rPr>
      </w:pPr>
      <w:r w:rsidRPr="00182E84">
        <w:rPr>
          <w:rFonts w:cs="Calibri"/>
          <w:i/>
          <w:u w:val="single"/>
        </w:rPr>
        <w:t>Reduction</w:t>
      </w:r>
      <w:r w:rsidRPr="00182E84">
        <w:rPr>
          <w:rFonts w:cs="Calibri"/>
        </w:rPr>
        <w:t xml:space="preserve"> of arms sales is distinct from </w:t>
      </w:r>
      <w:r w:rsidRPr="00182E84">
        <w:rPr>
          <w:rFonts w:cs="Calibri"/>
          <w:i/>
          <w:u w:val="single"/>
        </w:rPr>
        <w:t>restriction</w:t>
      </w:r>
      <w:r w:rsidRPr="00182E84">
        <w:rPr>
          <w:rFonts w:cs="Calibri"/>
        </w:rPr>
        <w:t xml:space="preserve"> or </w:t>
      </w:r>
      <w:r w:rsidRPr="00182E84">
        <w:rPr>
          <w:rFonts w:cs="Calibri"/>
          <w:i/>
          <w:u w:val="single"/>
        </w:rPr>
        <w:t>management</w:t>
      </w:r>
      <w:r w:rsidRPr="00182E84">
        <w:rPr>
          <w:rFonts w:cs="Calibri"/>
        </w:rPr>
        <w:t xml:space="preserve"> and must include quantitative or qualitative </w:t>
      </w:r>
      <w:r w:rsidRPr="00182E84">
        <w:rPr>
          <w:rFonts w:cs="Calibri"/>
          <w:i/>
          <w:u w:val="single"/>
        </w:rPr>
        <w:t>ceilings</w:t>
      </w:r>
      <w:r w:rsidRPr="00182E84">
        <w:rPr>
          <w:rFonts w:cs="Calibri"/>
        </w:rPr>
        <w:t xml:space="preserve"> or </w:t>
      </w:r>
      <w:r w:rsidRPr="00182E84">
        <w:rPr>
          <w:rFonts w:cs="Calibri"/>
          <w:i/>
          <w:u w:val="single"/>
        </w:rPr>
        <w:t xml:space="preserve">explicitly curtail weapon exports </w:t>
      </w:r>
    </w:p>
    <w:p w14:paraId="68916983" w14:textId="77777777" w:rsidR="00A75885" w:rsidRPr="00182E84" w:rsidRDefault="00A75885" w:rsidP="00A75885">
      <w:pPr>
        <w:rPr>
          <w:rStyle w:val="Style13ptBold"/>
        </w:rPr>
      </w:pPr>
      <w:r w:rsidRPr="00182E84">
        <w:rPr>
          <w:rStyle w:val="Style13ptBold"/>
        </w:rPr>
        <w:t>Pearson 88</w:t>
      </w:r>
    </w:p>
    <w:p w14:paraId="2D89BA95" w14:textId="77777777" w:rsidR="00A75885" w:rsidRPr="00182E84" w:rsidRDefault="00A75885" w:rsidP="00A75885">
      <w:r w:rsidRPr="00182E84">
        <w:t xml:space="preserve">(Frederic S. Pearson, Prof. of Political Science and Fellow at the Center of International Studies @ University of Missouri-St Louis, </w:t>
      </w:r>
      <w:r w:rsidRPr="00182E84">
        <w:rPr>
          <w:i/>
        </w:rPr>
        <w:t>Arms Transfer Limitations and Third World Security</w:t>
      </w:r>
      <w:r w:rsidRPr="00182E84">
        <w:t>, ed. Thomas Ohlson, SIPRI publication, pgs. 129-130)</w:t>
      </w:r>
    </w:p>
    <w:p w14:paraId="17C7A080" w14:textId="77777777" w:rsidR="00A75885" w:rsidRPr="00182E84" w:rsidRDefault="00A75885" w:rsidP="00A75885">
      <w:r w:rsidRPr="00182E84">
        <w:rPr>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182E84">
        <w:t xml:space="preserve"> </w:t>
      </w:r>
      <w:r w:rsidRPr="00182E84">
        <w:rPr>
          <w:rStyle w:val="StyleUnderline"/>
        </w:rPr>
        <w:t xml:space="preserve">Arms trade </w:t>
      </w:r>
      <w:r w:rsidRPr="00182E84">
        <w:rPr>
          <w:rStyle w:val="Emphasis"/>
          <w:i/>
        </w:rPr>
        <w:t>management</w:t>
      </w:r>
      <w:r w:rsidRPr="00182E84">
        <w:t xml:space="preserve">, whether unilateral or multilateral, </w:t>
      </w:r>
      <w:r w:rsidRPr="00182E84">
        <w:rPr>
          <w:rStyle w:val="StyleUnderline"/>
        </w:rPr>
        <w:t xml:space="preserve">implies </w:t>
      </w:r>
      <w:r w:rsidRPr="00182E84">
        <w:rPr>
          <w:rStyle w:val="Emphasis"/>
        </w:rPr>
        <w:t>rules for reporting or licensing sales in specific circumstances</w:t>
      </w:r>
      <w:r w:rsidRPr="00182E84">
        <w:t xml:space="preserve">, as well as potential market sharing arrangements. </w:t>
      </w:r>
      <w:r w:rsidRPr="00182E84">
        <w:rPr>
          <w:rStyle w:val="Emphasis"/>
          <w:i/>
        </w:rPr>
        <w:t>Restriction</w:t>
      </w:r>
      <w:r w:rsidRPr="00182E84">
        <w:rPr>
          <w:rStyle w:val="StyleUnderline"/>
        </w:rPr>
        <w:t xml:space="preserve"> of sales entails </w:t>
      </w:r>
      <w:r w:rsidRPr="00182E84">
        <w:rPr>
          <w:rStyle w:val="Emphasis"/>
        </w:rPr>
        <w:t>disapproval</w:t>
      </w:r>
      <w:r w:rsidRPr="00182E84">
        <w:t xml:space="preserve">, </w:t>
      </w:r>
      <w:r w:rsidRPr="00182E84">
        <w:rPr>
          <w:rStyle w:val="StyleUnderline"/>
        </w:rPr>
        <w:t xml:space="preserve">banning or embargoes to </w:t>
      </w:r>
      <w:r w:rsidRPr="00182E84">
        <w:rPr>
          <w:rStyle w:val="Emphasis"/>
        </w:rPr>
        <w:t>specific states</w:t>
      </w:r>
      <w:r w:rsidRPr="00182E84">
        <w:rPr>
          <w:rStyle w:val="StyleUnderline"/>
        </w:rPr>
        <w:t xml:space="preserve"> or </w:t>
      </w:r>
      <w:r w:rsidRPr="00182E84">
        <w:rPr>
          <w:rStyle w:val="Emphasis"/>
        </w:rPr>
        <w:t>classes of states</w:t>
      </w:r>
      <w:r w:rsidRPr="00182E84">
        <w:rPr>
          <w:rStyle w:val="StyleUnderline"/>
        </w:rPr>
        <w:t xml:space="preserve"> or </w:t>
      </w:r>
      <w:r w:rsidRPr="00182E84">
        <w:rPr>
          <w:rStyle w:val="Emphasis"/>
        </w:rPr>
        <w:t>of specific types of weapon</w:t>
      </w:r>
      <w:r w:rsidRPr="00182E84">
        <w:t xml:space="preserve">. </w:t>
      </w:r>
      <w:r w:rsidRPr="00182E84">
        <w:rPr>
          <w:rStyle w:val="Emphasis"/>
          <w:i/>
          <w:highlight w:val="yellow"/>
        </w:rPr>
        <w:t>Reduction</w:t>
      </w:r>
      <w:r w:rsidRPr="00182E84">
        <w:rPr>
          <w:rStyle w:val="StyleUnderline"/>
          <w:highlight w:val="yellow"/>
        </w:rPr>
        <w:t xml:space="preserve"> of transfers includes</w:t>
      </w:r>
      <w:r w:rsidRPr="00182E84">
        <w:t xml:space="preserve"> more sweeping measures, such as </w:t>
      </w:r>
      <w:r w:rsidRPr="00182E84">
        <w:rPr>
          <w:rStyle w:val="Emphasis"/>
          <w:highlight w:val="yellow"/>
        </w:rPr>
        <w:t>qualitative or quantitative limits or ceilings</w:t>
      </w:r>
      <w:r w:rsidRPr="00182E84">
        <w:t xml:space="preserve">, </w:t>
      </w:r>
      <w:r w:rsidRPr="00182E84">
        <w:rPr>
          <w:rStyle w:val="StyleUnderline"/>
          <w:highlight w:val="yellow"/>
        </w:rPr>
        <w:t xml:space="preserve">and </w:t>
      </w:r>
      <w:r w:rsidRPr="00182E84">
        <w:rPr>
          <w:rStyle w:val="Emphasis"/>
          <w:highlight w:val="yellow"/>
        </w:rPr>
        <w:t>deliberate government policies or international agreements</w:t>
      </w:r>
      <w:r w:rsidRPr="00182E84">
        <w:rPr>
          <w:rStyle w:val="StyleUnderline"/>
          <w:highlight w:val="yellow"/>
        </w:rPr>
        <w:t xml:space="preserve"> </w:t>
      </w:r>
      <w:r w:rsidRPr="00182E84">
        <w:rPr>
          <w:rStyle w:val="Emphasis"/>
          <w:highlight w:val="yellow"/>
        </w:rPr>
        <w:t>designed to curtail weapon exports</w:t>
      </w:r>
      <w:r w:rsidRPr="00182E84">
        <w:t xml:space="preserve">. </w:t>
      </w:r>
      <w:r w:rsidRPr="00182E84">
        <w:rPr>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182E84">
        <w:t xml:space="preserve"> </w:t>
      </w:r>
    </w:p>
    <w:p w14:paraId="60651515" w14:textId="77777777" w:rsidR="00A75885" w:rsidRPr="00182E84" w:rsidRDefault="00A75885" w:rsidP="00A75885">
      <w:pPr>
        <w:pStyle w:val="Heading4"/>
        <w:rPr>
          <w:rFonts w:cs="Calibri"/>
        </w:rPr>
      </w:pPr>
      <w:r w:rsidRPr="00182E84">
        <w:rPr>
          <w:rFonts w:cs="Calibri"/>
        </w:rPr>
        <w:t xml:space="preserve">Violation: they don’t reduce – the aff creates a restriction on the arms sales process – which doesn’t meet the definition of reduce </w:t>
      </w:r>
    </w:p>
    <w:p w14:paraId="20E6A484" w14:textId="77777777" w:rsidR="00A75885" w:rsidRPr="00182E84" w:rsidRDefault="00A75885" w:rsidP="00A75885">
      <w:pPr>
        <w:pStyle w:val="Heading4"/>
        <w:rPr>
          <w:rFonts w:cs="Calibri"/>
        </w:rPr>
      </w:pPr>
      <w:r w:rsidRPr="00182E84">
        <w:rPr>
          <w:rFonts w:cs="Calibri"/>
        </w:rPr>
        <w:t>Effects T: the plan doesn’t directly reduce arms sales – means advantage offense is garnered outside of the resolution</w:t>
      </w:r>
    </w:p>
    <w:p w14:paraId="5E594EE9" w14:textId="1D7612BB" w:rsidR="00BC5A0E" w:rsidRPr="00887DB7" w:rsidRDefault="00A75885" w:rsidP="00887DB7">
      <w:pPr>
        <w:pStyle w:val="Heading4"/>
        <w:rPr>
          <w:rFonts w:cs="Calibri"/>
        </w:rPr>
      </w:pPr>
      <w:r w:rsidRPr="00182E84">
        <w:rPr>
          <w:rFonts w:cs="Calibri"/>
        </w:rPr>
        <w:t>Voter for limits, ground, and predictability.</w:t>
      </w:r>
    </w:p>
    <w:sectPr w:rsidR="00BC5A0E" w:rsidRPr="00887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CE59FD"/>
    <w:multiLevelType w:val="hybridMultilevel"/>
    <w:tmpl w:val="83C00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71934"/>
    <w:multiLevelType w:val="hybridMultilevel"/>
    <w:tmpl w:val="8F8C6A1E"/>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412959"/>
    <w:multiLevelType w:val="hybridMultilevel"/>
    <w:tmpl w:val="6DB42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4AF26AF"/>
    <w:multiLevelType w:val="hybridMultilevel"/>
    <w:tmpl w:val="38BCF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60A3D42"/>
    <w:multiLevelType w:val="hybridMultilevel"/>
    <w:tmpl w:val="5D4821E2"/>
    <w:lvl w:ilvl="0" w:tplc="5AD287F8">
      <w:start w:val="1"/>
      <w:numFmt w:val="decimal"/>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670FCF"/>
    <w:multiLevelType w:val="hybridMultilevel"/>
    <w:tmpl w:val="018E1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723EF"/>
    <w:multiLevelType w:val="hybridMultilevel"/>
    <w:tmpl w:val="564288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F1F6D45"/>
    <w:multiLevelType w:val="hybridMultilevel"/>
    <w:tmpl w:val="65B2EB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356C22B2"/>
    <w:multiLevelType w:val="hybridMultilevel"/>
    <w:tmpl w:val="178A5578"/>
    <w:lvl w:ilvl="0" w:tplc="A8E4C10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F62FA"/>
    <w:multiLevelType w:val="hybridMultilevel"/>
    <w:tmpl w:val="20301B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BC66A55"/>
    <w:multiLevelType w:val="hybridMultilevel"/>
    <w:tmpl w:val="5A5C1328"/>
    <w:lvl w:ilvl="0" w:tplc="3C02753E">
      <w:start w:val="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0773E0"/>
    <w:multiLevelType w:val="hybridMultilevel"/>
    <w:tmpl w:val="9A4C00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7BE850ED"/>
    <w:multiLevelType w:val="hybridMultilevel"/>
    <w:tmpl w:val="CAFE0B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F3C64A3"/>
    <w:multiLevelType w:val="hybridMultilevel"/>
    <w:tmpl w:val="38BCFB4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0"/>
  </w:num>
  <w:num w:numId="3">
    <w:abstractNumId w:val="10"/>
  </w:num>
  <w:num w:numId="4">
    <w:abstractNumId w:val="14"/>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75926712"/>
  </w:docVars>
  <w:rsids>
    <w:rsidRoot w:val="00BC5A0E"/>
    <w:rsid w:val="00150F68"/>
    <w:rsid w:val="00322F6E"/>
    <w:rsid w:val="00346E93"/>
    <w:rsid w:val="003A0217"/>
    <w:rsid w:val="004133BF"/>
    <w:rsid w:val="00625598"/>
    <w:rsid w:val="00887DB7"/>
    <w:rsid w:val="009341DC"/>
    <w:rsid w:val="00A75885"/>
    <w:rsid w:val="00B648B1"/>
    <w:rsid w:val="00BB4981"/>
    <w:rsid w:val="00BC5A0E"/>
    <w:rsid w:val="00EA5DBD"/>
    <w:rsid w:val="00FA072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61DA"/>
  <w15:chartTrackingRefBased/>
  <w15:docId w15:val="{7AF2E2BF-F373-4CF6-B31C-A1DDDD69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25598"/>
    <w:rPr>
      <w:rFonts w:ascii="Calibri" w:hAnsi="Calibri" w:cs="Calibri"/>
    </w:rPr>
  </w:style>
  <w:style w:type="paragraph" w:styleId="Heading1">
    <w:name w:val="heading 1"/>
    <w:aliases w:val="Pocket"/>
    <w:basedOn w:val="Normal"/>
    <w:next w:val="Normal"/>
    <w:link w:val="Heading1Char"/>
    <w:qFormat/>
    <w:rsid w:val="006255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55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 Char Char Char Char Char Char Char Char, Char Char Char Char Char Char Char,Char Char Char Char Char Char Char Char,Tags v 2,Char1,Underlines, Char Char,No Underline,Text 7, Char,Char Char,Char"/>
    <w:basedOn w:val="Normal"/>
    <w:next w:val="Normal"/>
    <w:link w:val="Heading3Char"/>
    <w:uiPriority w:val="2"/>
    <w:unhideWhenUsed/>
    <w:qFormat/>
    <w:rsid w:val="006255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
    <w:basedOn w:val="Normal"/>
    <w:next w:val="Normal"/>
    <w:link w:val="Heading4Char"/>
    <w:uiPriority w:val="3"/>
    <w:unhideWhenUsed/>
    <w:qFormat/>
    <w:rsid w:val="006255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25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598"/>
  </w:style>
  <w:style w:type="character" w:customStyle="1" w:styleId="Heading1Char">
    <w:name w:val="Heading 1 Char"/>
    <w:aliases w:val="Pocket Char"/>
    <w:basedOn w:val="DefaultParagraphFont"/>
    <w:link w:val="Heading1"/>
    <w:rsid w:val="006255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5598"/>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 Char Char Char Char Char Char Char Char Char, Char Char Char Char Char Char Char Char1,Char Char Char Char Char Char Char Char Char,Tags v 2 Char,Char1 Char,Underlines Char, Char Char Char"/>
    <w:basedOn w:val="DefaultParagraphFont"/>
    <w:link w:val="Heading3"/>
    <w:uiPriority w:val="2"/>
    <w:rsid w:val="0062559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62559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625598"/>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559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625598"/>
    <w:rPr>
      <w:b w:val="0"/>
      <w:sz w:val="24"/>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
    <w:basedOn w:val="DefaultParagraphFont"/>
    <w:uiPriority w:val="99"/>
    <w:unhideWhenUsed/>
    <w:rsid w:val="00625598"/>
    <w:rPr>
      <w:color w:val="auto"/>
      <w:u w:val="none"/>
    </w:rPr>
  </w:style>
  <w:style w:type="character" w:styleId="FollowedHyperlink">
    <w:name w:val="FollowedHyperlink"/>
    <w:basedOn w:val="DefaultParagraphFont"/>
    <w:uiPriority w:val="99"/>
    <w:semiHidden/>
    <w:unhideWhenUsed/>
    <w:rsid w:val="00625598"/>
    <w:rPr>
      <w:color w:val="auto"/>
      <w:u w:val="none"/>
    </w:rPr>
  </w:style>
  <w:style w:type="paragraph" w:styleId="DocumentMap">
    <w:name w:val="Document Map"/>
    <w:basedOn w:val="Normal"/>
    <w:link w:val="DocumentMapChar"/>
    <w:uiPriority w:val="99"/>
    <w:semiHidden/>
    <w:unhideWhenUsed/>
    <w:rsid w:val="00A7588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5885"/>
    <w:rPr>
      <w:rFonts w:ascii="Lucida Grande" w:hAnsi="Lucida Grande" w:cs="Lucida Grande"/>
      <w:sz w:val="24"/>
    </w:rPr>
  </w:style>
  <w:style w:type="paragraph" w:customStyle="1" w:styleId="textbold">
    <w:name w:val="text bold"/>
    <w:basedOn w:val="Normal"/>
    <w:link w:val="Emphasis"/>
    <w:uiPriority w:val="7"/>
    <w:qFormat/>
    <w:rsid w:val="00A7588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rPr>
  </w:style>
  <w:style w:type="paragraph" w:customStyle="1" w:styleId="card">
    <w:name w:val="card"/>
    <w:aliases w:val="Medium Grid 21,Card,Tags,Debate Text,No Spacing11,No Spacing111111,No Spacing31,No Spacing22,No Spacing111,No Spacing3,No Spacing2,Read stuff,tag,No Spacing1,No Spacing112,No Spacing1121,Tag and Cite,nonunderlined,Dont use,Very Small Text"/>
    <w:basedOn w:val="Normal"/>
    <w:next w:val="Normal"/>
    <w:link w:val="StyleUnderline"/>
    <w:uiPriority w:val="6"/>
    <w:qFormat/>
    <w:rsid w:val="00A75885"/>
    <w:pPr>
      <w:ind w:left="288" w:right="288"/>
    </w:pPr>
    <w:rPr>
      <w:rFonts w:asciiTheme="minorHAnsi" w:hAnsiTheme="minorHAnsi" w:cstheme="minorBidi"/>
      <w:sz w:val="24"/>
      <w:u w:val="single"/>
    </w:rPr>
  </w:style>
  <w:style w:type="paragraph" w:customStyle="1" w:styleId="Emphasis1">
    <w:name w:val="Emphasis1"/>
    <w:basedOn w:val="Normal"/>
    <w:autoRedefine/>
    <w:uiPriority w:val="20"/>
    <w:qFormat/>
    <w:rsid w:val="00A75885"/>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A75885"/>
    <w:pPr>
      <w:spacing w:before="100" w:beforeAutospacing="1" w:after="100" w:afterAutospacing="1"/>
    </w:pPr>
    <w:rPr>
      <w:rFonts w:ascii="Times New Roman" w:eastAsia="Times New Roman" w:hAnsi="Times New Roman" w:cs="Times New Roman"/>
      <w:sz w:val="24"/>
    </w:rPr>
  </w:style>
  <w:style w:type="character" w:customStyle="1" w:styleId="cardChar">
    <w:name w:val="card Char"/>
    <w:basedOn w:val="DefaultParagraphFont"/>
    <w:rsid w:val="00A75885"/>
    <w:rPr>
      <w:rFonts w:ascii="Times New Roman" w:eastAsia="Times New Roman" w:hAnsi="Times New Roman" w:cs="Times New Roman"/>
      <w:sz w:val="20"/>
      <w:szCs w:val="20"/>
      <w:lang w:eastAsia="ar-SA"/>
    </w:rPr>
  </w:style>
  <w:style w:type="character" w:customStyle="1" w:styleId="underline">
    <w:name w:val="underline"/>
    <w:basedOn w:val="DefaultParagraphFont"/>
    <w:qFormat/>
    <w:rsid w:val="00A75885"/>
    <w:rPr>
      <w:b/>
      <w:u w:val="single"/>
    </w:rPr>
  </w:style>
  <w:style w:type="paragraph" w:customStyle="1" w:styleId="UnderlinedText">
    <w:name w:val="Underlined Text"/>
    <w:basedOn w:val="Normal"/>
    <w:autoRedefine/>
    <w:uiPriority w:val="99"/>
    <w:rsid w:val="00A75885"/>
    <w:rPr>
      <w:b/>
      <w:sz w:val="24"/>
    </w:rPr>
  </w:style>
  <w:style w:type="paragraph" w:styleId="ListParagraph">
    <w:name w:val="List Paragraph"/>
    <w:basedOn w:val="Normal"/>
    <w:uiPriority w:val="34"/>
    <w:qFormat/>
    <w:rsid w:val="00A75885"/>
    <w:pPr>
      <w:ind w:left="720"/>
      <w:contextualSpacing/>
    </w:pPr>
  </w:style>
  <w:style w:type="paragraph" w:customStyle="1" w:styleId="endmarkenabled">
    <w:name w:val="endmarkenabled"/>
    <w:basedOn w:val="Normal"/>
    <w:uiPriority w:val="99"/>
    <w:rsid w:val="00A75885"/>
    <w:pPr>
      <w:spacing w:before="100" w:beforeAutospacing="1" w:after="100" w:afterAutospacing="1"/>
    </w:pPr>
  </w:style>
  <w:style w:type="character" w:customStyle="1" w:styleId="mr3">
    <w:name w:val="mr3"/>
    <w:basedOn w:val="DefaultParagraphFont"/>
    <w:rsid w:val="00A75885"/>
  </w:style>
  <w:style w:type="character" w:customStyle="1" w:styleId="f2">
    <w:name w:val="f2"/>
    <w:basedOn w:val="DefaultParagraphFont"/>
    <w:rsid w:val="00A75885"/>
  </w:style>
  <w:style w:type="character" w:customStyle="1" w:styleId="eyebrow1ibd9">
    <w:name w:val="eyebrow___1ibd9"/>
    <w:basedOn w:val="DefaultParagraphFont"/>
    <w:rsid w:val="00A75885"/>
  </w:style>
  <w:style w:type="character" w:customStyle="1" w:styleId="infotext2xq7t">
    <w:name w:val="infotext___2xq7t"/>
    <w:basedOn w:val="DefaultParagraphFont"/>
    <w:rsid w:val="00A75885"/>
  </w:style>
  <w:style w:type="character" w:customStyle="1" w:styleId="date2i7u0">
    <w:name w:val="date___2i7u0"/>
    <w:basedOn w:val="DefaultParagraphFont"/>
    <w:rsid w:val="00A75885"/>
  </w:style>
  <w:style w:type="character" w:customStyle="1" w:styleId="article-inline-img-full-widthcaption">
    <w:name w:val="article-inline-img-full-width__caption"/>
    <w:basedOn w:val="DefaultParagraphFont"/>
    <w:rsid w:val="00A75885"/>
  </w:style>
  <w:style w:type="character" w:customStyle="1" w:styleId="article-inline-img-full-widthphoto-credit">
    <w:name w:val="article-inline-img-full-width__photo-credit"/>
    <w:basedOn w:val="DefaultParagraphFont"/>
    <w:rsid w:val="00A75885"/>
  </w:style>
  <w:style w:type="character" w:customStyle="1" w:styleId="article-inline-imagefigcaption">
    <w:name w:val="article-inline-image__figcaption"/>
    <w:basedOn w:val="DefaultParagraphFont"/>
    <w:rsid w:val="00A75885"/>
  </w:style>
  <w:style w:type="character" w:customStyle="1" w:styleId="article-inline-imagephoto-credit">
    <w:name w:val="article-inline-image__photo-credit"/>
    <w:basedOn w:val="DefaultParagraphFont"/>
    <w:rsid w:val="00A75885"/>
  </w:style>
  <w:style w:type="character" w:customStyle="1" w:styleId="blockquote--inline-offset">
    <w:name w:val="blockquote--inline-offset"/>
    <w:basedOn w:val="DefaultParagraphFont"/>
    <w:rsid w:val="00A75885"/>
  </w:style>
  <w:style w:type="character" w:styleId="Strong">
    <w:name w:val="Strong"/>
    <w:basedOn w:val="DefaultParagraphFont"/>
    <w:uiPriority w:val="22"/>
    <w:qFormat/>
    <w:rsid w:val="00A75885"/>
    <w:rPr>
      <w:b/>
      <w:bCs/>
    </w:rPr>
  </w:style>
  <w:style w:type="paragraph" w:customStyle="1" w:styleId="magazine-deck">
    <w:name w:val="magazine-deck"/>
    <w:basedOn w:val="Normal"/>
    <w:uiPriority w:val="99"/>
    <w:rsid w:val="00A75885"/>
    <w:pPr>
      <w:spacing w:before="100" w:beforeAutospacing="1" w:after="100" w:afterAutospacing="1"/>
    </w:pPr>
  </w:style>
  <w:style w:type="paragraph" w:customStyle="1" w:styleId="magazine-author">
    <w:name w:val="magazine-author"/>
    <w:basedOn w:val="Normal"/>
    <w:uiPriority w:val="99"/>
    <w:rsid w:val="00A75885"/>
    <w:pPr>
      <w:spacing w:before="100" w:beforeAutospacing="1" w:after="100" w:afterAutospacing="1"/>
    </w:pPr>
  </w:style>
  <w:style w:type="character" w:customStyle="1" w:styleId="ob-unit">
    <w:name w:val="ob-unit"/>
    <w:basedOn w:val="DefaultParagraphFont"/>
    <w:rsid w:val="00A75885"/>
  </w:style>
  <w:style w:type="character" w:customStyle="1" w:styleId="Heading1Char1">
    <w:name w:val="Heading 1 Char1"/>
    <w:aliases w:val="Pocket Char1"/>
    <w:basedOn w:val="DefaultParagraphFont"/>
    <w:uiPriority w:val="9"/>
    <w:rsid w:val="004133BF"/>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9"/>
    <w:semiHidden/>
    <w:rsid w:val="004133BF"/>
    <w:rPr>
      <w:rFonts w:asciiTheme="majorHAnsi" w:eastAsiaTheme="majorEastAsia" w:hAnsiTheme="majorHAnsi" w:cstheme="majorBidi"/>
      <w:color w:val="2F5496" w:themeColor="accent1" w:themeShade="BF"/>
      <w:sz w:val="26"/>
      <w:szCs w:val="26"/>
    </w:rPr>
  </w:style>
  <w:style w:type="character" w:customStyle="1" w:styleId="Heading3Char3">
    <w:name w:val="Heading 3 Char3"/>
    <w:aliases w:val="Block Char2,Block Writing Char1,Index Headers Char1,Char Char Char Char Char Char Char Char Char1,Char Char Char Char Char Char Char Char2,Tags v 2 Char2,Char1 Char1,Underlines Char1,Char Char Char1,No Underline Char,Text 7 Char"/>
    <w:basedOn w:val="DefaultParagraphFont"/>
    <w:uiPriority w:val="9"/>
    <w:semiHidden/>
    <w:rsid w:val="004133BF"/>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99"/>
    <w:semiHidden/>
    <w:unhideWhenUsed/>
    <w:rsid w:val="004133BF"/>
    <w:pPr>
      <w:spacing w:after="120" w:line="256" w:lineRule="auto"/>
    </w:pPr>
    <w:rPr>
      <w:rFonts w:eastAsiaTheme="minorEastAsia" w:cstheme="minorBidi"/>
      <w:szCs w:val="24"/>
    </w:rPr>
  </w:style>
  <w:style w:type="character" w:customStyle="1" w:styleId="BodyTextChar">
    <w:name w:val="Body Text Char"/>
    <w:basedOn w:val="DefaultParagraphFont"/>
    <w:link w:val="BodyText"/>
    <w:uiPriority w:val="99"/>
    <w:semiHidden/>
    <w:rsid w:val="004133BF"/>
    <w:rPr>
      <w:rFonts w:ascii="Calibri" w:eastAsiaTheme="minorEastAsia" w:hAnsi="Calibri"/>
      <w:szCs w:val="24"/>
    </w:rPr>
  </w:style>
  <w:style w:type="paragraph" w:styleId="Title">
    <w:name w:val="Title"/>
    <w:basedOn w:val="Normal"/>
    <w:next w:val="BodyText"/>
    <w:link w:val="TitleChar"/>
    <w:uiPriority w:val="6"/>
    <w:qFormat/>
    <w:rsid w:val="004133BF"/>
    <w:pPr>
      <w:keepNext/>
      <w:keepLines/>
      <w:spacing w:after="240"/>
      <w:jc w:val="center"/>
      <w:outlineLvl w:val="0"/>
    </w:pPr>
    <w:rPr>
      <w:rFonts w:asciiTheme="minorHAnsi" w:eastAsiaTheme="minorEastAsia" w:hAnsiTheme="minorHAnsi" w:cstheme="minorBidi"/>
      <w:szCs w:val="24"/>
      <w:u w:val="single"/>
    </w:rPr>
  </w:style>
  <w:style w:type="character" w:customStyle="1" w:styleId="TitleChar">
    <w:name w:val="Title Char"/>
    <w:basedOn w:val="DefaultParagraphFont"/>
    <w:link w:val="Title"/>
    <w:uiPriority w:val="6"/>
    <w:qFormat/>
    <w:rsid w:val="004133BF"/>
    <w:rPr>
      <w:rFonts w:eastAsiaTheme="minorEastAsia"/>
      <w:szCs w:val="24"/>
      <w:u w:val="single"/>
    </w:rPr>
  </w:style>
  <w:style w:type="character" w:customStyle="1" w:styleId="TitleChar1">
    <w:name w:val="Title Char1"/>
    <w:basedOn w:val="DefaultParagraphFont"/>
    <w:uiPriority w:val="10"/>
    <w:rsid w:val="004133BF"/>
    <w:rPr>
      <w:rFonts w:asciiTheme="majorHAnsi" w:eastAsiaTheme="majorEastAsia" w:hAnsiTheme="majorHAnsi" w:cstheme="majorBidi" w:hint="default"/>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BB4981"/>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050188">
      <w:bodyDiv w:val="1"/>
      <w:marLeft w:val="0"/>
      <w:marRight w:val="0"/>
      <w:marTop w:val="0"/>
      <w:marBottom w:val="0"/>
      <w:divBdr>
        <w:top w:val="none" w:sz="0" w:space="0" w:color="auto"/>
        <w:left w:val="none" w:sz="0" w:space="0" w:color="auto"/>
        <w:bottom w:val="none" w:sz="0" w:space="0" w:color="auto"/>
        <w:right w:val="none" w:sz="0" w:space="0" w:color="auto"/>
      </w:divBdr>
      <w:divsChild>
        <w:div w:id="351996777">
          <w:marLeft w:val="0"/>
          <w:marRight w:val="0"/>
          <w:marTop w:val="0"/>
          <w:marBottom w:val="0"/>
          <w:divBdr>
            <w:top w:val="single" w:sz="24" w:space="1" w:color="auto"/>
            <w:left w:val="single" w:sz="24" w:space="4" w:color="auto"/>
            <w:bottom w:val="single" w:sz="24" w:space="1" w:color="auto"/>
            <w:right w:val="single" w:sz="24" w:space="4" w:color="auto"/>
          </w:divBdr>
        </w:div>
        <w:div w:id="339359685">
          <w:marLeft w:val="0"/>
          <w:marRight w:val="0"/>
          <w:marTop w:val="0"/>
          <w:marBottom w:val="0"/>
          <w:divBdr>
            <w:top w:val="single" w:sz="24" w:space="1" w:color="auto"/>
            <w:left w:val="single" w:sz="24" w:space="4" w:color="auto"/>
            <w:bottom w:val="single" w:sz="24" w:space="1" w:color="auto"/>
            <w:right w:val="single" w:sz="24" w:space="4" w:color="auto"/>
          </w:divBdr>
        </w:div>
        <w:div w:id="751855115">
          <w:marLeft w:val="0"/>
          <w:marRight w:val="0"/>
          <w:marTop w:val="0"/>
          <w:marBottom w:val="0"/>
          <w:divBdr>
            <w:top w:val="single" w:sz="24" w:space="1" w:color="auto"/>
            <w:left w:val="single" w:sz="24" w:space="4" w:color="auto"/>
            <w:bottom w:val="single" w:sz="24" w:space="1" w:color="auto"/>
            <w:right w:val="single" w:sz="24" w:space="4"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elfercenter.org/publication/stability-unipolar-world" TargetMode="External"/><Relationship Id="rId117" Type="http://schemas.openxmlformats.org/officeDocument/2006/relationships/hyperlink" Target="https://www.foreignaffairs.com/articles/saudi-arabia/2018-11-05/why-us-cant-control-mbs" TargetMode="External"/><Relationship Id="rId21" Type="http://schemas.openxmlformats.org/officeDocument/2006/relationships/hyperlink" Target="https://www.wsj.com/articles/u-s-ends-waivers-for-countries-to-import-iranian-oil-11555937349" TargetMode="External"/><Relationship Id="rId42" Type="http://schemas.openxmlformats.org/officeDocument/2006/relationships/hyperlink" Target="https://www.lawfareblog.com/extricating-united-states-yemen-lessons-strategic-perils-partnered-operations)" TargetMode="External"/><Relationship Id="rId47" Type="http://schemas.openxmlformats.org/officeDocument/2006/relationships/hyperlink" Target="https://www.flightglobal.com/asset/26019/waf/" TargetMode="External"/><Relationship Id="rId63" Type="http://schemas.openxmlformats.org/officeDocument/2006/relationships/hyperlink" Target="https://www.hrw.org/report/2016/07/16/boxed/women-and-saudi-arabias-male-guardianship-system" TargetMode="External"/><Relationship Id="rId68" Type="http://schemas.openxmlformats.org/officeDocument/2006/relationships/hyperlink" Target="http://news.trust.org/item/20190110180820-7e64r" TargetMode="External"/><Relationship Id="rId84" Type="http://schemas.openxmlformats.org/officeDocument/2006/relationships/hyperlink" Target="https://www.hrw.org/news/2018/08/01/prominent-saudi-women-activists-arrested" TargetMode="External"/><Relationship Id="rId89" Type="http://schemas.openxmlformats.org/officeDocument/2006/relationships/hyperlink" Target="https://apps.dtic.mil/dtic/tr/fulltext/u2/a575294.pdf" TargetMode="External"/><Relationship Id="rId112" Type="http://schemas.openxmlformats.org/officeDocument/2006/relationships/hyperlink" Target="https://foreignpolicy.com/2017/04/04/when-the-u-s-gives-up-on-human-rights-everyone-suffers/" TargetMode="External"/><Relationship Id="rId133" Type="http://schemas.openxmlformats.org/officeDocument/2006/relationships/hyperlink" Target="https://www.defensenews.com/breaking-news/2017/06/08/revealed-trump-s-110-billion-weapons-list-for-the-saudis/" TargetMode="External"/><Relationship Id="rId138" Type="http://schemas.openxmlformats.org/officeDocument/2006/relationships/hyperlink" Target="https://www.foreignaffairs.com/articles/2019-04-16/longest-wars" TargetMode="External"/><Relationship Id="rId154" Type="http://schemas.openxmlformats.org/officeDocument/2006/relationships/hyperlink" Target="http://www.dsca.mil/major-arms-sales" TargetMode="External"/><Relationship Id="rId159" Type="http://schemas.openxmlformats.org/officeDocument/2006/relationships/hyperlink" Target="http://www.nbcnews.com/news/world/khashoggi-was-strangled-or-suffocated-body-dismembered-turkish-prosecutor-says-n926741" TargetMode="External"/><Relationship Id="rId175" Type="http://schemas.openxmlformats.org/officeDocument/2006/relationships/hyperlink" Target="https://www.nytimes.com/2018/10/12/opinion/saudi-arabia-arms-sales.html" TargetMode="External"/><Relationship Id="rId170" Type="http://schemas.openxmlformats.org/officeDocument/2006/relationships/hyperlink" Target="https://www.lexico.com/en/definition/reduce" TargetMode="External"/><Relationship Id="rId16" Type="http://schemas.openxmlformats.org/officeDocument/2006/relationships/hyperlink" Target="https://www.independent.co.uk/news/world/middle-east/uae-yemen-war-saudi-arabia-houthi-hodeida-ceasefire-middle-east-a9000646.html" TargetMode="External"/><Relationship Id="rId107" Type="http://schemas.openxmlformats.org/officeDocument/2006/relationships/hyperlink" Target="https://www.washingtonexaminer.com/policy/defense-national-security/turkey-releases-pastor-andrew-brunson" TargetMode="External"/><Relationship Id="rId11" Type="http://schemas.openxmlformats.org/officeDocument/2006/relationships/hyperlink" Target="https://www.vox.com/2019/7/10/20688825/trump-china-trade-saudi-arabia-qatar-sale" TargetMode="External"/><Relationship Id="rId32" Type="http://schemas.openxmlformats.org/officeDocument/2006/relationships/hyperlink" Target="https://www.theguardian.com/business/2008/jul/12/oil.commodities" TargetMode="External"/><Relationship Id="rId37" Type="http://schemas.openxmlformats.org/officeDocument/2006/relationships/hyperlink" Target="https://www.theguardian.com/world/2017/may/12/us-saudi-arabia-arms-deal-donald-trump-visit" TargetMode="External"/><Relationship Id="rId53" Type="http://schemas.openxmlformats.org/officeDocument/2006/relationships/hyperlink" Target="https://www.voanews.com/middle-east/saudi-arabia-iran-we-dont-want-war-will-defend-ourselves" TargetMode="External"/><Relationship Id="rId58" Type="http://schemas.openxmlformats.org/officeDocument/2006/relationships/hyperlink" Target="https://www.vox.com/2019/7/10/20688825/trump-china-trade-saudi-arabia-qatar-sale" TargetMode="External"/><Relationship Id="rId74" Type="http://schemas.openxmlformats.org/officeDocument/2006/relationships/hyperlink" Target="https://www.hrw.org/report/2016/07/16/boxed/women-and-saudi-arabias-male-guardianship-system" TargetMode="External"/><Relationship Id="rId79" Type="http://schemas.openxmlformats.org/officeDocument/2006/relationships/hyperlink" Target="https://www.hrw.org/report/2016/07/16/boxed/women-and-saudi-arabias-male-guardianship-system" TargetMode="External"/><Relationship Id="rId102" Type="http://schemas.openxmlformats.org/officeDocument/2006/relationships/hyperlink" Target="https://www.brookings.edu/blog/order-from-chaos/2018/10/10/after-khashoggi-us-arms-sales-to-the-saudis-are-essential-leverage/" TargetMode="External"/><Relationship Id="rId123" Type="http://schemas.openxmlformats.org/officeDocument/2006/relationships/hyperlink" Target="https://www.lawfareblog.com/contributors/mdaltonguest" TargetMode="External"/><Relationship Id="rId128" Type="http://schemas.openxmlformats.org/officeDocument/2006/relationships/hyperlink" Target="https://www.csmonitor.com/USA/Foreign-Policy/2018/1025/How-a-post-Khashoggi-US-correction-on-Saudi-relations-could-unfold" TargetMode="External"/><Relationship Id="rId144" Type="http://schemas.openxmlformats.org/officeDocument/2006/relationships/hyperlink" Target="https://www.ksrelief.org/English/pages/home.aspx" TargetMode="External"/><Relationship Id="rId149" Type="http://schemas.openxmlformats.org/officeDocument/2006/relationships/hyperlink" Target="http://foreignpolicy.com/2018/04/27/drone-wars-how-the-uaes-chinese-made-drone-is-changing-the-war-in-yemen/" TargetMode="External"/><Relationship Id="rId5" Type="http://schemas.openxmlformats.org/officeDocument/2006/relationships/hyperlink" Target="https://www.al-monitor.com/pulse/originals/2016/02/five-reasons-iran-saudi-cold-war-turn-hot.html" TargetMode="External"/><Relationship Id="rId90" Type="http://schemas.openxmlformats.org/officeDocument/2006/relationships/hyperlink" Target="https://crsreports.congress.gov/product/pdf/RL/RL33533" TargetMode="External"/><Relationship Id="rId95" Type="http://schemas.openxmlformats.org/officeDocument/2006/relationships/hyperlink" Target="https://www.theguardian.com/world/saudiarabia" TargetMode="External"/><Relationship Id="rId160" Type="http://schemas.openxmlformats.org/officeDocument/2006/relationships/hyperlink" Target="https://chargedaffairs.org/the-case-for-u-s-disengagement-in-yemen/" TargetMode="External"/><Relationship Id="rId165" Type="http://schemas.openxmlformats.org/officeDocument/2006/relationships/hyperlink" Target="https://nationalinterest.org/print/feature/america-has-chance-finish-the-war-yemen-26152" TargetMode="External"/><Relationship Id="rId181" Type="http://schemas.openxmlformats.org/officeDocument/2006/relationships/fontTable" Target="fontTable.xml"/><Relationship Id="rId22" Type="http://schemas.openxmlformats.org/officeDocument/2006/relationships/hyperlink" Target="https://www.atlanticcouncil.org/blogs/new-atlanticist/trump-ends-sanctions-waivers-for-countries-importing-iranian-oil" TargetMode="External"/><Relationship Id="rId27" Type="http://schemas.openxmlformats.org/officeDocument/2006/relationships/hyperlink" Target="https://www.theamericanconservative.com/larison/our-iran-policy-is-run-by-fanatics/" TargetMode="External"/><Relationship Id="rId43" Type="http://schemas.openxmlformats.org/officeDocument/2006/relationships/hyperlink" Target="https://www.foreignaffairs.com/articles/2017-10-16/why-military-assistance-programs-disappoint" TargetMode="External"/><Relationship Id="rId48" Type="http://schemas.openxmlformats.org/officeDocument/2006/relationships/hyperlink" Target="https://www.nytimes.com/2018/10/12/opinion/saudi-arabia-arms-sales.html" TargetMode="External"/><Relationship Id="rId64" Type="http://schemas.openxmlformats.org/officeDocument/2006/relationships/hyperlink" Target="https://www.hrw.org/news/2018/06/22/saudi-women-freedom-drive-masks-new-crackdown" TargetMode="External"/><Relationship Id="rId69" Type="http://schemas.openxmlformats.org/officeDocument/2006/relationships/hyperlink" Target="http://www.arabnews.com/saudi-arabia/news/851131" TargetMode="External"/><Relationship Id="rId113" Type="http://schemas.openxmlformats.org/officeDocument/2006/relationships/hyperlink" Target="https://www.theguardian.com/commentisfree/2013/dec/29/saudi-arabia-us-human-rights-persecution-activists" TargetMode="External"/><Relationship Id="rId118" Type="http://schemas.openxmlformats.org/officeDocument/2006/relationships/hyperlink" Target="https://www.foreignaffairs.com/articles/saudi-arabia/2018-10-18/recklessness-of-mohammed-bin-salmans-saudi-arabia?cid=int-fnd&amp;pgtype=hpg" TargetMode="External"/><Relationship Id="rId134" Type="http://schemas.openxmlformats.org/officeDocument/2006/relationships/hyperlink" Target="https://www.foreignaffairs.com/articles/yemen/2019-05-02/real-plan-end-war-yemen?utm_campaign=reg_conf_email&amp;utm_medium=newsletters&amp;utm_source=fa_registration" TargetMode="External"/><Relationship Id="rId139" Type="http://schemas.openxmlformats.org/officeDocument/2006/relationships/hyperlink" Target="https://www.project-syndicate.org/commentary/economic-crisis-military-conflict-or-structural-reform-by-qian-liu-2018-11" TargetMode="External"/><Relationship Id="rId80" Type="http://schemas.openxmlformats.org/officeDocument/2006/relationships/hyperlink" Target="https://www.hrw.org/report/2016/07/16/boxed/women-and-saudi-arabias-male-guardianship-system" TargetMode="External"/><Relationship Id="rId85" Type="http://schemas.openxmlformats.org/officeDocument/2006/relationships/hyperlink" Target="https://www.hrw.org/news/2018/05/23/saudi-arabia-growing-crackdown-womens-rights-activists" TargetMode="External"/><Relationship Id="rId150" Type="http://schemas.openxmlformats.org/officeDocument/2006/relationships/hyperlink" Target="https://www.nbcnews.com/news/world/u-s-wants-yemen-war-end-will-it-stop-selling-n929921" TargetMode="External"/><Relationship Id="rId155" Type="http://schemas.openxmlformats.org/officeDocument/2006/relationships/hyperlink" Target="https://www.nbcnews.com/storyline/trump-s-first-foreign-trip/u-s-saudi-arabia-sign-110b-arms-deal-plus-another-n762546" TargetMode="External"/><Relationship Id="rId171" Type="http://schemas.openxmlformats.org/officeDocument/2006/relationships/hyperlink" Target="https://warontherocks.com/2019/04/the-case-against-arms-embargos-even-for-saudi-arabia/" TargetMode="External"/><Relationship Id="rId176" Type="http://schemas.openxmlformats.org/officeDocument/2006/relationships/hyperlink" Target="https://www.nytimes.com/2006/07/28/world/americas/28Venezuela.html?mtrref=www.google.com&amp;gwh=BF08049671740FF1B83419CD83BABC0E&amp;gwt=pay" TargetMode="External"/><Relationship Id="rId12" Type="http://schemas.openxmlformats.org/officeDocument/2006/relationships/hyperlink" Target="https://www.nytimes.com/2019/05/13/world/middleeast/us-military-plans-iran.html" TargetMode="External"/><Relationship Id="rId17" Type="http://schemas.openxmlformats.org/officeDocument/2006/relationships/hyperlink" Target="https://foreignpolicy.com/2019/04/26/america-isnt-as-powerful-as-it-thinks-it-is/" TargetMode="External"/><Relationship Id="rId33" Type="http://schemas.openxmlformats.org/officeDocument/2006/relationships/hyperlink" Target="https://www.theguardian.com/world/2018/mar/12/nearly-half-of-us-arms-exports-go-to-the-middle-east" TargetMode="External"/><Relationship Id="rId38" Type="http://schemas.openxmlformats.org/officeDocument/2006/relationships/hyperlink" Target="https://www.theguardian.com/world/2017/may/12/us-saudi-arabia-arms-deal-donald-trump-visit" TargetMode="External"/><Relationship Id="rId59" Type="http://schemas.openxmlformats.org/officeDocument/2006/relationships/hyperlink" Target="https://www.hrw.org/middle-east/n-africa/saudi-arabia" TargetMode="External"/><Relationship Id="rId103" Type="http://schemas.openxmlformats.org/officeDocument/2006/relationships/hyperlink" Target="https://www.nationalreview.com/corner/arms-deals-give-america-leverage-not-the-saudis/" TargetMode="External"/><Relationship Id="rId108" Type="http://schemas.openxmlformats.org/officeDocument/2006/relationships/hyperlink" Target="https://www.washingtonexaminer.com/why-saudi-arabia-is-doubling-down-on-its-nuclear-program" TargetMode="External"/><Relationship Id="rId124" Type="http://schemas.openxmlformats.org/officeDocument/2006/relationships/hyperlink" Target="https://csis-prod.s3.amazonaws.com/s3fs-public/publication/180207_Dalton_OversightAccountability_Web.pdf" TargetMode="External"/><Relationship Id="rId129" Type="http://schemas.openxmlformats.org/officeDocument/2006/relationships/hyperlink" Target="https://www.businessinsider.com/trump-to-open-the-floodgates-on-selling-us-made-weapons-2018-1" TargetMode="External"/><Relationship Id="rId54" Type="http://schemas.openxmlformats.org/officeDocument/2006/relationships/hyperlink" Target="https://www.vox.com/2019/7/10/20688825/trump-china-trade-saudi-arabia-qatar-sale" TargetMode="External"/><Relationship Id="rId70" Type="http://schemas.openxmlformats.org/officeDocument/2006/relationships/hyperlink" Target="https://www.hrw.org/news/2013/09/03/saudi-arabia-new-law-criminalize-domestic-abuse" TargetMode="External"/><Relationship Id="rId75" Type="http://schemas.openxmlformats.org/officeDocument/2006/relationships/hyperlink" Target="https://www.hrw.org/report/2016/07/16/boxed/women-and-saudi-arabias-male-guardianship-system" TargetMode="External"/><Relationship Id="rId91" Type="http://schemas.openxmlformats.org/officeDocument/2006/relationships/hyperlink" Target="http://www.defense-aerospace.com/articles-view/feature/5/196962/us-arms-sales-to-saudi-arabia%3A-policy-options.html" TargetMode="External"/><Relationship Id="rId96" Type="http://schemas.openxmlformats.org/officeDocument/2006/relationships/hyperlink" Target="https://www.al-monitor.com/pulse/originals/2015/08/israel-iran-us-mideast-nuclear-free-agreement-obama.html//DeepStateSisco" TargetMode="External"/><Relationship Id="rId140" Type="http://schemas.openxmlformats.org/officeDocument/2006/relationships/hyperlink" Target="https://thehill.com/opinion/international/380046-saudi-arabias-war-in-yemen-a-view-from-the-ground" TargetMode="External"/><Relationship Id="rId145" Type="http://schemas.openxmlformats.org/officeDocument/2006/relationships/hyperlink" Target="https://www.rcuae.ae/home_page_en.aspx" TargetMode="External"/><Relationship Id="rId161" Type="http://schemas.openxmlformats.org/officeDocument/2006/relationships/hyperlink" Target="https://www.eia.gov/beta/international/rankings/" TargetMode="External"/><Relationship Id="rId166" Type="http://schemas.openxmlformats.org/officeDocument/2006/relationships/hyperlink" Target="https://www.project-syndicate.org/commentary/economic-crisis-military-conflict-or-structural-reform-by-qian-liu-2018-11" TargetMode="External"/><Relationship Id="rId18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dependent.co.uk/news/world/middle-east/uae-yemen-war-saudi-arabia-houthi-hodeida-ceasefire-middle-east-a9000646.html" TargetMode="External"/><Relationship Id="rId23" Type="http://schemas.openxmlformats.org/officeDocument/2006/relationships/hyperlink" Target="https://www.miamiherald.com/opinion/article228271734.html" TargetMode="External"/><Relationship Id="rId28" Type="http://schemas.openxmlformats.org/officeDocument/2006/relationships/hyperlink" Target="https://foreignpolicy.com/2019/04/24/by-punishing-iran-trump-is-weakening-america/" TargetMode="External"/><Relationship Id="rId49" Type="http://schemas.openxmlformats.org/officeDocument/2006/relationships/hyperlink" Target="https://www.nytimes.com/2006/07/28/world/americas/28Venezuela.html?mtrref=www.google.com&amp;gwh=BF08049671740FF1B83419CD83BABC0E&amp;gwt=pay" TargetMode="External"/><Relationship Id="rId114" Type="http://schemas.openxmlformats.org/officeDocument/2006/relationships/hyperlink" Target="https://carnegieendowment.org/files/pb_60_ottaway_final.pdf" TargetMode="External"/><Relationship Id="rId119" Type="http://schemas.openxmlformats.org/officeDocument/2006/relationships/hyperlink" Target="https://www.foreignaffairs.com/articles/middle-east/2018-03-19/fresh-prince?cid=int-fnd&amp;pgtype=hpg" TargetMode="External"/><Relationship Id="rId44" Type="http://schemas.openxmlformats.org/officeDocument/2006/relationships/hyperlink" Target="https://warontherocks.com/2019/04/the-case-against-arms-embargos-even-for-saudi-arabia/)/ellalaur" TargetMode="External"/><Relationship Id="rId60" Type="http://schemas.openxmlformats.org/officeDocument/2006/relationships/hyperlink" Target="https://www.hrw.org/report/2016/07/16/boxed/women-and-saudi-arabias-male-guardianship-system" TargetMode="External"/><Relationship Id="rId65" Type="http://schemas.openxmlformats.org/officeDocument/2006/relationships/hyperlink" Target="https://www.hrw.org/report/2016/07/16/boxed/women-and-saudi-arabias-male-guardianship-system" TargetMode="External"/><Relationship Id="rId81" Type="http://schemas.openxmlformats.org/officeDocument/2006/relationships/hyperlink" Target="https://www.hrw.org/report/2016/07/16/boxed/women-and-saudi-arabias-male-guardianship-system" TargetMode="External"/><Relationship Id="rId86" Type="http://schemas.openxmlformats.org/officeDocument/2006/relationships/hyperlink" Target="https://www.hrw.org/news/2018/12/06/saudi-arabia-allow-access-detained-women-activists" TargetMode="External"/><Relationship Id="rId130" Type="http://schemas.openxmlformats.org/officeDocument/2006/relationships/hyperlink" Target="http://www.delex.com/data/files/Merighi-Walton.pdf" TargetMode="External"/><Relationship Id="rId135" Type="http://schemas.openxmlformats.org/officeDocument/2006/relationships/hyperlink" Target="https://www.foreignaffairs.com/articles/middle-east/2018-06-27/new-front-yemen" TargetMode="External"/><Relationship Id="rId151" Type="http://schemas.openxmlformats.org/officeDocument/2006/relationships/hyperlink" Target="http://www.nbcnews.com/se/world/pompeo-mattis-call-end-saudi-led-war-yemen-n926646" TargetMode="External"/><Relationship Id="rId156" Type="http://schemas.openxmlformats.org/officeDocument/2006/relationships/hyperlink" Target="https://www.nbcnews.com/news/world/saudi-led-airstrike-killed-dozens-yemeni-children-could-world-have-n899546" TargetMode="External"/><Relationship Id="rId177" Type="http://schemas.openxmlformats.org/officeDocument/2006/relationships/hyperlink" Target="https://www.defensenews.com/home/2016/04/05/kuwait-signs-eurofighter-jet-deal/" TargetMode="External"/><Relationship Id="rId4" Type="http://schemas.openxmlformats.org/officeDocument/2006/relationships/webSettings" Target="webSettings.xml"/><Relationship Id="rId9" Type="http://schemas.openxmlformats.org/officeDocument/2006/relationships/hyperlink" Target="https://essays.ssrc.org/10yearsafter911/whither-cyber-terror/" TargetMode="External"/><Relationship Id="rId172" Type="http://schemas.openxmlformats.org/officeDocument/2006/relationships/hyperlink" Target="https://www.theguardian.com/world/2018/nov/20/donald-trump-saudi-arabia-arms-sales-jamal-khashoggi" TargetMode="External"/><Relationship Id="rId180" Type="http://schemas.openxmlformats.org/officeDocument/2006/relationships/hyperlink" Target="https://www.aljazeera.com/news/2019/01/saudi-ballistic-missiles-satellite-images-suggest-plans-190124065546053.html" TargetMode="External"/><Relationship Id="rId13" Type="http://schemas.openxmlformats.org/officeDocument/2006/relationships/hyperlink" Target="https://www.foreignaffairs.com/articles/1991-02-01/unipolar-moment" TargetMode="External"/><Relationship Id="rId18" Type="http://schemas.openxmlformats.org/officeDocument/2006/relationships/hyperlink" Target="https://www.nytimes.com/2004/10/17/magazine/faith-certainty-and-the-presidency-of-george-w-bush.html" TargetMode="External"/><Relationship Id="rId39" Type="http://schemas.openxmlformats.org/officeDocument/2006/relationships/hyperlink" Target="https://www.theguardian.com/world/2018/mar/06/us-investigation-into-bae-saudi-arms-deal-watered-down-leaked-memo-suggests" TargetMode="External"/><Relationship Id="rId109" Type="http://schemas.openxmlformats.org/officeDocument/2006/relationships/hyperlink" Target="https://warontherocks.com/2019/04/the-case-against-arms-embargos-even-for-saudi-arabia/" TargetMode="External"/><Relationship Id="rId34" Type="http://schemas.openxmlformats.org/officeDocument/2006/relationships/hyperlink" Target="https://www.theguardian.com/world/2018/mar/12/nearly-half-of-us-arms-exports-go-to-the-middle-east" TargetMode="External"/><Relationship Id="rId50" Type="http://schemas.openxmlformats.org/officeDocument/2006/relationships/hyperlink" Target="https://www.defensenews.com/home/2016/04/05/kuwait-signs-eurofighter-jet-deal/" TargetMode="External"/><Relationship Id="rId55" Type="http://schemas.openxmlformats.org/officeDocument/2006/relationships/hyperlink" Target="https://www.independent.co.uk/news/world/middle-east/uae-yemen-war-saudi-arabia-houthi-hodeida-ceasefire-middle-east-a9000646.html" TargetMode="External"/><Relationship Id="rId76" Type="http://schemas.openxmlformats.org/officeDocument/2006/relationships/hyperlink" Target="https://www.hrw.org/report/2016/07/16/boxed/women-and-saudi-arabias-male-guardianship-system" TargetMode="External"/><Relationship Id="rId97" Type="http://schemas.openxmlformats.org/officeDocument/2006/relationships/hyperlink" Target="https://www.fairobserver.com/region/middle_east_north_africa/potential-nuclear-proliferation-saudi-arabia/" TargetMode="External"/><Relationship Id="rId104" Type="http://schemas.openxmlformats.org/officeDocument/2006/relationships/hyperlink" Target="https://www.foreignaffairs.com/articles/saudi-arabia/2018-11-05/why-us-cant-control-mbs" TargetMode="External"/><Relationship Id="rId120" Type="http://schemas.openxmlformats.org/officeDocument/2006/relationships/hyperlink" Target="https://www.washingtonexaminer.com/policy/defense-national-security/turkey-releases-pastor-andrew-brunson" TargetMode="External"/><Relationship Id="rId125" Type="http://schemas.openxmlformats.org/officeDocument/2006/relationships/image" Target="media/image1.png"/><Relationship Id="rId141" Type="http://schemas.openxmlformats.org/officeDocument/2006/relationships/hyperlink" Target="https://url.emailprotection.link/?aLma8-SzPZKfoOc4VcoVCL6iQsX_GNzCUjbmqJnMLDTJJDVbSMT9SqMP6WngXlp2wu1a8OUxSMOrHktf3XBRJ9t8tE_ise2nCtoj-04d0EdaRBH3Kl0epeASXpnfh4BD2" TargetMode="External"/><Relationship Id="rId146" Type="http://schemas.openxmlformats.org/officeDocument/2006/relationships/hyperlink" Target="http://www.bbc.com/news/world-middle-east-29611677" TargetMode="External"/><Relationship Id="rId167" Type="http://schemas.openxmlformats.org/officeDocument/2006/relationships/hyperlink" Target="https://kmlabddi19.slack.com/messages/CL82750C8/team/UL7MS2F6Z/" TargetMode="External"/><Relationship Id="rId7" Type="http://schemas.openxmlformats.org/officeDocument/2006/relationships/hyperlink" Target="https://www.reuters.com/journalists/babak-dehghanpisheh" TargetMode="External"/><Relationship Id="rId71" Type="http://schemas.openxmlformats.org/officeDocument/2006/relationships/hyperlink" Target="http://www.arabnews.com/node/1090391/saudi-arabia" TargetMode="External"/><Relationship Id="rId92" Type="http://schemas.openxmlformats.org/officeDocument/2006/relationships/hyperlink" Target="https://www.bloomberg.com/opinion/articles/2019-05-01/the-u-s-and-saudi-arabia-can-t-get-a-divorce" TargetMode="External"/><Relationship Id="rId162" Type="http://schemas.openxmlformats.org/officeDocument/2006/relationships/hyperlink" Target="https://www.brookings.edu/blog/order-from-chaos/2018/10/10/after-khashoggi-us-arms-sales-to-the-saudis-are-essential-leverage/" TargetMode="External"/><Relationship Id="rId2" Type="http://schemas.openxmlformats.org/officeDocument/2006/relationships/styles" Target="styles.xml"/><Relationship Id="rId29" Type="http://schemas.openxmlformats.org/officeDocument/2006/relationships/hyperlink" Target="https://www.theguardian.com/world/2018/oct/14/jamal-khashoggi-turkey-looks-to-uk-to-persuade-saudi-arabia-to-cooperate" TargetMode="External"/><Relationship Id="rId24" Type="http://schemas.openxmlformats.org/officeDocument/2006/relationships/hyperlink" Target="https://foreignpolicy.com/2018/05/01/mike-pompeos-first-mission-restore-state-departments-swagger-trump-diplomacy-rex-tillerson-first-speech-in-washington/" TargetMode="External"/><Relationship Id="rId40" Type="http://schemas.openxmlformats.org/officeDocument/2006/relationships/hyperlink" Target="https://www.theguardian.com/world/saudiarabia" TargetMode="External"/><Relationship Id="rId45" Type="http://schemas.openxmlformats.org/officeDocument/2006/relationships/hyperlink" Target="https://www.theguardian.com/world/2018/nov/20/donald-trump-saudi-arabia-arms-sales-jamal-khashoggi" TargetMode="External"/><Relationship Id="rId66" Type="http://schemas.openxmlformats.org/officeDocument/2006/relationships/hyperlink" Target="http://www.arabnews.com/saudi-arabia/news/907271" TargetMode="External"/><Relationship Id="rId87" Type="http://schemas.openxmlformats.org/officeDocument/2006/relationships/hyperlink" Target="https://www.reuters.com/article/us-germany-airshow-lockheed/lockheed-lauds-u-s-arms-sales-push-sees-foreign-sales-rising-idUSKBN1HV2RA" TargetMode="External"/><Relationship Id="rId110" Type="http://schemas.openxmlformats.org/officeDocument/2006/relationships/hyperlink" Target="https://www.files.ethz.ch/isn/192879/CNAS%20Report_Security%20Cooperation_FINAL.pdf" TargetMode="External"/><Relationship Id="rId115" Type="http://schemas.openxmlformats.org/officeDocument/2006/relationships/hyperlink" Target="https://www.brookings.edu/blog/order-from-chaos/2018/10/10/after-khashoggi-us-arms-sales-to-the-saudis-are-essential-leverage/" TargetMode="External"/><Relationship Id="rId131" Type="http://schemas.openxmlformats.org/officeDocument/2006/relationships/hyperlink" Target="https://www.defensenews.com/congress/2018/10/11/trump-warns-halting-saudi-arms-sales-would-hurt-economy/" TargetMode="External"/><Relationship Id="rId136" Type="http://schemas.openxmlformats.org/officeDocument/2006/relationships/hyperlink" Target="https://news.un.org/en/story/2019/02/1032811" TargetMode="External"/><Relationship Id="rId157" Type="http://schemas.openxmlformats.org/officeDocument/2006/relationships/hyperlink" Target="https://www.nbcnews.com/politics/national-security/gop-senators-press-trump-cut-nuclear-talks-saudi-arabia-n926466" TargetMode="External"/><Relationship Id="rId178" Type="http://schemas.openxmlformats.org/officeDocument/2006/relationships/hyperlink" Target="https://www.cnn.com/2018/11/22/middleeast/arms-exports-saudi-arabia-intl/index.html" TargetMode="External"/><Relationship Id="rId61" Type="http://schemas.openxmlformats.org/officeDocument/2006/relationships/hyperlink" Target="https://www.hrw.org/about/people/michael-page" TargetMode="External"/><Relationship Id="rId82" Type="http://schemas.openxmlformats.org/officeDocument/2006/relationships/hyperlink" Target="https://www.hrw.org/report/2016/07/16/boxed/women-and-saudi-arabias-male-guardianship-system" TargetMode="External"/><Relationship Id="rId152" Type="http://schemas.openxmlformats.org/officeDocument/2006/relationships/hyperlink" Target="http://www.nbcnews.com/news/world/yemen-crisis-three-stats-reveal-scale-world-s-worst-humanitarian-n923741" TargetMode="External"/><Relationship Id="rId173" Type="http://schemas.openxmlformats.org/officeDocument/2006/relationships/hyperlink" Target="https://www.nytimes.com/2018/10/12/opinion/saudi-arabia-arms-sales.html" TargetMode="External"/><Relationship Id="rId19" Type="http://schemas.openxmlformats.org/officeDocument/2006/relationships/hyperlink" Target="http://www.washingtonpost.com/wp-dyn/content/article/2008/04/24/AR2008042401459_pf.html" TargetMode="External"/><Relationship Id="rId14" Type="http://schemas.openxmlformats.org/officeDocument/2006/relationships/hyperlink" Target="https://www.al-monitor.com/pulse/originals/2016/02/five-reasons-iran-saudi-cold-war-turn-hot.html" TargetMode="External"/><Relationship Id="rId30" Type="http://schemas.openxmlformats.org/officeDocument/2006/relationships/hyperlink" Target="https://www.theguardian.com/world/2018/jun/30/trump-saudi-arabia-oil-production-iran-venezuela" TargetMode="External"/><Relationship Id="rId35" Type="http://schemas.openxmlformats.org/officeDocument/2006/relationships/hyperlink" Target="https://www.theguardian.com/world/2018/mar/12/nearly-half-of-us-arms-exports-go-to-the-middle-east" TargetMode="External"/><Relationship Id="rId56" Type="http://schemas.openxmlformats.org/officeDocument/2006/relationships/hyperlink" Target="https://www.nytimes.com/2019/03/07/world/middleeast/saudi-arabia-human-rights-abuses.html" TargetMode="External"/><Relationship Id="rId77" Type="http://schemas.openxmlformats.org/officeDocument/2006/relationships/hyperlink" Target="https://www.hrw.org/report/2016/07/16/boxed/women-and-saudi-arabias-male-guardianship-system" TargetMode="External"/><Relationship Id="rId100" Type="http://schemas.openxmlformats.org/officeDocument/2006/relationships/hyperlink" Target="https://www.files.ethz.ch/isn/192879/CNAS%20Report_Security%20Cooperation_FINAL.pdf" TargetMode="External"/><Relationship Id="rId105" Type="http://schemas.openxmlformats.org/officeDocument/2006/relationships/hyperlink" Target="https://www.foreignaffairs.com/articles/saudi-arabia/2018-10-18/recklessness-of-mohammed-bin-salmans-saudi-arabia?cid=int-fnd&amp;pgtype=hpg" TargetMode="External"/><Relationship Id="rId126" Type="http://schemas.openxmlformats.org/officeDocument/2006/relationships/hyperlink" Target="https://carnegieendowment.org/2014/10/23/u.s.-arab-counterterrorism-cooperation-in-region-ripe-for-extremism" TargetMode="External"/><Relationship Id="rId147" Type="http://schemas.openxmlformats.org/officeDocument/2006/relationships/hyperlink" Target="https://www.globalsecurity.org/military/world/yemen/bab-al-mandab.htm" TargetMode="External"/><Relationship Id="rId168" Type="http://schemas.openxmlformats.org/officeDocument/2006/relationships/hyperlink" Target="http://oll.libertyfund.org/pages/did-bastiat-say-when-goods-don-t-cross-borders-soldiers-will" TargetMode="External"/><Relationship Id="rId8" Type="http://schemas.openxmlformats.org/officeDocument/2006/relationships/hyperlink" Target="https://www.voanews.com/middle-east/saudi-arabia-iran-we-dont-want-war-will-defend-ourselves" TargetMode="External"/><Relationship Id="rId51" Type="http://schemas.openxmlformats.org/officeDocument/2006/relationships/hyperlink" Target="https://www.cnn.com/2018/11/22/middleeast/arms-exports-saudi-arabia-intl/index.html" TargetMode="External"/><Relationship Id="rId72" Type="http://schemas.openxmlformats.org/officeDocument/2006/relationships/hyperlink" Target="http://www.arabnews.com/node/1410516/saudi-arabia" TargetMode="External"/><Relationship Id="rId93" Type="http://schemas.openxmlformats.org/officeDocument/2006/relationships/hyperlink" Target="https://www.cnbc.com/2018/07/13/risks-rising-that-oil-prices-will-cause-next-recession.html" TargetMode="External"/><Relationship Id="rId98" Type="http://schemas.openxmlformats.org/officeDocument/2006/relationships/hyperlink" Target="https://www.fairobserver.com/region/middle_east_north_africa/potential-nuclear-proliferation-saudi-arabia/" TargetMode="External"/><Relationship Id="rId121" Type="http://schemas.openxmlformats.org/officeDocument/2006/relationships/hyperlink" Target="https://www.washingtonexaminer.com/why-saudi-arabia-is-doubling-down-on-its-nuclear-program" TargetMode="External"/><Relationship Id="rId142" Type="http://schemas.openxmlformats.org/officeDocument/2006/relationships/hyperlink" Target="https://www.theguardian.com/world/2015/may/07/yemen-president-un-ground-intervention-halt-houthi-rebel-aden-hadi" TargetMode="External"/><Relationship Id="rId163" Type="http://schemas.openxmlformats.org/officeDocument/2006/relationships/hyperlink" Target="https://www.nationalreview.com/corner/arms-deals-give-america-leverage-not-the-saudis/" TargetMode="External"/><Relationship Id="rId3" Type="http://schemas.openxmlformats.org/officeDocument/2006/relationships/settings" Target="settings.xml"/><Relationship Id="rId25" Type="http://schemas.openxmlformats.org/officeDocument/2006/relationships/hyperlink" Target="https://www.telegraph.co.uk/politics/2019/04/23/theresa-may-defies-security-warnings-ministers-us-allow-huawei/" TargetMode="External"/><Relationship Id="rId46" Type="http://schemas.openxmlformats.org/officeDocument/2006/relationships/hyperlink" Target="https://www.nytimes.com/2018/10/12/opinion/saudi-arabia-arms-sales.html" TargetMode="External"/><Relationship Id="rId67" Type="http://schemas.openxmlformats.org/officeDocument/2006/relationships/hyperlink" Target="http://www.arabnews.com/saudi-arabia/news/901466" TargetMode="External"/><Relationship Id="rId116" Type="http://schemas.openxmlformats.org/officeDocument/2006/relationships/hyperlink" Target="https://www.nationalreview.com/corner/arms-deals-give-america-leverage-not-the-saudis/" TargetMode="External"/><Relationship Id="rId137" Type="http://schemas.openxmlformats.org/officeDocument/2006/relationships/hyperlink" Target="https://www.foreignaffairs.com/articles/middle-east/2018-07-26/how-us-empowering-iran-yemen" TargetMode="External"/><Relationship Id="rId158" Type="http://schemas.openxmlformats.org/officeDocument/2006/relationships/hyperlink" Target="https://www.theelders.org/about" TargetMode="External"/><Relationship Id="rId20" Type="http://schemas.openxmlformats.org/officeDocument/2006/relationships/hyperlink" Target="https://www.washingtonpost.com/opinions/2019/04/21/no-more-waivers-united-states-will-try-force-iranian-oil-exports-zero/?noredirect=on&amp;utm_term=.259676307a0c" TargetMode="External"/><Relationship Id="rId41" Type="http://schemas.openxmlformats.org/officeDocument/2006/relationships/hyperlink" Target="https://carnegieendowment.org/2018/02/28/cooperation-and-competition-russia-and-china-in-central-asia-russian-far-east-and-arctic-pub-75673)/ellalaur" TargetMode="External"/><Relationship Id="rId62" Type="http://schemas.openxmlformats.org/officeDocument/2006/relationships/hyperlink" Target="https://www.hrw.org/report/2016/07/16/boxed/women-and-saudi-arabias-male-guardianship-system" TargetMode="External"/><Relationship Id="rId83" Type="http://schemas.openxmlformats.org/officeDocument/2006/relationships/hyperlink" Target="https://www.hrw.org/report/2016/07/16/boxed/women-and-saudi-arabias-male-guardianship-system" TargetMode="External"/><Relationship Id="rId88" Type="http://schemas.openxmlformats.org/officeDocument/2006/relationships/hyperlink" Target="https://www.foreignaffairs.com/articles/persian-gulf/2011-01-01/dangers-nuclear-iran" TargetMode="External"/><Relationship Id="rId111" Type="http://schemas.openxmlformats.org/officeDocument/2006/relationships/hyperlink" Target="http://www.msnbc.com/msnbc/obama-must-stand-abusive-gulf-allies" TargetMode="External"/><Relationship Id="rId132" Type="http://schemas.openxmlformats.org/officeDocument/2006/relationships/hyperlink" Target="https://www.defensenews.com/global/mideast-africa/2018/09/20/report-us-bomb-sales-factored-in-us-aid-to-saudis-in-yemen/" TargetMode="External"/><Relationship Id="rId153" Type="http://schemas.openxmlformats.org/officeDocument/2006/relationships/hyperlink" Target="https://www.caat.org.uk/" TargetMode="External"/><Relationship Id="rId174" Type="http://schemas.openxmlformats.org/officeDocument/2006/relationships/hyperlink" Target="https://www.flightglobal.com/asset/26019/waf/" TargetMode="External"/><Relationship Id="rId179" Type="http://schemas.openxmlformats.org/officeDocument/2006/relationships/hyperlink" Target="https://www.aljazeera.com/news/2019/06/saudi-buying-ballistic-missile-technology-china-report-190606054204929.html" TargetMode="External"/><Relationship Id="rId15" Type="http://schemas.openxmlformats.org/officeDocument/2006/relationships/hyperlink" Target="https://warontherocks.com/2019/04/the-case-against-arms-embargos-even-for-saudi-arabia/" TargetMode="External"/><Relationship Id="rId36" Type="http://schemas.openxmlformats.org/officeDocument/2006/relationships/hyperlink" Target="https://www.theguardian.com/world/2017/may/12/us-saudi-arabia-arms-deal-donald-trump-visit" TargetMode="External"/><Relationship Id="rId57" Type="http://schemas.openxmlformats.org/officeDocument/2006/relationships/hyperlink" Target="https://www.justsecurity.org/61442/misogynist-apartheid-saudi-arabias-original-human-rights-sin/" TargetMode="External"/><Relationship Id="rId106" Type="http://schemas.openxmlformats.org/officeDocument/2006/relationships/hyperlink" Target="https://www.foreignaffairs.com/articles/middle-east/2018-03-19/fresh-prince?cid=int-fnd&amp;pgtype=hpg" TargetMode="External"/><Relationship Id="rId127" Type="http://schemas.openxmlformats.org/officeDocument/2006/relationships/hyperlink" Target="https://www.rand.org/content/dam/rand/pubs/research_reports/RR600/RR605/RAND_RR605.pdf)//ellalaur" TargetMode="External"/><Relationship Id="rId10" Type="http://schemas.openxmlformats.org/officeDocument/2006/relationships/hyperlink" Target="https://essays.ssrc.org/10yearsafter911/whither-cyber-terror/" TargetMode="External"/><Relationship Id="rId31" Type="http://schemas.openxmlformats.org/officeDocument/2006/relationships/hyperlink" Target="https://www.theguardian.com/business/2008/jul/12/oil.commodities" TargetMode="External"/><Relationship Id="rId52" Type="http://schemas.openxmlformats.org/officeDocument/2006/relationships/hyperlink" Target="https://www.reuters.com/journalists/babak-dehghanpisheh" TargetMode="External"/><Relationship Id="rId73" Type="http://schemas.openxmlformats.org/officeDocument/2006/relationships/hyperlink" Target="http://www.arabnews.com/node/1410516/saudi-arabia" TargetMode="External"/><Relationship Id="rId78" Type="http://schemas.openxmlformats.org/officeDocument/2006/relationships/hyperlink" Target="https://www.hrw.org/report/2016/07/16/boxed/women-and-saudi-arabias-male-guardianship-system" TargetMode="External"/><Relationship Id="rId94" Type="http://schemas.openxmlformats.org/officeDocument/2006/relationships/hyperlink" Target="https://www.reuters.com/article/us-saudi-politics-dissident-sanctions/saudi-arabia-says-will-retaliate-against-any-sanctions-over-khashoggi-case-idUSKCN1MO0F1" TargetMode="External"/><Relationship Id="rId99" Type="http://schemas.openxmlformats.org/officeDocument/2006/relationships/hyperlink" Target="https://www.brookings.edu/testimonies/u-s-policy-toward-the-middle-east-after-the-iranian-nuclear-agreement/" TargetMode="External"/><Relationship Id="rId101" Type="http://schemas.openxmlformats.org/officeDocument/2006/relationships/hyperlink" Target="https://carnegieendowment.org/files/pb_60_ottaway_final.pdf" TargetMode="External"/><Relationship Id="rId122" Type="http://schemas.openxmlformats.org/officeDocument/2006/relationships/hyperlink" Target="https://warontherocks.com/2019/04/the-case-against-arms-embargos-even-for-saudi-arabia/" TargetMode="External"/><Relationship Id="rId143" Type="http://schemas.openxmlformats.org/officeDocument/2006/relationships/hyperlink" Target="https://www.theguardian.com/world/2017/dec/19/saudis-shoot-down-houthi-missile-close-to-capital-riyadh" TargetMode="External"/><Relationship Id="rId148" Type="http://schemas.openxmlformats.org/officeDocument/2006/relationships/hyperlink" Target="https://nationalinterest.org/print/feature/america-has-chance-finish-the-war-yemen-26152" TargetMode="External"/><Relationship Id="rId164" Type="http://schemas.openxmlformats.org/officeDocument/2006/relationships/hyperlink" Target="https://www.brookings.edu/blog/order-from-chaos/2018/10/10/after-khashoggi-us-arms-sales-to-the-saudis-are-essential-leverage/" TargetMode="External"/><Relationship Id="rId169" Type="http://schemas.openxmlformats.org/officeDocument/2006/relationships/hyperlink" Target="http://press.princeton.edu/titles/1040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159018</Words>
  <Characters>906405</Characters>
  <Application>Microsoft Office Word</Application>
  <DocSecurity>0</DocSecurity>
  <Lines>7553</Lines>
  <Paragraphs>2126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Loew</dc:creator>
  <cp:keywords/>
  <dc:description/>
  <cp:lastModifiedBy>Scott Mancini</cp:lastModifiedBy>
  <cp:revision>2</cp:revision>
  <dcterms:created xsi:type="dcterms:W3CDTF">2019-08-13T19:57:00Z</dcterms:created>
  <dcterms:modified xsi:type="dcterms:W3CDTF">2019-08-13T19:57:00Z</dcterms:modified>
</cp:coreProperties>
</file>