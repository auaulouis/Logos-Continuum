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0BAE48" w14:textId="77777777" w:rsidR="00DA1EFE" w:rsidRDefault="00DA1EFE" w:rsidP="00FB5C5E">
      <w:pPr>
        <w:pStyle w:val="Heading1"/>
      </w:pPr>
      <w:bookmarkStart w:id="0" w:name="_GoBack"/>
      <w:bookmarkEnd w:id="0"/>
      <w:r>
        <w:t xml:space="preserve">Strategy notes </w:t>
      </w:r>
    </w:p>
    <w:p w14:paraId="263F7E18" w14:textId="77777777" w:rsidR="00CD0656" w:rsidRDefault="00CD0656" w:rsidP="00CD0656">
      <w:pPr>
        <w:pStyle w:val="Heading4"/>
      </w:pPr>
      <w:r>
        <w:t>Thesis:</w:t>
      </w:r>
    </w:p>
    <w:p w14:paraId="40AB0ED9" w14:textId="44874156" w:rsidR="004C6AD1" w:rsidRDefault="004C6AD1" w:rsidP="00E0144E">
      <w:r>
        <w:t xml:space="preserve">Despite Trump rhetoric directed at the region, the uniqueness evidence says that US security guarantees are strong now.  </w:t>
      </w:r>
      <w:r w:rsidR="00601EF5">
        <w:t xml:space="preserve">Security guarantees are the package of assurances that the US gives to other countries, in part to decrease incentives they have to develop their own indigenous nuclear programs. </w:t>
      </w:r>
      <w:r>
        <w:t>The plan, by withdrawing arms sales, erodes the perception of US security guarantees</w:t>
      </w:r>
      <w:r w:rsidR="00601EF5">
        <w:t xml:space="preserve"> – because arms sales are a key component of the arms sales</w:t>
      </w:r>
      <w:r>
        <w:t xml:space="preserve">. </w:t>
      </w:r>
      <w:r w:rsidR="00601EF5">
        <w:t xml:space="preserve"> Allies in the region have a “we might be next” view of US security guarantees.  </w:t>
      </w:r>
      <w:r>
        <w:t xml:space="preserve"> This </w:t>
      </w:r>
      <w:r w:rsidR="00601EF5">
        <w:t xml:space="preserve">decline in arms sales </w:t>
      </w:r>
      <w:r>
        <w:t>causes Japan or ROK or ROC to seek nuclear weapons, triggering an arms race in the region</w:t>
      </w:r>
      <w:r w:rsidR="00601EF5">
        <w:t xml:space="preserve">.  This proliferation causes war, miscalculation and other bad stuff in and out of the region.  </w:t>
      </w:r>
    </w:p>
    <w:p w14:paraId="45074CE6" w14:textId="383159E4" w:rsidR="00601EF5" w:rsidRDefault="00601EF5" w:rsidP="00601EF5">
      <w:pPr>
        <w:pStyle w:val="Heading4"/>
      </w:pPr>
      <w:r>
        <w:t>Other notes:</w:t>
      </w:r>
    </w:p>
    <w:p w14:paraId="58524848" w14:textId="7F371722" w:rsidR="00601EF5" w:rsidRDefault="00601EF5" w:rsidP="00601EF5">
      <w:r>
        <w:t xml:space="preserve">Although this is most useful versus ROC, you can also use throughout the year versus other Affs that reduce weapons to ROK or to Japan.  </w:t>
      </w:r>
    </w:p>
    <w:p w14:paraId="7F7F5E45" w14:textId="7802982A" w:rsidR="00601EF5" w:rsidRDefault="00601EF5" w:rsidP="00601EF5">
      <w:r>
        <w:t xml:space="preserve">You can also use the link cards here on the case versus Taiwan aff – and the arms sales good cards (some of them) in the case neg assume that arms sales are good because they are reassuring for the region.  </w:t>
      </w:r>
    </w:p>
    <w:p w14:paraId="16948B1B" w14:textId="4C683179" w:rsidR="00601EF5" w:rsidRDefault="00601EF5" w:rsidP="00601EF5">
      <w:r>
        <w:t xml:space="preserve">External impact – you can use other external impacts – but we have a few throughout the file as more terminal impacts.  You can find other terminal impacts to greenlighting China in the China file.  </w:t>
      </w:r>
    </w:p>
    <w:p w14:paraId="543EC5A6" w14:textId="1032C14A" w:rsidR="0001566D" w:rsidRPr="00601EF5" w:rsidRDefault="0001566D" w:rsidP="00601EF5">
      <w:r>
        <w:t xml:space="preserve">Internal links – the cards in Japan and ROK section of the DA that say they will watch ROC arms sales are pretty good.  There are also just some general cards that they will react to erosion of security guarantees by seeking weapons.  </w:t>
      </w:r>
    </w:p>
    <w:p w14:paraId="03315AF3" w14:textId="77777777" w:rsidR="00CD0656" w:rsidRDefault="00CD0656" w:rsidP="00CD0656">
      <w:pPr>
        <w:pStyle w:val="Heading4"/>
      </w:pPr>
      <w:r>
        <w:t>Acronyms:</w:t>
      </w:r>
    </w:p>
    <w:p w14:paraId="408916D2" w14:textId="77777777" w:rsidR="00CD0656" w:rsidRPr="00CD0656" w:rsidRDefault="00CD0656" w:rsidP="00CD0656">
      <w:r w:rsidRPr="00CD0656">
        <w:t xml:space="preserve">ROC – Republic of China – Taiwan </w:t>
      </w:r>
    </w:p>
    <w:p w14:paraId="7E4561EF" w14:textId="77777777" w:rsidR="00CD0656" w:rsidRPr="00CD0656" w:rsidRDefault="00CD0656" w:rsidP="00CD0656">
      <w:r w:rsidRPr="00CD0656">
        <w:t xml:space="preserve">ROK – Republic of Korea – South Korea </w:t>
      </w:r>
    </w:p>
    <w:p w14:paraId="1A745B76" w14:textId="360FF3FF" w:rsidR="00DA1EFE" w:rsidRDefault="00DA1EFE" w:rsidP="00FB5C5E">
      <w:pPr>
        <w:pStyle w:val="Heading1"/>
      </w:pPr>
      <w:r>
        <w:t>1nc</w:t>
      </w:r>
      <w:r w:rsidR="00FB5C5E">
        <w:t xml:space="preserve"> </w:t>
      </w:r>
    </w:p>
    <w:p w14:paraId="1383EAF6" w14:textId="2EC3528C" w:rsidR="006B0F61" w:rsidRDefault="006B0F61" w:rsidP="006B0F61">
      <w:pPr>
        <w:pStyle w:val="Heading3"/>
      </w:pPr>
      <w:r>
        <w:t xml:space="preserve">1nc v Reduce Taiwan Arms Sales </w:t>
      </w:r>
    </w:p>
    <w:p w14:paraId="50E0D277" w14:textId="15721002" w:rsidR="00500574" w:rsidRPr="00160494" w:rsidRDefault="00CD0656" w:rsidP="00160494">
      <w:pPr>
        <w:pStyle w:val="Heading4"/>
      </w:pPr>
      <w:r>
        <w:t xml:space="preserve">Uniqueness and link:  </w:t>
      </w:r>
      <w:r w:rsidR="00500574" w:rsidRPr="00160494">
        <w:t>Arms sales t</w:t>
      </w:r>
      <w:r w:rsidR="00FA3432">
        <w:t xml:space="preserve">o Taiwan have </w:t>
      </w:r>
      <w:r w:rsidR="000165A0">
        <w:t xml:space="preserve">a </w:t>
      </w:r>
      <w:r w:rsidR="00FA3432">
        <w:t>40</w:t>
      </w:r>
      <w:r w:rsidR="006B0F61">
        <w:t>-</w:t>
      </w:r>
      <w:r w:rsidR="00FA3432">
        <w:t xml:space="preserve">year </w:t>
      </w:r>
      <w:r w:rsidR="006B0F61">
        <w:t xml:space="preserve">history of </w:t>
      </w:r>
      <w:r w:rsidR="00FA3432">
        <w:t>signal</w:t>
      </w:r>
      <w:r w:rsidR="006B0F61">
        <w:t>ing</w:t>
      </w:r>
      <w:r w:rsidR="00FA3432">
        <w:t xml:space="preserve"> US commitment </w:t>
      </w:r>
      <w:r w:rsidR="006B0F61">
        <w:t xml:space="preserve">to </w:t>
      </w:r>
      <w:r w:rsidR="000E43A5">
        <w:t>maintain region</w:t>
      </w:r>
      <w:r w:rsidR="00C73975">
        <w:t>al</w:t>
      </w:r>
      <w:r w:rsidR="000E43A5">
        <w:t xml:space="preserve"> peace</w:t>
      </w:r>
      <w:r w:rsidR="00C73975">
        <w:t xml:space="preserve"> and stability</w:t>
      </w:r>
      <w:r w:rsidR="006B0F61">
        <w:t xml:space="preserve">.  </w:t>
      </w:r>
      <w:r w:rsidR="00FA3432">
        <w:t xml:space="preserve"> </w:t>
      </w:r>
      <w:r w:rsidR="006B0F61">
        <w:t>E</w:t>
      </w:r>
      <w:r w:rsidR="00FA3432">
        <w:t xml:space="preserve">nding these sales would </w:t>
      </w:r>
      <w:r w:rsidR="00E45CB4">
        <w:t xml:space="preserve">be perceived by China and US allies as appeasement </w:t>
      </w:r>
      <w:r w:rsidR="00FA3432">
        <w:t>send</w:t>
      </w:r>
      <w:r w:rsidR="00FC1BDC">
        <w:t>ing</w:t>
      </w:r>
      <w:r w:rsidR="00FA3432">
        <w:t xml:space="preserve"> shock waves</w:t>
      </w:r>
      <w:r w:rsidR="000165A0">
        <w:t xml:space="preserve"> </w:t>
      </w:r>
      <w:r w:rsidR="00E45CB4">
        <w:t>across the region</w:t>
      </w:r>
      <w:r w:rsidR="006B0F61">
        <w:t xml:space="preserve">.  Erosion of </w:t>
      </w:r>
      <w:r w:rsidR="000165A0">
        <w:t xml:space="preserve">US </w:t>
      </w:r>
      <w:r w:rsidR="000870F0">
        <w:t xml:space="preserve">security guarantees </w:t>
      </w:r>
      <w:r w:rsidR="006B0F61">
        <w:t xml:space="preserve">gives </w:t>
      </w:r>
      <w:r w:rsidR="000165A0">
        <w:t>China the green lite for aggressive behavior causing</w:t>
      </w:r>
      <w:r w:rsidR="002F0FB4">
        <w:t xml:space="preserve"> crisis escalation</w:t>
      </w:r>
      <w:r w:rsidR="00160494" w:rsidRPr="00160494">
        <w:t xml:space="preserve"> </w:t>
      </w:r>
    </w:p>
    <w:p w14:paraId="5635316D" w14:textId="6B5C5975" w:rsidR="00500574" w:rsidRDefault="00500574" w:rsidP="00500574">
      <w:pPr>
        <w:rPr>
          <w:rStyle w:val="Style13ptBold"/>
        </w:rPr>
      </w:pPr>
      <w:r>
        <w:rPr>
          <w:rStyle w:val="Style13ptBold"/>
        </w:rPr>
        <w:t>Blonder, 2017</w:t>
      </w:r>
    </w:p>
    <w:p w14:paraId="51B613BD" w14:textId="77777777" w:rsidR="00500574" w:rsidRDefault="00500574" w:rsidP="00500574">
      <w:r w:rsidRPr="00CE4CCA">
        <w:t>(</w:t>
      </w:r>
      <w:r>
        <w:t xml:space="preserve">Brian, intern with the Eurasian Conflicts Studies Project at the ERA Institute, “The Importance of United States’ Arms Sales for Taiwan’s Defense,” Era Institute, October 6 2017, </w:t>
      </w:r>
      <w:hyperlink r:id="rId9" w:history="1">
        <w:r w:rsidRPr="00C82C1A">
          <w:rPr>
            <w:rStyle w:val="Hyperlink"/>
          </w:rPr>
          <w:t>https://erainstitute.org/the-importance-of-united-states-arms-sales-for-taiwans-defense/</w:t>
        </w:r>
      </w:hyperlink>
      <w:r>
        <w:t>, accessed 7/7/19, GDI – JBII)</w:t>
      </w:r>
    </w:p>
    <w:p w14:paraId="51201E23" w14:textId="77777777" w:rsidR="00500574" w:rsidRPr="00CD0656" w:rsidRDefault="00500574" w:rsidP="00500574">
      <w:r w:rsidRPr="00027ACC">
        <w:rPr>
          <w:sz w:val="16"/>
        </w:rPr>
        <w:t xml:space="preserve">In 1979, the United States and China normalized relations, forcing the United States to sever official relations with Taiwan in the process. Immediately, </w:t>
      </w:r>
      <w:r w:rsidRPr="00CD0656">
        <w:t>Congress passed the Taiwan Relations Act, which stated that the “United States shall make available to Taiwan such defense articles and defense services in such quantity as may be necessary to enable Taiwan to maintain a sufficient self-defense capability as determined by the President and the Congress.”</w:t>
      </w:r>
      <w:r w:rsidRPr="00027ACC">
        <w:rPr>
          <w:sz w:val="16"/>
        </w:rPr>
        <w:t xml:space="preserve"> </w:t>
      </w:r>
      <w:r w:rsidRPr="00F73227">
        <w:rPr>
          <w:rStyle w:val="StyleUnderline"/>
          <w:b/>
        </w:rPr>
        <w:t>This act serves as the bedrock of the continued arms sales</w:t>
      </w:r>
      <w:r w:rsidRPr="00F73227">
        <w:rPr>
          <w:b/>
          <w:sz w:val="16"/>
        </w:rPr>
        <w:t>.</w:t>
      </w:r>
      <w:r w:rsidRPr="00027ACC">
        <w:rPr>
          <w:sz w:val="16"/>
        </w:rPr>
        <w:t xml:space="preserve"> </w:t>
      </w:r>
      <w:r w:rsidRPr="00945DA4">
        <w:rPr>
          <w:rStyle w:val="StyleUnderline"/>
          <w:b/>
        </w:rPr>
        <w:t>The United States is virtually the only country providing Taiwan with weapons</w:t>
      </w:r>
      <w:r w:rsidRPr="00945DA4">
        <w:rPr>
          <w:b/>
          <w:sz w:val="16"/>
        </w:rPr>
        <w:t>.</w:t>
      </w:r>
      <w:r w:rsidRPr="00027ACC">
        <w:rPr>
          <w:sz w:val="16"/>
        </w:rPr>
        <w:t xml:space="preserve"> The arms sales continued, with some sort of a sales agreement every year between 1980-2010. The 1982 August 17 Communiqué, which stated that the United States would gradually reduce arms sales to Taiwan, and the Six Assurances to Taiwan, which stated that the U.S. wouldn’t set an end date for the arms sales, alter the Taiwan Relations Act, or consult China in advance of making decisions about the arms deals set the stage for a contentious and confusing arrangement. </w:t>
      </w:r>
      <w:r w:rsidRPr="00CD0656">
        <w:t>The support for arms sales has been bipartisan, with every U.S. president since Jimmy Carter announcing arms sales. While some presidents have sought to reduce the visibility of the sales, no president declined to sell Taiwan arms. However, the erratic timing has caused lawmakers such as Arizona Senator John McCain to push for a more regularized process for arms sales to ensure that Taiwan always receives arms.</w:t>
      </w:r>
    </w:p>
    <w:p w14:paraId="583114CE" w14:textId="77777777" w:rsidR="00500574" w:rsidRPr="00C215E2" w:rsidRDefault="00500574" w:rsidP="00500574">
      <w:pPr>
        <w:rPr>
          <w:sz w:val="16"/>
        </w:rPr>
      </w:pPr>
      <w:r w:rsidRPr="00022465">
        <w:rPr>
          <w:rStyle w:val="StyleUnderline"/>
        </w:rPr>
        <w:t>All U.S. arms sales to Taiwan are virulently opposed by China.</w:t>
      </w:r>
      <w:r w:rsidRPr="00C215E2">
        <w:rPr>
          <w:sz w:val="16"/>
        </w:rPr>
        <w:t xml:space="preserve"> </w:t>
      </w:r>
      <w:r w:rsidRPr="00CD0656">
        <w:t>The sales, which include weapons ranging from decommissioned U.S. Navy frigates and surface-to-air missiles to early warning radar</w:t>
      </w:r>
      <w:r w:rsidRPr="0074273F">
        <w:rPr>
          <w:rStyle w:val="StyleUnderline"/>
        </w:rPr>
        <w:t>, are viewed by China as an infringement on its sovereignty.</w:t>
      </w:r>
      <w:r w:rsidRPr="00C215E2">
        <w:rPr>
          <w:sz w:val="16"/>
        </w:rPr>
        <w:t xml:space="preserve"> China views Taiwan as a breakaway province and has stated that it would retake it by force if necessary</w:t>
      </w:r>
      <w:r w:rsidRPr="00CD0656">
        <w:t>. The U.S. providing Taiwan with weapons is viewed by China as interference in its domestic affairs and a prolonging of the process of reunification. C</w:t>
      </w:r>
      <w:r w:rsidRPr="00C215E2">
        <w:rPr>
          <w:sz w:val="16"/>
        </w:rPr>
        <w:t>hina’s actions, including its 2015 announcement that it would sanction the U.S. firms selling arms to Taiwan, reveal its anger.</w:t>
      </w:r>
    </w:p>
    <w:p w14:paraId="6DF818D8" w14:textId="77777777" w:rsidR="00500574" w:rsidRPr="00661903" w:rsidRDefault="00500574" w:rsidP="00500574">
      <w:pPr>
        <w:rPr>
          <w:b/>
          <w:sz w:val="16"/>
        </w:rPr>
      </w:pPr>
      <w:r w:rsidRPr="00094F27">
        <w:rPr>
          <w:rStyle w:val="StyleUnderline"/>
          <w:b/>
        </w:rPr>
        <w:t>While angering China has a negative effect of the arms sales, the importance for the United States that they continue consistently outweighs it.</w:t>
      </w:r>
      <w:r w:rsidRPr="00BE0B61">
        <w:rPr>
          <w:sz w:val="16"/>
        </w:rPr>
        <w:t xml:space="preserve"> </w:t>
      </w:r>
      <w:r w:rsidRPr="0023352C">
        <w:rPr>
          <w:rStyle w:val="StyleUnderline"/>
        </w:rPr>
        <w:t>By 2011, China had nearly 2,000 missiles aimed at Taiwan</w:t>
      </w:r>
      <w:r w:rsidRPr="00BE0B61">
        <w:rPr>
          <w:sz w:val="16"/>
        </w:rPr>
        <w:t xml:space="preserve">, and more recently in March of this year, it was revealed that Dongfeng 16 (DF-16) medium range ballistic missiles were added to the mix of missiles. </w:t>
      </w:r>
      <w:r w:rsidRPr="0023352C">
        <w:rPr>
          <w:rStyle w:val="StyleUnderline"/>
        </w:rPr>
        <w:t xml:space="preserve">Most Taiwanese prefer the current status quo of no independence or reunification. </w:t>
      </w:r>
      <w:r w:rsidRPr="00BE0B61">
        <w:rPr>
          <w:sz w:val="16"/>
        </w:rPr>
        <w:t xml:space="preserve">China’s policy of eventual reunification runs counter to this. </w:t>
      </w:r>
      <w:r w:rsidRPr="0023352C">
        <w:rPr>
          <w:rStyle w:val="StyleUnderline"/>
        </w:rPr>
        <w:t xml:space="preserve">The provision of arms by the United States ensures that Taiwan can continue on its current path, and that it can resist China’s attempts at “Finlandizing” it. </w:t>
      </w:r>
      <w:r w:rsidRPr="00661903">
        <w:rPr>
          <w:rStyle w:val="StyleUnderline"/>
          <w:b/>
        </w:rPr>
        <w:t>The status quo has kept the peace between China and Taiwan, and the arms sales have played a key role in sustaining this.</w:t>
      </w:r>
    </w:p>
    <w:p w14:paraId="61DE19E4" w14:textId="77777777" w:rsidR="00500574" w:rsidRPr="00661903" w:rsidRDefault="00500574" w:rsidP="00500574">
      <w:pPr>
        <w:rPr>
          <w:rStyle w:val="StyleUnderline"/>
          <w:b/>
        </w:rPr>
      </w:pPr>
      <w:r w:rsidRPr="00386595">
        <w:rPr>
          <w:rStyle w:val="StyleUnderline"/>
        </w:rPr>
        <w:t xml:space="preserve">Along with U.S. troops in Japan and South Korea, </w:t>
      </w:r>
      <w:r w:rsidRPr="00742401">
        <w:rPr>
          <w:rStyle w:val="StyleUnderline"/>
          <w:b/>
        </w:rPr>
        <w:t>the sales are one of the most visible signs of American commitment to its allies in the region.</w:t>
      </w:r>
      <w:r w:rsidRPr="00742401">
        <w:rPr>
          <w:b/>
          <w:sz w:val="14"/>
        </w:rPr>
        <w:t xml:space="preserve"> The </w:t>
      </w:r>
      <w:r w:rsidRPr="00742401">
        <w:rPr>
          <w:rStyle w:val="StyleUnderline"/>
          <w:b/>
        </w:rPr>
        <w:t>arms sales go beyond verbal support and show the United States providing an ally with tools of hard power.</w:t>
      </w:r>
      <w:r w:rsidRPr="00BE0B61">
        <w:rPr>
          <w:sz w:val="14"/>
        </w:rPr>
        <w:t xml:space="preserve"> The United States exports arms to several countries in the region. </w:t>
      </w:r>
      <w:r w:rsidRPr="00FA3294">
        <w:rPr>
          <w:rStyle w:val="StyleUnderline"/>
        </w:rPr>
        <w:t xml:space="preserve">American weapons account for around 90% of Japan’s weapons imports, 60% of Australia’s, 59% of South Korea’s and 41% of the Philippines’. </w:t>
      </w:r>
      <w:r w:rsidRPr="00661903">
        <w:rPr>
          <w:rStyle w:val="StyleUnderline"/>
          <w:b/>
        </w:rPr>
        <w:t>Each sale holds weight because it signals this same commitment to them as it does for Taiwan.</w:t>
      </w:r>
    </w:p>
    <w:p w14:paraId="209430BF" w14:textId="77777777" w:rsidR="00500574" w:rsidRPr="002F0FB4" w:rsidRDefault="00500574" w:rsidP="00500574">
      <w:pPr>
        <w:rPr>
          <w:b/>
          <w:sz w:val="16"/>
        </w:rPr>
      </w:pPr>
      <w:r w:rsidRPr="00386595">
        <w:rPr>
          <w:rStyle w:val="StyleUnderline"/>
        </w:rPr>
        <w:t>The status quo upheld by the arms deal extends beyond Taiwan.</w:t>
      </w:r>
      <w:r w:rsidRPr="00BE0B61">
        <w:rPr>
          <w:sz w:val="16"/>
        </w:rPr>
        <w:t xml:space="preserve"> </w:t>
      </w:r>
      <w:r w:rsidRPr="002F0FB4">
        <w:rPr>
          <w:rStyle w:val="StyleUnderline"/>
          <w:b/>
        </w:rPr>
        <w:t>Ending an almost 40 year policy would send shockwaves through the region and could very well encourage Chinese aggression</w:t>
      </w:r>
      <w:r w:rsidRPr="00027ACC">
        <w:rPr>
          <w:rStyle w:val="StyleUnderline"/>
        </w:rPr>
        <w:t>.</w:t>
      </w:r>
      <w:r w:rsidRPr="00BE0B61">
        <w:rPr>
          <w:sz w:val="16"/>
        </w:rPr>
        <w:t xml:space="preserve"> If the United States ended the sale of arms, </w:t>
      </w:r>
      <w:r w:rsidRPr="002F0FB4">
        <w:rPr>
          <w:rStyle w:val="StyleUnderline"/>
          <w:b/>
        </w:rPr>
        <w:t>China and American allies in the region would likely view it as U.S. appeasement of China.</w:t>
      </w:r>
      <w:r w:rsidRPr="002F0FB4">
        <w:rPr>
          <w:b/>
          <w:sz w:val="16"/>
        </w:rPr>
        <w:t xml:space="preserve"> </w:t>
      </w:r>
      <w:r w:rsidRPr="002F0FB4">
        <w:rPr>
          <w:rStyle w:val="StyleUnderline"/>
          <w:b/>
        </w:rPr>
        <w:t>The perceived weakening of the U.S. could encourage China to take more aggressive actions, potentially sparking a dangerous crisis.</w:t>
      </w:r>
      <w:r w:rsidRPr="002F0FB4">
        <w:rPr>
          <w:b/>
          <w:sz w:val="16"/>
        </w:rPr>
        <w:t xml:space="preserve"> Furthermore, </w:t>
      </w:r>
      <w:r w:rsidRPr="002F0FB4">
        <w:rPr>
          <w:rStyle w:val="StyleUnderline"/>
          <w:b/>
        </w:rPr>
        <w:t xml:space="preserve">it could greatly erode the confidence of America’s Asia-Pacific allies, namely South Korea, Japan </w:t>
      </w:r>
      <w:r w:rsidRPr="00CD0656">
        <w:t>and the Philippines, who all have defense treaties with the U.S.</w:t>
      </w:r>
      <w:r w:rsidRPr="002F0FB4">
        <w:rPr>
          <w:b/>
          <w:sz w:val="16"/>
        </w:rPr>
        <w:t xml:space="preserve"> These </w:t>
      </w:r>
      <w:r w:rsidRPr="002F0FB4">
        <w:rPr>
          <w:rStyle w:val="StyleUnderline"/>
          <w:b/>
        </w:rPr>
        <w:t>allies may worry that their own arms deals are in jeopardy and that the U.S. is not seriously committed to their defense, forcing them to pursue other options and eroding American influence in the region.</w:t>
      </w:r>
    </w:p>
    <w:p w14:paraId="701EDEF5" w14:textId="77777777" w:rsidR="00500574" w:rsidRPr="002F0FB4" w:rsidRDefault="00500574" w:rsidP="00500574">
      <w:pPr>
        <w:rPr>
          <w:rStyle w:val="StyleUnderline"/>
          <w:b/>
        </w:rPr>
      </w:pPr>
      <w:r w:rsidRPr="002F0FB4">
        <w:rPr>
          <w:rStyle w:val="StyleUnderline"/>
          <w:b/>
        </w:rPr>
        <w:t>The arms sales to Taiwan have been one of the most consequential foreign policy actions by the United States in recent history. They have kept the peaceful status quo and have publicly displayed America’s commitment to its allies. With China’s continued rise, the arms sales are more important now than ever before to keep the tensions in the Asia-Pacific from boiling over.</w:t>
      </w:r>
    </w:p>
    <w:p w14:paraId="7C9AC612" w14:textId="372C0DE3" w:rsidR="00CD0656" w:rsidRDefault="00CD0656" w:rsidP="00CD0656">
      <w:pPr>
        <w:pStyle w:val="Heading4"/>
      </w:pPr>
      <w:r>
        <w:t xml:space="preserve">Impact - </w:t>
      </w:r>
      <w:r w:rsidRPr="008013B8">
        <w:t xml:space="preserve">US China military conflict goes nuclear </w:t>
      </w:r>
      <w:r>
        <w:t xml:space="preserve">– no assurances of limited conventional war </w:t>
      </w:r>
    </w:p>
    <w:p w14:paraId="58ADA396" w14:textId="77777777" w:rsidR="00CD0656" w:rsidRDefault="00CD0656" w:rsidP="00CD0656">
      <w:r w:rsidRPr="008013B8">
        <w:rPr>
          <w:rStyle w:val="Style13ptBold"/>
        </w:rPr>
        <w:t>Talmadge</w:t>
      </w:r>
      <w:r>
        <w:t xml:space="preserve">, </w:t>
      </w:r>
      <w:r w:rsidRPr="008013B8">
        <w:t>Associate Professor of Security Studies at the Edmund A. Walsh School of Foreign Service at Georgetown University</w:t>
      </w:r>
      <w:r>
        <w:t xml:space="preserve">, </w:t>
      </w:r>
      <w:r w:rsidRPr="008013B8">
        <w:rPr>
          <w:rStyle w:val="Style13ptBold"/>
        </w:rPr>
        <w:t>2018</w:t>
      </w:r>
      <w:r>
        <w:t xml:space="preserve"> </w:t>
      </w:r>
    </w:p>
    <w:p w14:paraId="1869A5DC" w14:textId="77777777" w:rsidR="00CD0656" w:rsidRPr="008013B8" w:rsidRDefault="00CD0656" w:rsidP="00CD0656">
      <w:r>
        <w:t>(Caitlin, “</w:t>
      </w:r>
      <w:r w:rsidRPr="008013B8">
        <w:t>Beijing’s Nuclear Option</w:t>
      </w:r>
      <w:r>
        <w:t xml:space="preserve">.” Foreign Affairs, November/December 2018, </w:t>
      </w:r>
      <w:hyperlink r:id="rId10" w:history="1">
        <w:r w:rsidRPr="00E76E83">
          <w:rPr>
            <w:rStyle w:val="Hyperlink"/>
          </w:rPr>
          <w:t>https://www.foreignaffairs.com/articles/china/2018-10-15/beijings-nuclear-option</w:t>
        </w:r>
      </w:hyperlink>
      <w:r>
        <w:t>, Accessed 7/3/19, GDI – JMoore)</w:t>
      </w:r>
    </w:p>
    <w:p w14:paraId="280C9FC5" w14:textId="77777777" w:rsidR="00CD0656" w:rsidRPr="008013B8" w:rsidRDefault="00CD0656" w:rsidP="00CD0656">
      <w:pPr>
        <w:rPr>
          <w:sz w:val="16"/>
        </w:rPr>
      </w:pPr>
      <w:r w:rsidRPr="008013B8">
        <w:rPr>
          <w:sz w:val="16"/>
        </w:rPr>
        <w:t xml:space="preserve">A war between the two countries remains unlikely, but </w:t>
      </w:r>
      <w:r w:rsidRPr="00DE082C">
        <w:rPr>
          <w:rStyle w:val="StyleUnderline"/>
        </w:rPr>
        <w:t>the prospect of a military confrontation</w:t>
      </w:r>
      <w:r w:rsidRPr="008013B8">
        <w:rPr>
          <w:sz w:val="16"/>
        </w:rPr>
        <w:t>—</w:t>
      </w:r>
      <w:r w:rsidRPr="00DE082C">
        <w:rPr>
          <w:rStyle w:val="StyleUnderline"/>
        </w:rPr>
        <w:t>resulting</w:t>
      </w:r>
      <w:r w:rsidRPr="008013B8">
        <w:rPr>
          <w:sz w:val="16"/>
        </w:rPr>
        <w:t xml:space="preserve">, for example, </w:t>
      </w:r>
      <w:r w:rsidRPr="00DE082C">
        <w:rPr>
          <w:rStyle w:val="StyleUnderline"/>
        </w:rPr>
        <w:t>from a Chinese campaign against Taiwan—no longer seems as implausible as it once did.</w:t>
      </w:r>
      <w:r w:rsidRPr="008013B8">
        <w:rPr>
          <w:sz w:val="16"/>
        </w:rPr>
        <w:t xml:space="preserve"> And </w:t>
      </w:r>
      <w:r w:rsidRPr="008013B8">
        <w:rPr>
          <w:rStyle w:val="Emphasis"/>
        </w:rPr>
        <w:t>the odds of</w:t>
      </w:r>
      <w:r w:rsidRPr="008013B8">
        <w:rPr>
          <w:sz w:val="16"/>
        </w:rPr>
        <w:t xml:space="preserve"> such a </w:t>
      </w:r>
      <w:r w:rsidRPr="008013B8">
        <w:rPr>
          <w:rStyle w:val="Emphasis"/>
        </w:rPr>
        <w:t>confrontation going nuclear are higher</w:t>
      </w:r>
      <w:r w:rsidRPr="008013B8">
        <w:rPr>
          <w:sz w:val="16"/>
        </w:rPr>
        <w:t xml:space="preserve"> than most policymakers and analysts think.</w:t>
      </w:r>
    </w:p>
    <w:p w14:paraId="075A20E9" w14:textId="77777777" w:rsidR="00CD0656" w:rsidRPr="008013B8" w:rsidRDefault="00CD0656" w:rsidP="00CD0656">
      <w:pPr>
        <w:rPr>
          <w:sz w:val="16"/>
        </w:rPr>
      </w:pPr>
      <w:r w:rsidRPr="008013B8">
        <w:rPr>
          <w:sz w:val="16"/>
        </w:rPr>
        <w:t xml:space="preserve">Members of China’s strategic com­munity tend to dismiss such concerns. Likewise, </w:t>
      </w:r>
      <w:r w:rsidRPr="008013B8">
        <w:rPr>
          <w:rStyle w:val="StyleUnderline"/>
        </w:rPr>
        <w:t xml:space="preserve">U.S. studies of a potential war with China often exclude nuclear weapons from the analysis entirely, treating them as basically irrelevant to the course of a conflict. </w:t>
      </w:r>
      <w:r w:rsidRPr="008013B8">
        <w:rPr>
          <w:sz w:val="16"/>
        </w:rPr>
        <w:t>Asked about the issue in 2015, Dennis Blair, the former commander of U.S. forces in the Indo-Pacific, estimated the likelihood of a U.S.-Chinese nuclear crisis as “somewhere between nil and zero.”</w:t>
      </w:r>
    </w:p>
    <w:p w14:paraId="27AD440B" w14:textId="77777777" w:rsidR="00CD0656" w:rsidRPr="008013B8" w:rsidRDefault="00CD0656" w:rsidP="00CD0656">
      <w:pPr>
        <w:rPr>
          <w:sz w:val="16"/>
        </w:rPr>
      </w:pPr>
      <w:r w:rsidRPr="008013B8">
        <w:rPr>
          <w:rStyle w:val="StyleUnderline"/>
        </w:rPr>
        <w:t xml:space="preserve">This assurance is misguided. If deployed against China, </w:t>
      </w:r>
      <w:r w:rsidRPr="008013B8">
        <w:rPr>
          <w:rStyle w:val="Emphasis"/>
        </w:rPr>
        <w:t xml:space="preserve">the Pentagon’s preferred style of conventional warfare </w:t>
      </w:r>
      <w:r w:rsidRPr="008013B8">
        <w:rPr>
          <w:rStyle w:val="StyleUnderline"/>
        </w:rPr>
        <w:t xml:space="preserve">would be a potential recipe for </w:t>
      </w:r>
      <w:r w:rsidRPr="008013B8">
        <w:rPr>
          <w:rStyle w:val="Emphasis"/>
        </w:rPr>
        <w:t xml:space="preserve">nuclear escalation. </w:t>
      </w:r>
      <w:r w:rsidRPr="008013B8">
        <w:rPr>
          <w:sz w:val="16"/>
        </w:rPr>
        <w:t xml:space="preserve">Since the end of the Cold War, the United States’ signature approach to war has been simple: </w:t>
      </w:r>
      <w:r w:rsidRPr="008013B8">
        <w:rPr>
          <w:rStyle w:val="StyleUnderline"/>
        </w:rPr>
        <w:t>punch deep into enemy territory</w:t>
      </w:r>
      <w:r w:rsidRPr="008013B8">
        <w:rPr>
          <w:sz w:val="16"/>
        </w:rPr>
        <w:t xml:space="preserve"> in order </w:t>
      </w:r>
      <w:r w:rsidRPr="008013B8">
        <w:rPr>
          <w:rStyle w:val="StyleUnderline"/>
        </w:rPr>
        <w:t>to rapidly knock out the opponent’s key military assets</w:t>
      </w:r>
      <w:r w:rsidRPr="008013B8">
        <w:rPr>
          <w:sz w:val="16"/>
        </w:rPr>
        <w:t xml:space="preserve"> at minimal cost. But the Pentagon developed this formula in wars against Afghanistan, Iraq, Libya, and Serbia, none of which was a nuclear power.</w:t>
      </w:r>
    </w:p>
    <w:p w14:paraId="3D1812B8" w14:textId="77777777" w:rsidR="00CD0656" w:rsidRPr="008013B8" w:rsidRDefault="00CD0656" w:rsidP="00CD0656">
      <w:pPr>
        <w:rPr>
          <w:sz w:val="16"/>
        </w:rPr>
      </w:pPr>
      <w:r w:rsidRPr="008013B8">
        <w:rPr>
          <w:rStyle w:val="StyleUnderline"/>
        </w:rPr>
        <w:t>China</w:t>
      </w:r>
      <w:r w:rsidRPr="008013B8">
        <w:rPr>
          <w:sz w:val="16"/>
        </w:rPr>
        <w:t xml:space="preserve">, by contrast, not only </w:t>
      </w:r>
      <w:r w:rsidRPr="008013B8">
        <w:rPr>
          <w:rStyle w:val="StyleUnderline"/>
        </w:rPr>
        <w:t>has nuclear weapons;</w:t>
      </w:r>
      <w:r w:rsidRPr="008013B8">
        <w:rPr>
          <w:sz w:val="16"/>
        </w:rPr>
        <w:t xml:space="preserve"> </w:t>
      </w:r>
      <w:r w:rsidRPr="008013B8">
        <w:rPr>
          <w:rStyle w:val="StyleUnderline"/>
        </w:rPr>
        <w:t xml:space="preserve">it has also intermingled them with its conventional military forces, making it difficult to attack one without attacking the other. </w:t>
      </w:r>
      <w:r w:rsidRPr="008013B8">
        <w:rPr>
          <w:sz w:val="16"/>
        </w:rPr>
        <w:t xml:space="preserve">This means that </w:t>
      </w:r>
      <w:r w:rsidRPr="008013B8">
        <w:rPr>
          <w:rStyle w:val="StyleUnderline"/>
        </w:rPr>
        <w:t>a major U.S. military campaign targeting China’s conventional forces would likely also threaten its nuclear arsenal.</w:t>
      </w:r>
      <w:r w:rsidRPr="008013B8">
        <w:rPr>
          <w:sz w:val="16"/>
        </w:rPr>
        <w:t xml:space="preserve"> Faced with such a threat, Chinese leaders could decide to use their nuclear weapons while they were still able to.</w:t>
      </w:r>
    </w:p>
    <w:p w14:paraId="5F92E393" w14:textId="77777777" w:rsidR="00CD0656" w:rsidRDefault="00CD0656" w:rsidP="00CD0656">
      <w:r w:rsidRPr="008013B8">
        <w:rPr>
          <w:sz w:val="16"/>
        </w:rPr>
        <w:t xml:space="preserve">As U.S. and Chinese leaders navigate a relationship fraught with mutual suspicion, they must come to grips with the fact that </w:t>
      </w:r>
      <w:r w:rsidRPr="008013B8">
        <w:rPr>
          <w:rStyle w:val="Emphasis"/>
        </w:rPr>
        <w:t>a conventional war could skid into a nuclear confrontation.</w:t>
      </w:r>
      <w:r w:rsidRPr="008013B8">
        <w:rPr>
          <w:sz w:val="16"/>
        </w:rPr>
        <w:t xml:space="preserve"> Although this risk is not high in absolute terms, its consequences for the region and the world would be devastating. </w:t>
      </w:r>
      <w:r w:rsidRPr="008013B8">
        <w:rPr>
          <w:rStyle w:val="StyleUnderline"/>
        </w:rPr>
        <w:t xml:space="preserve">As long as the United States and China continue to pursue their current grand strategies, the risk is likely to endure. </w:t>
      </w:r>
      <w:r w:rsidRPr="008013B8">
        <w:rPr>
          <w:sz w:val="16"/>
        </w:rPr>
        <w:t xml:space="preserve">This means that </w:t>
      </w:r>
      <w:r w:rsidRPr="008013B8">
        <w:rPr>
          <w:rStyle w:val="StyleUnderline"/>
        </w:rPr>
        <w:t>leaders</w:t>
      </w:r>
      <w:r w:rsidRPr="008013B8">
        <w:rPr>
          <w:sz w:val="16"/>
        </w:rPr>
        <w:t xml:space="preserve"> on both sides </w:t>
      </w:r>
      <w:r w:rsidRPr="008013B8">
        <w:rPr>
          <w:rStyle w:val="StyleUnderline"/>
        </w:rPr>
        <w:t>should dispense with the illusion that they can easily fight a limited war.</w:t>
      </w:r>
      <w:r w:rsidRPr="008013B8">
        <w:rPr>
          <w:sz w:val="16"/>
        </w:rPr>
        <w:t xml:space="preserve"> They should focus instead on managing or resolving the political, economic, and military tensions that might lead to a conflict in the first place.</w:t>
      </w:r>
      <w:r>
        <w:rPr>
          <w:sz w:val="16"/>
        </w:rPr>
        <w:t xml:space="preserve"> </w:t>
      </w:r>
    </w:p>
    <w:p w14:paraId="3EDD98A1" w14:textId="77777777" w:rsidR="00500574" w:rsidRPr="00500574" w:rsidRDefault="00500574" w:rsidP="00500574"/>
    <w:p w14:paraId="089915E3" w14:textId="224ADE08" w:rsidR="00FB5C5E" w:rsidRDefault="00FB5C5E" w:rsidP="00620CC2">
      <w:pPr>
        <w:pStyle w:val="Heading1"/>
      </w:pPr>
      <w:r>
        <w:t xml:space="preserve">Uniqueness </w:t>
      </w:r>
      <w:r w:rsidR="00CD0656">
        <w:t xml:space="preserve">– US Security Guarantees </w:t>
      </w:r>
    </w:p>
    <w:p w14:paraId="1439E5E1" w14:textId="33E4B5C9" w:rsidR="00341E1E" w:rsidRDefault="009E7E25" w:rsidP="00620CC2">
      <w:pPr>
        <w:pStyle w:val="Heading2"/>
      </w:pPr>
      <w:r>
        <w:t xml:space="preserve">US </w:t>
      </w:r>
      <w:r w:rsidR="00341E1E">
        <w:t xml:space="preserve">security guarantees </w:t>
      </w:r>
      <w:r>
        <w:t xml:space="preserve">strong </w:t>
      </w:r>
      <w:r w:rsidR="00341E1E">
        <w:t xml:space="preserve">now – ROC arms sales </w:t>
      </w:r>
    </w:p>
    <w:p w14:paraId="4512FA61" w14:textId="77777777" w:rsidR="00341E1E" w:rsidRDefault="00341E1E" w:rsidP="00341E1E">
      <w:pPr>
        <w:pStyle w:val="Heading4"/>
      </w:pPr>
      <w:r>
        <w:t>Recent arms sales to Taiwan are key symbol of US resolve in Asia</w:t>
      </w:r>
    </w:p>
    <w:p w14:paraId="041C3ADA" w14:textId="77777777" w:rsidR="00341E1E" w:rsidRPr="00353BD9" w:rsidRDefault="00341E1E" w:rsidP="00341E1E">
      <w:r w:rsidRPr="00353BD9">
        <w:rPr>
          <w:b/>
        </w:rPr>
        <w:t>Japan Times Editorial July 11, 2019</w:t>
      </w:r>
      <w:r>
        <w:t xml:space="preserve"> (“U.S. arms sales to Taiwan make strategic sense,” accessed on 7/12/19 at </w:t>
      </w:r>
      <w:hyperlink r:id="rId11" w:anchor=".XSfJJHt7nOQ" w:history="1">
        <w:r w:rsidRPr="00195AB3">
          <w:rPr>
            <w:rStyle w:val="Hyperlink"/>
          </w:rPr>
          <w:t>https://www.japantimes.co.jp/opinion/2019/07/11/editorials/u-s-arms-sales-taiwan-make-strategic-sense/#.XSfJJHt7nOQ</w:t>
        </w:r>
      </w:hyperlink>
      <w:r>
        <w:t>, GDI-DL)</w:t>
      </w:r>
    </w:p>
    <w:p w14:paraId="4A0A67FB" w14:textId="77777777" w:rsidR="00341E1E" w:rsidRDefault="00341E1E" w:rsidP="00341E1E">
      <w:r w:rsidRPr="00353BD9">
        <w:rPr>
          <w:rStyle w:val="Emphasis"/>
        </w:rPr>
        <w:t>The United States has agreed to sell $2 billion in weapons to Taiwan, a move that’s consistent with U.S. obligations to the island</w:t>
      </w:r>
      <w:r>
        <w:t xml:space="preserve"> and yet will still complicate ties with China. </w:t>
      </w:r>
      <w:r w:rsidRPr="00353BD9">
        <w:rPr>
          <w:rStyle w:val="Emphasis"/>
        </w:rPr>
        <w:t>While the decision will boost Taiwan’s defense, it’s also an important statement of U.S. commitment at a time when powerful countervailing winds are blowing. The U.S. should remain resolute in its defense of Taiwan, a signal to China and the region that it remains a force for peace and order in Asia.</w:t>
      </w:r>
    </w:p>
    <w:p w14:paraId="0C43D729" w14:textId="77777777" w:rsidR="00341E1E" w:rsidRDefault="00341E1E" w:rsidP="00341E1E">
      <w:r>
        <w:t xml:space="preserve">The U.S. is proposing the sale of $2.2 billion in weapons, among them 108 Abrams tanks, 250 Stinger surface-to-air missiles and related equipment and support such as Hercules armored vehicles and heavy equipment transporters. </w:t>
      </w:r>
      <w:r w:rsidRPr="00353BD9">
        <w:rPr>
          <w:rStyle w:val="Emphasis"/>
        </w:rPr>
        <w:t>The State Department says the weapons will help Taiwan “meet current and future regional threats” and enhance its ability to operate with the U.S. and other partners.</w:t>
      </w:r>
      <w:r>
        <w:t xml:space="preserve"> While the U.S. agreed to sell $500 million in F-16 parts and training earlier this year, this is the first large-scale weapons sale to Taiwan since 2011.&gt;</w:t>
      </w:r>
    </w:p>
    <w:p w14:paraId="65B753B4" w14:textId="77777777" w:rsidR="00341E1E" w:rsidRPr="00341E1E" w:rsidRDefault="00341E1E" w:rsidP="00341E1E"/>
    <w:p w14:paraId="73E9593D" w14:textId="4E1FCFDF" w:rsidR="00FB5C5E" w:rsidRDefault="00FB5C5E" w:rsidP="00620CC2">
      <w:pPr>
        <w:pStyle w:val="Heading2"/>
      </w:pPr>
      <w:r>
        <w:t xml:space="preserve">US security guarantees </w:t>
      </w:r>
      <w:r w:rsidR="009E7E25">
        <w:t xml:space="preserve">strong </w:t>
      </w:r>
      <w:r>
        <w:t xml:space="preserve">now  – </w:t>
      </w:r>
      <w:r w:rsidR="006B0F61">
        <w:t xml:space="preserve">region </w:t>
      </w:r>
    </w:p>
    <w:p w14:paraId="04DB3667" w14:textId="4DE12C62" w:rsidR="00225BEC" w:rsidRPr="00CF156C" w:rsidRDefault="004E5C85" w:rsidP="00CF156C">
      <w:pPr>
        <w:pStyle w:val="Heading4"/>
        <w:rPr>
          <w:rStyle w:val="Style13ptBold"/>
          <w:b/>
        </w:rPr>
      </w:pPr>
      <w:r>
        <w:rPr>
          <w:rStyle w:val="Style13ptBold"/>
          <w:b/>
        </w:rPr>
        <w:t xml:space="preserve">US reaffirmed its commitment to the region--US, Japan, South Korea cooperation on North Korea proves </w:t>
      </w:r>
    </w:p>
    <w:p w14:paraId="13C9B61A" w14:textId="1ECEF6B5" w:rsidR="00225BEC" w:rsidRDefault="00225BEC" w:rsidP="00225BEC">
      <w:pPr>
        <w:rPr>
          <w:rStyle w:val="Style13ptBold"/>
        </w:rPr>
      </w:pPr>
      <w:r>
        <w:rPr>
          <w:rStyle w:val="Style13ptBold"/>
        </w:rPr>
        <w:t>Japan Times, 2019</w:t>
      </w:r>
    </w:p>
    <w:p w14:paraId="3C5BCB9A" w14:textId="77777777" w:rsidR="00225BEC" w:rsidRDefault="00225BEC" w:rsidP="00225BEC">
      <w:r w:rsidRPr="0035045A">
        <w:t>(</w:t>
      </w:r>
      <w:r>
        <w:t xml:space="preserve">“Japan, U.S. and South Korean defense chiefs pledge to work toward North Korean denuclearization,” The Japan Times, June 2 2019, </w:t>
      </w:r>
      <w:hyperlink r:id="rId12" w:anchor=".XSQ5Yq_PxPY" w:history="1">
        <w:r w:rsidRPr="00C82C1A">
          <w:rPr>
            <w:rStyle w:val="Hyperlink"/>
          </w:rPr>
          <w:t>https://www.japantimes.co.jp/news/2019/06/02/national/politics-diplomacy/bid-move-japan-hints-may-end-talks-radar-lock-issue-south-korea/#.XSQ5Yq_PxPY</w:t>
        </w:r>
      </w:hyperlink>
      <w:r>
        <w:t>, accessed 7/8/19, GDI – JBII)</w:t>
      </w:r>
    </w:p>
    <w:p w14:paraId="289EA9B7" w14:textId="77777777" w:rsidR="00225BEC" w:rsidRDefault="00225BEC" w:rsidP="00225BEC">
      <w:r>
        <w:t xml:space="preserve">SINGAPORE - </w:t>
      </w:r>
      <w:r w:rsidRPr="0035045A">
        <w:rPr>
          <w:rStyle w:val="StyleUnderline"/>
        </w:rPr>
        <w:t>The defense chiefs of Japan, the U.S. and South Korea on Sunday pledged to work together to realize the denuclearization of North Korea during a meeting in Singapore, with Defense Minister Takeshi Iwaya telling his counterparts that their gathering “is extremely important” and that the situation on the Korean Peninsula has drastically changed</w:t>
      </w:r>
      <w:r>
        <w:t>.</w:t>
      </w:r>
    </w:p>
    <w:p w14:paraId="69E191FE" w14:textId="77777777" w:rsidR="00225BEC" w:rsidRDefault="00225BEC" w:rsidP="00225BEC">
      <w:r>
        <w:t>Iwaya issued the warning at the outset of the trilateral meeting on the sidelines of the Asia Security Summit, known as the Shangri-La Dialogue, as talks between Washington and Pyongyang remain stalled following U.S. President Donald Trump and North Korean leader Kim Jong Un’s failed summit in Hanoi in late February.</w:t>
      </w:r>
    </w:p>
    <w:p w14:paraId="0DAAA62D" w14:textId="77777777" w:rsidR="00225BEC" w:rsidRPr="0035045A" w:rsidRDefault="00225BEC" w:rsidP="00225BEC">
      <w:pPr>
        <w:rPr>
          <w:rStyle w:val="StyleUnderline"/>
        </w:rPr>
      </w:pPr>
      <w:r w:rsidRPr="0035045A">
        <w:rPr>
          <w:rStyle w:val="StyleUnderline"/>
        </w:rPr>
        <w:t>Acting U.S. Defense Secretary Patrick Shanahan and South Korean Defense Minister Jeong Kyeong-doo expressed eagerness to deepen trilateral cooperation to tackle issues related to the peninsula.</w:t>
      </w:r>
    </w:p>
    <w:p w14:paraId="66B5CB36" w14:textId="77777777" w:rsidR="00225BEC" w:rsidRDefault="00225BEC" w:rsidP="00225BEC">
      <w:r w:rsidRPr="0035045A">
        <w:rPr>
          <w:rStyle w:val="StyleUnderline"/>
        </w:rPr>
        <w:t>“The three ministers pledged that Japan, the ROK, and the United States will closely cooperate to support diplomatic efforts to establish complete denuclearization and permanent peace on the Korean Peninsula,”</w:t>
      </w:r>
      <w:r>
        <w:t xml:space="preserve"> a joint statement issued by the three ministers read.</w:t>
      </w:r>
    </w:p>
    <w:p w14:paraId="6741BFAA" w14:textId="77777777" w:rsidR="00225BEC" w:rsidRDefault="00225BEC" w:rsidP="00225BEC">
      <w:r>
        <w:t>ROK is the acronym for the Republic of Korea, South Korea’s formal name.</w:t>
      </w:r>
    </w:p>
    <w:p w14:paraId="6062CFEC" w14:textId="77777777" w:rsidR="00225BEC" w:rsidRDefault="00225BEC" w:rsidP="00225BEC">
      <w:r w:rsidRPr="0035045A">
        <w:rPr>
          <w:rStyle w:val="StyleUnderline"/>
        </w:rPr>
        <w:t>“The U.S. reaffirmed its ironclad commitments to Japan and the ROK,” the statement added</w:t>
      </w:r>
      <w:r>
        <w:t>.</w:t>
      </w:r>
    </w:p>
    <w:p w14:paraId="49CF718B" w14:textId="77777777" w:rsidR="00225BEC" w:rsidRPr="0035045A" w:rsidRDefault="00225BEC" w:rsidP="00225BEC">
      <w:pPr>
        <w:rPr>
          <w:rStyle w:val="StyleUnderline"/>
        </w:rPr>
      </w:pPr>
      <w:r w:rsidRPr="0035045A">
        <w:rPr>
          <w:rStyle w:val="StyleUnderline"/>
        </w:rPr>
        <w:t>The three defense chiefs met for the first time since North Korea fired projectiles — which some experts believe were short-range ballistic missiles — on May 4 and May 9 in an apparent attempt to stir Washington into making concessions in denuclearization negotiations.</w:t>
      </w:r>
    </w:p>
    <w:p w14:paraId="3643AF0C" w14:textId="77777777" w:rsidR="00225BEC" w:rsidRPr="0035045A" w:rsidRDefault="00225BEC" w:rsidP="00225BEC">
      <w:pPr>
        <w:rPr>
          <w:sz w:val="16"/>
          <w:szCs w:val="16"/>
        </w:rPr>
      </w:pPr>
      <w:r w:rsidRPr="0035045A">
        <w:rPr>
          <w:sz w:val="16"/>
          <w:szCs w:val="16"/>
        </w:rPr>
        <w:t>Iwaya told Shanahan and Jeong that Pyongyang’s recent actions were a clear violation of U.N. Security Council resolutions, and he called on the United States and South Korea to view it in the same way.</w:t>
      </w:r>
    </w:p>
    <w:p w14:paraId="5D9F391F" w14:textId="77777777" w:rsidR="00225BEC" w:rsidRPr="0035045A" w:rsidRDefault="00225BEC" w:rsidP="00225BEC">
      <w:pPr>
        <w:rPr>
          <w:sz w:val="16"/>
          <w:szCs w:val="16"/>
        </w:rPr>
      </w:pPr>
      <w:r w:rsidRPr="0035045A">
        <w:rPr>
          <w:sz w:val="16"/>
          <w:szCs w:val="16"/>
        </w:rPr>
        <w:t>U.S. President Donald Trump said at a joint news conference with Prime Minister Shinzo Abe in Tokyo last week, “My people think it could have been a violation, as you know. I view it differently.”</w:t>
      </w:r>
    </w:p>
    <w:p w14:paraId="405F4B54" w14:textId="77777777" w:rsidR="00225BEC" w:rsidRPr="0035045A" w:rsidRDefault="00225BEC" w:rsidP="00225BEC">
      <w:pPr>
        <w:rPr>
          <w:sz w:val="16"/>
          <w:szCs w:val="16"/>
        </w:rPr>
      </w:pPr>
      <w:r w:rsidRPr="0035045A">
        <w:rPr>
          <w:sz w:val="16"/>
          <w:szCs w:val="16"/>
        </w:rPr>
        <w:t>South Korea, meanwhile, has remained silent on whether it has determined the projectiles were ballistic missiles or not, an indication that Tokyo, Washington and Seoul are still divided over how to address the issue.</w:t>
      </w:r>
    </w:p>
    <w:p w14:paraId="22D9B307" w14:textId="77777777" w:rsidR="00225BEC" w:rsidRPr="0035045A" w:rsidRDefault="00225BEC" w:rsidP="00225BEC">
      <w:pPr>
        <w:rPr>
          <w:sz w:val="16"/>
          <w:szCs w:val="16"/>
        </w:rPr>
      </w:pPr>
      <w:r w:rsidRPr="0035045A">
        <w:rPr>
          <w:sz w:val="16"/>
          <w:szCs w:val="16"/>
        </w:rPr>
        <w:t>U.N. Security Council resolutions prohibit North Korea from launching any type of ballistic missile.</w:t>
      </w:r>
    </w:p>
    <w:p w14:paraId="14B5E165" w14:textId="77777777" w:rsidR="00225BEC" w:rsidRPr="0035045A" w:rsidRDefault="00225BEC" w:rsidP="00225BEC">
      <w:pPr>
        <w:rPr>
          <w:sz w:val="16"/>
          <w:szCs w:val="16"/>
        </w:rPr>
      </w:pPr>
      <w:r w:rsidRPr="0035045A">
        <w:rPr>
          <w:sz w:val="16"/>
          <w:szCs w:val="16"/>
        </w:rPr>
        <w:t>Meanwhile, during separate bilateral talks on Saturday, Iwaya asked Jeong to prevent a recurrence of a radar lock-on incident that occurred late last year, expressing eagerness to end discussions on the issue that has led to worsening ties between the two neighbors.</w:t>
      </w:r>
    </w:p>
    <w:p w14:paraId="2094AEF8" w14:textId="77777777" w:rsidR="00225BEC" w:rsidRPr="0035045A" w:rsidRDefault="00225BEC" w:rsidP="00225BEC">
      <w:pPr>
        <w:rPr>
          <w:sz w:val="16"/>
          <w:szCs w:val="16"/>
        </w:rPr>
      </w:pPr>
      <w:r w:rsidRPr="0035045A">
        <w:rPr>
          <w:sz w:val="16"/>
          <w:szCs w:val="16"/>
        </w:rPr>
        <w:t>“I believe there is only one truth” but Japan and South Korea “should take one step further based on a future-oriented viewpoint,” Iwaya told reporters the same day after he spoke with Jeong for more than 30 minutes in Singapore.</w:t>
      </w:r>
    </w:p>
    <w:p w14:paraId="03091A51" w14:textId="77777777" w:rsidR="00225BEC" w:rsidRPr="0035045A" w:rsidRDefault="00225BEC" w:rsidP="00225BEC">
      <w:pPr>
        <w:rPr>
          <w:sz w:val="16"/>
          <w:szCs w:val="16"/>
        </w:rPr>
      </w:pPr>
      <w:r w:rsidRPr="0035045A">
        <w:rPr>
          <w:sz w:val="16"/>
          <w:szCs w:val="16"/>
        </w:rPr>
        <w:t>Jeong again rebuffed Japan’s allegation of the radar lock-on.</w:t>
      </w:r>
    </w:p>
    <w:p w14:paraId="0F434E13" w14:textId="77777777" w:rsidR="00225BEC" w:rsidRPr="0035045A" w:rsidRDefault="00225BEC" w:rsidP="00225BEC">
      <w:pPr>
        <w:rPr>
          <w:rStyle w:val="StyleUnderline"/>
        </w:rPr>
      </w:pPr>
      <w:r w:rsidRPr="0035045A">
        <w:rPr>
          <w:rStyle w:val="StyleUnderline"/>
        </w:rPr>
        <w:t>The minister, however, said that he and Iwaya exchanged views “in a candid manner” and that Seoul will make active efforts to improve relations with Tokyo.</w:t>
      </w:r>
    </w:p>
    <w:p w14:paraId="74F91C90" w14:textId="1684CBA7" w:rsidR="00225BEC" w:rsidRDefault="00225BEC" w:rsidP="00225BEC">
      <w:pPr>
        <w:rPr>
          <w:rStyle w:val="StyleUnderline"/>
        </w:rPr>
      </w:pPr>
      <w:r w:rsidRPr="0035045A">
        <w:rPr>
          <w:rStyle w:val="StyleUnderline"/>
        </w:rPr>
        <w:t>As tensions on the Korean Peninsula have been rekindled following the breakdown of the second U.S.-North Korea summit in Hanoi in late February, Tokyo and Seoul may be leaning toward improving bilateral relations, diplomatic sources say.</w:t>
      </w:r>
    </w:p>
    <w:p w14:paraId="522D1EE5" w14:textId="77777777" w:rsidR="008A38AB" w:rsidRPr="004E291A" w:rsidRDefault="008A38AB" w:rsidP="008A38AB">
      <w:pPr>
        <w:pStyle w:val="Heading4"/>
        <w:rPr>
          <w:rStyle w:val="Style13ptBold"/>
          <w:b/>
          <w:bCs w:val="0"/>
        </w:rPr>
      </w:pPr>
      <w:r>
        <w:rPr>
          <w:rStyle w:val="Style13ptBold"/>
          <w:b/>
          <w:bCs w:val="0"/>
        </w:rPr>
        <w:t>Trump reassuring Asian allies of US commitments and engagement—any US retrenchment will be gradual</w:t>
      </w:r>
    </w:p>
    <w:p w14:paraId="28071202" w14:textId="77777777" w:rsidR="008A38AB" w:rsidRDefault="008A38AB" w:rsidP="008A38AB">
      <w:pPr>
        <w:rPr>
          <w:rStyle w:val="Style13ptBold"/>
        </w:rPr>
      </w:pPr>
      <w:r>
        <w:rPr>
          <w:rStyle w:val="Style13ptBold"/>
        </w:rPr>
        <w:t>Cole, Senior non-resident fellow at the China Policy Institute, University of Nottingham, 2017</w:t>
      </w:r>
    </w:p>
    <w:p w14:paraId="324A8FE6" w14:textId="77777777" w:rsidR="008A38AB" w:rsidRDefault="008A38AB" w:rsidP="008A38AB">
      <w:r w:rsidRPr="001D5A62">
        <w:t>(</w:t>
      </w:r>
      <w:r>
        <w:t>J. Michael</w:t>
      </w:r>
      <w:r w:rsidRPr="001D5A62">
        <w:t>, “The New Asian Strategy of the U.S.:</w:t>
      </w:r>
      <w:r>
        <w:t xml:space="preserve"> </w:t>
      </w:r>
      <w:r w:rsidRPr="001D5A62">
        <w:t>Continuity with Trumpian</w:t>
      </w:r>
      <w:r>
        <w:t xml:space="preserve"> </w:t>
      </w:r>
      <w:r w:rsidRPr="001D5A62">
        <w:t xml:space="preserve">Characteristics,” The Prospect Institute, </w:t>
      </w:r>
      <w:r>
        <w:t>April 2017</w:t>
      </w:r>
      <w:r w:rsidRPr="001D5A62">
        <w:t xml:space="preserve">, </w:t>
      </w:r>
      <w:hyperlink r:id="rId13" w:history="1">
        <w:r w:rsidRPr="001D5A62">
          <w:rPr>
            <w:rStyle w:val="Hyperlink"/>
          </w:rPr>
          <w:t>https://www.pf.org.tw/article-pfen-2165-6241 accessed 7/5/19</w:t>
        </w:r>
      </w:hyperlink>
      <w:r w:rsidRPr="001D5A62">
        <w:t xml:space="preserve"> GDI-JEM)</w:t>
      </w:r>
    </w:p>
    <w:p w14:paraId="717F34BB" w14:textId="77777777" w:rsidR="008A38AB" w:rsidRPr="00B528C6" w:rsidRDefault="008A38AB" w:rsidP="008A38AB">
      <w:pPr>
        <w:rPr>
          <w:u w:val="single"/>
        </w:rPr>
      </w:pPr>
      <w:r w:rsidRPr="00863591">
        <w:t xml:space="preserve">In sum, </w:t>
      </w:r>
      <w:r w:rsidRPr="00863591">
        <w:rPr>
          <w:rStyle w:val="StyleUnderline"/>
        </w:rPr>
        <w:t>while much of</w:t>
      </w:r>
      <w:r w:rsidRPr="00863591">
        <w:t xml:space="preserve"> Donald J. </w:t>
      </w:r>
      <w:r w:rsidRPr="00863591">
        <w:rPr>
          <w:rStyle w:val="StyleUnderline"/>
        </w:rPr>
        <w:t xml:space="preserve">Trump’s electoral </w:t>
      </w:r>
      <w:r w:rsidRPr="004E291A">
        <w:rPr>
          <w:rStyle w:val="StyleUnderline"/>
        </w:rPr>
        <w:t>campaign and</w:t>
      </w:r>
      <w:r w:rsidRPr="00863591">
        <w:rPr>
          <w:rStyle w:val="StyleUnderline"/>
        </w:rPr>
        <w:t xml:space="preserve"> rhetoric following his election indicated that the United </w:t>
      </w:r>
      <w:r w:rsidRPr="004E291A">
        <w:rPr>
          <w:rStyle w:val="StyleUnderline"/>
        </w:rPr>
        <w:t>States was</w:t>
      </w:r>
      <w:r w:rsidRPr="00863591">
        <w:rPr>
          <w:rStyle w:val="StyleUnderline"/>
        </w:rPr>
        <w:t xml:space="preserve"> on the brink of enacting an unprecedented break with </w:t>
      </w:r>
      <w:r w:rsidRPr="004E291A">
        <w:rPr>
          <w:rStyle w:val="StyleUnderline"/>
        </w:rPr>
        <w:t>long standing American</w:t>
      </w:r>
      <w:r w:rsidRPr="00863591">
        <w:rPr>
          <w:rStyle w:val="StyleUnderline"/>
        </w:rPr>
        <w:t xml:space="preserve"> foreign policy,</w:t>
      </w:r>
      <w:r w:rsidRPr="00863591">
        <w:t xml:space="preserve"> </w:t>
      </w:r>
      <w:r w:rsidRPr="00863591">
        <w:rPr>
          <w:rStyle w:val="StyleUnderline"/>
        </w:rPr>
        <w:t xml:space="preserve">a variety of systemic and </w:t>
      </w:r>
      <w:r w:rsidRPr="004E291A">
        <w:rPr>
          <w:rStyle w:val="StyleUnderline"/>
        </w:rPr>
        <w:t>institutional factors</w:t>
      </w:r>
      <w:r w:rsidRPr="00863591">
        <w:t xml:space="preserve">, both domestic and geopolitical, </w:t>
      </w:r>
      <w:r w:rsidRPr="00863591">
        <w:rPr>
          <w:rStyle w:val="StyleUnderline"/>
        </w:rPr>
        <w:t xml:space="preserve">will militate against such </w:t>
      </w:r>
      <w:r w:rsidRPr="004E291A">
        <w:rPr>
          <w:rStyle w:val="StyleUnderline"/>
        </w:rPr>
        <w:t>a move</w:t>
      </w:r>
      <w:r w:rsidRPr="00863591">
        <w:rPr>
          <w:rStyle w:val="StyleUnderline"/>
        </w:rPr>
        <w:t xml:space="preserve">, thus ensuring a modicum of continuity for the </w:t>
      </w:r>
      <w:r w:rsidRPr="004E291A">
        <w:rPr>
          <w:rStyle w:val="StyleUnderline"/>
        </w:rPr>
        <w:t>foreseeable future</w:t>
      </w:r>
      <w:r w:rsidRPr="00863591">
        <w:rPr>
          <w:rStyle w:val="StyleUnderline"/>
        </w:rPr>
        <w:t>.</w:t>
      </w:r>
      <w:r w:rsidRPr="00863591">
        <w:t xml:space="preserve"> At most, and particularly in parts of the world such as the Asia-Pacific that remain essential to the economic wellbeing of the United States, </w:t>
      </w:r>
      <w:r w:rsidRPr="00863591">
        <w:rPr>
          <w:rStyle w:val="StyleUnderline"/>
        </w:rPr>
        <w:t>American political and military retrenchment</w:t>
      </w:r>
      <w:r w:rsidRPr="00863591">
        <w:t>—if it occurs at all—</w:t>
      </w:r>
      <w:r w:rsidRPr="00863591">
        <w:rPr>
          <w:rStyle w:val="StyleUnderline"/>
        </w:rPr>
        <w:t xml:space="preserve">will not occur suddenly but will rather be a </w:t>
      </w:r>
      <w:r w:rsidRPr="004E291A">
        <w:rPr>
          <w:rStyle w:val="StyleUnderline"/>
        </w:rPr>
        <w:t>gradual process</w:t>
      </w:r>
      <w:r w:rsidRPr="00863591">
        <w:rPr>
          <w:rStyle w:val="StyleUnderline"/>
        </w:rPr>
        <w:t xml:space="preserve"> contingent on a variety of regional factors,</w:t>
      </w:r>
      <w:r w:rsidRPr="00863591">
        <w:t xml:space="preserve"> chief among them the behavior of revisionist states like China and North Korea. </w:t>
      </w:r>
      <w:r w:rsidRPr="004E291A">
        <w:rPr>
          <w:rStyle w:val="StyleUnderline"/>
        </w:rPr>
        <w:t>The need</w:t>
      </w:r>
      <w:r w:rsidRPr="00863591">
        <w:rPr>
          <w:rStyle w:val="StyleUnderline"/>
        </w:rPr>
        <w:t xml:space="preserve"> to reassure allies and partners within the region, and </w:t>
      </w:r>
      <w:r w:rsidRPr="004E291A">
        <w:rPr>
          <w:rStyle w:val="StyleUnderline"/>
        </w:rPr>
        <w:t>indications that</w:t>
      </w:r>
      <w:r w:rsidRPr="00863591">
        <w:rPr>
          <w:rStyle w:val="StyleUnderline"/>
        </w:rPr>
        <w:t xml:space="preserve"> a withdrawal of American security guarantees would in the </w:t>
      </w:r>
      <w:r w:rsidRPr="004E291A">
        <w:rPr>
          <w:rStyle w:val="StyleUnderline"/>
        </w:rPr>
        <w:t>long term</w:t>
      </w:r>
      <w:r w:rsidRPr="00863591">
        <w:rPr>
          <w:rStyle w:val="StyleUnderline"/>
        </w:rPr>
        <w:t xml:space="preserve"> foster greater insecurity for the United States and higher </w:t>
      </w:r>
      <w:r w:rsidRPr="004E291A">
        <w:rPr>
          <w:rStyle w:val="StyleUnderline"/>
        </w:rPr>
        <w:t>costs or</w:t>
      </w:r>
      <w:r w:rsidRPr="00863591">
        <w:rPr>
          <w:rStyle w:val="StyleUnderline"/>
        </w:rPr>
        <w:t xml:space="preserve"> intervention,</w:t>
      </w:r>
      <w:r w:rsidRPr="00863591">
        <w:t xml:space="preserve"> </w:t>
      </w:r>
      <w:r w:rsidRPr="0086280B">
        <w:rPr>
          <w:rStyle w:val="StyleUnderline"/>
        </w:rPr>
        <w:t>will also compel President Trump and his entourage to tone down their rhetoric of retrenchment while encouraging friends in the region to share more in the burden of standing up to regional challenges to the existing order.</w:t>
      </w:r>
      <w:r w:rsidRPr="00863591">
        <w:t xml:space="preserve"> Weeks after his inauguration,</w:t>
      </w:r>
      <w:r>
        <w:t xml:space="preserve"> </w:t>
      </w:r>
      <w:r w:rsidRPr="00863591">
        <w:t xml:space="preserve">President </w:t>
      </w:r>
      <w:r w:rsidRPr="00863591">
        <w:rPr>
          <w:rStyle w:val="StyleUnderline"/>
        </w:rPr>
        <w:t>Trump was already allaying fears in Tokyo and Seoul, and</w:t>
      </w:r>
      <w:r w:rsidRPr="004E291A">
        <w:rPr>
          <w:rStyle w:val="StyleUnderline"/>
        </w:rPr>
        <w:t xml:space="preserve"> adopting policies that have much in common with those of his pre-decessors,</w:t>
      </w:r>
      <w:r w:rsidRPr="00863591">
        <w:t xml:space="preserve"> whose approach to the region he had so severely criticized. Although he presents himself as a disruptor and outlier in American politics, President Trump will likely, as has every president before him, be forced to move from the extreme end of the political spectrum he began at toward a middle. </w:t>
      </w:r>
      <w:r w:rsidRPr="004E291A">
        <w:rPr>
          <w:rStyle w:val="StyleUnderline"/>
        </w:rPr>
        <w:t>And for American engagement with the Asia-Pacific, this means that the United States is here to stay.</w:t>
      </w:r>
      <w:r>
        <w:t xml:space="preserve"> </w:t>
      </w:r>
    </w:p>
    <w:p w14:paraId="7F857B50" w14:textId="77777777" w:rsidR="004E5C85" w:rsidRPr="004E5C85" w:rsidRDefault="004E5C85" w:rsidP="00225BEC">
      <w:pPr>
        <w:rPr>
          <w:u w:val="single"/>
        </w:rPr>
      </w:pPr>
    </w:p>
    <w:p w14:paraId="682E588C" w14:textId="226562DF" w:rsidR="00897D45" w:rsidRDefault="00897D45" w:rsidP="00897D45">
      <w:pPr>
        <w:pStyle w:val="Heading2"/>
      </w:pPr>
      <w:r>
        <w:t xml:space="preserve">US security guarantees </w:t>
      </w:r>
      <w:r w:rsidR="009E7E25">
        <w:t xml:space="preserve">strong </w:t>
      </w:r>
      <w:r>
        <w:t xml:space="preserve">now  - ROC </w:t>
      </w:r>
    </w:p>
    <w:p w14:paraId="5507E712" w14:textId="77777777" w:rsidR="00897D45" w:rsidRDefault="00897D45" w:rsidP="00897D45">
      <w:pPr>
        <w:pStyle w:val="Heading3"/>
      </w:pPr>
      <w:r>
        <w:t xml:space="preserve">Brink – strong but need reassurances </w:t>
      </w:r>
    </w:p>
    <w:p w14:paraId="2B38932E" w14:textId="77777777" w:rsidR="00897D45" w:rsidRPr="00E81FD6" w:rsidRDefault="00897D45" w:rsidP="00897D45">
      <w:pPr>
        <w:pStyle w:val="Heading4"/>
      </w:pPr>
      <w:r>
        <w:t>**</w:t>
      </w:r>
      <w:r w:rsidRPr="00E81FD6">
        <w:t xml:space="preserve">ROC depends on US for security – </w:t>
      </w:r>
      <w:r>
        <w:t>relationship is strong now but regular and credible reassurances are necessary</w:t>
      </w:r>
    </w:p>
    <w:p w14:paraId="347305EE" w14:textId="77777777" w:rsidR="00897D45" w:rsidRDefault="00897D45" w:rsidP="00897D45">
      <w:pPr>
        <w:rPr>
          <w:rStyle w:val="Style13ptBold"/>
        </w:rPr>
      </w:pPr>
      <w:r>
        <w:rPr>
          <w:rStyle w:val="Style13ptBold"/>
        </w:rPr>
        <w:t>Bush, senior fellow at the Brookings Institution, 2018</w:t>
      </w:r>
    </w:p>
    <w:p w14:paraId="3BB75A78" w14:textId="77777777" w:rsidR="00897D45" w:rsidRPr="00677571" w:rsidRDefault="00897D45" w:rsidP="00897D45">
      <w:r w:rsidRPr="00677571">
        <w:t>(</w:t>
      </w:r>
      <w:r>
        <w:t xml:space="preserve">Richard, “Why assurances matter in U.S.-Taiwan relations,” Brookings Institute, August 29 2018, </w:t>
      </w:r>
      <w:hyperlink r:id="rId14" w:history="1">
        <w:r w:rsidRPr="00C82C1A">
          <w:rPr>
            <w:rStyle w:val="Hyperlink"/>
          </w:rPr>
          <w:t>https://www.brookings.edu/blog/order-from-chaos/2018/08/29/why-assurances-matter-in-u-s-taiwan-relations/amp/</w:t>
        </w:r>
      </w:hyperlink>
      <w:r>
        <w:t>, accessed 7/6/19, GDI – JBII)</w:t>
      </w:r>
    </w:p>
    <w:p w14:paraId="041693BA" w14:textId="77777777" w:rsidR="00897D45" w:rsidRPr="00621949" w:rsidRDefault="00897D45" w:rsidP="00897D45">
      <w:pPr>
        <w:rPr>
          <w:sz w:val="16"/>
        </w:rPr>
      </w:pPr>
      <w:r w:rsidRPr="00621949">
        <w:rPr>
          <w:sz w:val="16"/>
        </w:rPr>
        <w:t xml:space="preserve">Now, it is a fact of life that even in the best of international relationships, no commitment is perfect. There are always cobwebs of doubt. Misunderstandings occur. Communication breaks down. Circumstances change. Consequently, credibility and confidence—the linked, reciprocal elements of commitment—weaken. </w:t>
      </w:r>
      <w:r w:rsidRPr="00516944">
        <w:rPr>
          <w:rStyle w:val="StyleUnderline"/>
        </w:rPr>
        <w:t>Sustaining the credibility of commitments and confidence in them requires regular assurance—with a lower-case “a”—by the party extending the commitment.</w:t>
      </w:r>
      <w:r w:rsidRPr="00621949">
        <w:rPr>
          <w:sz w:val="16"/>
        </w:rPr>
        <w:t xml:space="preserve"> </w:t>
      </w:r>
      <w:r w:rsidRPr="0099197C">
        <w:rPr>
          <w:rStyle w:val="StyleUnderline"/>
        </w:rPr>
        <w:t>Regular assurances are particularly common and necessary when the relationship between the party extending the commitment and the one receiving it is asymmetric.</w:t>
      </w:r>
      <w:r w:rsidRPr="00621949">
        <w:rPr>
          <w:sz w:val="16"/>
        </w:rPr>
        <w:t xml:space="preserve"> But, even in more balanced relationships, assurance with a lower-case “a” happens all the time. We, in the public, just do not hear about it.</w:t>
      </w:r>
    </w:p>
    <w:p w14:paraId="712DE9C9" w14:textId="77777777" w:rsidR="00897D45" w:rsidRPr="00621949" w:rsidRDefault="00897D45" w:rsidP="00897D45">
      <w:pPr>
        <w:rPr>
          <w:sz w:val="16"/>
        </w:rPr>
      </w:pPr>
      <w:r w:rsidRPr="00621949">
        <w:rPr>
          <w:sz w:val="16"/>
        </w:rPr>
        <w:t xml:space="preserve">We all understand that </w:t>
      </w:r>
      <w:r w:rsidRPr="0099197C">
        <w:rPr>
          <w:rStyle w:val="StyleUnderline"/>
        </w:rPr>
        <w:t>Taiwan is significantly dependent on the United States for its security.</w:t>
      </w:r>
      <w:r w:rsidRPr="00621949">
        <w:rPr>
          <w:sz w:val="16"/>
        </w:rPr>
        <w:t xml:space="preserve"> For sure, it should rely as much as possible on its own efforts, but it is still dependent on America. That being the case, </w:t>
      </w:r>
      <w:r w:rsidRPr="0099197C">
        <w:rPr>
          <w:rStyle w:val="StyleUnderline"/>
        </w:rPr>
        <w:t>the credibility of the U.S. commitment and the confidence that the leaders and people of Taiwan place in that commitment is extremely important. So is the need for regular assurance</w:t>
      </w:r>
      <w:r w:rsidRPr="00621949">
        <w:rPr>
          <w:sz w:val="16"/>
        </w:rPr>
        <w:t xml:space="preserve"> (lower-case “a”).</w:t>
      </w:r>
    </w:p>
    <w:p w14:paraId="096EAC19" w14:textId="77777777" w:rsidR="00897D45" w:rsidRPr="00621949" w:rsidRDefault="00897D45" w:rsidP="00897D45">
      <w:pPr>
        <w:rPr>
          <w:sz w:val="16"/>
          <w:szCs w:val="16"/>
        </w:rPr>
      </w:pPr>
      <w:r w:rsidRPr="00621949">
        <w:rPr>
          <w:sz w:val="16"/>
          <w:szCs w:val="16"/>
        </w:rPr>
        <w:t>We know from history why Taiwan over the long-term may have less-than-full confidence in American commitments. The fundamental change in U.S.-China policy begun by Richard Nixon in 1971, completed by Jimmy Carter in 1979, and elaborated by Ronald Reagan in 1982, is the key case in point. Conversely, American administrations have often preferred to state their commitments unambiguously. They wished to reduce the blank-check problem and had to take the China factor into account. The result: U.S. statements of commitment were not always fully credible in Taiwan’s eyes. Regular, mutual assurance was all the more required.</w:t>
      </w:r>
    </w:p>
    <w:p w14:paraId="75CCFA18" w14:textId="77777777" w:rsidR="00897D45" w:rsidRPr="00E45009" w:rsidRDefault="00897D45" w:rsidP="00897D45">
      <w:pPr>
        <w:rPr>
          <w:rStyle w:val="StyleUnderline"/>
        </w:rPr>
      </w:pPr>
      <w:r w:rsidRPr="00621949">
        <w:rPr>
          <w:sz w:val="16"/>
        </w:rPr>
        <w:t xml:space="preserve">This situation began to change as Taiwan became a democracy. Washington sincerely welcomed this transformation, even though U.S. officials had gotten used to the relative predictability of the late authoritarian period, when Taiwan’s decisionmaking circle was very small and its perceived choices very few. </w:t>
      </w:r>
      <w:r w:rsidRPr="00E45009">
        <w:rPr>
          <w:rStyle w:val="StyleUnderline"/>
        </w:rPr>
        <w:t>Simultaneous with democratization, through the 1990s the PRC’s military threat to Taiwan and the importance for the United States to maintain the island’s security increased.</w:t>
      </w:r>
    </w:p>
    <w:p w14:paraId="53A361B4" w14:textId="77777777" w:rsidR="00897D45" w:rsidRPr="00621949" w:rsidRDefault="00897D45" w:rsidP="00897D45">
      <w:pPr>
        <w:rPr>
          <w:sz w:val="16"/>
        </w:rPr>
      </w:pPr>
      <w:r w:rsidRPr="00E45009">
        <w:rPr>
          <w:rStyle w:val="StyleUnderline"/>
        </w:rPr>
        <w:t>Democratization on Taiwan greatly widened the range of debated options about the island’s future.</w:t>
      </w:r>
      <w:r w:rsidRPr="00621949">
        <w:rPr>
          <w:sz w:val="16"/>
        </w:rPr>
        <w:t xml:space="preserve"> In response, first President Lee Teng-hui and then President Chen Shui-bian took new initiatives on cross-Strait policy. Whatever their motivation, </w:t>
      </w:r>
      <w:r w:rsidRPr="00DF4B14">
        <w:rPr>
          <w:rStyle w:val="StyleUnderline"/>
        </w:rPr>
        <w:t>from the mid-1990s on Beijing came to believe that they each had the intention to separate Taiwan from the state the international community calls China. It accelerated the building of military capabilities by the PRC to deter the separatism it perceived from Taiwan, and to punish Taiwan if its deterrence failed.</w:t>
      </w:r>
    </w:p>
    <w:p w14:paraId="3DE82150" w14:textId="77777777" w:rsidR="00897D45" w:rsidRPr="00621949" w:rsidRDefault="00897D45" w:rsidP="00897D45">
      <w:pPr>
        <w:rPr>
          <w:sz w:val="16"/>
        </w:rPr>
      </w:pPr>
      <w:r w:rsidRPr="00DF4B14">
        <w:rPr>
          <w:rStyle w:val="StyleUnderline"/>
        </w:rPr>
        <w:t>The United States became increasingly worried about this new dynamic, which combined Taiwan policy initiatives, PRC assessments of them, and PRC’s coercive responses.</w:t>
      </w:r>
      <w:r w:rsidRPr="00621949">
        <w:rPr>
          <w:sz w:val="16"/>
        </w:rPr>
        <w:t xml:space="preserve"> Washington realized that it could not take peace for granted. Correctly or incorrectly, President Clinton and President Bush came to the conclusion that Taiwan, through its actions, was putting the U.S. interest in peace and stability at stake.</w:t>
      </w:r>
    </w:p>
    <w:p w14:paraId="0D52DB9F" w14:textId="77777777" w:rsidR="00897D45" w:rsidRPr="00621949" w:rsidRDefault="00897D45" w:rsidP="00897D45">
      <w:pPr>
        <w:rPr>
          <w:sz w:val="16"/>
        </w:rPr>
      </w:pPr>
      <w:r w:rsidRPr="00621949">
        <w:rPr>
          <w:sz w:val="16"/>
        </w:rPr>
        <w:t xml:space="preserve">How does this evolution relate to the question of mutual assurance between the United States and Taiwan? I would argue that </w:t>
      </w:r>
      <w:r w:rsidRPr="00B80C65">
        <w:rPr>
          <w:rStyle w:val="StyleUnderline"/>
        </w:rPr>
        <w:t>beginning with the Six Assurances (capital “A”) until the mid-1990s, Taiwan was more the recipient of regular U.S. assurances (lower-case “a”), and properly so. Those assurances were relatively credible and inspired Taiwan confidence.</w:t>
      </w:r>
      <w:r w:rsidRPr="00621949">
        <w:rPr>
          <w:sz w:val="16"/>
        </w:rPr>
        <w:t xml:space="preserve"> But from the 1990s on, there was a growing need for Taiwan to convey assurances to the United States, to credibly convince Washington that it would not create risks for the United States and undermine its interest in peace and stability. The “Four Noes and One Without” (</w:t>
      </w:r>
      <w:r w:rsidRPr="00621949">
        <w:rPr>
          <w:rFonts w:ascii="MS Gothic" w:eastAsia="MS Gothic" w:hAnsi="MS Gothic" w:cs="MS Gothic" w:hint="eastAsia"/>
          <w:sz w:val="16"/>
        </w:rPr>
        <w:t>四不一沒有</w:t>
      </w:r>
      <w:r w:rsidRPr="00621949">
        <w:rPr>
          <w:sz w:val="16"/>
        </w:rPr>
        <w:t>) in Chen Shui-bian’s May 2000 inaugural address was one effort to convey such assurance. From about August 2002, however, the credibility of Chen’s assurances and the confidence with which Washington regarded them declined.</w:t>
      </w:r>
    </w:p>
    <w:p w14:paraId="3EC02945" w14:textId="77777777" w:rsidR="00897D45" w:rsidRPr="00621949" w:rsidRDefault="00897D45" w:rsidP="00897D45">
      <w:pPr>
        <w:rPr>
          <w:rStyle w:val="StyleUnderline"/>
        </w:rPr>
      </w:pPr>
      <w:r w:rsidRPr="002F3A17">
        <w:rPr>
          <w:rStyle w:val="StyleUnderline"/>
        </w:rPr>
        <w:t>I would further argue that mutual assurance between Taipei and Washington was effective during the administration of Ma Ying-jeou and so far under Tsai Ing-wen.</w:t>
      </w:r>
      <w:r>
        <w:t xml:space="preserve"> </w:t>
      </w:r>
      <w:r w:rsidRPr="00621949">
        <w:rPr>
          <w:rStyle w:val="StyleUnderline"/>
        </w:rPr>
        <w:t>Not only has each side believed that the policies of the other conform to its interests, but also the credibility of commitments and the confidence with which they are received has been good. That bodes well for a stable U.S.-Taiwan relationship.</w:t>
      </w:r>
    </w:p>
    <w:p w14:paraId="6CFC12FB" w14:textId="77777777" w:rsidR="00897D45" w:rsidRDefault="00897D45" w:rsidP="00897D45">
      <w:pPr>
        <w:pStyle w:val="Heading3"/>
      </w:pPr>
      <w:r>
        <w:t xml:space="preserve">Arms Sales – uniqueness </w:t>
      </w:r>
    </w:p>
    <w:p w14:paraId="1D711C00" w14:textId="77777777" w:rsidR="00897D45" w:rsidRPr="003C66D0" w:rsidRDefault="00897D45" w:rsidP="00897D45">
      <w:pPr>
        <w:pStyle w:val="Heading4"/>
        <w:rPr>
          <w:rStyle w:val="Style13ptBold"/>
          <w:b/>
        </w:rPr>
      </w:pPr>
      <w:r>
        <w:rPr>
          <w:rStyle w:val="Style13ptBold"/>
          <w:b/>
        </w:rPr>
        <w:t>Arm Sales specific uniqueness--US committed to providing Taiwan arms sales necessary for self-defense now</w:t>
      </w:r>
    </w:p>
    <w:p w14:paraId="174BE65F" w14:textId="77777777" w:rsidR="00897D45" w:rsidRDefault="00897D45" w:rsidP="00897D45">
      <w:pPr>
        <w:rPr>
          <w:rStyle w:val="Style13ptBold"/>
        </w:rPr>
      </w:pPr>
      <w:r>
        <w:rPr>
          <w:rStyle w:val="Style13ptBold"/>
        </w:rPr>
        <w:t>Cohen, Senior Fellow for Asia Studies at the Council on Foreign Relations, 2019</w:t>
      </w:r>
    </w:p>
    <w:p w14:paraId="55D19118" w14:textId="77777777" w:rsidR="00897D45" w:rsidRDefault="00897D45" w:rsidP="00897D45">
      <w:r w:rsidRPr="009F508A">
        <w:t>(</w:t>
      </w:r>
      <w:r>
        <w:t xml:space="preserve">Jerome, edited by Jacques deLisle &amp; Thomas J. Shattuck, “The Taiwan Relations Act at 40,” Foreign Policy Research Institute, April 2019, </w:t>
      </w:r>
      <w:hyperlink r:id="rId15" w:history="1">
        <w:r w:rsidRPr="00C82C1A">
          <w:rPr>
            <w:rStyle w:val="Hyperlink"/>
          </w:rPr>
          <w:t>https://www.fpri.org/wp-content/uploads/2019/04/tra-report.pdf</w:t>
        </w:r>
      </w:hyperlink>
      <w:r>
        <w:t>, accessed 7/8/19, GDI – JBII)</w:t>
      </w:r>
    </w:p>
    <w:p w14:paraId="63B8239A" w14:textId="77777777" w:rsidR="00897D45" w:rsidRPr="00C128FC" w:rsidRDefault="00897D45" w:rsidP="00897D45">
      <w:pPr>
        <w:rPr>
          <w:sz w:val="16"/>
        </w:rPr>
      </w:pPr>
      <w:r w:rsidRPr="00F412C4">
        <w:rPr>
          <w:rStyle w:val="StyleUnderline"/>
        </w:rPr>
        <w:t>In February 2019, Assistant Secretary of Defense Randall Schriver offered assurances that the U.S. will continue to provide Taiwan with all the arms necessary to defend itself. That is what the TRA says: for Taiwan to defend itself, not to attack the Mainland.</w:t>
      </w:r>
      <w:r w:rsidRPr="00C128FC">
        <w:rPr>
          <w:sz w:val="16"/>
        </w:rPr>
        <w:t xml:space="preserve"> Taiwan had to give up that idea, which Chiang Kai-shek had endorsed, with the unrealistic hope that he might renew the civil war with the communists and retake the Mainland.</w:t>
      </w:r>
    </w:p>
    <w:p w14:paraId="2A3ABBA4" w14:textId="77777777" w:rsidR="00897D45" w:rsidRPr="00C128FC" w:rsidRDefault="00897D45" w:rsidP="00897D45">
      <w:pPr>
        <w:rPr>
          <w:sz w:val="16"/>
        </w:rPr>
      </w:pPr>
      <w:r w:rsidRPr="00C128FC">
        <w:rPr>
          <w:sz w:val="16"/>
        </w:rPr>
        <w:t xml:space="preserve">In the 1980s, Beijing thought the arms sales problem would be settled rather quickly. </w:t>
      </w:r>
      <w:r w:rsidRPr="00B263C3">
        <w:rPr>
          <w:rStyle w:val="StyleUnderline"/>
        </w:rPr>
        <w:t>In the “Third Communiqué” issued by the U.S. and the PRC in 1982, the Reagan administration assured Beijing that, as tensions relaxed across the Strait and as the situation improved, the U.S. would gradually reduce arms sales to Taiwan.</w:t>
      </w:r>
      <w:r w:rsidRPr="00C128FC">
        <w:rPr>
          <w:sz w:val="16"/>
        </w:rPr>
        <w:t xml:space="preserve"> But the end to arms sales that Beijing hoped for has not happened. </w:t>
      </w:r>
      <w:r w:rsidRPr="00B263C3">
        <w:rPr>
          <w:rStyle w:val="StyleUnderline"/>
        </w:rPr>
        <w:t>The U.S. formula for arms sales that has prevailed is not the one Beijing believed it had secured after negotiations on several occasions, but, rather, the Taiwan Relations Act’s formula.</w:t>
      </w:r>
      <w:r w:rsidRPr="00C128FC">
        <w:rPr>
          <w:sz w:val="16"/>
        </w:rPr>
        <w:t xml:space="preserve"> </w:t>
      </w:r>
      <w:r w:rsidRPr="007558C6">
        <w:rPr>
          <w:rStyle w:val="StyleUnderline"/>
        </w:rPr>
        <w:t>Under the TRA, the U.S. remains obligated to continue to “make available to Taiwan such defense articles and defense services in such quantity as may be necessary to enable Taiwan to maintain a sufficient self-defense capability.”</w:t>
      </w:r>
      <w:r w:rsidRPr="00C128FC">
        <w:rPr>
          <w:sz w:val="16"/>
        </w:rPr>
        <w:t xml:space="preserve"> For Beijing, this is more than a thorn in its side.</w:t>
      </w:r>
    </w:p>
    <w:p w14:paraId="2A3D3D40" w14:textId="77777777" w:rsidR="00897D45" w:rsidRPr="00C128FC" w:rsidRDefault="00897D45" w:rsidP="00897D45">
      <w:pPr>
        <w:rPr>
          <w:sz w:val="16"/>
        </w:rPr>
      </w:pPr>
      <w:r w:rsidRPr="007558C6">
        <w:rPr>
          <w:rStyle w:val="StyleUnderline"/>
        </w:rPr>
        <w:t xml:space="preserve">Arms sales are symbolically important, but they also are a very practical question because on both sides of the Strait, military planners that are constantly considering, if force has to be used, what will happen? </w:t>
      </w:r>
      <w:r w:rsidRPr="00C128FC">
        <w:rPr>
          <w:sz w:val="16"/>
        </w:rPr>
        <w:t>Would there be a three-day war? Would there be a long, drawn-out contest? Would the United States come to Taiwan’s aid? Would Japan join in? What damage would be done to China? Could such a war threaten the Chinese leadership’s grip on power if China could not quickly and effectively subdue Taiwan? Would war decimate not only the people on Taiwan, but also the people in Shanghai and other Mainland places?</w:t>
      </w:r>
    </w:p>
    <w:p w14:paraId="0A637C59" w14:textId="77777777" w:rsidR="00897D45" w:rsidRPr="00620CC2" w:rsidRDefault="00897D45" w:rsidP="00897D45"/>
    <w:p w14:paraId="25A6095F" w14:textId="77777777" w:rsidR="00897D45" w:rsidRDefault="00897D45" w:rsidP="00897D45">
      <w:pPr>
        <w:pStyle w:val="Heading3"/>
      </w:pPr>
      <w:r>
        <w:t>Strong – multiple elements to guarantees</w:t>
      </w:r>
    </w:p>
    <w:p w14:paraId="6DC24D56" w14:textId="77777777" w:rsidR="00897D45" w:rsidRDefault="00897D45" w:rsidP="00897D45">
      <w:pPr>
        <w:pStyle w:val="Heading4"/>
      </w:pPr>
      <w:r>
        <w:t>US has strong security guarantees with Taiwan now—TRA, arms sales and security cooperation prove</w:t>
      </w:r>
    </w:p>
    <w:p w14:paraId="521DD58D" w14:textId="77777777" w:rsidR="00897D45" w:rsidRDefault="00897D45" w:rsidP="00897D45">
      <w:pPr>
        <w:rPr>
          <w:rStyle w:val="Style13ptBold"/>
        </w:rPr>
      </w:pPr>
      <w:r>
        <w:rPr>
          <w:rStyle w:val="Style13ptBold"/>
        </w:rPr>
        <w:t>The Japan Times, 2019</w:t>
      </w:r>
    </w:p>
    <w:p w14:paraId="5D965F0F" w14:textId="77777777" w:rsidR="00897D45" w:rsidRPr="009F63C0" w:rsidRDefault="00897D45" w:rsidP="00897D45">
      <w:r w:rsidRPr="009F63C0">
        <w:t>(</w:t>
      </w:r>
      <w:r>
        <w:t xml:space="preserve">“U.S. commitment to Taiwan security 'rock-solid,' says ex-Speaker Paul Ryan,” The Japan times, April 16 2019, </w:t>
      </w:r>
      <w:hyperlink r:id="rId16" w:history="1">
        <w:r w:rsidRPr="00267DB6">
          <w:rPr>
            <w:rStyle w:val="Hyperlink"/>
          </w:rPr>
          <w:t>https://www.japantimes.co.jp/news/2019/04/16/asia-pacific/politics-diplomacy-asia-pacific/u-s-commitment-taiwan-security-rock-solid-ex-speaker-paul-ryan/</w:t>
        </w:r>
      </w:hyperlink>
      <w:r>
        <w:t>, accessed 7/4/19, GDI – JBII)</w:t>
      </w:r>
    </w:p>
    <w:p w14:paraId="6CC99E4F" w14:textId="77777777" w:rsidR="00897D45" w:rsidRDefault="00897D45" w:rsidP="00897D45">
      <w:r>
        <w:t xml:space="preserve">TAIPEI - </w:t>
      </w:r>
      <w:r w:rsidRPr="009F63C0">
        <w:rPr>
          <w:rStyle w:val="StyleUnderline"/>
        </w:rPr>
        <w:t>The United States commitment to Taiwan’s security remains “rock-solid,” a former top-ranking U.S. official said Monday, as the two sides commemorated the 40th anniversary of legislation guaranteeing U.S. support for the island.</w:t>
      </w:r>
    </w:p>
    <w:p w14:paraId="0DCB3111" w14:textId="77777777" w:rsidR="00897D45" w:rsidRPr="009F63C0" w:rsidRDefault="00897D45" w:rsidP="00897D45">
      <w:pPr>
        <w:rPr>
          <w:rStyle w:val="StyleUnderline"/>
        </w:rPr>
      </w:pPr>
      <w:r w:rsidRPr="009F63C0">
        <w:rPr>
          <w:rStyle w:val="StyleUnderline"/>
        </w:rPr>
        <w:t>The laws passed by the U.S. Congress in 1979 required Washington to provide Taiwan with means of self-defence even as the United States switched diplomatic recognition to Beijing.</w:t>
      </w:r>
    </w:p>
    <w:p w14:paraId="47261019" w14:textId="77777777" w:rsidR="00897D45" w:rsidRPr="009F63C0" w:rsidRDefault="00897D45" w:rsidP="00897D45">
      <w:pPr>
        <w:rPr>
          <w:rStyle w:val="StyleUnderline"/>
        </w:rPr>
      </w:pPr>
      <w:r w:rsidRPr="009F63C0">
        <w:rPr>
          <w:rStyle w:val="StyleUnderline"/>
        </w:rPr>
        <w:t>Former U.S. House Speaker Paul Ryan led the delegation to the island this week, which included congressmen and senior officials, to mark the anniversary of the enactment of the Taiwan Relations Act alongside Taiwanese President Tsai Ing-wen.</w:t>
      </w:r>
    </w:p>
    <w:p w14:paraId="1A446E65" w14:textId="77777777" w:rsidR="00897D45" w:rsidRPr="009F63C0" w:rsidRDefault="00897D45" w:rsidP="00897D45">
      <w:pPr>
        <w:rPr>
          <w:sz w:val="16"/>
        </w:rPr>
      </w:pPr>
      <w:r w:rsidRPr="009F63C0">
        <w:rPr>
          <w:sz w:val="16"/>
        </w:rPr>
        <w:t xml:space="preserve">Since the legislation was passed, </w:t>
      </w:r>
      <w:r w:rsidRPr="009F63C0">
        <w:rPr>
          <w:rStyle w:val="StyleUnderline"/>
        </w:rPr>
        <w:t>Washington has remained Taipei’s most powerful unofficial ally and its leading arms supplier.</w:t>
      </w:r>
      <w:r w:rsidRPr="009F63C0">
        <w:rPr>
          <w:sz w:val="16"/>
        </w:rPr>
        <w:t xml:space="preserve"> It manages its relations through the American Institute in Taiwan (AIT).</w:t>
      </w:r>
    </w:p>
    <w:p w14:paraId="4E4BCDF7" w14:textId="77777777" w:rsidR="00897D45" w:rsidRPr="009F63C0" w:rsidRDefault="00897D45" w:rsidP="00897D45">
      <w:pPr>
        <w:rPr>
          <w:sz w:val="16"/>
        </w:rPr>
      </w:pPr>
      <w:r w:rsidRPr="009F63C0">
        <w:rPr>
          <w:rStyle w:val="StyleUnderline"/>
        </w:rPr>
        <w:t xml:space="preserve">“Ours is a friendship grounded in history, shared values, and our common embrace of democracy, free markets, the rule of law, religious freedom and human rights,” Ryan said </w:t>
      </w:r>
      <w:r w:rsidRPr="009F63C0">
        <w:rPr>
          <w:sz w:val="16"/>
        </w:rPr>
        <w:t>at a ceremony at AIT’s new office complex in Taipei.</w:t>
      </w:r>
    </w:p>
    <w:p w14:paraId="4D295C30" w14:textId="77777777" w:rsidR="00897D45" w:rsidRPr="009F63C0" w:rsidRDefault="00897D45" w:rsidP="00897D45">
      <w:pPr>
        <w:rPr>
          <w:sz w:val="16"/>
          <w:szCs w:val="16"/>
        </w:rPr>
      </w:pPr>
      <w:r w:rsidRPr="009F63C0">
        <w:rPr>
          <w:sz w:val="16"/>
          <w:szCs w:val="16"/>
        </w:rPr>
        <w:t>“And our commitment to Taiwan’s security remains rock solid.”</w:t>
      </w:r>
    </w:p>
    <w:p w14:paraId="46C28703" w14:textId="77777777" w:rsidR="00897D45" w:rsidRPr="009F63C0" w:rsidRDefault="00897D45" w:rsidP="00897D45">
      <w:pPr>
        <w:rPr>
          <w:sz w:val="16"/>
          <w:szCs w:val="16"/>
        </w:rPr>
      </w:pPr>
      <w:r w:rsidRPr="009F63C0">
        <w:rPr>
          <w:sz w:val="16"/>
          <w:szCs w:val="16"/>
        </w:rPr>
        <w:t>He hailed the 40th anniversary of the legislation as a “tremendous milestone” in U.S.-Taiwan relations.</w:t>
      </w:r>
    </w:p>
    <w:p w14:paraId="2FC2554F" w14:textId="77777777" w:rsidR="00897D45" w:rsidRPr="009F63C0" w:rsidRDefault="00897D45" w:rsidP="00897D45">
      <w:pPr>
        <w:rPr>
          <w:sz w:val="16"/>
          <w:szCs w:val="16"/>
        </w:rPr>
      </w:pPr>
      <w:r w:rsidRPr="009F63C0">
        <w:rPr>
          <w:sz w:val="16"/>
          <w:szCs w:val="16"/>
        </w:rPr>
        <w:t>Ryan, 49, was the most powerful Republican in Congress when he served as speaker from October 2015 to January 2019. He currently holds no government position.</w:t>
      </w:r>
    </w:p>
    <w:p w14:paraId="4D4F7BA9" w14:textId="77777777" w:rsidR="00897D45" w:rsidRPr="009F63C0" w:rsidRDefault="00897D45" w:rsidP="00897D45">
      <w:pPr>
        <w:rPr>
          <w:rStyle w:val="StyleUnderline"/>
        </w:rPr>
      </w:pPr>
      <w:r w:rsidRPr="009F63C0">
        <w:rPr>
          <w:rStyle w:val="StyleUnderline"/>
        </w:rPr>
        <w:t>“Our security cooperation contributes to regional peace and stability across the Indo-Pacific region,” added U.S. de facto ambassador to Taiwan Brent Christensen.</w:t>
      </w:r>
    </w:p>
    <w:p w14:paraId="7D47D290" w14:textId="77777777" w:rsidR="00897D45" w:rsidRDefault="00897D45" w:rsidP="00897D45">
      <w:pPr>
        <w:pStyle w:val="Heading4"/>
      </w:pPr>
      <w:r>
        <w:t xml:space="preserve">Trump has committed to defending Taiwan – affirmation of One China </w:t>
      </w:r>
    </w:p>
    <w:p w14:paraId="4765EC27" w14:textId="77777777" w:rsidR="00897D45" w:rsidRPr="00FE502D" w:rsidRDefault="00897D45" w:rsidP="00897D45">
      <w:pPr>
        <w:rPr>
          <w:b/>
        </w:rPr>
      </w:pPr>
      <w:r w:rsidRPr="00FE502D">
        <w:rPr>
          <w:b/>
        </w:rPr>
        <w:t xml:space="preserve">Lawrence, </w:t>
      </w:r>
      <w:r w:rsidRPr="00FE502D">
        <w:t>Specialist in Asian Affairs at the Congressional Research Service</w:t>
      </w:r>
      <w:r w:rsidRPr="00FE502D">
        <w:rPr>
          <w:b/>
        </w:rPr>
        <w:t xml:space="preserve">, and Morrison, </w:t>
      </w:r>
      <w:r w:rsidRPr="00FE502D">
        <w:t>Specialist in Asian Trade and Finance</w:t>
      </w:r>
      <w:r w:rsidRPr="00FE502D">
        <w:rPr>
          <w:b/>
        </w:rPr>
        <w:t>, 2019</w:t>
      </w:r>
    </w:p>
    <w:p w14:paraId="2C21682A" w14:textId="77777777" w:rsidR="00897D45" w:rsidRPr="00FE502D" w:rsidRDefault="00897D45" w:rsidP="00897D45">
      <w:r w:rsidRPr="00FE502D">
        <w:t xml:space="preserve"> (Susan and Wayne “Taiwan: Select Political and Security Issues,” Congressional Research Service, April 10 2019, IF10275, accessed 7/6/19, GDI – JBII)</w:t>
      </w:r>
    </w:p>
    <w:p w14:paraId="18A5DE7D" w14:textId="77777777" w:rsidR="00897D45" w:rsidRPr="001C46B1" w:rsidRDefault="00897D45" w:rsidP="00897D45">
      <w:pPr>
        <w:rPr>
          <w:sz w:val="16"/>
        </w:rPr>
      </w:pPr>
      <w:r w:rsidRPr="001C46B1">
        <w:rPr>
          <w:sz w:val="16"/>
        </w:rPr>
        <w:t xml:space="preserve">After initially questioning the longstanding U.S. “oneChina” policy, President Donald J. Trump used a February 9, 2017, telephone call with PRC President Xi Jinping to recommit the United States to the policy, under which the United States maintains only unofficial relations with Taiwan, while upholding the TRA. </w:t>
      </w:r>
      <w:r w:rsidRPr="007E6ECB">
        <w:rPr>
          <w:rStyle w:val="StyleUnderline"/>
        </w:rPr>
        <w:t>The Trump Administration’s National Security Strategy states that the United States “will maintain our strong ties with Taiwan in accordance with our ‘One China’ policy, including our commitments under the Taiwan Relations Act to provide for Taiwan’s legitimate defense needs and deter coercion.”</w:t>
      </w:r>
      <w:r w:rsidRPr="001C46B1">
        <w:rPr>
          <w:sz w:val="16"/>
        </w:rPr>
        <w:t xml:space="preserve"> On October 4, 2018, in a major speech on China policy, </w:t>
      </w:r>
      <w:r w:rsidRPr="001C46B1">
        <w:rPr>
          <w:rStyle w:val="StyleUnderline"/>
        </w:rPr>
        <w:t>Vice President Mike Pence stated that while the Trump Administration “will continue to respect our One China Policy,…America will always believe Taiwan’s embrace of democracy shows a better path for all the Chinese people.”</w:t>
      </w:r>
    </w:p>
    <w:p w14:paraId="2E5522F9" w14:textId="6CDDB4AE" w:rsidR="00897D45" w:rsidRDefault="00897D45" w:rsidP="00897D45">
      <w:pPr>
        <w:pStyle w:val="Heading3"/>
      </w:pPr>
      <w:r>
        <w:t xml:space="preserve">Taiwan Relations Act </w:t>
      </w:r>
    </w:p>
    <w:p w14:paraId="132B81D4" w14:textId="77777777" w:rsidR="00897D45" w:rsidRDefault="00897D45" w:rsidP="00897D45">
      <w:pPr>
        <w:pStyle w:val="Heading4"/>
      </w:pPr>
      <w:r>
        <w:t>Trump has reaffirmed the TRA and Six Assurances proving commitment to Taiwan’s defense.</w:t>
      </w:r>
    </w:p>
    <w:p w14:paraId="07204D8E" w14:textId="77777777" w:rsidR="00897D45" w:rsidRPr="00FE502D" w:rsidRDefault="00897D45" w:rsidP="00897D45">
      <w:pPr>
        <w:rPr>
          <w:b/>
        </w:rPr>
      </w:pPr>
      <w:r w:rsidRPr="00FE502D">
        <w:rPr>
          <w:b/>
        </w:rPr>
        <w:t xml:space="preserve">Lawrence, </w:t>
      </w:r>
      <w:r w:rsidRPr="00FE502D">
        <w:t>Specialist in Asian Affairs at the Congressional Research Service</w:t>
      </w:r>
      <w:r w:rsidRPr="00FE502D">
        <w:rPr>
          <w:b/>
        </w:rPr>
        <w:t xml:space="preserve">, and Morrison, </w:t>
      </w:r>
      <w:r w:rsidRPr="00FE502D">
        <w:t>Specialist in Asian Trade and Finance</w:t>
      </w:r>
      <w:r w:rsidRPr="00FE502D">
        <w:rPr>
          <w:b/>
        </w:rPr>
        <w:t>, 2019</w:t>
      </w:r>
    </w:p>
    <w:p w14:paraId="7D4BE227" w14:textId="77777777" w:rsidR="00897D45" w:rsidRPr="00FE502D" w:rsidRDefault="00897D45" w:rsidP="00897D45">
      <w:r w:rsidRPr="00FE502D">
        <w:t xml:space="preserve"> (Susan and Wayne “Taiwan: Select Political and Security Issues,” Congressional Research Service, April 10 2019, IF10275, accessed 7/6/19, GDI – JBII)</w:t>
      </w:r>
    </w:p>
    <w:p w14:paraId="632FDA64" w14:textId="77777777" w:rsidR="00897D45" w:rsidRDefault="00897D45" w:rsidP="00897D45">
      <w:r>
        <w:t>U.S. Commitments Related to Taiwan</w:t>
      </w:r>
    </w:p>
    <w:p w14:paraId="3DDA21A5" w14:textId="77777777" w:rsidR="00897D45" w:rsidRPr="00241F34" w:rsidRDefault="00897D45" w:rsidP="00897D45">
      <w:pPr>
        <w:rPr>
          <w:sz w:val="16"/>
        </w:rPr>
      </w:pPr>
      <w:r w:rsidRPr="00CC39CA">
        <w:rPr>
          <w:rStyle w:val="StyleUnderline"/>
        </w:rPr>
        <w:t>Four documents underpin U.S. policy on Taiwan: the TRA and joint communiqués concluded with the PRC</w:t>
      </w:r>
      <w:r w:rsidRPr="00241F34">
        <w:rPr>
          <w:sz w:val="16"/>
        </w:rPr>
        <w:t xml:space="preserve"> in 1972, 1978, and 1982. In the joint communiqués, the United States said it would recognize the PRC as the “sole legal government of China”; acknowledge, if not affirm, “the Chinese position that there is but one China and Taiwan is part of China”; and maintain only unofficial relations with Taiwan. The United States does not take a position on Taiwan’s future status, but insists that it be resolved peacefully without resort to threats or use of force.</w:t>
      </w:r>
    </w:p>
    <w:p w14:paraId="74497F52" w14:textId="77777777" w:rsidR="00897D45" w:rsidRDefault="00897D45" w:rsidP="00897D45">
      <w:r>
        <w:t>Passed by Congress in April 1979, the TRA provides the legal basis for unofficial relations. Key provisions include:</w:t>
      </w:r>
    </w:p>
    <w:p w14:paraId="42A65876" w14:textId="77777777" w:rsidR="00897D45" w:rsidRDefault="00897D45" w:rsidP="00897D45">
      <w:r>
        <w:t>Relations with Taiwan shall be carried out through AIT. (AIT Taipei performs many of the same functions as U.S. embassies elsewhere and is staffed by U.S. government personnel assigned or detailed to AIT.)</w:t>
      </w:r>
    </w:p>
    <w:p w14:paraId="029C8176" w14:textId="77777777" w:rsidR="00897D45" w:rsidRPr="007E183A" w:rsidRDefault="00897D45" w:rsidP="00897D45">
      <w:pPr>
        <w:rPr>
          <w:rStyle w:val="StyleUnderline"/>
        </w:rPr>
      </w:pPr>
      <w:r w:rsidRPr="007E183A">
        <w:rPr>
          <w:rStyle w:val="StyleUnderline"/>
        </w:rPr>
        <w:t>It is U.S. policy “to consider any effort to determine the future of Taiwan by other than peaceful means, including by boycotts or embargoes, a threat to the peace and security of the Western Pacific area and of grave concern to the United States.”</w:t>
      </w:r>
    </w:p>
    <w:p w14:paraId="491F3022" w14:textId="77777777" w:rsidR="00897D45" w:rsidRPr="007E183A" w:rsidRDefault="00897D45" w:rsidP="00897D45">
      <w:pPr>
        <w:rPr>
          <w:rStyle w:val="StyleUnderline"/>
        </w:rPr>
      </w:pPr>
      <w:r w:rsidRPr="007E183A">
        <w:rPr>
          <w:rStyle w:val="StyleUnderline"/>
        </w:rPr>
        <w:t>It is U.S. policy “to maintain the capacity of the United States to resist any resort to force or other forms of coercion that would jeopardize the security, or the social or economic system, of the people on Taiwan.”</w:t>
      </w:r>
    </w:p>
    <w:p w14:paraId="4C865EE5" w14:textId="77777777" w:rsidR="00897D45" w:rsidRPr="007E183A" w:rsidRDefault="00897D45" w:rsidP="00897D45">
      <w:pPr>
        <w:rPr>
          <w:rStyle w:val="StyleUnderline"/>
        </w:rPr>
      </w:pPr>
      <w:r w:rsidRPr="007E183A">
        <w:rPr>
          <w:rStyle w:val="StyleUnderline"/>
        </w:rPr>
        <w:t>The United States “will make available to Taiwan such defense articles and defense services in such quantity as may be necessary to enable Taiwan to maintain a sufficient self-defense capability.”</w:t>
      </w:r>
    </w:p>
    <w:p w14:paraId="59F3602A" w14:textId="77777777" w:rsidR="00897D45" w:rsidRPr="007E183A" w:rsidRDefault="00897D45" w:rsidP="00897D45">
      <w:pPr>
        <w:rPr>
          <w:rStyle w:val="StyleUnderline"/>
        </w:rPr>
      </w:pPr>
      <w:r w:rsidRPr="007E183A">
        <w:rPr>
          <w:rStyle w:val="StyleUnderline"/>
        </w:rPr>
        <w:t>The TRA does not require the United States to defend Taiwan, but states that is U.S. policy to maintain the capacity to do so, creating “strategic ambiguity” regarding the U.S. role in the event of a PRC attack on Taiwan</w:t>
      </w:r>
    </w:p>
    <w:p w14:paraId="68BD1774" w14:textId="77777777" w:rsidR="00897D45" w:rsidRDefault="00897D45" w:rsidP="00897D45">
      <w:r>
        <w:t>The Six Assurances</w:t>
      </w:r>
    </w:p>
    <w:p w14:paraId="3939A212" w14:textId="77777777" w:rsidR="00897D45" w:rsidRPr="00AE16C9" w:rsidRDefault="00897D45" w:rsidP="00897D45">
      <w:r w:rsidRPr="007E183A">
        <w:rPr>
          <w:rStyle w:val="StyleUnderline"/>
        </w:rPr>
        <w:t>The Trump Administration has stated that the U.S.-Taiwan relationship is also “guided” by “Six Assurances” that President Ronald Reagan communicated to Taiwan before the announcement of the 1982 U.S.-PRC communiqué. They include an assurance that in the negotiations, the United States did not agree “to engage in prior consultations with Beijing on arms sales to Taiwan,” and did not agree to set a date for ending arms sales to Taiwan.</w:t>
      </w:r>
    </w:p>
    <w:p w14:paraId="730B59B6" w14:textId="77777777" w:rsidR="00897D45" w:rsidRDefault="00897D45" w:rsidP="00897D45">
      <w:pPr>
        <w:pStyle w:val="Heading3"/>
      </w:pPr>
      <w:r>
        <w:t xml:space="preserve">Strong security – Indo-Pacific </w:t>
      </w:r>
    </w:p>
    <w:p w14:paraId="157D9EC5" w14:textId="77777777" w:rsidR="00897D45" w:rsidRDefault="00897D45" w:rsidP="00897D45">
      <w:pPr>
        <w:pStyle w:val="Heading4"/>
      </w:pPr>
      <w:r>
        <w:t>US committed to Indo-Pacific, wants closer partnerships in the Asean region</w:t>
      </w:r>
    </w:p>
    <w:p w14:paraId="0F40A497" w14:textId="77777777" w:rsidR="00897D45" w:rsidRDefault="00897D45" w:rsidP="00897D45">
      <w:pPr>
        <w:rPr>
          <w:rStyle w:val="Style13ptBold"/>
        </w:rPr>
      </w:pPr>
      <w:r>
        <w:rPr>
          <w:rStyle w:val="Style13ptBold"/>
        </w:rPr>
        <w:t>Ghosh, US Bureau Chief for The Straits Times, 2019</w:t>
      </w:r>
    </w:p>
    <w:p w14:paraId="3DF6F119" w14:textId="77777777" w:rsidR="00897D45" w:rsidRDefault="00897D45" w:rsidP="00897D45">
      <w:r w:rsidRPr="004C0F92">
        <w:t>(</w:t>
      </w:r>
      <w:r>
        <w:t xml:space="preserve">Nirmal, “For Asean, US is natural choice, says top defence official,” The Straits Times, June 21, 2019, </w:t>
      </w:r>
      <w:hyperlink r:id="rId17" w:history="1">
        <w:r w:rsidRPr="00C82C1A">
          <w:rPr>
            <w:rStyle w:val="Hyperlink"/>
          </w:rPr>
          <w:t>https://www.straitstimes.com/world/united-states/for-asean-us-is-natural-choice-says-top-defence-official</w:t>
        </w:r>
      </w:hyperlink>
      <w:r>
        <w:t>, accessed 7/8/19, GDI – JBII)</w:t>
      </w:r>
    </w:p>
    <w:p w14:paraId="458C276B" w14:textId="77777777" w:rsidR="00897D45" w:rsidRDefault="00897D45" w:rsidP="00897D45">
      <w:r>
        <w:t xml:space="preserve">WASHINGTON - </w:t>
      </w:r>
      <w:r w:rsidRPr="004C0F92">
        <w:rPr>
          <w:rStyle w:val="StyleUnderline"/>
        </w:rPr>
        <w:t>For the Asean region, choosing the United States over China as a partner is the logical choice, Randall Schriver, Assistant Director of Defence for Indo-Pacific Security Affairs told an audience in Washington on Wednesday</w:t>
      </w:r>
      <w:r>
        <w:t xml:space="preserve"> (June 19).</w:t>
      </w:r>
    </w:p>
    <w:p w14:paraId="2CD11DD2" w14:textId="77777777" w:rsidR="00897D45" w:rsidRDefault="00897D45" w:rsidP="00897D45">
      <w:r w:rsidRPr="004C0F92">
        <w:rPr>
          <w:rStyle w:val="StyleUnderline"/>
        </w:rPr>
        <w:t>The US's vision of the free and open Indo-Pacific was founded on enduring principles, widely shared if not universally held</w:t>
      </w:r>
      <w:r>
        <w:t>, he said in a keynote address at the 35th anniversary gala dinner of the US-Asean Business Council.</w:t>
      </w:r>
    </w:p>
    <w:p w14:paraId="6D71D4FB" w14:textId="77777777" w:rsidR="00897D45" w:rsidRDefault="00897D45" w:rsidP="00897D45">
      <w:r>
        <w:t>Referring to the Asean region, he said: "Sometimes we're told we don't want to choose… between China and the United States, (to be) put in that uncomfortable position."</w:t>
      </w:r>
    </w:p>
    <w:p w14:paraId="43049D44" w14:textId="77777777" w:rsidR="00897D45" w:rsidRDefault="00897D45" w:rsidP="00897D45">
      <w:r>
        <w:t>But can the region choose respect for sovereignty and independence of all nations large and small, he asked rhetorically.</w:t>
      </w:r>
    </w:p>
    <w:p w14:paraId="23120BC0" w14:textId="77777777" w:rsidR="00897D45" w:rsidRPr="004C0F92" w:rsidRDefault="00897D45" w:rsidP="00897D45">
      <w:pPr>
        <w:rPr>
          <w:rStyle w:val="StyleUnderline"/>
        </w:rPr>
      </w:pPr>
      <w:r>
        <w:t>"Can you choose peaceful resolution of disputes?" he said</w:t>
      </w:r>
      <w:r w:rsidRPr="004C0F92">
        <w:rPr>
          <w:rStyle w:val="StyleUnderline"/>
        </w:rPr>
        <w:t>. "Can you choose free, fair, reciprocal trade and investment, which includes protections for intellectual property. Can you choose to support adherence to international rules and norms including freedom of navigation and overflight.</w:t>
      </w:r>
    </w:p>
    <w:p w14:paraId="06599A9F" w14:textId="77777777" w:rsidR="00897D45" w:rsidRPr="004C0F92" w:rsidRDefault="00897D45" w:rsidP="00897D45">
      <w:pPr>
        <w:rPr>
          <w:rStyle w:val="StyleUnderline"/>
        </w:rPr>
      </w:pPr>
      <w:r w:rsidRPr="004C0F92">
        <w:rPr>
          <w:rStyle w:val="StyleUnderline"/>
        </w:rPr>
        <w:t>"If you can choose those things - and… we see those not as the United States' positions, principles or values, but more universal - you can set aside choosing between the United States and China because you'll be with us I think in promoting that vision."</w:t>
      </w:r>
    </w:p>
    <w:p w14:paraId="368D7F62" w14:textId="77777777" w:rsidR="00897D45" w:rsidRDefault="00897D45" w:rsidP="00897D45">
      <w:r w:rsidRPr="004C0F92">
        <w:rPr>
          <w:rStyle w:val="StyleUnderline"/>
        </w:rPr>
        <w:t>The US military is investing in future capabilities to make sure it maintains its advantage</w:t>
      </w:r>
      <w:r>
        <w:t>, he said.</w:t>
      </w:r>
    </w:p>
    <w:p w14:paraId="6D5CA03A" w14:textId="77777777" w:rsidR="00897D45" w:rsidRPr="004C0F92" w:rsidRDefault="00897D45" w:rsidP="00897D45">
      <w:pPr>
        <w:rPr>
          <w:rStyle w:val="StyleUnderline"/>
        </w:rPr>
      </w:pPr>
      <w:r w:rsidRPr="004C0F92">
        <w:rPr>
          <w:rStyle w:val="StyleUnderline"/>
        </w:rPr>
        <w:t>Mr Schriver stressed partnerships in Asean, saying: "We think we do share common values with Asean, and we see a lot of alignment in promoting those values."</w:t>
      </w:r>
    </w:p>
    <w:p w14:paraId="157BB1CE" w14:textId="77777777" w:rsidR="00897D45" w:rsidRDefault="00897D45" w:rsidP="00897D45">
      <w:r w:rsidRPr="004C0F92">
        <w:rPr>
          <w:rStyle w:val="StyleUnderline"/>
        </w:rPr>
        <w:t>And he stressed that the Indo-Pacific is the priority theatre for the US government</w:t>
      </w:r>
      <w:r>
        <w:t>.</w:t>
      </w:r>
    </w:p>
    <w:p w14:paraId="4560F27E" w14:textId="77777777" w:rsidR="00897D45" w:rsidRDefault="00897D45" w:rsidP="00897D45">
      <w:r w:rsidRPr="004C0F92">
        <w:rPr>
          <w:rStyle w:val="StyleUnderline"/>
        </w:rPr>
        <w:t>"The Indo-Pacific strategy is also an open invitation for our partner countries to contribute, there are practical ways… to uphold the rules-based international order," he said</w:t>
      </w:r>
      <w:r>
        <w:t>.</w:t>
      </w:r>
    </w:p>
    <w:p w14:paraId="3343B0A1" w14:textId="77777777" w:rsidR="00897D45" w:rsidRDefault="00897D45" w:rsidP="00897D45">
      <w:pPr>
        <w:rPr>
          <w:rStyle w:val="StyleUnderline"/>
        </w:rPr>
      </w:pPr>
      <w:r w:rsidRPr="004C0F92">
        <w:rPr>
          <w:rStyle w:val="StyleUnderline"/>
        </w:rPr>
        <w:t>"The United States will remain fully engaged in the Indo-Pacific to ensure that a rules-based international order, not coercion or force, dictates the future of the Indo-Pacific."</w:t>
      </w:r>
    </w:p>
    <w:p w14:paraId="46DBD6B2" w14:textId="77777777" w:rsidR="00897D45" w:rsidRDefault="00897D45" w:rsidP="00897D45">
      <w:pPr>
        <w:pStyle w:val="Heading4"/>
      </w:pPr>
      <w:r>
        <w:t>US investing $300 million into Indo-Pacific security to counter Chinese expansion.</w:t>
      </w:r>
    </w:p>
    <w:p w14:paraId="7AC84C11" w14:textId="77777777" w:rsidR="00897D45" w:rsidRDefault="00897D45" w:rsidP="00897D45">
      <w:pPr>
        <w:rPr>
          <w:rStyle w:val="Style13ptBold"/>
        </w:rPr>
      </w:pPr>
      <w:r>
        <w:rPr>
          <w:rStyle w:val="Style13ptBold"/>
        </w:rPr>
        <w:t>Reuters, 2018</w:t>
      </w:r>
    </w:p>
    <w:p w14:paraId="711B2D78" w14:textId="77777777" w:rsidR="00897D45" w:rsidRDefault="00897D45" w:rsidP="00897D45">
      <w:r w:rsidRPr="00AA73B7">
        <w:t>(</w:t>
      </w:r>
      <w:r>
        <w:t xml:space="preserve">“U.S. pledges nearly $300 million security funding for Indo-Pacific region,” Reuters, August 3 2018, </w:t>
      </w:r>
      <w:hyperlink r:id="rId18" w:history="1">
        <w:r w:rsidRPr="00C82C1A">
          <w:rPr>
            <w:rStyle w:val="Hyperlink"/>
          </w:rPr>
          <w:t>https://www.reuters.com/article/us-asean-singapore-usa-security/u-s-pledges-nearly-300-million-security-funding-for-indo-pacific-region-idUSKBN1KP022</w:t>
        </w:r>
      </w:hyperlink>
      <w:r>
        <w:t>, accessed 7/9/19, GDI – JBII)</w:t>
      </w:r>
    </w:p>
    <w:p w14:paraId="3AAC5A31" w14:textId="77777777" w:rsidR="00897D45" w:rsidRDefault="00897D45" w:rsidP="00897D45">
      <w:r>
        <w:t xml:space="preserve">SINGAPORE (Reuters) - </w:t>
      </w:r>
      <w:r w:rsidRPr="00AA73B7">
        <w:rPr>
          <w:rStyle w:val="StyleUnderline"/>
        </w:rPr>
        <w:t>U.S. Secretary of State Mike Pompeo pledged on Saturday to provide nearly $300 million in new security funding for the Indo-Pacific region, as China forges ahead with plans to bolster its engagement in the region.</w:t>
      </w:r>
    </w:p>
    <w:p w14:paraId="010CDE8D" w14:textId="77777777" w:rsidR="00897D45" w:rsidRDefault="00897D45" w:rsidP="00897D45">
      <w:r w:rsidRPr="00AA73B7">
        <w:rPr>
          <w:rStyle w:val="StyleUnderline"/>
        </w:rPr>
        <w:t>Pompeo unveiled the figure to reporters on the sidelines of a meeting of foreign ministers from the 10-member Association of Southeast Asian Nations (ASEAN) and other officials from around the world in Singapore</w:t>
      </w:r>
      <w:r>
        <w:t>.</w:t>
      </w:r>
    </w:p>
    <w:p w14:paraId="65C2650B" w14:textId="77777777" w:rsidR="00897D45" w:rsidRDefault="00897D45" w:rsidP="00897D45">
      <w:r w:rsidRPr="00AA73B7">
        <w:rPr>
          <w:rStyle w:val="StyleUnderline"/>
        </w:rPr>
        <w:t>“As part of our commitment to advancing regional security in the Indo-Pacific, the United States is excited to announce nearly $300 million in new funding to reinforce security cooperation throughout the entire region,”</w:t>
      </w:r>
      <w:r>
        <w:t xml:space="preserve"> he said.</w:t>
      </w:r>
    </w:p>
    <w:p w14:paraId="6DAB3C13" w14:textId="77777777" w:rsidR="00897D45" w:rsidRDefault="00897D45" w:rsidP="00897D45">
      <w:r w:rsidRPr="00AA73B7">
        <w:rPr>
          <w:rStyle w:val="StyleUnderline"/>
        </w:rPr>
        <w:t>The new security assistance will strengthen maritime security, develop humanitarian assistance, peacekeeping capabilities and counter “transnational threats”, he added</w:t>
      </w:r>
      <w:r>
        <w:t>.</w:t>
      </w:r>
    </w:p>
    <w:p w14:paraId="5D2C8B7A" w14:textId="77777777" w:rsidR="00897D45" w:rsidRPr="00AA73B7" w:rsidRDefault="00897D45" w:rsidP="00897D45">
      <w:pPr>
        <w:rPr>
          <w:sz w:val="16"/>
          <w:szCs w:val="16"/>
        </w:rPr>
      </w:pPr>
      <w:r w:rsidRPr="00AA73B7">
        <w:rPr>
          <w:sz w:val="16"/>
          <w:szCs w:val="16"/>
        </w:rPr>
        <w:t>The United States said earlier this week it would invest $113 million in technology, energy and infrastructure initiatives in emerging Asia which he called “a down payment on a new era of U.S. economic commitment to the region”.</w:t>
      </w:r>
    </w:p>
    <w:p w14:paraId="10EFBACA" w14:textId="77777777" w:rsidR="00897D45" w:rsidRPr="00AA73B7" w:rsidRDefault="00897D45" w:rsidP="00897D45">
      <w:pPr>
        <w:rPr>
          <w:rStyle w:val="StyleUnderline"/>
        </w:rPr>
      </w:pPr>
      <w:r w:rsidRPr="00AA73B7">
        <w:rPr>
          <w:rStyle w:val="StyleUnderline"/>
        </w:rPr>
        <w:t>The United States’ developing vision for a “free and open Indo-Pacific” comes at the same time as China ramps up its influence as part of is Belt and Road plan to bolster trade ties with nations in Southeast Asia and beyond.</w:t>
      </w:r>
    </w:p>
    <w:p w14:paraId="57DD8756" w14:textId="77777777" w:rsidR="00897D45" w:rsidRDefault="00897D45" w:rsidP="00897D45">
      <w:r w:rsidRPr="00AA73B7">
        <w:rPr>
          <w:rStyle w:val="StyleUnderline"/>
        </w:rPr>
        <w:t>Analysts have said that a spiraling trade dispute between Beijing and Washington could also ratchet up tensions over other regional hot spots, such as the South China Sea, claimed in whole by China and in part by some Southeast Asian nations</w:t>
      </w:r>
      <w:r>
        <w:t>.</w:t>
      </w:r>
    </w:p>
    <w:p w14:paraId="689DD1AB" w14:textId="77777777" w:rsidR="00897D45" w:rsidRPr="00AA73B7" w:rsidRDefault="00897D45" w:rsidP="00897D45">
      <w:pPr>
        <w:rPr>
          <w:sz w:val="16"/>
          <w:szCs w:val="16"/>
        </w:rPr>
      </w:pPr>
      <w:r w:rsidRPr="00AA73B7">
        <w:rPr>
          <w:sz w:val="16"/>
          <w:szCs w:val="16"/>
        </w:rPr>
        <w:t>The Chinese government’s top diplomat, State Councillor Wang Yi, told reporters at the same forum that China welcomed, and was willing to work with, the United States to help with faster development and better security in the region.</w:t>
      </w:r>
    </w:p>
    <w:p w14:paraId="09818EC0" w14:textId="77777777" w:rsidR="00897D45" w:rsidRPr="00AA73B7" w:rsidRDefault="00897D45" w:rsidP="00897D45">
      <w:pPr>
        <w:rPr>
          <w:sz w:val="16"/>
          <w:szCs w:val="16"/>
        </w:rPr>
      </w:pPr>
      <w:r w:rsidRPr="00AA73B7">
        <w:rPr>
          <w:sz w:val="16"/>
          <w:szCs w:val="16"/>
        </w:rPr>
        <w:t>He added, however, that the United States had been sending “massive strategic weaponry” into the South China Sea and the region as a show of military might that puts pressure on China and other regional countries.</w:t>
      </w:r>
    </w:p>
    <w:p w14:paraId="4A4E185E" w14:textId="77777777" w:rsidR="00897D45" w:rsidRPr="00AA73B7" w:rsidRDefault="00897D45" w:rsidP="00897D45">
      <w:pPr>
        <w:rPr>
          <w:sz w:val="16"/>
          <w:szCs w:val="16"/>
        </w:rPr>
      </w:pPr>
      <w:r w:rsidRPr="00AA73B7">
        <w:rPr>
          <w:sz w:val="16"/>
          <w:szCs w:val="16"/>
        </w:rPr>
        <w:t>“That is the biggest force behind militarization in this region,” he said.</w:t>
      </w:r>
    </w:p>
    <w:p w14:paraId="3109A5F7" w14:textId="77777777" w:rsidR="00897D45" w:rsidRPr="00AA73B7" w:rsidRDefault="00897D45" w:rsidP="00897D45">
      <w:pPr>
        <w:rPr>
          <w:rStyle w:val="StyleUnderline"/>
        </w:rPr>
      </w:pPr>
      <w:r w:rsidRPr="00AA73B7">
        <w:rPr>
          <w:rStyle w:val="StyleUnderline"/>
        </w:rPr>
        <w:t>China and the ASEAN bloc on Thursday hailed a “milestone” agreement on a single working text to kick off what will likely be protracted negotiations towards a code of conduct for behavior in the disputed waters.</w:t>
      </w:r>
    </w:p>
    <w:p w14:paraId="5A30CA13" w14:textId="77777777" w:rsidR="00897D45" w:rsidRPr="00AA73B7" w:rsidRDefault="00897D45" w:rsidP="00897D45">
      <w:pPr>
        <w:rPr>
          <w:rStyle w:val="StyleUnderline"/>
        </w:rPr>
      </w:pPr>
      <w:r w:rsidRPr="00AA73B7">
        <w:rPr>
          <w:rStyle w:val="StyleUnderline"/>
        </w:rPr>
        <w:t>But critics have said that this enthusiasm for talks is a means for China to buy time and solidify its position during a period of relative dominance in the region where it has built island bases on submerged reefs.</w:t>
      </w:r>
    </w:p>
    <w:p w14:paraId="1CC51079" w14:textId="77777777" w:rsidR="00897D45" w:rsidRPr="00AA73B7" w:rsidRDefault="00897D45" w:rsidP="00897D45">
      <w:pPr>
        <w:rPr>
          <w:rStyle w:val="StyleUnderline"/>
        </w:rPr>
      </w:pPr>
      <w:r w:rsidRPr="00AA73B7">
        <w:rPr>
          <w:rStyle w:val="StyleUnderline"/>
        </w:rPr>
        <w:t>Pompeo told reporters that he had raised concerns at the meeting about Chinese militarization of the South China Sea and the importance of maintaining a rules-based order.</w:t>
      </w:r>
    </w:p>
    <w:p w14:paraId="4F15B611" w14:textId="77777777" w:rsidR="00897D45" w:rsidRPr="00AA73B7" w:rsidRDefault="00897D45" w:rsidP="00897D45">
      <w:pPr>
        <w:rPr>
          <w:sz w:val="16"/>
          <w:szCs w:val="16"/>
        </w:rPr>
      </w:pPr>
      <w:r w:rsidRPr="00AA73B7">
        <w:rPr>
          <w:sz w:val="16"/>
          <w:szCs w:val="16"/>
        </w:rPr>
        <w:t>Progress towards resolving the continuing humanitarian crisis in Myanmar’s troubled Rakhine state and other security issues were also essential to a free and open Indo-Pacific, he said.</w:t>
      </w:r>
    </w:p>
    <w:p w14:paraId="0EF6884A" w14:textId="77777777" w:rsidR="00897D45" w:rsidRPr="00AA73B7" w:rsidRDefault="00897D45" w:rsidP="00897D45">
      <w:pPr>
        <w:rPr>
          <w:sz w:val="16"/>
          <w:szCs w:val="16"/>
        </w:rPr>
      </w:pPr>
      <w:r w:rsidRPr="00AA73B7">
        <w:rPr>
          <w:sz w:val="16"/>
          <w:szCs w:val="16"/>
        </w:rPr>
        <w:t>The use of “Indo-Pacific” has grown among diplomats from Japan, Australia, India and the Untied States in recent years, a shorthand for a democratic-led region, as opposed to an “Asia-Pacific” with China at its center.</w:t>
      </w:r>
    </w:p>
    <w:p w14:paraId="22D737C1" w14:textId="77777777" w:rsidR="00897D45" w:rsidRDefault="00897D45" w:rsidP="00897D45">
      <w:pPr>
        <w:rPr>
          <w:sz w:val="16"/>
          <w:szCs w:val="16"/>
        </w:rPr>
      </w:pPr>
      <w:r w:rsidRPr="00AA73B7">
        <w:rPr>
          <w:sz w:val="16"/>
          <w:szCs w:val="16"/>
        </w:rPr>
        <w:t>China says that its Belt and Road plan is about promoting the common prosperity of all nations involved, but critics see the signature policy of President Xi Jinping as a bid for greater political clout.</w:t>
      </w:r>
    </w:p>
    <w:p w14:paraId="3582BBC9" w14:textId="77777777" w:rsidR="00897D45" w:rsidRPr="00AB447D" w:rsidRDefault="00897D45" w:rsidP="00897D45"/>
    <w:p w14:paraId="5A1166B4" w14:textId="47949363" w:rsidR="00FB5C5E" w:rsidRDefault="00FB5C5E" w:rsidP="00620CC2">
      <w:pPr>
        <w:pStyle w:val="Heading2"/>
      </w:pPr>
      <w:r>
        <w:t xml:space="preserve">US security guarantees </w:t>
      </w:r>
      <w:r w:rsidR="009E7E25">
        <w:t xml:space="preserve">strong </w:t>
      </w:r>
      <w:r>
        <w:t xml:space="preserve">now  - Japan </w:t>
      </w:r>
    </w:p>
    <w:p w14:paraId="009BA4FE" w14:textId="7799970E" w:rsidR="008351A9" w:rsidRDefault="008351A9" w:rsidP="004F218B">
      <w:pPr>
        <w:pStyle w:val="Heading3"/>
      </w:pPr>
      <w:r>
        <w:t xml:space="preserve">Uniqueness and Brink – Japan won’t prolif now </w:t>
      </w:r>
    </w:p>
    <w:p w14:paraId="231A4419" w14:textId="77777777" w:rsidR="008351A9" w:rsidRPr="000F2A0C" w:rsidRDefault="008351A9" w:rsidP="008351A9">
      <w:pPr>
        <w:pStyle w:val="Heading4"/>
      </w:pPr>
      <w:r>
        <w:t>Japan won’t prolif now – changes to security environment make nuclear acquisition a viable option</w:t>
      </w:r>
    </w:p>
    <w:p w14:paraId="41B329A1" w14:textId="77777777" w:rsidR="008351A9" w:rsidRPr="000F2A0C" w:rsidRDefault="008351A9" w:rsidP="008351A9">
      <w:pPr>
        <w:rPr>
          <w:rStyle w:val="Style13ptBold"/>
        </w:rPr>
      </w:pPr>
      <w:r w:rsidRPr="000F2A0C">
        <w:rPr>
          <w:rStyle w:val="Style13ptBold"/>
        </w:rPr>
        <w:t>Kingston, director of Asian Studies at Temple University in Japan, 2017</w:t>
      </w:r>
    </w:p>
    <w:p w14:paraId="1150E852" w14:textId="77777777" w:rsidR="008351A9" w:rsidRPr="0003106E" w:rsidRDefault="008351A9" w:rsidP="008351A9">
      <w:r>
        <w:t xml:space="preserve">(Jeff, “Does the nuclear option make sense for Japan?”, the Japan Times, February 25, 2017, </w:t>
      </w:r>
      <w:hyperlink r:id="rId19" w:anchor=".XSuaG-hKjIU" w:history="1">
        <w:r w:rsidRPr="001B3F72">
          <w:rPr>
            <w:rStyle w:val="Hyperlink"/>
          </w:rPr>
          <w:t>https://www.japantimes.co.jp/opinion/2017/02/25/commentary/nuclear-option-make-sense-japan/#.XSuaG-hKjIU</w:t>
        </w:r>
      </w:hyperlink>
      <w:r>
        <w:t>, accessed July 15, 2019, GDI-JRam)</w:t>
      </w:r>
    </w:p>
    <w:p w14:paraId="67ED5BAB" w14:textId="77777777" w:rsidR="008351A9" w:rsidRPr="000F2A0C" w:rsidRDefault="008351A9" w:rsidP="008351A9">
      <w:pPr>
        <w:rPr>
          <w:rStyle w:val="StyleUnderline"/>
        </w:rPr>
      </w:pPr>
      <w:r>
        <w:t xml:space="preserve">Last March, in an interview with The New York Times, U.S. presidential candidate Donald </w:t>
      </w:r>
      <w:r w:rsidRPr="000F2A0C">
        <w:rPr>
          <w:rStyle w:val="StyleUnderline"/>
        </w:rPr>
        <w:t>Trump suggested it might not be a “bad thing” if Japan and South Korea developed nuclear weapons.</w:t>
      </w:r>
    </w:p>
    <w:p w14:paraId="17E28CB6" w14:textId="77777777" w:rsidR="008351A9" w:rsidRDefault="008351A9" w:rsidP="008351A9">
      <w:r>
        <w:t xml:space="preserve">Really? In my view, </w:t>
      </w:r>
      <w:r w:rsidRPr="000F2A0C">
        <w:rPr>
          <w:rStyle w:val="StyleUnderline"/>
        </w:rPr>
        <w:t>this was a reckless suggestion, like so much else that Trump has proposed. He presents half-baked ideas while ignoring the negative consequences and sound advice on whatever subject he happens to be ricocheting off at the time.</w:t>
      </w:r>
    </w:p>
    <w:p w14:paraId="693CD092" w14:textId="77777777" w:rsidR="008351A9" w:rsidRPr="000F2A0C" w:rsidRDefault="008351A9" w:rsidP="008351A9">
      <w:pPr>
        <w:rPr>
          <w:rStyle w:val="StyleUnderline"/>
        </w:rPr>
      </w:pPr>
      <w:r>
        <w:t xml:space="preserve">Since becoming president, </w:t>
      </w:r>
      <w:r w:rsidRPr="000F2A0C">
        <w:rPr>
          <w:rStyle w:val="StyleUnderline"/>
        </w:rPr>
        <w:t>Trump hasn’t broached the subject</w:t>
      </w:r>
      <w:r>
        <w:t xml:space="preserve">, but conservative pundit Charles Krauthammer thinks that </w:t>
      </w:r>
      <w:r w:rsidRPr="000F2A0C">
        <w:rPr>
          <w:rStyle w:val="StyleUnderline"/>
        </w:rPr>
        <w:t>North Korean actions warrant Japan playing the nuclear card.</w:t>
      </w:r>
    </w:p>
    <w:p w14:paraId="5D1A628E" w14:textId="77777777" w:rsidR="008351A9" w:rsidRDefault="008351A9" w:rsidP="008351A9">
      <w:r>
        <w:t xml:space="preserve">Going nuclear, however, </w:t>
      </w:r>
      <w:r w:rsidRPr="000F2A0C">
        <w:rPr>
          <w:rStyle w:val="StyleUnderline"/>
        </w:rPr>
        <w:t>won’t make Japan safer and won’t lighten the American security burden.</w:t>
      </w:r>
      <w:r>
        <w:t xml:space="preserve"> Corey Wallace, a postdoctoral researcher at the Free University in Berlin, notes, “</w:t>
      </w:r>
      <w:r w:rsidRPr="000F2A0C">
        <w:rPr>
          <w:rStyle w:val="StyleUnderline"/>
        </w:rPr>
        <w:t>It all comes down to whether whatever option Japan chooses would actually buy more deterrence than it does provoke others to implement more aggressive military postures or actions</w:t>
      </w:r>
      <w:r>
        <w:t>.”</w:t>
      </w:r>
    </w:p>
    <w:p w14:paraId="5843C28B" w14:textId="77777777" w:rsidR="008351A9" w:rsidRDefault="008351A9" w:rsidP="008351A9">
      <w:r>
        <w:t>Alessio Patalano, a senior lecturer in war studies at King’s College London, points out: “</w:t>
      </w:r>
      <w:r w:rsidRPr="000F2A0C">
        <w:rPr>
          <w:rStyle w:val="StyleUnderline"/>
        </w:rPr>
        <w:t>Northeast Asia remains the single most nuclearized region in the world. This leaves the ROK and Japan in a difficult position if nuclear deterrence is not guaranteed by the alliance with the United States.</w:t>
      </w:r>
      <w:r>
        <w:t>”</w:t>
      </w:r>
    </w:p>
    <w:p w14:paraId="3A8B29FC" w14:textId="77777777" w:rsidR="008351A9" w:rsidRPr="000F2A0C" w:rsidRDefault="008351A9" w:rsidP="008351A9">
      <w:pPr>
        <w:rPr>
          <w:rStyle w:val="StyleUnderline"/>
        </w:rPr>
      </w:pPr>
      <w:r>
        <w:t xml:space="preserve">As Wallace explains, “Over the years </w:t>
      </w:r>
      <w:r w:rsidRPr="000F2A0C">
        <w:rPr>
          <w:rStyle w:val="StyleUnderline"/>
        </w:rPr>
        <w:t>Japanese policymakers have analyzed this issue and have concluded that Japan having its own weapons would not necessarily buy the deterrent effect needed, and have taken the option off the table.” Such an assessment might change if Japanese analysts conclude that national survival is at stake, involving scenarios such as an invasion of the Japanese mainland or a military blockade.</w:t>
      </w:r>
    </w:p>
    <w:p w14:paraId="07D67A13" w14:textId="77777777" w:rsidR="008351A9" w:rsidRPr="0076006D" w:rsidRDefault="008351A9" w:rsidP="008351A9">
      <w:pPr>
        <w:rPr>
          <w:rStyle w:val="StyleUnderline"/>
        </w:rPr>
      </w:pPr>
      <w:r w:rsidRPr="0076006D">
        <w:rPr>
          <w:rStyle w:val="StyleUnderline"/>
        </w:rPr>
        <w:t>Patalano doesn’t believe “that developing nuclear weapons is currently a better option for Japanese security than the umbrella offered by the United States. On the other hand,” he says, “it depends on the cost that the United States intends to impose for Japan to retain the current situation.”</w:t>
      </w:r>
    </w:p>
    <w:p w14:paraId="5A44F93B" w14:textId="77777777" w:rsidR="008351A9" w:rsidRPr="008351A9" w:rsidRDefault="008351A9" w:rsidP="008351A9"/>
    <w:p w14:paraId="6D3FEC7D" w14:textId="1E781A74" w:rsidR="004F218B" w:rsidRDefault="004F218B" w:rsidP="004F218B">
      <w:pPr>
        <w:pStyle w:val="Heading3"/>
      </w:pPr>
      <w:r>
        <w:t xml:space="preserve">Japan- US Alliance Stable </w:t>
      </w:r>
    </w:p>
    <w:p w14:paraId="48605DFD" w14:textId="77777777" w:rsidR="004F218B" w:rsidRDefault="004F218B" w:rsidP="004F218B">
      <w:pPr>
        <w:pStyle w:val="Heading4"/>
      </w:pPr>
      <w:r>
        <w:t xml:space="preserve">Trump and Abe relationship ensures immune from same factors as other alliances </w:t>
      </w:r>
    </w:p>
    <w:p w14:paraId="34028003" w14:textId="77777777" w:rsidR="004F218B" w:rsidRDefault="004F218B" w:rsidP="004F218B">
      <w:r w:rsidRPr="00A70433">
        <w:rPr>
          <w:b/>
        </w:rPr>
        <w:t>Smith</w:t>
      </w:r>
      <w:r w:rsidRPr="00A70433">
        <w:t xml:space="preserve"> Senior Fellow for Japan Studies, Council on Foreign Relations</w:t>
      </w:r>
      <w:r>
        <w:t xml:space="preserve"> </w:t>
      </w:r>
      <w:r w:rsidRPr="00A70433">
        <w:rPr>
          <w:b/>
        </w:rPr>
        <w:t>and Haas</w:t>
      </w:r>
      <w:r>
        <w:t xml:space="preserve">, President, Council on Foreign Relations, </w:t>
      </w:r>
      <w:r w:rsidRPr="00A70433">
        <w:rPr>
          <w:b/>
        </w:rPr>
        <w:t>2019</w:t>
      </w:r>
    </w:p>
    <w:p w14:paraId="5EF5C968" w14:textId="77777777" w:rsidR="004F218B" w:rsidRDefault="004F218B" w:rsidP="004F218B">
      <w:r>
        <w:t xml:space="preserve">(Sheila and Richard “Japan Rearmed” CFR April 3, 2019 </w:t>
      </w:r>
      <w:hyperlink r:id="rId20" w:history="1">
        <w:r w:rsidRPr="009D3AC3">
          <w:rPr>
            <w:rStyle w:val="Hyperlink"/>
          </w:rPr>
          <w:t>https://www.cfr.org/event/japan-rearmed-sheila-smith accessed 7/12</w:t>
        </w:r>
      </w:hyperlink>
      <w:r>
        <w:t xml:space="preserve"> GDI-TM)</w:t>
      </w:r>
    </w:p>
    <w:p w14:paraId="163C7E37" w14:textId="77777777" w:rsidR="004F218B" w:rsidRPr="0083228E" w:rsidRDefault="004F218B" w:rsidP="004F218B">
      <w:r w:rsidRPr="0083228E">
        <w:t xml:space="preserve">The more recent question—and I do write a little bit about the Trump administration’s approach to alliances in the—in the concluding chapter—you know, it’s no secret here that the United States and the American people, </w:t>
      </w:r>
      <w:r w:rsidRPr="0083228E">
        <w:rPr>
          <w:rStyle w:val="StyleUnderline"/>
        </w:rPr>
        <w:t>our current administration is getting a little bit more skeptical about the value of our alliances around the globe. And the U.S.-Japan relationship has largely been immune to this, and that is partly because of the personal relationship between</w:t>
      </w:r>
      <w:r w:rsidRPr="0083228E">
        <w:t xml:space="preserve"> Prime Minister </w:t>
      </w:r>
      <w:r w:rsidRPr="0083228E">
        <w:rPr>
          <w:rStyle w:val="StyleUnderline"/>
        </w:rPr>
        <w:t>Abe and</w:t>
      </w:r>
      <w:r w:rsidRPr="0083228E">
        <w:t xml:space="preserve"> President </w:t>
      </w:r>
      <w:r w:rsidRPr="0083228E">
        <w:rPr>
          <w:rStyle w:val="StyleUnderline"/>
        </w:rPr>
        <w:t>Trump</w:t>
      </w:r>
      <w:r w:rsidRPr="0083228E">
        <w:t xml:space="preserve">, but </w:t>
      </w:r>
      <w:r w:rsidRPr="0083228E">
        <w:rPr>
          <w:rStyle w:val="StyleUnderline"/>
        </w:rPr>
        <w:t>it’s also because the U.S.-Japan relationship hasn’t yet faced some of the negotiations that our other allies have</w:t>
      </w:r>
      <w:r w:rsidRPr="0083228E">
        <w:t xml:space="preserve"> on trade or on what’s called host nation support or burden-sharing, right, how much the Japanese spend to support our forces there.</w:t>
      </w:r>
    </w:p>
    <w:p w14:paraId="6F883F23" w14:textId="217A9F07" w:rsidR="00B43873" w:rsidRDefault="00944DA8" w:rsidP="00B43873">
      <w:pPr>
        <w:pStyle w:val="Heading4"/>
      </w:pPr>
      <w:r>
        <w:t xml:space="preserve">US-Japan alliance strong but </w:t>
      </w:r>
      <w:r w:rsidR="002A5695">
        <w:t xml:space="preserve">relationship maintenance required </w:t>
      </w:r>
    </w:p>
    <w:p w14:paraId="58EB20CB" w14:textId="2AC767B2" w:rsidR="00B43873" w:rsidRDefault="00B43873" w:rsidP="00B43873">
      <w:pPr>
        <w:rPr>
          <w:rStyle w:val="Style13ptBold"/>
        </w:rPr>
      </w:pPr>
      <w:r>
        <w:rPr>
          <w:rStyle w:val="Style13ptBold"/>
        </w:rPr>
        <w:t>Eldridge, 2019</w:t>
      </w:r>
    </w:p>
    <w:p w14:paraId="4F55E7FB" w14:textId="35D970C1" w:rsidR="00B43873" w:rsidRPr="00EE1183" w:rsidRDefault="00B43873" w:rsidP="00B43873">
      <w:r w:rsidRPr="00EE1183">
        <w:t>(</w:t>
      </w:r>
      <w:r>
        <w:t xml:space="preserve">Robert, </w:t>
      </w:r>
      <w:r w:rsidR="006B0F61" w:rsidRPr="006B0F61">
        <w:t xml:space="preserve">former political adviser for the U.S. Marine Corps in Japan and author of over 70 books dealing with U.S.-Japan relations, </w:t>
      </w:r>
      <w:r>
        <w:t xml:space="preserve">“Abe wins, no matter what Trump does,” The Japan Times, July 3 2019, </w:t>
      </w:r>
      <w:hyperlink r:id="rId21" w:anchor=".XSQi-q_PxPY" w:history="1">
        <w:r w:rsidRPr="00C82C1A">
          <w:rPr>
            <w:rStyle w:val="Hyperlink"/>
          </w:rPr>
          <w:t>https://www.japantimes.co.jp/opinion/2019/07/03/commentary/japan-commentary/abe-wins-no-matter-trump/#.XSQi-q_PxPY</w:t>
        </w:r>
      </w:hyperlink>
      <w:r>
        <w:t>, accessed 7/9/19, GDI – JBII)</w:t>
      </w:r>
    </w:p>
    <w:p w14:paraId="2DB17907" w14:textId="77777777" w:rsidR="00B43873" w:rsidRPr="00EE1183" w:rsidRDefault="00B43873" w:rsidP="00B43873">
      <w:pPr>
        <w:rPr>
          <w:sz w:val="18"/>
          <w:szCs w:val="18"/>
        </w:rPr>
      </w:pPr>
      <w:r w:rsidRPr="00EE1183">
        <w:rPr>
          <w:sz w:val="18"/>
          <w:szCs w:val="18"/>
        </w:rPr>
        <w:t>KOBE - In recent days, there have been unsubstantiated reports that U.S. President Donald Trump has expressed frustration with the Japan-U.S. alliance to those close to him. The story first came out of Bloomberg News and then was repeated widely by Japanese media outlets.</w:t>
      </w:r>
    </w:p>
    <w:p w14:paraId="0C7CCA27" w14:textId="77777777" w:rsidR="00B43873" w:rsidRPr="00EE1183" w:rsidRDefault="00B43873" w:rsidP="00B43873">
      <w:pPr>
        <w:rPr>
          <w:sz w:val="18"/>
          <w:szCs w:val="18"/>
        </w:rPr>
      </w:pPr>
      <w:r w:rsidRPr="00EE1183">
        <w:rPr>
          <w:sz w:val="18"/>
          <w:szCs w:val="18"/>
        </w:rPr>
        <w:t>It is not clear if the story is true. White House officials and the U.S. State Department have denied it, as has Chief Cabinet Secretary Yoshihide Suga, although it is not certain how he would know.</w:t>
      </w:r>
    </w:p>
    <w:p w14:paraId="2A63EE05" w14:textId="77777777" w:rsidR="00B43873" w:rsidRPr="00EE1183" w:rsidRDefault="00B43873" w:rsidP="00B43873">
      <w:pPr>
        <w:rPr>
          <w:sz w:val="18"/>
          <w:szCs w:val="18"/>
        </w:rPr>
      </w:pPr>
      <w:r w:rsidRPr="00EE1183">
        <w:rPr>
          <w:sz w:val="18"/>
          <w:szCs w:val="18"/>
        </w:rPr>
        <w:t>However, Trump subsequently openly expressed his frustration in an interview on Fox Business Television as he was leaving for the Group of 20 summit in Japan that “if Japan is attacked, we will fight World War III. We will go in and protect them with our lives. But if we are attacked, Japan doesn’t have to help us at all. They can watch on a Sony television the attack.”</w:t>
      </w:r>
    </w:p>
    <w:p w14:paraId="56AF03F7" w14:textId="77777777" w:rsidR="00B43873" w:rsidRDefault="00B43873" w:rsidP="00B43873">
      <w:r w:rsidRPr="00EE1183">
        <w:rPr>
          <w:rStyle w:val="StyleUnderline"/>
        </w:rPr>
        <w:t>Despite these remarks, Trump and Prime Minister Shinzo Abe, during their meeting in Osaka last Friday, affirmed the alliance is strong. This is being portrayed as a win for Abe, which of course it is, but he was set to win no matter how the matter developed, because the alliance is in fact stronger than ever. However, as Trump’s comments hint at, the alliance is also in constant need of repair.</w:t>
      </w:r>
    </w:p>
    <w:p w14:paraId="133805E2" w14:textId="77777777" w:rsidR="00B43873" w:rsidRPr="00EE1183" w:rsidRDefault="00B43873" w:rsidP="00B43873">
      <w:pPr>
        <w:rPr>
          <w:sz w:val="16"/>
        </w:rPr>
      </w:pPr>
      <w:r w:rsidRPr="00EE1183">
        <w:rPr>
          <w:rStyle w:val="StyleUnderline"/>
        </w:rPr>
        <w:t>This is not inconsistent</w:t>
      </w:r>
      <w:r w:rsidRPr="00EE1183">
        <w:rPr>
          <w:sz w:val="16"/>
        </w:rPr>
        <w:t>. You can have a great car, but you still need to maintain it. A great house still needs occasional repairs. Similarly</w:t>
      </w:r>
      <w:r w:rsidRPr="00EE1183">
        <w:rPr>
          <w:rStyle w:val="StyleUnderline"/>
        </w:rPr>
        <w:t>, relationships, like marriages — or alliances in this case — always need work.</w:t>
      </w:r>
    </w:p>
    <w:p w14:paraId="5DF281CB" w14:textId="14D1EA70" w:rsidR="00B43873" w:rsidRDefault="00AA4848" w:rsidP="00B43873">
      <w:pPr>
        <w:pStyle w:val="Heading4"/>
      </w:pPr>
      <w:r>
        <w:t xml:space="preserve">US-Japan alliance is strong—Trump and Abe </w:t>
      </w:r>
      <w:r w:rsidR="000A6F74">
        <w:t>statements prove</w:t>
      </w:r>
    </w:p>
    <w:p w14:paraId="0B16230D" w14:textId="77777777" w:rsidR="00B43873" w:rsidRDefault="00B43873" w:rsidP="00B43873">
      <w:pPr>
        <w:rPr>
          <w:rStyle w:val="Style13ptBold"/>
        </w:rPr>
      </w:pPr>
      <w:r>
        <w:rPr>
          <w:rStyle w:val="Style13ptBold"/>
        </w:rPr>
        <w:t>Yoshida, Staff writer at the Japan Times, 2019</w:t>
      </w:r>
    </w:p>
    <w:p w14:paraId="6B4B6EA8" w14:textId="77777777" w:rsidR="00B43873" w:rsidRDefault="00B43873" w:rsidP="00B43873">
      <w:r w:rsidRPr="00575E8F">
        <w:t>(</w:t>
      </w:r>
      <w:r>
        <w:t>Reiji, “Abe and Trump reaffirm military alliance despite dangerous dual nature of U.S. leader,” The Japan Times, June 28 2019, https://www.japantimes.co.jp/news/2019/06/28/national/politics-diplomacy/abe-touts-alliance-bilateral-talks-trump-g20-u-s-leaders-incendiary-remarks/#.XSQjCq_PxPY, accessed 7/8/19, GDI – JBII)</w:t>
      </w:r>
    </w:p>
    <w:p w14:paraId="47E10111" w14:textId="77777777" w:rsidR="00B43873" w:rsidRPr="001C1F76" w:rsidRDefault="00B43873" w:rsidP="00B43873">
      <w:pPr>
        <w:rPr>
          <w:sz w:val="16"/>
          <w:szCs w:val="16"/>
        </w:rPr>
      </w:pPr>
      <w:r w:rsidRPr="001C1F76">
        <w:rPr>
          <w:sz w:val="16"/>
          <w:szCs w:val="16"/>
        </w:rPr>
        <w:t>Later the same day in Osaka, Deputy Chief Cabinet Secretary Yasutoshi Nishimura emphasized that neither Trump nor Abe mentioned Trump’s criticism during Friday’s summit meeting.</w:t>
      </w:r>
    </w:p>
    <w:p w14:paraId="1DF2C185" w14:textId="77777777" w:rsidR="00B43873" w:rsidRPr="001C1F76" w:rsidRDefault="00B43873" w:rsidP="00B43873">
      <w:pPr>
        <w:rPr>
          <w:rStyle w:val="StyleUnderline"/>
        </w:rPr>
      </w:pPr>
      <w:r w:rsidRPr="001C1F76">
        <w:rPr>
          <w:rStyle w:val="StyleUnderline"/>
        </w:rPr>
        <w:t>“The two leaders agreed to further strengthen the unshakable Japan-U.S. alliance as they have done in the past,” Nishimura said.</w:t>
      </w:r>
    </w:p>
    <w:p w14:paraId="04F6C4B7" w14:textId="77777777" w:rsidR="00B43873" w:rsidRPr="00505965" w:rsidRDefault="00B43873" w:rsidP="00B43873">
      <w:pPr>
        <w:rPr>
          <w:rStyle w:val="StyleUnderline"/>
        </w:rPr>
      </w:pPr>
      <w:r w:rsidRPr="001C1F76">
        <w:rPr>
          <w:rStyle w:val="StyleUnderline"/>
        </w:rPr>
        <w:t xml:space="preserve">“There was no discussion of revising the Japan-U.S. security treaty at all,” </w:t>
      </w:r>
      <w:r w:rsidRPr="00505965">
        <w:rPr>
          <w:rStyle w:val="StyleUnderline"/>
        </w:rPr>
        <w:t>he said.</w:t>
      </w:r>
    </w:p>
    <w:p w14:paraId="09E55934" w14:textId="77777777" w:rsidR="00B43873" w:rsidRDefault="00B43873" w:rsidP="00B43873">
      <w:pPr>
        <w:rPr>
          <w:rStyle w:val="StyleUnderline"/>
        </w:rPr>
      </w:pPr>
      <w:r w:rsidRPr="00505965">
        <w:t xml:space="preserve">On Thursday, John </w:t>
      </w:r>
      <w:r w:rsidRPr="00505965">
        <w:rPr>
          <w:rStyle w:val="StyleUnderline"/>
        </w:rPr>
        <w:t>Bolton,</w:t>
      </w:r>
      <w:r w:rsidRPr="00505965">
        <w:t xml:space="preserve"> Trump’s national security adviser and a hawk against China and Iran, held a hastily arranged meeting with Foreign Minister Taro Koto and tweeted:</w:t>
      </w:r>
      <w:r w:rsidRPr="001C1F76">
        <w:rPr>
          <w:rStyle w:val="StyleUnderline"/>
        </w:rPr>
        <w:t xml:space="preserve"> “Excellent meetings </w:t>
      </w:r>
      <w:r w:rsidRPr="00505965">
        <w:t>today in Osaka w/ Japanese Foreign Minister Taro Kono and National Security Advisor Shotaro Yachi</w:t>
      </w:r>
      <w:r w:rsidRPr="001C1F76">
        <w:rPr>
          <w:rStyle w:val="StyleUnderline"/>
        </w:rPr>
        <w:t>. As we work jointly with Japan to tackle complex global challenges, I am continuously reminded of the pivotal importance of our alliance that is global in scope.”</w:t>
      </w:r>
    </w:p>
    <w:p w14:paraId="610AAF0B" w14:textId="77777777" w:rsidR="00620CC2" w:rsidRDefault="000A37F0" w:rsidP="00620CC2">
      <w:pPr>
        <w:pStyle w:val="Heading3"/>
        <w:jc w:val="left"/>
      </w:pPr>
      <w:r>
        <w:t xml:space="preserve">AT Trump undermines Japan alliance </w:t>
      </w:r>
      <w:r w:rsidR="00620CC2">
        <w:t xml:space="preserve">- Rhetoric not reality </w:t>
      </w:r>
    </w:p>
    <w:p w14:paraId="371F5B0E" w14:textId="58CA3972" w:rsidR="00620CC2" w:rsidRDefault="00620CC2" w:rsidP="00620CC2">
      <w:pPr>
        <w:pStyle w:val="Heading4"/>
      </w:pPr>
      <w:r>
        <w:t>Trumps rhetoric and tweets will not undermine US Japanese relations</w:t>
      </w:r>
    </w:p>
    <w:p w14:paraId="48F50A77" w14:textId="77777777" w:rsidR="00620CC2" w:rsidRDefault="00620CC2" w:rsidP="00620CC2">
      <w:pPr>
        <w:rPr>
          <w:rStyle w:val="Style13ptBold"/>
        </w:rPr>
      </w:pPr>
      <w:r>
        <w:rPr>
          <w:rStyle w:val="Style13ptBold"/>
        </w:rPr>
        <w:t>Johnson et al 2019</w:t>
      </w:r>
    </w:p>
    <w:p w14:paraId="7B9F6406" w14:textId="77777777" w:rsidR="00620CC2" w:rsidRPr="0078070B" w:rsidRDefault="00620CC2" w:rsidP="00620CC2">
      <w:r w:rsidRPr="0078070B">
        <w:t>(</w:t>
      </w:r>
      <w:r>
        <w:t>JESSE JOHNSON, writer for Japan Times,  ERIC JOHNSTON, writer for Japan Times, SATOSHI SUGIYAMA, writer for Japan Times, “On approach to Osaka G20, Trump whips up storm for Abe on defense and trade,” Japan Times, June 27 2019, LexisNexis, accessed 7/8/19, GDI – JBII)</w:t>
      </w:r>
    </w:p>
    <w:p w14:paraId="2CCD307E" w14:textId="77777777" w:rsidR="00620CC2" w:rsidRPr="00670C30" w:rsidRDefault="00620CC2" w:rsidP="00620CC2">
      <w:pPr>
        <w:rPr>
          <w:rStyle w:val="StyleUnderline"/>
        </w:rPr>
      </w:pPr>
      <w:r w:rsidRPr="00670C30">
        <w:rPr>
          <w:rStyle w:val="StyleUnderline"/>
        </w:rPr>
        <w:t>Experts say that despite Trump's rhetoric, the U.S.-Japan alliance remains robust.</w:t>
      </w:r>
    </w:p>
    <w:p w14:paraId="56CA246B" w14:textId="77777777" w:rsidR="00620CC2" w:rsidRPr="00670C30" w:rsidRDefault="00620CC2" w:rsidP="00620CC2">
      <w:pPr>
        <w:rPr>
          <w:rStyle w:val="StyleUnderline"/>
        </w:rPr>
      </w:pPr>
      <w:r w:rsidRPr="00670C30">
        <w:rPr>
          <w:rStyle w:val="StyleUnderline"/>
        </w:rPr>
        <w:t>"At this point, I don't think his remarks will undermine the relationship, given his long history of saying similar things about the alliance," said Tobias Harris, an expert on Japanese politics at Washington-based consulting firm Teneo Intelligence.</w:t>
      </w:r>
    </w:p>
    <w:p w14:paraId="23E40420" w14:textId="77777777" w:rsidR="00620CC2" w:rsidRPr="00670C30" w:rsidRDefault="00620CC2" w:rsidP="00620CC2">
      <w:pPr>
        <w:rPr>
          <w:rStyle w:val="StyleUnderline"/>
        </w:rPr>
      </w:pPr>
      <w:r w:rsidRPr="00670C30">
        <w:rPr>
          <w:rStyle w:val="StyleUnderline"/>
        </w:rPr>
        <w:t>Harris said Trump's threat was effectively a bluff, noting "institutional barriers" to pulling out of the security pact.</w:t>
      </w:r>
    </w:p>
    <w:p w14:paraId="7D7EFEA3" w14:textId="77777777" w:rsidR="00620CC2" w:rsidRDefault="00620CC2" w:rsidP="00620CC2">
      <w:r>
        <w:t>As his campaign gears up, and amid the lingering U.S. trade war with China, Trump is eager for an economic victory he can showcase ahead of the 2020 election.</w:t>
      </w:r>
    </w:p>
    <w:p w14:paraId="67C0E606" w14:textId="475AAEDF" w:rsidR="000A37F0" w:rsidRDefault="000A37F0" w:rsidP="000A37F0">
      <w:pPr>
        <w:pStyle w:val="Heading4"/>
      </w:pPr>
      <w:r>
        <w:t xml:space="preserve">Trump’s rhetoric rarely reflects reality – officials confirm Washington’s commitment to Japan </w:t>
      </w:r>
    </w:p>
    <w:p w14:paraId="6E456984" w14:textId="77777777" w:rsidR="000A37F0" w:rsidRDefault="000A37F0" w:rsidP="000A37F0">
      <w:pPr>
        <w:rPr>
          <w:rStyle w:val="Style13ptBold"/>
        </w:rPr>
      </w:pPr>
      <w:r>
        <w:rPr>
          <w:rStyle w:val="Style13ptBold"/>
        </w:rPr>
        <w:t>Yoshida, Staff writer at the Japan Times, 2019</w:t>
      </w:r>
    </w:p>
    <w:p w14:paraId="77EDD806" w14:textId="77777777" w:rsidR="000A37F0" w:rsidRDefault="000A37F0" w:rsidP="000A37F0">
      <w:r w:rsidRPr="00575E8F">
        <w:t>(</w:t>
      </w:r>
      <w:r>
        <w:t xml:space="preserve">Reiji, “Japanese officials play down Trump's security treaty criticisms, claim president's remarks not always 'official' U.S. position,” The Japan Times, July 2 2019, </w:t>
      </w:r>
      <w:hyperlink r:id="rId22" w:anchor=".XSQjAK_PxPY" w:history="1">
        <w:r w:rsidRPr="00C82C1A">
          <w:rPr>
            <w:rStyle w:val="Hyperlink"/>
          </w:rPr>
          <w:t>https://www.japantimes.co.jp/news/2019/07/02/national/politics-diplomacy/japanese-officials-play-trumps-security-treaty-criticisms-claim-remarks-not-always-official-u-s-position/#.XSQjAK_PxPY</w:t>
        </w:r>
      </w:hyperlink>
      <w:r>
        <w:t>, accessed 7/8/19, GDI – JBII)</w:t>
      </w:r>
    </w:p>
    <w:p w14:paraId="7A854DBF" w14:textId="77777777" w:rsidR="000A37F0" w:rsidRPr="00575E8F" w:rsidRDefault="000A37F0" w:rsidP="000A37F0">
      <w:pPr>
        <w:rPr>
          <w:rStyle w:val="StyleUnderline"/>
        </w:rPr>
      </w:pPr>
      <w:r w:rsidRPr="00575E8F">
        <w:rPr>
          <w:rStyle w:val="StyleUnderline"/>
        </w:rPr>
        <w:t>After the two-day meeting in Osaka ended Saturday, top officials rushed to control the damage from U.S. President Donald Trump’s shocking criticism of the Japan-U.S. security treaty, emphasizing that Trump’s remarks on Twitter and in media interviews are different from those officially held by Washington.</w:t>
      </w:r>
    </w:p>
    <w:p w14:paraId="6704840E" w14:textId="77777777" w:rsidR="000A37F0" w:rsidRPr="00575E8F" w:rsidRDefault="000A37F0" w:rsidP="000A37F0">
      <w:pPr>
        <w:rPr>
          <w:sz w:val="16"/>
          <w:szCs w:val="16"/>
        </w:rPr>
      </w:pPr>
      <w:r w:rsidRPr="00575E8F">
        <w:rPr>
          <w:sz w:val="16"/>
          <w:szCs w:val="16"/>
        </w:rPr>
        <w:t>Trump, one of the key figures at the G20 summit, had strongly criticized the 1951 security treaty — a cornerstone of U.S. policy in the region — in media interviews, calling the pact one-sided as Japan does not need to come to the U.S.’s aid if it is attacked.</w:t>
      </w:r>
    </w:p>
    <w:p w14:paraId="334B0E0A" w14:textId="77777777" w:rsidR="000A37F0" w:rsidRDefault="000A37F0" w:rsidP="000A37F0">
      <w:r w:rsidRPr="00575E8F">
        <w:rPr>
          <w:rStyle w:val="StyleUnderline"/>
        </w:rPr>
        <w:t>“The alliance is extremely strong. President Trump, too, said he is not thinking of ripping up the Japan-U.S. alliance,” Prime Minister Shinzo Abe said</w:t>
      </w:r>
      <w:r>
        <w:t xml:space="preserve"> Sunday during a debate program with other party leaders hosted by internet video-sharing service Niconico.</w:t>
      </w:r>
    </w:p>
    <w:p w14:paraId="61666042" w14:textId="77777777" w:rsidR="000A37F0" w:rsidRPr="00575E8F" w:rsidRDefault="000A37F0" w:rsidP="000A37F0">
      <w:pPr>
        <w:rPr>
          <w:rStyle w:val="StyleUnderline"/>
        </w:rPr>
      </w:pPr>
      <w:r w:rsidRPr="00575E8F">
        <w:rPr>
          <w:rStyle w:val="StyleUnderline"/>
        </w:rPr>
        <w:t>On Monday, a senior Foreign Ministry official pointed out Trump has made “various remarks about almost everything,” and many of them are different from the official positions held by the U.S. government.</w:t>
      </w:r>
    </w:p>
    <w:p w14:paraId="2F87C0E2" w14:textId="77777777" w:rsidR="000A37F0" w:rsidRDefault="000A37F0" w:rsidP="000A37F0">
      <w:r w:rsidRPr="00575E8F">
        <w:rPr>
          <w:rStyle w:val="StyleUnderline"/>
        </w:rPr>
        <w:t>“The Japanese government shouldn’t react to a tweet by the president each time. That’s not the right response for us,” said the official</w:t>
      </w:r>
      <w:r>
        <w:t>, speaking on condition of anonymity.</w:t>
      </w:r>
    </w:p>
    <w:p w14:paraId="05FF7014" w14:textId="77777777" w:rsidR="000A37F0" w:rsidRPr="00575E8F" w:rsidRDefault="000A37F0" w:rsidP="000A37F0">
      <w:pPr>
        <w:rPr>
          <w:rStyle w:val="StyleUnderline"/>
        </w:rPr>
      </w:pPr>
      <w:r w:rsidRPr="00575E8F">
        <w:rPr>
          <w:rStyle w:val="StyleUnderline"/>
        </w:rPr>
        <w:t>“If it’s their official position, we need to deal with it, but the president says various things,” the official said.</w:t>
      </w:r>
    </w:p>
    <w:p w14:paraId="337B57CE" w14:textId="77777777" w:rsidR="000A37F0" w:rsidRPr="00575E8F" w:rsidRDefault="000A37F0" w:rsidP="000A37F0">
      <w:pPr>
        <w:rPr>
          <w:rStyle w:val="StyleUnderline"/>
        </w:rPr>
      </w:pPr>
      <w:r w:rsidRPr="00575E8F">
        <w:rPr>
          <w:rStyle w:val="StyleUnderline"/>
        </w:rPr>
        <w:t>The senior official also argued the security obligations under the treaty are “well-balanced,” reiterating Tokyo’s official view of the bilateral military arrangements.</w:t>
      </w:r>
    </w:p>
    <w:p w14:paraId="1DE43794" w14:textId="3CBCCD48" w:rsidR="000A37F0" w:rsidRPr="00855D53" w:rsidRDefault="00CE64A6" w:rsidP="00855D53">
      <w:pPr>
        <w:pStyle w:val="Heading4"/>
        <w:rPr>
          <w:rStyle w:val="Style13ptBold"/>
          <w:b/>
        </w:rPr>
      </w:pPr>
      <w:r>
        <w:rPr>
          <w:rStyle w:val="Style13ptBold"/>
          <w:b/>
        </w:rPr>
        <w:t xml:space="preserve">Frequency of visits demonstrates Abe-Trump </w:t>
      </w:r>
      <w:r w:rsidR="00867CAA">
        <w:rPr>
          <w:rStyle w:val="Style13ptBold"/>
          <w:b/>
        </w:rPr>
        <w:t xml:space="preserve">relationship and alliance commitments </w:t>
      </w:r>
    </w:p>
    <w:p w14:paraId="5734F604" w14:textId="77777777" w:rsidR="000A37F0" w:rsidRDefault="000A37F0" w:rsidP="000A37F0">
      <w:pPr>
        <w:rPr>
          <w:rStyle w:val="Style13ptBold"/>
        </w:rPr>
      </w:pPr>
      <w:r>
        <w:rPr>
          <w:rStyle w:val="Style13ptBold"/>
        </w:rPr>
        <w:t>Yoshida, Staff writer at the Japan Times, 2019</w:t>
      </w:r>
    </w:p>
    <w:p w14:paraId="25CEDBB6" w14:textId="77777777" w:rsidR="000A37F0" w:rsidRDefault="000A37F0" w:rsidP="000A37F0">
      <w:r w:rsidRPr="00575E8F">
        <w:t>(</w:t>
      </w:r>
      <w:r>
        <w:t>Reiji, “Abe and Trump reaffirm military alliance despite dangerous dual nature of U.S. leader,” The Japan Times, June 28 2019, https://www.japantimes.co.jp/news/2019/06/28/national/politics-diplomacy/abe-touts-alliance-bilateral-talks-trump-g20-u-s-leaders-incendiary-remarks/#.XSQjCq_PxPY, accessed 7/8/19, GDI – JBII)</w:t>
      </w:r>
    </w:p>
    <w:p w14:paraId="0BCF89F2" w14:textId="77777777" w:rsidR="000A37F0" w:rsidRDefault="000A37F0" w:rsidP="000A37F0">
      <w:r>
        <w:t xml:space="preserve">OSAKA - </w:t>
      </w:r>
      <w:r w:rsidRPr="001C1F76">
        <w:rPr>
          <w:rStyle w:val="StyleUnderline"/>
        </w:rPr>
        <w:t>Prime Minister Shinzo Abe and U.S. President Donald Trump met Friday in Osaka on the sidelines of the Group of 20 leaders’ meeting, with Abe praising the strength of the Japan-U.S. military alliance and Trump thanking Japanese firms for creating thousands of jobs by building dozens of manufacturing plants in the United States.</w:t>
      </w:r>
    </w:p>
    <w:p w14:paraId="33EBBE90" w14:textId="77777777" w:rsidR="000A37F0" w:rsidRDefault="000A37F0" w:rsidP="000A37F0">
      <w:r>
        <w:t>“I visited the U.S. in April, and President Trump came to Japan as a state guest last month, followed by the G20 now,” Abe said at the outset of the meeting.</w:t>
      </w:r>
    </w:p>
    <w:p w14:paraId="75FA763F" w14:textId="77777777" w:rsidR="000A37F0" w:rsidRPr="001C1F76" w:rsidRDefault="000A37F0" w:rsidP="000A37F0">
      <w:pPr>
        <w:rPr>
          <w:rStyle w:val="StyleUnderline"/>
        </w:rPr>
      </w:pPr>
      <w:r w:rsidRPr="001C1F76">
        <w:rPr>
          <w:rStyle w:val="StyleUnderline"/>
        </w:rPr>
        <w:t>“The frequency of travels by top leaders of the two countries is proof of the strength of the Japan-U.S. alliance,” he added.</w:t>
      </w:r>
    </w:p>
    <w:p w14:paraId="689DF6CF" w14:textId="78A39C22" w:rsidR="00FB5C5E" w:rsidRDefault="00FB5C5E" w:rsidP="00620CC2">
      <w:pPr>
        <w:pStyle w:val="Heading2"/>
      </w:pPr>
      <w:r>
        <w:t xml:space="preserve">US security guarantees </w:t>
      </w:r>
      <w:r w:rsidR="009E7E25">
        <w:t xml:space="preserve">strong </w:t>
      </w:r>
      <w:r>
        <w:t xml:space="preserve">now  - ROK </w:t>
      </w:r>
    </w:p>
    <w:p w14:paraId="44AE1DA5" w14:textId="7F3CE4E3" w:rsidR="004C6AD1" w:rsidRDefault="004C6AD1" w:rsidP="004C6AD1">
      <w:pPr>
        <w:pStyle w:val="Heading3"/>
      </w:pPr>
      <w:r>
        <w:t xml:space="preserve">Strong commitment </w:t>
      </w:r>
      <w:r w:rsidR="00897D45">
        <w:t xml:space="preserve">– general </w:t>
      </w:r>
    </w:p>
    <w:p w14:paraId="7C23D07D" w14:textId="6CAEEBD4" w:rsidR="00A417DB" w:rsidRDefault="007C2C56" w:rsidP="00A417DB">
      <w:pPr>
        <w:pStyle w:val="Heading4"/>
      </w:pPr>
      <w:r>
        <w:t>Trump and US have reaffirmed South Korea</w:t>
      </w:r>
      <w:r w:rsidR="005650B4">
        <w:t xml:space="preserve"> alliance and security relationship</w:t>
      </w:r>
      <w:r w:rsidR="00897D45">
        <w:t xml:space="preserve"> – multiple ties </w:t>
      </w:r>
    </w:p>
    <w:p w14:paraId="050255BB" w14:textId="77777777" w:rsidR="00A417DB" w:rsidRDefault="00A417DB" w:rsidP="00A417DB">
      <w:pPr>
        <w:rPr>
          <w:rStyle w:val="Style13ptBold"/>
        </w:rPr>
      </w:pPr>
      <w:r>
        <w:rPr>
          <w:rStyle w:val="Style13ptBold"/>
        </w:rPr>
        <w:t>Yonhap, writer for the Korea Herald, 2019</w:t>
      </w:r>
    </w:p>
    <w:p w14:paraId="459FA666" w14:textId="77777777" w:rsidR="00A417DB" w:rsidRDefault="00A417DB" w:rsidP="00A417DB">
      <w:r w:rsidRPr="00A17EF9">
        <w:t>(</w:t>
      </w:r>
      <w:r>
        <w:t xml:space="preserve">“Trump: US has never been more loyal to S. Korea than now,” The Korea Herald, Jun 29 2019, </w:t>
      </w:r>
      <w:hyperlink r:id="rId23" w:history="1">
        <w:r w:rsidRPr="00C82C1A">
          <w:rPr>
            <w:rStyle w:val="Hyperlink"/>
          </w:rPr>
          <w:t>http://www.koreaherald.com/view.php?ud=20190629000022</w:t>
        </w:r>
      </w:hyperlink>
      <w:r>
        <w:t>, accessed 7/8/19, GDI – JBII)</w:t>
      </w:r>
    </w:p>
    <w:p w14:paraId="625D7599" w14:textId="758A0B74" w:rsidR="00A417DB" w:rsidRPr="00897D45" w:rsidRDefault="00A417DB" w:rsidP="00A417DB">
      <w:pPr>
        <w:rPr>
          <w:sz w:val="16"/>
        </w:rPr>
      </w:pPr>
      <w:r w:rsidRPr="00897D45">
        <w:rPr>
          <w:sz w:val="16"/>
        </w:rPr>
        <w:t xml:space="preserve">WASHINGTON -- </w:t>
      </w:r>
      <w:r w:rsidRPr="00A17EF9">
        <w:rPr>
          <w:rStyle w:val="StyleUnderline"/>
        </w:rPr>
        <w:t>US President Donald Trump on Friday reaffirmed the close friendship and alliance between South Korea and the United States, saying his country has never been more loyal to the ally nation than now.</w:t>
      </w:r>
      <w:r w:rsidR="00897D45" w:rsidRPr="00897D45">
        <w:rPr>
          <w:sz w:val="16"/>
        </w:rPr>
        <w:t xml:space="preserve"> </w:t>
      </w:r>
      <w:r w:rsidRPr="00897D45">
        <w:rPr>
          <w:sz w:val="16"/>
        </w:rPr>
        <w:t>The comments were published in a press release from the White House ahead of his visit to South Korea on Saturday and Sunday.</w:t>
      </w:r>
      <w:r w:rsidR="00897D45" w:rsidRPr="00897D45">
        <w:rPr>
          <w:sz w:val="16"/>
        </w:rPr>
        <w:t xml:space="preserve"> </w:t>
      </w:r>
      <w:r w:rsidRPr="00A17EF9">
        <w:rPr>
          <w:rStyle w:val="StyleUnderline"/>
        </w:rPr>
        <w:t>"The partnership between our two nations and our two people is deep and enduring," Trump said. "We have been proud to stand by your side for many decades as an unwavering friend and a loyal ally. And you have never had a time where this ally has been more loyal or stood by your side more than right now."</w:t>
      </w:r>
      <w:r w:rsidR="00897D45">
        <w:rPr>
          <w:rStyle w:val="StyleUnderline"/>
        </w:rPr>
        <w:t xml:space="preserve"> </w:t>
      </w:r>
      <w:r w:rsidRPr="00897D45">
        <w:rPr>
          <w:sz w:val="16"/>
        </w:rPr>
        <w:t>Trump will travel to Seoul from Osaka, Japan, where he is currently attending a Group of 20 summit and meeting with world leaders over a wide range issues including security and trade.</w:t>
      </w:r>
      <w:r w:rsidR="00897D45" w:rsidRPr="00897D45">
        <w:rPr>
          <w:sz w:val="16"/>
        </w:rPr>
        <w:t xml:space="preserve"> </w:t>
      </w:r>
      <w:r w:rsidRPr="00897D45">
        <w:rPr>
          <w:sz w:val="16"/>
        </w:rPr>
        <w:t>He will hold talks with South Korean President Moon Jae-in on North Korea's nuclear weapons program, the bilateral alliance and trade issues.</w:t>
      </w:r>
      <w:r w:rsidR="00897D45" w:rsidRPr="00897D45">
        <w:rPr>
          <w:sz w:val="16"/>
        </w:rPr>
        <w:t xml:space="preserve"> </w:t>
      </w:r>
      <w:r w:rsidRPr="00A17EF9">
        <w:rPr>
          <w:rStyle w:val="StyleUnderline"/>
        </w:rPr>
        <w:t>"</w:t>
      </w:r>
      <w:r w:rsidRPr="00897D45">
        <w:rPr>
          <w:sz w:val="16"/>
        </w:rPr>
        <w:t>Today, President Donald J. Trump is visiting the Republic of Korea (ROK) to reaffirm a vital partnership that is essential to our economic and security interests," the White House said.</w:t>
      </w:r>
      <w:r w:rsidR="00897D45" w:rsidRPr="00897D45">
        <w:rPr>
          <w:sz w:val="16"/>
        </w:rPr>
        <w:t xml:space="preserve"> </w:t>
      </w:r>
      <w:r w:rsidRPr="00897D45">
        <w:rPr>
          <w:sz w:val="16"/>
        </w:rPr>
        <w:t>"The United States and the ROK are key partners that share deep historical, security, and economic ties. Our vital partnership is based on the shared principles of democracy, human rights, and the rule of law," it added.</w:t>
      </w:r>
      <w:r w:rsidR="00897D45" w:rsidRPr="00897D45">
        <w:rPr>
          <w:sz w:val="16"/>
        </w:rPr>
        <w:t xml:space="preserve"> </w:t>
      </w:r>
      <w:r w:rsidRPr="00897D45">
        <w:rPr>
          <w:sz w:val="16"/>
        </w:rPr>
        <w:t>The White House also described</w:t>
      </w:r>
      <w:r w:rsidRPr="00A17EF9">
        <w:rPr>
          <w:rStyle w:val="StyleUnderline"/>
        </w:rPr>
        <w:t xml:space="preserve"> the bilateral alliance as the "linchpin" of peace, security, and prosperity in the Indo-Pacific region.</w:t>
      </w:r>
      <w:r w:rsidR="00897D45">
        <w:rPr>
          <w:rStyle w:val="StyleUnderline"/>
        </w:rPr>
        <w:t xml:space="preserve"> </w:t>
      </w:r>
      <w:r w:rsidRPr="00A17EF9">
        <w:rPr>
          <w:rStyle w:val="StyleUnderline"/>
        </w:rPr>
        <w:t>"This visit will advance and strengthen economic and security cooperation between our two nations," it said</w:t>
      </w:r>
      <w:r w:rsidRPr="00897D45">
        <w:rPr>
          <w:sz w:val="16"/>
        </w:rPr>
        <w:t>.</w:t>
      </w:r>
    </w:p>
    <w:p w14:paraId="4BA7CAC8" w14:textId="6F4F5721" w:rsidR="00A417DB" w:rsidRDefault="00A417DB" w:rsidP="00A417DB">
      <w:pPr>
        <w:pStyle w:val="Heading4"/>
      </w:pPr>
      <w:r>
        <w:t xml:space="preserve">US strategically committed to ROK – </w:t>
      </w:r>
      <w:r w:rsidR="00471463">
        <w:t>alliance is strong and multiple examples of cooperation and security guarantees</w:t>
      </w:r>
    </w:p>
    <w:p w14:paraId="7F1B3B89" w14:textId="77777777" w:rsidR="00A417DB" w:rsidRDefault="00A417DB" w:rsidP="00A417DB">
      <w:pPr>
        <w:rPr>
          <w:rStyle w:val="Style13ptBold"/>
        </w:rPr>
      </w:pPr>
      <w:r>
        <w:rPr>
          <w:rStyle w:val="Style13ptBold"/>
        </w:rPr>
        <w:t>USNI, 2019</w:t>
      </w:r>
    </w:p>
    <w:p w14:paraId="52C7F1A7" w14:textId="77777777" w:rsidR="00A417DB" w:rsidRDefault="00A417DB" w:rsidP="00A417DB">
      <w:r w:rsidRPr="00EE6FEA">
        <w:t>(</w:t>
      </w:r>
      <w:r>
        <w:t xml:space="preserve">USNI – United States Naval institute “Indo-Pacific Strategy Report Preparedness, Partnerships, and Promoting a Networked Region,” Department of Defense, June 1 2019, </w:t>
      </w:r>
      <w:hyperlink r:id="rId24" w:history="1">
        <w:r w:rsidRPr="00C82C1A">
          <w:rPr>
            <w:rStyle w:val="Hyperlink"/>
          </w:rPr>
          <w:t>https://news.usni.org/2019/05/31/the-department-of-defenses-new-indo-pacific-strategy</w:t>
        </w:r>
      </w:hyperlink>
      <w:r>
        <w:t>, accessed 7/9/19, GDI – JBII)</w:t>
      </w:r>
    </w:p>
    <w:p w14:paraId="5B8E694F" w14:textId="77777777" w:rsidR="00A417DB" w:rsidRPr="00DB2D20" w:rsidRDefault="00A417DB" w:rsidP="00A417DB">
      <w:pPr>
        <w:rPr>
          <w:sz w:val="16"/>
        </w:rPr>
      </w:pPr>
      <w:r w:rsidRPr="00B65074">
        <w:rPr>
          <w:rStyle w:val="StyleUnderline"/>
        </w:rPr>
        <w:t>The United States remains steadfast in its commitment to the defense of the Republic of Korea (ROK).</w:t>
      </w:r>
      <w:r w:rsidRPr="00DB2D20">
        <w:rPr>
          <w:sz w:val="16"/>
        </w:rPr>
        <w:t xml:space="preserve"> </w:t>
      </w:r>
      <w:r w:rsidRPr="00B65074">
        <w:rPr>
          <w:rStyle w:val="StyleUnderline"/>
        </w:rPr>
        <w:t>The U.S.- ROK Alliance is the linchpin of peace and prosperity in Northeast Asia, as well as the Korean Peninsula.</w:t>
      </w:r>
      <w:r w:rsidRPr="00DB2D20">
        <w:rPr>
          <w:sz w:val="16"/>
        </w:rPr>
        <w:t xml:space="preserve"> The Department is continuing its work with the ROK Ministry of National Defense to transition wartime operational control for Combined Forces Command (CFC) from a U.S. Commander to a ROK Commander. To achieve this, </w:t>
      </w:r>
      <w:r w:rsidRPr="00B65074">
        <w:rPr>
          <w:rStyle w:val="StyleUnderline"/>
        </w:rPr>
        <w:t>the DoD and the ROK Ministry of National Defense are investing in critical military capabilities to ensure our combined readiness to meet any threat to the alliance. The United States and the ROK are also working to enhance alliance capabilities in the fields of space, cyberspace, and missile defense, along with efforts to counter weapons of mass destruction.</w:t>
      </w:r>
    </w:p>
    <w:p w14:paraId="016AED25" w14:textId="77777777" w:rsidR="00A417DB" w:rsidRPr="00DB2D20" w:rsidRDefault="00A417DB" w:rsidP="00A417DB">
      <w:pPr>
        <w:rPr>
          <w:sz w:val="16"/>
          <w:szCs w:val="16"/>
        </w:rPr>
      </w:pPr>
      <w:r w:rsidRPr="00DB2D20">
        <w:rPr>
          <w:sz w:val="16"/>
          <w:szCs w:val="16"/>
        </w:rPr>
        <w:t>Together, the United States and the ROK are constantly improving our ISR capacity; developing a robust, tiered BMD; fielding appropriate command and control assets; acquiring necessary inventories of critical munitions; and enhancing the tools to prevent, deter, and respond to cyber attacks.</w:t>
      </w:r>
    </w:p>
    <w:p w14:paraId="7E185810" w14:textId="77777777" w:rsidR="00A417DB" w:rsidRPr="00DB2D20" w:rsidRDefault="00A417DB" w:rsidP="00A417DB">
      <w:pPr>
        <w:rPr>
          <w:sz w:val="16"/>
        </w:rPr>
      </w:pPr>
      <w:r w:rsidRPr="00B65074">
        <w:rPr>
          <w:rStyle w:val="StyleUnderline"/>
        </w:rPr>
        <w:t>The United States and the ROK continue combined training through command post exercises, as well as field training exercises to ensure the readiness and combat proficiency of combined forces on the Peninsula and in the region.</w:t>
      </w:r>
      <w:r w:rsidRPr="00DB2D20">
        <w:rPr>
          <w:sz w:val="16"/>
        </w:rPr>
        <w:t xml:space="preserve"> The Department is also working to revitalize the United Nations Command, which contributes to peace and stability on the Korean Peninsula through oversight and maintenance of the 1953 Armistice Agreement.</w:t>
      </w:r>
    </w:p>
    <w:p w14:paraId="2FA8DC9A" w14:textId="728CD6E0" w:rsidR="00A417DB" w:rsidRDefault="00A417DB" w:rsidP="00A417DB">
      <w:pPr>
        <w:pStyle w:val="Heading3"/>
      </w:pPr>
      <w:r>
        <w:t xml:space="preserve">AT cancellation of military exercises proves alliance low now </w:t>
      </w:r>
    </w:p>
    <w:p w14:paraId="78201E34" w14:textId="77777777" w:rsidR="00A417DB" w:rsidRDefault="00A417DB" w:rsidP="00A417DB">
      <w:pPr>
        <w:pStyle w:val="Heading4"/>
      </w:pPr>
      <w:r>
        <w:t>Suspensions of joint military exercises were to help negotiate with North Korea – US military remains committed to South Korea.</w:t>
      </w:r>
    </w:p>
    <w:p w14:paraId="0333A808" w14:textId="77777777" w:rsidR="00A417DB" w:rsidRDefault="00A417DB" w:rsidP="00A417DB">
      <w:pPr>
        <w:rPr>
          <w:rStyle w:val="Style13ptBold"/>
        </w:rPr>
      </w:pPr>
      <w:r>
        <w:rPr>
          <w:rStyle w:val="Style13ptBold"/>
        </w:rPr>
        <w:t>Shin, writer for Reuters, AND Stewart, writer for Reuters, 2018</w:t>
      </w:r>
    </w:p>
    <w:p w14:paraId="6FC1E730" w14:textId="77777777" w:rsidR="00A417DB" w:rsidRDefault="00A417DB" w:rsidP="00A417DB">
      <w:r w:rsidRPr="000A511F">
        <w:t>(</w:t>
      </w:r>
      <w:r>
        <w:t xml:space="preserve">Hyonhee, Phil, “Mattis says U.S. troop commitment to South Korea is 'ironclad',” Reuters, June 28 2018, </w:t>
      </w:r>
      <w:hyperlink r:id="rId25" w:history="1">
        <w:r w:rsidRPr="00C82C1A">
          <w:rPr>
            <w:rStyle w:val="Hyperlink"/>
          </w:rPr>
          <w:t>https://www.reuters.com/article/us-southkorea-usa/mattis-says-u-s-troop-commitment-to-south-korea-is-ironclad-idUSKBN1JO0IR</w:t>
        </w:r>
      </w:hyperlink>
      <w:r>
        <w:t>, accessed 7/8/19, GDI – JBII)</w:t>
      </w:r>
    </w:p>
    <w:p w14:paraId="4FC3EAE5" w14:textId="29CD21A8" w:rsidR="00A417DB" w:rsidRDefault="00A417DB" w:rsidP="00A417DB">
      <w:pPr>
        <w:rPr>
          <w:rStyle w:val="StyleUnderline"/>
        </w:rPr>
      </w:pPr>
      <w:r w:rsidRPr="004C6AD1">
        <w:rPr>
          <w:sz w:val="16"/>
        </w:rPr>
        <w:t xml:space="preserve">SEOUL (Reuters) - </w:t>
      </w:r>
      <w:r w:rsidRPr="000A511F">
        <w:rPr>
          <w:rStyle w:val="StyleUnderline"/>
        </w:rPr>
        <w:t>U.S. Defense Secretary Jim Mattis on Thursday assured South Korea of an “ironclad” commitment to its security, including keeping U.S. troop levels unaltered, even as diplomats seek an agreement with North Korea on denuclearization.</w:t>
      </w:r>
      <w:r w:rsidR="004C6AD1" w:rsidRPr="004C6AD1">
        <w:rPr>
          <w:sz w:val="16"/>
        </w:rPr>
        <w:t xml:space="preserve"> </w:t>
      </w:r>
      <w:r w:rsidRPr="004C6AD1">
        <w:rPr>
          <w:sz w:val="16"/>
        </w:rPr>
        <w:t>Mattis, during a brief visit to Seoul, defended U.S. President Donald Trump’s decision this month to halt “war games” with South Korea, saying it would increase the opportunity for diplomats to negotiate.</w:t>
      </w:r>
      <w:r w:rsidR="004C6AD1" w:rsidRPr="004C6AD1">
        <w:rPr>
          <w:sz w:val="16"/>
        </w:rPr>
        <w:t xml:space="preserve"> </w:t>
      </w:r>
      <w:r w:rsidRPr="004C6AD1">
        <w:rPr>
          <w:sz w:val="16"/>
        </w:rPr>
        <w:t xml:space="preserve">But </w:t>
      </w:r>
      <w:r w:rsidRPr="000A511F">
        <w:rPr>
          <w:rStyle w:val="StyleUnderline"/>
        </w:rPr>
        <w:t>Mattis added that U.S. and South Korean forces would remain “united, vigilant and ready.”</w:t>
      </w:r>
      <w:r w:rsidR="004C6AD1">
        <w:rPr>
          <w:rStyle w:val="StyleUnderline"/>
        </w:rPr>
        <w:t xml:space="preserve"> </w:t>
      </w:r>
      <w:r w:rsidRPr="004C6AD1">
        <w:rPr>
          <w:sz w:val="16"/>
        </w:rPr>
        <w:t>Critics of Trump’s decision on the joint military exercises say it is a major concession to North Korea that, if prolonged during what are expected to be lengthy negotiations, risk eroding the readiness of U.S. and South Korean forces.</w:t>
      </w:r>
      <w:r w:rsidR="004C6AD1" w:rsidRPr="004C6AD1">
        <w:rPr>
          <w:sz w:val="16"/>
        </w:rPr>
        <w:t xml:space="preserve"> </w:t>
      </w:r>
      <w:r w:rsidRPr="004C6AD1">
        <w:rPr>
          <w:sz w:val="16"/>
        </w:rPr>
        <w:t>North Korea has long sought a suspension of the drills.</w:t>
      </w:r>
      <w:r w:rsidR="004C6AD1" w:rsidRPr="004C6AD1">
        <w:rPr>
          <w:sz w:val="16"/>
        </w:rPr>
        <w:t xml:space="preserve"> </w:t>
      </w:r>
      <w:r w:rsidRPr="000A511F">
        <w:rPr>
          <w:rStyle w:val="StyleUnderline"/>
        </w:rPr>
        <w:t>The decision is part of efforts to defuse tensions and build trust, Mattis and his South Korean counterpart Song Young-moo said in a joint statement after their talks.</w:t>
      </w:r>
      <w:r w:rsidR="004C6AD1">
        <w:rPr>
          <w:rStyle w:val="StyleUnderline"/>
        </w:rPr>
        <w:t xml:space="preserve"> </w:t>
      </w:r>
      <w:r w:rsidRPr="000A511F">
        <w:rPr>
          <w:rStyle w:val="StyleUnderline"/>
        </w:rPr>
        <w:t>“The two ministers agreed to continue exploring confidence and peace-building measures as long as North Korea continues dialogue in good faith,” the statement said.</w:t>
      </w:r>
      <w:r w:rsidR="004C6AD1">
        <w:rPr>
          <w:rStyle w:val="StyleUnderline"/>
        </w:rPr>
        <w:t xml:space="preserve"> </w:t>
      </w:r>
      <w:r w:rsidRPr="004C6AD1">
        <w:rPr>
          <w:sz w:val="16"/>
        </w:rPr>
        <w:t>Trump has also drawn criticism from national security analysts for an agreement that emerged from his June 12 summit with North Korean leader Kim Jong Un that had few details on how Pyongyang would surrender its nuclear weapons and ballistic missiles.</w:t>
      </w:r>
      <w:r w:rsidR="004C6AD1" w:rsidRPr="004C6AD1">
        <w:rPr>
          <w:sz w:val="16"/>
        </w:rPr>
        <w:t xml:space="preserve"> </w:t>
      </w:r>
      <w:r w:rsidRPr="000A511F">
        <w:rPr>
          <w:rStyle w:val="StyleUnderline"/>
        </w:rPr>
        <w:t>“U.S. commitment to the Republic of Korea remains ironclad and the U.S. will continue to use the full range of diplomatic and military capabilities to uphold this commitment,” Mattis said before meeting Song</w:t>
      </w:r>
      <w:r w:rsidRPr="004C6AD1">
        <w:rPr>
          <w:sz w:val="16"/>
        </w:rPr>
        <w:t>.</w:t>
      </w:r>
      <w:r w:rsidR="004C6AD1" w:rsidRPr="004C6AD1">
        <w:rPr>
          <w:sz w:val="16"/>
        </w:rPr>
        <w:t xml:space="preserve"> </w:t>
      </w:r>
      <w:r w:rsidRPr="000A511F">
        <w:rPr>
          <w:rStyle w:val="StyleUnderline"/>
        </w:rPr>
        <w:t>“And this includes maintaining the current U.S. force levels on the Korean peninsula,” he said.</w:t>
      </w:r>
      <w:r w:rsidR="004C6AD1">
        <w:rPr>
          <w:rStyle w:val="StyleUnderline"/>
        </w:rPr>
        <w:t xml:space="preserve"> </w:t>
      </w:r>
      <w:r w:rsidRPr="004C6AD1">
        <w:rPr>
          <w:sz w:val="16"/>
        </w:rPr>
        <w:t>The United States has about 28,500 troops in South Korea.</w:t>
      </w:r>
      <w:r w:rsidR="004C6AD1" w:rsidRPr="004C6AD1">
        <w:rPr>
          <w:sz w:val="16"/>
        </w:rPr>
        <w:t xml:space="preserve"> </w:t>
      </w:r>
      <w:r w:rsidRPr="004C6AD1">
        <w:rPr>
          <w:sz w:val="16"/>
        </w:rPr>
        <w:t>Still, Mattis has yet to explain how the United States will maintain readiness of U.S.-South Korean forces, who have long prided themselves on the ability of being able to “fight tonight” if needed.</w:t>
      </w:r>
      <w:r w:rsidR="004C6AD1" w:rsidRPr="004C6AD1">
        <w:rPr>
          <w:sz w:val="16"/>
        </w:rPr>
        <w:t xml:space="preserve"> </w:t>
      </w:r>
      <w:r w:rsidRPr="004C6AD1">
        <w:rPr>
          <w:sz w:val="16"/>
        </w:rPr>
        <w:t>Washington and Seoul have already suspended planning for the upcoming Freedom Guardian exercise, which last year involved 17,500 American troops and more than 50,000 South Korean troops.</w:t>
      </w:r>
      <w:r w:rsidR="004C6AD1" w:rsidRPr="004C6AD1">
        <w:rPr>
          <w:sz w:val="16"/>
        </w:rPr>
        <w:t xml:space="preserve"> </w:t>
      </w:r>
      <w:r w:rsidRPr="000A511F">
        <w:rPr>
          <w:rStyle w:val="StyleUnderline"/>
        </w:rPr>
        <w:t>“The recent decision to suspend the Freedom Guardian exercise creates increased opportunity for our diplomats to negotiate, increasing prospects for a peaceful solution on the Korean peninsula,” Mattis said, standing alongside his South Korean counterpart.</w:t>
      </w:r>
      <w:r w:rsidR="004C6AD1">
        <w:rPr>
          <w:rStyle w:val="StyleUnderline"/>
        </w:rPr>
        <w:t xml:space="preserve"> </w:t>
      </w:r>
      <w:r w:rsidRPr="000A511F">
        <w:rPr>
          <w:rStyle w:val="StyleUnderline"/>
        </w:rPr>
        <w:t>“At the same time, the U.S. and (South Korean) forces remain united, vigilant and ready to defend against any challenge.”</w:t>
      </w:r>
    </w:p>
    <w:p w14:paraId="201C48C3" w14:textId="7D1717DA" w:rsidR="00A417DB" w:rsidRDefault="00FD3ADB" w:rsidP="007D6CEC">
      <w:pPr>
        <w:pStyle w:val="Heading3"/>
      </w:pPr>
      <w:r>
        <w:t xml:space="preserve">AT base costs </w:t>
      </w:r>
      <w:r w:rsidR="00897D45">
        <w:t xml:space="preserve">controversy </w:t>
      </w:r>
      <w:r>
        <w:t xml:space="preserve">erode relations </w:t>
      </w:r>
    </w:p>
    <w:p w14:paraId="667C3A6B" w14:textId="77777777" w:rsidR="007D6CEC" w:rsidRDefault="007D6CEC" w:rsidP="007D6CEC">
      <w:pPr>
        <w:pStyle w:val="Heading4"/>
      </w:pPr>
      <w:r>
        <w:t>South Korea cooperating on defense costs, ensuring continued cooperation.</w:t>
      </w:r>
    </w:p>
    <w:p w14:paraId="46DA12FB" w14:textId="77777777" w:rsidR="007D6CEC" w:rsidRDefault="007D6CEC" w:rsidP="007D6CEC">
      <w:pPr>
        <w:rPr>
          <w:rStyle w:val="Style13ptBold"/>
        </w:rPr>
      </w:pPr>
      <w:r>
        <w:rPr>
          <w:rStyle w:val="Style13ptBold"/>
        </w:rPr>
        <w:t>Sang-Hun, Seoul bureau chief for The New York Times, 2019</w:t>
      </w:r>
    </w:p>
    <w:p w14:paraId="3717078B" w14:textId="77777777" w:rsidR="007D6CEC" w:rsidRDefault="007D6CEC" w:rsidP="007D6CEC">
      <w:r w:rsidRPr="00EB6494">
        <w:t>(</w:t>
      </w:r>
      <w:r>
        <w:t xml:space="preserve">Choe, “U.S. and South Korea Sign Deal on Shared Defense Costs,” The New York Times, Feb 10 2019, </w:t>
      </w:r>
      <w:hyperlink r:id="rId26" w:history="1">
        <w:r w:rsidRPr="00C82C1A">
          <w:rPr>
            <w:rStyle w:val="Hyperlink"/>
          </w:rPr>
          <w:t>https://www.nytimes.com/2019/02/10/world/asia/us-south-korea-military-costs.html</w:t>
        </w:r>
      </w:hyperlink>
      <w:r>
        <w:t>, accessed 7/8/19, GDI – JBII)</w:t>
      </w:r>
    </w:p>
    <w:p w14:paraId="0989299B" w14:textId="77777777" w:rsidR="007D6CEC" w:rsidRDefault="007D6CEC" w:rsidP="007D6CEC">
      <w:r>
        <w:t xml:space="preserve">SEOUL, South Korea — </w:t>
      </w:r>
      <w:r w:rsidRPr="00EB6494">
        <w:rPr>
          <w:rStyle w:val="StyleUnderline"/>
        </w:rPr>
        <w:t>Washington and Seoul on Sunday signed an agreement on how to share the cost of the American military presence in South Korea, resolving a dispute between the allies before President Trump’s meeting this month with Kim Jong-un, the North Korean leader.</w:t>
      </w:r>
    </w:p>
    <w:p w14:paraId="6E0DC512" w14:textId="77777777" w:rsidR="007D6CEC" w:rsidRPr="004C0F92" w:rsidRDefault="007D6CEC" w:rsidP="007D6CEC">
      <w:pPr>
        <w:rPr>
          <w:sz w:val="16"/>
          <w:szCs w:val="16"/>
        </w:rPr>
      </w:pPr>
      <w:r w:rsidRPr="004C0F92">
        <w:rPr>
          <w:sz w:val="16"/>
          <w:szCs w:val="16"/>
        </w:rPr>
        <w:t>But the one-year deal only temporarily addresses an issue that has become particularly contentious under Mr. Trump, who has insisted that South Korea and other allies shoulder more of the cost of maintaining American bases on their soil.</w:t>
      </w:r>
    </w:p>
    <w:p w14:paraId="214E325C" w14:textId="77777777" w:rsidR="007D6CEC" w:rsidRPr="004C0F92" w:rsidRDefault="007D6CEC" w:rsidP="007D6CEC">
      <w:pPr>
        <w:rPr>
          <w:rStyle w:val="StyleUnderline"/>
        </w:rPr>
      </w:pPr>
      <w:r w:rsidRPr="004C0F92">
        <w:rPr>
          <w:rStyle w:val="StyleUnderline"/>
        </w:rPr>
        <w:t>Under the new deal, Seoul will contribute about 1.04 trillion won, or $925 million, this year to help cover the expense of stationing 28,500 American troops in South Korea. That is an 8.2 percent increase from last year, when South Korea paid 960 billion won, roughly half the total cost.</w:t>
      </w:r>
    </w:p>
    <w:p w14:paraId="4FEEBFC6" w14:textId="77777777" w:rsidR="007D6CEC" w:rsidRPr="004C0F92" w:rsidRDefault="007D6CEC" w:rsidP="007D6CEC">
      <w:pPr>
        <w:rPr>
          <w:sz w:val="16"/>
          <w:szCs w:val="16"/>
        </w:rPr>
      </w:pPr>
      <w:r w:rsidRPr="004C0F92">
        <w:rPr>
          <w:sz w:val="16"/>
          <w:szCs w:val="16"/>
        </w:rPr>
        <w:t>The agreement, subject to parliamentary approval, was signed in Seoul on Sunday by the chief South Korean negotiator, Chang Won-sam, and his American counterpart, Timothy Betts.</w:t>
      </w:r>
    </w:p>
    <w:p w14:paraId="153FEC4B" w14:textId="77777777" w:rsidR="007D6CEC" w:rsidRPr="00EB6494" w:rsidRDefault="007D6CEC" w:rsidP="007D6CEC">
      <w:pPr>
        <w:rPr>
          <w:rStyle w:val="StyleUnderline"/>
        </w:rPr>
      </w:pPr>
      <w:r w:rsidRPr="00EB6494">
        <w:rPr>
          <w:rStyle w:val="StyleUnderline"/>
        </w:rPr>
        <w:t>During the negotiations, “the United States reconfirmed its commitment to defending South Korea and made it clear that it was not considering any change in the size of American military presence,” the South Korean Foreign Ministry said in a statement.</w:t>
      </w:r>
    </w:p>
    <w:p w14:paraId="5058B929" w14:textId="77777777" w:rsidR="007D6CEC" w:rsidRPr="00EB6494" w:rsidRDefault="007D6CEC" w:rsidP="007D6CEC">
      <w:pPr>
        <w:rPr>
          <w:rStyle w:val="StyleUnderline"/>
        </w:rPr>
      </w:pPr>
      <w:r w:rsidRPr="00EB6494">
        <w:rPr>
          <w:rStyle w:val="StyleUnderline"/>
        </w:rPr>
        <w:t>The statement also said Washington had withdrawn its earlier demand that South Korea provide “operational support,” helping to pay the costs of the American soldiers, aircraft carriers and warplanes used in joint military exercises with the South.</w:t>
      </w:r>
    </w:p>
    <w:p w14:paraId="4A4F13B5" w14:textId="77777777" w:rsidR="00FB5C5E" w:rsidRDefault="00FB5C5E" w:rsidP="00620CC2">
      <w:pPr>
        <w:pStyle w:val="Heading1"/>
      </w:pPr>
      <w:r>
        <w:t>Uniqueness - Proliferation</w:t>
      </w:r>
    </w:p>
    <w:p w14:paraId="0A6EE202" w14:textId="5C24D324" w:rsidR="00620CC2" w:rsidRDefault="00620CC2" w:rsidP="00620CC2">
      <w:pPr>
        <w:pStyle w:val="Heading2"/>
      </w:pPr>
      <w:r>
        <w:t xml:space="preserve">Prolif </w:t>
      </w:r>
      <w:r w:rsidR="007A13DB">
        <w:t>–</w:t>
      </w:r>
      <w:r>
        <w:t xml:space="preserve"> Japan</w:t>
      </w:r>
    </w:p>
    <w:p w14:paraId="371E2954" w14:textId="2FFDB0D4" w:rsidR="007A13DB" w:rsidRPr="007A13DB" w:rsidRDefault="007A13DB" w:rsidP="007A13DB">
      <w:pPr>
        <w:pStyle w:val="Heading3"/>
      </w:pPr>
      <w:r>
        <w:t xml:space="preserve">Brink – Noko missiles </w:t>
      </w:r>
    </w:p>
    <w:p w14:paraId="5F368DD6" w14:textId="2035D0A6" w:rsidR="004F218B" w:rsidRDefault="004F218B" w:rsidP="007A13DB">
      <w:pPr>
        <w:pStyle w:val="Heading4"/>
      </w:pPr>
      <w:r>
        <w:t>Japan fears Noko miss</w:t>
      </w:r>
      <w:r w:rsidR="007A13DB">
        <w:t>i</w:t>
      </w:r>
      <w:r>
        <w:t xml:space="preserve">le tech </w:t>
      </w:r>
      <w:r w:rsidR="007A13DB">
        <w:t>–</w:t>
      </w:r>
      <w:r>
        <w:t xml:space="preserve"> </w:t>
      </w:r>
      <w:r w:rsidR="007A13DB">
        <w:t>changes strategic calculations</w:t>
      </w:r>
    </w:p>
    <w:p w14:paraId="4AEC33F1" w14:textId="77777777" w:rsidR="004F218B" w:rsidRDefault="004F218B" w:rsidP="004F218B">
      <w:r w:rsidRPr="00A70433">
        <w:rPr>
          <w:b/>
        </w:rPr>
        <w:t>Smith</w:t>
      </w:r>
      <w:r w:rsidRPr="00A70433">
        <w:t xml:space="preserve"> Senior Fellow for Japan Studies, Council on Foreign Relations</w:t>
      </w:r>
      <w:r>
        <w:t xml:space="preserve"> </w:t>
      </w:r>
      <w:r w:rsidRPr="00A70433">
        <w:rPr>
          <w:b/>
        </w:rPr>
        <w:t>and Haas</w:t>
      </w:r>
      <w:r>
        <w:t xml:space="preserve">, President, Council on Foreign Relations, </w:t>
      </w:r>
      <w:r w:rsidRPr="00A70433">
        <w:rPr>
          <w:b/>
        </w:rPr>
        <w:t>2019</w:t>
      </w:r>
    </w:p>
    <w:p w14:paraId="62917F4A" w14:textId="77777777" w:rsidR="004F218B" w:rsidRDefault="004F218B" w:rsidP="004F218B">
      <w:r>
        <w:t xml:space="preserve">(Sheila and Richard “Japan Rearmed” CFR April 3, 2019 </w:t>
      </w:r>
      <w:hyperlink r:id="rId27" w:history="1">
        <w:r w:rsidRPr="009D3AC3">
          <w:rPr>
            <w:rStyle w:val="Hyperlink"/>
          </w:rPr>
          <w:t>https://www.cfr.org/event/japan-rearmed-sheila-smith accessed 7/12</w:t>
        </w:r>
      </w:hyperlink>
      <w:r>
        <w:t xml:space="preserve"> GDI-TM)</w:t>
      </w:r>
    </w:p>
    <w:p w14:paraId="601D5E0A" w14:textId="423F952A" w:rsidR="004F218B" w:rsidRPr="007A13DB" w:rsidRDefault="004F218B" w:rsidP="004F218B">
      <w:pPr>
        <w:rPr>
          <w:sz w:val="16"/>
        </w:rPr>
      </w:pPr>
      <w:r w:rsidRPr="007A13DB">
        <w:rPr>
          <w:sz w:val="16"/>
        </w:rPr>
        <w:t>HAASS: Let’s talk about North Korea for a second. Is Japan sort of cranky that you have these talks going on between the U.S. and North Korea; you’ve got South Korea playing a prominent role, has its own dialogue with the North; China has become central to the conversation and the Chinese-North Korean relationship seems somewhat prepared; even Russia gets in on the act through Security Council votes? Here’s Japan, potentially intimately, critically affected by North Korea and what might go on on the peninsula. And do they feel that their interests are not being sufficiently taken into account?</w:t>
      </w:r>
      <w:r w:rsidR="007A13DB" w:rsidRPr="007A13DB">
        <w:rPr>
          <w:sz w:val="16"/>
        </w:rPr>
        <w:t xml:space="preserve"> </w:t>
      </w:r>
      <w:r w:rsidRPr="007A13DB">
        <w:rPr>
          <w:sz w:val="16"/>
        </w:rPr>
        <w:t xml:space="preserve">SMITH: Today I believe that’s right. I think the </w:t>
      </w:r>
      <w:r w:rsidRPr="003C7395">
        <w:rPr>
          <w:rStyle w:val="StyleUnderline"/>
        </w:rPr>
        <w:t>underlying strategic interest of Japan is in the development of missile capabilities and then the profusion of missile capability by the North Koreans</w:t>
      </w:r>
      <w:r w:rsidRPr="007A13DB">
        <w:rPr>
          <w:sz w:val="16"/>
        </w:rPr>
        <w:t xml:space="preserve">. So </w:t>
      </w:r>
      <w:r w:rsidRPr="003C7395">
        <w:rPr>
          <w:rStyle w:val="StyleUnderline"/>
        </w:rPr>
        <w:t>it’s not that the Japanese don’t worry about fissile material or even chemical or biological weapons, other weapons of mass destruction that could be delivered, but the Japanese are really seriously affected by the missile capability</w:t>
      </w:r>
      <w:r w:rsidRPr="007A13DB">
        <w:rPr>
          <w:sz w:val="16"/>
        </w:rPr>
        <w:t xml:space="preserve">. </w:t>
      </w:r>
      <w:r w:rsidRPr="003C7395">
        <w:rPr>
          <w:rStyle w:val="StyleUnderline"/>
        </w:rPr>
        <w:t>The North Koreans could reach out and touch the Japanese in ways that they haven’t been able to in the past.</w:t>
      </w:r>
      <w:r w:rsidR="007A13DB">
        <w:rPr>
          <w:rStyle w:val="StyleUnderline"/>
        </w:rPr>
        <w:t xml:space="preserve"> </w:t>
      </w:r>
      <w:r w:rsidRPr="007A13DB">
        <w:rPr>
          <w:sz w:val="16"/>
        </w:rPr>
        <w:t xml:space="preserve">So if you believe North Korea is a rogue state, if you believe North Korea’s antagonistic towards you, then this is a worrisome issue for security planners, right? </w:t>
      </w:r>
      <w:r w:rsidRPr="003C7395">
        <w:rPr>
          <w:rStyle w:val="StyleUnderline"/>
        </w:rPr>
        <w:t>Japan doesn’t have its own offensive capability</w:t>
      </w:r>
      <w:r w:rsidRPr="007A13DB">
        <w:rPr>
          <w:sz w:val="16"/>
        </w:rPr>
        <w:t xml:space="preserve">. </w:t>
      </w:r>
      <w:r w:rsidRPr="003C7395">
        <w:rPr>
          <w:rStyle w:val="StyleUnderline"/>
        </w:rPr>
        <w:t>It doesn’t have missiles it can shoot back.</w:t>
      </w:r>
      <w:r w:rsidRPr="007A13DB">
        <w:rPr>
          <w:sz w:val="16"/>
        </w:rPr>
        <w:t xml:space="preserve"> </w:t>
      </w:r>
      <w:r w:rsidRPr="003C7395">
        <w:rPr>
          <w:rStyle w:val="StyleUnderline"/>
        </w:rPr>
        <w:t>It has a sophisticated ballistic missile defense system, but we can debate whether or not that’s sufficient at the end.</w:t>
      </w:r>
      <w:r w:rsidR="007A13DB">
        <w:rPr>
          <w:u w:val="single"/>
        </w:rPr>
        <w:t xml:space="preserve"> </w:t>
      </w:r>
      <w:r w:rsidRPr="003C7395">
        <w:rPr>
          <w:rStyle w:val="StyleUnderline"/>
        </w:rPr>
        <w:t>But the reality is Japan trusts the United States or has to entrust the United States with the negotiations that are ongoing</w:t>
      </w:r>
      <w:r w:rsidRPr="007A13DB">
        <w:rPr>
          <w:sz w:val="16"/>
        </w:rPr>
        <w:t xml:space="preserve">. </w:t>
      </w:r>
      <w:r w:rsidRPr="003C7395">
        <w:rPr>
          <w:rStyle w:val="StyleUnderline"/>
        </w:rPr>
        <w:t>In the Six-Party Talks framework</w:t>
      </w:r>
      <w:r w:rsidRPr="007A13DB">
        <w:rPr>
          <w:sz w:val="16"/>
        </w:rPr>
        <w:t xml:space="preserve">, Japan had a seat at the table. So when you had a regional framework, it had a seat at the table. But it was a very uneasy seat because much of the negotiations were actually direct conversations between the United States and North Korea. </w:t>
      </w:r>
      <w:r w:rsidRPr="003C7395">
        <w:rPr>
          <w:rStyle w:val="StyleUnderline"/>
        </w:rPr>
        <w:t>So Japan’s out</w:t>
      </w:r>
      <w:r w:rsidRPr="007A13DB">
        <w:rPr>
          <w:sz w:val="16"/>
        </w:rPr>
        <w:t>. It’s deeply affected by what happens, but it is not a major player in any of the fora except for the Security Council, I think where Japan has periodically been a member, right, a permanent—not a permanent member, but a member, and has also got very good reputation, has worked very assiduously in making sure the Security Council is moving forward with the sanctions regimes.</w:t>
      </w:r>
    </w:p>
    <w:p w14:paraId="50AA3723" w14:textId="4A22DD9B" w:rsidR="00FB5C5E" w:rsidRDefault="007A13DB" w:rsidP="00FB5C5E">
      <w:pPr>
        <w:pStyle w:val="Heading3"/>
      </w:pPr>
      <w:r>
        <w:t xml:space="preserve">Japan Prolif – Not in squo </w:t>
      </w:r>
    </w:p>
    <w:p w14:paraId="0E287890" w14:textId="1C4A4E6B" w:rsidR="009134E0" w:rsidRDefault="009134E0" w:rsidP="009134E0">
      <w:pPr>
        <w:pStyle w:val="Heading4"/>
      </w:pPr>
      <w:r>
        <w:t>Japan not proliferating now – reliance on US nuclear deterrence for security</w:t>
      </w:r>
    </w:p>
    <w:p w14:paraId="41A5DDEA" w14:textId="77777777" w:rsidR="009134E0" w:rsidRDefault="009134E0" w:rsidP="009134E0">
      <w:pPr>
        <w:rPr>
          <w:rStyle w:val="Style13ptBold"/>
        </w:rPr>
      </w:pPr>
      <w:r>
        <w:rPr>
          <w:rStyle w:val="Style13ptBold"/>
        </w:rPr>
        <w:t>Dutta, Research Associate at the Centre for Air Power Studies (CAPS) in New Delhi, 2018</w:t>
      </w:r>
    </w:p>
    <w:p w14:paraId="133F3D4A" w14:textId="77777777" w:rsidR="009134E0" w:rsidRDefault="009134E0" w:rsidP="009134E0">
      <w:r w:rsidRPr="00F60AD1">
        <w:t>(</w:t>
      </w:r>
      <w:r>
        <w:t xml:space="preserve">Anushree, “Japan’s Non-Nuclear Identity: Future Prospects,” The Globe Post, June 22 2018, </w:t>
      </w:r>
      <w:hyperlink r:id="rId28" w:history="1">
        <w:r w:rsidRPr="00267DB6">
          <w:rPr>
            <w:rStyle w:val="Hyperlink"/>
          </w:rPr>
          <w:t>https://theglobepost.com/2018/06/22/japan-nuclear-weapons-future/</w:t>
        </w:r>
      </w:hyperlink>
      <w:r>
        <w:t>, accessed 7/4/19, GDI – JBII)</w:t>
      </w:r>
    </w:p>
    <w:p w14:paraId="7C1F0D35" w14:textId="77777777" w:rsidR="009134E0" w:rsidRPr="00107014" w:rsidRDefault="009134E0" w:rsidP="009134E0">
      <w:pPr>
        <w:rPr>
          <w:rStyle w:val="StyleUnderline"/>
        </w:rPr>
      </w:pPr>
      <w:r w:rsidRPr="00107014">
        <w:rPr>
          <w:rStyle w:val="StyleUnderline"/>
        </w:rPr>
        <w:t>Japan has maintained a non-nuclear identity for decades, preferring to rely on the U.S. extended deterrence and global disarmament diplomacy.</w:t>
      </w:r>
      <w:r>
        <w:t xml:space="preserve"> </w:t>
      </w:r>
      <w:r w:rsidRPr="00107014">
        <w:rPr>
          <w:rStyle w:val="StyleUnderline"/>
        </w:rPr>
        <w:t>Japan has been actively committed to the Non-Proliferation of Nuclear Weapons Treaty and the Comprehensive Nuclear-Test-Ban Treaty.</w:t>
      </w:r>
      <w:r>
        <w:t xml:space="preserve"> The country joined the International Atomic Energy Agency in 1957. </w:t>
      </w:r>
      <w:r w:rsidRPr="00107014">
        <w:rPr>
          <w:rStyle w:val="StyleUnderline"/>
        </w:rPr>
        <w:t>Since 1994, Tokyo has been regularly introducing United Nations resolutions for the elimination of nuclear weapons.</w:t>
      </w:r>
    </w:p>
    <w:p w14:paraId="4E4A957A" w14:textId="77777777" w:rsidR="009134E0" w:rsidRDefault="009134E0" w:rsidP="009134E0">
      <w:r>
        <w:t>The continual series of events related to North Korea’s nuclear growth and the Northeast Asia security threat leaves us with the question of how much longer we can expect this non-nuclear policy pattern of Japan to continue.</w:t>
      </w:r>
    </w:p>
    <w:p w14:paraId="1E554077" w14:textId="77777777" w:rsidR="009134E0" w:rsidRDefault="009134E0" w:rsidP="009134E0">
      <w:r w:rsidRPr="00107014">
        <w:rPr>
          <w:rStyle w:val="StyleUnderline"/>
        </w:rPr>
        <w:t>Japan adopted a non-nuclear policy after the end of World War II. It includes not possessing, not developing, and not introducing nuclear weapons into the country.</w:t>
      </w:r>
      <w:r>
        <w:t xml:space="preserve"> In the mid-1960s, </w:t>
      </w:r>
      <w:r w:rsidRPr="00107014">
        <w:rPr>
          <w:rStyle w:val="StyleUnderline"/>
        </w:rPr>
        <w:t>after the development of nuclear weapons by China</w:t>
      </w:r>
      <w:r>
        <w:t xml:space="preserve">, </w:t>
      </w:r>
      <w:r w:rsidRPr="00107014">
        <w:rPr>
          <w:rStyle w:val="StyleUnderline"/>
        </w:rPr>
        <w:t>Prime Minister Eisaku Sato officially announced that Japan would rely on the U.S. nuclear deterrence for its security.</w:t>
      </w:r>
      <w:r>
        <w:t xml:space="preserve"> </w:t>
      </w:r>
      <w:r w:rsidRPr="00107014">
        <w:rPr>
          <w:rStyle w:val="StyleUnderline"/>
        </w:rPr>
        <w:t>He added that Japan, with its three non-nuclear principles, needs the U.S. umbrella for its survival</w:t>
      </w:r>
      <w:r>
        <w:t xml:space="preserve"> and thus, announced the “four nuclear policies” of the country. These policies did not impose any legal limits on the Japanese government but were widely supported by the Japanese people.</w:t>
      </w:r>
    </w:p>
    <w:p w14:paraId="4796D239" w14:textId="77777777" w:rsidR="009134E0" w:rsidRDefault="009134E0" w:rsidP="009134E0">
      <w:r w:rsidRPr="00107014">
        <w:rPr>
          <w:rStyle w:val="StyleUnderline"/>
        </w:rPr>
        <w:t xml:space="preserve">Japan’s explicit dependence on the U.S. nuclear protection has enabled the country to maintain a “pacifistic” security strategy, showing a lack of concern about the possibility of a nuclear attack by any other country. </w:t>
      </w:r>
      <w:r>
        <w:t>Even after the late 1970s, when the Soviet threat intensified once again, Japan did not bother to make any fundamental changes in its non-nuclear doctrine.</w:t>
      </w:r>
    </w:p>
    <w:p w14:paraId="24034DB7" w14:textId="77777777" w:rsidR="009134E0" w:rsidRDefault="009134E0" w:rsidP="009134E0">
      <w:pPr>
        <w:pStyle w:val="Heading4"/>
      </w:pPr>
      <w:r>
        <w:t>US security has allowed Japan to remain committed to non-proliferation.</w:t>
      </w:r>
    </w:p>
    <w:p w14:paraId="2DC92D43" w14:textId="77777777" w:rsidR="009134E0" w:rsidRDefault="009134E0" w:rsidP="009134E0">
      <w:pPr>
        <w:rPr>
          <w:rStyle w:val="Style13ptBold"/>
        </w:rPr>
      </w:pPr>
      <w:r>
        <w:rPr>
          <w:rStyle w:val="Style13ptBold"/>
        </w:rPr>
        <w:t>Satoh, vice chairman of the Japan Institute of International Affairs in Tokyo, 2017</w:t>
      </w:r>
    </w:p>
    <w:p w14:paraId="19DA3DA2" w14:textId="77777777" w:rsidR="009134E0" w:rsidRDefault="009134E0" w:rsidP="009134E0">
      <w:r w:rsidRPr="002E4769">
        <w:t>(</w:t>
      </w:r>
      <w:r>
        <w:t xml:space="preserve">Yukio, “U.S. Extended Deterrenceand Japan’s Security,” Lawrence Livermore National Laboratory Center for Global Security Research, October 2017, </w:t>
      </w:r>
      <w:hyperlink r:id="rId29" w:history="1">
        <w:r w:rsidRPr="00267DB6">
          <w:rPr>
            <w:rStyle w:val="Hyperlink"/>
          </w:rPr>
          <w:t>https://cgsr.llnl.gov/content/assets/docs/satoh-report-final.pdf</w:t>
        </w:r>
      </w:hyperlink>
      <w:r>
        <w:t>, accessed 7/4/19, GDI – JBII)</w:t>
      </w:r>
    </w:p>
    <w:p w14:paraId="647B1E9B" w14:textId="77777777" w:rsidR="009134E0" w:rsidRPr="00274FA0" w:rsidRDefault="009134E0" w:rsidP="009134E0">
      <w:pPr>
        <w:rPr>
          <w:sz w:val="16"/>
        </w:rPr>
      </w:pPr>
      <w:r w:rsidRPr="00274FA0">
        <w:rPr>
          <w:sz w:val="16"/>
        </w:rPr>
        <w:t xml:space="preserve">Whereas  Japan’s  attitudes  toward  increased  defense  cooperation  with  the  United  States  and  for  increased  host  nation  support  have  shifted rapidly along with changes in the security environment, Japan’s attitude  towards  U S    extended  deterrence  has  been  much  slower  to  change  Japan has long given priority to its non-nuclear policy over re-quirements under the Japan–U S   Security Treaty  Behind this has been a  strong  anti-nuclear  weapons  sentiment  prevailing  within  a  broad  spectrum  of  Japanese  public  and  political  opinion   </w:t>
      </w:r>
      <w:r w:rsidRPr="00274FA0">
        <w:rPr>
          <w:rStyle w:val="StyleUnderline"/>
        </w:rPr>
        <w:t>The  anti-nuclear  weapons sentiment has been reflected in Japan’s long held Three Non-Nuclear Principles: of not producing, not possessing, and not permit-ting  entry  into  the  country  of  nuclear  weapons</w:t>
      </w:r>
      <w:r w:rsidRPr="00274FA0">
        <w:rPr>
          <w:sz w:val="16"/>
        </w:rPr>
        <w:t xml:space="preserve">   </w:t>
      </w:r>
      <w:r w:rsidRPr="00274FA0">
        <w:rPr>
          <w:rStyle w:val="StyleUnderline"/>
        </w:rPr>
        <w:t>These  remain  almost  sacrosanct not only politically but also within public opinion</w:t>
      </w:r>
      <w:r w:rsidRPr="00274FA0">
        <w:rPr>
          <w:sz w:val="16"/>
        </w:rPr>
        <w:t xml:space="preserve">  The three principles were formulated as a policy in the late 1960s by then-Prime Minister Eisaku Sato of the Liberal Democratic Party (LDP) and formal-ized in a resolution by the Diet (Japanese parliament) in 1971  “These principles were subsequently upgraded to the status of ‘national prin-ciples’ (kokuze), and each subsequent administration, LDP or non-LDP, has  repeatedly  reaffirmed  its  unwavering  support  for  these  principles  as national policy ” [ 17 ]</w:t>
      </w:r>
    </w:p>
    <w:p w14:paraId="62520755" w14:textId="77777777" w:rsidR="009134E0" w:rsidRPr="00274FA0" w:rsidRDefault="009134E0" w:rsidP="009134E0">
      <w:pPr>
        <w:rPr>
          <w:sz w:val="16"/>
        </w:rPr>
      </w:pPr>
      <w:r w:rsidRPr="00274FA0">
        <w:rPr>
          <w:rStyle w:val="StyleUnderline"/>
        </w:rPr>
        <w:t>These principles reflect the memories of the nuclear explosions at Hiroshima  and  Nagasaki,  which  have  been  kept  alive  within  the  body  politic despite generational changes  F</w:t>
      </w:r>
      <w:r w:rsidRPr="00274FA0">
        <w:rPr>
          <w:sz w:val="16"/>
        </w:rPr>
        <w:t>urthermore, as noted earlier, the anti-nuclear  sentiment  in  a  broader  context,  including  negative  opin-ions concerning nuclear power generation, has become stronger in the wake of the accidents at the Fukushima Daiichi nuclear power plant on March 11, 2011</w:t>
      </w:r>
    </w:p>
    <w:p w14:paraId="7FF03EB6" w14:textId="77777777" w:rsidR="009134E0" w:rsidRPr="00F60AD1" w:rsidRDefault="009134E0" w:rsidP="009134E0">
      <w:r w:rsidRPr="00274FA0">
        <w:rPr>
          <w:rStyle w:val="StyleUnderline"/>
        </w:rPr>
        <w:t>The depth of Japan’s commitment to the non-nuclear principles is af-firmed by the fact that Japan continues to reject an independent nuclear deterrent  even  in  the  face  of  dangerous  developments  in  its  security  environment, especially including Pyongyang’s accelerating drive to de-velop nuclear weapons</w:t>
      </w:r>
      <w:r w:rsidRPr="00274FA0">
        <w:rPr>
          <w:sz w:val="16"/>
        </w:rPr>
        <w:t xml:space="preserve">  Quite notably, Tokyo has opted to strengthen its efforts  to  support  U S    extended  deterrent   </w:t>
      </w:r>
      <w:r w:rsidRPr="00274FA0">
        <w:rPr>
          <w:rStyle w:val="StyleUnderline"/>
        </w:rPr>
        <w:t xml:space="preserve">It must be stressed in this context that  </w:t>
      </w:r>
      <w:r w:rsidRPr="00274FA0">
        <w:rPr>
          <w:rStyle w:val="Emphasis"/>
        </w:rPr>
        <w:t>U S    extended  deterrence</w:t>
      </w:r>
      <w:r w:rsidRPr="00274FA0">
        <w:rPr>
          <w:rStyle w:val="StyleUnderline"/>
        </w:rPr>
        <w:t xml:space="preserve">,  including  the  nuclear  umbrella,  </w:t>
      </w:r>
      <w:r w:rsidRPr="00274FA0">
        <w:rPr>
          <w:rStyle w:val="Emphasis"/>
        </w:rPr>
        <w:t>has contributed to the goal of nuclear non-proliferation</w:t>
      </w:r>
      <w:r w:rsidRPr="00274FA0">
        <w:rPr>
          <w:rStyle w:val="StyleUnderline"/>
        </w:rPr>
        <w:t>, as it allows Japan to  pursue  a  non-nuclear  policy</w:t>
      </w:r>
      <w:r w:rsidRPr="00274FA0">
        <w:rPr>
          <w:sz w:val="16"/>
        </w:rPr>
        <w:t xml:space="preserve">   Japan’s  firm  commitment  to  the  Three  Non-Nuclear Principles, despite its technological and financial capabilities to develop nuclear weapons, is by itself a significant contribution to the cause of nuclear non-proliferation  Japan’s non-nuclear policy is an em-bodiment of the anti-nuclear weapons sentiment of the Japanese people and not simply a product of U S   nuclear umbrella  But th</w:t>
      </w:r>
      <w:r w:rsidRPr="00274FA0">
        <w:rPr>
          <w:rStyle w:val="StyleUnderline"/>
        </w:rPr>
        <w:t xml:space="preserve">e U S   nuclear umbrella  is  essential  for  the  security  of  a  non-nuclear  Japan </w:t>
      </w:r>
      <w:r w:rsidRPr="00274FA0">
        <w:rPr>
          <w:sz w:val="16"/>
        </w:rPr>
        <w:t xml:space="preserve">  The  term  “nuclear  umbrella”  is  defined  here  as  the  commitment  of  the  United  States to protect the vital interests of its allies by nuclear means and is used in contrast to “extended deterrence,” which is broader in concept—focusing more on the ends rather than the means of policy</w:t>
      </w:r>
    </w:p>
    <w:p w14:paraId="0144AA1D" w14:textId="78FE8C08" w:rsidR="007A13DB" w:rsidRDefault="007A13DB" w:rsidP="007A13DB">
      <w:pPr>
        <w:pStyle w:val="Heading3"/>
      </w:pPr>
      <w:r>
        <w:t>Brink – shifting defense posture</w:t>
      </w:r>
    </w:p>
    <w:p w14:paraId="225A4AD8" w14:textId="13BAD331" w:rsidR="00F86CFE" w:rsidRDefault="00F86CFE" w:rsidP="00F86CFE">
      <w:pPr>
        <w:pStyle w:val="Heading4"/>
      </w:pPr>
      <w:r>
        <w:t>Brink—Japan is moving toward independent defense posture and industry—US security guarantees are key to this transition</w:t>
      </w:r>
    </w:p>
    <w:p w14:paraId="7CF617E8" w14:textId="77777777" w:rsidR="00F86CFE" w:rsidRDefault="00F86CFE" w:rsidP="00F86CFE">
      <w:pPr>
        <w:rPr>
          <w:b/>
          <w:bCs/>
          <w:sz w:val="26"/>
          <w:szCs w:val="26"/>
        </w:rPr>
      </w:pPr>
      <w:r>
        <w:rPr>
          <w:b/>
          <w:bCs/>
          <w:sz w:val="26"/>
          <w:szCs w:val="26"/>
        </w:rPr>
        <w:t>Carpenter, 19</w:t>
      </w:r>
    </w:p>
    <w:p w14:paraId="08001E83" w14:textId="77777777" w:rsidR="00F86CFE" w:rsidRDefault="00F86CFE" w:rsidP="00F86CFE">
      <w:pPr>
        <w:pStyle w:val="BodyText"/>
        <w:rPr>
          <w:szCs w:val="22"/>
        </w:rPr>
      </w:pPr>
      <w:r>
        <w:rPr>
          <w:szCs w:val="22"/>
        </w:rPr>
        <w:t xml:space="preserve">[Matthew, writer for Stratfor, “Japan's High-Tech Militarization: Asserting Independence in an Uncertain World,” </w:t>
      </w:r>
      <w:hyperlink r:id="rId30">
        <w:r>
          <w:rPr>
            <w:rStyle w:val="InternetLink"/>
            <w:szCs w:val="22"/>
          </w:rPr>
          <w:t>https://worldview.stratfor.com/article/japans-high-tech-militarization-asserting-independence-uncertain-world</w:t>
        </w:r>
      </w:hyperlink>
      <w:r>
        <w:rPr>
          <w:szCs w:val="22"/>
        </w:rPr>
        <w:t>, 6/3/19, acc. 7/5/19, GDI-LBP]</w:t>
      </w:r>
    </w:p>
    <w:p w14:paraId="079F4B8E" w14:textId="77777777" w:rsidR="00F86CFE" w:rsidRDefault="00F86CFE" w:rsidP="00F86CFE">
      <w:pPr>
        <w:pStyle w:val="BodyText"/>
        <w:rPr>
          <w:szCs w:val="22"/>
        </w:rPr>
      </w:pPr>
      <w:r>
        <w:rPr>
          <w:szCs w:val="22"/>
          <w:u w:val="single"/>
        </w:rPr>
        <w:t>Japan's security rests in its alliance with the United States. This partnership,</w:t>
      </w:r>
      <w:r>
        <w:rPr>
          <w:szCs w:val="22"/>
        </w:rPr>
        <w:t xml:space="preserve"> one of the strongest in the world, </w:t>
      </w:r>
      <w:r>
        <w:rPr>
          <w:szCs w:val="22"/>
          <w:u w:val="single"/>
        </w:rPr>
        <w:t>has been the foundation of peace and stability in East Asia</w:t>
      </w:r>
      <w:r>
        <w:rPr>
          <w:szCs w:val="22"/>
        </w:rPr>
        <w:t>'s sea lines of communication and beyond since World War II.</w:t>
      </w:r>
    </w:p>
    <w:p w14:paraId="05223066" w14:textId="77777777" w:rsidR="00F86CFE" w:rsidRDefault="00F86CFE" w:rsidP="00F86CFE">
      <w:pPr>
        <w:pStyle w:val="BodyText"/>
        <w:rPr>
          <w:szCs w:val="22"/>
        </w:rPr>
      </w:pPr>
      <w:r>
        <w:rPr>
          <w:szCs w:val="22"/>
        </w:rPr>
        <w:t xml:space="preserve">However, </w:t>
      </w:r>
      <w:r>
        <w:rPr>
          <w:szCs w:val="22"/>
          <w:u w:val="single"/>
        </w:rPr>
        <w:t>there are increasing voices in Japan questioning the U.S. commitment to its security treaty with Japan. Isolationism has been on the rise in the United States</w:t>
      </w:r>
      <w:r>
        <w:rPr>
          <w:szCs w:val="22"/>
        </w:rPr>
        <w:t xml:space="preserve"> since President Donald Trump's inauguration. But even before that, Japanese leaders noticed that the United States, under Presidents George W. Bush and Barack Obama, failed to stop Russian intervention in parts of northern Georgia, Crimea and eastern Ukraine. Japanese leaders also witnessed America's lack of leadership in the Syrian civil war, particularly its inaction in the wake of the Obama administration's declaration that the Bashar al Assad regime's use of chemical weapons would constitute a "red line" resulting in U.S. intervention.</w:t>
      </w:r>
      <w:r>
        <w:rPr>
          <w:szCs w:val="22"/>
          <w:u w:val="single"/>
        </w:rPr>
        <w:t xml:space="preserve"> Japanese decision-makers also know that China's military advantage in East Asia is growing steadily by the day and that Beijing is designing weaponry specifically to counter America's traditional dominance in the region.</w:t>
      </w:r>
    </w:p>
    <w:p w14:paraId="0BA77A2C" w14:textId="77777777" w:rsidR="00F86CFE" w:rsidRDefault="00F86CFE" w:rsidP="00F86CFE">
      <w:pPr>
        <w:pStyle w:val="BodyText"/>
        <w:rPr>
          <w:szCs w:val="22"/>
        </w:rPr>
      </w:pPr>
      <w:r>
        <w:rPr>
          <w:szCs w:val="22"/>
        </w:rPr>
        <w:t>Japan is committed to its alliance out of both desire and necessity, but the reality is J</w:t>
      </w:r>
      <w:r>
        <w:rPr>
          <w:szCs w:val="22"/>
          <w:u w:val="single"/>
        </w:rPr>
        <w:t>apan has no choice but independence.</w:t>
      </w:r>
      <w:r>
        <w:rPr>
          <w:szCs w:val="22"/>
        </w:rPr>
        <w:t xml:space="preserve"> In its foreign policy, Japan has shown both the will and capacity for independent action, as noted in its efforts to drive forward the Comprehensive and Progressive Agreement for Trans-Pacific Partnership after Trump pulled the United States out of the negotiations for the precursor pact. This independent streak is spilling over into defense policy as well: </w:t>
      </w:r>
      <w:r>
        <w:rPr>
          <w:szCs w:val="22"/>
          <w:u w:val="single"/>
        </w:rPr>
        <w:t xml:space="preserve">Japan is already conducting military drills abroad — a first step toward chipping away at the constitution's pacifist restraints. </w:t>
      </w:r>
      <w:r>
        <w:rPr>
          <w:szCs w:val="22"/>
        </w:rPr>
        <w:t>And within Japan, t</w:t>
      </w:r>
      <w:r>
        <w:rPr>
          <w:szCs w:val="22"/>
          <w:u w:val="single"/>
        </w:rPr>
        <w:t xml:space="preserve">here are increasing calls to amend Article 9 — </w:t>
      </w:r>
      <w:r>
        <w:rPr>
          <w:szCs w:val="22"/>
        </w:rPr>
        <w:t xml:space="preserve">despite the controversial nature of doing so. If implemented, </w:t>
      </w:r>
      <w:r>
        <w:rPr>
          <w:szCs w:val="22"/>
          <w:u w:val="single"/>
        </w:rPr>
        <w:t>such a revision would give Tokyo greater options to flex its military muscle and advance with an even more robust militarization policy.</w:t>
      </w:r>
    </w:p>
    <w:p w14:paraId="3306978B" w14:textId="77777777" w:rsidR="00F86CFE" w:rsidRDefault="00F86CFE" w:rsidP="00F86CFE">
      <w:pPr>
        <w:pStyle w:val="BodyText"/>
        <w:rPr>
          <w:szCs w:val="22"/>
        </w:rPr>
      </w:pPr>
      <w:r>
        <w:rPr>
          <w:szCs w:val="22"/>
        </w:rPr>
        <w:t xml:space="preserve">While maintaining ties with the United States and the Trump administration, </w:t>
      </w:r>
      <w:r>
        <w:rPr>
          <w:szCs w:val="22"/>
          <w:u w:val="single"/>
        </w:rPr>
        <w:t xml:space="preserve">Tokyo is laying the groundwork for an independent defense policy, as evidenced by its commitment to a smart, tight, high-tech military and the development of a military-industrial complex. Surrounded by acute potential threats, </w:t>
      </w:r>
      <w:r>
        <w:rPr>
          <w:szCs w:val="22"/>
        </w:rPr>
        <w:t xml:space="preserve">engulfed in formidable demographic problems </w:t>
      </w:r>
      <w:r>
        <w:rPr>
          <w:szCs w:val="22"/>
          <w:u w:val="single"/>
        </w:rPr>
        <w:t>and committed to a security treaty with a declining and unpredictable ally, Japan has no choice but to continue blazing a trail toward greater independence in its defense policy.</w:t>
      </w:r>
    </w:p>
    <w:p w14:paraId="62350C25" w14:textId="706DB1DD" w:rsidR="00BC3B0C" w:rsidRDefault="00BC3B0C" w:rsidP="001C30C5">
      <w:pPr>
        <w:pStyle w:val="Heading2"/>
      </w:pPr>
      <w:r>
        <w:t xml:space="preserve">Prolif – Japan </w:t>
      </w:r>
    </w:p>
    <w:p w14:paraId="2102501D" w14:textId="77777777" w:rsidR="00BC3B0C" w:rsidRPr="0076006D" w:rsidRDefault="00BC3B0C" w:rsidP="00BC3B0C">
      <w:pPr>
        <w:pStyle w:val="Heading4"/>
        <w:rPr>
          <w:rStyle w:val="Style13ptBold"/>
          <w:b/>
          <w:bCs w:val="0"/>
        </w:rPr>
      </w:pPr>
      <w:r>
        <w:rPr>
          <w:rStyle w:val="Style13ptBold"/>
          <w:bCs w:val="0"/>
        </w:rPr>
        <w:t>Japan prolif leads to a laundry list of impacts – China conflict, nuclear waste, North Korea nuclearization</w:t>
      </w:r>
    </w:p>
    <w:p w14:paraId="70C81D48" w14:textId="77777777" w:rsidR="00BC3B0C" w:rsidRPr="000F2A0C" w:rsidRDefault="00BC3B0C" w:rsidP="00BC3B0C">
      <w:pPr>
        <w:rPr>
          <w:rStyle w:val="Style13ptBold"/>
        </w:rPr>
      </w:pPr>
      <w:r w:rsidRPr="000F2A0C">
        <w:rPr>
          <w:rStyle w:val="Style13ptBold"/>
        </w:rPr>
        <w:t>Kingston, director of Asian Studies at Temple University in Japan, 2017</w:t>
      </w:r>
    </w:p>
    <w:p w14:paraId="48184E90" w14:textId="77777777" w:rsidR="00BC3B0C" w:rsidRPr="001E41B9" w:rsidRDefault="00BC3B0C" w:rsidP="00BC3B0C">
      <w:pPr>
        <w:rPr>
          <w:rStyle w:val="StyleUnderline"/>
          <w:u w:val="none"/>
        </w:rPr>
      </w:pPr>
      <w:r>
        <w:t xml:space="preserve">(Jeff, “Does the nuclear option make sense for Japan?”, the Japan Times, February 25, 2017, </w:t>
      </w:r>
      <w:hyperlink r:id="rId31" w:anchor=".XSuaG-hKjIU" w:history="1">
        <w:r w:rsidRPr="001B3F72">
          <w:rPr>
            <w:rStyle w:val="Hyperlink"/>
          </w:rPr>
          <w:t>https://www.japantimes.co.jp/opinion/2017/02/25/commentary/nuclear-option-make-sense-japan/#.XSuaG-hKjIU</w:t>
        </w:r>
      </w:hyperlink>
      <w:r>
        <w:t>, accessed July 15, 2019, GDI-JRam)</w:t>
      </w:r>
    </w:p>
    <w:p w14:paraId="678ACA72" w14:textId="77777777" w:rsidR="00BC3B0C" w:rsidRDefault="00BC3B0C" w:rsidP="00BC3B0C">
      <w:r w:rsidRPr="0076006D">
        <w:rPr>
          <w:rStyle w:val="StyleUnderline"/>
        </w:rPr>
        <w:t>China would surely not accept reassurances that the nuclear weapons were only to counter the North Korean threat</w:t>
      </w:r>
      <w:r>
        <w:t>.</w:t>
      </w:r>
    </w:p>
    <w:p w14:paraId="528552FA" w14:textId="77777777" w:rsidR="00BC3B0C" w:rsidRPr="0076006D" w:rsidRDefault="00BC3B0C" w:rsidP="00BC3B0C">
      <w:pPr>
        <w:rPr>
          <w:rStyle w:val="StyleUnderline"/>
        </w:rPr>
      </w:pPr>
      <w:r>
        <w:t>Overall, Wallace argues, “</w:t>
      </w:r>
      <w:r w:rsidRPr="0076006D">
        <w:rPr>
          <w:rStyle w:val="StyleUnderline"/>
        </w:rPr>
        <w:t>the escalation dynamics surrounding Japan implementing a nuclear posture are not in Japan’s favor, and I expect that Japan will remain entrenched within the framework of U.S. extended deterrence.”</w:t>
      </w:r>
    </w:p>
    <w:p w14:paraId="5FCD194F" w14:textId="77777777" w:rsidR="00BC3B0C" w:rsidRDefault="00BC3B0C" w:rsidP="00BC3B0C">
      <w:r>
        <w:t xml:space="preserve">It is also problematic that </w:t>
      </w:r>
      <w:r w:rsidRPr="0076006D">
        <w:rPr>
          <w:rStyle w:val="StyleUnderline"/>
        </w:rPr>
        <w:t>Japan going nuclear independently would be the death knell for the Nuclear Non-Proliferation Treaty system, “meaning a whole range of other nations, including unstable ones, may end up acquiring their own arsenals</w:t>
      </w:r>
      <w:r>
        <w:t>,” Wallace adds.</w:t>
      </w:r>
    </w:p>
    <w:p w14:paraId="5A50D965" w14:textId="77777777" w:rsidR="00BC3B0C" w:rsidRPr="0076006D" w:rsidRDefault="00BC3B0C" w:rsidP="00BC3B0C">
      <w:pPr>
        <w:rPr>
          <w:rStyle w:val="StyleUnderline"/>
        </w:rPr>
      </w:pPr>
      <w:r>
        <w:t xml:space="preserve">Robert Jacobs, a professor at Hiroshima City University’s Peace Institute, also thinks that </w:t>
      </w:r>
      <w:r w:rsidRPr="0076006D">
        <w:rPr>
          <w:rStyle w:val="StyleUnderline"/>
        </w:rPr>
        <w:t>playing the nuclear card would be counterproductive, arguing that “no country is safer with nuclear weapons.” Nuclear weapons also carry wider implications in terms of committing Japan “to maintaining nuclear technologies (in part to produce weapons) that radically increase the amount of high-level and long-term nuclear waste they eventuate.”</w:t>
      </w:r>
      <w:r>
        <w:t xml:space="preserve"> </w:t>
      </w:r>
      <w:r w:rsidRPr="0076006D">
        <w:rPr>
          <w:rStyle w:val="StyleUnderline"/>
        </w:rPr>
        <w:t>This</w:t>
      </w:r>
      <w:r>
        <w:t>, Jacobs says, “</w:t>
      </w:r>
      <w:r w:rsidRPr="0076006D">
        <w:rPr>
          <w:rStyle w:val="StyleUnderline"/>
        </w:rPr>
        <w:t>will plague these societies for millennia.”</w:t>
      </w:r>
    </w:p>
    <w:p w14:paraId="6AB0CE88" w14:textId="77777777" w:rsidR="00BC3B0C" w:rsidRPr="0076006D" w:rsidRDefault="00BC3B0C" w:rsidP="00BC3B0C">
      <w:pPr>
        <w:rPr>
          <w:rStyle w:val="StyleUnderline"/>
        </w:rPr>
      </w:pPr>
      <w:r w:rsidRPr="0076006D">
        <w:rPr>
          <w:rStyle w:val="StyleUnderline"/>
        </w:rPr>
        <w:t>Nuclear waste storage is already a growing problem for countries operating reactors</w:t>
      </w:r>
      <w:r>
        <w:t>, but Jacobs warns that “</w:t>
      </w:r>
      <w:r w:rsidRPr="0076006D">
        <w:rPr>
          <w:rStyle w:val="StyleUnderline"/>
        </w:rPr>
        <w:t>countries with military nuclear production face far larger and more intractable ecological disasters than those with only nuclear power.”</w:t>
      </w:r>
    </w:p>
    <w:p w14:paraId="1BF02541" w14:textId="77777777" w:rsidR="00BC3B0C" w:rsidRPr="0076006D" w:rsidRDefault="00BC3B0C" w:rsidP="00BC3B0C">
      <w:pPr>
        <w:rPr>
          <w:rStyle w:val="StyleUnderline"/>
        </w:rPr>
      </w:pPr>
      <w:r>
        <w:t xml:space="preserve">Jacobs asserts that </w:t>
      </w:r>
      <w:r w:rsidRPr="0076006D">
        <w:rPr>
          <w:rStyle w:val="StyleUnderline"/>
        </w:rPr>
        <w:t xml:space="preserve">the government is now promoting the use of MOX fuel — the mixed-oxide type developed from plutoniium and uranium — in nuclear reactors, even though it is one of the priciest options and not cost-effective, because this deflects international concerns about Japan’s large plutonium stockpile. </w:t>
      </w:r>
      <w:r w:rsidRPr="0076006D">
        <w:t xml:space="preserve">In his view, </w:t>
      </w:r>
      <w:r w:rsidRPr="0076006D">
        <w:rPr>
          <w:rStyle w:val="StyleUnderline"/>
        </w:rPr>
        <w:t>the government maintains this stockpile partly to retain the nuclear weapon option.</w:t>
      </w:r>
    </w:p>
    <w:p w14:paraId="66D1ED07" w14:textId="77777777" w:rsidR="00BC3B0C" w:rsidRPr="00E061DC" w:rsidRDefault="00BC3B0C" w:rsidP="00BC3B0C">
      <w:pPr>
        <w:pStyle w:val="Heading4"/>
      </w:pPr>
      <w:r w:rsidRPr="00E061DC">
        <w:t xml:space="preserve">Japan prolif intensifies Noko incentives </w:t>
      </w:r>
      <w:r>
        <w:t xml:space="preserve">to proliferate and risks loose nukes </w:t>
      </w:r>
    </w:p>
    <w:p w14:paraId="1E7F0B26" w14:textId="77777777" w:rsidR="00BC3B0C" w:rsidRPr="000F2A0C" w:rsidRDefault="00BC3B0C" w:rsidP="00BC3B0C">
      <w:pPr>
        <w:rPr>
          <w:rStyle w:val="Style13ptBold"/>
        </w:rPr>
      </w:pPr>
      <w:r w:rsidRPr="000F2A0C">
        <w:rPr>
          <w:rStyle w:val="Style13ptBold"/>
        </w:rPr>
        <w:t>Kingston, director of Asian Studies at Temple University in Japan, 2017</w:t>
      </w:r>
    </w:p>
    <w:p w14:paraId="0ADB6FF9" w14:textId="77777777" w:rsidR="00BC3B0C" w:rsidRPr="0003106E" w:rsidRDefault="00BC3B0C" w:rsidP="00BC3B0C">
      <w:r>
        <w:t xml:space="preserve">(Jeff, “Does the nuclear option make sense for Japan?”, the Japan Times, February 25, 2017, </w:t>
      </w:r>
      <w:hyperlink r:id="rId32" w:anchor=".XSuaG-hKjIU" w:history="1">
        <w:r w:rsidRPr="001B3F72">
          <w:rPr>
            <w:rStyle w:val="Hyperlink"/>
          </w:rPr>
          <w:t>https://www.japantimes.co.jp/opinion/2017/02/25/commentary/nuclear-option-make-sense-japan/#.XSuaG-hKjIU</w:t>
        </w:r>
      </w:hyperlink>
      <w:r>
        <w:t>, accessed July 15, 2019, GDI-JRam)</w:t>
      </w:r>
    </w:p>
    <w:p w14:paraId="1F635BA8" w14:textId="77777777" w:rsidR="00BC3B0C" w:rsidRPr="00F01E1C" w:rsidRDefault="00BC3B0C" w:rsidP="00BC3B0C">
      <w:pPr>
        <w:rPr>
          <w:rStyle w:val="StyleUnderline"/>
        </w:rPr>
      </w:pPr>
      <w:r>
        <w:t xml:space="preserve">On Jan. 24, the Sasakawa Peace Foundation’s Daniel Bob posted a compelling essay on the website 38 North about why </w:t>
      </w:r>
      <w:r w:rsidRPr="00F01E1C">
        <w:rPr>
          <w:rStyle w:val="StyleUnderline"/>
        </w:rPr>
        <w:t xml:space="preserve">encouraging Japan to play the nuclear card would not advance denuclearization of North Korea. </w:t>
      </w:r>
      <w:r>
        <w:t xml:space="preserve">Using “the threat of Japan going nuclear to compel China to force North Korea to give up its nuclear weapons would almost certainly fail,” he says — and </w:t>
      </w:r>
      <w:r w:rsidRPr="00F01E1C">
        <w:rPr>
          <w:rStyle w:val="StyleUnderline"/>
        </w:rPr>
        <w:t>reinforce “North Korea’s determination to keep its nuclear weapons as the key to its survival.” Moreover, Bob argues, there is no pressing need for such arms.</w:t>
      </w:r>
    </w:p>
    <w:p w14:paraId="41BFF859" w14:textId="77777777" w:rsidR="00BC3B0C" w:rsidRDefault="00BC3B0C" w:rsidP="00BC3B0C">
      <w:r>
        <w:t>“</w:t>
      </w:r>
      <w:r w:rsidRPr="00F01E1C">
        <w:rPr>
          <w:rStyle w:val="StyleUnderline"/>
        </w:rPr>
        <w:t>Large numbers of American troops in both Japan and South Korea reinforce the U.S. commitment that an attack on either country would meet the same response as an attack on the United States. Theater missile defenses in Northeast Asia, the U.S. national missile defense system and an American nuclear arsenal that dwarfs that of North Korea provide further surety against the DPRK threat,</w:t>
      </w:r>
      <w:r>
        <w:t>” Bob says. “</w:t>
      </w:r>
      <w:r w:rsidRPr="00F01E1C">
        <w:rPr>
          <w:rStyle w:val="StyleUnderline"/>
        </w:rPr>
        <w:t>The proliferation of nuclear weapons would not only increase the chance of catastrophic war in the context of regional tensions, but also of loose nukes falling into the wrong hands</w:t>
      </w:r>
      <w:r>
        <w:t>.”</w:t>
      </w:r>
    </w:p>
    <w:p w14:paraId="3B4D56A8" w14:textId="77777777" w:rsidR="00BC3B0C" w:rsidRPr="00BC3B0C" w:rsidRDefault="00BC3B0C" w:rsidP="00BC3B0C"/>
    <w:p w14:paraId="119C8C2E" w14:textId="6D43EF02" w:rsidR="004D6650" w:rsidRDefault="004D6650" w:rsidP="001C30C5">
      <w:pPr>
        <w:pStyle w:val="Heading2"/>
      </w:pPr>
      <w:r>
        <w:t xml:space="preserve">Prolif – ROC </w:t>
      </w:r>
    </w:p>
    <w:p w14:paraId="02498C5E" w14:textId="4B183C58" w:rsidR="004D6650" w:rsidRDefault="004D6650" w:rsidP="004D6650">
      <w:pPr>
        <w:pStyle w:val="Heading3"/>
      </w:pPr>
      <w:r>
        <w:t xml:space="preserve">ROC – NO Squo prolif </w:t>
      </w:r>
    </w:p>
    <w:p w14:paraId="21B95038" w14:textId="0635FA23" w:rsidR="004D6650" w:rsidRDefault="004D6650" w:rsidP="004D6650">
      <w:pPr>
        <w:pStyle w:val="Heading4"/>
      </w:pPr>
      <w:r>
        <w:t xml:space="preserve">ROC won’t prolif in squo – current political situation and </w:t>
      </w:r>
      <w:r w:rsidR="008A56DD">
        <w:t xml:space="preserve">consequences </w:t>
      </w:r>
    </w:p>
    <w:p w14:paraId="1E41683B" w14:textId="56089141" w:rsidR="004D6650" w:rsidRDefault="004D6650" w:rsidP="004D6650">
      <w:r w:rsidRPr="004D6650">
        <w:rPr>
          <w:b/>
        </w:rPr>
        <w:t>NTI, 2015</w:t>
      </w:r>
      <w:r>
        <w:t xml:space="preserve"> </w:t>
      </w:r>
    </w:p>
    <w:p w14:paraId="3519FFE3" w14:textId="5BFB62C2" w:rsidR="004D6650" w:rsidRDefault="004D6650" w:rsidP="004D6650">
      <w:r>
        <w:t xml:space="preserve">(Nuclear Threat Initiative – leading think tank on threats of WMDs, “Taiwan: Overview” 2015 </w:t>
      </w:r>
      <w:hyperlink r:id="rId33" w:history="1">
        <w:r w:rsidRPr="009D3AC3">
          <w:rPr>
            <w:rStyle w:val="Hyperlink"/>
          </w:rPr>
          <w:t>https://www.nti.org/learn/countries/taiwan/</w:t>
        </w:r>
      </w:hyperlink>
      <w:r>
        <w:t xml:space="preserve"> accessed 7/15 GDI-TM)</w:t>
      </w:r>
    </w:p>
    <w:p w14:paraId="367D2CC2" w14:textId="7B2AD428" w:rsidR="004D6650" w:rsidRPr="004D6650" w:rsidRDefault="004D6650" w:rsidP="004D6650">
      <w:r w:rsidRPr="004D6650">
        <w:rPr>
          <w:rStyle w:val="StyleUnderline"/>
        </w:rPr>
        <w:t>Taiwan possesses much of the technological expertise necessary to develop nuclear weapons, but would face significant obstacles in doing so</w:t>
      </w:r>
      <w:r w:rsidRPr="004D6650">
        <w:t xml:space="preserve">—namely, U.S. opposition, international pressure, and the threat of a pre-emptive strike by China. </w:t>
      </w:r>
      <w:r w:rsidRPr="004D6650">
        <w:rPr>
          <w:rStyle w:val="StyleUnderline"/>
        </w:rPr>
        <w:t>Recent assessments indicate that it would take Taiwan between one and eight years to develop a complete nuclear warhead</w:t>
      </w:r>
      <w:r w:rsidRPr="004D6650">
        <w:t xml:space="preserve">, and most likely much longer to design one light enough to be carried by any of Taiwan's current land-attack missiles. Regardless, </w:t>
      </w:r>
      <w:r w:rsidRPr="004D6650">
        <w:rPr>
          <w:rStyle w:val="StyleUnderline"/>
        </w:rPr>
        <w:t>most analysts agree that under the current political situation, Taiwan is very unlikely to pursue a nuclear weapons capability.</w:t>
      </w:r>
      <w:r w:rsidRPr="004D6650">
        <w:t xml:space="preserve"> [38]</w:t>
      </w:r>
    </w:p>
    <w:p w14:paraId="7BCFEA7C" w14:textId="77777777" w:rsidR="004D6650" w:rsidRPr="004D6650" w:rsidRDefault="004D6650" w:rsidP="004D6650"/>
    <w:p w14:paraId="32EECC82" w14:textId="119EBBEF" w:rsidR="009134E0" w:rsidRDefault="001C30C5" w:rsidP="001C30C5">
      <w:pPr>
        <w:pStyle w:val="Heading2"/>
      </w:pPr>
      <w:r>
        <w:t xml:space="preserve">Prolif – ROK </w:t>
      </w:r>
    </w:p>
    <w:p w14:paraId="72F96B15" w14:textId="3D32A65A" w:rsidR="004D6650" w:rsidRDefault="004D6650" w:rsidP="004D6650">
      <w:pPr>
        <w:pStyle w:val="Heading3"/>
      </w:pPr>
      <w:r>
        <w:t xml:space="preserve">ROK – </w:t>
      </w:r>
      <w:r w:rsidR="002618BD">
        <w:t>prolif brink in Squo</w:t>
      </w:r>
    </w:p>
    <w:p w14:paraId="319ABF2B" w14:textId="36468716" w:rsidR="001C30C5" w:rsidRPr="00016B15" w:rsidRDefault="001C30C5" w:rsidP="00016B15">
      <w:pPr>
        <w:pStyle w:val="Heading4"/>
      </w:pPr>
      <w:r w:rsidRPr="00016B15">
        <w:t xml:space="preserve">ROK considering nuclear weapons –  lack of explicit security guarantees erodes umbrella credibility for South Koreans </w:t>
      </w:r>
    </w:p>
    <w:p w14:paraId="6576E7AE" w14:textId="1BE4BFB2" w:rsidR="001C30C5" w:rsidRDefault="001C30C5" w:rsidP="001C30C5">
      <w:r w:rsidRPr="00450E47">
        <w:rPr>
          <w:rStyle w:val="Style13ptBold"/>
        </w:rPr>
        <w:t>Oswald 2018</w:t>
      </w:r>
      <w:r>
        <w:t xml:space="preserve"> (Rachel, </w:t>
      </w:r>
      <w:r w:rsidRPr="00450E47">
        <w:t>two-time fellow of the Pulitzer Center and a past fellow of the International Reporting Project, the Japan Foreign Press Center, and the National Endowment for Democracy</w:t>
      </w:r>
      <w:r>
        <w:t xml:space="preserve"> focusing on nuclear weapons issues, </w:t>
      </w:r>
      <w:r w:rsidRPr="00450E47">
        <w:t>"Southern Discomfort," Pulitzer Center, 4-10-2018, https://pulitzercenter.org/reporting/southern-discomfort, accessed 7-14-2019, GDI-ATN)</w:t>
      </w:r>
    </w:p>
    <w:p w14:paraId="1DA2D98D" w14:textId="77777777" w:rsidR="001C30C5" w:rsidRDefault="001C30C5" w:rsidP="001C30C5">
      <w:pPr>
        <w:rPr>
          <w:rStyle w:val="StyleUnderline"/>
        </w:rPr>
      </w:pPr>
      <w:r>
        <w:t xml:space="preserve">But </w:t>
      </w:r>
      <w:r w:rsidRPr="001E13BA">
        <w:rPr>
          <w:rStyle w:val="StyleUnderline"/>
        </w:rPr>
        <w:t>the United States traditionally has resisted giving South Korea the type of explicit security guarantees officials there have sought. In alliance talks on U.S. extended deterrence, which includes nuclear weapons, ballistic missile defense and conventional military capabilities, Obama administration officials “always refused to get into specific discussions” about the circumstances under which the United States would use its nuclear weapons to defend South Korea, says Choi Kang, vice president of the Asan Institute and a former South Korean government defense strategist.</w:t>
      </w:r>
    </w:p>
    <w:p w14:paraId="0B80B9D0" w14:textId="77777777" w:rsidR="001C30C5" w:rsidRDefault="001C30C5" w:rsidP="001C30C5">
      <w:r>
        <w:t>The United States, Choi says, has never provided details, saying only that any decision to use nuclear weapons is the exclusive domain of the U.S. president.</w:t>
      </w:r>
    </w:p>
    <w:p w14:paraId="64650DE4" w14:textId="77777777" w:rsidR="001C30C5" w:rsidRPr="001E13BA" w:rsidRDefault="001C30C5" w:rsidP="001C30C5">
      <w:pPr>
        <w:rPr>
          <w:rStyle w:val="StyleUnderline"/>
        </w:rPr>
      </w:pPr>
      <w:r w:rsidRPr="001E13BA">
        <w:rPr>
          <w:rStyle w:val="StyleUnderline"/>
        </w:rPr>
        <w:t>That hasn’t sat well in South Korea, where officials wonder if Trump or a future U.S. president would hesitate to use nuclear weapons to protect the South. And so, for those South Koreans who believe that the bomb is the ultimate form of deterrence, being under the U.S. nuclear umbrella doesn’t feel quite as secure as it once did.</w:t>
      </w:r>
    </w:p>
    <w:p w14:paraId="166C8732" w14:textId="78BD497B" w:rsidR="001C30C5" w:rsidRDefault="00016B15" w:rsidP="00016B15">
      <w:pPr>
        <w:pStyle w:val="Heading4"/>
      </w:pPr>
      <w:r>
        <w:t xml:space="preserve">Public increasing open to nuclear weapons – perception of US security guarantees key </w:t>
      </w:r>
    </w:p>
    <w:p w14:paraId="44EB1785" w14:textId="77777777" w:rsidR="00016B15" w:rsidRDefault="00016B15" w:rsidP="00016B15">
      <w:r w:rsidRPr="00450E47">
        <w:rPr>
          <w:rStyle w:val="Style13ptBold"/>
        </w:rPr>
        <w:t>Oswald 2018</w:t>
      </w:r>
      <w:r>
        <w:t xml:space="preserve"> (Rachel, </w:t>
      </w:r>
      <w:r w:rsidRPr="00450E47">
        <w:t>two-time fellow of the Pulitzer Center and a past fellow of the International Reporting Project, the Japan Foreign Press Center, and the National Endowment for Democracy</w:t>
      </w:r>
      <w:r>
        <w:t xml:space="preserve"> focusing on nuclear weapons issues, </w:t>
      </w:r>
      <w:r w:rsidRPr="00450E47">
        <w:t>"Southern Discomfort," Pulitzer Center, 4-10-2018, https://pulitzercenter.org/reporting/southern-discomfort, accessed 7-14-2019, GDI-ATN)</w:t>
      </w:r>
    </w:p>
    <w:p w14:paraId="09F22867" w14:textId="77777777" w:rsidR="00016B15" w:rsidRDefault="00016B15" w:rsidP="00016B15">
      <w:r>
        <w:t>Going Nuclear</w:t>
      </w:r>
    </w:p>
    <w:p w14:paraId="2A04BE27" w14:textId="77777777" w:rsidR="00016B15" w:rsidRDefault="00016B15" w:rsidP="00016B15">
      <w:r>
        <w:t>I</w:t>
      </w:r>
      <w:r w:rsidRPr="002C19A4">
        <w:rPr>
          <w:rStyle w:val="Emphasis"/>
        </w:rPr>
        <w:t>n the ongoing debate over the future of South Korea’s national security strategy, it is emotional arguments, not logical ones, that are likely to have the most salience.</w:t>
      </w:r>
    </w:p>
    <w:p w14:paraId="12FFA3A1" w14:textId="77777777" w:rsidR="00016B15" w:rsidRDefault="00016B15" w:rsidP="00016B15">
      <w:pPr>
        <w:rPr>
          <w:rStyle w:val="Emphasis"/>
        </w:rPr>
      </w:pPr>
      <w:r w:rsidRPr="002C19A4">
        <w:rPr>
          <w:rStyle w:val="Emphasis"/>
        </w:rPr>
        <w:t>South Korean conservatives</w:t>
      </w:r>
      <w:r>
        <w:t xml:space="preserve">, including Hong Joonpyo, current chairman of the main opposition Liberty Korea party, </w:t>
      </w:r>
      <w:r w:rsidRPr="002C19A4">
        <w:rPr>
          <w:rStyle w:val="Emphasis"/>
        </w:rPr>
        <w:t>have seized on the nuclear weapons issue to distinguish themselves from Moon and his liberal government.</w:t>
      </w:r>
    </w:p>
    <w:p w14:paraId="74351992" w14:textId="77777777" w:rsidR="00016B15" w:rsidRDefault="00016B15" w:rsidP="00016B15">
      <w:r>
        <w:t>If the Moon administration bungles the North Korea issue, as previous liberal governments have done with their own failed “sunshine” policies of aid-for-denuclearization,</w:t>
      </w:r>
      <w:r w:rsidRPr="002C19A4">
        <w:rPr>
          <w:rStyle w:val="StyleUnderline"/>
        </w:rPr>
        <w:t xml:space="preserve"> South Korean conservatives could be elected back into power, as most experts agree is eventually inevitable.</w:t>
      </w:r>
    </w:p>
    <w:p w14:paraId="3422FE2F" w14:textId="77777777" w:rsidR="00016B15" w:rsidRDefault="00016B15" w:rsidP="00016B15">
      <w:r>
        <w:t>Traditionally, about 40 percent of South Koreans are conservative and 25 percent to 30 percent are liberal, according to Kim Ji-yoon, the polling expert.</w:t>
      </w:r>
    </w:p>
    <w:p w14:paraId="3D7E2C90" w14:textId="77777777" w:rsidR="00016B15" w:rsidRDefault="00016B15" w:rsidP="00016B15">
      <w:r w:rsidRPr="002C19A4">
        <w:rPr>
          <w:rStyle w:val="StyleUnderline"/>
        </w:rPr>
        <w:t>“They will resurrect and [South] Korea will still be a conservative country, thanks to North Korea</w:t>
      </w:r>
      <w:r>
        <w:t>,” she predicts.</w:t>
      </w:r>
    </w:p>
    <w:p w14:paraId="2C8061D6" w14:textId="77777777" w:rsidR="00016B15" w:rsidRDefault="00016B15" w:rsidP="00016B15">
      <w:pPr>
        <w:rPr>
          <w:rStyle w:val="StyleUnderline"/>
        </w:rPr>
      </w:pPr>
      <w:r>
        <w:t xml:space="preserve">Just as Republicans were hardened during the Obama years, reacting to what they viewed as dangerous liberal overreach in both the domestic and foreign policy realms, </w:t>
      </w:r>
      <w:r w:rsidRPr="002C19A4">
        <w:rPr>
          <w:rStyle w:val="StyleUnderline"/>
        </w:rPr>
        <w:t>South Korean conservatives are trying out various policy arguments against Moon as he embarks on a risky diplomacy push with Pyongyang. But it’s the organized and mobilized hard right and not the moderate conservatives in Seoul who have the microphone right now.</w:t>
      </w:r>
    </w:p>
    <w:p w14:paraId="54361A32" w14:textId="77777777" w:rsidR="00016B15" w:rsidRDefault="00016B15" w:rsidP="00016B15">
      <w:pPr>
        <w:rPr>
          <w:rStyle w:val="Emphasis"/>
        </w:rPr>
      </w:pPr>
      <w:r w:rsidRPr="002C19A4">
        <w:rPr>
          <w:rStyle w:val="Emphasis"/>
        </w:rPr>
        <w:t>South Korea has never had the historical aversion to nuclear weapons that neighboring Japan has had. For decades, South Korea was pronuclear, viewing the United States’ use of the atomic bomb in the final days of World War II as the thing that finally freed the Korean Peninsula from the yoke of Japanese colonization. It’s only in the last few decades, and particularly under the influence of the Obama administration, that the language of nuclear nonproliferation and nuclear security became a common public value, experts say.</w:t>
      </w:r>
    </w:p>
    <w:p w14:paraId="3A97C6A2" w14:textId="77777777" w:rsidR="00016B15" w:rsidRDefault="00016B15" w:rsidP="00016B15">
      <w:r>
        <w:t>Tr</w:t>
      </w:r>
      <w:r w:rsidRPr="002C19A4">
        <w:rPr>
          <w:rStyle w:val="StyleUnderline"/>
        </w:rPr>
        <w:t>aditionally, security issues such as North Korea and the U.S. alliance affect South Koreans’ voting decisions more than comparable defense matters do for American voters,</w:t>
      </w:r>
      <w:r>
        <w:t xml:space="preserve"> says Woo Jeong-yeop, a polling expert with the conservative Sejong Institute.</w:t>
      </w:r>
    </w:p>
    <w:p w14:paraId="6BABFFDA" w14:textId="77777777" w:rsidR="00016B15" w:rsidRDefault="00016B15" w:rsidP="00016B15">
      <w:r>
        <w:t xml:space="preserve">During an interview at his organization’s spacious offices on the outskirts of Seoul, he notes that </w:t>
      </w:r>
      <w:r w:rsidRPr="002C19A4">
        <w:rPr>
          <w:rStyle w:val="Emphasis"/>
        </w:rPr>
        <w:t>even some South Korean liberals are open to a domestic nuclear weapon because they view it as a sovereignty issue and a way to wean themselves off relying on the United States for their defense</w:t>
      </w:r>
      <w:r>
        <w:t>. Historically, South Korean conservatives have been much more pro-United States than liberals.</w:t>
      </w:r>
    </w:p>
    <w:p w14:paraId="40834794" w14:textId="77777777" w:rsidR="00016B15" w:rsidRDefault="00016B15" w:rsidP="00016B15">
      <w:r>
        <w:t>Support for “South Korea’s nuclearization” has slowly ticked up from almost 56 percent in 2010 to nearly 65 percent in 2016, according to Asan Institute polling. Both pronuclear and anti-nuclear analysts agree, however, that support is mostly lukewarm, with the hard right being the most fervent nuclear backers.</w:t>
      </w:r>
    </w:p>
    <w:p w14:paraId="075DDC80" w14:textId="77777777" w:rsidR="00016B15" w:rsidRDefault="00016B15" w:rsidP="00016B15">
      <w:pPr>
        <w:rPr>
          <w:rStyle w:val="Emphasis"/>
        </w:rPr>
      </w:pPr>
      <w:r>
        <w:t xml:space="preserve">Conservatives argue </w:t>
      </w:r>
      <w:r w:rsidRPr="002C19A4">
        <w:rPr>
          <w:rStyle w:val="Emphasis"/>
        </w:rPr>
        <w:t>this latent support could be “catalyzed” into an active political movement if the North Korean nuclear crisis worsens and public doubts grow about the reliability of the U.S. security umbrella.</w:t>
      </w:r>
    </w:p>
    <w:p w14:paraId="36E0C4E9" w14:textId="77777777" w:rsidR="00016B15" w:rsidRDefault="00016B15" w:rsidP="00016B15">
      <w:r>
        <w:t>On the other hand, liberals say the existing tepid support would likely fade if South Koreans were better informed of all the economic, diplomatic and security tradeoffs the country would make in order to secure either a U.S. tactical nuclear weapon deployment or, and even more so, an independent atomic arsenal.</w:t>
      </w:r>
    </w:p>
    <w:p w14:paraId="67EEF123" w14:textId="77777777" w:rsidR="00016B15" w:rsidRPr="002C19A4" w:rsidRDefault="00016B15" w:rsidP="00016B15">
      <w:pPr>
        <w:rPr>
          <w:rStyle w:val="StyleUnderline"/>
        </w:rPr>
      </w:pPr>
      <w:r>
        <w:t xml:space="preserve">Still, </w:t>
      </w:r>
      <w:r w:rsidRPr="002C19A4">
        <w:rPr>
          <w:rStyle w:val="StyleUnderline"/>
        </w:rPr>
        <w:t>the most notable increase of support for some sort of nuclear weapons option has been found within South Korea’s elites, including a small number of liberal academics. And as South Korea—unlike the United States—has a largely top-down political culture, the views of the party leadership are largely adopted by the rank-and-file.</w:t>
      </w:r>
    </w:p>
    <w:p w14:paraId="10B8F8E9" w14:textId="77777777" w:rsidR="00016B15" w:rsidRPr="00016B15" w:rsidRDefault="00016B15" w:rsidP="00016B15"/>
    <w:p w14:paraId="2987661A" w14:textId="58469FAD" w:rsidR="00DA1EFE" w:rsidRDefault="00DA1EFE" w:rsidP="00FB5C5E">
      <w:pPr>
        <w:pStyle w:val="Heading1"/>
      </w:pPr>
      <w:r>
        <w:t>Links</w:t>
      </w:r>
      <w:r w:rsidR="00881483">
        <w:t xml:space="preserve"> and internal links</w:t>
      </w:r>
      <w:r>
        <w:t xml:space="preserve"> – country specific </w:t>
      </w:r>
    </w:p>
    <w:p w14:paraId="4A64B84E" w14:textId="77777777" w:rsidR="006C2258" w:rsidRDefault="006C2258" w:rsidP="006C2258">
      <w:pPr>
        <w:pStyle w:val="Heading2"/>
      </w:pPr>
      <w:r>
        <w:t xml:space="preserve">Japan </w:t>
      </w:r>
    </w:p>
    <w:p w14:paraId="464A8AE7" w14:textId="552F2731" w:rsidR="003A3FBB" w:rsidRDefault="003A3FBB" w:rsidP="003A3FBB">
      <w:pPr>
        <w:pStyle w:val="Heading3"/>
      </w:pPr>
      <w:r>
        <w:t>Link – reduction security guarantees</w:t>
      </w:r>
    </w:p>
    <w:p w14:paraId="13643B48" w14:textId="03DCBCFB" w:rsidR="000307E5" w:rsidRDefault="000307E5" w:rsidP="000307E5">
      <w:pPr>
        <w:pStyle w:val="Heading4"/>
      </w:pPr>
      <w:r>
        <w:t>Perception of reduction in US security guarantees causes Japan proliferation spurring Asian nuclear arms race</w:t>
      </w:r>
    </w:p>
    <w:p w14:paraId="0742E8E4" w14:textId="77777777" w:rsidR="000307E5" w:rsidRDefault="000307E5" w:rsidP="000307E5">
      <w:pPr>
        <w:rPr>
          <w:rStyle w:val="Style13ptBold"/>
        </w:rPr>
      </w:pPr>
      <w:r>
        <w:rPr>
          <w:rStyle w:val="Style13ptBold"/>
        </w:rPr>
        <w:t>Campbell et. Al., 2019</w:t>
      </w:r>
    </w:p>
    <w:p w14:paraId="2CED1AFE" w14:textId="77777777" w:rsidR="000307E5" w:rsidRPr="00F51AAB" w:rsidRDefault="000307E5" w:rsidP="000307E5">
      <w:r w:rsidRPr="00F51AAB">
        <w:t>(</w:t>
      </w:r>
      <w:r>
        <w:t>Caitlin Campbell, Analyst in Asian Affairs, Emma Chanlett-Avery, Specialist in Asian Affairs, Joshua A. Williams, Research Associate, “The U.S.-Japan Alliance,” Congressional Research Service, June 13 2019, Summary RL33740, accessed 7/3/19, GDI – JBII)</w:t>
      </w:r>
    </w:p>
    <w:p w14:paraId="1F31438A" w14:textId="6C321CD4" w:rsidR="000307E5" w:rsidRDefault="000307E5" w:rsidP="000307E5">
      <w:pPr>
        <w:rPr>
          <w:sz w:val="16"/>
        </w:rPr>
      </w:pPr>
      <w:r w:rsidRPr="00F51AAB">
        <w:rPr>
          <w:sz w:val="16"/>
        </w:rPr>
        <w:t xml:space="preserve">Japanese leaders have repeatedly rejected developing their own nuclear weapon arsenal. </w:t>
      </w:r>
      <w:r w:rsidRPr="00C53783">
        <w:rPr>
          <w:rStyle w:val="Emphasis"/>
        </w:rPr>
        <w:t xml:space="preserve">Although Japan is a ratified signatory to the Treaty on the Non-Proliferation of Nuclear Weapons, and Japanese public opinion is largely antinuclear, a lack of confidence in the U.S. security guarantee could lead Tokyo to reconsider its own status as a non-nuclear weapons state. </w:t>
      </w:r>
      <w:r w:rsidRPr="00F51AAB">
        <w:rPr>
          <w:sz w:val="16"/>
        </w:rPr>
        <w:t xml:space="preserve">Then-candidate Trump in spring 2016 stated that he was open to Japan (and South Korea) developing its own nuclear arsenal to counter the North Korean nuclear threat.140 </w:t>
      </w:r>
      <w:r w:rsidRPr="00F51AAB">
        <w:rPr>
          <w:rStyle w:val="StyleUnderline"/>
        </w:rPr>
        <w:t>Analysts point to the potentially negative consequences for Japan if it were to develop its own nuclear weapons, including significant budgetary costs; reduced international standing in the campaign to denuclearize North Korea; the possible imposition of economic sanctions that would be triggered by leaving the global nonproliferation regime; potentially encouraging South Korea and/or Taiwan to develop nuclear weapons capability; triggering a counterreaction by China; and creating instability that could lessen Japan’s economic and diplomatic influence in the region. For the United States, analysts note that encouraging Japan to develop nuclear weapons could mean diminished U.S. influence in Asia, the unraveling of the U.S. alliance system, and the possibility of creating a destabilizing nuclear arms race in Asia.</w:t>
      </w:r>
      <w:r w:rsidRPr="00F51AAB">
        <w:rPr>
          <w:sz w:val="16"/>
        </w:rPr>
        <w:t>141</w:t>
      </w:r>
    </w:p>
    <w:p w14:paraId="5988D81E" w14:textId="35030EA4" w:rsidR="003A3FBB" w:rsidRDefault="003A3FBB" w:rsidP="003A3FBB">
      <w:pPr>
        <w:pStyle w:val="Heading3"/>
      </w:pPr>
      <w:r>
        <w:t xml:space="preserve">Brink – security guarantees </w:t>
      </w:r>
    </w:p>
    <w:p w14:paraId="58F5ADA9" w14:textId="77777777" w:rsidR="003A3FBB" w:rsidRDefault="003A3FBB" w:rsidP="003A3FBB">
      <w:pPr>
        <w:pStyle w:val="Heading4"/>
      </w:pPr>
      <w:r>
        <w:t>Credibility of the US is key – recent developments put it on the brink</w:t>
      </w:r>
    </w:p>
    <w:p w14:paraId="6414239B" w14:textId="77777777" w:rsidR="003A3FBB" w:rsidRPr="00B479F2" w:rsidRDefault="003A3FBB" w:rsidP="003A3FBB">
      <w:r w:rsidRPr="00A45C3C">
        <w:rPr>
          <w:rStyle w:val="Style13ptBold"/>
        </w:rPr>
        <w:t>De Oliveira 2019</w:t>
      </w:r>
      <w:r>
        <w:t xml:space="preserve"> (</w:t>
      </w:r>
      <w:r w:rsidRPr="00A45C3C">
        <w:t>Henrique Altemani</w:t>
      </w:r>
      <w:r>
        <w:t xml:space="preserve">, professor @ </w:t>
      </w:r>
      <w:r w:rsidRPr="00A45C3C">
        <w:t>Pontifícia Universidade Católica de São Paulo</w:t>
      </w:r>
      <w:r>
        <w:t xml:space="preserve"> focusing on Brazil-Asia relations, “</w:t>
      </w:r>
      <w:r w:rsidRPr="00A45C3C">
        <w:t>Japan: A Nuclear State?</w:t>
      </w:r>
      <w:r>
        <w:t xml:space="preserve">, </w:t>
      </w:r>
      <w:r w:rsidRPr="00A45C3C">
        <w:t>Revista Brasileira de Política Internacional</w:t>
      </w:r>
      <w:r>
        <w:t xml:space="preserve">, volume 62, number 1, 5-23-2019, SciELO, </w:t>
      </w:r>
      <w:r w:rsidRPr="00A45C3C">
        <w:t>http://dx.doi.org/10.1590/0034-7329201900107</w:t>
      </w:r>
      <w:r>
        <w:t>, accessed 7-14-2019, GDI-ATN)</w:t>
      </w:r>
    </w:p>
    <w:p w14:paraId="73A6CAC5" w14:textId="77777777" w:rsidR="003A3FBB" w:rsidRPr="00A45C3C" w:rsidRDefault="003A3FBB" w:rsidP="003A3FBB">
      <w:pPr>
        <w:rPr>
          <w:sz w:val="16"/>
        </w:rPr>
      </w:pPr>
      <w:r w:rsidRPr="00A45C3C">
        <w:rPr>
          <w:sz w:val="16"/>
        </w:rPr>
        <w:t xml:space="preserve">Based on Schelling’s definition of deterrence as “a threat ... intended to keep an adversary from doing something,” Wilson (2008, 435) questions its efficiency and classifies it as being a form of speculation; “nuclear deterrence postulates novel behavior that might happen in unexplored circumstances that could arise sometime in the unforeseeable future. It is (almost) pure speculation.” His reasoning is based on </w:t>
      </w:r>
      <w:r w:rsidRPr="00A45C3C">
        <w:rPr>
          <w:rStyle w:val="StyleUnderline"/>
        </w:rPr>
        <w:t>the affirmation that the U.S.’ nuclear capacity did not dissuade neither North Korea, nor Vietnam from going to war and equally did not dissuade Iraq or Afghanistan</w:t>
      </w:r>
      <w:r w:rsidRPr="00A45C3C">
        <w:rPr>
          <w:sz w:val="16"/>
        </w:rPr>
        <w:t>. Wilson (2007; 2008) questions the implications of Hiroshima and Nagasaki, highlighting that the Japanese surrender did not result from nuclear attacks, but rather from the fear of a Soviet invasion, after that country had declared war.</w:t>
      </w:r>
    </w:p>
    <w:p w14:paraId="60BDE31F" w14:textId="77777777" w:rsidR="003A3FBB" w:rsidRPr="00A45C3C" w:rsidRDefault="003A3FBB" w:rsidP="003A3FBB">
      <w:pPr>
        <w:rPr>
          <w:sz w:val="16"/>
          <w:szCs w:val="16"/>
        </w:rPr>
      </w:pPr>
      <w:r w:rsidRPr="00A45C3C">
        <w:rPr>
          <w:sz w:val="16"/>
          <w:szCs w:val="16"/>
        </w:rPr>
        <w:t>In his understanding, the theory of deterrence was developed at a moment in which massive retaliation was the dominant concept related to nuclear war. Nonetheless, might retaliation on a smaller scale not also dissuade in the same way? (Wilson 2007, 179). In this respect, Roehrig (2017, 13) agrees with Wilson (2008) in the observation that during the post 9/11 2001 period, “deterrence based only upon the threat of retaliation is less likely to work against leaders of rogue states more willing to take risks, gambling with the lives of their people, and the wealth of their nations.”</w:t>
      </w:r>
    </w:p>
    <w:p w14:paraId="6FBF0A54" w14:textId="77777777" w:rsidR="003A3FBB" w:rsidRPr="00A45C3C" w:rsidRDefault="003A3FBB" w:rsidP="003A3FBB">
      <w:pPr>
        <w:rPr>
          <w:sz w:val="16"/>
        </w:rPr>
      </w:pPr>
      <w:r w:rsidRPr="00A45C3C">
        <w:rPr>
          <w:sz w:val="16"/>
        </w:rPr>
        <w:t xml:space="preserve">The theory advocates that </w:t>
      </w:r>
      <w:r w:rsidRPr="00A45C3C">
        <w:rPr>
          <w:rStyle w:val="Emphasis"/>
        </w:rPr>
        <w:t>for deterrence to be successful, it needs to be credible</w:t>
      </w:r>
      <w:r w:rsidRPr="00A45C3C">
        <w:rPr>
          <w:sz w:val="16"/>
        </w:rPr>
        <w:t>. This implies that an adversary needs to believe that the state which threatens with retaliation possesses the sufficient military capacities and the determination to uphold its commitment (Waltz 1990, 733). Traditional realism sustains that the observed reluctance in the use of nuclear weapons during the Cold War was a result of successful deterrence (Roehrig 2017, 29). With nuclear weapons, it becomes easier to project stability and peace because, “the problem of the credibility of deterrence, a big worry in a conventional world, disappears in a nuclear one” (Waltz 1990, 734).</w:t>
      </w:r>
    </w:p>
    <w:p w14:paraId="0EFC3234" w14:textId="77777777" w:rsidR="003A3FBB" w:rsidRPr="00A45C3C" w:rsidRDefault="003A3FBB" w:rsidP="003A3FBB">
      <w:pPr>
        <w:rPr>
          <w:sz w:val="16"/>
          <w:szCs w:val="16"/>
        </w:rPr>
      </w:pPr>
      <w:r w:rsidRPr="00070E17">
        <w:rPr>
          <w:rStyle w:val="StyleUnderline"/>
        </w:rPr>
        <w:t xml:space="preserve">Even though significant questions of credibility persist, the continuity of the nuclear umbrella derives from the political and symbolic benefits which it provides, because its existence constitutes a very significant factor in reassuring allies. </w:t>
      </w:r>
      <w:r w:rsidRPr="00A45C3C">
        <w:rPr>
          <w:sz w:val="16"/>
          <w:szCs w:val="16"/>
        </w:rPr>
        <w:t>These benefits can be identified from the fact that the extended deterrence by the U.S. to Japan and South Korea often has been emphasized as very significant, as it is an integral part of the U.S.’ foreign policy for East Asia (Roehrig 2017, 193).</w:t>
      </w:r>
    </w:p>
    <w:p w14:paraId="7C1EA7C3" w14:textId="77777777" w:rsidR="003A3FBB" w:rsidRPr="00A45C3C" w:rsidRDefault="003A3FBB" w:rsidP="003A3FBB">
      <w:pPr>
        <w:rPr>
          <w:sz w:val="16"/>
        </w:rPr>
      </w:pPr>
      <w:r w:rsidRPr="00A45C3C">
        <w:rPr>
          <w:rStyle w:val="Emphasis"/>
        </w:rPr>
        <w:t>Credibility is thereby one of the most important factors in relation to this issue</w:t>
      </w:r>
      <w:r w:rsidRPr="00A45C3C">
        <w:rPr>
          <w:sz w:val="16"/>
        </w:rPr>
        <w:t xml:space="preserve"> (Fitzpatrick 2016, 166) and </w:t>
      </w:r>
      <w:r w:rsidRPr="00A45C3C">
        <w:rPr>
          <w:rStyle w:val="StyleUnderline"/>
        </w:rPr>
        <w:t>it constitutes an important pillar in the Japan-U.S. Alliance for the maintenance of a sense of relative security below the U.S. nuclear umbrella. Japan does nonetheless maintain a preventive strategy of mastering nuclear technology, possessing installations, plutonium stocks, and production capacity in an immediate emergency situation, when this confidence might have become exhausted</w:t>
      </w:r>
      <w:r w:rsidRPr="00A45C3C">
        <w:rPr>
          <w:sz w:val="16"/>
        </w:rPr>
        <w:t>. In this respect, two issues are of utmost importance. The first relates to the confirmation of the commitment to use nuclear weapons to defend Japan, and the second, to having its own nuclear program (Samuels and Schoff 2013, 236-237).</w:t>
      </w:r>
    </w:p>
    <w:p w14:paraId="3F16F0DB" w14:textId="77777777" w:rsidR="003A3FBB" w:rsidRPr="00A45C3C" w:rsidRDefault="003A3FBB" w:rsidP="003A3FBB">
      <w:pPr>
        <w:rPr>
          <w:sz w:val="16"/>
        </w:rPr>
      </w:pPr>
      <w:r w:rsidRPr="00A45C3C">
        <w:rPr>
          <w:sz w:val="16"/>
        </w:rPr>
        <w:t xml:space="preserve">Upon the disaster at the nuclear plant in Fukushima, the Minister of Defense at the time, Ishiba Shigeru, declared “I don’t think Japan needs to possess nuclear weapons, but it’s important to maintain our commercial reactors because it would allow us to produce a nuclear warhead in a short amount of time. It’s a tacit nuclear deterrent.” (Roehrig 2017, 196). To this should be added the importance of prestige, and the understanding that in order to be a regional power, it becomes absolutely vital to possess nuclear capacities. </w:t>
      </w:r>
      <w:r w:rsidRPr="00A45C3C">
        <w:rPr>
          <w:rStyle w:val="StyleUnderline"/>
        </w:rPr>
        <w:t>When the Non-Proliferation Treaty (NPT) was approved in 1968, Japanese conservatives understood that these dispositions would have implications both for Japan’s power status, but also in terms of commercial and technological advantages. Thus, Japan would be excluded from the “nuclear club” and relegated to the status of a second-rank power</w:t>
      </w:r>
      <w:r w:rsidRPr="00A45C3C">
        <w:rPr>
          <w:sz w:val="16"/>
        </w:rPr>
        <w:t>. The perception that the West had changed its view on China after 1964 was of great concern to Japan (Pyle 2007, 250-253).</w:t>
      </w:r>
    </w:p>
    <w:p w14:paraId="6E22D5B3" w14:textId="77777777" w:rsidR="003A3FBB" w:rsidRPr="00A45C3C" w:rsidRDefault="003A3FBB" w:rsidP="003A3FBB">
      <w:pPr>
        <w:rPr>
          <w:sz w:val="16"/>
          <w:szCs w:val="16"/>
        </w:rPr>
      </w:pPr>
      <w:r w:rsidRPr="00A45C3C">
        <w:rPr>
          <w:sz w:val="16"/>
          <w:szCs w:val="16"/>
        </w:rPr>
        <w:t>During all of the post-war period, there was a constant worry about a possible nuclear attack, and whether the U.S. in fact would make use of its deterrence capacity to defend Japan. Although there was no doubt about the U.S.’ self-defense capacity, there has been much uncertainty with regards to the question of whether the U.S. would apply its nuclear weapons in defense of Japan in a situation of extended deterrence (Roehrig 2017, 2). As Kissinger highlights, “great powers don’t commit suicide for their allies” (Colby 2018, 30).</w:t>
      </w:r>
    </w:p>
    <w:p w14:paraId="515585AA" w14:textId="77777777" w:rsidR="003A3FBB" w:rsidRPr="003A3FBB" w:rsidRDefault="003A3FBB" w:rsidP="003A3FBB"/>
    <w:p w14:paraId="2BD42002" w14:textId="77777777" w:rsidR="003A3FBB" w:rsidRDefault="003A3FBB" w:rsidP="003A3FBB">
      <w:pPr>
        <w:pStyle w:val="Heading3"/>
      </w:pPr>
      <w:r>
        <w:t xml:space="preserve">Link – Arms Sales </w:t>
      </w:r>
    </w:p>
    <w:p w14:paraId="0C628891" w14:textId="55FB682D" w:rsidR="00240CB2" w:rsidRPr="00D92177" w:rsidRDefault="00240CB2" w:rsidP="00240CB2">
      <w:pPr>
        <w:pStyle w:val="Heading4"/>
        <w:rPr>
          <w:rStyle w:val="Style13ptBold"/>
          <w:b/>
        </w:rPr>
      </w:pPr>
      <w:r>
        <w:rPr>
          <w:rStyle w:val="Style13ptBold"/>
          <w:b/>
        </w:rPr>
        <w:t xml:space="preserve">US arms sales to Japan to bolster commitment to the alliance – plan reverses </w:t>
      </w:r>
    </w:p>
    <w:p w14:paraId="3B1DE1B1" w14:textId="54ECF45D" w:rsidR="00240CB2" w:rsidRDefault="000307E5" w:rsidP="00240CB2">
      <w:pPr>
        <w:rPr>
          <w:rStyle w:val="Style13ptBold"/>
        </w:rPr>
      </w:pPr>
      <w:r>
        <w:rPr>
          <w:rStyle w:val="Style13ptBold"/>
        </w:rPr>
        <w:t xml:space="preserve">United States Naval Institute </w:t>
      </w:r>
      <w:r w:rsidR="00240CB2">
        <w:rPr>
          <w:rStyle w:val="Style13ptBold"/>
        </w:rPr>
        <w:t>, 2019</w:t>
      </w:r>
    </w:p>
    <w:p w14:paraId="046813ED" w14:textId="77777777" w:rsidR="00240CB2" w:rsidRDefault="00240CB2" w:rsidP="00240CB2">
      <w:r w:rsidRPr="00EE6FEA">
        <w:t>(</w:t>
      </w:r>
      <w:r>
        <w:t xml:space="preserve">“Indo-Pacific Strategy Report Preparedness, Partnerships, and Promoting a Networked Region,” Department of Defense, June 1 2019, </w:t>
      </w:r>
      <w:hyperlink r:id="rId34" w:history="1">
        <w:r w:rsidRPr="00C82C1A">
          <w:rPr>
            <w:rStyle w:val="Hyperlink"/>
          </w:rPr>
          <w:t>https://news.usni.org/2019/05/31/the-department-of-defenses-new-indo-pacific-strategy</w:t>
        </w:r>
      </w:hyperlink>
      <w:r>
        <w:t>, accessed 7/9/19, GDI – JBII)</w:t>
      </w:r>
    </w:p>
    <w:p w14:paraId="27D12FA9" w14:textId="77777777" w:rsidR="00240CB2" w:rsidRPr="000A4385" w:rsidRDefault="00240CB2" w:rsidP="00240CB2">
      <w:pPr>
        <w:rPr>
          <w:sz w:val="16"/>
        </w:rPr>
      </w:pPr>
      <w:r w:rsidRPr="000A4385">
        <w:rPr>
          <w:rStyle w:val="StyleUnderline"/>
        </w:rPr>
        <w:t>The U.S.-Japan Alliance is the cornerstone of peace and prosperity in the Indo-Pacific, with the United States remaining steadfast in its commitment to defend Japan and its administered territories.</w:t>
      </w:r>
      <w:r w:rsidRPr="000A4385">
        <w:rPr>
          <w:sz w:val="16"/>
        </w:rPr>
        <w:t xml:space="preserve"> As the security dynamic in the Indo-Pacific evolves, however, it is imperative that the U.S.-Japan Alliance adapt to meet the challenges that threaten our security and shared values. </w:t>
      </w:r>
      <w:r w:rsidRPr="000A4385">
        <w:rPr>
          <w:rStyle w:val="StyleUnderline"/>
        </w:rPr>
        <w:t>Whether countering North Korea’s rogue behavior, or long-term strategic competition with China and Russia, we must pursue concrete objectives that preserve the alliance as our asymmetric advantage.</w:t>
      </w:r>
    </w:p>
    <w:p w14:paraId="1F1E2197" w14:textId="77777777" w:rsidR="00240CB2" w:rsidRPr="000A4385" w:rsidRDefault="00240CB2" w:rsidP="00240CB2">
      <w:pPr>
        <w:rPr>
          <w:rStyle w:val="StyleUnderline"/>
        </w:rPr>
      </w:pPr>
      <w:r w:rsidRPr="000A4385">
        <w:rPr>
          <w:rStyle w:val="StyleUnderline"/>
        </w:rPr>
        <w:t>The National Defense Strategy clearly articulates that the Department will prioritize and strengthen our alliances, identifying the U.S.- Japan Alliance as a critical relationship.</w:t>
      </w:r>
      <w:r w:rsidRPr="000A4385">
        <w:rPr>
          <w:sz w:val="16"/>
        </w:rPr>
        <w:t xml:space="preserve"> Japan’s 2018 National Defense Program Guidelines echoes a similar message, reinforcing the fundamental fact that </w:t>
      </w:r>
      <w:r w:rsidRPr="000A4385">
        <w:rPr>
          <w:rStyle w:val="StyleUnderline"/>
        </w:rPr>
        <w:t>the security interests of both the United States and Japan are closely intertwined</w:t>
      </w:r>
      <w:r w:rsidRPr="000A4385">
        <w:rPr>
          <w:sz w:val="16"/>
        </w:rPr>
        <w:t xml:space="preserve">. Given the urgency to address new threats, trends, and technologies, we have already seen progress in operational cooperation, mutual asset protection, and bilateral planning. </w:t>
      </w:r>
      <w:r w:rsidRPr="000A4385">
        <w:rPr>
          <w:rStyle w:val="StyleUnderline"/>
        </w:rPr>
        <w:t>Maintaining the technological advantage the alliance needs to fight and win against our adversaries is also a top-tier priority, with the Department continuing to streamline Foreign Military Sales (FMS) to Japan and other allies, pursue codevelopment opportunities, and deepen cooperation in the cyber and space domains.</w:t>
      </w:r>
    </w:p>
    <w:p w14:paraId="61FB645C" w14:textId="77777777" w:rsidR="00240CB2" w:rsidRDefault="00240CB2" w:rsidP="00240CB2">
      <w:r>
        <w:t xml:space="preserve">FOREIGN MILITARY SALES </w:t>
      </w:r>
    </w:p>
    <w:p w14:paraId="04461AB5" w14:textId="77777777" w:rsidR="00240CB2" w:rsidRPr="000A4385" w:rsidRDefault="00240CB2" w:rsidP="00240CB2">
      <w:pPr>
        <w:rPr>
          <w:rStyle w:val="StyleUnderline"/>
        </w:rPr>
      </w:pPr>
      <w:r w:rsidRPr="000A4385">
        <w:rPr>
          <w:rStyle w:val="StyleUnderline"/>
        </w:rPr>
        <w:t>The National Security and National Defense Strategies have elevated FMS as a tool of first resort in strengthening alliances and attracting new partners. Conventional Arms Transfer Policy and Security Cooperation reforms have focused our ability to improve the efficiency and effectiveness of FMS. We have been successful in reducing costs, improving processing times, and minimizing policy hurdles to make technology more available to a larger group of partners.</w:t>
      </w:r>
    </w:p>
    <w:p w14:paraId="107B39D8" w14:textId="77777777" w:rsidR="00240CB2" w:rsidRDefault="00240CB2" w:rsidP="00240CB2">
      <w:pPr>
        <w:pStyle w:val="Heading4"/>
      </w:pPr>
      <w:r>
        <w:t>Japan arms sales link—US arm sales to Japan are bolstering Japan’s deterrent capabilities as well as proves US security guarantees</w:t>
      </w:r>
    </w:p>
    <w:p w14:paraId="6266CDC3" w14:textId="77777777" w:rsidR="00240CB2" w:rsidRDefault="00240CB2" w:rsidP="00240CB2">
      <w:pPr>
        <w:rPr>
          <w:b/>
          <w:bCs/>
          <w:sz w:val="26"/>
          <w:szCs w:val="26"/>
        </w:rPr>
      </w:pPr>
      <w:r>
        <w:rPr>
          <w:b/>
          <w:bCs/>
          <w:sz w:val="26"/>
          <w:szCs w:val="26"/>
        </w:rPr>
        <w:t>Carpenter, 19</w:t>
      </w:r>
    </w:p>
    <w:p w14:paraId="1CF097D2" w14:textId="77777777" w:rsidR="00240CB2" w:rsidRDefault="00240CB2" w:rsidP="00240CB2">
      <w:pPr>
        <w:pStyle w:val="BodyText"/>
        <w:rPr>
          <w:szCs w:val="22"/>
        </w:rPr>
      </w:pPr>
      <w:r>
        <w:rPr>
          <w:szCs w:val="22"/>
        </w:rPr>
        <w:t xml:space="preserve">[Matthew, writer for Stratfor, “Japan's High-Tech Militarization: Asserting Independence in an Uncertain World,” </w:t>
      </w:r>
      <w:hyperlink r:id="rId35">
        <w:r>
          <w:rPr>
            <w:rStyle w:val="InternetLink"/>
            <w:szCs w:val="22"/>
          </w:rPr>
          <w:t>https://worldview.stratfor.com/article/japans-high-tech-militarization-asserting-independence-uncertain-world</w:t>
        </w:r>
      </w:hyperlink>
      <w:r>
        <w:rPr>
          <w:szCs w:val="22"/>
        </w:rPr>
        <w:t>, 6/3/19, acc. 7/5/19, GDI-LBP]</w:t>
      </w:r>
    </w:p>
    <w:p w14:paraId="54FD0EEE" w14:textId="77777777" w:rsidR="00240CB2" w:rsidRDefault="00240CB2" w:rsidP="00240CB2">
      <w:pPr>
        <w:pStyle w:val="BodyText"/>
        <w:rPr>
          <w:szCs w:val="22"/>
        </w:rPr>
      </w:pPr>
      <w:r>
        <w:rPr>
          <w:szCs w:val="22"/>
        </w:rPr>
        <w:t>J</w:t>
      </w:r>
      <w:r>
        <w:rPr>
          <w:szCs w:val="22"/>
          <w:u w:val="single"/>
        </w:rPr>
        <w:t>apan is also purchasing 105 F-35 Joint Strike Fighters, nine E-2D Advanced Hawkeye aircraft and two Aegis Ashore anti-missile systems, all from the United States.</w:t>
      </w:r>
      <w:r>
        <w:rPr>
          <w:szCs w:val="22"/>
        </w:rPr>
        <w:t xml:space="preserve"> Furthermore, the country is </w:t>
      </w:r>
      <w:r>
        <w:rPr>
          <w:szCs w:val="22"/>
          <w:u w:val="single"/>
        </w:rPr>
        <w:t xml:space="preserve">preparing to convert its helicopter carrier into an aircraft carrier that can provide a launchpad for operations using the newly purchased F-35s. </w:t>
      </w:r>
      <w:r>
        <w:rPr>
          <w:szCs w:val="22"/>
        </w:rPr>
        <w:t>Together, t</w:t>
      </w:r>
      <w:r>
        <w:rPr>
          <w:szCs w:val="22"/>
          <w:u w:val="single"/>
        </w:rPr>
        <w:t>hese additions increase Japan's level of deterrence</w:t>
      </w:r>
      <w:r>
        <w:rPr>
          <w:szCs w:val="22"/>
        </w:rPr>
        <w:t xml:space="preserve"> against attacks from the sea and air, or by missiles and even cyber-based weaponry.</w:t>
      </w:r>
    </w:p>
    <w:p w14:paraId="0B32B0C8" w14:textId="77777777" w:rsidR="00240CB2" w:rsidRDefault="00240CB2" w:rsidP="00240CB2">
      <w:pPr>
        <w:pStyle w:val="BodyText"/>
        <w:rPr>
          <w:szCs w:val="22"/>
        </w:rPr>
      </w:pPr>
      <w:r>
        <w:rPr>
          <w:szCs w:val="22"/>
        </w:rPr>
        <w:t>But amid the push for new, high-tech capabilities, Japan is placing less emphasis on tanks and other forms of traditional weaponry that were salient during the Cold War, as evidenced by Tokyo's decision to maintain only compact land-based combat units in Kyushu and Hokkaido.</w:t>
      </w:r>
    </w:p>
    <w:p w14:paraId="32B4A6D9" w14:textId="77777777" w:rsidR="00240CB2" w:rsidRDefault="00240CB2" w:rsidP="00240CB2">
      <w:pPr>
        <w:pStyle w:val="BodyText"/>
        <w:rPr>
          <w:szCs w:val="22"/>
        </w:rPr>
      </w:pPr>
      <w:r>
        <w:rPr>
          <w:szCs w:val="22"/>
        </w:rPr>
        <w:t>In the end, the outlay for Japan's new five-year defense budget is set to come in at an all-time high of $248 billion through fiscal 2023, up $25 billion from the previous five-year budget.</w:t>
      </w:r>
    </w:p>
    <w:p w14:paraId="5771A387" w14:textId="77777777" w:rsidR="00240CB2" w:rsidRDefault="00240CB2" w:rsidP="00240CB2">
      <w:pPr>
        <w:pStyle w:val="BodyText"/>
        <w:rPr>
          <w:szCs w:val="22"/>
        </w:rPr>
      </w:pPr>
      <w:r>
        <w:rPr>
          <w:szCs w:val="22"/>
        </w:rPr>
        <w:t>Wavering American Commitment?</w:t>
      </w:r>
    </w:p>
    <w:p w14:paraId="3D9B63EF" w14:textId="77777777" w:rsidR="00240CB2" w:rsidRDefault="00240CB2" w:rsidP="00240CB2">
      <w:pPr>
        <w:pStyle w:val="BodyText"/>
        <w:rPr>
          <w:szCs w:val="22"/>
        </w:rPr>
      </w:pPr>
      <w:r>
        <w:rPr>
          <w:szCs w:val="22"/>
          <w:u w:val="single"/>
        </w:rPr>
        <w:t xml:space="preserve">The five-year plan calls for Japan to support U.S. security commitments in the Indo-Pacific region as an equal partner by enhancing its military capabilities </w:t>
      </w:r>
      <w:r>
        <w:rPr>
          <w:szCs w:val="22"/>
        </w:rPr>
        <w:t>in diverse fields</w:t>
      </w:r>
      <w:r>
        <w:rPr>
          <w:szCs w:val="22"/>
          <w:u w:val="single"/>
        </w:rPr>
        <w:t xml:space="preserve"> while widening the scope of cooperation</w:t>
      </w:r>
      <w:r>
        <w:rPr>
          <w:szCs w:val="22"/>
        </w:rPr>
        <w:t xml:space="preserve"> with the United States. The report further envisions greater collaboration between Japanese and American think tanks and research entities.</w:t>
      </w:r>
    </w:p>
    <w:p w14:paraId="0D55A543" w14:textId="77777777" w:rsidR="00240CB2" w:rsidRDefault="00240CB2" w:rsidP="00240CB2">
      <w:pPr>
        <w:pStyle w:val="BodyText"/>
        <w:rPr>
          <w:szCs w:val="22"/>
        </w:rPr>
      </w:pPr>
      <w:r>
        <w:rPr>
          <w:szCs w:val="22"/>
        </w:rPr>
        <w:t xml:space="preserve">Nevertheless, </w:t>
      </w:r>
      <w:r>
        <w:rPr>
          <w:szCs w:val="22"/>
          <w:u w:val="single"/>
        </w:rPr>
        <w:t>the days when Japan could rely exclusively on U.S. security guarantees are disappearing.</w:t>
      </w:r>
      <w:r>
        <w:rPr>
          <w:szCs w:val="22"/>
        </w:rPr>
        <w:t xml:space="preserve"> There are </w:t>
      </w:r>
      <w:r>
        <w:rPr>
          <w:szCs w:val="22"/>
          <w:u w:val="single"/>
        </w:rPr>
        <w:t>increasing concerns that Washington,</w:t>
      </w:r>
      <w:r>
        <w:rPr>
          <w:szCs w:val="22"/>
        </w:rPr>
        <w:t xml:space="preserve"> if push comes to shove,</w:t>
      </w:r>
      <w:r>
        <w:rPr>
          <w:szCs w:val="22"/>
          <w:u w:val="single"/>
        </w:rPr>
        <w:t xml:space="preserve"> will not spill American blood to defend Japan</w:t>
      </w:r>
      <w:r>
        <w:rPr>
          <w:szCs w:val="22"/>
        </w:rPr>
        <w:t xml:space="preserve">. For example, Ukeru Magosaki, a prominent former Japanese diplomat and academic, told Nikkei Business last September that </w:t>
      </w:r>
      <w:r>
        <w:rPr>
          <w:szCs w:val="22"/>
          <w:u w:val="single"/>
        </w:rPr>
        <w:t>because Tokyo could no longer depend on Washington to defend Japan, the island country must develop independent defense and foreign policies.</w:t>
      </w:r>
      <w:r>
        <w:rPr>
          <w:szCs w:val="22"/>
        </w:rPr>
        <w:t xml:space="preserve"> In making his point, </w:t>
      </w:r>
      <w:r>
        <w:rPr>
          <w:szCs w:val="22"/>
          <w:u w:val="single"/>
        </w:rPr>
        <w:t>Magosaki emphasized America's reluctance to suffer casualties, its ever-increasing economic ties with China and its ever-decreasing military advantage in East Asia.</w:t>
      </w:r>
      <w:r>
        <w:rPr>
          <w:szCs w:val="22"/>
        </w:rPr>
        <w:t xml:space="preserve"> Indeed, a recent poll indicated that only 41 percent of Americans would like to see their country enter combat to defend Japan; when the survey was released in December, it made headlines in Japan.</w:t>
      </w:r>
    </w:p>
    <w:p w14:paraId="787B47CB" w14:textId="5D753502" w:rsidR="004F218B" w:rsidRDefault="00881483" w:rsidP="004F218B">
      <w:pPr>
        <w:pStyle w:val="Heading3"/>
      </w:pPr>
      <w:r>
        <w:t xml:space="preserve">Link </w:t>
      </w:r>
      <w:r w:rsidR="004F218B">
        <w:t xml:space="preserve">– China threat </w:t>
      </w:r>
    </w:p>
    <w:p w14:paraId="2C7E31DB" w14:textId="77777777" w:rsidR="004F218B" w:rsidRDefault="004F218B" w:rsidP="004F218B">
      <w:pPr>
        <w:pStyle w:val="Heading4"/>
      </w:pPr>
      <w:r>
        <w:t xml:space="preserve">Loss of credible alliance because of crisis with China or abandonment of ROC/ROK by the US – only thing to overcome public resistance to nuclear weapons, allows for rearm </w:t>
      </w:r>
    </w:p>
    <w:p w14:paraId="004B62D3" w14:textId="77777777" w:rsidR="004F218B" w:rsidRDefault="004F218B" w:rsidP="004F218B">
      <w:r w:rsidRPr="00A70433">
        <w:rPr>
          <w:b/>
        </w:rPr>
        <w:t>Smith</w:t>
      </w:r>
      <w:r w:rsidRPr="00A70433">
        <w:t xml:space="preserve"> Senior Fellow for Japan Studies, Council on Foreign Relations</w:t>
      </w:r>
      <w:r>
        <w:t xml:space="preserve"> </w:t>
      </w:r>
      <w:r w:rsidRPr="00A70433">
        <w:rPr>
          <w:b/>
        </w:rPr>
        <w:t>and Haas</w:t>
      </w:r>
      <w:r>
        <w:t xml:space="preserve">, President, Council on Foreign Relations, </w:t>
      </w:r>
      <w:r w:rsidRPr="00A70433">
        <w:rPr>
          <w:b/>
        </w:rPr>
        <w:t>2019</w:t>
      </w:r>
    </w:p>
    <w:p w14:paraId="671AD7F8" w14:textId="77777777" w:rsidR="004F218B" w:rsidRDefault="004F218B" w:rsidP="004F218B">
      <w:r>
        <w:t xml:space="preserve">(Sheila and Richard “Japan Rearmed” CFR April 3, 2019 </w:t>
      </w:r>
      <w:hyperlink r:id="rId36" w:history="1">
        <w:r w:rsidRPr="009D3AC3">
          <w:rPr>
            <w:rStyle w:val="Hyperlink"/>
          </w:rPr>
          <w:t>https://www.cfr.org/event/japan-rearmed-sheila-smith accessed 7/12</w:t>
        </w:r>
      </w:hyperlink>
      <w:r>
        <w:t xml:space="preserve"> GDI-TM)</w:t>
      </w:r>
    </w:p>
    <w:p w14:paraId="0BDC4274" w14:textId="77777777" w:rsidR="004F218B" w:rsidRDefault="004F218B" w:rsidP="004F218B">
      <w:r>
        <w:t xml:space="preserve">HAASS: So what—so what you’re suggesting is </w:t>
      </w:r>
      <w:r w:rsidRPr="006022A8">
        <w:rPr>
          <w:rStyle w:val="StyleUnderline"/>
        </w:rPr>
        <w:t>the U.S.-Japanese relationship is not quite what it was. What could—what could cause a crisis?</w:t>
      </w:r>
      <w:r>
        <w:t xml:space="preserve"> I mean, </w:t>
      </w:r>
      <w:r w:rsidRPr="006022A8">
        <w:rPr>
          <w:rStyle w:val="StyleUnderline"/>
        </w:rPr>
        <w:t>is it a situation where the United States moves away from South Korea, if there were a Taiwan crisis where the United States did not come to Taiwan’s backing?</w:t>
      </w:r>
      <w:r>
        <w:t xml:space="preserve"> Obviously, something involving Japan and China. So my question is, what would cause a crisis? And what—and given the title of your book, what is Japan’s reaction</w:t>
      </w:r>
      <w:r w:rsidRPr="006022A8">
        <w:rPr>
          <w:rStyle w:val="StyleUnderline"/>
        </w:rPr>
        <w:t>? If Japan can’t rely as much on the United States, it seems to me there’s two very different options.</w:t>
      </w:r>
      <w:r>
        <w:t xml:space="preserve"> </w:t>
      </w:r>
      <w:r w:rsidRPr="006022A8">
        <w:rPr>
          <w:rStyle w:val="StyleUnderline"/>
        </w:rPr>
        <w:t>One is Japan relies more on itself, and Japan rearms on steroids and is prepared to be a much more independent actor</w:t>
      </w:r>
      <w:r>
        <w:t>. The other is Japan essentially says</w:t>
      </w:r>
      <w:r w:rsidRPr="006022A8">
        <w:rPr>
          <w:rStyle w:val="StyleUnderline"/>
        </w:rPr>
        <w:t>: We can’t rely on America. We have this really big, dangerous neighbor called China. And we had better, essentially, come to terms with it.</w:t>
      </w:r>
      <w:r>
        <w:t xml:space="preserve"> So if the U.S. relationship, which for seventy years has been the bedrock of the U.S.-Japan—U.S. relationship, which has been the bedrock of Japanese security for seventy years—if that comes under real doubt, does Japan essentially go on its own, or does Japan decide that it has to make the best deal it can with China?</w:t>
      </w:r>
    </w:p>
    <w:p w14:paraId="1BEE1996" w14:textId="77777777" w:rsidR="004F218B" w:rsidRDefault="004F218B" w:rsidP="004F218B">
      <w:r>
        <w:t xml:space="preserve">SMITH: So I don’t make that conclusion in the book—(laughs)—because for me there’s so many variables. That’s because I’m a Japan expert. </w:t>
      </w:r>
      <w:r w:rsidRPr="006022A8">
        <w:rPr>
          <w:rStyle w:val="StyleUnderline"/>
        </w:rPr>
        <w:t xml:space="preserve">There’s so many variables between alliance with China and nuclear option, </w:t>
      </w:r>
      <w:r>
        <w:t>right? But let me take you through some steps.</w:t>
      </w:r>
    </w:p>
    <w:p w14:paraId="185840DF" w14:textId="77777777" w:rsidR="004F218B" w:rsidRDefault="004F218B" w:rsidP="004F218B">
      <w:r>
        <w:t>HAASS: I wouldn’t say alliance with China, just deferring to China as opposed to become more independent.</w:t>
      </w:r>
    </w:p>
    <w:p w14:paraId="0CBD7964" w14:textId="77777777" w:rsidR="004F218B" w:rsidRDefault="004F218B" w:rsidP="004F218B">
      <w:r>
        <w:t>SMITH: What—let me start with the first part of your question, which is what would cause a crisis. I think there’s smaller crises, right? Trade tensions and real fallout on trade. But as you all know, we’ve had that with Japan before. We’ve had really serious trade tensions. Has not—has not shaken the military alliance. The host nation support stuff could get ugly, frankly, depending on how the talks go. If you’re trading off this for that, I think that would make the Japanese people feel that the alliance is fundamentally not what they thought it was, right? So you have shades of reduced confidence in the alliance.</w:t>
      </w:r>
    </w:p>
    <w:p w14:paraId="5BE6A4A7" w14:textId="77777777" w:rsidR="004F218B" w:rsidRPr="006022A8" w:rsidRDefault="004F218B" w:rsidP="004F218B">
      <w:pPr>
        <w:rPr>
          <w:rStyle w:val="StyleUnderline"/>
        </w:rPr>
      </w:pPr>
      <w:r>
        <w:t>The options for Japan, though, are limited, right</w:t>
      </w:r>
      <w:r w:rsidRPr="006022A8">
        <w:rPr>
          <w:rStyle w:val="StyleUnderline"/>
        </w:rPr>
        <w:t>? Japan has a very serious strategic challenge in the neighborhood</w:t>
      </w:r>
      <w:r>
        <w:t xml:space="preserve">. It’s not just China. It’s all of the counties around it. So Russia, now North Korea, with its nuclear capability or WMD capability, and of course the larger question of China. </w:t>
      </w:r>
      <w:r w:rsidRPr="006022A8">
        <w:rPr>
          <w:rStyle w:val="StyleUnderline"/>
        </w:rPr>
        <w:t>So Japan will, at some point</w:t>
      </w:r>
      <w:r>
        <w:t xml:space="preserve">, I think, </w:t>
      </w:r>
      <w:r w:rsidRPr="006022A8">
        <w:rPr>
          <w:rStyle w:val="StyleUnderline"/>
        </w:rPr>
        <w:t>have to cross the Rubicon on the offensive capability.</w:t>
      </w:r>
    </w:p>
    <w:p w14:paraId="3A4784C4" w14:textId="77777777" w:rsidR="004F218B" w:rsidRDefault="004F218B" w:rsidP="004F218B">
      <w:r>
        <w:t>HAASS: Would that include nuclear or not?</w:t>
      </w:r>
    </w:p>
    <w:p w14:paraId="64BD34D5" w14:textId="77777777" w:rsidR="004F218B" w:rsidRPr="006022A8" w:rsidRDefault="004F218B" w:rsidP="004F218B">
      <w:pPr>
        <w:rPr>
          <w:rStyle w:val="StyleUnderline"/>
        </w:rPr>
      </w:pPr>
      <w:r>
        <w:t xml:space="preserve">SMITH: So, again, I may be wrong again, like I was wrong with Mr. Abe last January, a year or two ago. But I think </w:t>
      </w:r>
      <w:r w:rsidRPr="006022A8">
        <w:rPr>
          <w:rStyle w:val="StyleUnderline"/>
        </w:rPr>
        <w:t>it would take the Japanese people a significant shift to embrace nuclear weapons</w:t>
      </w:r>
      <w:r>
        <w:t xml:space="preserve">. </w:t>
      </w:r>
      <w:r w:rsidRPr="006022A8">
        <w:rPr>
          <w:rStyle w:val="StyleUnderline"/>
        </w:rPr>
        <w:t>And the security planning community may be a little far</w:t>
      </w:r>
      <w:r>
        <w:t xml:space="preserve">—you know, far </w:t>
      </w:r>
      <w:r w:rsidRPr="006022A8">
        <w:rPr>
          <w:rStyle w:val="StyleUnderline"/>
        </w:rPr>
        <w:t>ahead of them</w:t>
      </w:r>
      <w:r>
        <w:t xml:space="preserve">. </w:t>
      </w:r>
      <w:r w:rsidRPr="006022A8">
        <w:rPr>
          <w:rStyle w:val="StyleUnderline"/>
        </w:rPr>
        <w:t>But to get the Japanese people to really embrace this idea of the nuclear option I think could take something as dramatic as an attack of Japan, or something really fundamentally different.</w:t>
      </w:r>
    </w:p>
    <w:p w14:paraId="49A0C338" w14:textId="77777777" w:rsidR="004F218B" w:rsidRDefault="004F218B" w:rsidP="004F218B">
      <w:r>
        <w:t>HAASS: A failure of the U.S.-North Korean talks to bring about denuclearization. Could that do it?</w:t>
      </w:r>
    </w:p>
    <w:p w14:paraId="376E0E24" w14:textId="77777777" w:rsidR="004F218B" w:rsidRDefault="004F218B" w:rsidP="004F218B">
      <w:r>
        <w:t xml:space="preserve">SMITH: Well, I think it’ll prompt the conversation. I think you’ll see a conversation in Japan, whereas right now you’re just beginning—some of the security planning community behind closed doors are having study groups where they’re saying: OK, let’s talk about. Let’s talk about if the alliance fails and if we have to go that route. </w:t>
      </w:r>
      <w:r w:rsidRPr="006022A8">
        <w:rPr>
          <w:rStyle w:val="StyleUnderline"/>
        </w:rPr>
        <w:t>So you’ve got instead of the South Koreans, which the public engages in some of that hyperbole, or some of the more conservative political parties say: Let’s get nukes. That’s a great idea. The Japanese conversation is quieter, and it’s among a pretty significant population.</w:t>
      </w:r>
      <w:r>
        <w:t xml:space="preserve"> Small population, but government officials, or former government officials, are having that.</w:t>
      </w:r>
    </w:p>
    <w:p w14:paraId="142149E8" w14:textId="77777777" w:rsidR="004F218B" w:rsidRPr="006022A8" w:rsidRDefault="004F218B" w:rsidP="004F218B">
      <w:pPr>
        <w:rPr>
          <w:u w:val="single"/>
        </w:rPr>
      </w:pPr>
      <w:r>
        <w:t xml:space="preserve">The former ambassador to the United States, Ambassador Ryozo Kato is a lovely, lovely person, deeply committed to the U.S.-Japan alliance. In the Sankei newspaper, he said, I think it’s time for the Japanese to have a conversation. He’s not advocating the nuclear option. He said it’s time for us to have the conversation so that people understand that if push comes to shove, that’s where we’re going to have to end up. </w:t>
      </w:r>
      <w:r w:rsidRPr="006022A8">
        <w:rPr>
          <w:rStyle w:val="StyleUnderline"/>
        </w:rPr>
        <w:t>Again, that’s a long pathway to a full-on embrace by the Japanese people. But if you have significant instability in the region, I think you’re going to see the conversation more openly addressed and advocated in Japan.</w:t>
      </w:r>
    </w:p>
    <w:p w14:paraId="607A29B2" w14:textId="77777777" w:rsidR="00240CB2" w:rsidRDefault="00240CB2" w:rsidP="00240CB2">
      <w:pPr>
        <w:pStyle w:val="Heading3"/>
      </w:pPr>
      <w:r>
        <w:t xml:space="preserve">Link – Chinese aggression </w:t>
      </w:r>
    </w:p>
    <w:p w14:paraId="499E8B59" w14:textId="77777777" w:rsidR="00240CB2" w:rsidRDefault="00240CB2" w:rsidP="00240CB2">
      <w:pPr>
        <w:pStyle w:val="Heading4"/>
      </w:pPr>
      <w:r>
        <w:t>Japanese arms sales and acquisition of weapon systems key to deter Chinese aggression over Senkakus.</w:t>
      </w:r>
    </w:p>
    <w:p w14:paraId="6254AE92" w14:textId="77777777" w:rsidR="00240CB2" w:rsidRDefault="00240CB2" w:rsidP="00240CB2">
      <w:pPr>
        <w:rPr>
          <w:rStyle w:val="Style13ptBold"/>
        </w:rPr>
      </w:pPr>
      <w:r>
        <w:rPr>
          <w:rStyle w:val="Style13ptBold"/>
        </w:rPr>
        <w:t>Watts IV,  executive officer of USS John Paul Jones, 2019</w:t>
      </w:r>
    </w:p>
    <w:p w14:paraId="65B9FDB0" w14:textId="77777777" w:rsidR="00240CB2" w:rsidRPr="004442E8" w:rsidRDefault="00240CB2" w:rsidP="00240CB2">
      <w:r w:rsidRPr="00900957">
        <w:t>(</w:t>
      </w:r>
      <w:r>
        <w:t>Robert, “ORIGINS OF A “RAGGED EDGE U.S. Ambiguity on the Senkakus’ Sovereignty,” U.S. Naval War College Press, Summer 2019, JSTOR, accessed 7/3/19, GDI – JBII)</w:t>
      </w:r>
    </w:p>
    <w:p w14:paraId="2B46434C" w14:textId="77777777" w:rsidR="00240CB2" w:rsidRPr="004442E8" w:rsidRDefault="00240CB2" w:rsidP="00240CB2">
      <w:pPr>
        <w:rPr>
          <w:sz w:val="16"/>
        </w:rPr>
      </w:pPr>
      <w:r>
        <w:t xml:space="preserve">The </w:t>
      </w:r>
      <w:r w:rsidRPr="004442E8">
        <w:rPr>
          <w:rStyle w:val="StyleUnderline"/>
        </w:rPr>
        <w:t>United States</w:t>
      </w:r>
      <w:r>
        <w:t xml:space="preserve"> also </w:t>
      </w:r>
      <w:r w:rsidRPr="004442E8">
        <w:rPr>
          <w:rStyle w:val="StyleUnderline"/>
        </w:rPr>
        <w:t>should support Tokyo’s ongoing efforts to strengthen Japan’s capability to defend the numerous isolated islands in its remote “southwestern region,” which includes the Senkakus.</w:t>
      </w:r>
      <w:r>
        <w:t xml:space="preserve"> 130 </w:t>
      </w:r>
      <w:r w:rsidRPr="007A22DB">
        <w:rPr>
          <w:rStyle w:val="StyleUnderline"/>
        </w:rPr>
        <w:t>This approach could include encouraging Japan to invest in weapon systems and training that would enable it better to conduct routine operations around the distant Senkakus in peacetime, and in wartime to project defensive military power or to sustain its defenses until U.S. forces could intervene.</w:t>
      </w:r>
      <w:r>
        <w:t xml:space="preserve"> 131 </w:t>
      </w:r>
      <w:r w:rsidRPr="007A22DB">
        <w:rPr>
          <w:rStyle w:val="StyleUnderline"/>
        </w:rPr>
        <w:t>This equipment could include high-endurance coast guard cutters, long-range fighter aircraft, maritime-patrol aircraft, submarines, aviation-capable ships, and upgrades to existing systems. Some changes, for example, could help Japan use its force more efficiently. Japan’s defense minister explained in January 2018 that the planned acquisition of two land-based Aegis Ashore ballistic-missile-defense (BMD) systems could free up Japan’s BMD</w:t>
      </w:r>
      <w:r>
        <w:rPr>
          <w:rStyle w:val="StyleUnderline"/>
        </w:rPr>
        <w:t xml:space="preserve"> </w:t>
      </w:r>
      <w:r w:rsidRPr="007A22DB">
        <w:rPr>
          <w:rStyle w:val="StyleUnderline"/>
        </w:rPr>
        <w:t>capable destroyers for use in the southwest rather than being tethered to BMD operating areas closer to Japan’s home islands.</w:t>
      </w:r>
      <w:r>
        <w:t xml:space="preserve"> Japan has considered other force structure changes that the United States should endorse, such as modifying its two largest helicopter carriers to operate the Joint Strike Fighter and purchasing standoff air-to-surface missiles that could be used to fend off amphibious assaults. 132 </w:t>
      </w:r>
      <w:r w:rsidRPr="007A22DB">
        <w:rPr>
          <w:rStyle w:val="StyleUnderline"/>
        </w:rPr>
        <w:t>Particularly if an evaluation of Japan’s strategy for defending against an increasingly capable Chinese threat informs weapons-procurement and -modernization decisions, these steps could improve Japan’s ability to deter conflict over the Senkakus and to operate effectively alongside the United States.</w:t>
      </w:r>
      <w:r>
        <w:t xml:space="preserve"> 133</w:t>
      </w:r>
    </w:p>
    <w:p w14:paraId="2D5E6CE3" w14:textId="63840FA4" w:rsidR="00DF25EF" w:rsidRDefault="00DF25EF" w:rsidP="000307E5">
      <w:pPr>
        <w:pStyle w:val="Heading3"/>
      </w:pPr>
      <w:r>
        <w:t xml:space="preserve">Link – BMD </w:t>
      </w:r>
    </w:p>
    <w:p w14:paraId="505754C5" w14:textId="77777777" w:rsidR="00DF25EF" w:rsidRDefault="00DF25EF" w:rsidP="00DF25EF">
      <w:pPr>
        <w:pStyle w:val="Heading4"/>
      </w:pPr>
      <w:r>
        <w:t>Japan coop on BMD key to broader balancing in region [not spectacular]</w:t>
      </w:r>
    </w:p>
    <w:p w14:paraId="415BE7FA" w14:textId="77777777" w:rsidR="00DF25EF" w:rsidRPr="002370B9" w:rsidRDefault="00DF25EF" w:rsidP="00DF25EF">
      <w:pPr>
        <w:rPr>
          <w:rStyle w:val="Style13ptBold"/>
          <w:b w:val="0"/>
        </w:rPr>
      </w:pPr>
      <w:r>
        <w:rPr>
          <w:rStyle w:val="Style13ptBold"/>
        </w:rPr>
        <w:t xml:space="preserve">Lande 17 </w:t>
      </w:r>
      <w:r w:rsidRPr="002370B9">
        <w:t>(</w:t>
      </w:r>
      <w:r>
        <w:t>Eivind,</w:t>
      </w:r>
      <w:r w:rsidRPr="002370B9">
        <w:t xml:space="preserve"> a PhD candidate studying Japan’s defense policy and grand strategy at the Norwegian University of Science and Technology in Trondheim, Norway</w:t>
      </w:r>
      <w:r>
        <w:t xml:space="preserve">, </w:t>
      </w:r>
      <w:r w:rsidRPr="002370B9">
        <w:t>“Between Offensive and Defensive Realism – The Japanese Abe Government’s Security Policy toward China</w:t>
      </w:r>
      <w:r>
        <w:t xml:space="preserve">.” </w:t>
      </w:r>
      <w:r w:rsidRPr="002370B9">
        <w:t xml:space="preserve">  </w:t>
      </w:r>
      <w:hyperlink r:id="rId37" w:history="1">
        <w:r w:rsidRPr="003E10E9">
          <w:rPr>
            <w:rStyle w:val="Hyperlink"/>
          </w:rPr>
          <w:t>https://doi.org/10.1080/14799855.2017.1323882</w:t>
        </w:r>
      </w:hyperlink>
      <w:r>
        <w:t>, 5/30/17, Accessed 7/7/19, GDI-MTK)</w:t>
      </w:r>
    </w:p>
    <w:p w14:paraId="7DDF3690" w14:textId="77777777" w:rsidR="00DF25EF" w:rsidRPr="00AE47D4" w:rsidRDefault="00DF25EF" w:rsidP="00DF25EF">
      <w:r w:rsidRPr="00081741">
        <w:rPr>
          <w:u w:val="single"/>
        </w:rPr>
        <w:t>Japan’s efforts to achieve external balancing by cooperating with the US have borne fruit</w:t>
      </w:r>
      <w:r w:rsidRPr="00081741">
        <w:rPr>
          <w:sz w:val="16"/>
        </w:rPr>
        <w:t xml:space="preserve">. Both US Secretary of State John Kerry and US Secretary of Defense Chuck Hagel have stated that </w:t>
      </w:r>
      <w:r w:rsidRPr="00081741">
        <w:rPr>
          <w:u w:val="single"/>
        </w:rPr>
        <w:t>Article 5 of the Japan–US Security Treaty applies to the Senkaku/Diaoyu Islands</w:t>
      </w:r>
      <w:r w:rsidRPr="00081741">
        <w:rPr>
          <w:sz w:val="16"/>
        </w:rPr>
        <w:t xml:space="preserve">. This article states that each party would “act to meet the common danger” in case of an “armed attack against either Party in the territories under the administration of Japan.” On November 16–28, 2013, </w:t>
      </w:r>
      <w:r w:rsidRPr="00081741">
        <w:rPr>
          <w:u w:val="single"/>
        </w:rPr>
        <w:t>the US and Japan held a very large naval exercise close to the Senkaku/Diaoyu Islands, which may have conveyed a determination to defend these islands to China</w:t>
      </w:r>
      <w:r w:rsidRPr="00081741">
        <w:rPr>
          <w:sz w:val="16"/>
        </w:rPr>
        <w:t xml:space="preserve">. Furthermore, when President </w:t>
      </w:r>
      <w:r w:rsidRPr="00AE47D4">
        <w:t>Barack Obama visited Japan in April 2014, he said, at a joint press conference with Prime Minster Abe, that Article 5 of the security treaty applies to these islands. This was the first time that a US president made such a statement</w:t>
      </w:r>
      <w:r w:rsidRPr="00081741">
        <w:rPr>
          <w:sz w:val="16"/>
        </w:rPr>
        <w:t xml:space="preserve">. The Japan–US Mutual Security Treaty has been reaffirmed after the end of the Cold War. First established in 1951, after the revision of the treaty in 1960, US intervention in Japanese domestic disturbances was no longer permitted and Japan received a voice in the deployment of US forces stationed in Japan and an explicit guarantee of US protection in case of an attack on Japan. Following a drawdown of US forces in East Asia after the Cold War, Japanese Prime Minister Hashimoto Ryutaro and US President Bill Clinton took a major initiative to strengthening the alliance when they announced the Japan–US Joint Declaration on Security: Alliance for the 21st Century on April 17, 1996. To follow up this initiative, new Guidelines for Japan–US Defense Cooperation were issued on September 27, 1997. They stated that </w:t>
      </w:r>
      <w:r w:rsidRPr="00081741">
        <w:rPr>
          <w:u w:val="single"/>
        </w:rPr>
        <w:t>if a situation was to arise in an area near Japan with a great effect on Japan’s security, Japan could provide rear area support to US military action.</w:t>
      </w:r>
      <w:r w:rsidRPr="00081741">
        <w:rPr>
          <w:sz w:val="16"/>
        </w:rPr>
        <w:t xml:space="preserve"> Mixed signals as to whether the guidelines could apply to a conflict in the Taiwan Strait led to criticism from China. On February 19, 2005, Japanese and US Foreign and Defense Ministers issued a statement at a meeting of the Japan–US Security Consultative Committee, which included the phrase “Encourage the peaceful resolution of issues concerning the Taiwan Strait through dialogue.” This upset Chinese authorities because they saw relations between Mainland China and Taiwan as internal Chinese affairs. </w:t>
      </w:r>
      <w:r w:rsidRPr="00AE47D4">
        <w:rPr>
          <w:rStyle w:val="StyleUnderline"/>
        </w:rPr>
        <w:t>Japan has also established a ballistic missile defense system in close cooperation with the US</w:t>
      </w:r>
      <w:r w:rsidRPr="00081741">
        <w:rPr>
          <w:sz w:val="16"/>
        </w:rPr>
        <w:t xml:space="preserve">. Mike M. Mochizuki writes that </w:t>
      </w:r>
      <w:r w:rsidRPr="00AE47D4">
        <w:rPr>
          <w:rStyle w:val="StyleUnderline"/>
        </w:rPr>
        <w:t>this system tightens operational coordination between the US and Japan and “strengthens US extended nuclear deterrence over Japan vis-à-vis China.”</w:t>
      </w:r>
      <w:r w:rsidRPr="00081741">
        <w:rPr>
          <w:sz w:val="16"/>
        </w:rPr>
        <w:t xml:space="preserve"> Furthermore, US Secretary of State </w:t>
      </w:r>
      <w:r w:rsidRPr="00AE47D4">
        <w:t>Hillary R. Clinton told Japanese Foreign Minister Maehara Seiji in September 2010 that the Senkaku/Diaoyu Islands were covered by Article 5 of the security treaty.</w:t>
      </w:r>
    </w:p>
    <w:p w14:paraId="5C58F2FF" w14:textId="77777777" w:rsidR="00DF25EF" w:rsidRPr="00DF25EF" w:rsidRDefault="00DF25EF" w:rsidP="00DF25EF"/>
    <w:p w14:paraId="61A2767C" w14:textId="31E66552" w:rsidR="000307E5" w:rsidRDefault="00DF25EF" w:rsidP="000307E5">
      <w:pPr>
        <w:pStyle w:val="Heading3"/>
      </w:pPr>
      <w:r>
        <w:t xml:space="preserve">Internal link - </w:t>
      </w:r>
      <w:r w:rsidR="000307E5">
        <w:t xml:space="preserve">Japan – quick rearm </w:t>
      </w:r>
    </w:p>
    <w:p w14:paraId="30A86923" w14:textId="77777777" w:rsidR="000307E5" w:rsidRDefault="000307E5" w:rsidP="000307E5">
      <w:pPr>
        <w:pStyle w:val="Heading4"/>
      </w:pPr>
      <w:r>
        <w:t xml:space="preserve">6-9 months to get to capability – plutonium and expertise available </w:t>
      </w:r>
    </w:p>
    <w:p w14:paraId="47D62161" w14:textId="77777777" w:rsidR="000307E5" w:rsidRDefault="000307E5" w:rsidP="000307E5">
      <w:r w:rsidRPr="00A70433">
        <w:rPr>
          <w:b/>
        </w:rPr>
        <w:t>Smith</w:t>
      </w:r>
      <w:r w:rsidRPr="00A70433">
        <w:t xml:space="preserve"> Senior Fellow for Japan Studies, Council on Foreign Relations</w:t>
      </w:r>
      <w:r>
        <w:t xml:space="preserve"> </w:t>
      </w:r>
      <w:r w:rsidRPr="00A70433">
        <w:rPr>
          <w:b/>
        </w:rPr>
        <w:t>and Haas</w:t>
      </w:r>
      <w:r>
        <w:t xml:space="preserve">, President, Council on Foreign Relations, </w:t>
      </w:r>
      <w:r w:rsidRPr="00A70433">
        <w:rPr>
          <w:b/>
        </w:rPr>
        <w:t>2019</w:t>
      </w:r>
    </w:p>
    <w:p w14:paraId="7CCB72E2" w14:textId="77777777" w:rsidR="000307E5" w:rsidRDefault="000307E5" w:rsidP="000307E5">
      <w:r>
        <w:t xml:space="preserve">(Sheila and Richard “Japan Rearmed” CFR April 3, 2019 </w:t>
      </w:r>
      <w:hyperlink r:id="rId38" w:history="1">
        <w:r w:rsidRPr="009D3AC3">
          <w:rPr>
            <w:rStyle w:val="Hyperlink"/>
          </w:rPr>
          <w:t>https://www.cfr.org/event/japan-rearmed-sheila-smith accessed 7/12</w:t>
        </w:r>
      </w:hyperlink>
      <w:r>
        <w:t xml:space="preserve"> GDI-TM)</w:t>
      </w:r>
    </w:p>
    <w:p w14:paraId="2403307B" w14:textId="77777777" w:rsidR="000307E5" w:rsidRDefault="000307E5" w:rsidP="000307E5">
      <w:r>
        <w:t xml:space="preserve">Q: How, </w:t>
      </w:r>
      <w:r w:rsidRPr="00070C4F">
        <w:rPr>
          <w:rStyle w:val="StyleUnderline"/>
        </w:rPr>
        <w:t>given the sophistication of Japanese technology and their manufacturing expertise, how quickly do experts think they could develop a nuclear capability</w:t>
      </w:r>
      <w:r>
        <w:t>?</w:t>
      </w:r>
    </w:p>
    <w:p w14:paraId="29679336" w14:textId="77777777" w:rsidR="000307E5" w:rsidRPr="00070C4F" w:rsidRDefault="000307E5" w:rsidP="000307E5">
      <w:r>
        <w:t xml:space="preserve">SMITH: Thank you. So that question has been asked and answered by all kinds of sophisticated nuclear analysts for some time now, for decades, actually. And the </w:t>
      </w:r>
      <w:r w:rsidRPr="00070C4F">
        <w:rPr>
          <w:rStyle w:val="StyleUnderline"/>
        </w:rPr>
        <w:t>expert opinion is somewhere between six to nine months, if you are just looking, right, at capability</w:t>
      </w:r>
      <w:r>
        <w:t xml:space="preserve">. In other words, </w:t>
      </w:r>
      <w:r w:rsidRPr="00070C4F">
        <w:rPr>
          <w:rStyle w:val="StyleUnderline"/>
        </w:rPr>
        <w:t>plutonium,</w:t>
      </w:r>
      <w:r>
        <w:t xml:space="preserve"> right, </w:t>
      </w:r>
      <w:r w:rsidRPr="00070C4F">
        <w:rPr>
          <w:rStyle w:val="StyleUnderline"/>
        </w:rPr>
        <w:t>matched with scientific expertise</w:t>
      </w:r>
      <w:r>
        <w:t xml:space="preserve">, matched with how long could they—would it take? </w:t>
      </w:r>
      <w:r w:rsidRPr="00070C4F">
        <w:rPr>
          <w:rStyle w:val="StyleUnderline"/>
        </w:rPr>
        <w:t xml:space="preserve">It’s not a very big window. It’s not a very long, lengthy timeframe. </w:t>
      </w:r>
      <w:r>
        <w:t>What’s harder, and I think is wondering whether the scientific community would embrace that enterprise, right? Whether Japanese nuclear physicists would want to be engaged in that project. And if so, how many of them, right? So there’s a lot of assumptions along that kind of calculation that assume, you know, all the variables fall into place.</w:t>
      </w:r>
    </w:p>
    <w:p w14:paraId="77D8B93F" w14:textId="77777777" w:rsidR="000307E5" w:rsidRPr="00A45C3C" w:rsidRDefault="000307E5" w:rsidP="000307E5">
      <w:pPr>
        <w:pStyle w:val="Heading4"/>
      </w:pPr>
      <w:r>
        <w:t xml:space="preserve">US policy shifting makes Asian security a hotspot – nuclear tech proves Japan has capability to go nuclear </w:t>
      </w:r>
    </w:p>
    <w:p w14:paraId="5047A364" w14:textId="77777777" w:rsidR="000307E5" w:rsidRDefault="000307E5" w:rsidP="000307E5">
      <w:r w:rsidRPr="00A45C3C">
        <w:rPr>
          <w:rStyle w:val="Style13ptBold"/>
        </w:rPr>
        <w:t>De Oliveira 2019</w:t>
      </w:r>
      <w:r>
        <w:t xml:space="preserve"> (</w:t>
      </w:r>
      <w:r w:rsidRPr="00A45C3C">
        <w:t>Henrique Altemani</w:t>
      </w:r>
      <w:r>
        <w:t xml:space="preserve">, professor @ </w:t>
      </w:r>
      <w:r w:rsidRPr="00A45C3C">
        <w:t>Pontifícia Universidade Católica de São Paulo</w:t>
      </w:r>
      <w:r>
        <w:t xml:space="preserve"> focusing on Brazil-Asia relations, “</w:t>
      </w:r>
      <w:r w:rsidRPr="00A45C3C">
        <w:t>Japan: A Nuclear State?</w:t>
      </w:r>
      <w:r>
        <w:t xml:space="preserve">, </w:t>
      </w:r>
      <w:r w:rsidRPr="00A45C3C">
        <w:t>Revista Brasileira de Política Internacional</w:t>
      </w:r>
      <w:r>
        <w:t xml:space="preserve">, volume 62, number 1, 5-23-2019, SciELO, </w:t>
      </w:r>
      <w:r w:rsidRPr="00A45C3C">
        <w:t>http://dx.doi.org/10.1590/0034-7329201900107</w:t>
      </w:r>
      <w:r>
        <w:t>, accessed 7-14-2019, GDI-ATN)</w:t>
      </w:r>
    </w:p>
    <w:p w14:paraId="675416C2" w14:textId="77777777" w:rsidR="000307E5" w:rsidRDefault="000307E5" w:rsidP="000307E5">
      <w:pPr>
        <w:rPr>
          <w:rStyle w:val="Emphasis"/>
        </w:rPr>
      </w:pPr>
      <w:r w:rsidRPr="00A45C3C">
        <w:rPr>
          <w:rStyle w:val="StyleUnderline"/>
        </w:rPr>
        <w:t>In an unstable scenario as that of Asia, the present decade (2010s) has contributed with some elements that have left it even more complex and insecure</w:t>
      </w:r>
      <w:r>
        <w:t xml:space="preserve">. </w:t>
      </w:r>
      <w:r w:rsidRPr="00A45C3C">
        <w:rPr>
          <w:rStyle w:val="StyleUnderline"/>
        </w:rPr>
        <w:t>With President Obama, the United States, which has been the guarantor of a relative strategic regional stability since the beginning of the century, signaled its interest in assuming a more hegemonic regional position,</w:t>
      </w:r>
      <w:r>
        <w:t xml:space="preserve"> with the proposals to return to Asia and with the leadership of the Trans-Pacific Partnership (TPP), seeking to isolate or contain China. President </w:t>
      </w:r>
      <w:r w:rsidRPr="00A45C3C">
        <w:rPr>
          <w:rStyle w:val="StyleUnderline"/>
        </w:rPr>
        <w:t>Trump, on the other hand, has promoted a radical strategic reshuffling by assuming the “America First’’ strategy</w:t>
      </w:r>
      <w:r>
        <w:t xml:space="preserve">, by withdrawing from the TPP, by questioning the bilateral agreement and military exercises with South Korea, and by initiating a trade war with China. With these steps, </w:t>
      </w:r>
      <w:r w:rsidRPr="00A45C3C">
        <w:rPr>
          <w:rStyle w:val="Emphasis"/>
        </w:rPr>
        <w:t>worries have spread in Japan regarding the possibility that the U.S. might abandon the Japan-U.S. Alliance and discontinue the extended deterrence, on which its national security has been based.</w:t>
      </w:r>
    </w:p>
    <w:p w14:paraId="1FF9EBBE" w14:textId="77777777" w:rsidR="000307E5" w:rsidRDefault="000307E5" w:rsidP="000307E5">
      <w:r>
        <w:t xml:space="preserve">Secondly, </w:t>
      </w:r>
      <w:r w:rsidRPr="00A45C3C">
        <w:rPr>
          <w:rStyle w:val="StyleUnderline"/>
        </w:rPr>
        <w:t>Asia, as one of the most militarized global regions</w:t>
      </w:r>
      <w:r w:rsidRPr="00A45C3C">
        <w:t>1</w:t>
      </w:r>
      <w:r>
        <w:t xml:space="preserve">, </w:t>
      </w:r>
      <w:r w:rsidRPr="00A45C3C">
        <w:rPr>
          <w:rStyle w:val="StyleUnderline"/>
        </w:rPr>
        <w:t>with the highest military budgets, troop contingencies, an abundance of military equipment, and large number of nuclear states, distinguishes itself by the absence of regional security mechanisms, as for instance</w:t>
      </w:r>
      <w:r>
        <w:t xml:space="preserve">, a NATO. </w:t>
      </w:r>
      <w:r w:rsidRPr="00A45C3C">
        <w:rPr>
          <w:rStyle w:val="StyleUnderline"/>
        </w:rPr>
        <w:t>The rapid modernization of the Chinese armed forces</w:t>
      </w:r>
      <w:r>
        <w:t xml:space="preserve"> (Gady 2017a, 212) </w:t>
      </w:r>
      <w:r w:rsidRPr="00A45C3C">
        <w:rPr>
          <w:rStyle w:val="StyleUnderline"/>
        </w:rPr>
        <w:t>and the North Korean aggressiveness can be highlighted in this respect.</w:t>
      </w:r>
      <w:r>
        <w:t xml:space="preserve"> The launching of missiles, including the intercontinental Hwasong-15, and the test of a hydrogen bomb has made it clear that North Korea already is a nuclear power, with the capacity to reach Guam, to devastate Seoul and Tokyo and, - in the absence of other options - use its nuclear capabilities as an instrument of bargaining or persuasion, or if necessary, go to war.</w:t>
      </w:r>
    </w:p>
    <w:p w14:paraId="51D594A4" w14:textId="77777777" w:rsidR="000307E5" w:rsidRDefault="000307E5" w:rsidP="000307E5">
      <w:r>
        <w:t xml:space="preserve">Thirdly, </w:t>
      </w:r>
      <w:r w:rsidRPr="00A45C3C">
        <w:rPr>
          <w:rStyle w:val="Emphasis"/>
        </w:rPr>
        <w:t>Japan is advancing in its process of normalization, which implies possessing armed forces as a legitimate foreign policy instrument, with right to act in collective self-defense operations as a way to contribute to the maintenance of regional and international security</w:t>
      </w:r>
      <w:r>
        <w:t>. In practice, Japan has already been “normalized,” even though its armed forces euphemistically are referred to as “self-defense forces.”</w:t>
      </w:r>
    </w:p>
    <w:p w14:paraId="09B42F66" w14:textId="77777777" w:rsidR="000307E5" w:rsidRDefault="000307E5" w:rsidP="000307E5">
      <w:r>
        <w:t xml:space="preserve">Nevertheless, such an officialization raises a series of questions: what will the reaction from neighboring countries be? Will the bilateral alliance with the U.S. be discontinued? To </w:t>
      </w:r>
      <w:r w:rsidRPr="00A45C3C">
        <w:rPr>
          <w:rStyle w:val="StyleUnderline"/>
        </w:rPr>
        <w:t>this can be added the doubt of whether Japan, in spite of its anti-nuclear position, will prefer a nuclear option, especially in the case that it no longer would enjoy the protection of the U.S. nuclear umbrella</w:t>
      </w:r>
      <w:r>
        <w:t>. In any circumstance, the empirical base for these questions relates to the recognition of the chronic Japanese vulnerability (Kelly 2015).</w:t>
      </w:r>
    </w:p>
    <w:p w14:paraId="608B0B08" w14:textId="77777777" w:rsidR="000307E5" w:rsidRDefault="000307E5" w:rsidP="000307E5">
      <w:r>
        <w:t xml:space="preserve">In July 2018, </w:t>
      </w:r>
      <w:r w:rsidRPr="00A45C3C">
        <w:rPr>
          <w:rStyle w:val="StyleUnderline"/>
        </w:rPr>
        <w:t>the Japanese government approved the revision of the new Basic Energy Plan, thus signaling its interest in expanding its investments in renewable energy (solar and wind), but still affirming that nuclear energy would continue to hold an important place within its energy matrix</w:t>
      </w:r>
      <w:r>
        <w:t>. Still, the Ministerial Cabinet for the first time stated its intention to reduce its plutonium stock, apparently as a response to U.S.’ pressures related to the early renewal of the U.S.-Japan Agreement of the Peaceful Use of Nuclear Energy (Associated Press 2018).</w:t>
      </w:r>
    </w:p>
    <w:p w14:paraId="51332DD6" w14:textId="77777777" w:rsidR="000307E5" w:rsidRDefault="000307E5" w:rsidP="000307E5">
      <w:pPr>
        <w:rPr>
          <w:rStyle w:val="StyleUnderline"/>
        </w:rPr>
      </w:pPr>
      <w:r>
        <w:t xml:space="preserve">It has been assessed that in 2030, nuclear energy will represent 20-22% of total energy consumption, renewables 22-24%, and that the rest will be based on fossil fuels (gas and coal). Considering that in 2017 fossil fuels represented 83% of electricity consumption, renewables 15%, and nuclear energy just 2%2, it becomes difficult to imagine where this increase in nuclear energy would come from (Bungate 2018). </w:t>
      </w:r>
      <w:r w:rsidRPr="00A45C3C">
        <w:rPr>
          <w:rStyle w:val="StyleUnderline"/>
        </w:rPr>
        <w:t>It may thus be questioned whether the strong Japanese interest in plutonium relates to electricity, nuclear technology harnessing, or the possibility of developing nuclear weapons.</w:t>
      </w:r>
    </w:p>
    <w:p w14:paraId="16A29804" w14:textId="08B5EAB1" w:rsidR="00CB6017" w:rsidRDefault="00CB6017" w:rsidP="00CB6017">
      <w:pPr>
        <w:pStyle w:val="Heading3"/>
      </w:pPr>
      <w:r>
        <w:t xml:space="preserve">Internal link helper – Japan relies on US </w:t>
      </w:r>
    </w:p>
    <w:p w14:paraId="5A4ACC35" w14:textId="1F8A45C0" w:rsidR="000307E5" w:rsidRPr="00DF25EF" w:rsidRDefault="000307E5" w:rsidP="00DF25EF">
      <w:pPr>
        <w:pStyle w:val="Heading4"/>
      </w:pPr>
      <w:r w:rsidRPr="00DF25EF">
        <w:t xml:space="preserve">If Japan can’t rely on US to dissuade enemies, then will aquire themselves even while pushing for a nuclear free world.  </w:t>
      </w:r>
    </w:p>
    <w:p w14:paraId="0288FAE1" w14:textId="77777777" w:rsidR="000307E5" w:rsidRPr="00B479F2" w:rsidRDefault="000307E5" w:rsidP="000307E5">
      <w:r w:rsidRPr="00A45C3C">
        <w:rPr>
          <w:rStyle w:val="Style13ptBold"/>
        </w:rPr>
        <w:t>De Oliveira 2019</w:t>
      </w:r>
      <w:r>
        <w:t xml:space="preserve"> (</w:t>
      </w:r>
      <w:r w:rsidRPr="00A45C3C">
        <w:t>Henrique Altemani</w:t>
      </w:r>
      <w:r>
        <w:t xml:space="preserve">, professor @ </w:t>
      </w:r>
      <w:r w:rsidRPr="00A45C3C">
        <w:t>Pontifícia Universidade Católica de São Paulo</w:t>
      </w:r>
      <w:r>
        <w:t xml:space="preserve"> focusing on Brazil-Asia relations, “</w:t>
      </w:r>
      <w:r w:rsidRPr="00A45C3C">
        <w:t>Japan: A Nuclear State?</w:t>
      </w:r>
      <w:r>
        <w:t xml:space="preserve">, </w:t>
      </w:r>
      <w:r w:rsidRPr="00A45C3C">
        <w:t>Revista Brasileira de Política Internacional</w:t>
      </w:r>
      <w:r>
        <w:t xml:space="preserve">, volume 62, number 1, 5-23-2019, SciELO, </w:t>
      </w:r>
      <w:r w:rsidRPr="00A45C3C">
        <w:t>http://dx.doi.org/10.1590/0034-7329201900107</w:t>
      </w:r>
      <w:r>
        <w:t>, accessed 7-14-2019, GDI-ATN)</w:t>
      </w:r>
    </w:p>
    <w:p w14:paraId="5C0D333F" w14:textId="77777777" w:rsidR="000307E5" w:rsidRPr="00A45C3C" w:rsidRDefault="000307E5" w:rsidP="000307E5">
      <w:pPr>
        <w:rPr>
          <w:sz w:val="16"/>
        </w:rPr>
      </w:pPr>
      <w:r w:rsidRPr="00A45C3C">
        <w:rPr>
          <w:rStyle w:val="StyleUnderline"/>
        </w:rPr>
        <w:t xml:space="preserve">Yet, some </w:t>
      </w:r>
      <w:r w:rsidRPr="00A45C3C">
        <w:rPr>
          <w:rStyle w:val="Emphasis"/>
        </w:rPr>
        <w:t>recent developments</w:t>
      </w:r>
      <w:r w:rsidRPr="00A45C3C">
        <w:rPr>
          <w:rStyle w:val="StyleUnderline"/>
        </w:rPr>
        <w:t xml:space="preserve"> such as i) the global resumption of large investments in nuclear arsenals, especially in Russia, China, India and Pakistan, apart from North Korea; ii) the U.S. policy of “no first use;” or iii) Trump’s suggestion that Japan and South Korea should possess their own nuclear weapons</w:t>
      </w:r>
      <w:r w:rsidRPr="00A45C3C">
        <w:rPr>
          <w:sz w:val="16"/>
        </w:rPr>
        <w:t xml:space="preserve"> (Tannenwald 2018) “</w:t>
      </w:r>
      <w:r w:rsidRPr="00A45C3C">
        <w:rPr>
          <w:rStyle w:val="Emphasis"/>
        </w:rPr>
        <w:t>have posed a set of serious questions on how Japan should continue to balance between its aspiration for nuclear disarmament and its need for an effective nuclear deterrent for its own security</w:t>
      </w:r>
      <w:r w:rsidRPr="00A45C3C">
        <w:rPr>
          <w:sz w:val="16"/>
        </w:rPr>
        <w:t>” (Tatsumi 2018, 12).</w:t>
      </w:r>
    </w:p>
    <w:p w14:paraId="0173E9DC" w14:textId="77777777" w:rsidR="000307E5" w:rsidRPr="00A45C3C" w:rsidRDefault="000307E5" w:rsidP="000307E5">
      <w:pPr>
        <w:rPr>
          <w:sz w:val="16"/>
        </w:rPr>
      </w:pPr>
      <w:r w:rsidRPr="00A45C3C">
        <w:rPr>
          <w:sz w:val="16"/>
        </w:rPr>
        <w:t xml:space="preserve">Due to the complexity of the dilemma between disarmament and extended dissuasion, Tatsumi and Kennedy (2018, 80) highlight that “to create a nuclear weapons-free world in the future, Japan must vigorously seek solutions with the international community, but to remain secure from threats in East Asia, Japan must maintain some form of deterrence.” This reflection permits us to raise the hypothesis that in the absence of extended dissuasion on behalf of the U.S., </w:t>
      </w:r>
      <w:r w:rsidRPr="00A45C3C">
        <w:rPr>
          <w:rStyle w:val="Emphasis"/>
        </w:rPr>
        <w:t>an alternative form of dissuasion could be the independent possession of nuclear weapons, without renouncing the ambition to defend a nuclear-free world.</w:t>
      </w:r>
    </w:p>
    <w:p w14:paraId="56DF4B9A" w14:textId="4234FBA5" w:rsidR="000307E5" w:rsidRPr="00CC4AEF" w:rsidRDefault="00DF25EF" w:rsidP="00DF25EF">
      <w:pPr>
        <w:pStyle w:val="Heading3"/>
      </w:pPr>
      <w:r>
        <w:t xml:space="preserve">Brink – East Asian Security key </w:t>
      </w:r>
    </w:p>
    <w:p w14:paraId="52058D6C" w14:textId="77777777" w:rsidR="000307E5" w:rsidRPr="004763E7" w:rsidRDefault="000307E5" w:rsidP="000307E5">
      <w:pPr>
        <w:pStyle w:val="Heading4"/>
      </w:pPr>
      <w:r>
        <w:t xml:space="preserve">Japan on hair-trigger alert regarding East Asian security – US distancing from allies means Japan mobilizes to proliferate and successful achieve nuclear weapons quickly </w:t>
      </w:r>
    </w:p>
    <w:p w14:paraId="3A0F3CD4" w14:textId="77777777" w:rsidR="000307E5" w:rsidRPr="004763E7" w:rsidRDefault="000307E5" w:rsidP="000307E5">
      <w:r w:rsidRPr="00A45C3C">
        <w:rPr>
          <w:rStyle w:val="Style13ptBold"/>
        </w:rPr>
        <w:t>De Oliveira 2019</w:t>
      </w:r>
      <w:r>
        <w:t xml:space="preserve"> (</w:t>
      </w:r>
      <w:r w:rsidRPr="00A45C3C">
        <w:t>Henrique Altemani</w:t>
      </w:r>
      <w:r>
        <w:t xml:space="preserve">, professor @ </w:t>
      </w:r>
      <w:r w:rsidRPr="00A45C3C">
        <w:t>Pontifícia Universidade Católica de São Paulo</w:t>
      </w:r>
      <w:r>
        <w:t xml:space="preserve"> focusing on Brazil-Asia relations, “</w:t>
      </w:r>
      <w:r w:rsidRPr="00A45C3C">
        <w:t>Japan: A Nuclear State?</w:t>
      </w:r>
      <w:r>
        <w:t xml:space="preserve">, </w:t>
      </w:r>
      <w:r w:rsidRPr="00A45C3C">
        <w:t>Revista Brasileira de Política Internacional</w:t>
      </w:r>
      <w:r>
        <w:t xml:space="preserve">, volume 62, number 1, 5-23-2019, SciELO, </w:t>
      </w:r>
      <w:r w:rsidRPr="00A45C3C">
        <w:t>http://dx.doi.org/10.1590/0034-7329201900107</w:t>
      </w:r>
      <w:r>
        <w:t>, accessed 7-14-2019, GDI-ATN)</w:t>
      </w:r>
    </w:p>
    <w:p w14:paraId="107EB192" w14:textId="5E78A862" w:rsidR="000307E5" w:rsidRPr="00CB6017" w:rsidRDefault="000307E5" w:rsidP="000307E5">
      <w:pPr>
        <w:rPr>
          <w:sz w:val="16"/>
        </w:rPr>
      </w:pPr>
      <w:r w:rsidRPr="00CB6017">
        <w:rPr>
          <w:sz w:val="16"/>
        </w:rPr>
        <w:t xml:space="preserve">Yet, </w:t>
      </w:r>
      <w:r w:rsidRPr="004763E7">
        <w:rPr>
          <w:rStyle w:val="Emphasis"/>
        </w:rPr>
        <w:t>with the growing deterioration of the East Asian security architecture, with North Korea becoming nuclear, China expanding its capacities, and the U.S. appearing to be in a process of distancing from its allies, could a real and persistent threat become evident?</w:t>
      </w:r>
      <w:r w:rsidRPr="00CB6017">
        <w:rPr>
          <w:sz w:val="16"/>
        </w:rPr>
        <w:t xml:space="preserve"> Although the reprocessing of plutonium is very present in the discussions about the Agreement 123, the question of energy security and the efficient use of scarce resources also gains a significant weight. </w:t>
      </w:r>
      <w:r w:rsidRPr="004763E7">
        <w:rPr>
          <w:rStyle w:val="StyleUnderline"/>
        </w:rPr>
        <w:t>The need for Japan to acquire a civil nuclear industry</w:t>
      </w:r>
      <w:r w:rsidRPr="00CB6017">
        <w:rPr>
          <w:sz w:val="16"/>
        </w:rPr>
        <w:t xml:space="preserve"> should therefore, and </w:t>
      </w:r>
      <w:r w:rsidRPr="004763E7">
        <w:rPr>
          <w:rStyle w:val="StyleUnderline"/>
        </w:rPr>
        <w:t>is indeed, being discussed,</w:t>
      </w:r>
      <w:r w:rsidRPr="00CB6017">
        <w:rPr>
          <w:sz w:val="16"/>
        </w:rPr>
        <w:t xml:space="preserve"> “but it is difficult to see how Japan without any nuclear energy7 can meet its climate change and energy security goals” (Yoshida 2018, 6).</w:t>
      </w:r>
      <w:r w:rsidR="00CB6017" w:rsidRPr="00CB6017">
        <w:rPr>
          <w:sz w:val="16"/>
        </w:rPr>
        <w:t xml:space="preserve"> </w:t>
      </w:r>
      <w:r w:rsidRPr="00CB6017">
        <w:rPr>
          <w:sz w:val="16"/>
        </w:rPr>
        <w:t>Even though the reprocessing of plutonium is not necessarily the same as the processing of nuclear fuel for military purposes, it should be noted that “the Japanese government also felt that it made sense to retain at least a latent capability to exercise the nuclear option” (Mochizuki 2007, 311). In 1969, a document from the Ministry of Foreign Relations in Japan declared that “for the time being Japan’s policy is not to have nuclear weapons, but we will always retain the economic and technical potential to manufacture nuclear weapons” (Oguma 2012).</w:t>
      </w:r>
      <w:r w:rsidR="00CB6017" w:rsidRPr="00CB6017">
        <w:rPr>
          <w:sz w:val="16"/>
        </w:rPr>
        <w:t xml:space="preserve"> </w:t>
      </w:r>
      <w:r w:rsidRPr="004763E7">
        <w:rPr>
          <w:rStyle w:val="StyleUnderline"/>
        </w:rPr>
        <w:t>In a pragmatic spirit, the Japanese political authorities never definitively renounced the nuclear option, considering the possibility of a failure in the North American nuclear umbrella</w:t>
      </w:r>
      <w:r w:rsidRPr="00CB6017">
        <w:rPr>
          <w:sz w:val="16"/>
        </w:rPr>
        <w:t xml:space="preserve">. On the contrary, </w:t>
      </w:r>
      <w:r w:rsidRPr="004763E7">
        <w:rPr>
          <w:rStyle w:val="StyleUnderline"/>
        </w:rPr>
        <w:t>it discreetly maintained all technological possibilities open</w:t>
      </w:r>
      <w:r w:rsidRPr="00CB6017">
        <w:rPr>
          <w:sz w:val="16"/>
        </w:rPr>
        <w:t xml:space="preserve"> (Shimin 1997, 707). Even though the recent </w:t>
      </w:r>
      <w:r w:rsidRPr="004763E7">
        <w:rPr>
          <w:rStyle w:val="Emphasis"/>
        </w:rPr>
        <w:t>strategic changes in the East Asia</w:t>
      </w:r>
      <w:r w:rsidRPr="00CB6017">
        <w:rPr>
          <w:sz w:val="16"/>
        </w:rPr>
        <w:t xml:space="preserve"> have </w:t>
      </w:r>
      <w:r w:rsidRPr="004763E7">
        <w:rPr>
          <w:rStyle w:val="Emphasis"/>
        </w:rPr>
        <w:t>pressed Japan “to enlarge its conventional forces and to add nuclear ones to protect its interests”</w:t>
      </w:r>
      <w:r w:rsidRPr="00CB6017">
        <w:rPr>
          <w:sz w:val="16"/>
        </w:rPr>
        <w:t xml:space="preserve"> (Waltz 2000, 34), it is impossible to affirm that Japan will adopt a nuclear option. </w:t>
      </w:r>
      <w:r w:rsidRPr="004763E7">
        <w:rPr>
          <w:rStyle w:val="StyleUnderline"/>
        </w:rPr>
        <w:t>Yet, “it may have weakened the taboo in Japan to discuss publicly the nuclear weapons option”</w:t>
      </w:r>
      <w:r w:rsidRPr="00CB6017">
        <w:rPr>
          <w:sz w:val="16"/>
        </w:rPr>
        <w:t xml:space="preserve"> (Mochizuki 2007, 322) </w:t>
      </w:r>
      <w:r w:rsidRPr="00505DF0">
        <w:rPr>
          <w:rStyle w:val="StyleUnderline"/>
        </w:rPr>
        <w:t>and reinforced the Japanese perception that “nuclear weapons are, after all, the ultimate trump card: if you can convince your enemy that you have a way to play the card and are actually prepared to go through with it, nothing is more powerfu</w:t>
      </w:r>
      <w:r w:rsidRPr="00CB6017">
        <w:rPr>
          <w:sz w:val="16"/>
        </w:rPr>
        <w:t>l” (Colby 2018, 29).</w:t>
      </w:r>
      <w:r w:rsidR="00CB6017" w:rsidRPr="00CB6017">
        <w:rPr>
          <w:sz w:val="16"/>
        </w:rPr>
        <w:t xml:space="preserve"> </w:t>
      </w:r>
      <w:r w:rsidRPr="00CB6017">
        <w:rPr>
          <w:sz w:val="16"/>
        </w:rPr>
        <w:t xml:space="preserve">In the technological field, </w:t>
      </w:r>
      <w:r w:rsidRPr="004763E7">
        <w:rPr>
          <w:rStyle w:val="StyleUnderline"/>
        </w:rPr>
        <w:t>Japan has gone through all of the important stages in order to obtain nuclear military capacity, with only a nuclear test not yet having been conducted. Yet, this does not represent any turnaround, but merely a precautionary principle</w:t>
      </w:r>
      <w:r w:rsidRPr="00CB6017">
        <w:rPr>
          <w:sz w:val="16"/>
        </w:rPr>
        <w:t>. As it possesses launchers which permit it to send satellites in orbit, it is thus also clear that Japan retains the means for launching a nuclear device (Paris 2016, 5).</w:t>
      </w:r>
      <w:r w:rsidR="00CB6017" w:rsidRPr="00CB6017">
        <w:rPr>
          <w:sz w:val="16"/>
        </w:rPr>
        <w:t xml:space="preserve"> </w:t>
      </w:r>
      <w:r w:rsidRPr="00CB6017">
        <w:rPr>
          <w:sz w:val="16"/>
        </w:rPr>
        <w:t>Underlining how only few have noticed that Japan also has become a space power, Grunden (2012, 949) pinpoints that it possesses the technical capacity and furthermore has positioned its national security as a fundamental element in the country’s strategy for spatial development, “The dual-use nature of some space technologies - such as launch vehicles and satellites - allowed Japan to make the rapid adaptation from commercial to military applications.”</w:t>
      </w:r>
      <w:r w:rsidR="00CB6017" w:rsidRPr="00CB6017">
        <w:rPr>
          <w:sz w:val="16"/>
        </w:rPr>
        <w:t xml:space="preserve"> </w:t>
      </w:r>
      <w:r w:rsidRPr="00CB6017">
        <w:rPr>
          <w:sz w:val="16"/>
        </w:rPr>
        <w:t xml:space="preserve">With the creation of the National Space Development Agency in 1969, Japan launched its first satellite in 1970, and in the beginning of 1990, it already possessed nuclear technology with potential military uses. “Some analysts think that </w:t>
      </w:r>
      <w:r w:rsidRPr="004763E7">
        <w:rPr>
          <w:rStyle w:val="StyleUnderline"/>
        </w:rPr>
        <w:t>Japan can be considered as a proto-nuclear power, technologically ready to become a nuclear power if necessary</w:t>
      </w:r>
      <w:r w:rsidRPr="00CB6017">
        <w:rPr>
          <w:sz w:val="16"/>
        </w:rPr>
        <w:t>” (Coulmy 1991, 225 apudShimizu-Niquet 1994, 167-168).</w:t>
      </w:r>
    </w:p>
    <w:p w14:paraId="4A76EAE0" w14:textId="77777777" w:rsidR="000A37F0" w:rsidRPr="000A37F0" w:rsidRDefault="000A37F0" w:rsidP="000A37F0"/>
    <w:p w14:paraId="66C61499" w14:textId="77777777" w:rsidR="00141FD4" w:rsidRPr="00141FD4" w:rsidRDefault="00141FD4" w:rsidP="00141FD4"/>
    <w:p w14:paraId="24346FC9" w14:textId="54353CFF" w:rsidR="006C2258" w:rsidRDefault="006C2258" w:rsidP="006C2258">
      <w:pPr>
        <w:pStyle w:val="Heading2"/>
      </w:pPr>
      <w:r>
        <w:t>ROC</w:t>
      </w:r>
    </w:p>
    <w:p w14:paraId="1971E266" w14:textId="2E3C3BDA" w:rsidR="00DF25EF" w:rsidRPr="00DF25EF" w:rsidRDefault="00DF25EF" w:rsidP="00DF25EF">
      <w:pPr>
        <w:pStyle w:val="Heading4"/>
      </w:pPr>
      <w:r>
        <w:t xml:space="preserve">*note that the cards in this section are also reasons why abandoning ROC causes erosion of regional security guarantees </w:t>
      </w:r>
    </w:p>
    <w:p w14:paraId="05941F88" w14:textId="7D3A1A3B" w:rsidR="004416E2" w:rsidRDefault="00922FB0" w:rsidP="00FF26C9">
      <w:pPr>
        <w:pStyle w:val="Heading3"/>
      </w:pPr>
      <w:r>
        <w:t xml:space="preserve">Link - </w:t>
      </w:r>
      <w:r w:rsidR="004416E2">
        <w:t xml:space="preserve">Arms sales key to security guarantees </w:t>
      </w:r>
    </w:p>
    <w:p w14:paraId="74EDB57D" w14:textId="0D33E51C" w:rsidR="001E040E" w:rsidRDefault="001E040E" w:rsidP="001E040E">
      <w:pPr>
        <w:rPr>
          <w:b/>
          <w:bCs/>
          <w:sz w:val="26"/>
        </w:rPr>
      </w:pPr>
      <w:r>
        <w:rPr>
          <w:b/>
          <w:bCs/>
          <w:sz w:val="26"/>
        </w:rPr>
        <w:t xml:space="preserve">Arms sales to ROC key symbol of </w:t>
      </w:r>
      <w:r w:rsidR="00EE481B">
        <w:rPr>
          <w:b/>
          <w:bCs/>
          <w:sz w:val="26"/>
        </w:rPr>
        <w:t xml:space="preserve">US </w:t>
      </w:r>
      <w:r>
        <w:rPr>
          <w:b/>
          <w:bCs/>
          <w:sz w:val="26"/>
        </w:rPr>
        <w:t>support</w:t>
      </w:r>
      <w:r w:rsidR="0056449C">
        <w:rPr>
          <w:b/>
          <w:bCs/>
          <w:sz w:val="26"/>
        </w:rPr>
        <w:t xml:space="preserve">—proves US will </w:t>
      </w:r>
      <w:r w:rsidR="006218A9">
        <w:rPr>
          <w:b/>
          <w:bCs/>
          <w:sz w:val="26"/>
        </w:rPr>
        <w:t xml:space="preserve">back Taiwan deterring </w:t>
      </w:r>
      <w:r>
        <w:rPr>
          <w:b/>
          <w:bCs/>
          <w:sz w:val="26"/>
        </w:rPr>
        <w:t>China</w:t>
      </w:r>
    </w:p>
    <w:p w14:paraId="5E58709F" w14:textId="77777777" w:rsidR="001E040E" w:rsidRPr="00B528DE" w:rsidRDefault="001E040E" w:rsidP="001E040E">
      <w:pPr>
        <w:rPr>
          <w:b/>
          <w:bCs/>
          <w:sz w:val="26"/>
        </w:rPr>
      </w:pPr>
      <w:r w:rsidRPr="00B528DE">
        <w:rPr>
          <w:b/>
          <w:bCs/>
          <w:sz w:val="26"/>
        </w:rPr>
        <w:t>Pinto, columnist for Georgetown Security Studies Review, 2019</w:t>
      </w:r>
    </w:p>
    <w:p w14:paraId="01E5797A" w14:textId="77777777" w:rsidR="001E040E" w:rsidRPr="00B528DE" w:rsidRDefault="001E040E" w:rsidP="001E040E">
      <w:r w:rsidRPr="00B528DE">
        <w:t xml:space="preserve">(Diane, “No, China Isn’t Going to Invade Taiwan Any Time Soon,” Georgetown Security Studies Review, 2/5/19, </w:t>
      </w:r>
      <w:hyperlink r:id="rId39" w:history="1">
        <w:r w:rsidRPr="00B528DE">
          <w:t>http://georgetownsecuritystudiesreview.org/2019/02/05/no-china-isnt-going-to-invade-taiwan-any-time-soon/</w:t>
        </w:r>
      </w:hyperlink>
      <w:r w:rsidRPr="00B528DE">
        <w:t xml:space="preserve"> accessed 7/7/19)</w:t>
      </w:r>
    </w:p>
    <w:p w14:paraId="5B71FE82" w14:textId="77777777" w:rsidR="001E040E" w:rsidRPr="00B528DE" w:rsidRDefault="001E040E" w:rsidP="001E040E">
      <w:pPr>
        <w:rPr>
          <w:b/>
          <w:iCs/>
          <w:u w:val="single"/>
        </w:rPr>
      </w:pPr>
      <w:r w:rsidRPr="00B528DE">
        <w:t xml:space="preserve">First and foremost, </w:t>
      </w:r>
      <w:r w:rsidRPr="00B528DE">
        <w:rPr>
          <w:u w:val="single"/>
        </w:rPr>
        <w:t>any analysis of a PRC-ROC conflict scenario would be remiss without mentioning the role of the United States if the PRC attempted to invade Taiwan.</w:t>
      </w:r>
      <w:r w:rsidRPr="00B528DE">
        <w:t xml:space="preserve"> Historically, </w:t>
      </w:r>
      <w:r w:rsidRPr="00B528DE">
        <w:rPr>
          <w:u w:val="single"/>
        </w:rPr>
        <w:t>each time the PRC was provocative towards Taiwan, the U.S. intervened in some way to deter further aggression</w:t>
      </w:r>
      <w:r w:rsidRPr="00B528DE">
        <w:t>.</w:t>
      </w:r>
      <w:bookmarkStart w:id="1" w:name="_ednref6"/>
      <w:bookmarkEnd w:id="1"/>
      <w:r w:rsidRPr="00B528DE">
        <w:fldChar w:fldCharType="begin"/>
      </w:r>
      <w:r w:rsidRPr="00B528DE">
        <w:instrText xml:space="preserve"> HYPERLINK "http://georgetownsecuritystudiesreview.org/2019/02/05/no-china-isnt-going-to-invade-taiwan-any-time-soon/" \l "_edn6" </w:instrText>
      </w:r>
      <w:r w:rsidRPr="00B528DE">
        <w:fldChar w:fldCharType="separate"/>
      </w:r>
      <w:r w:rsidRPr="00B528DE">
        <w:t>[vi]</w:t>
      </w:r>
      <w:r w:rsidRPr="00B528DE">
        <w:fldChar w:fldCharType="end"/>
      </w:r>
      <w:r w:rsidRPr="00B528DE">
        <w:t xml:space="preserve"> Though the U.S. scrapped its mutual defense treaty with the ROC when it recognized the PRC as the official governing body of China, </w:t>
      </w:r>
      <w:r w:rsidRPr="00B528DE">
        <w:rPr>
          <w:u w:val="single"/>
        </w:rPr>
        <w:t>the Taiwan Relations Act of 1979 (TRA) still provides for a strategic partnership between the U.S. and the ROC</w:t>
      </w:r>
      <w:r w:rsidRPr="00B528DE">
        <w:t>.</w:t>
      </w:r>
      <w:bookmarkStart w:id="2" w:name="_ednref7"/>
      <w:bookmarkEnd w:id="2"/>
      <w:r w:rsidRPr="00B528DE">
        <w:fldChar w:fldCharType="begin"/>
      </w:r>
      <w:r w:rsidRPr="00B528DE">
        <w:instrText xml:space="preserve"> HYPERLINK "http://georgetownsecuritystudiesreview.org/2019/02/05/no-china-isnt-going-to-invade-taiwan-any-time-soon/" \l "_edn7" </w:instrText>
      </w:r>
      <w:r w:rsidRPr="00B528DE">
        <w:fldChar w:fldCharType="separate"/>
      </w:r>
      <w:r w:rsidRPr="00B528DE">
        <w:t>[vii]</w:t>
      </w:r>
      <w:r w:rsidRPr="00B528DE">
        <w:fldChar w:fldCharType="end"/>
      </w:r>
      <w:r w:rsidRPr="00B528DE">
        <w:t xml:space="preserve"> Since the implementation of the TRA, </w:t>
      </w:r>
      <w:r w:rsidRPr="00B528DE">
        <w:rPr>
          <w:b/>
          <w:iCs/>
          <w:u w:val="single"/>
        </w:rPr>
        <w:t>the U.S. has expressed its support through considerable arms sales to the ROC,</w:t>
      </w:r>
      <w:r w:rsidRPr="00B528DE">
        <w:rPr>
          <w:u w:val="single"/>
        </w:rPr>
        <w:t xml:space="preserve"> </w:t>
      </w:r>
      <w:r w:rsidRPr="006B658B">
        <w:t>much to the chagrin of the PRC.</w:t>
      </w:r>
      <w:bookmarkStart w:id="3" w:name="_ednref8"/>
      <w:bookmarkEnd w:id="3"/>
      <w:r w:rsidRPr="006B658B">
        <w:fldChar w:fldCharType="begin"/>
      </w:r>
      <w:r w:rsidRPr="006B658B">
        <w:instrText xml:space="preserve"> HYPERLINK "http://georgetownsecuritystudiesreview.org/2019/02/05/no-china-isnt-going-to-invade-taiwan-any-time-soon/" \l "_edn8" </w:instrText>
      </w:r>
      <w:r w:rsidRPr="006B658B">
        <w:fldChar w:fldCharType="separate"/>
      </w:r>
      <w:r w:rsidRPr="006B658B">
        <w:rPr>
          <w:rStyle w:val="Hyperlink"/>
        </w:rPr>
        <w:t>[viii]</w:t>
      </w:r>
      <w:r w:rsidRPr="006B658B">
        <w:fldChar w:fldCharType="end"/>
      </w:r>
      <w:r w:rsidRPr="00B528DE">
        <w:t xml:space="preserve"> Therefore, </w:t>
      </w:r>
      <w:r w:rsidRPr="00B528DE">
        <w:rPr>
          <w:u w:val="single"/>
        </w:rPr>
        <w:t>it can be assumed that both due to the TRA and due to U.S. strategic interests in the region that any attack on Taiwan would be met with swift repercussions from the U.S.</w:t>
      </w:r>
      <w:r w:rsidRPr="00B528DE">
        <w:t xml:space="preserve"> which maintains a sizeable presence in the area. </w:t>
      </w:r>
      <w:r w:rsidRPr="00B528DE">
        <w:rPr>
          <w:u w:val="single"/>
        </w:rPr>
        <w:t>An attack could then, in turn, involve U.S. regional partners like Japan, South Korea, the Philippines, and others who would likely take actions either through military or economic means</w:t>
      </w:r>
      <w:r w:rsidRPr="00B528DE">
        <w:t xml:space="preserve"> in response to PRC attempts to expand its control. For these reasons, </w:t>
      </w:r>
      <w:r w:rsidRPr="00B528DE">
        <w:rPr>
          <w:u w:val="single"/>
        </w:rPr>
        <w:t xml:space="preserve">as long as the U.S. continues to maintain its support and a presence in the region, </w:t>
      </w:r>
      <w:r w:rsidRPr="00B528DE">
        <w:rPr>
          <w:b/>
          <w:iCs/>
          <w:u w:val="single"/>
        </w:rPr>
        <w:t>risking engagement in a conflict among great powers would be a poor calculation for the PRC in the near future.</w:t>
      </w:r>
    </w:p>
    <w:p w14:paraId="1C7C620A" w14:textId="5966B15D" w:rsidR="004416E2" w:rsidRDefault="00616E4C" w:rsidP="004416E2">
      <w:pPr>
        <w:rPr>
          <w:rStyle w:val="Style13ptBold"/>
        </w:rPr>
      </w:pPr>
      <w:r>
        <w:rPr>
          <w:rStyle w:val="Style13ptBold"/>
        </w:rPr>
        <w:t>Trump is using arms sales to Taiwan to demonstrate US commitment and US resolve vis a vis China</w:t>
      </w:r>
    </w:p>
    <w:p w14:paraId="27DE5363" w14:textId="78DAED7E" w:rsidR="00BE1217" w:rsidRPr="00922FB0" w:rsidRDefault="00BE1217" w:rsidP="00922FB0">
      <w:r w:rsidRPr="00922FB0">
        <w:t xml:space="preserve">*also could be used on case debate arms sales good </w:t>
      </w:r>
    </w:p>
    <w:p w14:paraId="49C47DC9" w14:textId="7CD5431B" w:rsidR="004416E2" w:rsidRDefault="004416E2" w:rsidP="004416E2">
      <w:pPr>
        <w:rPr>
          <w:rStyle w:val="Style13ptBold"/>
        </w:rPr>
      </w:pPr>
      <w:r>
        <w:rPr>
          <w:rStyle w:val="Style13ptBold"/>
        </w:rPr>
        <w:t>Cronin et.al, Senior Advisor and Senior Director of the Asia-Pacific Security Program at the Center for a New American Security, 2018</w:t>
      </w:r>
    </w:p>
    <w:p w14:paraId="121A5845" w14:textId="77777777" w:rsidR="004416E2" w:rsidRDefault="004416E2" w:rsidP="004416E2">
      <w:r w:rsidRPr="00964F45">
        <w:t>(</w:t>
      </w:r>
      <w:r>
        <w:t>Patrick, Jonathan Greenert, John M. Shalikashvili Chair in National Security Studies at the National Bureau of Asian Research, Shirley Kan, specialist in Asian security affairs, Peter Mattis, Research Fellow for China Studies at the Victims of Communism Memorial Foundation, Michael Mazza, Research Fellow in the Foreign and Defense Policy Studies Program at the American Enterprise Institute, “STRENGTHENING U.S.-TAIWAN DEFENSE RELATIONS,” National Bureau of Asian Research, May 2018, accessed 7/7/19, GDI – JBII)</w:t>
      </w:r>
    </w:p>
    <w:p w14:paraId="17B91726" w14:textId="77777777" w:rsidR="004416E2" w:rsidRDefault="004416E2" w:rsidP="004416E2">
      <w:r w:rsidRPr="00A960A0">
        <w:rPr>
          <w:rStyle w:val="StyleUnderline"/>
        </w:rPr>
        <w:t>The overall direction of the Trump administration’s Taiwan policy is to ensure that democratic Taiwan remains a confident contributor in a tense and turbulent world.</w:t>
      </w:r>
      <w:r>
        <w:t xml:space="preserve"> </w:t>
      </w:r>
      <w:r w:rsidRPr="00A960A0">
        <w:rPr>
          <w:rStyle w:val="StyleUnderline"/>
        </w:rPr>
        <w:t>This means ensuring that Taiwan does not have to succumb to coercion and threats of force and that it is integrated rather than isolated from global affairs. These goals will be achieved through direct relations with Taiwan, but first and foremost through strong and clear signals sent to China.</w:t>
      </w:r>
    </w:p>
    <w:p w14:paraId="32B9DC9B" w14:textId="77777777" w:rsidR="004416E2" w:rsidRPr="0047530B" w:rsidRDefault="004416E2" w:rsidP="004416E2">
      <w:pPr>
        <w:rPr>
          <w:sz w:val="16"/>
          <w:szCs w:val="16"/>
        </w:rPr>
      </w:pPr>
      <w:r w:rsidRPr="0047530B">
        <w:rPr>
          <w:sz w:val="16"/>
          <w:szCs w:val="16"/>
        </w:rPr>
        <w:t>Under the Obama administration, China was seen as a lender, a trading partner, a diplomatic collaborator, and a potential military challenger. The Trump administration, however, appreciates the complexity of the bilateral relationship but views China as a long-term strategic competitor. This realistic view assimilates the argument of scholars such as Michael Pillsbury, who asserts “that Beijing seeks to remake the global hierarchy, with itself as leader, and to counter and undermine the power and influence of the United States.”6 Once seen as unduly hawkish, this argument has become more mainstream and bipartisan.7</w:t>
      </w:r>
    </w:p>
    <w:p w14:paraId="1F50EAF2" w14:textId="77777777" w:rsidR="004416E2" w:rsidRPr="0047530B" w:rsidRDefault="004416E2" w:rsidP="004416E2">
      <w:pPr>
        <w:rPr>
          <w:sz w:val="16"/>
        </w:rPr>
      </w:pPr>
      <w:r w:rsidRPr="004A297C">
        <w:rPr>
          <w:rStyle w:val="StyleUnderline"/>
        </w:rPr>
        <w:t>It is too early to discern the full weight and impact of this China policy, but the United States’ Taiwan policy is now inextricably linked to a more realistic evaluation of Sino-U.S. relations. Chinese threats to block all U.S. arms sales to Taiwan appear empty in 2018. But unless the United States stands up to those threats with political will, strength, and resources, it is only a matter of time before China attempts to test a shifting balance of power</w:t>
      </w:r>
      <w:r w:rsidRPr="0047530B">
        <w:rPr>
          <w:sz w:val="16"/>
        </w:rPr>
        <w:t xml:space="preserve">. Fortunately, </w:t>
      </w:r>
      <w:r w:rsidRPr="003F62A8">
        <w:rPr>
          <w:rStyle w:val="StyleUnderline"/>
        </w:rPr>
        <w:t>the United States is not a disinterested power, but instead has every intention to thwart that coercive design in order to preserve peace across the Taiwan Strait and protect the people of Taiwan from Chinese threats and pressure.</w:t>
      </w:r>
    </w:p>
    <w:p w14:paraId="7E520813" w14:textId="77777777" w:rsidR="004416E2" w:rsidRPr="0047530B" w:rsidRDefault="004416E2" w:rsidP="004416E2">
      <w:pPr>
        <w:rPr>
          <w:sz w:val="16"/>
        </w:rPr>
      </w:pPr>
      <w:r w:rsidRPr="003F62A8">
        <w:rPr>
          <w:rStyle w:val="StyleUnderline"/>
        </w:rPr>
        <w:t>Reflecting the determination of the Trump administration to support democratic Taiwan, the new National Security Strategy embraces Taiwan by name, albeit within the context of long-standing policy: “We will maintain our strong ties with Taiwan in accordance with our ‘One China’ policy, including our commitments under the Taiwan Relations Act to provide for Taiwan’s legitimate defense needs and deter coercion.”</w:t>
      </w:r>
      <w:r w:rsidRPr="0047530B">
        <w:rPr>
          <w:sz w:val="16"/>
        </w:rPr>
        <w:t xml:space="preserve">8 In pledging to push back against a more assertive and capable China, </w:t>
      </w:r>
      <w:r w:rsidRPr="003F62A8">
        <w:rPr>
          <w:rStyle w:val="StyleUnderline"/>
        </w:rPr>
        <w:t>the Trump administration follows its predecessors by viewing the Taiwan Relations Act as a vital legal framework, requiring the executive branch not to neglect Taiwan’s legitimate needs to remain free from threats and isolation.</w:t>
      </w:r>
      <w:r w:rsidRPr="0047530B">
        <w:rPr>
          <w:sz w:val="16"/>
        </w:rPr>
        <w:t xml:space="preserve"> </w:t>
      </w:r>
      <w:r w:rsidRPr="003F62A8">
        <w:rPr>
          <w:rStyle w:val="StyleUnderline"/>
        </w:rPr>
        <w:t>Regularized arms sales designed to maintain a military balance across the Taiwan Strait are consistent with that act.</w:t>
      </w:r>
      <w:r w:rsidRPr="0047530B">
        <w:rPr>
          <w:sz w:val="16"/>
        </w:rPr>
        <w:t xml:space="preserve"> In this sense the administration’s Taiwan policy might be viewed as a front-line challenge for its stated goal of preserving and building a free and open Indo-Pacific strategy</w:t>
      </w:r>
    </w:p>
    <w:p w14:paraId="2C0CA9A7" w14:textId="77777777" w:rsidR="004416E2" w:rsidRDefault="004416E2" w:rsidP="004416E2">
      <w:pPr>
        <w:rPr>
          <w:rStyle w:val="StyleUnderline"/>
        </w:rPr>
      </w:pPr>
      <w:r w:rsidRPr="0047530B">
        <w:rPr>
          <w:rStyle w:val="StyleUnderline"/>
        </w:rPr>
        <w:t>The military dimension of maintaining a favorable balance of power and a free and open Indo-Pacific laid out in the new U.S. National Defense Strategy is relevant to Taiwan: “A more lethal, resilient, and rapidly innovating Joint Force, combined with a robust constellation of allies and partners, will sustain American influence and ensure favorable balances of power that safeguard the free and open international order.”</w:t>
      </w:r>
      <w:r>
        <w:t xml:space="preserve">9 </w:t>
      </w:r>
      <w:r w:rsidRPr="0047530B">
        <w:rPr>
          <w:rStyle w:val="StyleUnderline"/>
        </w:rPr>
        <w:t>Taiwan, while not mentioned by name, is a key component of that constellation of allies.</w:t>
      </w:r>
    </w:p>
    <w:p w14:paraId="3E7EC0B0" w14:textId="6B016A16" w:rsidR="005543C7" w:rsidRDefault="005543C7" w:rsidP="005543C7">
      <w:pPr>
        <w:pStyle w:val="Heading4"/>
      </w:pPr>
      <w:r>
        <w:t>Arms sales to Taiwan signal commitment to Taiwan and regional allies</w:t>
      </w:r>
      <w:r w:rsidR="004E65BB">
        <w:t>—arms sales are the litmus test issue</w:t>
      </w:r>
      <w:r>
        <w:t>.</w:t>
      </w:r>
    </w:p>
    <w:p w14:paraId="1FB2E972" w14:textId="77777777" w:rsidR="005543C7" w:rsidRDefault="005543C7" w:rsidP="005543C7">
      <w:pPr>
        <w:rPr>
          <w:rStyle w:val="Style13ptBold"/>
        </w:rPr>
      </w:pPr>
      <w:r>
        <w:rPr>
          <w:rStyle w:val="Style13ptBold"/>
        </w:rPr>
        <w:t>Bush, senior fellow and director of the Center for East Asia Policy Studies at Brookings, 2016</w:t>
      </w:r>
    </w:p>
    <w:p w14:paraId="2DB27529" w14:textId="77777777" w:rsidR="005543C7" w:rsidRDefault="005543C7" w:rsidP="005543C7">
      <w:r w:rsidRPr="00A97C07">
        <w:t>(</w:t>
      </w:r>
      <w:r>
        <w:t>Richard, “The United States Security Partnership with Taiwan,” Brookings, July 2016, ASIAN ALLIANCES WORKING PAPER SERIES Paper 7, accessed 7/8/19, GDI – JBII)</w:t>
      </w:r>
    </w:p>
    <w:p w14:paraId="324568F5" w14:textId="77777777" w:rsidR="005543C7" w:rsidRPr="00E01576" w:rsidRDefault="005543C7" w:rsidP="005543C7">
      <w:pPr>
        <w:rPr>
          <w:sz w:val="16"/>
        </w:rPr>
      </w:pPr>
      <w:r w:rsidRPr="00033E13">
        <w:rPr>
          <w:rStyle w:val="StyleUnderline"/>
        </w:rPr>
        <w:t>Reliance on the United States has been the constant element of Taiwan’s security strategy.</w:t>
      </w:r>
      <w:r w:rsidRPr="00E01576">
        <w:rPr>
          <w:sz w:val="16"/>
        </w:rPr>
        <w:t xml:space="preserve"> </w:t>
      </w:r>
      <w:r w:rsidRPr="00033E13">
        <w:rPr>
          <w:rStyle w:val="StyleUnderline"/>
        </w:rPr>
        <w:t>The Taiwan Relations Act provided Taipei confidence in the United States even after the termination of the U.S.-ROC mutual defense treaty</w:t>
      </w:r>
      <w:r w:rsidRPr="00E01576">
        <w:rPr>
          <w:sz w:val="16"/>
        </w:rPr>
        <w:t xml:space="preserve">. On the American side of the coin, </w:t>
      </w:r>
      <w:r w:rsidRPr="00033E13">
        <w:rPr>
          <w:rStyle w:val="StyleUnderline"/>
        </w:rPr>
        <w:t>concern for Taiwan’s security has lasted through several administrations due to the political support Taiwan enjoys in the United States and the knowledge that Asian allies and partners treat Taiwan as a larger litmus test of U.S. resolve.</w:t>
      </w:r>
      <w:r w:rsidRPr="00E01576">
        <w:rPr>
          <w:sz w:val="16"/>
        </w:rPr>
        <w:t xml:space="preserve"> Finally, Beijing was long discouraged from attacking Taiwan because of the risk that capable U.S. armed forces would intervene to protect Taiwan.</w:t>
      </w:r>
    </w:p>
    <w:p w14:paraId="2BD84849" w14:textId="77777777" w:rsidR="005543C7" w:rsidRPr="00E01576" w:rsidRDefault="005543C7" w:rsidP="005543C7">
      <w:pPr>
        <w:rPr>
          <w:sz w:val="16"/>
          <w:szCs w:val="16"/>
        </w:rPr>
      </w:pPr>
      <w:r w:rsidRPr="00E01576">
        <w:rPr>
          <w:sz w:val="16"/>
          <w:szCs w:val="16"/>
        </w:rPr>
        <w:t>Washington does not, however, explicitly commit itself to Taiwan’s defense. To do so would only unnecessarily complicate relations with China. Instead U.S. officials cite the Taiwan Relations Act, speak in general terms about Washington’s “abiding interest” in peace and stability in the Taiwan Strait, and reiterate opposition to either side’s unilaterally changing the status quo—without saying how the United States would respond to such an attempt. Despite the ambiguity of public American rhetoric, the capabilities that the PRC has acquired to complicate any U.S. intervention suggest that it assumes the United States will in fact act to defend Taiwan. Beijing looks at both American words and deeds to assess its intentions.</w:t>
      </w:r>
    </w:p>
    <w:p w14:paraId="2359E4B9" w14:textId="77777777" w:rsidR="005543C7" w:rsidRPr="006C43DB" w:rsidRDefault="005543C7" w:rsidP="005543C7">
      <w:pPr>
        <w:rPr>
          <w:rStyle w:val="StyleUnderline"/>
        </w:rPr>
      </w:pPr>
      <w:r w:rsidRPr="006C43DB">
        <w:rPr>
          <w:rStyle w:val="StyleUnderline"/>
        </w:rPr>
        <w:t>The other significant element of the post-1979 U.S.-Taiwan security partnership was sales of advanced military equipment, which continued even after Washington established diplomatic relations with Beijing and ended the defense treaty with Taiwan.</w:t>
      </w:r>
      <w:r>
        <w:t xml:space="preserve"> </w:t>
      </w:r>
      <w:r w:rsidRPr="006C43DB">
        <w:rPr>
          <w:rStyle w:val="StyleUnderline"/>
        </w:rPr>
        <w:t>The level of arms sales has been relatively high over the last two decades. In the first term of the Obama administration, for example, the United States transferred over $12 billion in weaponry to Taiwan.</w:t>
      </w:r>
    </w:p>
    <w:p w14:paraId="4AA85CA1" w14:textId="77777777" w:rsidR="005543C7" w:rsidRPr="00E01576" w:rsidRDefault="005543C7" w:rsidP="005543C7">
      <w:pPr>
        <w:rPr>
          <w:sz w:val="16"/>
        </w:rPr>
      </w:pPr>
      <w:r w:rsidRPr="00E01576">
        <w:rPr>
          <w:sz w:val="16"/>
        </w:rPr>
        <w:t xml:space="preserve">For many years, however, </w:t>
      </w:r>
      <w:r w:rsidRPr="006C43DB">
        <w:rPr>
          <w:rStyle w:val="StyleUnderline"/>
        </w:rPr>
        <w:t>U.S. arms sales to Taiwan had as much a political purpose as military one.</w:t>
      </w:r>
      <w:r w:rsidRPr="00E01576">
        <w:rPr>
          <w:sz w:val="16"/>
        </w:rPr>
        <w:t xml:space="preserve"> Both in Beijing and Taipei, </w:t>
      </w:r>
      <w:r w:rsidRPr="006C43DB">
        <w:rPr>
          <w:rStyle w:val="StyleUnderline"/>
        </w:rPr>
        <w:t>these transfers were regarded as a signal of U.S. commitment to Taiwan’s security.</w:t>
      </w:r>
      <w:r w:rsidRPr="00E01576">
        <w:rPr>
          <w:sz w:val="16"/>
        </w:rPr>
        <w:t xml:space="preserve"> To be sure, advanced platforms like the F-16s that the George H.W. Bush administration announced in 1992 certainly improved Taiwan’s capabilities. But aside from U.S. support, the main reason that Taiwan remained militarily secure was the PLA’s relative backwardness, not Taiwan’s strength. That quality gap began to shrink in the late 1990s.</w:t>
      </w:r>
    </w:p>
    <w:p w14:paraId="01AB42EF" w14:textId="335314C5" w:rsidR="00DF25EF" w:rsidRDefault="00DF25EF" w:rsidP="00DF25EF">
      <w:pPr>
        <w:pStyle w:val="Heading3"/>
      </w:pPr>
      <w:r>
        <w:t xml:space="preserve">Abandon ROC = spillover to region </w:t>
      </w:r>
    </w:p>
    <w:p w14:paraId="74805D9F" w14:textId="57D0D5E9" w:rsidR="00DF25EF" w:rsidRDefault="00DF25EF" w:rsidP="00DF25EF">
      <w:pPr>
        <w:pStyle w:val="Heading4"/>
      </w:pPr>
      <w:r>
        <w:t xml:space="preserve">Sending signal to allies by abandoning ROC hurts US security assurances – and emboldens Chinese aggression </w:t>
      </w:r>
    </w:p>
    <w:p w14:paraId="7B94874E" w14:textId="77777777" w:rsidR="00DF25EF" w:rsidRDefault="00DF25EF" w:rsidP="00DF25EF">
      <w:pPr>
        <w:pStyle w:val="BodyText"/>
        <w:rPr>
          <w:b/>
          <w:bCs/>
          <w:sz w:val="26"/>
          <w:szCs w:val="26"/>
        </w:rPr>
      </w:pPr>
      <w:r>
        <w:rPr>
          <w:b/>
          <w:bCs/>
          <w:sz w:val="26"/>
          <w:szCs w:val="26"/>
        </w:rPr>
        <w:t>Wang, 19</w:t>
      </w:r>
    </w:p>
    <w:p w14:paraId="0C17C6EE" w14:textId="77777777" w:rsidR="00DF25EF" w:rsidRDefault="00DF25EF" w:rsidP="00DF25EF">
      <w:pPr>
        <w:pStyle w:val="BodyText"/>
        <w:rPr>
          <w:szCs w:val="22"/>
        </w:rPr>
      </w:pPr>
      <w:r>
        <w:rPr>
          <w:szCs w:val="22"/>
        </w:rPr>
        <w:t xml:space="preserve">[Yuan-kang, Professor of Political Science at Western Michigan University, “The 'Realist' Case for the US to Keep Supporting Taiwan,” </w:t>
      </w:r>
      <w:hyperlink r:id="rId40">
        <w:r>
          <w:rPr>
            <w:rStyle w:val="InternetLink"/>
            <w:szCs w:val="22"/>
          </w:rPr>
          <w:t>https://international.thenewslens.com/article/32634</w:t>
        </w:r>
      </w:hyperlink>
      <w:r>
        <w:rPr>
          <w:szCs w:val="22"/>
        </w:rPr>
        <w:t>, 9/28/18, acc. 7/7/19, GDI-LBP]</w:t>
      </w:r>
    </w:p>
    <w:p w14:paraId="07375B3A" w14:textId="77777777" w:rsidR="00DF25EF" w:rsidRDefault="00DF25EF" w:rsidP="00DF25EF">
      <w:pPr>
        <w:pStyle w:val="BodyText"/>
        <w:rPr>
          <w:szCs w:val="22"/>
        </w:rPr>
      </w:pPr>
      <w:r>
        <w:rPr>
          <w:szCs w:val="22"/>
        </w:rPr>
        <w:t xml:space="preserve">How, then, does Taiwan fit into this? In the context of U.S.-China security competition, </w:t>
      </w:r>
      <w:r>
        <w:rPr>
          <w:szCs w:val="22"/>
          <w:u w:val="single"/>
        </w:rPr>
        <w:t>Washington will have strong incentives to ramp up security cooperation with Taiwan in order to contain the growth of Chinese power.</w:t>
      </w:r>
    </w:p>
    <w:p w14:paraId="71B36D79" w14:textId="77777777" w:rsidR="00DF25EF" w:rsidRDefault="00DF25EF" w:rsidP="00DF25EF">
      <w:pPr>
        <w:pStyle w:val="BodyText"/>
        <w:rPr>
          <w:szCs w:val="22"/>
        </w:rPr>
      </w:pPr>
      <w:r>
        <w:rPr>
          <w:szCs w:val="22"/>
          <w:u w:val="single"/>
        </w:rPr>
        <w:t>First, Taiwan’s geostrategic location is of particular value to U.S. national security interests. The island controls the sea lines of communication</w:t>
      </w:r>
      <w:r>
        <w:rPr>
          <w:szCs w:val="22"/>
        </w:rPr>
        <w:t xml:space="preserve"> (SLOCs) </w:t>
      </w:r>
      <w:r>
        <w:rPr>
          <w:szCs w:val="22"/>
          <w:u w:val="single"/>
        </w:rPr>
        <w:t>extending from Japan to Southeast Asia and serves as a check on China’s maritime expansions into the East and the South China Seas.</w:t>
      </w:r>
    </w:p>
    <w:p w14:paraId="0B7BBE03" w14:textId="77777777" w:rsidR="00DF25EF" w:rsidRDefault="00DF25EF" w:rsidP="00DF25EF">
      <w:pPr>
        <w:pStyle w:val="BodyText"/>
        <w:rPr>
          <w:szCs w:val="22"/>
        </w:rPr>
      </w:pPr>
      <w:r>
        <w:rPr>
          <w:szCs w:val="22"/>
        </w:rPr>
        <w:t xml:space="preserve">If Washington wishes to maintain its preeminent position in Asia, it is in the U.S. interest to include Taiwan (along with Japan, South Korea, and other allies) in its overall Asia strategy. </w:t>
      </w:r>
      <w:r>
        <w:rPr>
          <w:szCs w:val="22"/>
          <w:u w:val="single"/>
        </w:rPr>
        <w:t>It makes good strategic sense for the United States to help strengthen Taiwan’s defense capabilities in order to deter Beijing from attacking the island.</w:t>
      </w:r>
      <w:r>
        <w:rPr>
          <w:szCs w:val="22"/>
        </w:rPr>
        <w:t xml:space="preserve"> </w:t>
      </w:r>
      <w:r>
        <w:rPr>
          <w:szCs w:val="22"/>
          <w:u w:val="single"/>
        </w:rPr>
        <w:t>Strong U.S.-Taiwan security ties ameliorate the power asymmetry across the Taiwan Strait and thereby increase the costs of China’s military coercion.</w:t>
      </w:r>
    </w:p>
    <w:p w14:paraId="253520BB" w14:textId="77777777" w:rsidR="00DF25EF" w:rsidRDefault="00DF25EF" w:rsidP="00DF25EF">
      <w:pPr>
        <w:pStyle w:val="BodyText"/>
        <w:rPr>
          <w:szCs w:val="22"/>
        </w:rPr>
      </w:pPr>
      <w:r>
        <w:rPr>
          <w:szCs w:val="22"/>
        </w:rPr>
        <w:t xml:space="preserve">Second, </w:t>
      </w:r>
      <w:r>
        <w:rPr>
          <w:szCs w:val="22"/>
          <w:u w:val="single"/>
        </w:rPr>
        <w:t>defending Taiwan is linked to the credibility of the United States for protecting allies and partners in Asia</w:t>
      </w:r>
      <w:r>
        <w:rPr>
          <w:szCs w:val="22"/>
        </w:rPr>
        <w:t xml:space="preserve">. </w:t>
      </w:r>
      <w:r>
        <w:rPr>
          <w:szCs w:val="22"/>
          <w:u w:val="single"/>
        </w:rPr>
        <w:t>If Washington abandons Taiwan, Beijing would likely view the concession as a weakening of U.S. resolve for protecting other interests in Asia. Seeing the United States as a “paper tiger,” China might become more aggressive in pursuing territorial interests in maritime Asia.</w:t>
      </w:r>
    </w:p>
    <w:p w14:paraId="02355CC9" w14:textId="77777777" w:rsidR="00DF25EF" w:rsidRDefault="00DF25EF" w:rsidP="00DF25EF">
      <w:pPr>
        <w:pStyle w:val="BodyText"/>
        <w:rPr>
          <w:szCs w:val="22"/>
        </w:rPr>
      </w:pPr>
      <w:r>
        <w:rPr>
          <w:szCs w:val="22"/>
        </w:rPr>
        <w:t xml:space="preserve">Moreover, </w:t>
      </w:r>
      <w:r>
        <w:rPr>
          <w:szCs w:val="22"/>
          <w:u w:val="single"/>
        </w:rPr>
        <w:t>abandoning Taiwan would reduce allies’ confidence in the credibility of U.S. security commitment to them. At a time when Asian states need the United States to counterbalance Chinese power, a U.S. decision to abandon Taiwan would be particularly alarming, sending shock waves across the region.</w:t>
      </w:r>
    </w:p>
    <w:p w14:paraId="1F060FCC" w14:textId="77777777" w:rsidR="00DF25EF" w:rsidRDefault="00DF25EF" w:rsidP="00DF25EF">
      <w:pPr>
        <w:rPr>
          <w:rStyle w:val="Style13ptBold"/>
        </w:rPr>
      </w:pPr>
      <w:r>
        <w:rPr>
          <w:rStyle w:val="Style13ptBold"/>
        </w:rPr>
        <w:t>Taiwan key signal—walking away on Taiwan will isolate Taiwan and spillover to the whole region eroding US influence</w:t>
      </w:r>
    </w:p>
    <w:p w14:paraId="4698B537" w14:textId="77777777" w:rsidR="00DF25EF" w:rsidRDefault="00DF25EF" w:rsidP="00DF25EF">
      <w:pPr>
        <w:rPr>
          <w:rStyle w:val="Style13ptBold"/>
        </w:rPr>
      </w:pPr>
      <w:r>
        <w:rPr>
          <w:rStyle w:val="Style13ptBold"/>
        </w:rPr>
        <w:t>Cronin et.al, Senior Advisor and Senior Director of the Asia-Pacific Security Program at the Center for a New American Security, 2018</w:t>
      </w:r>
    </w:p>
    <w:p w14:paraId="6B6CC9FB" w14:textId="77777777" w:rsidR="00DF25EF" w:rsidRDefault="00DF25EF" w:rsidP="00DF25EF">
      <w:r w:rsidRPr="00964F45">
        <w:t>(</w:t>
      </w:r>
      <w:r>
        <w:t>Patrick, Jonathan Greenert, John M. Shalikashvili Chair in National Security Studies at the National Bureau of Asian Research, Shirley Kan, specialist in Asian security affairs, Peter Mattis, Research Fellow for China Studies at the Victims of Communism Memorial Foundation, Michael Mazza, Research Fellow in the Foreign and Defense Policy Studies Program at the American Enterprise Institute, “STRENGTHENING U.S.-TAIWAN DEFENSE RELATIONS,” National Bureau of Asian Research, May 2018, accessed 7/7/19, GDI – JBII)</w:t>
      </w:r>
    </w:p>
    <w:p w14:paraId="478D9B91" w14:textId="77777777" w:rsidR="00DF25EF" w:rsidRDefault="00DF25EF" w:rsidP="00DF25EF">
      <w:r w:rsidRPr="00EA6216">
        <w:rPr>
          <w:rStyle w:val="StyleUnderline"/>
        </w:rPr>
        <w:t>On the economic and political fronts, Schriver and other administration officials will seek to strengthen Taiwan’s security posture by enlisting the support of allies and close partners in the region.</w:t>
      </w:r>
      <w:r>
        <w:t xml:space="preserve"> </w:t>
      </w:r>
      <w:r w:rsidRPr="00EA6216">
        <w:rPr>
          <w:rStyle w:val="StyleUnderline"/>
        </w:rPr>
        <w:t>Japan has played a growing role in this effort, while Singapore has risked China’s ire by providing a C-130 military cargo plane full of relief and medical supplies after the earthquake in Hualien earlier this year.</w:t>
      </w:r>
      <w:r>
        <w:t>13 Beijing apparently sent Singapore and Taipei a signal by impounding nine armored personnel carriers in Hong Kong after they participated in a joint disaster-relief drill in Taiwan in late 2016.14</w:t>
      </w:r>
    </w:p>
    <w:p w14:paraId="1E95ED68" w14:textId="77777777" w:rsidR="00DF25EF" w:rsidRDefault="00DF25EF" w:rsidP="00DF25EF">
      <w:r w:rsidRPr="003F41C1">
        <w:rPr>
          <w:rStyle w:val="StyleUnderline"/>
        </w:rPr>
        <w:t>Whether the administration is working to bolster Taiwan’s economy, political stability, or military defense, one constant for Washington and Taipei will be to ensure close consultation.</w:t>
      </w:r>
      <w:r>
        <w:t xml:space="preserve"> Both sides have historical reasons for fearing unilateral actions by the other. </w:t>
      </w:r>
      <w:r w:rsidRPr="003F41C1">
        <w:rPr>
          <w:rStyle w:val="StyleUnderline"/>
        </w:rPr>
        <w:t>Not only would Taiwan be utterly exposed should the United States irresponsibly walk away from its historical agreements and understandings, but confidence in U.S. reliability would be completely undermined throughout Asia.</w:t>
      </w:r>
      <w:r>
        <w:t xml:space="preserve"> </w:t>
      </w:r>
      <w:r w:rsidRPr="003F41C1">
        <w:rPr>
          <w:rStyle w:val="StyleUnderline"/>
        </w:rPr>
        <w:t>Likewise, a sudden move by Taiwan that radically changes the status quo would reverberate far and wide with respect to U.S. security and economic interests.</w:t>
      </w:r>
    </w:p>
    <w:p w14:paraId="78C17F8D" w14:textId="77777777" w:rsidR="00DF25EF" w:rsidRPr="00165EC9" w:rsidRDefault="00DF25EF" w:rsidP="00DF25EF">
      <w:pPr>
        <w:keepNext/>
        <w:keepLines/>
        <w:spacing w:before="40" w:after="0"/>
        <w:outlineLvl w:val="3"/>
        <w:rPr>
          <w:rFonts w:eastAsiaTheme="majorEastAsia" w:cstheme="majorBidi"/>
          <w:b/>
          <w:iCs/>
          <w:sz w:val="26"/>
        </w:rPr>
      </w:pPr>
      <w:r w:rsidRPr="00165EC9">
        <w:rPr>
          <w:rFonts w:eastAsiaTheme="majorEastAsia" w:cstheme="majorBidi"/>
          <w:b/>
          <w:iCs/>
          <w:sz w:val="26"/>
        </w:rPr>
        <w:t>Stepping down from defense commitments to Taiwan risk destroying US influence in East Asia – crumbles alliance structure</w:t>
      </w:r>
      <w:r>
        <w:rPr>
          <w:rFonts w:eastAsiaTheme="majorEastAsia" w:cstheme="majorBidi"/>
          <w:b/>
          <w:iCs/>
          <w:sz w:val="26"/>
        </w:rPr>
        <w:t xml:space="preserve"> and sends a green light to China</w:t>
      </w:r>
    </w:p>
    <w:p w14:paraId="32473D15" w14:textId="77777777" w:rsidR="00DF25EF" w:rsidRPr="00165EC9" w:rsidRDefault="00DF25EF" w:rsidP="00DF25EF">
      <w:pPr>
        <w:rPr>
          <w:b/>
          <w:bCs/>
          <w:sz w:val="26"/>
        </w:rPr>
      </w:pPr>
      <w:r w:rsidRPr="00165EC9">
        <w:rPr>
          <w:b/>
          <w:bCs/>
          <w:sz w:val="26"/>
        </w:rPr>
        <w:t>Gomez, policy analyst for defense and foreign policy studies at the Cato Institute, 2016</w:t>
      </w:r>
    </w:p>
    <w:p w14:paraId="71FF2804" w14:textId="77777777" w:rsidR="00DF25EF" w:rsidRPr="00165EC9" w:rsidRDefault="00DF25EF" w:rsidP="00DF25EF">
      <w:pPr>
        <w:rPr>
          <w:b/>
          <w:bCs/>
        </w:rPr>
      </w:pPr>
      <w:r w:rsidRPr="00165EC9">
        <w:t xml:space="preserve">(Eric, “A Costly Commitment: Options for the Future of the U.S.-Taiwan Defense Relationship,” Cato Institute, 9/28/19, </w:t>
      </w:r>
      <w:hyperlink r:id="rId41" w:history="1">
        <w:r w:rsidRPr="00165EC9">
          <w:t>https://www.cato.org/publications/policy-analysis/costly-commitment-options-future-us-taiwan-defense-relationship accessed 7/8/19</w:t>
        </w:r>
      </w:hyperlink>
      <w:r w:rsidRPr="00165EC9">
        <w:t xml:space="preserve"> GDI-JEM)</w:t>
      </w:r>
    </w:p>
    <w:p w14:paraId="64AF160A" w14:textId="77777777" w:rsidR="00DF25EF" w:rsidRPr="00165EC9" w:rsidRDefault="00DF25EF" w:rsidP="00DF25EF">
      <w:r w:rsidRPr="00165EC9">
        <w:rPr>
          <w:u w:val="single"/>
        </w:rPr>
        <w:t>The two most important potential negative consequences of stepping down from the defense commitment to Taiwan are the reputational and credibility costs to the United States</w:t>
      </w:r>
      <w:r w:rsidRPr="00165EC9">
        <w:t xml:space="preserve"> and the worsening of America’s military position in the region. Advocates of maintaining the U.S. commitment also contend that </w:t>
      </w:r>
      <w:r w:rsidRPr="00165EC9">
        <w:rPr>
          <w:u w:val="single"/>
        </w:rPr>
        <w:t>Chinese control over Taiwan would lead to a substantial PLA presence, which would pose a serious threat to American and allied interests.</w:t>
      </w:r>
      <w:r w:rsidRPr="00165EC9">
        <w:t xml:space="preserve"> The military dominance that the United States has enjoyed since the end of World War II would be called into question. </w:t>
      </w:r>
      <w:r w:rsidRPr="00165EC9">
        <w:rPr>
          <w:u w:val="single"/>
        </w:rPr>
        <w:t>Advocates of U.S. primacy in East Asia consider such an outcome dangerous and unacceptable.</w:t>
      </w:r>
      <w:hyperlink r:id="rId42" w:anchor="cite-83" w:history="1">
        <w:r w:rsidRPr="00165EC9">
          <w:rPr>
            <w:vertAlign w:val="superscript"/>
          </w:rPr>
          <w:t>83</w:t>
        </w:r>
      </w:hyperlink>
    </w:p>
    <w:p w14:paraId="2BED6FC0" w14:textId="77777777" w:rsidR="00DF25EF" w:rsidRPr="00165EC9" w:rsidRDefault="00DF25EF" w:rsidP="00DF25EF">
      <w:pPr>
        <w:rPr>
          <w:b/>
          <w:iCs/>
          <w:u w:val="single"/>
        </w:rPr>
      </w:pPr>
      <w:r w:rsidRPr="00165EC9">
        <w:rPr>
          <w:u w:val="single"/>
        </w:rPr>
        <w:t>Opponents of stepping down from the commitment argue that both China and the United States’ Asian allies will view such a change as a sign of American weakness and unwillingness to live up to other commitments.</w:t>
      </w:r>
      <w:hyperlink r:id="rId43" w:anchor="cite-84" w:history="1">
        <w:r w:rsidRPr="00165EC9">
          <w:rPr>
            <w:u w:val="single"/>
          </w:rPr>
          <w:t>84</w:t>
        </w:r>
      </w:hyperlink>
      <w:r w:rsidRPr="00165EC9">
        <w:t xml:space="preserve"> If the United States does not show strong resolve as China grows more powerful, </w:t>
      </w:r>
      <w:r w:rsidRPr="00165EC9">
        <w:rPr>
          <w:u w:val="single"/>
        </w:rPr>
        <w:t>Beijing would take advantage of American weakness to more forcefully pursue objectives that are detrimental to U.S. allies and partners</w:t>
      </w:r>
      <w:r w:rsidRPr="00165EC9">
        <w:t>.</w:t>
      </w:r>
      <w:hyperlink r:id="rId44" w:anchor="cite-85" w:history="1">
        <w:r w:rsidRPr="00165EC9">
          <w:rPr>
            <w:vertAlign w:val="superscript"/>
          </w:rPr>
          <w:t>85</w:t>
        </w:r>
      </w:hyperlink>
      <w:r w:rsidRPr="00165EC9">
        <w:t xml:space="preserve"> The Brookings Institution’s Richard Bush argues that “[the United States] cannot withdraw from the cross-Strait contest altogether because U.S. allies and partners would likely read withdrawal as a sign that the U.S. security commitments to them are no longer dependable.”</w:t>
      </w:r>
      <w:hyperlink r:id="rId45" w:anchor="cite-86" w:history="1">
        <w:r w:rsidRPr="00165EC9">
          <w:rPr>
            <w:vertAlign w:val="superscript"/>
          </w:rPr>
          <w:t>86</w:t>
        </w:r>
      </w:hyperlink>
      <w:r w:rsidRPr="00165EC9">
        <w:t xml:space="preserve"> </w:t>
      </w:r>
      <w:r w:rsidRPr="00165EC9">
        <w:rPr>
          <w:u w:val="single"/>
        </w:rPr>
        <w:t xml:space="preserve">Stepping down from the commitment to Taiwan would have two mutually reinforcing harmful effects: </w:t>
      </w:r>
      <w:r w:rsidRPr="00165EC9">
        <w:rPr>
          <w:b/>
          <w:iCs/>
          <w:u w:val="single"/>
        </w:rPr>
        <w:t>China would grow bolder in threatening U.S. allies and the allies would presume that the United States would not fulfill its commitments as the threat from China grows.</w:t>
      </w:r>
    </w:p>
    <w:p w14:paraId="1B174176" w14:textId="5DC0761A" w:rsidR="004416E2" w:rsidRPr="004416E2" w:rsidRDefault="004416E2" w:rsidP="004416E2"/>
    <w:p w14:paraId="2CB54435" w14:textId="77777777" w:rsidR="00FF26C9" w:rsidRPr="00FF26C9" w:rsidRDefault="00FF26C9" w:rsidP="00FF26C9"/>
    <w:p w14:paraId="41066F0F" w14:textId="77777777" w:rsidR="006C2258" w:rsidRDefault="006C2258" w:rsidP="006C2258">
      <w:pPr>
        <w:pStyle w:val="Heading2"/>
      </w:pPr>
      <w:r>
        <w:t xml:space="preserve">ROK </w:t>
      </w:r>
    </w:p>
    <w:p w14:paraId="4D956BAD" w14:textId="274B0ADF" w:rsidR="00FF26C9" w:rsidRDefault="00B16C62" w:rsidP="00FF26C9">
      <w:pPr>
        <w:pStyle w:val="Heading3"/>
      </w:pPr>
      <w:r>
        <w:t xml:space="preserve">Brink - Loss of security guarantees – mobilizes support for nuclear weapons </w:t>
      </w:r>
    </w:p>
    <w:p w14:paraId="0D86AA63" w14:textId="77777777" w:rsidR="009D21B7" w:rsidRPr="002C19A4" w:rsidRDefault="009D21B7" w:rsidP="009D21B7">
      <w:pPr>
        <w:pStyle w:val="Heading4"/>
      </w:pPr>
      <w:r>
        <w:t>We’ll win the brink args – developing arms races in East Asia means that SoKo needs increasingly stronger reassurances – thresholds are shifting</w:t>
      </w:r>
    </w:p>
    <w:p w14:paraId="0243424E" w14:textId="77777777" w:rsidR="009D21B7" w:rsidRPr="002C19A4" w:rsidRDefault="009D21B7" w:rsidP="009D21B7">
      <w:r w:rsidRPr="00450E47">
        <w:rPr>
          <w:rStyle w:val="Style13ptBold"/>
        </w:rPr>
        <w:t>Oswald 2018</w:t>
      </w:r>
      <w:r>
        <w:t xml:space="preserve"> (Rachel, </w:t>
      </w:r>
      <w:r w:rsidRPr="00450E47">
        <w:t>two-time fellow of the Pulitzer Center and a past fellow of the International Reporting Project, the Japan Foreign Press Center, and the National Endowment for Democracy</w:t>
      </w:r>
      <w:r>
        <w:t xml:space="preserve"> focusing on nuclear weapons issues, </w:t>
      </w:r>
      <w:r w:rsidRPr="00450E47">
        <w:t>"Southern Discomfort," Pulitzer Center, 4-10-2018, https://pulitzercenter.org/reporting/southern-discomfort, accessed 7-14-2019, GDI-ATN)</w:t>
      </w:r>
    </w:p>
    <w:p w14:paraId="69534F80" w14:textId="77777777" w:rsidR="009D21B7" w:rsidRDefault="009D21B7" w:rsidP="009D21B7">
      <w:r>
        <w:t>Nurturing Process</w:t>
      </w:r>
    </w:p>
    <w:p w14:paraId="3C1DBEF0" w14:textId="77777777" w:rsidR="009D21B7" w:rsidRDefault="009D21B7" w:rsidP="009D21B7">
      <w:r>
        <w:t>As a former deputy assistant secretary of Defense for East Asia during the Obama administration’s final years, Abraham Denmark took part in multiple alliance meetings with South Koreans on U.S. extended deterrence.</w:t>
      </w:r>
    </w:p>
    <w:p w14:paraId="5C32DB12" w14:textId="77777777" w:rsidR="009D21B7" w:rsidRDefault="009D21B7" w:rsidP="009D21B7">
      <w:pPr>
        <w:rPr>
          <w:rStyle w:val="StyleUnderline"/>
        </w:rPr>
      </w:pPr>
      <w:r>
        <w:t xml:space="preserve">“I participated in these conversations a lot and understood where our </w:t>
      </w:r>
      <w:r w:rsidRPr="002C19A4">
        <w:rPr>
          <w:rStyle w:val="StyleUnderline"/>
        </w:rPr>
        <w:t>South Korean</w:t>
      </w:r>
      <w:r>
        <w:t xml:space="preserve"> allies were coming from,” says Denmark, now with the Woodrow Wilson Center. “Their </w:t>
      </w:r>
      <w:r w:rsidRPr="002C19A4">
        <w:rPr>
          <w:rStyle w:val="StyleUnderline"/>
        </w:rPr>
        <w:t>security is dependent upon another country and it makes perfect sense that they would seek that reassurance.”</w:t>
      </w:r>
    </w:p>
    <w:p w14:paraId="260B323C" w14:textId="77777777" w:rsidR="009D21B7" w:rsidRDefault="009D21B7" w:rsidP="009D21B7">
      <w:pPr>
        <w:rPr>
          <w:rStyle w:val="StyleUnderline"/>
        </w:rPr>
      </w:pPr>
      <w:r>
        <w:t xml:space="preserve">Denmark says </w:t>
      </w:r>
      <w:r w:rsidRPr="002C19A4">
        <w:rPr>
          <w:rStyle w:val="StyleUnderline"/>
        </w:rPr>
        <w:t>the United States tried to give South Koreans more confidence, including issuing regular statements on the health of the extended deterrence options, increasing the number of deployments of strategic bombers to the Korean Peninsula and Guam, and bringing South Korean delegations to the United States for tours of key U.S. nuclear weapon sites.</w:t>
      </w:r>
    </w:p>
    <w:p w14:paraId="1692E278" w14:textId="77777777" w:rsidR="009D21B7" w:rsidRDefault="009D21B7" w:rsidP="009D21B7">
      <w:pPr>
        <w:rPr>
          <w:rStyle w:val="StyleUnderline"/>
        </w:rPr>
      </w:pPr>
      <w:r w:rsidRPr="002C19A4">
        <w:rPr>
          <w:rStyle w:val="StyleUnderline"/>
        </w:rPr>
        <w:t>But it never seemed to be enough for the Park government. “We tried to do a lot and our Korean allies were always trying to figure out new ways to explore this issue,” he says.</w:t>
      </w:r>
    </w:p>
    <w:p w14:paraId="1C06D1B0" w14:textId="77777777" w:rsidR="009D21B7" w:rsidRDefault="009D21B7" w:rsidP="009D21B7">
      <w:r w:rsidRPr="002C19A4">
        <w:rPr>
          <w:rStyle w:val="Emphasis"/>
        </w:rPr>
        <w:t>The problem, as U.S. and South Korean experts explain it, is that South Koreans need increasingly stronger and stronger reassurances from the United States. What worked a few years ago is no longer good enough</w:t>
      </w:r>
      <w:r>
        <w:t>, and even if the United States were to grant some conservatives their wish and redeploy tactical nuclear weapons to the peninsula, it wouldn’t be long before the South Koreans would start calling for something else, like the permanent home-porting of a U.S. ballistic missile submarine at the Busan Naval Base.</w:t>
      </w:r>
    </w:p>
    <w:p w14:paraId="61BA30D6" w14:textId="26CF56F5" w:rsidR="00B16C62" w:rsidRPr="00356FB7" w:rsidRDefault="00B16C62" w:rsidP="00356FB7">
      <w:pPr>
        <w:pStyle w:val="Heading4"/>
      </w:pPr>
      <w:r w:rsidRPr="00356FB7">
        <w:t xml:space="preserve">Momentum growing for nuclear weapon – mistrust of Trump and questions about security guarantees </w:t>
      </w:r>
    </w:p>
    <w:p w14:paraId="0078D357" w14:textId="6114457A" w:rsidR="00B16C62" w:rsidRDefault="00B16C62" w:rsidP="00B16C62">
      <w:r w:rsidRPr="00450E47">
        <w:rPr>
          <w:rStyle w:val="Style13ptBold"/>
        </w:rPr>
        <w:t>Oswald 2018</w:t>
      </w:r>
      <w:r>
        <w:t xml:space="preserve"> (Rachel, </w:t>
      </w:r>
      <w:r w:rsidRPr="00450E47">
        <w:t>two-time fellow of the Pulitzer Center and a past fellow of the International Reporting Project, the Japan Foreign Press Center, and the National Endowment for Democracy</w:t>
      </w:r>
      <w:r>
        <w:t xml:space="preserve"> focusing on nuclear weapons issues, </w:t>
      </w:r>
      <w:r w:rsidRPr="00450E47">
        <w:t>"Southern Discomfort," Pulitzer Center, 4-10-2018, https://pulitzercenter.org/reporting/southern-discomfort, accessed 7-14-2019, GDI-ATN)</w:t>
      </w:r>
    </w:p>
    <w:p w14:paraId="15F78A49" w14:textId="171022D0" w:rsidR="00B16C62" w:rsidRDefault="00B16C62" w:rsidP="00B16C62">
      <w:pPr>
        <w:rPr>
          <w:rStyle w:val="Emphasis"/>
        </w:rPr>
      </w:pPr>
      <w:r w:rsidRPr="001E13BA">
        <w:rPr>
          <w:rStyle w:val="StyleUnderline"/>
        </w:rPr>
        <w:t>Moon backs</w:t>
      </w:r>
      <w:r>
        <w:t xml:space="preserve"> President Donald </w:t>
      </w:r>
      <w:r w:rsidRPr="001E13BA">
        <w:rPr>
          <w:rStyle w:val="StyleUnderline"/>
        </w:rPr>
        <w:t>Trump</w:t>
      </w:r>
      <w:r w:rsidRPr="001E13BA">
        <w:t xml:space="preserve">’s </w:t>
      </w:r>
      <w:r>
        <w:t xml:space="preserve">planned spring summit with Kim. </w:t>
      </w:r>
      <w:r w:rsidRPr="001E13BA">
        <w:rPr>
          <w:rStyle w:val="StyleUnderline"/>
        </w:rPr>
        <w:t>But there are many risks for South Korea. Trump, an inexperienced nuclear negotiator with little interest in or patience for wonky policy details, could rush to make a deal with Kim that would destabilize South Korea and the alliance</w:t>
      </w:r>
      <w:r>
        <w:t xml:space="preserve">. Trump could strike a deal, for instance, that would halt North Korea’s work on a nuclear intercontinental ballistic missile targeting the United States but leave the rest of Pyongyang’s weapons programs intact, including the shorter-range ballistic missiles that could strike South Korea and Japan. Contrary to both Moon and Trump’s optimism about the prospects for a diplomatic breakthrough with Pyongyang, Cheon and most South Korean conservatives see “zero possibility” that Kim Jong Un would give up his nuclear weapon capabilities. </w:t>
      </w:r>
      <w:r w:rsidRPr="001E13BA">
        <w:rPr>
          <w:rStyle w:val="Emphasis"/>
        </w:rPr>
        <w:t>Chronic Insecurity</w:t>
      </w:r>
      <w:r>
        <w:rPr>
          <w:rStyle w:val="Emphasis"/>
        </w:rPr>
        <w:t xml:space="preserve"> </w:t>
      </w:r>
      <w:r w:rsidRPr="001E13BA">
        <w:rPr>
          <w:rStyle w:val="Emphasis"/>
        </w:rPr>
        <w:t>Most South Koreans say they would support their country developing a nuclear weapon. And more and more independent South Korean strategists worry about the reliability of U.S. security guarantees now that North Korea is on the verge of an ICBM. These voices are expected to only grow louder and stronger, particularly as Seoul questions the United States’ commitment to its security.</w:t>
      </w:r>
    </w:p>
    <w:p w14:paraId="68181F62" w14:textId="77777777" w:rsidR="00B16C62" w:rsidRPr="00B16C62" w:rsidRDefault="00B16C62" w:rsidP="00B16C62"/>
    <w:p w14:paraId="7850B053" w14:textId="77777777" w:rsidR="00FF26C9" w:rsidRPr="00FF26C9" w:rsidRDefault="00FF26C9" w:rsidP="00FF26C9"/>
    <w:p w14:paraId="4F8B5AE9" w14:textId="77777777" w:rsidR="009E5A0A" w:rsidRPr="00160494" w:rsidRDefault="009E5A0A" w:rsidP="00160494"/>
    <w:p w14:paraId="5F59014D" w14:textId="77777777" w:rsidR="00EE6E25" w:rsidRPr="00EE6E25" w:rsidRDefault="00EE6E25" w:rsidP="00EE6E25"/>
    <w:p w14:paraId="669497FD" w14:textId="2330CFC0" w:rsidR="00EE6E25" w:rsidRDefault="00DF25EF" w:rsidP="00DF25EF">
      <w:pPr>
        <w:pStyle w:val="Heading3"/>
      </w:pPr>
      <w:r>
        <w:t xml:space="preserve">Impact - </w:t>
      </w:r>
      <w:r w:rsidR="00EE6E25" w:rsidRPr="00FF26C9">
        <w:t>RO</w:t>
      </w:r>
      <w:r w:rsidR="00EE6E25">
        <w:t xml:space="preserve">K prolif = </w:t>
      </w:r>
      <w:r w:rsidR="00750047">
        <w:t xml:space="preserve">threat to China </w:t>
      </w:r>
    </w:p>
    <w:p w14:paraId="6FCDE1B4" w14:textId="3E86D4CD" w:rsidR="00750047" w:rsidRPr="00DF25EF" w:rsidRDefault="00750047" w:rsidP="00DF25EF">
      <w:pPr>
        <w:pStyle w:val="Heading4"/>
      </w:pPr>
      <w:r w:rsidRPr="00DF25EF">
        <w:t xml:space="preserve">Nuclear ROK </w:t>
      </w:r>
      <w:r w:rsidR="003B6AB4" w:rsidRPr="00DF25EF">
        <w:t xml:space="preserve">poses threat to China </w:t>
      </w:r>
    </w:p>
    <w:p w14:paraId="6DFD7DFF" w14:textId="55E93CC9" w:rsidR="00750047" w:rsidRDefault="00750047" w:rsidP="00750047">
      <w:pPr>
        <w:rPr>
          <w:rStyle w:val="Style13ptBold"/>
        </w:rPr>
      </w:pPr>
      <w:r>
        <w:rPr>
          <w:rStyle w:val="Style13ptBold"/>
        </w:rPr>
        <w:t>Asia Times, 2017</w:t>
      </w:r>
    </w:p>
    <w:p w14:paraId="30D785EA" w14:textId="77777777" w:rsidR="00750047" w:rsidRPr="00E660EF" w:rsidRDefault="00750047" w:rsidP="00750047">
      <w:r w:rsidRPr="00E660EF">
        <w:t>(</w:t>
      </w:r>
      <w:r>
        <w:t xml:space="preserve">“Why South Korea Might Want Nuclear Weapons,” National Interest, December 13 2017, </w:t>
      </w:r>
      <w:hyperlink r:id="rId46" w:history="1">
        <w:r w:rsidRPr="000D5237">
          <w:rPr>
            <w:rStyle w:val="Hyperlink"/>
          </w:rPr>
          <w:t>https://nationalinterest.org/blog/the-buzz/why-south-korea-might-want-nuclear-weapons-23633</w:t>
        </w:r>
      </w:hyperlink>
      <w:r>
        <w:t>, accessed 7/13/19, GDI - JBII)</w:t>
      </w:r>
    </w:p>
    <w:p w14:paraId="57393999" w14:textId="77777777" w:rsidR="00750047" w:rsidRPr="00E660EF" w:rsidRDefault="00750047" w:rsidP="00750047">
      <w:pPr>
        <w:rPr>
          <w:rStyle w:val="StyleUnderline"/>
        </w:rPr>
      </w:pPr>
      <w:r w:rsidRPr="00E660EF">
        <w:rPr>
          <w:rStyle w:val="StyleUnderline"/>
        </w:rPr>
        <w:t>It has been reported that Seoul may be looking into reviving its own nuclear program as Pyongyang has made no bones about the possibility of nuking the United States and its allies after it detonated a hydrogen bomb in September.</w:t>
      </w:r>
    </w:p>
    <w:p w14:paraId="49638962" w14:textId="77777777" w:rsidR="00750047" w:rsidRPr="00E660EF" w:rsidRDefault="00750047" w:rsidP="00750047">
      <w:pPr>
        <w:rPr>
          <w:rStyle w:val="StyleUnderline"/>
        </w:rPr>
      </w:pPr>
      <w:r w:rsidRPr="00E660EF">
        <w:rPr>
          <w:rStyle w:val="StyleUnderline"/>
        </w:rPr>
        <w:t>If South Korea is able to come up with its own H-bombs, then the security implications for China would be far more complex than the controversial installation of the US-supplied</w:t>
      </w:r>
      <w:r>
        <w:t xml:space="preserve"> Terminal High Altitude Area Defense (</w:t>
      </w:r>
      <w:r w:rsidRPr="00E660EF">
        <w:rPr>
          <w:rStyle w:val="StyleUnderline"/>
        </w:rPr>
        <w:t>THAAD</w:t>
      </w:r>
      <w:r>
        <w:t xml:space="preserve">) system, Chinese military commentators have warned, pointing out that </w:t>
      </w:r>
      <w:r w:rsidRPr="00E660EF">
        <w:rPr>
          <w:rStyle w:val="StyleUnderline"/>
        </w:rPr>
        <w:t>northern and northeastern China, including Beijing, might be well within the range of South Korean missiles equipped with nuclear warheads.</w:t>
      </w:r>
    </w:p>
    <w:p w14:paraId="0A9A5689" w14:textId="77777777" w:rsidR="00750047" w:rsidRPr="00493018" w:rsidRDefault="00750047" w:rsidP="00750047">
      <w:pPr>
        <w:rPr>
          <w:rStyle w:val="StyleUnderline"/>
        </w:rPr>
      </w:pPr>
      <w:r w:rsidRPr="00493018">
        <w:rPr>
          <w:rStyle w:val="StyleUnderline"/>
        </w:rPr>
        <w:t>They say Beijing may still have peace of mind even with a nuclear-armed North Korea on its doorstep, as Pyongyang remains as its ideological ally and semi-vassal state, but apparently that would not be the case if Seoul pursued a nuclear-weapons program.</w:t>
      </w:r>
    </w:p>
    <w:p w14:paraId="5DF688C1" w14:textId="77777777" w:rsidR="00750047" w:rsidRPr="00E660EF" w:rsidRDefault="00750047" w:rsidP="00750047">
      <w:pPr>
        <w:rPr>
          <w:rStyle w:val="StyleUnderline"/>
        </w:rPr>
      </w:pPr>
      <w:r w:rsidRPr="00E660EF">
        <w:rPr>
          <w:rStyle w:val="StyleUnderline"/>
        </w:rPr>
        <w:t>Seoul’s dalliance with the idea of having indigenous nuclear weapons has never subsided throughout the decades, despite Washington’s repeated dissuasion.</w:t>
      </w:r>
    </w:p>
    <w:p w14:paraId="23397300" w14:textId="77777777" w:rsidR="00750047" w:rsidRPr="00750047" w:rsidRDefault="00750047" w:rsidP="00750047"/>
    <w:p w14:paraId="0F1721E6" w14:textId="0332F6D1" w:rsidR="003F0837" w:rsidRDefault="00CD6C38" w:rsidP="00FB5C5E">
      <w:pPr>
        <w:pStyle w:val="Heading1"/>
      </w:pPr>
      <w:r>
        <w:t>I</w:t>
      </w:r>
      <w:r w:rsidR="003F0837">
        <w:t xml:space="preserve">mpacts </w:t>
      </w:r>
    </w:p>
    <w:p w14:paraId="5FC92593" w14:textId="687BB997" w:rsidR="00883C60" w:rsidRDefault="00883C60" w:rsidP="00883C60">
      <w:pPr>
        <w:pStyle w:val="Heading2"/>
      </w:pPr>
      <w:r>
        <w:t xml:space="preserve">General </w:t>
      </w:r>
      <w:r w:rsidR="0016419F">
        <w:t>- Prolif</w:t>
      </w:r>
    </w:p>
    <w:p w14:paraId="42B35A2F" w14:textId="77777777" w:rsidR="00883C60" w:rsidRPr="00F13A7C" w:rsidRDefault="00883C60" w:rsidP="00883C60"/>
    <w:p w14:paraId="7597987C" w14:textId="77777777" w:rsidR="00883C60" w:rsidRDefault="00883C60" w:rsidP="00883C60">
      <w:pPr>
        <w:pStyle w:val="Heading3"/>
      </w:pPr>
      <w:r>
        <w:t>Authoritarian regimes</w:t>
      </w:r>
    </w:p>
    <w:p w14:paraId="53C1BDF7" w14:textId="77777777" w:rsidR="00883C60" w:rsidRPr="00F23A95" w:rsidRDefault="00883C60" w:rsidP="00883C60">
      <w:pPr>
        <w:pStyle w:val="Heading4"/>
      </w:pPr>
      <w:r>
        <w:t>Prolif in personalist regimes causes miscalc, preemptive war, and first strikes – no checks</w:t>
      </w:r>
    </w:p>
    <w:p w14:paraId="4AA17C61" w14:textId="77777777" w:rsidR="00883C60" w:rsidRDefault="00883C60" w:rsidP="00883C60">
      <w:r w:rsidRPr="00F23A95">
        <w:rPr>
          <w:rStyle w:val="Style13ptBold"/>
        </w:rPr>
        <w:t>Sagan 2018</w:t>
      </w:r>
      <w:r w:rsidRPr="00F23A95">
        <w:t xml:space="preserve"> (Scott D., Caroline S. G. Munro Professor of Political Science and a Senior Fellow at the Center for International Security and Cooperation and the Freeman Spogli Institute at Stanford University, “Armed and Dangerous: When Dictators Get the Bomb,” </w:t>
      </w:r>
      <w:r w:rsidRPr="00F23A95">
        <w:rPr>
          <w:i/>
        </w:rPr>
        <w:t>Foreign Affairs</w:t>
      </w:r>
      <w:r w:rsidRPr="00F23A95">
        <w:t>, volume 97, number 6, November 2018, GDI-ATN)</w:t>
      </w:r>
    </w:p>
    <w:p w14:paraId="302D724D" w14:textId="77777777" w:rsidR="00883C60" w:rsidRDefault="00883C60" w:rsidP="00883C60">
      <w:pPr>
        <w:rPr>
          <w:rStyle w:val="StyleUnderline"/>
        </w:rPr>
      </w:pPr>
      <w:r w:rsidRPr="00F23A95">
        <w:rPr>
          <w:rStyle w:val="StyleUnderline"/>
        </w:rPr>
        <w:t xml:space="preserve">It is difficult to predict which country with a personalist regime—or with a leader who is working to establish such a regime—will be the next to pursue nuclear weapons. Egypt, Syria, </w:t>
      </w:r>
      <w:r w:rsidRPr="00573CBD">
        <w:rPr>
          <w:sz w:val="14"/>
        </w:rPr>
        <w:t>and</w:t>
      </w:r>
      <w:r w:rsidRPr="00F23A95">
        <w:rPr>
          <w:rStyle w:val="StyleUnderline"/>
        </w:rPr>
        <w:t xml:space="preserve"> Turkey</w:t>
      </w:r>
      <w:r w:rsidRPr="00573CBD">
        <w:rPr>
          <w:sz w:val="14"/>
        </w:rPr>
        <w:t xml:space="preserve"> all seem like contenders. </w:t>
      </w:r>
      <w:r w:rsidRPr="00F23A95">
        <w:rPr>
          <w:rStyle w:val="StyleUnderline"/>
        </w:rPr>
        <w:t>Saudi Arabia</w:t>
      </w:r>
      <w:r w:rsidRPr="00573CBD">
        <w:rPr>
          <w:sz w:val="14"/>
        </w:rPr>
        <w:t xml:space="preserve"> might be next in line, if Crown Prince Mohammed bin Salman continues his ruthless consolidation of power when he eventually becomes king. </w:t>
      </w:r>
      <w:r w:rsidRPr="00F23A95">
        <w:rPr>
          <w:rStyle w:val="Emphasis"/>
        </w:rPr>
        <w:t>Armed with nuclear weapons, the personalist rulers of these countries will be difficult to deter.</w:t>
      </w:r>
      <w:r w:rsidRPr="00573CBD">
        <w:rPr>
          <w:sz w:val="14"/>
        </w:rPr>
        <w:t xml:space="preserve"> They likely value their own lives and those of their family members and cronies more than the lives of their countries’ citizens. </w:t>
      </w:r>
      <w:r w:rsidRPr="00F23A95">
        <w:rPr>
          <w:rStyle w:val="StyleUnderline"/>
        </w:rPr>
        <w:t>They vanquish rivals in order to make their regimes coup-proof and rely on sycophants</w:t>
      </w:r>
      <w:r w:rsidRPr="00573CBD">
        <w:rPr>
          <w:sz w:val="14"/>
        </w:rPr>
        <w:t xml:space="preserve">, often family members, to run their regimes, prizing personal loyalty over professional competence or expertise. </w:t>
      </w:r>
      <w:r w:rsidRPr="00F23A95">
        <w:rPr>
          <w:rStyle w:val="StyleUnderline"/>
        </w:rPr>
        <w:t>A leader surrounded by yes men will have no one who can question faulty assumptions, much less challenge his decision-making authority.</w:t>
      </w:r>
      <w:r>
        <w:rPr>
          <w:rStyle w:val="StyleUnderline"/>
        </w:rPr>
        <w:t xml:space="preserve"> </w:t>
      </w:r>
      <w:r w:rsidRPr="00F23A95">
        <w:rPr>
          <w:rStyle w:val="Emphasis"/>
        </w:rPr>
        <w:t>Recent history demonstrates how such proclivities make personalist dictators particularly likely to mis calculate</w:t>
      </w:r>
      <w:r w:rsidRPr="00573CBD">
        <w:rPr>
          <w:sz w:val="14"/>
        </w:rPr>
        <w:t xml:space="preserve">. In 1986, Libyan operatives, following Qaddafi’s orders to carry out a campaign of terrorism against Americans, planted a bomb at a nightclub in Berlin popular with U.S. service members, killing two U.S. soldiers and one foreign civilian and injuring 229 other service members and civilians. In response, the United States launched air strikes against military targets in Libya and the compound outside Tripoli where Qaddafi lived with his family. In 1980, Saddam decided to attack Iran without consulting his advisers (resulting in an eight-year-long war), and in 1990, he ordered an attack on Kuwait after consulting with only his son-in-law (leading to the humiliating Persian Gulf War). Saddam even forbade his intelligence agencies from providing reports on the United States, telling them that intelligence was his “specialty.” (He also elaborated on the sources of his unique insight: “some of it out of deduction, some of it through invention and connecting the dots, all without having hard evidence.”) </w:t>
      </w:r>
      <w:r w:rsidRPr="00F23A95">
        <w:rPr>
          <w:rStyle w:val="Emphasis"/>
        </w:rPr>
        <w:t>Flawed decision-making of this sort also makes personalist regimes accidentprone</w:t>
      </w:r>
      <w:r w:rsidRPr="00573CBD">
        <w:rPr>
          <w:sz w:val="14"/>
        </w:rPr>
        <w:t xml:space="preserve">. According to North Korean government pronouncements, </w:t>
      </w:r>
      <w:r w:rsidRPr="00F23A95">
        <w:rPr>
          <w:rStyle w:val="StyleUnderline"/>
        </w:rPr>
        <w:t>Pyongyang has a preemptive military doctrine, which calls for striking first if Kim receives intelligence that a U.S. attack is deemed imminent and unavoidable. But no outsiders know the exact indicators on which Kim would base his decision. Perhaps he might react to a formal warning issued by trusted organizations within the state</w:t>
      </w:r>
      <w:r w:rsidRPr="00573CBD">
        <w:rPr>
          <w:sz w:val="14"/>
        </w:rPr>
        <w:t xml:space="preserve">. But even in technologically sophisticated societies, these are imperfect. In January, for example, the Hawaii Emergency Management Agency issued a false alarm: “Ballistic missile threat inbound to Hawaii. Seek immediate shelter. This is not a drill.” Throughout the islands, citizens panicked, some running for the beaches, others (more appropriately) sheltering inside their homes. In Washington, fortunately, no one panicked: the U.S. military’s sophisticated sensors did not detect an inbound missile, highly professional military officers quickly reported up the chain of command that the Hawaiian agency had made a mistake, and no high-level official believed that Kim would launch an unprovoked nuclear attack on Hawaii. But just imagine what would have taken place had a similar false alarm occurred in Pyongyang rather than Honolulu. </w:t>
      </w:r>
      <w:r w:rsidRPr="00F23A95">
        <w:rPr>
          <w:rStyle w:val="StyleUnderline"/>
        </w:rPr>
        <w:t>North Korea’s missile warning system relies on archaic Soviet radar technology. The North Koreans lack the multiple and independent satellite-based warning systems that create redundancy and reliability for the United States: if someone in North Korea issued an erroneous warning of an attack, no alternative system would correct it. And it’s unlikely that the military in North Korea would report a serious mistake, because if a bureaucrat or a military officer makes an error in North Korea, he doesn’t just get fired; he might also get executed</w:t>
      </w:r>
      <w:r w:rsidRPr="00573CBD">
        <w:rPr>
          <w:sz w:val="14"/>
        </w:rPr>
        <w:t xml:space="preserve">. Finally, </w:t>
      </w:r>
      <w:r w:rsidRPr="00F23A95">
        <w:rPr>
          <w:rStyle w:val="StyleUnderline"/>
        </w:rPr>
        <w:t>Kim is likely to believe that the United States would launch a first strike against North Korea thanks to Trump’s frequent over-the-top threats to do just that.</w:t>
      </w:r>
    </w:p>
    <w:p w14:paraId="5A86BE60" w14:textId="77777777" w:rsidR="00883C60" w:rsidRDefault="00883C60" w:rsidP="00883C60">
      <w:pPr>
        <w:pStyle w:val="Heading3"/>
      </w:pPr>
      <w:r>
        <w:t xml:space="preserve">Terrorism </w:t>
      </w:r>
    </w:p>
    <w:p w14:paraId="7E4250DF" w14:textId="77777777" w:rsidR="00883C60" w:rsidRDefault="00883C60" w:rsidP="00883C60">
      <w:pPr>
        <w:pStyle w:val="Heading4"/>
      </w:pPr>
      <w:r>
        <w:t xml:space="preserve">Proliferation risks terrorism </w:t>
      </w:r>
    </w:p>
    <w:p w14:paraId="51257FB6" w14:textId="77777777" w:rsidR="00883C60" w:rsidRDefault="00883C60" w:rsidP="00883C60">
      <w:pPr>
        <w:rPr>
          <w:b/>
          <w:bCs/>
          <w:sz w:val="26"/>
          <w:szCs w:val="26"/>
        </w:rPr>
      </w:pPr>
      <w:r>
        <w:rPr>
          <w:b/>
          <w:bCs/>
          <w:sz w:val="26"/>
          <w:szCs w:val="26"/>
        </w:rPr>
        <w:t>Kleiner, 16</w:t>
      </w:r>
    </w:p>
    <w:p w14:paraId="26A136F8" w14:textId="77777777" w:rsidR="00883C60" w:rsidRDefault="00883C60" w:rsidP="00883C60">
      <w:pPr>
        <w:pStyle w:val="BodyText"/>
      </w:pPr>
      <w:r>
        <w:rPr>
          <w:szCs w:val="22"/>
        </w:rPr>
        <w:t xml:space="preserve">[Sam, postdoctoral fellow at Yale Law School, “With His Finger on the Trigger,” The Atlantic, 6/3/16, </w:t>
      </w:r>
      <w:hyperlink r:id="rId47">
        <w:r>
          <w:rPr>
            <w:rStyle w:val="InternetLink"/>
            <w:szCs w:val="22"/>
          </w:rPr>
          <w:t>https://www.theatlantic.com/international/archive/2016/06/donald-trump-nuclear-weapons/485504/</w:t>
        </w:r>
      </w:hyperlink>
      <w:r>
        <w:rPr>
          <w:szCs w:val="22"/>
        </w:rPr>
        <w:t>, acc. 7/7/19, GDI-LBP]</w:t>
      </w:r>
    </w:p>
    <w:p w14:paraId="11C6975F" w14:textId="77777777" w:rsidR="00883C60" w:rsidRDefault="00883C60" w:rsidP="00883C60">
      <w:pPr>
        <w:rPr>
          <w:rStyle w:val="StyleUnderline"/>
        </w:rPr>
      </w:pPr>
      <w:r w:rsidRPr="00573CBD">
        <w:t xml:space="preserve">These are by no means the only risks. There is, for example, </w:t>
      </w:r>
      <w:r w:rsidRPr="00573CBD">
        <w:rPr>
          <w:rStyle w:val="StyleUnderline"/>
        </w:rPr>
        <w:t>the risk of an accidental firing or a rogue officer deciding that he or she wants to launch a nuclear weapon. There is the risk of “loose nukes” falling into the wrong hands,</w:t>
      </w:r>
      <w:r w:rsidRPr="00573CBD">
        <w:t xml:space="preserve"> and </w:t>
      </w:r>
      <w:r w:rsidRPr="00573CBD">
        <w:rPr>
          <w:rStyle w:val="StyleUnderline"/>
        </w:rPr>
        <w:t>the risk that individual scientists will be willing to transfer nuclear technology to the highest bidder</w:t>
      </w:r>
      <w:r w:rsidRPr="00573CBD">
        <w:t>, as Pakistan’s A.Q. Khan did in selling nuclear technology to Iran, Libya, and North Korea. When the nuclear bomb was first being developed, Secretary of War Henry Stimson offered a poignant warning about how devastating the weapon would be. He told President Henry Truman that “</w:t>
      </w:r>
      <w:r w:rsidRPr="00573CBD">
        <w:rPr>
          <w:rStyle w:val="StyleUnderline"/>
        </w:rPr>
        <w:t>such a weapon may be constructed in secret and used suddenly and effectively with devastating power by a willful nation or group against an unsuspecting nation or group of much greater size and material power.” Today, America’s “greater size and material power” can’t necessarily stop a nuclear strike, particularly if the materials fall into the hands of terrorists.</w:t>
      </w:r>
    </w:p>
    <w:p w14:paraId="0AA9D1BC" w14:textId="77777777" w:rsidR="00883C60" w:rsidRPr="0020515A" w:rsidRDefault="00883C60" w:rsidP="00883C60">
      <w:pPr>
        <w:pStyle w:val="Heading4"/>
        <w:rPr>
          <w:rFonts w:asciiTheme="majorHAnsi" w:hAnsiTheme="majorHAnsi" w:cstheme="majorHAnsi"/>
        </w:rPr>
      </w:pPr>
      <w:r w:rsidRPr="0020515A">
        <w:t xml:space="preserve">And, </w:t>
      </w:r>
      <w:r w:rsidRPr="0020515A">
        <w:rPr>
          <w:rFonts w:asciiTheme="majorHAnsi" w:hAnsiTheme="majorHAnsi" w:cstheme="majorHAnsi"/>
        </w:rPr>
        <w:t xml:space="preserve">Nuclear terrorism leads to global nuclear lashout and escalation –  institutions don’t check – confidence in international cooperation would erode </w:t>
      </w:r>
    </w:p>
    <w:p w14:paraId="2FDFD1F2" w14:textId="77777777" w:rsidR="00883C60" w:rsidRPr="0020515A" w:rsidRDefault="00883C60" w:rsidP="00883C60">
      <w:pPr>
        <w:rPr>
          <w:rStyle w:val="Style13ptBold"/>
          <w:rFonts w:asciiTheme="majorHAnsi" w:hAnsiTheme="majorHAnsi" w:cstheme="majorHAnsi"/>
        </w:rPr>
      </w:pPr>
      <w:r w:rsidRPr="0020515A">
        <w:rPr>
          <w:rStyle w:val="Style13ptBold"/>
          <w:rFonts w:asciiTheme="majorHAnsi" w:hAnsiTheme="majorHAnsi" w:cstheme="majorHAnsi"/>
        </w:rPr>
        <w:t xml:space="preserve">Bunn, </w:t>
      </w:r>
      <w:r w:rsidRPr="0020515A">
        <w:rPr>
          <w:rFonts w:asciiTheme="majorHAnsi" w:hAnsiTheme="majorHAnsi" w:cstheme="majorHAnsi"/>
        </w:rPr>
        <w:t xml:space="preserve">Board Director at the Harvard Kennedy Belfer Center for Science and International Affairs, </w:t>
      </w:r>
      <w:r w:rsidRPr="0020515A">
        <w:rPr>
          <w:rStyle w:val="Style13ptBold"/>
          <w:rFonts w:asciiTheme="majorHAnsi" w:hAnsiTheme="majorHAnsi" w:cstheme="majorHAnsi"/>
        </w:rPr>
        <w:t>and Roth</w:t>
      </w:r>
      <w:r w:rsidRPr="0020515A">
        <w:rPr>
          <w:rFonts w:asciiTheme="majorHAnsi" w:hAnsiTheme="majorHAnsi" w:cstheme="majorHAnsi"/>
        </w:rPr>
        <w:t xml:space="preserve">, Research Associate at the Belfer Center, </w:t>
      </w:r>
      <w:r w:rsidRPr="0020515A">
        <w:rPr>
          <w:rStyle w:val="Style13ptBold"/>
          <w:rFonts w:asciiTheme="majorHAnsi" w:hAnsiTheme="majorHAnsi" w:cstheme="majorHAnsi"/>
        </w:rPr>
        <w:t>2017</w:t>
      </w:r>
    </w:p>
    <w:p w14:paraId="3885F0AE" w14:textId="77777777" w:rsidR="00883C60" w:rsidRPr="0020515A" w:rsidRDefault="00883C60" w:rsidP="00883C60">
      <w:pPr>
        <w:rPr>
          <w:rFonts w:asciiTheme="majorHAnsi" w:hAnsiTheme="majorHAnsi" w:cstheme="majorHAnsi"/>
        </w:rPr>
      </w:pPr>
      <w:r w:rsidRPr="0020515A">
        <w:rPr>
          <w:rFonts w:asciiTheme="majorHAnsi" w:hAnsiTheme="majorHAnsi" w:cstheme="majorHAnsi"/>
        </w:rPr>
        <w:t xml:space="preserve">(Matthew and Nickolas, “The effects of a single terrorist nuclear bomb,” Belfer Center for Science and International Affairs, September 28 2017, </w:t>
      </w:r>
      <w:r w:rsidRPr="0020515A">
        <w:t>https://thebulletin.org/2017/09/the-effects-of-a-single-terrorist-nuclear-bomb/</w:t>
      </w:r>
      <w:r w:rsidRPr="0020515A">
        <w:rPr>
          <w:rFonts w:asciiTheme="majorHAnsi" w:hAnsiTheme="majorHAnsi" w:cstheme="majorHAnsi"/>
        </w:rPr>
        <w:t xml:space="preserve">accessed </w:t>
      </w:r>
      <w:r>
        <w:rPr>
          <w:rFonts w:asciiTheme="majorHAnsi" w:hAnsiTheme="majorHAnsi" w:cstheme="majorHAnsi"/>
        </w:rPr>
        <w:t>7/11 GDI-TM</w:t>
      </w:r>
      <w:r w:rsidRPr="0020515A">
        <w:rPr>
          <w:rFonts w:asciiTheme="majorHAnsi" w:hAnsiTheme="majorHAnsi" w:cstheme="majorHAnsi"/>
        </w:rPr>
        <w:t>)</w:t>
      </w:r>
    </w:p>
    <w:p w14:paraId="056F0CCB" w14:textId="77777777" w:rsidR="00883C60" w:rsidRPr="0020515A" w:rsidRDefault="00883C60" w:rsidP="00883C60">
      <w:pPr>
        <w:rPr>
          <w:rFonts w:asciiTheme="majorHAnsi" w:hAnsiTheme="majorHAnsi" w:cstheme="majorHAnsi"/>
        </w:rPr>
      </w:pPr>
      <w:r w:rsidRPr="0020515A">
        <w:rPr>
          <w:rFonts w:asciiTheme="majorHAnsi" w:hAnsiTheme="majorHAnsi" w:cstheme="majorHAnsi"/>
        </w:rPr>
        <w:t>And what standards of international order and law would still hold sway?</w:t>
      </w:r>
      <w:r w:rsidRPr="0020515A">
        <w:rPr>
          <w:rStyle w:val="StyleUnderline"/>
          <w:rFonts w:asciiTheme="majorHAnsi" w:hAnsiTheme="majorHAnsi" w:cstheme="majorHAnsi"/>
        </w:rPr>
        <w:t xml:space="preserve"> The country attacked might well lash out militarily at whatever countries it thought might bear a portion of responsibility</w:t>
      </w:r>
      <w:r w:rsidRPr="0020515A">
        <w:rPr>
          <w:rFonts w:asciiTheme="majorHAnsi" w:hAnsiTheme="majorHAnsi" w:cstheme="majorHAnsi"/>
        </w:rPr>
        <w:t xml:space="preserve">. (A terrifying description of the kinds of discussions that might occur appeared in Brian Jenkins’ book, Will Terrorists Go Nuclear?) </w:t>
      </w:r>
      <w:r w:rsidRPr="0020515A">
        <w:rPr>
          <w:rStyle w:val="StyleUnderline"/>
          <w:rFonts w:asciiTheme="majorHAnsi" w:hAnsiTheme="majorHAnsi" w:cstheme="majorHAnsi"/>
        </w:rPr>
        <w:t>With the nuclear threshold already crossed in this scenario—at least by terrorists—it is conceivable that some of the resulting conflicts might escalate to nuclear use. International politics could become more brutish and violent, with powerful states taking unilateral action, by force if necessary, in an effort to ensure their security</w:t>
      </w:r>
      <w:r w:rsidRPr="0020515A">
        <w:rPr>
          <w:rFonts w:asciiTheme="majorHAnsi" w:hAnsiTheme="majorHAnsi" w:cstheme="majorHAnsi"/>
        </w:rPr>
        <w:t>. After 9/11, the United States led the invasions of two sovereign nations, in wars that have since cost hundreds of thousands of lives and trillions of dollars, while plunging a region into chaos. Would the reaction after a far more devastating nuclear attack be any less?</w:t>
      </w:r>
    </w:p>
    <w:p w14:paraId="104A8976" w14:textId="77777777" w:rsidR="00883C60" w:rsidRPr="0020515A" w:rsidRDefault="00883C60" w:rsidP="00883C60">
      <w:pPr>
        <w:rPr>
          <w:rStyle w:val="StyleUnderline"/>
          <w:rFonts w:asciiTheme="majorHAnsi" w:hAnsiTheme="majorHAnsi" w:cstheme="majorHAnsi"/>
        </w:rPr>
      </w:pPr>
      <w:r w:rsidRPr="0020515A">
        <w:rPr>
          <w:rFonts w:asciiTheme="majorHAnsi" w:hAnsiTheme="majorHAnsi" w:cstheme="majorHAnsi"/>
        </w:rPr>
        <w:t xml:space="preserve">In particular, the idea that each state can decide for itself how much security to provide for nuclear weapons and their essential ingredients would likely be seen as totally unacceptable following such an attack. </w:t>
      </w:r>
      <w:r w:rsidRPr="0020515A">
        <w:rPr>
          <w:rStyle w:val="StyleUnderline"/>
          <w:rFonts w:asciiTheme="majorHAnsi" w:hAnsiTheme="majorHAnsi" w:cstheme="majorHAnsi"/>
        </w:rPr>
        <w:t>Powerful states would likely demand that others surrender their nuclear material or accept foreign troops (or other imposed security measures) to guard it.</w:t>
      </w:r>
    </w:p>
    <w:p w14:paraId="168832CF" w14:textId="77777777" w:rsidR="00883C60" w:rsidRPr="0097056B" w:rsidRDefault="00883C60" w:rsidP="00883C60">
      <w:pPr>
        <w:rPr>
          <w:rStyle w:val="StyleUnderline"/>
          <w:rFonts w:asciiTheme="majorHAnsi" w:hAnsiTheme="majorHAnsi" w:cstheme="majorHAnsi"/>
        </w:rPr>
      </w:pPr>
      <w:r w:rsidRPr="0020515A">
        <w:rPr>
          <w:rStyle w:val="StyleUnderline"/>
          <w:rFonts w:asciiTheme="majorHAnsi" w:hAnsiTheme="majorHAnsi" w:cstheme="majorHAnsi"/>
        </w:rPr>
        <w:t>That could well be the first step toward a more profound transformation of the international system. After such a catastrophe, major powers may feel compelled to more freely engage in preventive war</w:t>
      </w:r>
      <w:r w:rsidRPr="0020515A">
        <w:rPr>
          <w:rFonts w:asciiTheme="majorHAnsi" w:hAnsiTheme="majorHAnsi" w:cstheme="majorHAnsi"/>
        </w:rPr>
        <w:t>, seizing territories they worry might otherwise be terrorist safe havens, and taking other steps they see as brutal but necessary to preserve their security. For this reason, foreign policy analyst Stephen Krasner has argued that “</w:t>
      </w:r>
      <w:r w:rsidRPr="0020515A">
        <w:rPr>
          <w:rStyle w:val="StyleUnderline"/>
          <w:rFonts w:asciiTheme="majorHAnsi" w:hAnsiTheme="majorHAnsi" w:cstheme="majorHAnsi"/>
        </w:rPr>
        <w:t>conventional rules of sovereignty would be abandoned overnight.” Confidence in both the national security institutions of the country attacked and international institutions such as the International Atomic Energy Agency and the United Nations</w:t>
      </w:r>
      <w:r w:rsidRPr="0020515A">
        <w:rPr>
          <w:rFonts w:asciiTheme="majorHAnsi" w:hAnsiTheme="majorHAnsi" w:cstheme="majorHAnsi"/>
        </w:rPr>
        <w:t xml:space="preserve">, which had so manifestly failed to prevent the devastation, </w:t>
      </w:r>
      <w:r w:rsidRPr="0020515A">
        <w:rPr>
          <w:rStyle w:val="StyleUnderline"/>
          <w:rFonts w:asciiTheme="majorHAnsi" w:hAnsiTheme="majorHAnsi" w:cstheme="majorHAnsi"/>
        </w:rPr>
        <w:t>might erode.</w:t>
      </w:r>
      <w:r w:rsidRPr="0020515A">
        <w:rPr>
          <w:rFonts w:asciiTheme="majorHAnsi" w:hAnsiTheme="majorHAnsi" w:cstheme="majorHAnsi"/>
        </w:rPr>
        <w:t xml:space="preserve"> The effect on nuclear weapons policies is hard to predict: One can imagine new nuclear terror driving a new push for nuclear disarmament, but </w:t>
      </w:r>
      <w:r w:rsidRPr="0020515A">
        <w:rPr>
          <w:rStyle w:val="StyleUnderline"/>
          <w:rFonts w:asciiTheme="majorHAnsi" w:hAnsiTheme="majorHAnsi" w:cstheme="majorHAnsi"/>
        </w:rPr>
        <w:t>one could also imagine states feeling more certain than ever before that they needed nuclear weapons.</w:t>
      </w:r>
    </w:p>
    <w:p w14:paraId="0684B23E" w14:textId="14AD1A7C" w:rsidR="00883C60" w:rsidRPr="00883C60" w:rsidRDefault="00DC7EAF" w:rsidP="00883C60">
      <w:pPr>
        <w:pStyle w:val="Heading3"/>
      </w:pPr>
      <w:r w:rsidRPr="00883C60">
        <w:t>Allied Prolif bad impact</w:t>
      </w:r>
      <w:r w:rsidR="00883C60" w:rsidRPr="00883C60">
        <w:t xml:space="preserve"> - Laundry list</w:t>
      </w:r>
    </w:p>
    <w:p w14:paraId="42D9D2BE" w14:textId="610D54BE" w:rsidR="00B1037B" w:rsidRPr="00883C60" w:rsidRDefault="00B1037B" w:rsidP="00883C60"/>
    <w:p w14:paraId="7652BC15" w14:textId="4425A8B2" w:rsidR="00B1037B" w:rsidRPr="00F13A7C" w:rsidRDefault="00143F5F" w:rsidP="00F13A7C">
      <w:pPr>
        <w:pStyle w:val="Heading4"/>
      </w:pPr>
      <w:r w:rsidRPr="00F13A7C">
        <w:t xml:space="preserve">Allied proliferation risks nuclear conflicts, US draw in, </w:t>
      </w:r>
      <w:r w:rsidR="00A53443" w:rsidRPr="00F13A7C">
        <w:t>conventional conflicts and Asian nuclear arms race</w:t>
      </w:r>
      <w:r w:rsidR="00B1037B" w:rsidRPr="00F13A7C">
        <w:t xml:space="preserve"> </w:t>
      </w:r>
    </w:p>
    <w:p w14:paraId="53B01D84" w14:textId="651BCB4A" w:rsidR="00B1037B" w:rsidRDefault="00B1037B" w:rsidP="00B1037B">
      <w:pPr>
        <w:pStyle w:val="BodyText"/>
        <w:rPr>
          <w:b/>
          <w:bCs/>
          <w:sz w:val="26"/>
          <w:szCs w:val="26"/>
        </w:rPr>
      </w:pPr>
      <w:r>
        <w:rPr>
          <w:b/>
          <w:bCs/>
          <w:sz w:val="26"/>
          <w:szCs w:val="26"/>
        </w:rPr>
        <w:t>Gerzhoy and Miller, 16</w:t>
      </w:r>
    </w:p>
    <w:p w14:paraId="26693463" w14:textId="77777777" w:rsidR="00B1037B" w:rsidRDefault="00B1037B" w:rsidP="00B1037B">
      <w:pPr>
        <w:pStyle w:val="BodyText"/>
      </w:pPr>
      <w:r>
        <w:rPr>
          <w:szCs w:val="22"/>
        </w:rPr>
        <w:t xml:space="preserve">[Gene, Congressional fellow with the American Political Science Association, and Nicholas, assistant professor of political science and international and public affairs at Brown University, “Donald Trump thinks more countries should have nuclear weapons. Here’s what the research says.” Washington Post, 4/6/16, </w:t>
      </w:r>
      <w:hyperlink r:id="rId48">
        <w:r>
          <w:rPr>
            <w:rStyle w:val="InternetLink"/>
            <w:szCs w:val="22"/>
          </w:rPr>
          <w:t>https://www.washingtonpost.com/news/monkey-cage/wp/2016/04/06/should-more-countries-have-nuclear-weapons-donald-trump-thinks-so/</w:t>
        </w:r>
      </w:hyperlink>
      <w:r>
        <w:rPr>
          <w:szCs w:val="22"/>
        </w:rPr>
        <w:t xml:space="preserve">, acc. 7/7/19, GDI-LBP] </w:t>
      </w:r>
    </w:p>
    <w:p w14:paraId="2D0B6EDE" w14:textId="77777777" w:rsidR="00B1037B" w:rsidRDefault="00B1037B" w:rsidP="00B1037B">
      <w:pPr>
        <w:pStyle w:val="BodyText"/>
        <w:rPr>
          <w:szCs w:val="22"/>
        </w:rPr>
      </w:pPr>
      <w:r>
        <w:rPr>
          <w:szCs w:val="22"/>
          <w:u w:val="single"/>
        </w:rPr>
        <w:t>Nuclear allies can also become security risks.</w:t>
      </w:r>
      <w:r>
        <w:rPr>
          <w:szCs w:val="22"/>
        </w:rPr>
        <w:t xml:space="preserve"> Vipin Narang demonstrates that when weaker states gain nuclear weapons, </w:t>
      </w:r>
      <w:r>
        <w:rPr>
          <w:szCs w:val="22"/>
          <w:u w:val="single"/>
        </w:rPr>
        <w:t>they often seek to coerce their senior partners into intervening on their behalf by threatening to use nuclear weapons.</w:t>
      </w:r>
      <w:r>
        <w:rPr>
          <w:szCs w:val="22"/>
        </w:rPr>
        <w:t xml:space="preserve"> That’s what Israel did at the height of the 1973 Arab-Israeli War. That’s what South Africa did during its 1988 confrontation with Cuban forces in Angola. And that’s what Pakistan did in the midst of its 1990 military crisis with India.</w:t>
      </w:r>
    </w:p>
    <w:p w14:paraId="2AA8F744" w14:textId="77777777" w:rsidR="00B1037B" w:rsidRDefault="00B1037B" w:rsidP="00B1037B">
      <w:pPr>
        <w:pStyle w:val="BodyText"/>
        <w:rPr>
          <w:szCs w:val="22"/>
        </w:rPr>
      </w:pPr>
      <w:r>
        <w:rPr>
          <w:szCs w:val="22"/>
        </w:rPr>
        <w:t xml:space="preserve">Instead of relieving the United States of a military burden, as Donald Trump suggests, having </w:t>
      </w:r>
      <w:r>
        <w:rPr>
          <w:szCs w:val="22"/>
          <w:u w:val="single"/>
        </w:rPr>
        <w:t>more nuclear allies could increase the risk that the United States would get involved in conflicts that might turn nuclear.</w:t>
      </w:r>
    </w:p>
    <w:p w14:paraId="2F22C385" w14:textId="77777777" w:rsidR="00B1037B" w:rsidRDefault="00B1037B" w:rsidP="00B1037B">
      <w:pPr>
        <w:pStyle w:val="BodyText"/>
        <w:rPr>
          <w:szCs w:val="22"/>
        </w:rPr>
      </w:pPr>
      <w:r>
        <w:rPr>
          <w:szCs w:val="22"/>
        </w:rPr>
        <w:t xml:space="preserve">Furthermore, </w:t>
      </w:r>
      <w:r>
        <w:rPr>
          <w:szCs w:val="22"/>
          <w:u w:val="single"/>
        </w:rPr>
        <w:t>were South Korea or Japan to begin developing nuclear weapons, their rivals might be tempted to launch preventive military strikes, which research suggests has been frequently considered in the past</w:t>
      </w:r>
      <w:r>
        <w:rPr>
          <w:szCs w:val="22"/>
        </w:rPr>
        <w:t xml:space="preserve">. The road to </w:t>
      </w:r>
      <w:r>
        <w:rPr>
          <w:szCs w:val="22"/>
          <w:u w:val="single"/>
        </w:rPr>
        <w:t>nuclear acquisition is often rocky and increases the likelihood of militarized conflict</w:t>
      </w:r>
      <w:r>
        <w:rPr>
          <w:szCs w:val="22"/>
        </w:rPr>
        <w:t>. For example, Soviet worries that West Germany would acquire nuclear weapons helped trigger the Berlin Crisis.</w:t>
      </w:r>
    </w:p>
    <w:p w14:paraId="63B39AA8" w14:textId="77777777" w:rsidR="00B1037B" w:rsidRPr="00B1037B" w:rsidRDefault="00B1037B" w:rsidP="00B1037B">
      <w:pPr>
        <w:pStyle w:val="BodyText"/>
        <w:rPr>
          <w:rStyle w:val="StyleUnderline"/>
        </w:rPr>
      </w:pPr>
      <w:r>
        <w:rPr>
          <w:szCs w:val="22"/>
        </w:rPr>
        <w:t xml:space="preserve">And </w:t>
      </w:r>
      <w:r>
        <w:rPr>
          <w:szCs w:val="22"/>
          <w:u w:val="single"/>
        </w:rPr>
        <w:t>if Japan or South Korea actually acquired nuclear weapons, we could possibly see a nuclear arms race in Asia. Japan’s neighbors, including South Korea, would fear resurgent Japanese militarism</w:t>
      </w:r>
      <w:r>
        <w:rPr>
          <w:szCs w:val="22"/>
        </w:rPr>
        <w:t xml:space="preserve">. </w:t>
      </w:r>
      <w:r w:rsidRPr="00B1037B">
        <w:rPr>
          <w:rStyle w:val="StyleUnderline"/>
        </w:rPr>
        <w:t>North Korea would expand its nuclear capabilities. China would continue to expand its own nuclear arsenal.</w:t>
      </w:r>
    </w:p>
    <w:p w14:paraId="7C411AF6" w14:textId="77777777" w:rsidR="00B1037B" w:rsidRDefault="00B1037B" w:rsidP="00B1037B">
      <w:pPr>
        <w:pStyle w:val="BodyText"/>
        <w:rPr>
          <w:szCs w:val="22"/>
        </w:rPr>
      </w:pPr>
      <w:r>
        <w:rPr>
          <w:szCs w:val="22"/>
        </w:rPr>
        <w:t>Why haven’t we seen nuclear arms races before?</w:t>
      </w:r>
    </w:p>
    <w:p w14:paraId="68B439D7" w14:textId="629315E7" w:rsidR="00B1037B" w:rsidRDefault="00B1037B" w:rsidP="00B1037B">
      <w:pPr>
        <w:pStyle w:val="BodyText"/>
        <w:rPr>
          <w:szCs w:val="22"/>
          <w:u w:val="single"/>
        </w:rPr>
      </w:pPr>
      <w:r>
        <w:rPr>
          <w:szCs w:val="22"/>
          <w:u w:val="single"/>
        </w:rPr>
        <w:t>Nuclear “domino effects” have not been common</w:t>
      </w:r>
      <w:r>
        <w:rPr>
          <w:szCs w:val="22"/>
        </w:rPr>
        <w:t xml:space="preserve"> historically. But that’s</w:t>
      </w:r>
      <w:r>
        <w:rPr>
          <w:szCs w:val="22"/>
          <w:u w:val="single"/>
        </w:rPr>
        <w:t xml:space="preserve"> largely because of determined U.S. efforts to stop them.</w:t>
      </w:r>
    </w:p>
    <w:p w14:paraId="1A81063E" w14:textId="006009CD" w:rsidR="00C85442" w:rsidRDefault="00682431" w:rsidP="00682431">
      <w:pPr>
        <w:pStyle w:val="Heading3"/>
      </w:pPr>
      <w:r>
        <w:t>Arms racing nuclear war</w:t>
      </w:r>
    </w:p>
    <w:p w14:paraId="6AE84F51" w14:textId="3A9F08E3" w:rsidR="003F0837" w:rsidRPr="003F0837" w:rsidRDefault="00184862" w:rsidP="003F0837">
      <w:pPr>
        <w:pStyle w:val="Heading4"/>
      </w:pPr>
      <w:r>
        <w:t>Allied prolif</w:t>
      </w:r>
      <w:r w:rsidR="0027420B">
        <w:t xml:space="preserve"> risks arms races and even nuclear war</w:t>
      </w:r>
      <w:r w:rsidR="000D5A9A">
        <w:t>—all scenarios for nuclear use are possible in Asia</w:t>
      </w:r>
    </w:p>
    <w:p w14:paraId="446FC948" w14:textId="008EE9D4" w:rsidR="003F0837" w:rsidRDefault="003F0837" w:rsidP="003F0837">
      <w:pPr>
        <w:rPr>
          <w:b/>
          <w:bCs/>
          <w:sz w:val="26"/>
          <w:szCs w:val="26"/>
        </w:rPr>
      </w:pPr>
      <w:r>
        <w:rPr>
          <w:b/>
          <w:bCs/>
          <w:sz w:val="26"/>
          <w:szCs w:val="26"/>
        </w:rPr>
        <w:t>Kleiner, 16</w:t>
      </w:r>
    </w:p>
    <w:p w14:paraId="0F89B2D0" w14:textId="77777777" w:rsidR="003F0837" w:rsidRDefault="003F0837" w:rsidP="003F0837">
      <w:pPr>
        <w:pStyle w:val="BodyText"/>
      </w:pPr>
      <w:r>
        <w:rPr>
          <w:szCs w:val="22"/>
        </w:rPr>
        <w:t xml:space="preserve">[Sam, postdoctoral fellow at Yale Law School, “With His Finger on the Trigger,” The Atlantic, 6/3/16, </w:t>
      </w:r>
      <w:hyperlink r:id="rId49">
        <w:r>
          <w:rPr>
            <w:rStyle w:val="InternetLink"/>
            <w:szCs w:val="22"/>
          </w:rPr>
          <w:t>https://www.theatlantic.com/international/archive/2016/06/donald-trump-nuclear-weapons/485504/</w:t>
        </w:r>
      </w:hyperlink>
      <w:r>
        <w:rPr>
          <w:szCs w:val="22"/>
        </w:rPr>
        <w:t>, acc. 7/7/19, GDI-LBP]</w:t>
      </w:r>
    </w:p>
    <w:p w14:paraId="309D9F5E" w14:textId="77777777" w:rsidR="003F0837" w:rsidRDefault="003F0837" w:rsidP="003F0837">
      <w:pPr>
        <w:pStyle w:val="BodyText"/>
        <w:rPr>
          <w:szCs w:val="22"/>
        </w:rPr>
      </w:pPr>
      <w:r>
        <w:rPr>
          <w:szCs w:val="22"/>
          <w:u w:val="single"/>
        </w:rPr>
        <w:t>A new nuclear-arms race, moreover, could be even riskier than the one Reagan and others worked so hard to end.</w:t>
      </w:r>
      <w:r>
        <w:rPr>
          <w:szCs w:val="22"/>
        </w:rPr>
        <w:t xml:space="preserve"> In retrospect, </w:t>
      </w:r>
      <w:r>
        <w:rPr>
          <w:szCs w:val="22"/>
          <w:u w:val="single"/>
        </w:rPr>
        <w:t>the Cold War standoff between two massive, nuclear-armed superpowers offered some stability;</w:t>
      </w:r>
      <w:r>
        <w:rPr>
          <w:szCs w:val="22"/>
        </w:rPr>
        <w:t xml:space="preserve"> among other things, the fact </w:t>
      </w:r>
      <w:r>
        <w:rPr>
          <w:szCs w:val="22"/>
          <w:u w:val="single"/>
        </w:rPr>
        <w:t>that the United States and the Soviet Union could destroy each other</w:t>
      </w:r>
      <w:r>
        <w:rPr>
          <w:szCs w:val="22"/>
        </w:rPr>
        <w:t xml:space="preserve">, or any other challenger, </w:t>
      </w:r>
      <w:r>
        <w:rPr>
          <w:szCs w:val="22"/>
          <w:u w:val="single"/>
        </w:rPr>
        <w:t>in a nuclear confrontation ended up preventing either side from using nuclear weapons.</w:t>
      </w:r>
      <w:r>
        <w:rPr>
          <w:szCs w:val="22"/>
        </w:rPr>
        <w:t xml:space="preserve"> </w:t>
      </w:r>
      <w:r>
        <w:rPr>
          <w:szCs w:val="22"/>
          <w:u w:val="single"/>
        </w:rPr>
        <w:t>Global alliances were structured in a bipolar system,</w:t>
      </w:r>
      <w:r>
        <w:rPr>
          <w:szCs w:val="22"/>
        </w:rPr>
        <w:t xml:space="preserve"> with smaller powers picking one side or the other, which meant fewer possible avenues for conflict.</w:t>
      </w:r>
    </w:p>
    <w:p w14:paraId="29F7AFC4" w14:textId="77777777" w:rsidR="003F0837" w:rsidRDefault="003F0837" w:rsidP="003F0837">
      <w:pPr>
        <w:pStyle w:val="BodyText"/>
        <w:rPr>
          <w:szCs w:val="22"/>
        </w:rPr>
      </w:pPr>
      <w:r>
        <w:rPr>
          <w:szCs w:val="22"/>
          <w:u w:val="single"/>
        </w:rPr>
        <w:t>But that world came to an end when the Cold War finished. We now live in a multipolar world that is, in many ways, a more dangerous one</w:t>
      </w:r>
      <w:r>
        <w:rPr>
          <w:szCs w:val="22"/>
        </w:rPr>
        <w:t>. Former Secretaries of State Kissinger and George Shultz, former Secretary of Defense William Perry, and Senator Sam Nunn warned in 2011 that “</w:t>
      </w:r>
      <w:r>
        <w:rPr>
          <w:szCs w:val="22"/>
          <w:u w:val="single"/>
        </w:rPr>
        <w:t>the growing number of nations with nuclear arms and differing motives, aims and ambitions poses very high and unpredictable risks and increased instability.” One particularly risky and region right now is East Asia, where competing territorial claims and an unpredictable North Korea threaten to flare into conflict. If Japan, which is revising its pacifist post-World War II foreign policy toward a more assertive one, or South Korea, where there is broad popular support for weaponization, go nuclear, the chances grow for a regional arms race—and for nuclear war.</w:t>
      </w:r>
    </w:p>
    <w:p w14:paraId="1E1ECB25" w14:textId="77777777" w:rsidR="003F0837" w:rsidRDefault="003F0837" w:rsidP="003F0837">
      <w:pPr>
        <w:pStyle w:val="BodyText"/>
        <w:rPr>
          <w:szCs w:val="22"/>
        </w:rPr>
      </w:pPr>
      <w:r>
        <w:rPr>
          <w:szCs w:val="22"/>
        </w:rPr>
        <w:t>One possibility, as Mark Fitzpatrick of the International Institute for Strategic Studies noted: “</w:t>
      </w:r>
      <w:r>
        <w:rPr>
          <w:szCs w:val="22"/>
          <w:u w:val="single"/>
        </w:rPr>
        <w:t>North Korea might be tempted to launch a preemptive attack at a time when the U.S. defense commitment [to South Korea] might no longer apply.</w:t>
      </w:r>
      <w:r>
        <w:rPr>
          <w:szCs w:val="22"/>
        </w:rPr>
        <w:t>” But even “short of this worst-case scenario, rather than negotiate disarmament, North Korea more likely would claim the South’s actions as a justification for stepping up its own nuclear program.”</w:t>
      </w:r>
    </w:p>
    <w:p w14:paraId="1E641539" w14:textId="7F64A8B4" w:rsidR="003F0837" w:rsidRDefault="003F0837" w:rsidP="003F0837">
      <w:pPr>
        <w:pStyle w:val="BodyText"/>
        <w:rPr>
          <w:szCs w:val="22"/>
          <w:u w:val="single"/>
        </w:rPr>
      </w:pPr>
      <w:r>
        <w:rPr>
          <w:szCs w:val="22"/>
        </w:rPr>
        <w:t>These are by no means the only risks. There is, for example,</w:t>
      </w:r>
      <w:r>
        <w:rPr>
          <w:szCs w:val="22"/>
          <w:u w:val="single"/>
        </w:rPr>
        <w:t xml:space="preserve"> the risk of an accidental firing or a rogue officer </w:t>
      </w:r>
      <w:r>
        <w:rPr>
          <w:szCs w:val="22"/>
        </w:rPr>
        <w:t>deciding that he or she wants to launch a nuclear weapon. There is</w:t>
      </w:r>
      <w:r>
        <w:rPr>
          <w:szCs w:val="22"/>
          <w:u w:val="single"/>
        </w:rPr>
        <w:t xml:space="preserve"> the risk of “loose nukes” falling into the wrong hands</w:t>
      </w:r>
      <w:r>
        <w:rPr>
          <w:szCs w:val="22"/>
        </w:rPr>
        <w:t>, and</w:t>
      </w:r>
      <w:r>
        <w:rPr>
          <w:szCs w:val="22"/>
          <w:u w:val="single"/>
        </w:rPr>
        <w:t xml:space="preserve"> the risk that individual scientists will be willing to transfer nuclear tech</w:t>
      </w:r>
      <w:r>
        <w:rPr>
          <w:szCs w:val="22"/>
        </w:rPr>
        <w:t xml:space="preserve">nology </w:t>
      </w:r>
      <w:r>
        <w:rPr>
          <w:szCs w:val="22"/>
          <w:u w:val="single"/>
        </w:rPr>
        <w:t>to the highest bidder, as Pakistan’s A.Q. Khan did in selling nuclear technology to Iran, Libya, and North Korea.</w:t>
      </w:r>
    </w:p>
    <w:p w14:paraId="0EA36549" w14:textId="0FD9F002" w:rsidR="00F13A7C" w:rsidRDefault="00F13A7C" w:rsidP="00F13A7C">
      <w:pPr>
        <w:pStyle w:val="Heading3"/>
      </w:pPr>
      <w:r>
        <w:t xml:space="preserve">CBW </w:t>
      </w:r>
    </w:p>
    <w:p w14:paraId="4393A693" w14:textId="7A68551A" w:rsidR="00F13A7C" w:rsidRPr="008C645A" w:rsidRDefault="00F13A7C" w:rsidP="00F13A7C">
      <w:pPr>
        <w:pStyle w:val="Heading4"/>
        <w:rPr>
          <w:rFonts w:asciiTheme="majorHAnsi" w:hAnsiTheme="majorHAnsi" w:cstheme="majorHAnsi"/>
        </w:rPr>
      </w:pPr>
      <w:r w:rsidRPr="008C645A">
        <w:rPr>
          <w:rFonts w:asciiTheme="majorHAnsi" w:hAnsiTheme="majorHAnsi" w:cstheme="majorHAnsi"/>
        </w:rPr>
        <w:t>pursuit of nuclear weapons increases the risk states will pursue chemical weapons</w:t>
      </w:r>
      <w:r>
        <w:rPr>
          <w:rFonts w:asciiTheme="majorHAnsi" w:hAnsiTheme="majorHAnsi" w:cstheme="majorHAnsi"/>
        </w:rPr>
        <w:t xml:space="preserve"> –</w:t>
      </w:r>
      <w:r w:rsidRPr="008C645A">
        <w:rPr>
          <w:rFonts w:asciiTheme="majorHAnsi" w:hAnsiTheme="majorHAnsi" w:cstheme="majorHAnsi"/>
        </w:rPr>
        <w:t xml:space="preserve"> similar political and technical process</w:t>
      </w:r>
    </w:p>
    <w:p w14:paraId="126A3AF9" w14:textId="77777777" w:rsidR="00F13A7C" w:rsidRPr="00126941" w:rsidRDefault="00F13A7C" w:rsidP="00F13A7C">
      <w:pPr>
        <w:widowControl w:val="0"/>
        <w:autoSpaceDE w:val="0"/>
        <w:autoSpaceDN w:val="0"/>
        <w:adjustRightInd w:val="0"/>
        <w:rPr>
          <w:rStyle w:val="Style13ptBold"/>
        </w:rPr>
      </w:pPr>
      <w:r w:rsidRPr="00126941">
        <w:rPr>
          <w:rStyle w:val="Style13ptBold"/>
        </w:rPr>
        <w:t>Horowitz and Narang, 2014</w:t>
      </w:r>
    </w:p>
    <w:p w14:paraId="10650AEC" w14:textId="2E1CEFB2" w:rsidR="00F13A7C" w:rsidRPr="008C645A" w:rsidRDefault="00F13A7C" w:rsidP="00F13A7C">
      <w:pPr>
        <w:widowControl w:val="0"/>
        <w:autoSpaceDE w:val="0"/>
        <w:autoSpaceDN w:val="0"/>
        <w:adjustRightInd w:val="0"/>
        <w:rPr>
          <w:rFonts w:asciiTheme="majorHAnsi" w:hAnsiTheme="majorHAnsi" w:cstheme="majorHAnsi"/>
        </w:rPr>
      </w:pPr>
      <w:r w:rsidRPr="008C645A">
        <w:rPr>
          <w:rFonts w:asciiTheme="majorHAnsi" w:hAnsiTheme="majorHAnsi" w:cstheme="majorHAnsi"/>
        </w:rPr>
        <w:t xml:space="preserve">(Michael C. Horowitz and Neil Narang, "Poor Man’s Atomic Bomb? Exploring the Relationship between ‘‘Weapons of Mass Destruction’’", Journal of Conflict Resolution 2014, Vol. 58(3), Sage Journals, Accessed </w:t>
      </w:r>
      <w:r>
        <w:rPr>
          <w:rFonts w:asciiTheme="majorHAnsi" w:hAnsiTheme="majorHAnsi" w:cstheme="majorHAnsi"/>
        </w:rPr>
        <w:t>7/14 GDI-TM</w:t>
      </w:r>
      <w:r w:rsidRPr="008C645A">
        <w:rPr>
          <w:rFonts w:asciiTheme="majorHAnsi" w:hAnsiTheme="majorHAnsi" w:cstheme="majorHAnsi"/>
        </w:rPr>
        <w:t>)</w:t>
      </w:r>
    </w:p>
    <w:p w14:paraId="0F60B683" w14:textId="77777777" w:rsidR="00F13A7C" w:rsidRPr="008C645A" w:rsidRDefault="00F13A7C" w:rsidP="00F13A7C">
      <w:pPr>
        <w:rPr>
          <w:rFonts w:asciiTheme="majorHAnsi" w:hAnsiTheme="majorHAnsi" w:cstheme="majorHAnsi"/>
        </w:rPr>
      </w:pPr>
      <w:r w:rsidRPr="008C645A">
        <w:rPr>
          <w:rFonts w:asciiTheme="majorHAnsi" w:hAnsiTheme="majorHAnsi" w:cstheme="majorHAnsi"/>
        </w:rPr>
        <w:t xml:space="preserve">Turning next to chemical weapons in models 3 and 4, we estimate the impact of both nuclear and biological weapons possession and pursuit on the instantaneous risk of initiating chemical weapons pursuit, holding demand factors constant in model 4. Model 3 shows that </w:t>
      </w:r>
      <w:r w:rsidRPr="00F13A7C">
        <w:rPr>
          <w:rStyle w:val="StyleUnderline"/>
          <w:rFonts w:asciiTheme="majorHAnsi" w:hAnsiTheme="majorHAnsi" w:cstheme="majorHAnsi"/>
        </w:rPr>
        <w:t>nuclear weapons pursuit and biological weapons pursuit are associated with an eight times and seven times greater risk of chemical weapons pursuit</w:t>
      </w:r>
      <w:r w:rsidRPr="00F13A7C">
        <w:rPr>
          <w:rFonts w:asciiTheme="majorHAnsi" w:hAnsiTheme="majorHAnsi" w:cstheme="majorHAnsi"/>
        </w:rPr>
        <w:t xml:space="preserve">, respectively, while model 4 demonstrates that the sign and significance of these effects are stable after the inclusion of various controls. </w:t>
      </w:r>
      <w:r w:rsidRPr="00F13A7C">
        <w:rPr>
          <w:rStyle w:val="StyleUnderline"/>
          <w:rFonts w:asciiTheme="majorHAnsi" w:hAnsiTheme="majorHAnsi" w:cstheme="majorHAnsi"/>
        </w:rPr>
        <w:t>Like before, this positive relationship is consistent with the idea that leaders’ willingness and ability to pursue nuclear or biological weapons is highly correlated with the decision to pursue chemical weapons</w:t>
      </w:r>
      <w:r w:rsidRPr="00F13A7C">
        <w:rPr>
          <w:rFonts w:asciiTheme="majorHAnsi" w:hAnsiTheme="majorHAnsi" w:cstheme="majorHAnsi"/>
        </w:rPr>
        <w:t>, perhaps</w:t>
      </w:r>
      <w:r w:rsidRPr="00F13A7C">
        <w:rPr>
          <w:rStyle w:val="StyleUnderline"/>
          <w:rFonts w:asciiTheme="majorHAnsi" w:hAnsiTheme="majorHAnsi" w:cstheme="majorHAnsi"/>
        </w:rPr>
        <w:t xml:space="preserve"> because the underlying process of political approval or the technical process overlaps</w:t>
      </w:r>
      <w:r w:rsidRPr="00F13A7C">
        <w:rPr>
          <w:rFonts w:asciiTheme="majorHAnsi" w:hAnsiTheme="majorHAnsi" w:cstheme="majorHAnsi"/>
        </w:rPr>
        <w:t>.</w:t>
      </w:r>
    </w:p>
    <w:p w14:paraId="36D937B2" w14:textId="2365DD17" w:rsidR="00F13A7C" w:rsidRPr="00F13A7C" w:rsidRDefault="000168CB" w:rsidP="000168CB">
      <w:pPr>
        <w:pStyle w:val="Heading3"/>
      </w:pPr>
      <w:r>
        <w:t xml:space="preserve">Nuclear deterrence </w:t>
      </w:r>
    </w:p>
    <w:p w14:paraId="7BC5F479" w14:textId="77777777" w:rsidR="000168CB" w:rsidRPr="008C645A" w:rsidRDefault="000168CB" w:rsidP="000168CB">
      <w:pPr>
        <w:pStyle w:val="Heading4"/>
        <w:rPr>
          <w:rFonts w:asciiTheme="majorHAnsi" w:hAnsiTheme="majorHAnsi" w:cstheme="majorHAnsi"/>
        </w:rPr>
      </w:pPr>
      <w:r w:rsidRPr="008C645A">
        <w:rPr>
          <w:rFonts w:asciiTheme="majorHAnsi" w:hAnsiTheme="majorHAnsi" w:cstheme="majorHAnsi"/>
        </w:rPr>
        <w:t>The risk that nuclear deterrence fails will only increase with the amount of proliferators- laundry list</w:t>
      </w:r>
    </w:p>
    <w:p w14:paraId="7440B047" w14:textId="77777777" w:rsidR="000168CB" w:rsidRPr="008C645A" w:rsidRDefault="000168CB" w:rsidP="000168CB">
      <w:pPr>
        <w:rPr>
          <w:rFonts w:asciiTheme="majorHAnsi" w:hAnsiTheme="majorHAnsi" w:cstheme="majorHAnsi"/>
        </w:rPr>
      </w:pPr>
      <w:r w:rsidRPr="008C645A">
        <w:rPr>
          <w:rStyle w:val="Style13ptBold"/>
          <w:rFonts w:asciiTheme="majorHAnsi" w:hAnsiTheme="majorHAnsi" w:cstheme="majorHAnsi"/>
        </w:rPr>
        <w:t>Sokolski</w:t>
      </w:r>
      <w:r w:rsidRPr="008C645A">
        <w:rPr>
          <w:rFonts w:asciiTheme="majorHAnsi" w:hAnsiTheme="majorHAnsi" w:cstheme="majorHAnsi"/>
        </w:rPr>
        <w:t xml:space="preserve">, the Executive Director of the Nonproliferation Policy Education Center, </w:t>
      </w:r>
      <w:r w:rsidRPr="008C645A">
        <w:rPr>
          <w:rStyle w:val="Style13ptBold"/>
          <w:rFonts w:asciiTheme="majorHAnsi" w:hAnsiTheme="majorHAnsi" w:cstheme="majorHAnsi"/>
        </w:rPr>
        <w:t>2016</w:t>
      </w:r>
    </w:p>
    <w:p w14:paraId="57921FBB" w14:textId="46D9E920" w:rsidR="00F069F2" w:rsidRDefault="000168CB" w:rsidP="000168CB">
      <w:pPr>
        <w:rPr>
          <w:rFonts w:asciiTheme="majorHAnsi" w:hAnsiTheme="majorHAnsi" w:cstheme="majorHAnsi"/>
        </w:rPr>
      </w:pPr>
      <w:r w:rsidRPr="008C645A">
        <w:rPr>
          <w:rFonts w:asciiTheme="majorHAnsi" w:hAnsiTheme="majorHAnsi" w:cstheme="majorHAnsi"/>
        </w:rPr>
        <w:t xml:space="preserve">(Henry D. Sokolski, served as Deputy for Nonproliferation Policy in the Department of Defense, "UNDERESTIMATED: OUR NOT SO PEACEFUL NUCLEAR FUTURE", Strategic Studies Institute and U.S. Army War College Press, January 2016, </w:t>
      </w:r>
      <w:hyperlink r:id="rId50" w:history="1">
        <w:r w:rsidR="00F069F2" w:rsidRPr="00D851B0">
          <w:rPr>
            <w:rStyle w:val="Hyperlink"/>
            <w:rFonts w:asciiTheme="majorHAnsi" w:hAnsiTheme="majorHAnsi" w:cstheme="majorHAnsi"/>
          </w:rPr>
          <w:t>https://ssi.armywarcollege.edu/pdffiles/PUB1383.pdf accessed 7/14</w:t>
        </w:r>
      </w:hyperlink>
      <w:r w:rsidR="00F069F2">
        <w:rPr>
          <w:rFonts w:asciiTheme="majorHAnsi" w:hAnsiTheme="majorHAnsi" w:cstheme="majorHAnsi"/>
        </w:rPr>
        <w:t xml:space="preserve"> GDI-TM)</w:t>
      </w:r>
    </w:p>
    <w:p w14:paraId="4C457FF0" w14:textId="47F6867C" w:rsidR="000168CB" w:rsidRPr="008C645A" w:rsidRDefault="000168CB" w:rsidP="000168CB">
      <w:pPr>
        <w:rPr>
          <w:rFonts w:asciiTheme="majorHAnsi" w:hAnsiTheme="majorHAnsi" w:cstheme="majorHAnsi"/>
        </w:rPr>
      </w:pPr>
      <w:r w:rsidRPr="00F069F2">
        <w:rPr>
          <w:rFonts w:asciiTheme="majorHAnsi" w:hAnsiTheme="majorHAnsi" w:cstheme="majorHAnsi"/>
        </w:rPr>
        <w:t xml:space="preserve">This, then, brings us to the second problem—this argument’s lack of qualification. </w:t>
      </w:r>
      <w:r w:rsidRPr="00F069F2">
        <w:rPr>
          <w:rFonts w:asciiTheme="majorHAnsi" w:hAnsiTheme="majorHAnsi" w:cstheme="majorHAnsi"/>
          <w:u w:val="single"/>
        </w:rPr>
        <w:t>If one allows that nuclear weapons have deterred major wars, what is one to make of the observation?</w:t>
      </w:r>
      <w:r w:rsidRPr="00F069F2">
        <w:rPr>
          <w:rFonts w:asciiTheme="majorHAnsi" w:hAnsiTheme="majorHAnsi" w:cstheme="majorHAnsi"/>
        </w:rPr>
        <w:t xml:space="preserve"> </w:t>
      </w:r>
      <w:r w:rsidRPr="00F069F2">
        <w:rPr>
          <w:rFonts w:asciiTheme="majorHAnsi" w:hAnsiTheme="majorHAnsi" w:cstheme="majorHAnsi"/>
          <w:u w:val="single"/>
        </w:rPr>
        <w:t>If some nuclear weapons have deterred some wars, would more nuclear weapons that were more advanced or an ability to produce them quickly deter even more?</w:t>
      </w:r>
      <w:r w:rsidRPr="00F069F2">
        <w:rPr>
          <w:rFonts w:asciiTheme="majorHAnsi" w:hAnsiTheme="majorHAnsi" w:cstheme="majorHAnsi"/>
        </w:rPr>
        <w:t xml:space="preserve">44 Would such deterrence encourage increasing nuclear stockpiles and resuming nuclear testing?45 Also, what of other states that lack such arms? Should their acquisition of nuclear forces help deter wars as well? Would the further proliferation of weapons, at least to our friends then, be a good thing? Vice President Dick Cheney went out of his way to note that, if China failed to get North Korea to eliminate its nuclear weapons capabilities, it might well prompt Japan to acquire nuclear weapons of its own. </w:t>
      </w:r>
      <w:r w:rsidRPr="00F069F2">
        <w:rPr>
          <w:rFonts w:asciiTheme="majorHAnsi" w:hAnsiTheme="majorHAnsi" w:cstheme="majorHAnsi"/>
          <w:u w:val="single"/>
        </w:rPr>
        <w:t>One also hears hawkish American support for Israel maintaining its nuclear forces until there is peace in the Middle East and for India to build its nuclear capabilities to counter China’s nuclear forces</w:t>
      </w:r>
      <w:r w:rsidRPr="00F069F2">
        <w:rPr>
          <w:rFonts w:asciiTheme="majorHAnsi" w:hAnsiTheme="majorHAnsi" w:cstheme="majorHAnsi"/>
        </w:rPr>
        <w:t xml:space="preserve">.46 </w:t>
      </w:r>
      <w:r w:rsidRPr="00F069F2">
        <w:rPr>
          <w:rFonts w:asciiTheme="majorHAnsi" w:hAnsiTheme="majorHAnsi" w:cstheme="majorHAnsi"/>
          <w:u w:val="single"/>
        </w:rPr>
        <w:t>As logically consistent as these arguments may be, they are bound to cause unease</w:t>
      </w:r>
      <w:r w:rsidRPr="00F069F2">
        <w:rPr>
          <w:rFonts w:asciiTheme="majorHAnsi" w:hAnsiTheme="majorHAnsi" w:cstheme="majorHAnsi"/>
        </w:rPr>
        <w:t xml:space="preserve">. Here, </w:t>
      </w:r>
      <w:r w:rsidRPr="00F069F2">
        <w:rPr>
          <w:rFonts w:asciiTheme="majorHAnsi" w:hAnsiTheme="majorHAnsi" w:cstheme="majorHAnsi"/>
          <w:u w:val="single"/>
        </w:rPr>
        <w:t>an unspoken assumption is that nuclear deterrence will work perfectly</w:t>
      </w:r>
      <w:r w:rsidRPr="00F069F2">
        <w:rPr>
          <w:rFonts w:asciiTheme="majorHAnsi" w:hAnsiTheme="majorHAnsi" w:cstheme="majorHAnsi"/>
        </w:rPr>
        <w:t xml:space="preserve"> (as it supposedly did with Russia during the Cold War) </w:t>
      </w:r>
      <w:r w:rsidRPr="00F069F2">
        <w:rPr>
          <w:rFonts w:asciiTheme="majorHAnsi" w:hAnsiTheme="majorHAnsi" w:cstheme="majorHAnsi"/>
          <w:u w:val="single"/>
        </w:rPr>
        <w:t>and that it can be counted upon to work forever into the future with every other nuclear-armed state. This is presumed no matter how many nuclear- armed states there might be, how rash or reckless these countries’ leaders are, or how ill-prepared their forces might be to absorb a first strike. It also presumes</w:t>
      </w:r>
      <w:r w:rsidRPr="00F069F2">
        <w:rPr>
          <w:rFonts w:asciiTheme="majorHAnsi" w:hAnsiTheme="majorHAnsi" w:cstheme="majorHAnsi"/>
        </w:rPr>
        <w:t xml:space="preserve">, sub silentio, </w:t>
      </w:r>
      <w:r w:rsidRPr="00F069F2">
        <w:rPr>
          <w:rFonts w:asciiTheme="majorHAnsi" w:hAnsiTheme="majorHAnsi" w:cstheme="majorHAnsi"/>
          <w:u w:val="single"/>
        </w:rPr>
        <w:t>that the lack of truly disastrous nuclear weapons accidents, unauthorized firings, acts of nuclear terrorism, and thefts we have experienced so far is a permanent feature</w:t>
      </w:r>
      <w:r w:rsidRPr="00F069F2">
        <w:rPr>
          <w:rFonts w:asciiTheme="majorHAnsi" w:hAnsiTheme="majorHAnsi" w:cstheme="majorHAnsi"/>
        </w:rPr>
        <w:t xml:space="preserve">.47 </w:t>
      </w:r>
      <w:r w:rsidRPr="00F069F2">
        <w:rPr>
          <w:rFonts w:asciiTheme="majorHAnsi" w:hAnsiTheme="majorHAnsi" w:cstheme="majorHAnsi"/>
          <w:u w:val="single"/>
        </w:rPr>
        <w:t>All of this might well be correct in the near- and mid-term</w:t>
      </w:r>
      <w:r w:rsidRPr="00F069F2">
        <w:rPr>
          <w:rFonts w:asciiTheme="majorHAnsi" w:hAnsiTheme="majorHAnsi" w:cstheme="majorHAnsi"/>
        </w:rPr>
        <w:t xml:space="preserve">. </w:t>
      </w:r>
      <w:r w:rsidRPr="00F069F2">
        <w:rPr>
          <w:rFonts w:asciiTheme="majorHAnsi" w:hAnsiTheme="majorHAnsi" w:cstheme="majorHAnsi"/>
          <w:u w:val="single"/>
        </w:rPr>
        <w:t>But barring the adoption of new, more effective nuclear restraints and security controls that apply not just to the United States but to other nations, it is difficult to believe it is much more than a “bet against the house</w:t>
      </w:r>
      <w:r w:rsidRPr="00F069F2">
        <w:rPr>
          <w:rFonts w:asciiTheme="majorHAnsi" w:hAnsiTheme="majorHAnsi" w:cstheme="majorHAnsi"/>
        </w:rPr>
        <w:t>.”</w:t>
      </w:r>
    </w:p>
    <w:p w14:paraId="53A8FA2D" w14:textId="233DA303" w:rsidR="00F13A7C" w:rsidRDefault="00F13A7C" w:rsidP="00F13A7C">
      <w:pPr>
        <w:pStyle w:val="Heading3"/>
      </w:pPr>
      <w:r>
        <w:t xml:space="preserve">US influence </w:t>
      </w:r>
    </w:p>
    <w:p w14:paraId="225AEC1D" w14:textId="77777777" w:rsidR="00F13A7C" w:rsidRPr="00F13A7C" w:rsidRDefault="00F13A7C" w:rsidP="00F13A7C">
      <w:pPr>
        <w:pStyle w:val="Heading4"/>
      </w:pPr>
      <w:r w:rsidRPr="00F13A7C">
        <w:t>Washington cannot maintain alliances under nuclear proliferation- threatens security commitments and causes allies to proliferate- hurts US international influence</w:t>
      </w:r>
    </w:p>
    <w:p w14:paraId="1520EA2E" w14:textId="77777777" w:rsidR="00F13A7C" w:rsidRPr="008C645A" w:rsidRDefault="00F13A7C" w:rsidP="00F13A7C">
      <w:pPr>
        <w:widowControl w:val="0"/>
        <w:autoSpaceDE w:val="0"/>
        <w:autoSpaceDN w:val="0"/>
        <w:adjustRightInd w:val="0"/>
        <w:rPr>
          <w:rStyle w:val="Style13ptBold"/>
        </w:rPr>
      </w:pPr>
      <w:r w:rsidRPr="008C645A">
        <w:rPr>
          <w:rStyle w:val="Style13ptBold"/>
        </w:rPr>
        <w:t>Kroenig,</w:t>
      </w:r>
      <w:r w:rsidRPr="008C645A">
        <w:rPr>
          <w:rFonts w:asciiTheme="majorHAnsi" w:hAnsiTheme="majorHAnsi" w:cstheme="majorHAnsi"/>
        </w:rPr>
        <w:t xml:space="preserve"> Associate Professor and International Relations Field Chair at Georgetown, </w:t>
      </w:r>
      <w:r w:rsidRPr="008C645A">
        <w:rPr>
          <w:rStyle w:val="Style13ptBold"/>
        </w:rPr>
        <w:t>2015</w:t>
      </w:r>
    </w:p>
    <w:p w14:paraId="2AC4B1CA" w14:textId="2B767C37" w:rsidR="00F13A7C" w:rsidRPr="008C645A" w:rsidRDefault="00F13A7C" w:rsidP="00F13A7C">
      <w:pPr>
        <w:widowControl w:val="0"/>
        <w:autoSpaceDE w:val="0"/>
        <w:autoSpaceDN w:val="0"/>
        <w:adjustRightInd w:val="0"/>
        <w:rPr>
          <w:rFonts w:asciiTheme="majorHAnsi" w:hAnsiTheme="majorHAnsi" w:cstheme="majorHAnsi"/>
        </w:rPr>
      </w:pPr>
      <w:r w:rsidRPr="008C645A">
        <w:rPr>
          <w:rFonts w:asciiTheme="majorHAnsi" w:hAnsiTheme="majorHAnsi" w:cstheme="majorHAnsi"/>
        </w:rPr>
        <w:t xml:space="preserve">(Matthew Kroenig, Nonresident Senior Fellow, Brent Scowcroft Center on International Security, "The History of Proliferation Optimism: Does It Have a Future?", The Journal of Strategic Studies, 2015 Vol. 38, Nos. 1–2, https://www.researchgate.net/publication/273960071_The_History_of_Proliferation_Optimism_Does_It_Have_a_Future, Accessed </w:t>
      </w:r>
      <w:r>
        <w:rPr>
          <w:rFonts w:asciiTheme="majorHAnsi" w:hAnsiTheme="majorHAnsi" w:cstheme="majorHAnsi"/>
        </w:rPr>
        <w:t>7/14 GDI-TM</w:t>
      </w:r>
      <w:r w:rsidRPr="008C645A">
        <w:rPr>
          <w:rFonts w:asciiTheme="majorHAnsi" w:hAnsiTheme="majorHAnsi" w:cstheme="majorHAnsi"/>
        </w:rPr>
        <w:t>)</w:t>
      </w:r>
    </w:p>
    <w:p w14:paraId="56E56C5F" w14:textId="77777777" w:rsidR="00F13A7C" w:rsidRPr="008C645A" w:rsidRDefault="00F13A7C" w:rsidP="00F13A7C">
      <w:pPr>
        <w:rPr>
          <w:rFonts w:asciiTheme="majorHAnsi" w:hAnsiTheme="majorHAnsi" w:cstheme="majorHAnsi"/>
        </w:rPr>
      </w:pPr>
      <w:r w:rsidRPr="00F13A7C">
        <w:rPr>
          <w:rStyle w:val="StyleUnderline"/>
          <w:rFonts w:asciiTheme="majorHAnsi" w:hAnsiTheme="majorHAnsi" w:cstheme="majorHAnsi"/>
        </w:rPr>
        <w:t>The spread of nuclear weapons also complicates US alliance relationships. Washington uses the promise of military protection as a way to cement its alliance structures. US allies depend on America’s protection, giving Washington influence over allied states’ foreign policies</w:t>
      </w:r>
      <w:r w:rsidRPr="00F13A7C">
        <w:rPr>
          <w:rFonts w:asciiTheme="majorHAnsi" w:hAnsiTheme="majorHAnsi" w:cstheme="majorHAnsi"/>
        </w:rPr>
        <w:t xml:space="preserve">. Historically, the United States has offered, and threatened to retract, the security guarantee carrot to prevent allied states from acting contrary to its interests. </w:t>
      </w:r>
      <w:r w:rsidRPr="00F13A7C">
        <w:rPr>
          <w:rStyle w:val="StyleUnderline"/>
          <w:rFonts w:asciiTheme="majorHAnsi" w:hAnsiTheme="majorHAnsi" w:cstheme="majorHAnsi"/>
        </w:rPr>
        <w:t>As nuclear weapons spread</w:t>
      </w:r>
      <w:r w:rsidRPr="00F13A7C">
        <w:rPr>
          <w:rFonts w:asciiTheme="majorHAnsi" w:hAnsiTheme="majorHAnsi" w:cstheme="majorHAnsi"/>
        </w:rPr>
        <w:t xml:space="preserve">, however, </w:t>
      </w:r>
      <w:r w:rsidRPr="00F13A7C">
        <w:rPr>
          <w:rStyle w:val="StyleUnderline"/>
          <w:rFonts w:asciiTheme="majorHAnsi" w:hAnsiTheme="majorHAnsi" w:cstheme="majorHAnsi"/>
        </w:rPr>
        <w:t>alliances held together by promises of military protection are undermined in two ways. First, US allies may doubt the credibility of Washington’s commitments to provide a military defense against nuclear-armed states, leading them to weaken ties with their patron</w:t>
      </w:r>
      <w:r w:rsidRPr="00F13A7C">
        <w:rPr>
          <w:rFonts w:asciiTheme="majorHAnsi" w:hAnsiTheme="majorHAnsi" w:cstheme="majorHAnsi"/>
        </w:rPr>
        <w:t xml:space="preserve">. Recall Charles de Gaulle’s doubts about Washington’s willingness to trade New York for Paris. Similarly, if Iran acquires nuclear weapons, US partners in the Middle East, such as Israel and the Gulf states, will question Washington’s resolve to defend them from Iran. While some states might very well seek American protection from a nuclear-armed Iran, drawing them closer to Washington, others might go the other way. After all, if the United States proves unwilling to use force to prevent Iran from acquiring nuclear weapons, would our allies in the region really believe that Washington would be willing to fight a war against a nuclear-armed Iran? Qatar, for example, already appears to be hedging its bets, loosening ties to Washington and warming to Tehran. </w:t>
      </w:r>
      <w:r w:rsidRPr="00F13A7C">
        <w:rPr>
          <w:rStyle w:val="StyleUnderline"/>
          <w:rFonts w:asciiTheme="majorHAnsi" w:hAnsiTheme="majorHAnsi" w:cstheme="majorHAnsi"/>
        </w:rPr>
        <w:t>Second, nuclear proliferation could encourage client states to acquire nuclear weapons themselves, giving them greater security independence and making them less dependable allies</w:t>
      </w:r>
      <w:r w:rsidRPr="00F13A7C">
        <w:rPr>
          <w:rFonts w:asciiTheme="majorHAnsi" w:hAnsiTheme="majorHAnsi" w:cstheme="majorHAnsi"/>
        </w:rPr>
        <w:t xml:space="preserve">. According to many scholars, the acquisition of the force de frappe was instrumental in permitting the French Fifth Republic under President Charles de Gaulle to pursue a foreign policy path independent from Washington and NATO.64 </w:t>
      </w:r>
      <w:r w:rsidRPr="00F13A7C">
        <w:rPr>
          <w:rStyle w:val="StyleUnderline"/>
          <w:rFonts w:asciiTheme="majorHAnsi" w:hAnsiTheme="majorHAnsi" w:cstheme="majorHAnsi"/>
        </w:rPr>
        <w:t>Similarly, it is possible that Turkey, Saudi Arabia, and other regional states will acquire independent nuclear capabilities to counter Iran’s nuclear arsenal, greatly destabilizing an already unstable region and threatening Washington’s ability to influence regional dynamics</w:t>
      </w:r>
      <w:r w:rsidRPr="00F13A7C">
        <w:rPr>
          <w:rFonts w:asciiTheme="majorHAnsi" w:hAnsiTheme="majorHAnsi" w:cstheme="majorHAnsi"/>
        </w:rPr>
        <w:t>.</w:t>
      </w:r>
    </w:p>
    <w:p w14:paraId="6CB2CC77" w14:textId="6E6D75D0" w:rsidR="00F13A7C" w:rsidRDefault="00DE2D57" w:rsidP="00DE2D57">
      <w:pPr>
        <w:pStyle w:val="Heading3"/>
      </w:pPr>
      <w:r>
        <w:t xml:space="preserve">War </w:t>
      </w:r>
    </w:p>
    <w:p w14:paraId="530E4956" w14:textId="77777777" w:rsidR="00DE2D57" w:rsidRPr="008C645A" w:rsidRDefault="00DE2D57" w:rsidP="00DE2D57">
      <w:pPr>
        <w:pStyle w:val="Heading4"/>
        <w:rPr>
          <w:rFonts w:asciiTheme="majorHAnsi" w:hAnsiTheme="majorHAnsi" w:cstheme="majorHAnsi"/>
        </w:rPr>
      </w:pPr>
      <w:r w:rsidRPr="008C645A">
        <w:rPr>
          <w:rFonts w:asciiTheme="majorHAnsi" w:hAnsiTheme="majorHAnsi" w:cstheme="majorHAnsi"/>
        </w:rPr>
        <w:t>Nuclear proliferation results in nuclear war</w:t>
      </w:r>
      <w:r>
        <w:rPr>
          <w:rFonts w:asciiTheme="majorHAnsi" w:hAnsiTheme="majorHAnsi" w:cstheme="majorHAnsi"/>
        </w:rPr>
        <w:t xml:space="preserve"> –</w:t>
      </w:r>
      <w:r w:rsidRPr="008C645A">
        <w:rPr>
          <w:rFonts w:asciiTheme="majorHAnsi" w:hAnsiTheme="majorHAnsi" w:cstheme="majorHAnsi"/>
        </w:rPr>
        <w:t xml:space="preserve"> laundry list of reasons</w:t>
      </w:r>
    </w:p>
    <w:p w14:paraId="66204154" w14:textId="77777777" w:rsidR="00DE2D57" w:rsidRPr="00DA2E2F" w:rsidRDefault="00DE2D57" w:rsidP="00DE2D57">
      <w:pPr>
        <w:widowControl w:val="0"/>
        <w:autoSpaceDE w:val="0"/>
        <w:autoSpaceDN w:val="0"/>
        <w:adjustRightInd w:val="0"/>
        <w:rPr>
          <w:rStyle w:val="Style13ptBold"/>
        </w:rPr>
      </w:pPr>
      <w:r w:rsidRPr="00DA2E2F">
        <w:rPr>
          <w:rStyle w:val="Style13ptBold"/>
        </w:rPr>
        <w:t xml:space="preserve">Kroenig, </w:t>
      </w:r>
      <w:r w:rsidRPr="008C645A">
        <w:rPr>
          <w:rFonts w:asciiTheme="majorHAnsi" w:hAnsiTheme="majorHAnsi" w:cstheme="majorHAnsi"/>
        </w:rPr>
        <w:t xml:space="preserve">Associate Professor and International Relations Field Chair at Georgetown, </w:t>
      </w:r>
      <w:r w:rsidRPr="00DA2E2F">
        <w:rPr>
          <w:rStyle w:val="Style13ptBold"/>
        </w:rPr>
        <w:t>2015</w:t>
      </w:r>
    </w:p>
    <w:p w14:paraId="7E773297" w14:textId="52CF390F" w:rsidR="00DE2D57" w:rsidRPr="008C645A" w:rsidRDefault="00DE2D57" w:rsidP="00DE2D57">
      <w:pPr>
        <w:widowControl w:val="0"/>
        <w:autoSpaceDE w:val="0"/>
        <w:autoSpaceDN w:val="0"/>
        <w:adjustRightInd w:val="0"/>
        <w:rPr>
          <w:rFonts w:asciiTheme="majorHAnsi" w:hAnsiTheme="majorHAnsi" w:cstheme="majorHAnsi"/>
        </w:rPr>
      </w:pPr>
      <w:r w:rsidRPr="008C645A">
        <w:rPr>
          <w:rFonts w:asciiTheme="majorHAnsi" w:hAnsiTheme="majorHAnsi" w:cstheme="majorHAnsi"/>
        </w:rPr>
        <w:t xml:space="preserve">(Matthew Kroenig, Nonresident Senior Fellow, Brent Scowcroft Center on International Security, "The History of Proliferation Optimism: Does It Have a Future?", The Journal of Strategic Studies, 2015 Vol. 38, Nos. 1–2, https://www.researchgate.net/publication/273960071_The_History_of_Proliferation_Optimism_Does_It_Have_a_Future, Accessed </w:t>
      </w:r>
      <w:r>
        <w:rPr>
          <w:rFonts w:asciiTheme="majorHAnsi" w:hAnsiTheme="majorHAnsi" w:cstheme="majorHAnsi"/>
        </w:rPr>
        <w:t>7/14 GDI-TM)</w:t>
      </w:r>
    </w:p>
    <w:p w14:paraId="3DDCCD75" w14:textId="77777777" w:rsidR="00DE2D57" w:rsidRPr="008C645A" w:rsidRDefault="00DE2D57" w:rsidP="00DE2D57">
      <w:pPr>
        <w:rPr>
          <w:rFonts w:asciiTheme="majorHAnsi" w:hAnsiTheme="majorHAnsi" w:cstheme="majorHAnsi"/>
        </w:rPr>
      </w:pPr>
      <w:r w:rsidRPr="00DE2D57">
        <w:rPr>
          <w:rStyle w:val="StyleUnderline"/>
          <w:rFonts w:asciiTheme="majorHAnsi" w:hAnsiTheme="majorHAnsi" w:cstheme="majorHAnsi"/>
        </w:rPr>
        <w:t>The greatest threat posed by the spread of nuclear weapons is nuclear war. The more states in possession of nuclear weapons, the greater the probability that</w:t>
      </w:r>
      <w:r w:rsidRPr="00DE2D57">
        <w:rPr>
          <w:rFonts w:asciiTheme="majorHAnsi" w:hAnsiTheme="majorHAnsi" w:cstheme="majorHAnsi"/>
        </w:rPr>
        <w:t xml:space="preserve"> somewhere, someday, </w:t>
      </w:r>
      <w:r w:rsidRPr="00DE2D57">
        <w:rPr>
          <w:rStyle w:val="StyleUnderline"/>
          <w:rFonts w:asciiTheme="majorHAnsi" w:hAnsiTheme="majorHAnsi" w:cstheme="majorHAnsi"/>
        </w:rPr>
        <w:t>there will be a catastrophic nuclear war</w:t>
      </w:r>
      <w:r w:rsidRPr="00DE2D57">
        <w:rPr>
          <w:rFonts w:asciiTheme="majorHAnsi" w:hAnsiTheme="majorHAnsi" w:cstheme="majorHAnsi"/>
        </w:rPr>
        <w:t xml:space="preserve">. To date, nuclear weapons have only been used in warfare once. In 1945, the United States used nuclear weapons on Hiroshima and Nagasaki, bringing World War II to a close. </w:t>
      </w:r>
      <w:r w:rsidRPr="00DE2D57">
        <w:rPr>
          <w:rStyle w:val="StyleUnderline"/>
          <w:rFonts w:asciiTheme="majorHAnsi" w:hAnsiTheme="majorHAnsi" w:cstheme="majorHAnsi"/>
        </w:rPr>
        <w:t>Many analysts point to the 65-plusyear tradition of nuclear non-use as evidence that nuclear weapons are unusable, but it would be naïve to think that nuclear weapons will never be used again</w:t>
      </w:r>
      <w:r w:rsidRPr="00DE2D57">
        <w:rPr>
          <w:rFonts w:asciiTheme="majorHAnsi" w:hAnsiTheme="majorHAnsi" w:cstheme="majorHAnsi"/>
        </w:rPr>
        <w:t xml:space="preserve">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 </w:t>
      </w:r>
      <w:r w:rsidRPr="00DE2D57">
        <w:rPr>
          <w:rStyle w:val="StyleUnderline"/>
          <w:rFonts w:asciiTheme="majorHAnsi" w:hAnsiTheme="majorHAnsi" w:cstheme="majorHAnsi"/>
        </w:rPr>
        <w:t>Before reaching a state of MAD, new nuclear states go through a transition period in which they lack a secure-second strike capability</w:t>
      </w:r>
      <w:r w:rsidRPr="00DE2D57">
        <w:rPr>
          <w:rFonts w:asciiTheme="majorHAnsi" w:hAnsiTheme="majorHAnsi" w:cstheme="majorHAnsi"/>
        </w:rPr>
        <w:t xml:space="preserve">. In this context, one or both </w:t>
      </w:r>
      <w:r w:rsidRPr="00DE2D57">
        <w:rPr>
          <w:rStyle w:val="StyleUnderline"/>
          <w:rFonts w:asciiTheme="majorHAnsi" w:hAnsiTheme="majorHAnsi" w:cstheme="majorHAnsi"/>
        </w:rPr>
        <w:t>states might believe that it has an incentive to use nuclear weapons first</w:t>
      </w:r>
      <w:r w:rsidRPr="00DE2D57">
        <w:rPr>
          <w:rFonts w:asciiTheme="majorHAnsi" w:hAnsiTheme="majorHAnsi" w:cstheme="majorHAnsi"/>
        </w:rPr>
        <w:t xml:space="preserve">. For example, if Iran acquires nuclear weapons, neither Iran, nor its nuclear-armed rival, Israel, will have a secure, second-strike capability. </w:t>
      </w:r>
      <w:r w:rsidRPr="00DE2D57">
        <w:rPr>
          <w:rStyle w:val="StyleUnderline"/>
          <w:rFonts w:asciiTheme="majorHAnsi" w:hAnsiTheme="majorHAnsi" w:cstheme="majorHAnsi"/>
        </w:rPr>
        <w:t>Even though it is believed to have a large arsenal, given its small size and lack of strategic depth, Israel might not be confident that it could absorb a nuclear strike and respond with a devastating counterstrike</w:t>
      </w:r>
      <w:r w:rsidRPr="00DE2D57">
        <w:rPr>
          <w:rFonts w:asciiTheme="majorHAnsi" w:hAnsiTheme="majorHAnsi" w:cstheme="majorHAnsi"/>
        </w:rPr>
        <w:t xml:space="preserve">. Similarly, Iran might eventually be able to build a large and survivable nuclear arsenal, but, when it first crosses the nuclear threshold, Tehran will have a small and vulnerable nuclear force. </w:t>
      </w:r>
      <w:r w:rsidRPr="00DE2D57">
        <w:rPr>
          <w:rStyle w:val="StyleUnderline"/>
          <w:rFonts w:asciiTheme="majorHAnsi" w:hAnsiTheme="majorHAnsi" w:cstheme="majorHAnsi"/>
        </w:rPr>
        <w:t>In these pre-MAD situations, there are at least three ways that nuclear war could occur. First, the state with the nuclear advantage might believe it has a splendid first strike capability</w:t>
      </w:r>
      <w:r w:rsidRPr="00DE2D57">
        <w:rPr>
          <w:rFonts w:asciiTheme="majorHAnsi" w:hAnsiTheme="majorHAnsi" w:cstheme="majorHAnsi"/>
        </w:rPr>
        <w:t xml:space="preserve">. In a crisis, Israel might, therefore, decide to launch a preventive nuclear strike to disarm Iran’s nuclear capabilities. Indeed, this incentive might be further increased by Israel’s aggressive strategic culture that emphasizes preemptive action. </w:t>
      </w:r>
      <w:r w:rsidRPr="00DE2D57">
        <w:rPr>
          <w:rStyle w:val="StyleUnderline"/>
          <w:rFonts w:asciiTheme="majorHAnsi" w:hAnsiTheme="majorHAnsi" w:cstheme="majorHAnsi"/>
        </w:rPr>
        <w:t>Second, the state with a small and vulnerable nuclear arsenal</w:t>
      </w:r>
      <w:r w:rsidRPr="00DE2D57">
        <w:rPr>
          <w:rFonts w:asciiTheme="majorHAnsi" w:hAnsiTheme="majorHAnsi" w:cstheme="majorHAnsi"/>
        </w:rPr>
        <w:t xml:space="preserve">, in this case Iran, </w:t>
      </w:r>
      <w:r w:rsidRPr="00DE2D57">
        <w:rPr>
          <w:rStyle w:val="StyleUnderline"/>
          <w:rFonts w:asciiTheme="majorHAnsi" w:hAnsiTheme="majorHAnsi" w:cstheme="majorHAnsi"/>
        </w:rPr>
        <w:t xml:space="preserve">might feel use them or lose them pressures. </w:t>
      </w:r>
      <w:r w:rsidRPr="00DE2D57">
        <w:rPr>
          <w:rFonts w:asciiTheme="majorHAnsi" w:hAnsiTheme="majorHAnsi" w:cstheme="majorHAnsi"/>
        </w:rPr>
        <w:t xml:space="preserve">That is, in a crisis, Iran might decide to strike first rather than risk having its entire nuclear arsenal destroyed. </w:t>
      </w:r>
      <w:r w:rsidRPr="00DE2D57">
        <w:rPr>
          <w:rStyle w:val="StyleUnderline"/>
          <w:rFonts w:asciiTheme="majorHAnsi" w:hAnsiTheme="majorHAnsi" w:cstheme="majorHAnsi"/>
        </w:rPr>
        <w:t>Third</w:t>
      </w:r>
      <w:r w:rsidRPr="00DE2D57">
        <w:rPr>
          <w:rFonts w:asciiTheme="majorHAnsi" w:hAnsiTheme="majorHAnsi" w:cstheme="majorHAnsi"/>
        </w:rPr>
        <w:t xml:space="preserve">, as Thomas Schelling has argued, </w:t>
      </w:r>
      <w:r w:rsidRPr="00DE2D57">
        <w:rPr>
          <w:rStyle w:val="StyleUnderline"/>
          <w:rFonts w:asciiTheme="majorHAnsi" w:hAnsiTheme="majorHAnsi" w:cstheme="majorHAnsi"/>
        </w:rPr>
        <w:t>nuclear war could result due to the reciprocal fear of surprise attack</w:t>
      </w:r>
      <w:r w:rsidRPr="00DE2D57">
        <w:rPr>
          <w:rFonts w:asciiTheme="majorHAnsi" w:hAnsiTheme="majorHAnsi" w:cstheme="majorHAnsi"/>
        </w:rPr>
        <w:t xml:space="preserve">.49 </w:t>
      </w:r>
      <w:r w:rsidRPr="00DE2D57">
        <w:rPr>
          <w:rStyle w:val="StyleUnderline"/>
          <w:rFonts w:asciiTheme="majorHAnsi" w:hAnsiTheme="majorHAnsi" w:cstheme="majorHAnsi"/>
        </w:rPr>
        <w:t>If there are advantages to striking first, one state might start a nuclear war in the belief that war is inevitable and that it would be better to go first than to go second</w:t>
      </w:r>
      <w:r w:rsidRPr="00DE2D57">
        <w:rPr>
          <w:rFonts w:asciiTheme="majorHAnsi" w:hAnsiTheme="majorHAnsi" w:cstheme="majorHAnsi"/>
        </w:rPr>
        <w:t xml:space="preserve">.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 </w:t>
      </w:r>
      <w:r w:rsidRPr="00DE2D57">
        <w:rPr>
          <w:rStyle w:val="StyleUnderline"/>
          <w:rFonts w:asciiTheme="majorHAnsi" w:hAnsiTheme="majorHAnsi" w:cstheme="majorHAnsi"/>
        </w:rPr>
        <w:t>Even in a world of MAD, however, when both sides have secure, second-strike capabilities, there is still a risk of nuclear war. Rational deterrence theory assumes nuclear-armed states are governed by rational leaders</w:t>
      </w:r>
      <w:r w:rsidRPr="00DE2D57">
        <w:rPr>
          <w:rFonts w:asciiTheme="majorHAnsi" w:hAnsiTheme="majorHAnsi" w:cstheme="majorHAnsi"/>
        </w:rPr>
        <w:t xml:space="preserve"> who would not intentionally launch a suicidal nuclear war. This assumption appears to have applied to past and current nuclear powers, but </w:t>
      </w:r>
      <w:r w:rsidRPr="00DE2D57">
        <w:rPr>
          <w:rStyle w:val="StyleUnderline"/>
          <w:rFonts w:asciiTheme="majorHAnsi" w:hAnsiTheme="majorHAnsi" w:cstheme="majorHAnsi"/>
        </w:rPr>
        <w:t>there is no guarantee that it will continue to hold</w:t>
      </w:r>
      <w:r w:rsidRPr="00DE2D57">
        <w:rPr>
          <w:rFonts w:asciiTheme="majorHAnsi" w:hAnsiTheme="majorHAnsi" w:cstheme="majorHAnsi"/>
        </w:rPr>
        <w:t xml:space="preserve"> in the future. Iran’s theocratic government, despite its inflammatory rhetoric, has followed a fairly pragmatic foreign policy since 1979, but it contains leaders who hold millenarian religious worldviews and could one day ascend to power. </w:t>
      </w:r>
      <w:r w:rsidRPr="00DE2D57">
        <w:rPr>
          <w:rStyle w:val="StyleUnderline"/>
          <w:rFonts w:asciiTheme="majorHAnsi" w:hAnsiTheme="majorHAnsi" w:cstheme="majorHAnsi"/>
        </w:rPr>
        <w:t>We cannot rule out the possibility that, as nuclear weapons continue to spread, some leader somewhere will choose to launch a nuclear war, knowing full well that it could result in self-destruction</w:t>
      </w:r>
      <w:r w:rsidRPr="00DE2D57">
        <w:rPr>
          <w:rFonts w:asciiTheme="majorHAnsi" w:hAnsiTheme="majorHAnsi" w:cstheme="majorHAnsi"/>
        </w:rPr>
        <w:t xml:space="preserve">. One does not need to resort to irrationality, however, to imagine nuclear war under MAD. </w:t>
      </w:r>
      <w:r w:rsidRPr="00DE2D57">
        <w:rPr>
          <w:rStyle w:val="StyleUnderline"/>
          <w:rFonts w:asciiTheme="majorHAnsi" w:hAnsiTheme="majorHAnsi" w:cstheme="majorHAnsi"/>
        </w:rPr>
        <w:t>Nuclear weapons may deter leaders from intentionally launching full-scale wars, but they do not mean the end of international politics.</w:t>
      </w:r>
      <w:r w:rsidRPr="00DE2D57">
        <w:rPr>
          <w:rFonts w:asciiTheme="majorHAnsi" w:hAnsiTheme="majorHAnsi" w:cstheme="majorHAnsi"/>
        </w:rPr>
        <w:t xml:space="preserve"> As was discussed above, </w:t>
      </w:r>
      <w:r w:rsidRPr="00DE2D57">
        <w:rPr>
          <w:rStyle w:val="StyleUnderline"/>
          <w:rFonts w:asciiTheme="majorHAnsi" w:hAnsiTheme="majorHAnsi" w:cstheme="majorHAnsi"/>
        </w:rPr>
        <w:t>nuclear-armed states still have conflicts of interest and leaders still seek to coerce nuclear armed adversaries. Leaders might</w:t>
      </w:r>
      <w:r w:rsidRPr="00DE2D57">
        <w:rPr>
          <w:rFonts w:asciiTheme="majorHAnsi" w:hAnsiTheme="majorHAnsi" w:cstheme="majorHAnsi"/>
        </w:rPr>
        <w:t xml:space="preserve">, therefore, </w:t>
      </w:r>
      <w:r w:rsidRPr="00DE2D57">
        <w:rPr>
          <w:rStyle w:val="StyleUnderline"/>
          <w:rFonts w:asciiTheme="majorHAnsi" w:hAnsiTheme="majorHAnsi" w:cstheme="majorHAnsi"/>
        </w:rPr>
        <w:t>choose to launch a limited nuclear war</w:t>
      </w:r>
      <w:r w:rsidRPr="00DE2D57">
        <w:rPr>
          <w:rFonts w:asciiTheme="majorHAnsi" w:hAnsiTheme="majorHAnsi" w:cstheme="majorHAnsi"/>
        </w:rPr>
        <w:t xml:space="preserve">.50 </w:t>
      </w:r>
      <w:r w:rsidRPr="00DE2D57">
        <w:rPr>
          <w:rStyle w:val="StyleUnderline"/>
          <w:rFonts w:asciiTheme="majorHAnsi" w:hAnsiTheme="majorHAnsi" w:cstheme="majorHAnsi"/>
        </w:rPr>
        <w:t>This strategy might be especially attractive to states in a position of conventional inferiority that might have an incentive to escalate a crisis quickly to the nuclear level</w:t>
      </w:r>
      <w:r w:rsidRPr="00DE2D57">
        <w:rPr>
          <w:rFonts w:asciiTheme="majorHAnsi" w:hAnsiTheme="majorHAnsi" w:cstheme="majorHAnsi"/>
        </w:rPr>
        <w:t xml:space="preserve">.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Second, </w:t>
      </w:r>
      <w:r w:rsidRPr="00DE2D57">
        <w:rPr>
          <w:rStyle w:val="StyleUnderline"/>
          <w:rFonts w:asciiTheme="majorHAnsi" w:hAnsiTheme="majorHAnsi" w:cstheme="majorHAnsi"/>
        </w:rPr>
        <w:t>as was also discussed above, leaders can make a ‘threat that leaves something to chance’.</w:t>
      </w:r>
      <w:r w:rsidRPr="00DE2D57">
        <w:rPr>
          <w:rFonts w:asciiTheme="majorHAnsi" w:hAnsiTheme="majorHAnsi" w:cstheme="majorHAnsi"/>
        </w:rPr>
        <w:t xml:space="preserve"> 52 </w:t>
      </w:r>
      <w:r w:rsidRPr="00DE2D57">
        <w:rPr>
          <w:rStyle w:val="StyleUnderline"/>
          <w:rFonts w:asciiTheme="majorHAnsi" w:hAnsiTheme="majorHAnsi" w:cstheme="majorHAnsi"/>
        </w:rPr>
        <w:t>They can initiate a nuclear crisis. By playing these risky games of nuclear brinkmanship, states can increase the risk of nuclear war in an attempt to force a less resolved adversary to back down</w:t>
      </w:r>
      <w:r w:rsidRPr="00DE2D57">
        <w:rPr>
          <w:rFonts w:asciiTheme="majorHAnsi" w:hAnsiTheme="majorHAnsi" w:cstheme="majorHAnsi"/>
        </w:rPr>
        <w:t xml:space="preserve">. Historical crises have not resulted in nuclear war, but many of them, including the 1962 Cuban Missile Crisis, have come close. And scholars have documented historical incidents when accidents nearly led to war.53 When we think about future nuclear crisis dyads, such as Iran and Israel, with fewer sources of stability than existed during the Cold War, </w:t>
      </w:r>
      <w:r w:rsidRPr="00DE2D57">
        <w:rPr>
          <w:rStyle w:val="StyleUnderline"/>
          <w:rFonts w:asciiTheme="majorHAnsi" w:hAnsiTheme="majorHAnsi" w:cstheme="majorHAnsi"/>
        </w:rPr>
        <w:t>we can see that there is a real risk that a future crisis could result in a devastating nuclear exchange</w:t>
      </w:r>
      <w:r w:rsidRPr="00DE2D57">
        <w:rPr>
          <w:rFonts w:asciiTheme="majorHAnsi" w:hAnsiTheme="majorHAnsi" w:cstheme="majorHAnsi"/>
        </w:rPr>
        <w:t>.</w:t>
      </w:r>
    </w:p>
    <w:p w14:paraId="5AC2CC0E" w14:textId="70701061" w:rsidR="00DE2D57" w:rsidRDefault="00BC3B0C" w:rsidP="00BC3B0C">
      <w:pPr>
        <w:pStyle w:val="Heading2"/>
      </w:pPr>
      <w:r>
        <w:t xml:space="preserve">Japan Prolif bad Impact </w:t>
      </w:r>
    </w:p>
    <w:p w14:paraId="163159E5" w14:textId="7EE4684C" w:rsidR="00BC3B0C" w:rsidRPr="00BC3B0C" w:rsidRDefault="00BC3B0C" w:rsidP="00BC3B0C">
      <w:pPr>
        <w:pStyle w:val="Heading3"/>
      </w:pPr>
      <w:r>
        <w:t xml:space="preserve">Laundry List </w:t>
      </w:r>
    </w:p>
    <w:p w14:paraId="1230DEC4" w14:textId="77777777" w:rsidR="00BC3B0C" w:rsidRPr="00BC3B0C" w:rsidRDefault="00BC3B0C" w:rsidP="00BC3B0C">
      <w:pPr>
        <w:pStyle w:val="Heading4"/>
      </w:pPr>
      <w:r w:rsidRPr="00BC3B0C">
        <w:t>Japan prolif leads to a laundry list of impacts – China conflict, nuclear waste, North Korea nuclearization</w:t>
      </w:r>
    </w:p>
    <w:p w14:paraId="77DEC809" w14:textId="77777777" w:rsidR="00BC3B0C" w:rsidRPr="000F2A0C" w:rsidRDefault="00BC3B0C" w:rsidP="00BC3B0C">
      <w:pPr>
        <w:rPr>
          <w:rStyle w:val="Style13ptBold"/>
        </w:rPr>
      </w:pPr>
      <w:r w:rsidRPr="000F2A0C">
        <w:rPr>
          <w:rStyle w:val="Style13ptBold"/>
        </w:rPr>
        <w:t>Kingston, director of Asian Studies at Temple University in Japan, 2017</w:t>
      </w:r>
    </w:p>
    <w:p w14:paraId="38AD025F" w14:textId="77777777" w:rsidR="00BC3B0C" w:rsidRPr="001E41B9" w:rsidRDefault="00BC3B0C" w:rsidP="00BC3B0C">
      <w:pPr>
        <w:rPr>
          <w:rStyle w:val="StyleUnderline"/>
          <w:u w:val="none"/>
        </w:rPr>
      </w:pPr>
      <w:r>
        <w:t xml:space="preserve">(Jeff, “Does the nuclear option make sense for Japan?”, the Japan Times, February 25, 2017, </w:t>
      </w:r>
      <w:hyperlink r:id="rId51" w:anchor=".XSuaG-hKjIU" w:history="1">
        <w:r w:rsidRPr="001B3F72">
          <w:rPr>
            <w:rStyle w:val="Hyperlink"/>
          </w:rPr>
          <w:t>https://www.japantimes.co.jp/opinion/2017/02/25/commentary/nuclear-option-make-sense-japan/#.XSuaG-hKjIU</w:t>
        </w:r>
      </w:hyperlink>
      <w:r>
        <w:t>, accessed July 15, 2019, GDI-JRam)</w:t>
      </w:r>
    </w:p>
    <w:p w14:paraId="6040CF26" w14:textId="77777777" w:rsidR="00BC3B0C" w:rsidRDefault="00BC3B0C" w:rsidP="00BC3B0C">
      <w:r w:rsidRPr="0076006D">
        <w:rPr>
          <w:rStyle w:val="StyleUnderline"/>
        </w:rPr>
        <w:t>China would surely not accept reassurances that the nuclear weapons were only to counter the North Korean threat</w:t>
      </w:r>
      <w:r>
        <w:t>.</w:t>
      </w:r>
    </w:p>
    <w:p w14:paraId="3157E070" w14:textId="77777777" w:rsidR="00BC3B0C" w:rsidRPr="0076006D" w:rsidRDefault="00BC3B0C" w:rsidP="00BC3B0C">
      <w:pPr>
        <w:rPr>
          <w:rStyle w:val="StyleUnderline"/>
        </w:rPr>
      </w:pPr>
      <w:r>
        <w:t>Overall, Wallace argues, “</w:t>
      </w:r>
      <w:r w:rsidRPr="0076006D">
        <w:rPr>
          <w:rStyle w:val="StyleUnderline"/>
        </w:rPr>
        <w:t>the escalation dynamics surrounding Japan implementing a nuclear posture are not in Japan’s favor, and I expect that Japan will remain entrenched within the framework of U.S. extended deterrence.”</w:t>
      </w:r>
    </w:p>
    <w:p w14:paraId="1349F74A" w14:textId="77777777" w:rsidR="00BC3B0C" w:rsidRDefault="00BC3B0C" w:rsidP="00BC3B0C">
      <w:r>
        <w:t xml:space="preserve">It is also problematic that </w:t>
      </w:r>
      <w:r w:rsidRPr="0076006D">
        <w:rPr>
          <w:rStyle w:val="StyleUnderline"/>
        </w:rPr>
        <w:t>Japan going nuclear independently would be the death knell for the Nuclear Non-Proliferation Treaty system, “meaning a whole range of other nations, including unstable ones, may end up acquiring their own arsenals</w:t>
      </w:r>
      <w:r>
        <w:t>,” Wallace adds.</w:t>
      </w:r>
    </w:p>
    <w:p w14:paraId="17A09A1E" w14:textId="77777777" w:rsidR="00BC3B0C" w:rsidRPr="0076006D" w:rsidRDefault="00BC3B0C" w:rsidP="00BC3B0C">
      <w:pPr>
        <w:rPr>
          <w:rStyle w:val="StyleUnderline"/>
        </w:rPr>
      </w:pPr>
      <w:r>
        <w:t xml:space="preserve">Robert Jacobs, a professor at Hiroshima City University’s Peace Institute, also thinks that </w:t>
      </w:r>
      <w:r w:rsidRPr="0076006D">
        <w:rPr>
          <w:rStyle w:val="StyleUnderline"/>
        </w:rPr>
        <w:t>playing the nuclear card would be counterproductive, arguing that “no country is safer with nuclear weapons.” Nuclear weapons also carry wider implications in terms of committing Japan “to maintaining nuclear technologies (in part to produce weapons) that radically increase the amount of high-level and long-term nuclear waste they eventuate.”</w:t>
      </w:r>
      <w:r>
        <w:t xml:space="preserve"> </w:t>
      </w:r>
      <w:r w:rsidRPr="0076006D">
        <w:rPr>
          <w:rStyle w:val="StyleUnderline"/>
        </w:rPr>
        <w:t>This</w:t>
      </w:r>
      <w:r>
        <w:t>, Jacobs says, “</w:t>
      </w:r>
      <w:r w:rsidRPr="0076006D">
        <w:rPr>
          <w:rStyle w:val="StyleUnderline"/>
        </w:rPr>
        <w:t>will plague these societies for millennia.”</w:t>
      </w:r>
    </w:p>
    <w:p w14:paraId="07452846" w14:textId="77777777" w:rsidR="00BC3B0C" w:rsidRPr="0076006D" w:rsidRDefault="00BC3B0C" w:rsidP="00BC3B0C">
      <w:pPr>
        <w:rPr>
          <w:rStyle w:val="StyleUnderline"/>
        </w:rPr>
      </w:pPr>
      <w:r w:rsidRPr="0076006D">
        <w:rPr>
          <w:rStyle w:val="StyleUnderline"/>
        </w:rPr>
        <w:t>Nuclear waste storage is already a growing problem for countries operating reactors</w:t>
      </w:r>
      <w:r>
        <w:t>, but Jacobs warns that “</w:t>
      </w:r>
      <w:r w:rsidRPr="0076006D">
        <w:rPr>
          <w:rStyle w:val="StyleUnderline"/>
        </w:rPr>
        <w:t>countries with military nuclear production face far larger and more intractable ecological disasters than those with only nuclear power.”</w:t>
      </w:r>
    </w:p>
    <w:p w14:paraId="0326C1D3" w14:textId="1B82158F" w:rsidR="00BC3B0C" w:rsidRDefault="00BC3B0C" w:rsidP="00BC3B0C">
      <w:pPr>
        <w:rPr>
          <w:rStyle w:val="StyleUnderline"/>
        </w:rPr>
      </w:pPr>
      <w:r>
        <w:t xml:space="preserve">Jacobs asserts that </w:t>
      </w:r>
      <w:r w:rsidRPr="0076006D">
        <w:rPr>
          <w:rStyle w:val="StyleUnderline"/>
        </w:rPr>
        <w:t xml:space="preserve">the government is now promoting the use of MOX fuel — the mixed-oxide type developed from plutoniium and uranium — in nuclear reactors, even though it is one of the priciest options and not cost-effective, because this deflects international concerns about Japan’s large plutonium stockpile. </w:t>
      </w:r>
      <w:r w:rsidRPr="0076006D">
        <w:t xml:space="preserve">In his view, </w:t>
      </w:r>
      <w:r w:rsidRPr="0076006D">
        <w:rPr>
          <w:rStyle w:val="StyleUnderline"/>
        </w:rPr>
        <w:t>the government maintains this stockpile partly to retain the nuclear weapon option.</w:t>
      </w:r>
    </w:p>
    <w:p w14:paraId="6881E2CB" w14:textId="730D89F6" w:rsidR="00BC3B0C" w:rsidRPr="00BC3B0C" w:rsidRDefault="00BC3B0C" w:rsidP="00BC3B0C">
      <w:pPr>
        <w:pStyle w:val="Heading3"/>
      </w:pPr>
      <w:r w:rsidRPr="00BC3B0C">
        <w:t xml:space="preserve">Noko prolif and loose nukes </w:t>
      </w:r>
    </w:p>
    <w:p w14:paraId="00E67E91" w14:textId="77777777" w:rsidR="00BC3B0C" w:rsidRPr="00E061DC" w:rsidRDefault="00BC3B0C" w:rsidP="00BC3B0C">
      <w:pPr>
        <w:pStyle w:val="Heading4"/>
      </w:pPr>
      <w:r w:rsidRPr="00E061DC">
        <w:t xml:space="preserve">Japan prolif intensifies Noko incentives </w:t>
      </w:r>
      <w:r>
        <w:t xml:space="preserve">to proliferate and risks loose nukes </w:t>
      </w:r>
    </w:p>
    <w:p w14:paraId="25923C06" w14:textId="77777777" w:rsidR="00BC3B0C" w:rsidRPr="000F2A0C" w:rsidRDefault="00BC3B0C" w:rsidP="00BC3B0C">
      <w:pPr>
        <w:rPr>
          <w:rStyle w:val="Style13ptBold"/>
        </w:rPr>
      </w:pPr>
      <w:r w:rsidRPr="000F2A0C">
        <w:rPr>
          <w:rStyle w:val="Style13ptBold"/>
        </w:rPr>
        <w:t>Kingston, director of Asian Studies at Temple University in Japan, 2017</w:t>
      </w:r>
    </w:p>
    <w:p w14:paraId="76157741" w14:textId="77777777" w:rsidR="00BC3B0C" w:rsidRPr="0003106E" w:rsidRDefault="00BC3B0C" w:rsidP="00BC3B0C">
      <w:r>
        <w:t xml:space="preserve">(Jeff, “Does the nuclear option make sense for Japan?”, the Japan Times, February 25, 2017, </w:t>
      </w:r>
      <w:hyperlink r:id="rId52" w:anchor=".XSuaG-hKjIU" w:history="1">
        <w:r w:rsidRPr="001B3F72">
          <w:rPr>
            <w:rStyle w:val="Hyperlink"/>
          </w:rPr>
          <w:t>https://www.japantimes.co.jp/opinion/2017/02/25/commentary/nuclear-option-make-sense-japan/#.XSuaG-hKjIU</w:t>
        </w:r>
      </w:hyperlink>
      <w:r>
        <w:t>, accessed July 15, 2019, GDI-JRam)</w:t>
      </w:r>
    </w:p>
    <w:p w14:paraId="308CF7CE" w14:textId="77777777" w:rsidR="00BC3B0C" w:rsidRPr="00F01E1C" w:rsidRDefault="00BC3B0C" w:rsidP="00BC3B0C">
      <w:pPr>
        <w:rPr>
          <w:rStyle w:val="StyleUnderline"/>
        </w:rPr>
      </w:pPr>
      <w:r>
        <w:t xml:space="preserve">On Jan. 24, the Sasakawa Peace Foundation’s Daniel Bob posted a compelling essay on the website 38 North about why </w:t>
      </w:r>
      <w:r w:rsidRPr="00F01E1C">
        <w:rPr>
          <w:rStyle w:val="StyleUnderline"/>
        </w:rPr>
        <w:t xml:space="preserve">encouraging Japan to play the nuclear card would not advance denuclearization of North Korea. </w:t>
      </w:r>
      <w:r>
        <w:t xml:space="preserve">Using “the threat of Japan going nuclear to compel China to force North Korea to give up its nuclear weapons would almost certainly fail,” he says — and </w:t>
      </w:r>
      <w:r w:rsidRPr="00F01E1C">
        <w:rPr>
          <w:rStyle w:val="StyleUnderline"/>
        </w:rPr>
        <w:t>reinforce “North Korea’s determination to keep its nuclear weapons as the key to its survival.” Moreover, Bob argues, there is no pressing need for such arms.</w:t>
      </w:r>
    </w:p>
    <w:p w14:paraId="2B0B6D62" w14:textId="77777777" w:rsidR="00BC3B0C" w:rsidRDefault="00BC3B0C" w:rsidP="00BC3B0C">
      <w:r>
        <w:t>“</w:t>
      </w:r>
      <w:r w:rsidRPr="00F01E1C">
        <w:rPr>
          <w:rStyle w:val="StyleUnderline"/>
        </w:rPr>
        <w:t>Large numbers of American troops in both Japan and South Korea reinforce the U.S. commitment that an attack on either country would meet the same response as an attack on the United States. Theater missile defenses in Northeast Asia, the U.S. national missile defense system and an American nuclear arsenal that dwarfs that of North Korea provide further surety against the DPRK threat,</w:t>
      </w:r>
      <w:r>
        <w:t>” Bob says. “</w:t>
      </w:r>
      <w:r w:rsidRPr="00F01E1C">
        <w:rPr>
          <w:rStyle w:val="StyleUnderline"/>
        </w:rPr>
        <w:t>The proliferation of nuclear weapons would not only increase the chance of catastrophic war in the context of regional tensions, but also of loose nukes falling into the wrong hands</w:t>
      </w:r>
      <w:r>
        <w:t>.”</w:t>
      </w:r>
    </w:p>
    <w:p w14:paraId="1695F6FC" w14:textId="77777777" w:rsidR="00BC3B0C" w:rsidRPr="00BC3B0C" w:rsidRDefault="00BC3B0C" w:rsidP="00BC3B0C"/>
    <w:p w14:paraId="784D9306" w14:textId="77777777" w:rsidR="00DE2D57" w:rsidRPr="00DE2D57" w:rsidRDefault="00DE2D57" w:rsidP="00DE2D57"/>
    <w:p w14:paraId="40B3918C" w14:textId="5827C62A" w:rsidR="00682431" w:rsidRDefault="00682431" w:rsidP="00F50454">
      <w:pPr>
        <w:pStyle w:val="Heading2"/>
      </w:pPr>
      <w:r>
        <w:t xml:space="preserve">ROK </w:t>
      </w:r>
      <w:r w:rsidR="00F50454">
        <w:t xml:space="preserve">Prolif </w:t>
      </w:r>
      <w:r>
        <w:t xml:space="preserve">Bad Impact </w:t>
      </w:r>
    </w:p>
    <w:p w14:paraId="6D90D497" w14:textId="08304D03" w:rsidR="003F0837" w:rsidRDefault="00F50454" w:rsidP="00682431">
      <w:pPr>
        <w:pStyle w:val="Heading3"/>
      </w:pPr>
      <w:r>
        <w:t xml:space="preserve">ROK causes arms racing </w:t>
      </w:r>
    </w:p>
    <w:p w14:paraId="5405B31F" w14:textId="17612044" w:rsidR="00F50454" w:rsidRPr="00450E47" w:rsidRDefault="00F50454" w:rsidP="00F50454">
      <w:pPr>
        <w:pStyle w:val="Heading4"/>
      </w:pPr>
      <w:r>
        <w:t>South Korean prolif cascades throughout the region – Japan, Taiwan would follow suit increasing risk of stand off with China and North Korea</w:t>
      </w:r>
    </w:p>
    <w:p w14:paraId="79B58DF7" w14:textId="77777777" w:rsidR="00F50454" w:rsidRPr="00450E47" w:rsidRDefault="00F50454" w:rsidP="00F50454">
      <w:pPr>
        <w:rPr>
          <w:rStyle w:val="StyleUnderline"/>
          <w:u w:val="none"/>
        </w:rPr>
      </w:pPr>
      <w:r w:rsidRPr="00450E47">
        <w:rPr>
          <w:rStyle w:val="Style13ptBold"/>
        </w:rPr>
        <w:t>Oswald 2018</w:t>
      </w:r>
      <w:r>
        <w:t xml:space="preserve"> (Rachel, </w:t>
      </w:r>
      <w:r w:rsidRPr="00450E47">
        <w:t>two-time fellow of the Pulitzer Center and a past fellow of the International Reporting Project, the Japan Foreign Press Center, and the National Endowment for Democracy</w:t>
      </w:r>
      <w:r>
        <w:t xml:space="preserve"> focusing on nuclear weapons issues, </w:t>
      </w:r>
      <w:r w:rsidRPr="00450E47">
        <w:t>"Southern Discomfort," Pulitzer Center, 4-10-2018, https://pulitzercenter.org/reporting/southern-discomfort, accessed 7-14-2019, GDI-ATN)</w:t>
      </w:r>
    </w:p>
    <w:p w14:paraId="4514378A" w14:textId="77777777" w:rsidR="00F50454" w:rsidRDefault="00F50454" w:rsidP="00F50454">
      <w:pPr>
        <w:rPr>
          <w:rStyle w:val="Emphasis"/>
        </w:rPr>
      </w:pPr>
      <w:r w:rsidRPr="00450E47">
        <w:rPr>
          <w:rStyle w:val="Emphasis"/>
        </w:rPr>
        <w:t>Were South Korea to pursue a nuclear weapon, it would have cascading negative effects for the United States and the global nonproliferation order, which is already teetering</w:t>
      </w:r>
      <w:r>
        <w:t xml:space="preserve">. There is strong reason to believe that </w:t>
      </w:r>
      <w:r w:rsidRPr="00450E47">
        <w:rPr>
          <w:rStyle w:val="Emphasis"/>
        </w:rPr>
        <w:t>Japan, which has its own security concerns regarding North Korea, would be tempted to acquire its own nuclear weapon. Japan, which already produces nuclear fuel, would have a jump-start on a nuclear weapons program. It could spur Taiwan, another advanced nuclear state in East Asia that Beijing claims as its territory, to get its own nuke.</w:t>
      </w:r>
    </w:p>
    <w:p w14:paraId="33A377E2" w14:textId="77777777" w:rsidR="00F50454" w:rsidRDefault="00F50454" w:rsidP="00F50454">
      <w:pPr>
        <w:rPr>
          <w:rStyle w:val="StyleUnderline"/>
        </w:rPr>
      </w:pPr>
      <w:r>
        <w:t>“</w:t>
      </w:r>
      <w:r w:rsidRPr="00450E47">
        <w:rPr>
          <w:rStyle w:val="StyleUnderline"/>
        </w:rPr>
        <w:t>China will raise hell</w:t>
      </w:r>
      <w:r>
        <w:t>,” Andrei Lankov, director of the Korea Risk Group, says over cups of sweetened tea in his cluttered office at Kookmin University, where he teaches. “</w:t>
      </w:r>
      <w:r w:rsidRPr="00450E47">
        <w:rPr>
          <w:rStyle w:val="StyleUnderline"/>
        </w:rPr>
        <w:t xml:space="preserve">For </w:t>
      </w:r>
      <w:r w:rsidRPr="00F50454">
        <w:rPr>
          <w:rStyle w:val="StyleUnderline"/>
          <w:b/>
        </w:rPr>
        <w:t>China, it will be seen as a life-and-death issue. They will stop at nothing</w:t>
      </w:r>
      <w:r w:rsidRPr="00450E47">
        <w:rPr>
          <w:rStyle w:val="StyleUnderline"/>
        </w:rPr>
        <w:t>.”</w:t>
      </w:r>
    </w:p>
    <w:p w14:paraId="213AEF45" w14:textId="77777777" w:rsidR="00F50454" w:rsidRPr="001E13BA" w:rsidRDefault="00F50454" w:rsidP="00F50454">
      <w:pPr>
        <w:rPr>
          <w:b/>
          <w:iCs/>
          <w:u w:val="single"/>
        </w:rPr>
      </w:pPr>
      <w:r>
        <w:t xml:space="preserve">North Korea’s nuclear weapons are already an enormous security concern for the United States. </w:t>
      </w:r>
      <w:r w:rsidRPr="00450E47">
        <w:rPr>
          <w:rStyle w:val="Emphasis"/>
        </w:rPr>
        <w:t>An East Asia where South Korea, Japan and even Taiwan all have nuclear arsenals that are aimed at North Korea and China, with missiles pointing right back at them from Beijing, would be a much greater nuclear nightmare than anything seen during the dark days of the Cold War.</w:t>
      </w:r>
    </w:p>
    <w:p w14:paraId="0F1281AE" w14:textId="2F19A8C2" w:rsidR="00F50454" w:rsidRDefault="00682431" w:rsidP="00682431">
      <w:pPr>
        <w:pStyle w:val="Heading2"/>
      </w:pPr>
      <w:r>
        <w:t xml:space="preserve">ROC Prolif Bad Imapct </w:t>
      </w:r>
    </w:p>
    <w:p w14:paraId="066BDAB2" w14:textId="52C130F5" w:rsidR="00682431" w:rsidRPr="00682431" w:rsidRDefault="00682431" w:rsidP="00682431">
      <w:pPr>
        <w:pStyle w:val="Heading3"/>
      </w:pPr>
      <w:r>
        <w:t xml:space="preserve">Risks Regional war </w:t>
      </w:r>
    </w:p>
    <w:p w14:paraId="601911C4" w14:textId="77777777" w:rsidR="00B754CB" w:rsidRPr="007E150F" w:rsidRDefault="00B754CB" w:rsidP="00B754CB">
      <w:pPr>
        <w:rPr>
          <w:b/>
        </w:rPr>
      </w:pPr>
      <w:r w:rsidRPr="007E150F">
        <w:rPr>
          <w:b/>
        </w:rPr>
        <w:t>Hunzeker and Lanoszka, et al Center for Policy Studies, 2018</w:t>
      </w:r>
    </w:p>
    <w:p w14:paraId="3CCB757A" w14:textId="77777777" w:rsidR="00B754CB" w:rsidRPr="000D040B" w:rsidRDefault="00B754CB" w:rsidP="00B754CB">
      <w:r>
        <w:t xml:space="preserve">(Michael A. Hunzeker and Alexander Lanoszka “A QUESTION OF TIME:Enhancing Taiwan’s Conventional Deterrence Posture” Center for Policy Studies </w:t>
      </w:r>
      <w:r w:rsidRPr="007E150F">
        <w:t>NOVEMBER 2018</w:t>
      </w:r>
      <w:r>
        <w:t xml:space="preserve"> </w:t>
      </w:r>
      <w:hyperlink r:id="rId53" w:history="1">
        <w:r w:rsidRPr="00CD3A08">
          <w:rPr>
            <w:rStyle w:val="Hyperlink"/>
          </w:rPr>
          <w:t>http://csps.gmu.edu/a-question-of-time/</w:t>
        </w:r>
      </w:hyperlink>
      <w:r>
        <w:t xml:space="preserve"> accessed GDI-TM)</w:t>
      </w:r>
    </w:p>
    <w:p w14:paraId="4B419C65" w14:textId="6F231524" w:rsidR="00682431" w:rsidRPr="00B754CB" w:rsidRDefault="00682431" w:rsidP="00F50454">
      <w:pPr>
        <w:rPr>
          <w:rStyle w:val="StyleUnderline"/>
        </w:rPr>
      </w:pPr>
      <w:r w:rsidRPr="00682431">
        <w:t xml:space="preserve">The second thought concerns the very desirability of pursuing a conventional military strategy. </w:t>
      </w:r>
      <w:r w:rsidRPr="00B754CB">
        <w:rPr>
          <w:rStyle w:val="StyleUnderline"/>
        </w:rPr>
        <w:t>Some readers might conclude from this monograph that the balance of power is so hopeless for Taiwan that Chinese victory is inevitable. As such, the nuclear weapons option ought to receive consideration. Such assessments would be terribly wrong</w:t>
      </w:r>
      <w:r w:rsidRPr="00682431">
        <w:t xml:space="preserve">, however. </w:t>
      </w:r>
      <w:r w:rsidRPr="00B754CB">
        <w:rPr>
          <w:rStyle w:val="StyleUnderline"/>
        </w:rPr>
        <w:t>The worst thing that Taiwan could do is to reopen the nuclear question.</w:t>
      </w:r>
      <w:r w:rsidRPr="00682431">
        <w:t xml:space="preserve"> To begin with, </w:t>
      </w:r>
      <w:r w:rsidRPr="00B754CB">
        <w:rPr>
          <w:rStyle w:val="StyleUnderline"/>
        </w:rPr>
        <w:t>Taiwan would be unable to reconstitute a nuclear weapons program in secret</w:t>
      </w:r>
      <w:r w:rsidRPr="00682431">
        <w:t xml:space="preserve">. Throughout the 1960s and the 1970s, Washington was aware of Taiwanese efforts to procure sensitive nuclear technologies. In 1987, a double agent informed the intelligence community in the United States of Taiwanese activities.253 The likelihood that this sort of intelligence experience would repeat itself, whether with a Chinese or U.S. double agent, is high. </w:t>
      </w:r>
      <w:r w:rsidRPr="00B754CB">
        <w:rPr>
          <w:rStyle w:val="StyleUnderline"/>
        </w:rPr>
        <w:t>Disclosure of this program would almost certainly provoke the very thing that the nuclear weapons would purportedly seek to deter: a Chinese military attack.</w:t>
      </w:r>
      <w:r w:rsidRPr="00682431">
        <w:t xml:space="preserve"> Even if </w:t>
      </w:r>
      <w:r w:rsidRPr="00B754CB">
        <w:rPr>
          <w:rStyle w:val="StyleUnderline"/>
        </w:rPr>
        <w:t xml:space="preserve">Taiwan </w:t>
      </w:r>
      <w:r w:rsidRPr="00682431">
        <w:t xml:space="preserve">were somehow to succeed in secretly developing nuclear weapons, it would have to </w:t>
      </w:r>
      <w:r w:rsidRPr="00B754CB">
        <w:rPr>
          <w:rStyle w:val="StyleUnderline"/>
        </w:rPr>
        <w:t>disclose those capabilities</w:t>
      </w:r>
      <w:r w:rsidRPr="00682431">
        <w:t xml:space="preserve"> eventually in order to realize their deterrent benefits. Yet such a gesture </w:t>
      </w:r>
      <w:r w:rsidRPr="00B754CB">
        <w:rPr>
          <w:rStyle w:val="StyleUnderline"/>
        </w:rPr>
        <w:t>would still be profoundly destabilizing because Chinese decision-makers would probably feel intense domestic pressure to use military force before Taiwan acquires reliable delivery vehicles or a survivable second-strike capability.</w:t>
      </w:r>
      <w:r w:rsidRPr="00682431">
        <w:t xml:space="preserve"> </w:t>
      </w:r>
      <w:r w:rsidRPr="00B754CB">
        <w:rPr>
          <w:rStyle w:val="StyleUnderline"/>
        </w:rPr>
        <w:t>Worsening this situation is that Taiwan would remain highly vulnerable precisely because it chose to neglect its own defenses. A robust conventional military posture is thus the safer and more prudent posture for Taiwan because it will not encourage such dynamics.</w:t>
      </w:r>
    </w:p>
    <w:p w14:paraId="3AF54E5D" w14:textId="77777777" w:rsidR="00573CBD" w:rsidRPr="00573CBD" w:rsidRDefault="00573CBD" w:rsidP="00573CBD">
      <w:pPr>
        <w:rPr>
          <w:rStyle w:val="StyleUnderline"/>
        </w:rPr>
      </w:pPr>
    </w:p>
    <w:p w14:paraId="0E81BA30" w14:textId="0CAECA1F" w:rsidR="00FB5C5E" w:rsidRDefault="00FB5C5E" w:rsidP="00FB5C5E">
      <w:pPr>
        <w:pStyle w:val="Heading1"/>
      </w:pPr>
      <w:r>
        <w:t xml:space="preserve">Answer to Answer Blocks </w:t>
      </w:r>
    </w:p>
    <w:p w14:paraId="16BF6127" w14:textId="1871BC54" w:rsidR="003F0837" w:rsidRDefault="003F0837" w:rsidP="003F0837">
      <w:pPr>
        <w:pStyle w:val="Heading2"/>
      </w:pPr>
      <w:r>
        <w:t xml:space="preserve">Answer to Answer – General </w:t>
      </w:r>
    </w:p>
    <w:p w14:paraId="04879CC5" w14:textId="467E48D4" w:rsidR="009D21B7" w:rsidRDefault="009D21B7" w:rsidP="003F0837">
      <w:pPr>
        <w:pStyle w:val="Heading3"/>
      </w:pPr>
      <w:r>
        <w:t xml:space="preserve">AT Trump rhetoric hurts alliances now </w:t>
      </w:r>
    </w:p>
    <w:p w14:paraId="321B00B7" w14:textId="22334F72" w:rsidR="009D21B7" w:rsidRPr="009D21B7" w:rsidRDefault="009D21B7" w:rsidP="009D21B7">
      <w:pPr>
        <w:pStyle w:val="Heading4"/>
      </w:pPr>
      <w:r w:rsidRPr="009D21B7">
        <w:t xml:space="preserve">Allies believe multiple checks on Trump’s actions </w:t>
      </w:r>
    </w:p>
    <w:p w14:paraId="68E5D18B" w14:textId="102D3A1C" w:rsidR="009D21B7" w:rsidRDefault="009D21B7" w:rsidP="009D21B7">
      <w:r w:rsidRPr="00450E47">
        <w:rPr>
          <w:rStyle w:val="Style13ptBold"/>
        </w:rPr>
        <w:t>Oswald 2018</w:t>
      </w:r>
      <w:r>
        <w:t xml:space="preserve"> (Rachel, </w:t>
      </w:r>
      <w:r w:rsidRPr="00450E47">
        <w:t>two-time fellow of the Pulitzer Center and a past fellow of the International Reporting Project, the Japan Foreign Press Center, and the National Endowment for Democracy</w:t>
      </w:r>
      <w:r>
        <w:t xml:space="preserve"> focusing on nuclear weapons issues, </w:t>
      </w:r>
      <w:r w:rsidRPr="00450E47">
        <w:t>"Southern Discomfort," Pulitzer Center, 4-10-2018, https://pulitzercenter.org/reporting/southern-discomfort, accessed 7-14-2019, GDI-ATN)</w:t>
      </w:r>
    </w:p>
    <w:p w14:paraId="53A4B51C" w14:textId="77777777" w:rsidR="009D21B7" w:rsidRDefault="009D21B7" w:rsidP="009D21B7">
      <w:r>
        <w:t>For now, the Moon government says it feels good about the strength of the U.S. alliance, despite concerns last year and even as recently as January that Washington would ignore Seoul’s wishes and carry out a limited attack on North Korea to halt its ICBM progress.</w:t>
      </w:r>
    </w:p>
    <w:p w14:paraId="70C4D76C" w14:textId="77777777" w:rsidR="009D21B7" w:rsidRDefault="009D21B7" w:rsidP="009D21B7">
      <w:r w:rsidRPr="002C19A4">
        <w:rPr>
          <w:rStyle w:val="StyleUnderline"/>
        </w:rPr>
        <w:t>Kim Kyung-hyup</w:t>
      </w:r>
      <w:r>
        <w:t xml:space="preserve">, a member of Moon’s party who serves as </w:t>
      </w:r>
      <w:r w:rsidRPr="002C19A4">
        <w:rPr>
          <w:rStyle w:val="StyleUnderline"/>
        </w:rPr>
        <w:t>vice chair of the Foreign Affairs and Unification Committee in the Korean National Assemb</w:t>
      </w:r>
      <w:r>
        <w:t>ly, laughed and shook his head when a CQ reporter pressed him for his honest opinion about Trump.</w:t>
      </w:r>
    </w:p>
    <w:p w14:paraId="4A894BC9" w14:textId="77777777" w:rsidR="009D21B7" w:rsidRDefault="009D21B7" w:rsidP="009D21B7">
      <w:r>
        <w:t xml:space="preserve">Speaking through a translator, Kim </w:t>
      </w:r>
      <w:r w:rsidRPr="002C19A4">
        <w:rPr>
          <w:rStyle w:val="StyleUnderline"/>
        </w:rPr>
        <w:t>says he disregards Trump’s flippant remarks and pays attention instead to the formal statements the U.S. government issues about the relationship with South Korea</w:t>
      </w:r>
      <w:r>
        <w:t xml:space="preserve">, which are largely in line with decades of bipartisan foreign policy toward Seoul, </w:t>
      </w:r>
      <w:r w:rsidRPr="002C19A4">
        <w:rPr>
          <w:rStyle w:val="StyleUnderline"/>
        </w:rPr>
        <w:t>as well as the feedback and information received from the Pentagon and State Department</w:t>
      </w:r>
      <w:r>
        <w:t>, which is also mostly unchanged since the Obama administration. “</w:t>
      </w:r>
      <w:r w:rsidRPr="002C19A4">
        <w:rPr>
          <w:rStyle w:val="StyleUnderline"/>
        </w:rPr>
        <w:t>All of those multi-channel supporting centers can prevent spontaneous decisions of Donald Trump</w:t>
      </w:r>
      <w:r>
        <w:t>,” he says.</w:t>
      </w:r>
    </w:p>
    <w:p w14:paraId="75BCD936" w14:textId="77777777" w:rsidR="009D21B7" w:rsidRPr="009D21B7" w:rsidRDefault="009D21B7" w:rsidP="009D21B7"/>
    <w:p w14:paraId="3C23BA69" w14:textId="405D5841" w:rsidR="0071640B" w:rsidRDefault="0071640B" w:rsidP="003F0837">
      <w:pPr>
        <w:pStyle w:val="Heading3"/>
      </w:pPr>
      <w:r>
        <w:t xml:space="preserve">AT North Korea should have triggered </w:t>
      </w:r>
    </w:p>
    <w:p w14:paraId="6661396F" w14:textId="77777777" w:rsidR="0071640B" w:rsidRDefault="0071640B" w:rsidP="0071640B">
      <w:pPr>
        <w:pStyle w:val="Heading4"/>
      </w:pPr>
      <w:r>
        <w:t>North Korea isn’t an alt-cause – Japan and ROK analyses include North Korea and US commitment.</w:t>
      </w:r>
    </w:p>
    <w:p w14:paraId="3AE542B2" w14:textId="77777777" w:rsidR="0071640B" w:rsidRDefault="0071640B" w:rsidP="0071640B">
      <w:pPr>
        <w:rPr>
          <w:rStyle w:val="Style13ptBold"/>
        </w:rPr>
      </w:pPr>
      <w:r>
        <w:rPr>
          <w:rStyle w:val="Style13ptBold"/>
        </w:rPr>
        <w:t>Brewer, visiting fellow at the Center for a New American Security, 2019</w:t>
      </w:r>
    </w:p>
    <w:p w14:paraId="083C8BAC" w14:textId="77777777" w:rsidR="0071640B" w:rsidRPr="00A413CE" w:rsidRDefault="0071640B" w:rsidP="0071640B">
      <w:r w:rsidRPr="00A413CE">
        <w:t>(</w:t>
      </w:r>
      <w:r>
        <w:t xml:space="preserve">Eric, “Time to Abandon Denuclearization?,” Defense One, June 2 2019, </w:t>
      </w:r>
      <w:hyperlink r:id="rId54" w:history="1">
        <w:r w:rsidRPr="000D5237">
          <w:rPr>
            <w:rStyle w:val="Hyperlink"/>
          </w:rPr>
          <w:t>https://www.defenseone.com/ideas/2019/06/time-abandon-denuclearization/157366/?oref=d1-related-article</w:t>
        </w:r>
      </w:hyperlink>
      <w:r>
        <w:t>, accessed 7/13/19, GDI – JBII)</w:t>
      </w:r>
    </w:p>
    <w:p w14:paraId="15C6F345" w14:textId="77777777" w:rsidR="0071640B" w:rsidRPr="00A413CE" w:rsidRDefault="0071640B" w:rsidP="0071640B">
      <w:pPr>
        <w:rPr>
          <w:sz w:val="16"/>
        </w:rPr>
      </w:pPr>
      <w:r w:rsidRPr="00A413CE">
        <w:rPr>
          <w:sz w:val="16"/>
        </w:rPr>
        <w:t xml:space="preserve">3. Abandoning denuclearization as the goal would be unacceptable to our allies and increase the risk that South Korea and Japan would go nuclear. </w:t>
      </w:r>
      <w:r w:rsidRPr="00A413CE">
        <w:rPr>
          <w:rStyle w:val="StyleUnderline"/>
        </w:rPr>
        <w:t>According to this argument, the dramatic reversal of decades of U.S. North Korea policy</w:t>
      </w:r>
      <w:r w:rsidRPr="00A413CE">
        <w:rPr>
          <w:sz w:val="16"/>
        </w:rPr>
        <w:t>—the basic goal of which is strongly supported by Washington’s allies in the region—</w:t>
      </w:r>
      <w:r w:rsidRPr="00A413CE">
        <w:rPr>
          <w:rStyle w:val="StyleUnderline"/>
        </w:rPr>
        <w:t>would up the pressure on South Korea and Japan to develop their own nuclear weapons.</w:t>
      </w:r>
      <w:r w:rsidRPr="00A413CE">
        <w:rPr>
          <w:sz w:val="16"/>
        </w:rPr>
        <w:t xml:space="preserve"> By cementing North Korea’s nuclear status, allies would feel the United States has abandoned them and a shared strategic vision for regional security. Combined with the reality that the North Korean nuclear threat would now only grow, this would compel South Korea and Japan to develop their own independent nuclear deterrents.</w:t>
      </w:r>
    </w:p>
    <w:p w14:paraId="0C6F50DF" w14:textId="77777777" w:rsidR="0071640B" w:rsidRPr="00A413CE" w:rsidRDefault="0071640B" w:rsidP="0071640B">
      <w:pPr>
        <w:rPr>
          <w:sz w:val="16"/>
        </w:rPr>
      </w:pPr>
      <w:r w:rsidRPr="00A413CE">
        <w:rPr>
          <w:sz w:val="16"/>
        </w:rPr>
        <w:t xml:space="preserve">But caution here is warranted. For starters, </w:t>
      </w:r>
      <w:r w:rsidRPr="00A413CE">
        <w:rPr>
          <w:rStyle w:val="StyleUnderline"/>
        </w:rPr>
        <w:t>the region has already ticked through the “milestones” that were supposed to cause Japan and South Korea to go nuclear.</w:t>
      </w:r>
      <w:r w:rsidRPr="00A413CE">
        <w:rPr>
          <w:sz w:val="16"/>
        </w:rPr>
        <w:t xml:space="preserve"> </w:t>
      </w:r>
      <w:r w:rsidRPr="00A413CE">
        <w:rPr>
          <w:rStyle w:val="StyleUnderline"/>
        </w:rPr>
        <w:t>These included North Korea’s acquisition of nuclear weapons, its testing of them, and its demonstration of an ICBM capability. Yet both Tokyo and Seoul remain non-nuclear. This suggests that the United States and its allies are better at adapting to changes in the security environment than they—and observers—often give themselves credit for. It also suggests that, to some degree, the North Korean nuclear threat is already baked into their threat perceptions.</w:t>
      </w:r>
    </w:p>
    <w:p w14:paraId="580F84A9" w14:textId="77777777" w:rsidR="0071640B" w:rsidRPr="0071640B" w:rsidRDefault="0071640B" w:rsidP="0071640B"/>
    <w:p w14:paraId="5E52A38D" w14:textId="4895F6A4" w:rsidR="003F0837" w:rsidRDefault="003F0837" w:rsidP="003F0837">
      <w:pPr>
        <w:pStyle w:val="Heading3"/>
      </w:pPr>
      <w:r>
        <w:t xml:space="preserve">AT Allies prolif good – save US money </w:t>
      </w:r>
    </w:p>
    <w:p w14:paraId="1CBE0509" w14:textId="3AE0E9BE" w:rsidR="003F0837" w:rsidRDefault="00B1037B" w:rsidP="00B1037B">
      <w:pPr>
        <w:pStyle w:val="Heading4"/>
      </w:pPr>
      <w:r>
        <w:t xml:space="preserve">Proliferation amongst allies undermines US leadership and ability to influence </w:t>
      </w:r>
    </w:p>
    <w:p w14:paraId="7BE49D44" w14:textId="07492932" w:rsidR="003F0837" w:rsidRDefault="003F0837" w:rsidP="003F0837">
      <w:pPr>
        <w:pStyle w:val="BodyText"/>
        <w:rPr>
          <w:b/>
          <w:bCs/>
          <w:sz w:val="26"/>
          <w:szCs w:val="26"/>
        </w:rPr>
      </w:pPr>
      <w:r>
        <w:rPr>
          <w:b/>
          <w:bCs/>
          <w:sz w:val="26"/>
          <w:szCs w:val="26"/>
        </w:rPr>
        <w:t>Gerzhoy and Miller, 16</w:t>
      </w:r>
    </w:p>
    <w:p w14:paraId="0C723C4E" w14:textId="77777777" w:rsidR="003F0837" w:rsidRDefault="003F0837" w:rsidP="003F0837">
      <w:pPr>
        <w:pStyle w:val="BodyText"/>
      </w:pPr>
      <w:r>
        <w:rPr>
          <w:szCs w:val="22"/>
        </w:rPr>
        <w:t xml:space="preserve">[Gene, Congressional fellow with the American Political Science Association, and Nicholas, assistant professor of political science and international and public affairs at Brown University, “Donald Trump thinks more countries should have nuclear weapons. Here’s what the research says.” Washington Post, 4/6/16, </w:t>
      </w:r>
      <w:hyperlink r:id="rId55">
        <w:r>
          <w:rPr>
            <w:rStyle w:val="InternetLink"/>
            <w:szCs w:val="22"/>
          </w:rPr>
          <w:t>https://www.washingtonpost.com/news/monkey-cage/wp/2016/04/06/should-more-countries-have-nuclear-weapons-donald-trump-thinks-so/</w:t>
        </w:r>
      </w:hyperlink>
      <w:r>
        <w:rPr>
          <w:szCs w:val="22"/>
        </w:rPr>
        <w:t xml:space="preserve">, acc. 7/7/19, GDI-LBP] </w:t>
      </w:r>
    </w:p>
    <w:p w14:paraId="158046E4" w14:textId="77777777" w:rsidR="003F0837" w:rsidRDefault="003F0837" w:rsidP="003F0837">
      <w:pPr>
        <w:pStyle w:val="BodyText"/>
        <w:rPr>
          <w:szCs w:val="22"/>
        </w:rPr>
      </w:pPr>
      <w:r>
        <w:rPr>
          <w:szCs w:val="22"/>
          <w:u w:val="single"/>
        </w:rPr>
        <w:t>Reducing military commitments and letting allies build their own nuclear weapons might save money for the United States.</w:t>
      </w:r>
      <w:r>
        <w:rPr>
          <w:szCs w:val="22"/>
        </w:rPr>
        <w:t xml:space="preserve"> </w:t>
      </w:r>
      <w:r>
        <w:rPr>
          <w:szCs w:val="22"/>
          <w:u w:val="single"/>
        </w:rPr>
        <w:t xml:space="preserve">But international relations scholarship suggests that allied proliferation would have broader negative repercussions. </w:t>
      </w:r>
      <w:r>
        <w:rPr>
          <w:szCs w:val="22"/>
        </w:rPr>
        <w:t xml:space="preserve">Among these would be </w:t>
      </w:r>
      <w:r>
        <w:rPr>
          <w:szCs w:val="22"/>
          <w:u w:val="single"/>
        </w:rPr>
        <w:t>declining U.S. influence.</w:t>
      </w:r>
      <w:r>
        <w:rPr>
          <w:szCs w:val="22"/>
        </w:rPr>
        <w:t xml:space="preserve"> When nations gain their own military capabilities, they rely less on their allies and become less subject to their sway.</w:t>
      </w:r>
      <w:r>
        <w:rPr>
          <w:szCs w:val="22"/>
          <w:u w:val="single"/>
        </w:rPr>
        <w:t xml:space="preserve"> And that can undermine a senior partner’s ability to hold its junior allies back from risky military actions.</w:t>
      </w:r>
    </w:p>
    <w:p w14:paraId="752C6866" w14:textId="77777777" w:rsidR="003F0837" w:rsidRDefault="003F0837" w:rsidP="003F0837">
      <w:pPr>
        <w:pStyle w:val="BodyText"/>
        <w:rPr>
          <w:szCs w:val="22"/>
        </w:rPr>
      </w:pPr>
      <w:r>
        <w:rPr>
          <w:szCs w:val="22"/>
        </w:rPr>
        <w:t xml:space="preserve">In other words, </w:t>
      </w:r>
      <w:r>
        <w:rPr>
          <w:szCs w:val="22"/>
          <w:u w:val="single"/>
        </w:rPr>
        <w:t>allowing or encouraging proliferation would worsen the “American weakness</w:t>
      </w:r>
      <w:r>
        <w:rPr>
          <w:szCs w:val="22"/>
        </w:rPr>
        <w:t>” that Trump decries.</w:t>
      </w:r>
    </w:p>
    <w:p w14:paraId="43AE0D83" w14:textId="77777777" w:rsidR="003F0837" w:rsidRDefault="003F0837" w:rsidP="003F0837">
      <w:pPr>
        <w:pStyle w:val="BodyText"/>
        <w:rPr>
          <w:szCs w:val="22"/>
        </w:rPr>
      </w:pPr>
      <w:r>
        <w:rPr>
          <w:szCs w:val="22"/>
        </w:rPr>
        <w:t xml:space="preserve">Recent nonproliferation research underscores this proposition. Mark Bell shows that </w:t>
      </w:r>
      <w:r>
        <w:rPr>
          <w:szCs w:val="22"/>
          <w:u w:val="single"/>
        </w:rPr>
        <w:t>nuclear allies are likely to become more independent of their patrons and in some cases can develop more assertive foreign policies.</w:t>
      </w:r>
      <w:r>
        <w:rPr>
          <w:szCs w:val="22"/>
        </w:rPr>
        <w:t xml:space="preserve"> And Francis Gavin and Matthew Kroenig show that </w:t>
      </w:r>
      <w:r>
        <w:rPr>
          <w:szCs w:val="22"/>
          <w:u w:val="single"/>
        </w:rPr>
        <w:t>the fear of declining influence was one reason why most American administrations vigorously opposed the spread of nuclear weapons.</w:t>
      </w:r>
    </w:p>
    <w:p w14:paraId="77A7D007" w14:textId="6B37A0D3" w:rsidR="003F0837" w:rsidRDefault="00B1037B" w:rsidP="00B1037B">
      <w:pPr>
        <w:pStyle w:val="Heading3"/>
      </w:pPr>
      <w:r>
        <w:t xml:space="preserve">AT allied prolif solves conflict </w:t>
      </w:r>
    </w:p>
    <w:p w14:paraId="50219C3D" w14:textId="424A6202" w:rsidR="00B1037B" w:rsidRDefault="00B1037B" w:rsidP="00B1037B">
      <w:pPr>
        <w:pStyle w:val="Heading4"/>
      </w:pPr>
      <w:r>
        <w:t xml:space="preserve">Allied prolif increased risk of draw in and path to prolif increases risk of conflict </w:t>
      </w:r>
    </w:p>
    <w:p w14:paraId="4B392C7B" w14:textId="77777777" w:rsidR="00B1037B" w:rsidRDefault="00B1037B" w:rsidP="00B1037B">
      <w:pPr>
        <w:pStyle w:val="BodyText"/>
        <w:rPr>
          <w:b/>
          <w:bCs/>
          <w:sz w:val="26"/>
          <w:szCs w:val="26"/>
        </w:rPr>
      </w:pPr>
      <w:r>
        <w:rPr>
          <w:b/>
          <w:bCs/>
          <w:sz w:val="26"/>
          <w:szCs w:val="26"/>
        </w:rPr>
        <w:t>Gerzhoy and Miller, 16</w:t>
      </w:r>
    </w:p>
    <w:p w14:paraId="6B6C578D" w14:textId="77777777" w:rsidR="00B1037B" w:rsidRDefault="00B1037B" w:rsidP="00B1037B">
      <w:pPr>
        <w:pStyle w:val="BodyText"/>
      </w:pPr>
      <w:r>
        <w:rPr>
          <w:szCs w:val="22"/>
        </w:rPr>
        <w:t xml:space="preserve">[Gene, Congressional fellow with the American Political Science Association, and Nicholas, assistant professor of political science and international and public affairs at Brown University, “Donald Trump thinks more countries should have nuclear weapons. Here’s what the research says.” Washington Post, 4/6/16, </w:t>
      </w:r>
      <w:hyperlink r:id="rId56">
        <w:r>
          <w:rPr>
            <w:rStyle w:val="InternetLink"/>
            <w:szCs w:val="22"/>
          </w:rPr>
          <w:t>https://www.washingtonpost.com/news/monkey-cage/wp/2016/04/06/should-more-countries-have-nuclear-weapons-donald-trump-thinks-so/</w:t>
        </w:r>
      </w:hyperlink>
      <w:r>
        <w:rPr>
          <w:szCs w:val="22"/>
        </w:rPr>
        <w:t xml:space="preserve">, acc. 7/7/19, GDI-LBP] </w:t>
      </w:r>
    </w:p>
    <w:p w14:paraId="3667B981" w14:textId="77777777" w:rsidR="00B1037B" w:rsidRDefault="00B1037B" w:rsidP="00B1037B">
      <w:pPr>
        <w:pStyle w:val="BodyText"/>
        <w:rPr>
          <w:szCs w:val="22"/>
        </w:rPr>
      </w:pPr>
      <w:r>
        <w:rPr>
          <w:szCs w:val="22"/>
          <w:u w:val="single"/>
        </w:rPr>
        <w:t>Nuclear allies can also become security risks.</w:t>
      </w:r>
      <w:r>
        <w:rPr>
          <w:szCs w:val="22"/>
        </w:rPr>
        <w:t xml:space="preserve"> Vipin Narang demonstrates that when weaker states gain nuclear weapons, </w:t>
      </w:r>
      <w:r>
        <w:rPr>
          <w:szCs w:val="22"/>
          <w:u w:val="single"/>
        </w:rPr>
        <w:t>they often seek to coerce their senior partners into intervening on their behalf by threatening to use nuclear weapons.</w:t>
      </w:r>
      <w:r>
        <w:rPr>
          <w:szCs w:val="22"/>
        </w:rPr>
        <w:t xml:space="preserve"> That’s what Israel did at the height of the 1973 Arab-Israeli War. That’s what South Africa did during its 1988 confrontation with Cuban forces in Angola. And that’s what Pakistan did in the midst of its 1990 military crisis with India.</w:t>
      </w:r>
    </w:p>
    <w:p w14:paraId="44445850" w14:textId="77777777" w:rsidR="00B1037B" w:rsidRDefault="00B1037B" w:rsidP="00B1037B">
      <w:pPr>
        <w:pStyle w:val="BodyText"/>
        <w:rPr>
          <w:szCs w:val="22"/>
        </w:rPr>
      </w:pPr>
      <w:r>
        <w:rPr>
          <w:szCs w:val="22"/>
        </w:rPr>
        <w:t xml:space="preserve">Instead of relieving the United States of a military burden, as Donald Trump suggests, having </w:t>
      </w:r>
      <w:r>
        <w:rPr>
          <w:szCs w:val="22"/>
          <w:u w:val="single"/>
        </w:rPr>
        <w:t>more nuclear allies could increase the risk that the United States would get involved in conflicts that might turn nuclear.</w:t>
      </w:r>
    </w:p>
    <w:p w14:paraId="0CFCD5B9" w14:textId="77777777" w:rsidR="00B1037B" w:rsidRDefault="00B1037B" w:rsidP="00B1037B">
      <w:pPr>
        <w:pStyle w:val="BodyText"/>
        <w:rPr>
          <w:szCs w:val="22"/>
        </w:rPr>
      </w:pPr>
      <w:r>
        <w:rPr>
          <w:szCs w:val="22"/>
        </w:rPr>
        <w:t xml:space="preserve">Furthermore, </w:t>
      </w:r>
      <w:r>
        <w:rPr>
          <w:szCs w:val="22"/>
          <w:u w:val="single"/>
        </w:rPr>
        <w:t>were South Korea or Japan to begin developing nuclear weapons, their rivals might be tempted to launch preventive military strikes, which research suggests has been frequently considered in the past</w:t>
      </w:r>
      <w:r>
        <w:rPr>
          <w:szCs w:val="22"/>
        </w:rPr>
        <w:t xml:space="preserve">. The road to </w:t>
      </w:r>
      <w:r>
        <w:rPr>
          <w:szCs w:val="22"/>
          <w:u w:val="single"/>
        </w:rPr>
        <w:t>nuclear acquisition is often rocky and increases the likelihood of militarized conflict</w:t>
      </w:r>
      <w:r>
        <w:rPr>
          <w:szCs w:val="22"/>
        </w:rPr>
        <w:t>. For example, Soviet worries that West Germany would acquire nuclear weapons helped trigger the Berlin Crisis.</w:t>
      </w:r>
    </w:p>
    <w:p w14:paraId="5A9FD9D2" w14:textId="77777777" w:rsidR="00B1037B" w:rsidRDefault="00B1037B" w:rsidP="00B1037B">
      <w:pPr>
        <w:pStyle w:val="BodyText"/>
        <w:rPr>
          <w:szCs w:val="22"/>
        </w:rPr>
      </w:pPr>
      <w:r>
        <w:rPr>
          <w:szCs w:val="22"/>
        </w:rPr>
        <w:t xml:space="preserve">And </w:t>
      </w:r>
      <w:r>
        <w:rPr>
          <w:szCs w:val="22"/>
          <w:u w:val="single"/>
        </w:rPr>
        <w:t>if Japan or South Korea actually acquired nuclear weapons, we could possibly see a nuclear arms race in Asia. Japan’s neighbors, including South Korea, would fear resurgent Japanese militarism</w:t>
      </w:r>
      <w:r>
        <w:rPr>
          <w:szCs w:val="22"/>
        </w:rPr>
        <w:t>. North Korea would expand its nuclear capabilities. China would continue to expand its own nuclear arsenal.</w:t>
      </w:r>
    </w:p>
    <w:p w14:paraId="41742F4C" w14:textId="77777777" w:rsidR="00B1037B" w:rsidRDefault="00B1037B" w:rsidP="00B1037B">
      <w:pPr>
        <w:pStyle w:val="BodyText"/>
        <w:rPr>
          <w:szCs w:val="22"/>
        </w:rPr>
      </w:pPr>
      <w:r>
        <w:rPr>
          <w:szCs w:val="22"/>
        </w:rPr>
        <w:t>Why haven’t we seen nuclear arms races before?</w:t>
      </w:r>
    </w:p>
    <w:p w14:paraId="21474091" w14:textId="77777777" w:rsidR="00B1037B" w:rsidRDefault="00B1037B" w:rsidP="00B1037B">
      <w:pPr>
        <w:pStyle w:val="BodyText"/>
        <w:rPr>
          <w:szCs w:val="22"/>
        </w:rPr>
      </w:pPr>
      <w:r>
        <w:rPr>
          <w:szCs w:val="22"/>
          <w:u w:val="single"/>
        </w:rPr>
        <w:t>Nuclear “domino effects” have not been common</w:t>
      </w:r>
      <w:r>
        <w:rPr>
          <w:szCs w:val="22"/>
        </w:rPr>
        <w:t xml:space="preserve"> historically. But that’s</w:t>
      </w:r>
      <w:r>
        <w:rPr>
          <w:szCs w:val="22"/>
          <w:u w:val="single"/>
        </w:rPr>
        <w:t xml:space="preserve"> largely because of determined U.S. efforts to stop them.</w:t>
      </w:r>
    </w:p>
    <w:p w14:paraId="085F4DD2" w14:textId="77777777" w:rsidR="00B1037B" w:rsidRPr="00B1037B" w:rsidRDefault="00B1037B" w:rsidP="00B1037B"/>
    <w:p w14:paraId="21D080BB" w14:textId="7BF122F5" w:rsidR="00FB5C5E" w:rsidRDefault="00FB5C5E" w:rsidP="00FB5C5E">
      <w:pPr>
        <w:pStyle w:val="Heading2"/>
      </w:pPr>
      <w:r>
        <w:t xml:space="preserve">Japan </w:t>
      </w:r>
      <w:r w:rsidR="00DF25EF">
        <w:t xml:space="preserve">Answer to Answer Blocks </w:t>
      </w:r>
    </w:p>
    <w:p w14:paraId="44B3D6B2" w14:textId="77777777" w:rsidR="004F218B" w:rsidRDefault="004F218B" w:rsidP="004F218B">
      <w:pPr>
        <w:pStyle w:val="Heading3"/>
      </w:pPr>
      <w:r>
        <w:t xml:space="preserve">AT Article 9 revision necessary to win your internal link </w:t>
      </w:r>
    </w:p>
    <w:p w14:paraId="4240488D" w14:textId="77777777" w:rsidR="004F218B" w:rsidRDefault="004F218B" w:rsidP="004F218B">
      <w:pPr>
        <w:pStyle w:val="Heading4"/>
      </w:pPr>
      <w:r>
        <w:t xml:space="preserve">No, changes to military posture possible without amendment – reinterpretation possible </w:t>
      </w:r>
    </w:p>
    <w:p w14:paraId="372C138D" w14:textId="77777777" w:rsidR="004F218B" w:rsidRDefault="004F218B" w:rsidP="004F218B">
      <w:r w:rsidRPr="00A70433">
        <w:rPr>
          <w:b/>
        </w:rPr>
        <w:t>Smith</w:t>
      </w:r>
      <w:r w:rsidRPr="00A70433">
        <w:t xml:space="preserve"> Senior Fellow for Japan Studies, Council on Foreign Relations</w:t>
      </w:r>
      <w:r>
        <w:t xml:space="preserve"> </w:t>
      </w:r>
      <w:r w:rsidRPr="00A70433">
        <w:rPr>
          <w:b/>
        </w:rPr>
        <w:t>and Haas</w:t>
      </w:r>
      <w:r>
        <w:t xml:space="preserve">, President, Council on Foreign Relations, </w:t>
      </w:r>
      <w:r w:rsidRPr="00A70433">
        <w:rPr>
          <w:b/>
        </w:rPr>
        <w:t>2019</w:t>
      </w:r>
    </w:p>
    <w:p w14:paraId="30F6E942" w14:textId="77777777" w:rsidR="004F218B" w:rsidRDefault="004F218B" w:rsidP="004F218B">
      <w:r>
        <w:t xml:space="preserve">(Sheila and Richard “Japan Rearmed” CFR April 3, 2019 </w:t>
      </w:r>
      <w:hyperlink r:id="rId57" w:history="1">
        <w:r w:rsidRPr="009D3AC3">
          <w:rPr>
            <w:rStyle w:val="Hyperlink"/>
          </w:rPr>
          <w:t>https://www.cfr.org/event/japan-rearmed-sheila-smith accessed 7/12</w:t>
        </w:r>
      </w:hyperlink>
      <w:r>
        <w:t xml:space="preserve"> GDI-TM)</w:t>
      </w:r>
    </w:p>
    <w:p w14:paraId="0B5F4513" w14:textId="77777777" w:rsidR="004F218B" w:rsidRPr="00087357" w:rsidRDefault="004F218B" w:rsidP="004F218B">
      <w:pPr>
        <w:rPr>
          <w:rStyle w:val="StyleUnderline"/>
        </w:rPr>
      </w:pPr>
      <w:r w:rsidRPr="00087357">
        <w:rPr>
          <w:sz w:val="16"/>
        </w:rPr>
        <w:t xml:space="preserve">SMITH: So there’s a whole chapter on the constitution. And up until </w:t>
      </w:r>
      <w:r w:rsidRPr="00087357">
        <w:rPr>
          <w:rStyle w:val="StyleUnderline"/>
        </w:rPr>
        <w:t>Mr. Abe in January 2017, right, the Japanese government reinterpreted the constitution, reinterpreted Article 9</w:t>
      </w:r>
      <w:r w:rsidRPr="00087357">
        <w:rPr>
          <w:sz w:val="16"/>
        </w:rPr>
        <w:t xml:space="preserve">. </w:t>
      </w:r>
      <w:r w:rsidRPr="00087357">
        <w:rPr>
          <w:rStyle w:val="StyleUnderline"/>
        </w:rPr>
        <w:t>And the last significant policy change that involved reinterpretation was when the Abe Cabinet in 2014 said</w:t>
      </w:r>
      <w:r w:rsidRPr="00087357">
        <w:rPr>
          <w:sz w:val="16"/>
        </w:rPr>
        <w:t xml:space="preserve"> </w:t>
      </w:r>
      <w:r w:rsidRPr="00087357">
        <w:rPr>
          <w:rStyle w:val="StyleUnderline"/>
        </w:rPr>
        <w:t>we are going to allow our military to operate and use force alongside other national militaries</w:t>
      </w:r>
      <w:r w:rsidRPr="00087357">
        <w:rPr>
          <w:sz w:val="16"/>
        </w:rPr>
        <w:t xml:space="preserve">, again, for the purpose of Japanese security. So still within this constraint, but </w:t>
      </w:r>
      <w:r w:rsidRPr="00087357">
        <w:rPr>
          <w:rStyle w:val="StyleUnderline"/>
        </w:rPr>
        <w:t>much more elastic than it’s ever been in the past</w:t>
      </w:r>
      <w:r w:rsidRPr="00087357">
        <w:rPr>
          <w:sz w:val="16"/>
        </w:rPr>
        <w:t xml:space="preserve">. </w:t>
      </w:r>
      <w:r w:rsidRPr="00087357">
        <w:rPr>
          <w:rStyle w:val="StyleUnderline"/>
        </w:rPr>
        <w:t>I have written in other places that Article 9 at times seems infinitely elastic</w:t>
      </w:r>
      <w:r w:rsidRPr="00087357">
        <w:rPr>
          <w:sz w:val="16"/>
        </w:rPr>
        <w:t xml:space="preserve">. But at that moment in 2014 and then in the legislation that went forward in 2015, it was very clear that even the LDP recognized it couldn’t reinterpret anymore, right? It had reached the, you know, end of the elasticity of that process without either upsetting the Japanese people or communicating to other people outside the country that, in fact, they didn’t know what the Japanese were up to. So there’s another reason here among defense experts in Japan that Article 9 needs to be directly addressed. Others—Komeito, its coalition partner, right, in the government, and other parties not in government—basically said, whoa, we don’t want to reinterpret Article 9—I mean, we don’t want to revise Article 9; this is as far as we’re going to go. </w:t>
      </w:r>
      <w:r w:rsidRPr="00087357">
        <w:rPr>
          <w:rStyle w:val="StyleUnderline"/>
        </w:rPr>
        <w:t>So there’s a debate ahead of us here about whether or not revision is required,</w:t>
      </w:r>
      <w:r w:rsidRPr="00087357">
        <w:rPr>
          <w:sz w:val="16"/>
        </w:rPr>
        <w:t xml:space="preserve"> and whether or not the Self-Defense Forces might get a new name, or whether or not the ambiguity of the second paragraph will go away. HAASS: </w:t>
      </w:r>
      <w:r w:rsidRPr="00087357">
        <w:rPr>
          <w:rStyle w:val="StyleUnderline"/>
        </w:rPr>
        <w:t>But if any of that were to happen, the day after it happened</w:t>
      </w:r>
      <w:r w:rsidRPr="00087357">
        <w:rPr>
          <w:sz w:val="16"/>
        </w:rPr>
        <w:t xml:space="preserve">— SMITH: </w:t>
      </w:r>
      <w:r w:rsidRPr="00087357">
        <w:rPr>
          <w:rStyle w:val="StyleUnderline"/>
        </w:rPr>
        <w:t>Would it matter</w:t>
      </w:r>
      <w:r w:rsidRPr="00087357">
        <w:rPr>
          <w:sz w:val="16"/>
        </w:rPr>
        <w:t xml:space="preserve">? HAASS: —would it matter? SMITH: </w:t>
      </w:r>
      <w:r w:rsidRPr="00087357">
        <w:rPr>
          <w:rStyle w:val="StyleUnderline"/>
        </w:rPr>
        <w:t xml:space="preserve">No, I don’t think so. </w:t>
      </w:r>
      <w:r w:rsidRPr="00087357">
        <w:rPr>
          <w:sz w:val="16"/>
        </w:rPr>
        <w:t xml:space="preserve">So everything I write about in the book—and we can talk about </w:t>
      </w:r>
      <w:r w:rsidRPr="00087357">
        <w:rPr>
          <w:rStyle w:val="StyleUnderline"/>
        </w:rPr>
        <w:t>what Japan is actually doing and what capabilities it’s investing in and things like tha</w:t>
      </w:r>
      <w:r w:rsidRPr="00087357">
        <w:rPr>
          <w:sz w:val="16"/>
        </w:rPr>
        <w:t>t—</w:t>
      </w:r>
      <w:r w:rsidRPr="00087357">
        <w:rPr>
          <w:rStyle w:val="StyleUnderline"/>
        </w:rPr>
        <w:t>everything</w:t>
      </w:r>
      <w:r w:rsidRPr="00087357">
        <w:rPr>
          <w:sz w:val="16"/>
        </w:rPr>
        <w:t xml:space="preserve"> I write about </w:t>
      </w:r>
      <w:r w:rsidRPr="00087357">
        <w:rPr>
          <w:rStyle w:val="StyleUnderline"/>
        </w:rPr>
        <w:t>has been done without revising Article 9</w:t>
      </w:r>
      <w:r w:rsidRPr="00087357">
        <w:rPr>
          <w:sz w:val="16"/>
        </w:rPr>
        <w:t xml:space="preserve">. </w:t>
      </w:r>
      <w:r w:rsidRPr="00087357">
        <w:rPr>
          <w:rStyle w:val="StyleUnderline"/>
        </w:rPr>
        <w:t>The Japan that you see today with the military capability that it has, with the international engagement that it has—in U.N. peacekeeping, in coalition activities led by the United States, now increasingly in military networking with other partners in the Asia-Pacifi</w:t>
      </w:r>
      <w:r w:rsidRPr="00087357">
        <w:rPr>
          <w:sz w:val="16"/>
        </w:rPr>
        <w:t xml:space="preserve">c—that </w:t>
      </w:r>
      <w:r w:rsidRPr="00087357">
        <w:rPr>
          <w:rStyle w:val="StyleUnderline"/>
        </w:rPr>
        <w:t>Japan managed to do that under the existing Article 9.</w:t>
      </w:r>
    </w:p>
    <w:p w14:paraId="56E74FBD" w14:textId="6631F9C9" w:rsidR="00FB5C5E" w:rsidRDefault="004F218B" w:rsidP="00FB5C5E">
      <w:pPr>
        <w:pStyle w:val="Heading3"/>
      </w:pPr>
      <w:r>
        <w:t xml:space="preserve">AT </w:t>
      </w:r>
      <w:r w:rsidR="00FB5C5E">
        <w:t xml:space="preserve">Japan lacks capacity to prolif </w:t>
      </w:r>
    </w:p>
    <w:p w14:paraId="55A0D6E7" w14:textId="757D2D5E" w:rsidR="00D32A66" w:rsidRDefault="00D32A66" w:rsidP="00D32A66">
      <w:pPr>
        <w:pStyle w:val="Heading4"/>
      </w:pPr>
      <w:r>
        <w:t>Japan is developing its own military industrial complex now</w:t>
      </w:r>
    </w:p>
    <w:p w14:paraId="16614CD6" w14:textId="77777777" w:rsidR="00D32A66" w:rsidRDefault="00D32A66" w:rsidP="00D32A66">
      <w:pPr>
        <w:rPr>
          <w:b/>
          <w:bCs/>
          <w:sz w:val="26"/>
          <w:szCs w:val="26"/>
        </w:rPr>
      </w:pPr>
      <w:r>
        <w:rPr>
          <w:b/>
          <w:bCs/>
          <w:sz w:val="26"/>
          <w:szCs w:val="26"/>
        </w:rPr>
        <w:t>Carpenter, 19</w:t>
      </w:r>
    </w:p>
    <w:p w14:paraId="2DCD7D51" w14:textId="77777777" w:rsidR="00D32A66" w:rsidRDefault="00D32A66" w:rsidP="00D32A66">
      <w:pPr>
        <w:pStyle w:val="BodyText"/>
        <w:rPr>
          <w:szCs w:val="22"/>
        </w:rPr>
      </w:pPr>
      <w:r>
        <w:rPr>
          <w:szCs w:val="22"/>
        </w:rPr>
        <w:t xml:space="preserve">[Matthew, writer for Stratfor, “Japan's High-Tech Militarization: Asserting Independence in an Uncertain World,” </w:t>
      </w:r>
      <w:hyperlink r:id="rId58">
        <w:r>
          <w:rPr>
            <w:rStyle w:val="InternetLink"/>
            <w:szCs w:val="22"/>
          </w:rPr>
          <w:t>https://worldview.stratfor.com/article/japans-high-tech-militarization-asserting-independence-uncertain-world</w:t>
        </w:r>
      </w:hyperlink>
      <w:r>
        <w:rPr>
          <w:szCs w:val="22"/>
        </w:rPr>
        <w:t>, 6/3/19, acc. 7/5/19, GDI-LBP]</w:t>
      </w:r>
    </w:p>
    <w:p w14:paraId="3F4D6285" w14:textId="77777777" w:rsidR="00D32A66" w:rsidRDefault="00D32A66" w:rsidP="00D32A66">
      <w:pPr>
        <w:pStyle w:val="BodyText"/>
        <w:rPr>
          <w:szCs w:val="22"/>
        </w:rPr>
      </w:pPr>
      <w:r>
        <w:rPr>
          <w:szCs w:val="22"/>
        </w:rPr>
        <w:t>Additionally,</w:t>
      </w:r>
      <w:r>
        <w:rPr>
          <w:szCs w:val="22"/>
          <w:u w:val="single"/>
        </w:rPr>
        <w:t xml:space="preserve"> Japan is committed to developing an independent military-industrial complex</w:t>
      </w:r>
      <w:r>
        <w:rPr>
          <w:szCs w:val="22"/>
        </w:rPr>
        <w:t xml:space="preserve">. As the country develops its defense capabilities and command structures, </w:t>
      </w:r>
      <w:r>
        <w:rPr>
          <w:szCs w:val="22"/>
          <w:u w:val="single"/>
        </w:rPr>
        <w:t>it is fostering the ability to research, design and manufacture defense-related items on its own.</w:t>
      </w:r>
      <w:r>
        <w:rPr>
          <w:szCs w:val="22"/>
        </w:rPr>
        <w:t xml:space="preserve"> While maintaining ties with its traditional suppliers in the United States,</w:t>
      </w:r>
      <w:r>
        <w:rPr>
          <w:szCs w:val="22"/>
          <w:u w:val="single"/>
        </w:rPr>
        <w:t xml:space="preserve"> Tokyo is also investing in small to midsize companies at home to cultivate its own military-industrial supply chain.</w:t>
      </w:r>
    </w:p>
    <w:p w14:paraId="33797596" w14:textId="6CD713AD" w:rsidR="00D32A66" w:rsidRPr="00DF25EF" w:rsidRDefault="00D32A66" w:rsidP="00DF25EF">
      <w:pPr>
        <w:pStyle w:val="BodyText"/>
        <w:rPr>
          <w:szCs w:val="22"/>
        </w:rPr>
      </w:pPr>
      <w:r>
        <w:rPr>
          <w:szCs w:val="22"/>
        </w:rPr>
        <w:t xml:space="preserve">One area in which this trend is manifesting itself is </w:t>
      </w:r>
      <w:r>
        <w:rPr>
          <w:szCs w:val="22"/>
          <w:u w:val="single"/>
        </w:rPr>
        <w:t>Japan's commitment to developing its own weaponry, such as Mitsubishi's F-3 stealth fighter, which is slated to become operational by 2035.</w:t>
      </w:r>
      <w:r>
        <w:rPr>
          <w:szCs w:val="22"/>
        </w:rPr>
        <w:t xml:space="preserve"> Moreover, </w:t>
      </w:r>
      <w:r>
        <w:rPr>
          <w:szCs w:val="22"/>
          <w:u w:val="single"/>
        </w:rPr>
        <w:t>the country is working to produce its own laser weaponry to deploy against enemy drones and other airborne weaponry by 2023.</w:t>
      </w:r>
    </w:p>
    <w:p w14:paraId="41EBBF14" w14:textId="5EDCFF7A" w:rsidR="00FB5C5E" w:rsidRDefault="00FB5C5E" w:rsidP="00FB5C5E">
      <w:pPr>
        <w:pStyle w:val="Heading2"/>
      </w:pPr>
      <w:r>
        <w:t>ROC</w:t>
      </w:r>
      <w:r w:rsidR="00DF25EF">
        <w:t xml:space="preserve"> Answer to Answer Blocks </w:t>
      </w:r>
    </w:p>
    <w:p w14:paraId="18896E45" w14:textId="0ED131CC" w:rsidR="004416E2" w:rsidRDefault="004416E2" w:rsidP="00FB5C5E">
      <w:pPr>
        <w:pStyle w:val="Heading3"/>
      </w:pPr>
      <w:r>
        <w:t xml:space="preserve">AT US abandoning ROC now </w:t>
      </w:r>
    </w:p>
    <w:p w14:paraId="0871B713" w14:textId="03D0BC2E" w:rsidR="004416E2" w:rsidRDefault="004416E2" w:rsidP="004416E2">
      <w:pPr>
        <w:pStyle w:val="Heading4"/>
      </w:pPr>
      <w:r>
        <w:t>Key members of the Trump administration express commitment to Taiwan security</w:t>
      </w:r>
    </w:p>
    <w:p w14:paraId="0D88FD6B" w14:textId="77777777" w:rsidR="004416E2" w:rsidRDefault="004416E2" w:rsidP="004416E2">
      <w:pPr>
        <w:rPr>
          <w:rStyle w:val="Style13ptBold"/>
        </w:rPr>
      </w:pPr>
      <w:r>
        <w:rPr>
          <w:rStyle w:val="Style13ptBold"/>
        </w:rPr>
        <w:t>Cronin et.al, Senior Advisor and Senior Director of the Asia-Pacific Security Program at the Center for a New American Security, 2018</w:t>
      </w:r>
    </w:p>
    <w:p w14:paraId="5B6E971C" w14:textId="77777777" w:rsidR="004416E2" w:rsidRDefault="004416E2" w:rsidP="004416E2">
      <w:r w:rsidRPr="00964F45">
        <w:t>(</w:t>
      </w:r>
      <w:r>
        <w:t>Patrick, Jonathan Greenert, John M. Shalikashvili Chair in National Security Studies at the National Bureau of Asian Research, Shirley Kan, specialist in Asian security affairs, Peter Mattis, Research Fellow for China Studies at the Victims of Communism Memorial Foundation, Michael Mazza, Research Fellow in the Foreign and Defense Policy Studies Program at the American Enterprise Institute, “STRENGTHENING U.S.-TAIWAN DEFENSE RELATIONS,” National Bureau of Asian Research, May 2018, accessed 7/7/19, GDI – JBII)</w:t>
      </w:r>
    </w:p>
    <w:p w14:paraId="3CA7F194" w14:textId="77777777" w:rsidR="004416E2" w:rsidRPr="004D324A" w:rsidRDefault="004416E2" w:rsidP="004416E2">
      <w:pPr>
        <w:rPr>
          <w:sz w:val="16"/>
        </w:rPr>
      </w:pPr>
      <w:r w:rsidRPr="004D324A">
        <w:rPr>
          <w:sz w:val="16"/>
        </w:rPr>
        <w:t xml:space="preserve">As 2017 changed to 2018, however, there were signs of a new approach to China. </w:t>
      </w:r>
      <w:r w:rsidRPr="00A41D62">
        <w:rPr>
          <w:rStyle w:val="StyleUnderline"/>
        </w:rPr>
        <w:t>The National Security Strategy and the National Defense Strategy both described U.S.-China relations in competitive terms.</w:t>
      </w:r>
      <w:r w:rsidRPr="004D324A">
        <w:rPr>
          <w:sz w:val="16"/>
        </w:rPr>
        <w:t xml:space="preserve"> </w:t>
      </w:r>
      <w:r w:rsidRPr="00A41D62">
        <w:rPr>
          <w:rStyle w:val="StyleUnderline"/>
        </w:rPr>
        <w:t>The former</w:t>
      </w:r>
      <w:r w:rsidRPr="004D324A">
        <w:rPr>
          <w:sz w:val="16"/>
        </w:rPr>
        <w:t xml:space="preserve">, moreover, </w:t>
      </w:r>
      <w:r w:rsidRPr="00A41D62">
        <w:rPr>
          <w:rStyle w:val="StyleUnderline"/>
        </w:rPr>
        <w:t>was the first National Security Strategy to mention Taiwan: “We will maintain our strong ties with Taiwan in accordance with our ‘One China’ policy, including our commitments under the Taiwan Relations Act to provide for Taiwan’s legitimate defense needs and deter coercion.”</w:t>
      </w:r>
      <w:r w:rsidRPr="004D324A">
        <w:rPr>
          <w:sz w:val="16"/>
        </w:rPr>
        <w:t xml:space="preserve">3 </w:t>
      </w:r>
      <w:r w:rsidRPr="00452786">
        <w:rPr>
          <w:rStyle w:val="StyleUnderline"/>
        </w:rPr>
        <w:t>The release of these strategy documents followed the initial rollout of the president’s “free and open Indo-Pacific” strategy, which presented an allies-first rather than China-centric approach to the region.4</w:t>
      </w:r>
    </w:p>
    <w:p w14:paraId="11EB7D88" w14:textId="77777777" w:rsidR="004416E2" w:rsidRPr="004D324A" w:rsidRDefault="004416E2" w:rsidP="004416E2">
      <w:pPr>
        <w:rPr>
          <w:sz w:val="16"/>
          <w:szCs w:val="16"/>
        </w:rPr>
      </w:pPr>
      <w:r w:rsidRPr="004D324A">
        <w:rPr>
          <w:sz w:val="16"/>
          <w:szCs w:val="16"/>
        </w:rPr>
        <w:t>The FY2018 NDAA, then, coincided nicely with the emergence of the Trump administration’s strategic approach to Asia. Usefully, its Taiwan provisions suggest some meat to put on the president’s strategy bones.</w:t>
      </w:r>
    </w:p>
    <w:p w14:paraId="123B77D1" w14:textId="77777777" w:rsidR="004416E2" w:rsidRPr="004D324A" w:rsidRDefault="004416E2" w:rsidP="004416E2">
      <w:pPr>
        <w:rPr>
          <w:sz w:val="16"/>
        </w:rPr>
      </w:pPr>
      <w:r w:rsidRPr="004D324A">
        <w:rPr>
          <w:sz w:val="16"/>
        </w:rPr>
        <w:t xml:space="preserve">These developments also coincided with personnel changes in the Trump administration. Most notably, Randall </w:t>
      </w:r>
      <w:r w:rsidRPr="00A55455">
        <w:rPr>
          <w:rStyle w:val="StyleUnderline"/>
        </w:rPr>
        <w:t>Schriver was confirmed as assistant secretary of defense for Asian and Pacific security affairs</w:t>
      </w:r>
      <w:r w:rsidRPr="004D324A">
        <w:rPr>
          <w:sz w:val="16"/>
        </w:rPr>
        <w:t xml:space="preserve"> in late December 2017. In answers to questions submitted prior to his hearing and during the hearing itself, </w:t>
      </w:r>
      <w:r w:rsidRPr="00A55455">
        <w:rPr>
          <w:rStyle w:val="StyleUnderline"/>
        </w:rPr>
        <w:t>Schriver expressed support for U.S. naval port visits in Taiwan</w:t>
      </w:r>
      <w:r w:rsidRPr="004D324A">
        <w:rPr>
          <w:sz w:val="16"/>
        </w:rPr>
        <w:t xml:space="preserve"> (and vice versa) </w:t>
      </w:r>
      <w:r w:rsidRPr="00A55455">
        <w:rPr>
          <w:rStyle w:val="StyleUnderline"/>
        </w:rPr>
        <w:t>and for “a normal FMS [foreign military sales] relationship.”</w:t>
      </w:r>
      <w:r w:rsidRPr="004D324A">
        <w:rPr>
          <w:sz w:val="16"/>
        </w:rPr>
        <w:t>5 In previous writings, he has argued for Taiwan’s inclusion in RIMPAC and other naval and air exercises.6</w:t>
      </w:r>
    </w:p>
    <w:p w14:paraId="0E704341" w14:textId="77777777" w:rsidR="004416E2" w:rsidRPr="004D324A" w:rsidRDefault="004416E2" w:rsidP="004416E2">
      <w:pPr>
        <w:rPr>
          <w:sz w:val="16"/>
        </w:rPr>
      </w:pPr>
      <w:r w:rsidRPr="004D324A">
        <w:rPr>
          <w:sz w:val="16"/>
        </w:rPr>
        <w:t xml:space="preserve">Importantly, Schriver’s support for closer U.S.-Taiwan relations is not unique within the administration. </w:t>
      </w:r>
      <w:r w:rsidRPr="004D324A">
        <w:rPr>
          <w:rStyle w:val="StyleUnderline"/>
        </w:rPr>
        <w:t>Recently appointed national security advisor John Bolton has argued that the United States “should jettison the ambiguous ‘one China policy,’” “consider significant steps to upgrade its diplomatic relations” with Taiwan, and “make clear that it considers Taiwan to be an independent, democratic society that has the full right to reject a forced merger with China.”</w:t>
      </w:r>
      <w:r w:rsidRPr="004D324A">
        <w:rPr>
          <w:sz w:val="16"/>
        </w:rPr>
        <w:t xml:space="preserve">7 New </w:t>
      </w:r>
      <w:r w:rsidRPr="004D324A">
        <w:rPr>
          <w:rStyle w:val="StyleUnderline"/>
        </w:rPr>
        <w:t>secretary of state Mike Pompeo is reportedly “pro-Taiwan” as well</w:t>
      </w:r>
      <w:r w:rsidRPr="004D324A">
        <w:rPr>
          <w:sz w:val="16"/>
        </w:rPr>
        <w:t xml:space="preserve">.8 On a recent visit to Taiwan, </w:t>
      </w:r>
      <w:r w:rsidRPr="004D324A">
        <w:rPr>
          <w:rStyle w:val="StyleUnderline"/>
        </w:rPr>
        <w:t>Deputy Assistant Secretary of State Alex Wong described the United States’ aim “to strengthen our ties with the Taiwan people and to bolster Taiwan’s ability to defend its democracy,” claiming that “our commitment to those goals has never been stronger.”</w:t>
      </w:r>
      <w:r w:rsidRPr="004D324A">
        <w:rPr>
          <w:sz w:val="16"/>
        </w:rPr>
        <w:t>9</w:t>
      </w:r>
    </w:p>
    <w:p w14:paraId="361ED19F" w14:textId="73F8C239" w:rsidR="00FB5C5E" w:rsidRDefault="00FB5C5E" w:rsidP="00FB5C5E">
      <w:pPr>
        <w:pStyle w:val="Heading2"/>
      </w:pPr>
      <w:r>
        <w:t xml:space="preserve">ROK </w:t>
      </w:r>
      <w:r w:rsidR="003F0C5F">
        <w:t>Answer to Answer Blocks</w:t>
      </w:r>
    </w:p>
    <w:p w14:paraId="18ECCD1C" w14:textId="0A959155" w:rsidR="00971F9C" w:rsidRDefault="00DF25EF" w:rsidP="00971F9C">
      <w:pPr>
        <w:pStyle w:val="Heading3"/>
      </w:pPr>
      <w:r>
        <w:t xml:space="preserve">AT </w:t>
      </w:r>
      <w:r w:rsidR="00971F9C">
        <w:t>ROK lacks political will to prolif</w:t>
      </w:r>
    </w:p>
    <w:p w14:paraId="7E0F85C2" w14:textId="4C9F246F" w:rsidR="00971F9C" w:rsidRPr="00971F9C" w:rsidRDefault="00971F9C" w:rsidP="00971F9C">
      <w:pPr>
        <w:pStyle w:val="Heading4"/>
      </w:pPr>
      <w:r w:rsidRPr="00971F9C">
        <w:t xml:space="preserve">Small but vocal forces increasing pressure to get a bomb – national dignity </w:t>
      </w:r>
    </w:p>
    <w:p w14:paraId="4865FF12" w14:textId="40BF182E" w:rsidR="00971F9C" w:rsidRDefault="00971F9C" w:rsidP="00971F9C">
      <w:r w:rsidRPr="00450E47">
        <w:rPr>
          <w:rStyle w:val="Style13ptBold"/>
        </w:rPr>
        <w:t>Oswald 2018</w:t>
      </w:r>
      <w:r>
        <w:t xml:space="preserve"> (Rachel, </w:t>
      </w:r>
      <w:r w:rsidRPr="00450E47">
        <w:t>two-time fellow of the Pulitzer Center and a past fellow of the International Reporting Project, the Japan Foreign Press Center, and the National Endowment for Democracy</w:t>
      </w:r>
      <w:r>
        <w:t xml:space="preserve"> focusing on nuclear weapons issues, </w:t>
      </w:r>
      <w:r w:rsidRPr="00450E47">
        <w:t>"Southern Discomfort," Pulitzer Center, 4-10-2018, https://pulitzercenter.org/reporting/southern-discomfort, accessed 7-14-2019, GDI-ATN)</w:t>
      </w:r>
    </w:p>
    <w:p w14:paraId="0BF72C4F" w14:textId="77777777" w:rsidR="00971F9C" w:rsidRDefault="00971F9C" w:rsidP="00971F9C">
      <w:pPr>
        <w:rPr>
          <w:rStyle w:val="StyleUnderline"/>
        </w:rPr>
      </w:pPr>
      <w:r>
        <w:t xml:space="preserve">The overwhelming majority of South Koreans are skeptical about prospects for peace with Pyongyang, but </w:t>
      </w:r>
      <w:r w:rsidRPr="00450E47">
        <w:rPr>
          <w:rStyle w:val="StyleUnderline"/>
        </w:rPr>
        <w:t>it’s South Korea’s hard right, a small minority of the population, that is leading the opposition to the government’s outreach to North Korean dictator Kim Jong Un. They are highly mobilized and—not unlike America’s own conservatives during the Obama years—in something of a chrysalis. What exactly will emerge on the other side is unclear.</w:t>
      </w:r>
    </w:p>
    <w:p w14:paraId="246B9337" w14:textId="77777777" w:rsidR="00971F9C" w:rsidRDefault="00971F9C" w:rsidP="00971F9C">
      <w:pPr>
        <w:rPr>
          <w:rStyle w:val="Emphasis"/>
        </w:rPr>
      </w:pPr>
      <w:r>
        <w:t xml:space="preserve">What is apparent, however, is </w:t>
      </w:r>
      <w:r w:rsidRPr="00450E47">
        <w:rPr>
          <w:rStyle w:val="StyleUnderline"/>
        </w:rPr>
        <w:t>that the evolution of South Korea’s conservatives will profoundly affect the future of the U.S. alliance, the country’s prospects for pursuing a nuclear weapon and the stability of the entire East Asia region</w:t>
      </w:r>
      <w:r>
        <w:t xml:space="preserve">. </w:t>
      </w:r>
      <w:r w:rsidRPr="00450E47">
        <w:rPr>
          <w:rStyle w:val="StyleUnderline"/>
        </w:rPr>
        <w:t xml:space="preserve">To protect the country from Kim’s nuclear arsenal, South Korean conservatives are campaigning for the return of U.S. short-range nuclear weapons that the United States withdrew from the peninsula in the early 1990s. </w:t>
      </w:r>
      <w:r w:rsidRPr="00450E47">
        <w:rPr>
          <w:rStyle w:val="Emphasis"/>
        </w:rPr>
        <w:t>The only other alternative, some in the hardright camp argue, is for South Korea to develop its own nuclear bomb.</w:t>
      </w:r>
    </w:p>
    <w:p w14:paraId="4DFB6784" w14:textId="77777777" w:rsidR="00971F9C" w:rsidRDefault="00971F9C" w:rsidP="00971F9C">
      <w:pPr>
        <w:rPr>
          <w:rStyle w:val="StyleUnderline"/>
        </w:rPr>
      </w:pPr>
      <w:r w:rsidRPr="00450E47">
        <w:rPr>
          <w:rStyle w:val="StyleUnderline"/>
        </w:rPr>
        <w:t>“We have to do either one of them in order to maintain our dignity as a nation,” argues Cheon Seongwhun</w:t>
      </w:r>
      <w:r>
        <w:t xml:space="preserve">, a former national security adviser to President Park Geun-hye, who was impeached in late 2016. Either option </w:t>
      </w:r>
      <w:r w:rsidRPr="00450E47">
        <w:rPr>
          <w:rStyle w:val="StyleUnderline"/>
        </w:rPr>
        <w:t>would undoubtedly make it more difficult for the United States to navigate the tangled web of potential security disasters in East Asia. All the more reason, argue South Korean analysts, for Washington policymakers to start paying active attention to what is developing beneath the radar in Seoul.</w:t>
      </w:r>
    </w:p>
    <w:p w14:paraId="3103F2A5" w14:textId="509321DF" w:rsidR="00E4489E" w:rsidRPr="00296647" w:rsidRDefault="00E4489E" w:rsidP="00296647">
      <w:pPr>
        <w:pStyle w:val="Heading4"/>
      </w:pPr>
      <w:r w:rsidRPr="00296647">
        <w:t xml:space="preserve">Increased public support – erosion of US reliability key </w:t>
      </w:r>
    </w:p>
    <w:p w14:paraId="2A126D2E" w14:textId="679DEFC3" w:rsidR="00E4489E" w:rsidRDefault="00E4489E" w:rsidP="00E4489E">
      <w:pPr>
        <w:rPr>
          <w:rStyle w:val="Style13ptBold"/>
        </w:rPr>
      </w:pPr>
      <w:r>
        <w:rPr>
          <w:rStyle w:val="Style13ptBold"/>
        </w:rPr>
        <w:t>Lee, Reporter for the Washington Post, 2017</w:t>
      </w:r>
    </w:p>
    <w:p w14:paraId="1FF335D6" w14:textId="77777777" w:rsidR="00E4489E" w:rsidRPr="00A27F34" w:rsidRDefault="00E4489E" w:rsidP="00E4489E">
      <w:r w:rsidRPr="00A27F34">
        <w:t>(</w:t>
      </w:r>
      <w:r>
        <w:t xml:space="preserve">Michelle, “More than ever, South Koreans want their own nuclear weapons,” The Washington Post, September 13 2017, </w:t>
      </w:r>
      <w:hyperlink r:id="rId59" w:history="1">
        <w:r w:rsidRPr="000D5237">
          <w:rPr>
            <w:rStyle w:val="Hyperlink"/>
          </w:rPr>
          <w:t>https://www.washingtonpost.com/news/worldviews/wp/2017/09/13/most-south-koreans-dont-think-the-north-will-start-a-war-but-they-still-want-their-own-nuclear-weapons/?utm_term=.eae2de437c92</w:t>
        </w:r>
      </w:hyperlink>
      <w:r>
        <w:t>, accessed 7/13/19, GDI – JBII)</w:t>
      </w:r>
    </w:p>
    <w:p w14:paraId="50650817" w14:textId="77777777" w:rsidR="00E4489E" w:rsidRPr="00A27F34" w:rsidRDefault="00E4489E" w:rsidP="00E4489E">
      <w:pPr>
        <w:rPr>
          <w:sz w:val="16"/>
          <w:szCs w:val="16"/>
        </w:rPr>
      </w:pPr>
      <w:r w:rsidRPr="00A27F34">
        <w:rPr>
          <w:sz w:val="16"/>
          <w:szCs w:val="16"/>
        </w:rPr>
        <w:t>Kim Sung-han, dean of Korea University’s Graduate School of International Studies and a former vice foreign minister, said he fielded calls all day Tuesday from local media asking about the possibility of South Korean nuclear armament, after the United Nations voted on a watered-down version of sanctions on North Korea. The United States, South Korea and Japan had pushed for a full crude-oil embargo, which would have crippled the North Korean economy, but the U.N. resolution instead imposed a cap on oil imports to Pyongyang.</w:t>
      </w:r>
    </w:p>
    <w:p w14:paraId="4EF440C8" w14:textId="77777777" w:rsidR="00E4489E" w:rsidRPr="00A27F34" w:rsidRDefault="00E4489E" w:rsidP="00E4489E">
      <w:pPr>
        <w:rPr>
          <w:rStyle w:val="StyleUnderline"/>
        </w:rPr>
      </w:pPr>
      <w:r w:rsidRPr="00A27F34">
        <w:rPr>
          <w:rStyle w:val="StyleUnderline"/>
        </w:rPr>
        <w:t>“The mainstream view is now changing in South Korea,”</w:t>
      </w:r>
      <w:r>
        <w:t xml:space="preserve"> Kim said. “</w:t>
      </w:r>
      <w:r w:rsidRPr="00A27F34">
        <w:rPr>
          <w:rStyle w:val="StyleUnderline"/>
        </w:rPr>
        <w:t>Even within the governing party, we are now hearing some of these voices who are supporting redeployment or South Korea going nuclear by herself, particularly after North Korea's sixth nuclear test.”</w:t>
      </w:r>
    </w:p>
    <w:p w14:paraId="0B661E1D" w14:textId="77777777" w:rsidR="00E4489E" w:rsidRDefault="00E4489E" w:rsidP="00E4489E">
      <w:r w:rsidRPr="00A27F34">
        <w:rPr>
          <w:rStyle w:val="StyleUnderline"/>
        </w:rPr>
        <w:t>South Koreans are “beginning to be concerned about whether we have to continue to live under the U.S.-provided nuclear umbrella support, so they have begun to suspect the reliability of nuclear-extended deterrence provided by the United States,”</w:t>
      </w:r>
      <w:r>
        <w:t xml:space="preserve"> Kim said.</w:t>
      </w:r>
    </w:p>
    <w:p w14:paraId="0C738FF2" w14:textId="77777777" w:rsidR="00971F9C" w:rsidRPr="00971F9C" w:rsidRDefault="00971F9C" w:rsidP="00971F9C"/>
    <w:p w14:paraId="575C8492" w14:textId="49056F27" w:rsidR="00FB5C5E" w:rsidRDefault="00682431" w:rsidP="00FB5C5E">
      <w:pPr>
        <w:pStyle w:val="Heading3"/>
      </w:pPr>
      <w:r>
        <w:t xml:space="preserve">AT </w:t>
      </w:r>
      <w:r w:rsidR="00FB5C5E">
        <w:t xml:space="preserve">ROK lacks capacity to prolif </w:t>
      </w:r>
    </w:p>
    <w:p w14:paraId="28AF077A" w14:textId="658CD117" w:rsidR="00296647" w:rsidRPr="00296647" w:rsidRDefault="00296647" w:rsidP="00296647">
      <w:pPr>
        <w:pStyle w:val="Heading4"/>
      </w:pPr>
      <w:r w:rsidRPr="00296647">
        <w:t xml:space="preserve">No technical hurdles for ROK own weapons </w:t>
      </w:r>
    </w:p>
    <w:p w14:paraId="687CC8E3" w14:textId="454FFD23" w:rsidR="00296647" w:rsidRDefault="00296647" w:rsidP="00296647">
      <w:pPr>
        <w:rPr>
          <w:rStyle w:val="Style13ptBold"/>
        </w:rPr>
      </w:pPr>
      <w:r>
        <w:rPr>
          <w:rStyle w:val="Style13ptBold"/>
        </w:rPr>
        <w:t>Asia Times, 2017</w:t>
      </w:r>
    </w:p>
    <w:p w14:paraId="1633894E" w14:textId="77777777" w:rsidR="00296647" w:rsidRPr="00E660EF" w:rsidRDefault="00296647" w:rsidP="00296647">
      <w:r w:rsidRPr="00E660EF">
        <w:t>(</w:t>
      </w:r>
      <w:r>
        <w:t xml:space="preserve">“Why South Korea Might Want Nuclear Weapons,” National Interest, December 13 2017, </w:t>
      </w:r>
      <w:hyperlink r:id="rId60" w:history="1">
        <w:r w:rsidRPr="000D5237">
          <w:rPr>
            <w:rStyle w:val="Hyperlink"/>
          </w:rPr>
          <w:t>https://nationalinterest.org/blog/the-buzz/why-south-korea-might-want-nuclear-weapons-23633</w:t>
        </w:r>
      </w:hyperlink>
      <w:r>
        <w:t>, accessed 7/13/19, GDI - JBII)</w:t>
      </w:r>
    </w:p>
    <w:p w14:paraId="52272AD5" w14:textId="77777777" w:rsidR="00296647" w:rsidRPr="00E660EF" w:rsidRDefault="00296647" w:rsidP="00296647">
      <w:pPr>
        <w:rPr>
          <w:rStyle w:val="StyleUnderline"/>
        </w:rPr>
      </w:pPr>
      <w:r w:rsidRPr="00E660EF">
        <w:rPr>
          <w:rStyle w:val="StyleUnderline"/>
        </w:rPr>
        <w:t>Recently there have been calls for Washington to consider “dual key” nuclear-weapons sharing to save Seoul and Tokyo the trouble of developing their own atomic arsenals.</w:t>
      </w:r>
    </w:p>
    <w:p w14:paraId="43A321BE" w14:textId="77777777" w:rsidR="00296647" w:rsidRDefault="00296647" w:rsidP="00296647">
      <w:r w:rsidRPr="00E660EF">
        <w:rPr>
          <w:rStyle w:val="StyleUnderline"/>
        </w:rPr>
        <w:t>“This is not a choice but a necessity, given that [Japan] possesses little know-how regarding practical details in possession, security, maintenance, and procedures involving nuclear warheads,”</w:t>
      </w:r>
      <w:r>
        <w:t xml:space="preserve"> Masahiro Matsumura, a professor of international politics and national security at St Andrew’s University in Osaka, told Asia Times early this month.</w:t>
      </w:r>
    </w:p>
    <w:p w14:paraId="6452533B" w14:textId="77777777" w:rsidR="00296647" w:rsidRDefault="00296647" w:rsidP="00296647">
      <w:pPr>
        <w:rPr>
          <w:rStyle w:val="StyleUnderline"/>
        </w:rPr>
      </w:pPr>
      <w:r w:rsidRPr="00E660EF">
        <w:rPr>
          <w:rStyle w:val="StyleUnderline"/>
        </w:rPr>
        <w:t>But other experts including Chinese news commentator Hou Zhijian argue that South Korea faces “zero” technical hurdles for building its own nuclear arms.</w:t>
      </w:r>
    </w:p>
    <w:p w14:paraId="6C1E7BB5" w14:textId="77777777" w:rsidR="00296647" w:rsidRPr="00296647" w:rsidRDefault="00296647" w:rsidP="00296647"/>
    <w:p w14:paraId="611834F6" w14:textId="468353C5" w:rsidR="00FB5C5E" w:rsidRDefault="00FB5C5E" w:rsidP="00FB5C5E">
      <w:pPr>
        <w:pStyle w:val="Heading1"/>
      </w:pPr>
      <w:r>
        <w:t xml:space="preserve">Aff Answers </w:t>
      </w:r>
    </w:p>
    <w:p w14:paraId="77E2445C" w14:textId="27DC2118" w:rsidR="00A528EA" w:rsidRPr="00C73FD8" w:rsidRDefault="00A528EA" w:rsidP="00A528EA">
      <w:pPr>
        <w:pStyle w:val="Heading4"/>
      </w:pPr>
      <w:r>
        <w:t xml:space="preserve">*see also </w:t>
      </w:r>
      <w:r w:rsidR="0041776E">
        <w:t xml:space="preserve">other case negs </w:t>
      </w:r>
      <w:r>
        <w:t xml:space="preserve">– for impact defense to prolif and to terminal impacts </w:t>
      </w:r>
    </w:p>
    <w:p w14:paraId="704A927A" w14:textId="77777777" w:rsidR="00A528EA" w:rsidRDefault="00A528EA" w:rsidP="00A528EA"/>
    <w:p w14:paraId="5E1FF63C" w14:textId="537FFE46" w:rsidR="006A3795" w:rsidRDefault="006A3795" w:rsidP="006A3795">
      <w:pPr>
        <w:pStyle w:val="Heading2"/>
      </w:pPr>
      <w:r>
        <w:t xml:space="preserve">Prolif good – General </w:t>
      </w:r>
    </w:p>
    <w:p w14:paraId="5CD7ACBC" w14:textId="041536F6" w:rsidR="00EE6057" w:rsidRPr="00EE6057" w:rsidRDefault="00EE6057" w:rsidP="00EE6057">
      <w:pPr>
        <w:pStyle w:val="Heading3"/>
      </w:pPr>
      <w:r>
        <w:t>Bioweapons</w:t>
      </w:r>
    </w:p>
    <w:p w14:paraId="33CCE9B6" w14:textId="77777777" w:rsidR="006A3795" w:rsidRPr="00BF43A7" w:rsidRDefault="006A3795" w:rsidP="006A3795">
      <w:pPr>
        <w:pStyle w:val="Heading4"/>
        <w:rPr>
          <w:rFonts w:asciiTheme="majorHAnsi" w:hAnsiTheme="majorHAnsi" w:cstheme="majorHAnsi"/>
        </w:rPr>
      </w:pPr>
      <w:r w:rsidRPr="00BF43A7">
        <w:rPr>
          <w:rFonts w:asciiTheme="majorHAnsi" w:hAnsiTheme="majorHAnsi" w:cstheme="majorHAnsi"/>
        </w:rPr>
        <w:t>Nuclear weapons mean states won’t pursue bioweapons – nukes are perceived as more effective</w:t>
      </w:r>
    </w:p>
    <w:p w14:paraId="572EBF69" w14:textId="77777777" w:rsidR="006A3795" w:rsidRPr="00BF43A7" w:rsidRDefault="006A3795" w:rsidP="006A3795">
      <w:pPr>
        <w:widowControl w:val="0"/>
        <w:autoSpaceDE w:val="0"/>
        <w:autoSpaceDN w:val="0"/>
        <w:adjustRightInd w:val="0"/>
        <w:rPr>
          <w:rFonts w:asciiTheme="majorHAnsi" w:hAnsiTheme="majorHAnsi" w:cstheme="majorHAnsi"/>
          <w:b/>
          <w:sz w:val="26"/>
          <w:szCs w:val="26"/>
        </w:rPr>
      </w:pPr>
      <w:r w:rsidRPr="00BF43A7">
        <w:rPr>
          <w:rFonts w:asciiTheme="majorHAnsi" w:hAnsiTheme="majorHAnsi" w:cstheme="majorHAnsi"/>
          <w:b/>
          <w:sz w:val="26"/>
          <w:szCs w:val="26"/>
        </w:rPr>
        <w:t>Horowitz and Narang, 2014</w:t>
      </w:r>
    </w:p>
    <w:p w14:paraId="3772063F" w14:textId="79C04A71" w:rsidR="006A3795" w:rsidRPr="00BF43A7" w:rsidRDefault="006A3795" w:rsidP="006A3795">
      <w:pPr>
        <w:widowControl w:val="0"/>
        <w:autoSpaceDE w:val="0"/>
        <w:autoSpaceDN w:val="0"/>
        <w:adjustRightInd w:val="0"/>
        <w:rPr>
          <w:rFonts w:asciiTheme="majorHAnsi" w:hAnsiTheme="majorHAnsi" w:cstheme="majorHAnsi"/>
        </w:rPr>
      </w:pPr>
      <w:r w:rsidRPr="00BF43A7">
        <w:rPr>
          <w:rFonts w:asciiTheme="majorHAnsi" w:hAnsiTheme="majorHAnsi" w:cstheme="majorHAnsi"/>
        </w:rPr>
        <w:t xml:space="preserve">(Michael C. Horowitz and Neil Narang, "Poor Man’s Atomic Bomb? Exploring the Relationship between ‘‘Weapons of Mass Destruction’’", Journal of Conflict Resolution 2014, Vol. 58(3), Sage Journals, Accessed </w:t>
      </w:r>
      <w:r w:rsidR="00EE6057">
        <w:rPr>
          <w:rFonts w:asciiTheme="majorHAnsi" w:hAnsiTheme="majorHAnsi" w:cstheme="majorHAnsi"/>
        </w:rPr>
        <w:t>GDI - TM</w:t>
      </w:r>
      <w:r w:rsidRPr="00BF43A7">
        <w:rPr>
          <w:rFonts w:asciiTheme="majorHAnsi" w:hAnsiTheme="majorHAnsi" w:cstheme="majorHAnsi"/>
        </w:rPr>
        <w:t>)</w:t>
      </w:r>
    </w:p>
    <w:p w14:paraId="2C667654" w14:textId="77777777" w:rsidR="006A3795" w:rsidRPr="00BF43A7" w:rsidRDefault="006A3795" w:rsidP="006A3795">
      <w:pPr>
        <w:rPr>
          <w:rFonts w:asciiTheme="majorHAnsi" w:hAnsiTheme="majorHAnsi" w:cstheme="majorHAnsi"/>
        </w:rPr>
      </w:pPr>
      <w:r w:rsidRPr="00BF43A7">
        <w:rPr>
          <w:rFonts w:asciiTheme="majorHAnsi" w:hAnsiTheme="majorHAnsi" w:cstheme="majorHAnsi"/>
        </w:rPr>
        <w:t xml:space="preserve">Finally, we turn to estimating </w:t>
      </w:r>
      <w:r w:rsidRPr="00BF43A7">
        <w:rPr>
          <w:rStyle w:val="StyleUnderline"/>
          <w:rFonts w:asciiTheme="majorHAnsi" w:hAnsiTheme="majorHAnsi" w:cstheme="majorHAnsi"/>
        </w:rPr>
        <w:t>the effect of both nuclear and chemical weapons pursuit and acquisition on the risk of initiating biological weapons pursuit</w:t>
      </w:r>
      <w:r w:rsidRPr="00BF43A7">
        <w:rPr>
          <w:rFonts w:asciiTheme="majorHAnsi" w:hAnsiTheme="majorHAnsi" w:cstheme="majorHAnsi"/>
        </w:rPr>
        <w:t xml:space="preserve"> in models 5 and 6. These results are equally interesting because they provide support for the notion that biological weapons (in addition to chemical weapons) can also be appropriately considered a ‘‘poor man’s nuclear bomb.’’ </w:t>
      </w:r>
      <w:r w:rsidRPr="00BF43A7">
        <w:rPr>
          <w:rStyle w:val="StyleUnderline"/>
          <w:rFonts w:asciiTheme="majorHAnsi" w:hAnsiTheme="majorHAnsi" w:cstheme="majorHAnsi"/>
        </w:rPr>
        <w:t xml:space="preserve">Similar to the impact of possessing nuclear weapons on the probability a state pursues chemical weapons, nuclear weapons possession has a strong negative effect on biological weapons pursuit </w:t>
      </w:r>
      <w:r w:rsidRPr="00BF43A7">
        <w:rPr>
          <w:rFonts w:asciiTheme="majorHAnsi" w:hAnsiTheme="majorHAnsi" w:cstheme="majorHAnsi"/>
        </w:rPr>
        <w:t xml:space="preserve">in both models 5 and 6. After holding the underlying level of demand constant in model 6, </w:t>
      </w:r>
      <w:r w:rsidRPr="00BF43A7">
        <w:rPr>
          <w:rStyle w:val="StyleUnderline"/>
          <w:rFonts w:asciiTheme="majorHAnsi" w:hAnsiTheme="majorHAnsi" w:cstheme="majorHAnsi"/>
        </w:rPr>
        <w:t>simply possessing a nuclear weapon appears to decrease the instantaneous risk that a state will pursue biological weapons to virtually zero</w:t>
      </w:r>
      <w:r w:rsidRPr="00BF43A7">
        <w:rPr>
          <w:rFonts w:asciiTheme="majorHAnsi" w:hAnsiTheme="majorHAnsi" w:cstheme="majorHAnsi"/>
        </w:rPr>
        <w:t xml:space="preserve"> (1.44 107 ). </w:t>
      </w:r>
      <w:r w:rsidRPr="00BF43A7">
        <w:rPr>
          <w:rStyle w:val="StyleUnderline"/>
          <w:rFonts w:asciiTheme="majorHAnsi" w:hAnsiTheme="majorHAnsi" w:cstheme="majorHAnsi"/>
        </w:rPr>
        <w:t>This is consistent with the understanding of nuclear weapons as so powerful that they make the possession of other types of WMDs less relevant</w:t>
      </w:r>
      <w:r w:rsidRPr="00BF43A7">
        <w:rPr>
          <w:rFonts w:asciiTheme="majorHAnsi" w:hAnsiTheme="majorHAnsi" w:cstheme="majorHAnsi"/>
        </w:rPr>
        <w:t xml:space="preserve">. </w:t>
      </w:r>
      <w:r w:rsidRPr="00BF43A7">
        <w:rPr>
          <w:rStyle w:val="StyleUnderline"/>
          <w:rFonts w:asciiTheme="majorHAnsi" w:hAnsiTheme="majorHAnsi" w:cstheme="majorHAnsi"/>
        </w:rPr>
        <w:t>Even before countries such as the United States abandoned their chemical weapons programs</w:t>
      </w:r>
      <w:r w:rsidRPr="00BF43A7">
        <w:rPr>
          <w:rFonts w:asciiTheme="majorHAnsi" w:hAnsiTheme="majorHAnsi" w:cstheme="majorHAnsi"/>
        </w:rPr>
        <w:t xml:space="preserve">, for example, </w:t>
      </w:r>
      <w:r w:rsidRPr="00BF43A7">
        <w:rPr>
          <w:rStyle w:val="StyleUnderline"/>
          <w:rFonts w:asciiTheme="majorHAnsi" w:hAnsiTheme="majorHAnsi" w:cstheme="majorHAnsi"/>
        </w:rPr>
        <w:t>they abandoned their biological weapons program</w:t>
      </w:r>
      <w:r w:rsidRPr="00BF43A7">
        <w:rPr>
          <w:rFonts w:asciiTheme="majorHAnsi" w:hAnsiTheme="majorHAnsi" w:cstheme="majorHAnsi"/>
        </w:rPr>
        <w:t xml:space="preserve">. The United States eliminated its offensive BW program under a Nixon administration order in 1969 and had shut down the program by the time it signed the BWC in 1972. </w:t>
      </w:r>
      <w:r w:rsidRPr="00BF43A7">
        <w:rPr>
          <w:rStyle w:val="StyleUnderline"/>
          <w:rFonts w:asciiTheme="majorHAnsi" w:hAnsiTheme="majorHAnsi" w:cstheme="majorHAnsi"/>
        </w:rPr>
        <w:t>France and Great Britain similarly eliminated their offensive BW programs</w:t>
      </w:r>
      <w:r w:rsidRPr="00BF43A7">
        <w:rPr>
          <w:rFonts w:asciiTheme="majorHAnsi" w:hAnsiTheme="majorHAnsi" w:cstheme="majorHAnsi"/>
        </w:rPr>
        <w:t>. Russia stands in stark contrast to this argument, however. Evidence revealed after the cold war demonstrated that the Soviet Union maintained a vibrant offensive BW program at the Biopreparat complex through the end of the cold war. This demonstrates that grouping CBWs into a single category may not accurately represent the way countries actually think about them. Biological weapons, given their greater theoretical destructive capacity, may be considered somewhat differently. This is a potential path for future research.</w:t>
      </w:r>
    </w:p>
    <w:p w14:paraId="45636C69" w14:textId="0B4E2C09" w:rsidR="006A3795" w:rsidRPr="00BF43A7" w:rsidRDefault="00EE6057" w:rsidP="006A3795">
      <w:pPr>
        <w:pStyle w:val="Heading4"/>
        <w:rPr>
          <w:rFonts w:asciiTheme="majorHAnsi" w:hAnsiTheme="majorHAnsi" w:cstheme="majorHAnsi"/>
        </w:rPr>
      </w:pPr>
      <w:r w:rsidRPr="00EE6057">
        <w:t>And,</w:t>
      </w:r>
      <w:r>
        <w:rPr>
          <w:rFonts w:asciiTheme="majorHAnsi" w:eastAsiaTheme="minorEastAsia" w:hAnsiTheme="majorHAnsi" w:cstheme="majorHAnsi"/>
          <w:b w:val="0"/>
          <w:bCs w:val="0"/>
          <w:sz w:val="22"/>
          <w:szCs w:val="24"/>
        </w:rPr>
        <w:t xml:space="preserve"> </w:t>
      </w:r>
      <w:r w:rsidR="006A3795" w:rsidRPr="00BF43A7">
        <w:rPr>
          <w:rFonts w:asciiTheme="majorHAnsi" w:hAnsiTheme="majorHAnsi" w:cstheme="majorHAnsi"/>
        </w:rPr>
        <w:t>Bioweapons cause extinction</w:t>
      </w:r>
    </w:p>
    <w:p w14:paraId="6AB47669" w14:textId="77777777" w:rsidR="00EE6057" w:rsidRPr="0020515A" w:rsidRDefault="00EE6057" w:rsidP="00EE6057">
      <w:pPr>
        <w:rPr>
          <w:rStyle w:val="Style13ptBold"/>
        </w:rPr>
      </w:pPr>
      <w:r w:rsidRPr="0020515A">
        <w:rPr>
          <w:rStyle w:val="Style13ptBold"/>
        </w:rPr>
        <w:t xml:space="preserve">Millett, </w:t>
      </w:r>
      <w:r w:rsidRPr="0020515A">
        <w:t>PhD, is a Senior Research Fellow,</w:t>
      </w:r>
      <w:r w:rsidRPr="0020515A">
        <w:rPr>
          <w:rStyle w:val="Style13ptBold"/>
        </w:rPr>
        <w:t xml:space="preserve"> and Snyder-Beattie, </w:t>
      </w:r>
      <w:r w:rsidRPr="0020515A">
        <w:t>MS, is Director of Research; both at the University of Oxford, Future of Humanity Institute,</w:t>
      </w:r>
      <w:r w:rsidRPr="0020515A">
        <w:rPr>
          <w:rStyle w:val="Style13ptBold"/>
        </w:rPr>
        <w:t xml:space="preserve"> 17</w:t>
      </w:r>
    </w:p>
    <w:p w14:paraId="282F8598" w14:textId="77777777" w:rsidR="00EE6057" w:rsidRPr="0020515A" w:rsidRDefault="00EE6057" w:rsidP="00EE6057">
      <w:r w:rsidRPr="0020515A">
        <w:t xml:space="preserve">(Piers and Andrew, “Existential Risk and Cost-Effective Biosecurity,” Health Security, Vol 15 No 4 2017, </w:t>
      </w:r>
      <w:hyperlink r:id="rId61" w:history="1">
        <w:r w:rsidRPr="0020515A">
          <w:rPr>
            <w:rStyle w:val="Hyperlink"/>
          </w:rPr>
          <w:t>https://www.ncbi.nlm.nih.gov/pmc/articles/PMC5576214/pdf/hs.2017.0028.pdf</w:t>
        </w:r>
      </w:hyperlink>
      <w:r w:rsidRPr="0020515A">
        <w:t>, accessed 7/11 GDI-TM)</w:t>
      </w:r>
    </w:p>
    <w:p w14:paraId="62CC5E15" w14:textId="77777777" w:rsidR="006A3795" w:rsidRPr="008C645A" w:rsidRDefault="006A3795" w:rsidP="006A3795">
      <w:pPr>
        <w:rPr>
          <w:rFonts w:asciiTheme="majorHAnsi" w:hAnsiTheme="majorHAnsi" w:cstheme="majorHAnsi"/>
          <w:sz w:val="16"/>
        </w:rPr>
      </w:pPr>
      <w:r w:rsidRPr="00BF43A7">
        <w:rPr>
          <w:rFonts w:asciiTheme="majorHAnsi" w:hAnsiTheme="majorHAnsi" w:cstheme="majorHAnsi"/>
          <w:sz w:val="16"/>
        </w:rPr>
        <w:t xml:space="preserve">In the modern context, no single disease currently exists that combines the worst-case levels of transmissibility, lethality, resistance to countermeasures, and global reach. But many </w:t>
      </w:r>
      <w:r w:rsidRPr="00BF43A7">
        <w:rPr>
          <w:rStyle w:val="StyleUnderline"/>
          <w:rFonts w:asciiTheme="majorHAnsi" w:hAnsiTheme="majorHAnsi" w:cstheme="majorHAnsi"/>
        </w:rPr>
        <w:t>diseases are proof of principle that each worst-case attribute can be realized independently</w:t>
      </w:r>
      <w:r w:rsidRPr="00BF43A7">
        <w:rPr>
          <w:rFonts w:asciiTheme="majorHAnsi" w:hAnsiTheme="majorHAnsi" w:cstheme="majorHAnsi"/>
          <w:sz w:val="16"/>
        </w:rPr>
        <w:t xml:space="preserve">. For example, </w:t>
      </w:r>
      <w:r w:rsidRPr="00BF43A7">
        <w:rPr>
          <w:rStyle w:val="StyleUnderline"/>
          <w:rFonts w:asciiTheme="majorHAnsi" w:hAnsiTheme="majorHAnsi" w:cstheme="majorHAnsi"/>
        </w:rPr>
        <w:t>some diseases exhibit nearly a 100% case fatality ratio in the absence of treatment, such as rabies or septicemic plague</w:t>
      </w:r>
      <w:r w:rsidRPr="00BF43A7">
        <w:rPr>
          <w:rFonts w:asciiTheme="majorHAnsi" w:hAnsiTheme="majorHAnsi" w:cstheme="majorHAnsi"/>
          <w:sz w:val="16"/>
        </w:rPr>
        <w:t xml:space="preserve">. </w:t>
      </w:r>
      <w:r w:rsidRPr="00BF43A7">
        <w:rPr>
          <w:rStyle w:val="StyleUnderline"/>
          <w:rFonts w:asciiTheme="majorHAnsi" w:hAnsiTheme="majorHAnsi" w:cstheme="majorHAnsi"/>
        </w:rPr>
        <w:t>Other diseases have a track record of spreading to virtually every human community worldwide</w:t>
      </w:r>
      <w:r w:rsidRPr="00BF43A7">
        <w:rPr>
          <w:rFonts w:asciiTheme="majorHAnsi" w:hAnsiTheme="majorHAnsi" w:cstheme="majorHAnsi"/>
          <w:sz w:val="16"/>
        </w:rPr>
        <w:t xml:space="preserve">, such as the 1918 flu,10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BF43A7">
        <w:rPr>
          <w:rStyle w:val="StyleUnderline"/>
          <w:rFonts w:asciiTheme="majorHAnsi" w:hAnsiTheme="majorHAnsi" w:cstheme="majorHAnsi"/>
        </w:rPr>
        <w:t xml:space="preserve">advances in biotechnology might allow the creation of diseases that combine such traits. </w:t>
      </w:r>
      <w:r w:rsidRPr="00BF43A7">
        <w:rPr>
          <w:rFonts w:asciiTheme="majorHAnsi" w:hAnsiTheme="majorHAnsi" w:cstheme="majorHAnsi"/>
          <w:sz w:val="16"/>
        </w:rPr>
        <w:t xml:space="preserve">Recent </w:t>
      </w:r>
      <w:r w:rsidRPr="00BF43A7">
        <w:rPr>
          <w:rStyle w:val="StyleUnderline"/>
          <w:rFonts w:asciiTheme="majorHAnsi" w:hAnsiTheme="majorHAnsi" w:cstheme="majorHAnsi"/>
        </w:rPr>
        <w:t>controversy has already emerged over a number of scientific experiments that resulted in viruses with enhanced transmissibility</w:t>
      </w:r>
      <w:r w:rsidRPr="00BF43A7">
        <w:rPr>
          <w:rFonts w:asciiTheme="majorHAnsi" w:hAnsiTheme="majorHAnsi" w:cstheme="majorHAnsi"/>
          <w:sz w:val="16"/>
        </w:rPr>
        <w:t xml:space="preserve">, lethality, and/or the ability to overcome therapeutics.13-17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well.19-21 Although these experiments had scientific merit and were not conducted with malicious intent, their </w:t>
      </w:r>
      <w:r w:rsidRPr="00BF43A7">
        <w:rPr>
          <w:rStyle w:val="StyleUnderline"/>
          <w:rFonts w:asciiTheme="majorHAnsi" w:hAnsiTheme="majorHAnsi" w:cstheme="majorHAnsi"/>
        </w:rPr>
        <w:t>implications are still worrying</w:t>
      </w:r>
      <w:r w:rsidRPr="00BF43A7">
        <w:rPr>
          <w:rFonts w:asciiTheme="majorHAnsi" w:hAnsiTheme="majorHAnsi" w:cstheme="majorHAnsi"/>
          <w:sz w:val="16"/>
        </w:rPr>
        <w:t xml:space="preserve">. This is especially true given that </w:t>
      </w:r>
      <w:r w:rsidRPr="00BF43A7">
        <w:rPr>
          <w:rStyle w:val="StyleUnderline"/>
          <w:rFonts w:asciiTheme="majorHAnsi" w:hAnsiTheme="majorHAnsi" w:cstheme="majorHAnsi"/>
        </w:rPr>
        <w:t>there is also a long historical track record of state-run bioweapon research applying cutting-edge science and technology to design agents not previously seen in nature. The Soviet bioweapons program developed agents with traits such as enhanced virulence, resistance to therapies, greater environmental resilience, increased difficulty to diagnose or treat, and which caused unexpected disease presentations and outcomes</w:t>
      </w:r>
      <w:r w:rsidRPr="00BF43A7">
        <w:rPr>
          <w:rFonts w:asciiTheme="majorHAnsi" w:hAnsiTheme="majorHAnsi" w:cstheme="majorHAnsi"/>
          <w:sz w:val="16"/>
        </w:rPr>
        <w:t xml:space="preserve">.22 </w:t>
      </w:r>
      <w:r w:rsidRPr="00BF43A7">
        <w:rPr>
          <w:rStyle w:val="StyleUnderline"/>
          <w:rFonts w:asciiTheme="majorHAnsi" w:hAnsiTheme="majorHAnsi" w:cstheme="majorHAnsi"/>
        </w:rPr>
        <w:t>Delivery capabilities have also been subject to the cutting edge of technical development, with Canadian, US, and UK bioweapon efforts playing a critical role in developing the discipline of aerobiology</w:t>
      </w:r>
      <w:r w:rsidRPr="00BF43A7">
        <w:rPr>
          <w:rFonts w:asciiTheme="majorHAnsi" w:hAnsiTheme="majorHAnsi" w:cstheme="majorHAnsi"/>
          <w:sz w:val="16"/>
        </w:rPr>
        <w:t xml:space="preserve">.23,24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 </w:t>
      </w:r>
      <w:r w:rsidRPr="00BF43A7">
        <w:rPr>
          <w:rStyle w:val="StyleUnderline"/>
          <w:rFonts w:asciiTheme="majorHAnsi" w:hAnsiTheme="majorHAnsi" w:cstheme="majorHAnsi"/>
        </w:rPr>
        <w:t>Non-state actors may also pose a risk,</w:t>
      </w:r>
      <w:r w:rsidRPr="00BF43A7">
        <w:rPr>
          <w:rFonts w:asciiTheme="majorHAnsi" w:hAnsiTheme="majorHAnsi" w:cstheme="majorHAnsi"/>
          <w:sz w:val="16"/>
        </w:rPr>
        <w:t xml:space="preserve"> especially those with explicitly omnicidal aims. While rare, there are examples. </w:t>
      </w:r>
      <w:r w:rsidRPr="00BF43A7">
        <w:rPr>
          <w:rStyle w:val="StyleUnderline"/>
          <w:rFonts w:asciiTheme="majorHAnsi" w:hAnsiTheme="majorHAnsi" w:cstheme="majorHAnsi"/>
        </w:rPr>
        <w:t>The Aum Shinrikyo cult in Japan sought biological weapons for the express purpose of causing extinction</w:t>
      </w:r>
      <w:r w:rsidRPr="00BF43A7">
        <w:rPr>
          <w:rFonts w:asciiTheme="majorHAnsi" w:hAnsiTheme="majorHAnsi" w:cstheme="majorHAnsi"/>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BF43A7">
        <w:rPr>
          <w:rStyle w:val="StyleUnderline"/>
          <w:rFonts w:asciiTheme="majorHAnsi" w:hAnsiTheme="majorHAnsi" w:cstheme="majorHAnsi"/>
        </w:rPr>
        <w:t>non-state actors have lacked the capabilities needed to pose a catastrophic bioweapons threat</w:t>
      </w:r>
      <w:r w:rsidRPr="00BF43A7">
        <w:rPr>
          <w:rFonts w:asciiTheme="majorHAnsi" w:hAnsiTheme="majorHAnsi" w:cstheme="majorHAnsi"/>
          <w:sz w:val="16"/>
        </w:rPr>
        <w:t xml:space="preserve">, but </w:t>
      </w:r>
      <w:r w:rsidRPr="00BF43A7">
        <w:rPr>
          <w:rStyle w:val="StyleUnderline"/>
          <w:rFonts w:asciiTheme="majorHAnsi" w:hAnsiTheme="majorHAnsi" w:cstheme="majorHAnsi"/>
        </w:rPr>
        <w:t>this could change in future decades as biotechnology becomes more accessible and the pool of experienced users grows</w:t>
      </w:r>
      <w:r w:rsidRPr="00BF43A7">
        <w:rPr>
          <w:rFonts w:asciiTheme="majorHAnsi" w:hAnsiTheme="majorHAnsi" w:cstheme="majorHAnsi"/>
          <w:sz w:val="16"/>
        </w:rPr>
        <w:t>.31,32</w:t>
      </w:r>
    </w:p>
    <w:p w14:paraId="0C3DA418" w14:textId="4B5ADC3F" w:rsidR="006A3795" w:rsidRDefault="00EE6057" w:rsidP="00EE6057">
      <w:pPr>
        <w:pStyle w:val="Heading3"/>
      </w:pPr>
      <w:r>
        <w:t>Stops war</w:t>
      </w:r>
    </w:p>
    <w:p w14:paraId="235104FF" w14:textId="77777777" w:rsidR="00EE6057" w:rsidRPr="008C645A" w:rsidRDefault="00EE6057" w:rsidP="00EE6057">
      <w:pPr>
        <w:pStyle w:val="Heading4"/>
        <w:rPr>
          <w:rFonts w:asciiTheme="majorHAnsi" w:hAnsiTheme="majorHAnsi" w:cstheme="majorHAnsi"/>
        </w:rPr>
      </w:pPr>
      <w:r w:rsidRPr="008C645A">
        <w:rPr>
          <w:rFonts w:asciiTheme="majorHAnsi" w:hAnsiTheme="majorHAnsi" w:cstheme="majorHAnsi"/>
        </w:rPr>
        <w:t xml:space="preserve">Nuclear proliferation decreases the risk of conflict – machine learning simulations prove </w:t>
      </w:r>
    </w:p>
    <w:p w14:paraId="763963CE" w14:textId="77777777" w:rsidR="00EE6057" w:rsidRPr="008C645A" w:rsidRDefault="00EE6057" w:rsidP="00EE6057">
      <w:pPr>
        <w:rPr>
          <w:rStyle w:val="Style13ptBold"/>
          <w:rFonts w:asciiTheme="majorHAnsi" w:hAnsiTheme="majorHAnsi" w:cstheme="majorHAnsi"/>
        </w:rPr>
      </w:pPr>
      <w:r w:rsidRPr="008C645A">
        <w:rPr>
          <w:rStyle w:val="Style13ptBold"/>
          <w:rFonts w:asciiTheme="majorHAnsi" w:hAnsiTheme="majorHAnsi" w:cstheme="majorHAnsi"/>
        </w:rPr>
        <w:t>Suzuki, 2015</w:t>
      </w:r>
    </w:p>
    <w:p w14:paraId="12B6C662" w14:textId="79F90830" w:rsidR="00EE6057" w:rsidRPr="008C645A" w:rsidRDefault="00EE6057" w:rsidP="00EE6057">
      <w:pPr>
        <w:rPr>
          <w:rFonts w:asciiTheme="majorHAnsi" w:hAnsiTheme="majorHAnsi" w:cstheme="majorHAnsi"/>
        </w:rPr>
      </w:pPr>
      <w:r w:rsidRPr="008C645A">
        <w:rPr>
          <w:rFonts w:asciiTheme="majorHAnsi" w:hAnsiTheme="majorHAnsi" w:cstheme="majorHAnsi"/>
        </w:rPr>
        <w:t xml:space="preserve">(Akisato Suzuki, School of Law and Government, Dublin City University, "Is more better or worse? New empirics on nuclear proliferation and interstate conflict by Random Forests", Research &amp; Politics 2:2, April-June 2015, Sage Journals, Accessed </w:t>
      </w:r>
      <w:r>
        <w:rPr>
          <w:rFonts w:asciiTheme="majorHAnsi" w:hAnsiTheme="majorHAnsi" w:cstheme="majorHAnsi"/>
        </w:rPr>
        <w:t xml:space="preserve">7/14 GDI-TM) </w:t>
      </w:r>
    </w:p>
    <w:p w14:paraId="08E54A7D" w14:textId="77777777" w:rsidR="00EE6057" w:rsidRPr="008C645A" w:rsidRDefault="00EE6057" w:rsidP="00EE6057">
      <w:pPr>
        <w:rPr>
          <w:rFonts w:asciiTheme="majorHAnsi" w:hAnsiTheme="majorHAnsi" w:cstheme="majorHAnsi"/>
        </w:rPr>
      </w:pPr>
      <w:r w:rsidRPr="008C645A">
        <w:rPr>
          <w:rFonts w:asciiTheme="majorHAnsi" w:hAnsiTheme="majorHAnsi" w:cstheme="majorHAnsi"/>
        </w:rPr>
        <w:t>*Random Forests- is a machine learning software; the author used it to test the relationship between nuclear weapons and interstate conflict)</w:t>
      </w:r>
    </w:p>
    <w:p w14:paraId="5F674951" w14:textId="77777777" w:rsidR="00EE6057" w:rsidRPr="009D03FF" w:rsidRDefault="00EE6057" w:rsidP="00EE6057">
      <w:pPr>
        <w:rPr>
          <w:rFonts w:asciiTheme="majorHAnsi" w:hAnsiTheme="majorHAnsi" w:cstheme="majorHAnsi"/>
          <w:sz w:val="16"/>
        </w:rPr>
      </w:pPr>
      <w:r w:rsidRPr="00EE6057">
        <w:rPr>
          <w:rStyle w:val="StyleUnderline"/>
          <w:rFonts w:asciiTheme="majorHAnsi" w:hAnsiTheme="majorHAnsi" w:cstheme="majorHAnsi"/>
        </w:rPr>
        <w:t>The main findings reveal that the optimist expectation of the relationship between nuclear proliferation and interstate conflict is empirically supported</w:t>
      </w:r>
      <w:r w:rsidRPr="00EE6057">
        <w:rPr>
          <w:rFonts w:asciiTheme="majorHAnsi" w:hAnsiTheme="majorHAnsi" w:cstheme="majorHAnsi"/>
          <w:sz w:val="16"/>
        </w:rPr>
        <w:t xml:space="preserve">:9 first, </w:t>
      </w:r>
      <w:r w:rsidRPr="00EE6057">
        <w:rPr>
          <w:rStyle w:val="StyleUnderline"/>
          <w:rFonts w:asciiTheme="majorHAnsi" w:hAnsiTheme="majorHAnsi" w:cstheme="majorHAnsi"/>
        </w:rPr>
        <w:t>a larger number of nuclear states on average decreases the systemic propensity for interstate conflict; and</w:t>
      </w:r>
      <w:r w:rsidRPr="00EE6057">
        <w:rPr>
          <w:rFonts w:asciiTheme="majorHAnsi" w:hAnsiTheme="majorHAnsi" w:cstheme="majorHAnsi"/>
          <w:sz w:val="16"/>
        </w:rPr>
        <w:t xml:space="preserve"> second, </w:t>
      </w:r>
      <w:r w:rsidRPr="00EE6057">
        <w:rPr>
          <w:rStyle w:val="StyleUnderline"/>
          <w:rFonts w:asciiTheme="majorHAnsi" w:hAnsiTheme="majorHAnsi" w:cstheme="majorHAnsi"/>
        </w:rPr>
        <w:t>there is no clear evidence that the emergence of new nuclear states increases the systemic propensity for interstate conflict</w:t>
      </w:r>
      <w:r w:rsidRPr="00EE6057">
        <w:rPr>
          <w:rFonts w:asciiTheme="majorHAnsi" w:hAnsiTheme="majorHAnsi" w:cstheme="majorHAnsi"/>
          <w:sz w:val="16"/>
        </w:rPr>
        <w:t xml:space="preserve">. Gartzke and Jo (2009) argue that nuclear weapons themselves have no exogenous effect on the probability of conflict, because when a state is engaged in or expects to engage in conflict, it may develop nuclear weapons to keep fighting, or to prepare for, that conflict. If this selection effect existed, the analysis should overestimate the conflict-provoking effect of nuclear proliferation in the above model. Still, </w:t>
      </w:r>
      <w:r w:rsidRPr="00EE6057">
        <w:rPr>
          <w:rStyle w:val="StyleUnderline"/>
          <w:rFonts w:asciiTheme="majorHAnsi" w:hAnsiTheme="majorHAnsi" w:cstheme="majorHAnsi"/>
        </w:rPr>
        <w:t>the results indicate that a larger number of nuclear states are associated with fewer disputes in the system</w:t>
      </w:r>
      <w:r w:rsidRPr="00EE6057">
        <w:rPr>
          <w:rFonts w:asciiTheme="majorHAnsi" w:hAnsiTheme="majorHAnsi" w:cstheme="majorHAnsi"/>
          <w:sz w:val="16"/>
        </w:rPr>
        <w:t xml:space="preserve">. This conclusion, however, raises questions about how to reconcile this study’s findings with those of a recent quantitative dyadic-level study (Bell and Miller, 2015). </w:t>
      </w:r>
      <w:r w:rsidRPr="00EE6057">
        <w:rPr>
          <w:rStyle w:val="StyleUnderline"/>
          <w:rFonts w:asciiTheme="majorHAnsi" w:hAnsiTheme="majorHAnsi" w:cstheme="majorHAnsi"/>
        </w:rPr>
        <w:t>The current paper finds that nuclear proliferation decreases the systemic propensity for interstate conflict</w:t>
      </w:r>
      <w:r w:rsidRPr="00EE6057">
        <w:rPr>
          <w:rFonts w:asciiTheme="majorHAnsi" w:hAnsiTheme="majorHAnsi" w:cstheme="majorHAnsi"/>
          <w:sz w:val="16"/>
        </w:rPr>
        <w:t xml:space="preserve">, while Bell and Miller (2015) find that nuclear symmetry has no significant effect on dyadic conflict, but that nuclear asymmetry is associated with a higher probability of dyadic conflict. </w:t>
      </w:r>
      <w:r w:rsidRPr="00EE6057">
        <w:rPr>
          <w:rStyle w:val="StyleUnderline"/>
          <w:rFonts w:asciiTheme="majorHAnsi" w:hAnsiTheme="majorHAnsi" w:cstheme="majorHAnsi"/>
        </w:rPr>
        <w:t>It is possible that nuclear proliferation decreases conflict through the conflict-mitigating effects of extended nuclear deterrence and</w:t>
      </w:r>
      <w:r w:rsidRPr="00EE6057">
        <w:rPr>
          <w:rFonts w:asciiTheme="majorHAnsi" w:hAnsiTheme="majorHAnsi" w:cstheme="majorHAnsi"/>
          <w:sz w:val="16"/>
        </w:rPr>
        <w:t xml:space="preserve">/or </w:t>
      </w:r>
      <w:r w:rsidRPr="00EE6057">
        <w:rPr>
          <w:rStyle w:val="StyleUnderline"/>
          <w:rFonts w:asciiTheme="majorHAnsi" w:hAnsiTheme="majorHAnsi" w:cstheme="majorHAnsi"/>
        </w:rPr>
        <w:t>fear of nuclear states’ intervention</w:t>
      </w:r>
      <w:r w:rsidRPr="00EE6057">
        <w:rPr>
          <w:rFonts w:asciiTheme="majorHAnsi" w:hAnsiTheme="majorHAnsi" w:cstheme="majorHAnsi"/>
          <w:sz w:val="16"/>
        </w:rPr>
        <w:t xml:space="preserve">, to the extent that these effects overwhelm the conflict-provoking effect of nuclear–asymmetrical dyads. </w:t>
      </w:r>
      <w:r w:rsidRPr="00EE6057">
        <w:rPr>
          <w:rStyle w:val="StyleUnderline"/>
          <w:rFonts w:asciiTheme="majorHAnsi" w:hAnsiTheme="majorHAnsi" w:cstheme="majorHAnsi"/>
        </w:rPr>
        <w:t>Thus, dyadic-level empirics cannot solely be relied on to infer causal links between nuclear proliferation and a systemic propensity for conflict.</w:t>
      </w:r>
      <w:r w:rsidRPr="00EE6057">
        <w:rPr>
          <w:rFonts w:asciiTheme="majorHAnsi" w:hAnsiTheme="majorHAnsi" w:cstheme="majorHAnsi"/>
          <w:sz w:val="16"/>
        </w:rPr>
        <w:t xml:space="preserve"> The systemic-level empirics deserve attention.</w:t>
      </w:r>
    </w:p>
    <w:p w14:paraId="18749334" w14:textId="77777777" w:rsidR="00EE6057" w:rsidRPr="008C645A" w:rsidRDefault="00EE6057" w:rsidP="00EE6057">
      <w:pPr>
        <w:rPr>
          <w:rFonts w:asciiTheme="majorHAnsi" w:hAnsiTheme="majorHAnsi" w:cstheme="majorHAnsi"/>
        </w:rPr>
      </w:pPr>
    </w:p>
    <w:p w14:paraId="77C03227" w14:textId="77777777" w:rsidR="00EE6057" w:rsidRPr="00EE6057" w:rsidRDefault="00EE6057" w:rsidP="00EE6057"/>
    <w:p w14:paraId="7CAB0BA2" w14:textId="2FD5D1B7" w:rsidR="001B33D2" w:rsidRDefault="001B33D2" w:rsidP="00D96828">
      <w:pPr>
        <w:pStyle w:val="Heading2"/>
      </w:pPr>
      <w:r>
        <w:t xml:space="preserve">Prolif impact defense </w:t>
      </w:r>
    </w:p>
    <w:p w14:paraId="678E2B1E" w14:textId="7C07BC9F" w:rsidR="001B33D2" w:rsidRDefault="001B33D2" w:rsidP="001B33D2">
      <w:pPr>
        <w:pStyle w:val="Heading3"/>
      </w:pPr>
      <w:r>
        <w:t xml:space="preserve">AT Accidents </w:t>
      </w:r>
    </w:p>
    <w:p w14:paraId="7FF63E9A" w14:textId="2B9E00B7" w:rsidR="001B33D2" w:rsidRPr="008C645A" w:rsidRDefault="001B33D2" w:rsidP="001B33D2">
      <w:pPr>
        <w:pStyle w:val="Heading4"/>
        <w:rPr>
          <w:rFonts w:asciiTheme="majorHAnsi" w:hAnsiTheme="majorHAnsi" w:cstheme="majorHAnsi"/>
        </w:rPr>
      </w:pPr>
      <w:r w:rsidRPr="008C645A">
        <w:rPr>
          <w:rFonts w:asciiTheme="majorHAnsi" w:hAnsiTheme="majorHAnsi" w:cstheme="majorHAnsi"/>
        </w:rPr>
        <w:t>No risk of accidental detonation – prefer 70 years of empirics</w:t>
      </w:r>
    </w:p>
    <w:p w14:paraId="24CC9175" w14:textId="77777777" w:rsidR="001B33D2" w:rsidRPr="008C645A" w:rsidRDefault="001B33D2" w:rsidP="001B33D2">
      <w:pPr>
        <w:rPr>
          <w:rFonts w:asciiTheme="majorHAnsi" w:hAnsiTheme="majorHAnsi" w:cstheme="majorHAnsi"/>
        </w:rPr>
      </w:pPr>
      <w:r w:rsidRPr="008C645A">
        <w:rPr>
          <w:rStyle w:val="Style13ptBold"/>
          <w:rFonts w:asciiTheme="majorHAnsi" w:hAnsiTheme="majorHAnsi" w:cstheme="majorHAnsi"/>
        </w:rPr>
        <w:t>Mueller,</w:t>
      </w:r>
      <w:r w:rsidRPr="008C645A">
        <w:rPr>
          <w:rFonts w:asciiTheme="majorHAnsi" w:hAnsiTheme="majorHAnsi" w:cstheme="majorHAnsi"/>
        </w:rPr>
        <w:t xml:space="preserve"> a senior fellow at the Cato Institute, also a member of the political science department and senior research scientist with the Mershon Center for International Security Studies at Ohio State University, </w:t>
      </w:r>
      <w:r w:rsidRPr="008C645A">
        <w:rPr>
          <w:rStyle w:val="Style13ptBold"/>
          <w:rFonts w:asciiTheme="majorHAnsi" w:hAnsiTheme="majorHAnsi" w:cstheme="majorHAnsi"/>
        </w:rPr>
        <w:t>2016</w:t>
      </w:r>
    </w:p>
    <w:p w14:paraId="56F5048D" w14:textId="242B89F3" w:rsidR="001B33D2" w:rsidRPr="008C645A" w:rsidRDefault="001B33D2" w:rsidP="001B33D2">
      <w:pPr>
        <w:rPr>
          <w:rFonts w:asciiTheme="majorHAnsi" w:hAnsiTheme="majorHAnsi" w:cstheme="majorHAnsi"/>
        </w:rPr>
      </w:pPr>
      <w:r>
        <w:rPr>
          <w:rFonts w:asciiTheme="majorHAnsi" w:hAnsiTheme="majorHAnsi" w:cstheme="majorHAnsi"/>
        </w:rPr>
        <w:t>(</w:t>
      </w:r>
      <w:r w:rsidRPr="008C645A">
        <w:rPr>
          <w:rFonts w:asciiTheme="majorHAnsi" w:hAnsiTheme="majorHAnsi" w:cstheme="majorHAnsi"/>
        </w:rPr>
        <w:t>John, ““At All Costs”: The Destructive Consequences Of Anti-Proliferation Policy,” in Should We Let the Bomb Spread? from the Strategic Studies Institute, November 22</w:t>
      </w:r>
      <w:r w:rsidR="00CD6C38" w:rsidRPr="00CD6C38">
        <w:t xml:space="preserve"> </w:t>
      </w:r>
      <w:r w:rsidR="00CD6C38" w:rsidRPr="00CD6C38">
        <w:rPr>
          <w:rFonts w:asciiTheme="majorHAnsi" w:hAnsiTheme="majorHAnsi" w:cstheme="majorHAnsi"/>
        </w:rPr>
        <w:t>https://apps.dtic.mil/dtic/tr/fulltext/u2/1021744.pdf</w:t>
      </w:r>
      <w:r w:rsidRPr="008C645A">
        <w:rPr>
          <w:rFonts w:asciiTheme="majorHAnsi" w:hAnsiTheme="majorHAnsi" w:cstheme="majorHAnsi"/>
        </w:rPr>
        <w:t xml:space="preserve"> </w:t>
      </w:r>
      <w:r>
        <w:rPr>
          <w:rFonts w:asciiTheme="majorHAnsi" w:hAnsiTheme="majorHAnsi" w:cstheme="majorHAnsi"/>
        </w:rPr>
        <w:t>Accessed 7-14 GDI-TM</w:t>
      </w:r>
      <w:r w:rsidR="00CD6C38">
        <w:rPr>
          <w:rFonts w:asciiTheme="majorHAnsi" w:hAnsiTheme="majorHAnsi" w:cstheme="majorHAnsi"/>
        </w:rPr>
        <w:t xml:space="preserve">) </w:t>
      </w:r>
    </w:p>
    <w:p w14:paraId="10BC8744" w14:textId="77777777" w:rsidR="001B33D2" w:rsidRPr="008C645A" w:rsidRDefault="001B33D2" w:rsidP="001B33D2">
      <w:pPr>
        <w:rPr>
          <w:rFonts w:asciiTheme="majorHAnsi" w:hAnsiTheme="majorHAnsi" w:cstheme="majorHAnsi"/>
          <w:u w:val="single"/>
        </w:rPr>
      </w:pPr>
      <w:r w:rsidRPr="008C645A">
        <w:rPr>
          <w:rFonts w:asciiTheme="majorHAnsi" w:hAnsiTheme="majorHAnsi" w:cstheme="majorHAnsi"/>
          <w:sz w:val="16"/>
        </w:rPr>
        <w:t>Accidental or Inadvertent Detonation</w:t>
      </w:r>
      <w:r w:rsidRPr="008C645A">
        <w:rPr>
          <w:rStyle w:val="StyleUnderline"/>
          <w:rFonts w:asciiTheme="majorHAnsi" w:hAnsiTheme="majorHAnsi" w:cstheme="majorHAnsi"/>
        </w:rPr>
        <w:t>. A common concern has been that the weapons would somehow go off by accident or miscalculation, devastating the planet in the process.</w:t>
      </w:r>
      <w:r w:rsidRPr="008C645A">
        <w:rPr>
          <w:rFonts w:asciiTheme="majorHAnsi" w:hAnsiTheme="majorHAnsi" w:cstheme="majorHAnsi"/>
          <w:sz w:val="16"/>
        </w:rPr>
        <w:t xml:space="preserve"> In 1960, a top nuclear strategist declared it “most unlikely” that the world could live with an uncontrolled arms race for decades.41 Moreover, in 1979, political scientist Hans J. Morgenthau declared: The world is moving ineluctably towards a third world war—a strategic nuclear war. I do not believe that anything can be done to prevent it. The international system is simply too unstable to survive for long.42 In addition, Eric Schlosser remains deeply concerned about that danger today.43 In a 1982 New Yorker essay and best-selling book, both titled The Fate of the Earth, Jonathan Schell passionately, if repetitively, argued the not entirely novel proposition that nuclear war would be terrible, and he concluded ominously: One day—and it is hard to believe that it will not be soon—we will make our choice. Either we will sink into the final coma and end it all or, as I trust and believe, we will awaken to the truth of our peril . . . and rise up to cleanse the earth of nuclear weapons.44 As it happened, both options were avoided: </w:t>
      </w:r>
      <w:r w:rsidRPr="008C645A">
        <w:rPr>
          <w:rStyle w:val="StyleUnderline"/>
          <w:rFonts w:asciiTheme="majorHAnsi" w:hAnsiTheme="majorHAnsi" w:cstheme="majorHAnsi"/>
        </w:rPr>
        <w:t>Neither final coma nor nuclear cleansing ever took place. The common alarmist prognostications assuming that, because the weapons exist, sooner or later one or more of them will necessarily go off, has now failed to deliver for 70 years—this suggests that something more than luck is operating.</w:t>
      </w:r>
    </w:p>
    <w:p w14:paraId="6F252B2D" w14:textId="77777777" w:rsidR="001B33D2" w:rsidRPr="001B33D2" w:rsidRDefault="001B33D2" w:rsidP="001B33D2"/>
    <w:p w14:paraId="63636DE7" w14:textId="53A23817" w:rsidR="00682431" w:rsidRDefault="00682431" w:rsidP="00D96828">
      <w:pPr>
        <w:pStyle w:val="Heading2"/>
      </w:pPr>
      <w:r>
        <w:t xml:space="preserve">General – security guarantees </w:t>
      </w:r>
    </w:p>
    <w:p w14:paraId="7476E9AA" w14:textId="12A7F84C" w:rsidR="00E013D8" w:rsidRDefault="00E013D8" w:rsidP="00E013D8">
      <w:pPr>
        <w:pStyle w:val="Heading3"/>
      </w:pPr>
      <w:r>
        <w:t xml:space="preserve">No internal link – security guarantee </w:t>
      </w:r>
    </w:p>
    <w:p w14:paraId="200E5E4D" w14:textId="6D5F1A0A" w:rsidR="00724985" w:rsidRDefault="00724985" w:rsidP="00724985">
      <w:pPr>
        <w:pStyle w:val="Heading4"/>
      </w:pPr>
      <w:r>
        <w:t>No Internal link–studies indict the relationship between security guarantees and proliferation</w:t>
      </w:r>
    </w:p>
    <w:p w14:paraId="62447F65" w14:textId="77777777" w:rsidR="00724985" w:rsidRDefault="00724985" w:rsidP="00724985">
      <w:pPr>
        <w:pStyle w:val="BodyText"/>
        <w:rPr>
          <w:b/>
          <w:bCs/>
          <w:sz w:val="26"/>
          <w:szCs w:val="26"/>
        </w:rPr>
      </w:pPr>
      <w:r>
        <w:rPr>
          <w:b/>
          <w:bCs/>
          <w:sz w:val="26"/>
          <w:szCs w:val="26"/>
        </w:rPr>
        <w:t>Bleek and Lorber, 13</w:t>
      </w:r>
    </w:p>
    <w:p w14:paraId="78D83435" w14:textId="77777777" w:rsidR="00724985" w:rsidRDefault="00724985" w:rsidP="00724985">
      <w:pPr>
        <w:pStyle w:val="BodyText"/>
        <w:rPr>
          <w:szCs w:val="22"/>
        </w:rPr>
      </w:pPr>
      <w:r>
        <w:rPr>
          <w:szCs w:val="22"/>
        </w:rPr>
        <w:t>[Philipp, Graduate School of International Policy and Management, Monterey Institute of International Studies, and Eric, International Trade and Compliance Practice Group, “Security Guarantees and Allied Nuclear Proliferation,” Journal of Conflict Resolution, 11/12/13, DOI: 10.1177/0022002713509050, acc. 7/7/19, GDI-LBP]</w:t>
      </w:r>
    </w:p>
    <w:p w14:paraId="1957D263" w14:textId="77777777" w:rsidR="00724985" w:rsidRDefault="00724985" w:rsidP="00724985">
      <w:pPr>
        <w:pStyle w:val="BodyText"/>
        <w:rPr>
          <w:szCs w:val="22"/>
        </w:rPr>
      </w:pPr>
      <w:r>
        <w:rPr>
          <w:szCs w:val="22"/>
        </w:rPr>
        <w:t xml:space="preserve">Conventional Wisdom among Policy Makers, Less Support from Scholars </w:t>
      </w:r>
    </w:p>
    <w:p w14:paraId="592EE0A0" w14:textId="77777777" w:rsidR="00724985" w:rsidRPr="009E512F" w:rsidRDefault="00724985" w:rsidP="00724985">
      <w:pPr>
        <w:pStyle w:val="BodyText"/>
        <w:rPr>
          <w:szCs w:val="22"/>
        </w:rPr>
      </w:pPr>
      <w:r>
        <w:rPr>
          <w:szCs w:val="22"/>
        </w:rPr>
        <w:t xml:space="preserve">The literature on extended nuclear guarantees broadly divides into policy-focused work arguing that such guarantees—if properly calibrated—can prevent allied nuclear proliferation and prescribing mechanisms for increasing their credibility(Congressional Commission 2009; Schlesinger 2008) and academically oriented research examining whether guarantees can be credible in the first place. </w:t>
      </w:r>
      <w:r>
        <w:rPr>
          <w:szCs w:val="22"/>
          <w:u w:val="single"/>
        </w:rPr>
        <w:t>Although the policy literature considers which factors may affect credibility</w:t>
      </w:r>
      <w:r>
        <w:rPr>
          <w:szCs w:val="22"/>
        </w:rPr>
        <w:t xml:space="preserve">(Murdock 2009), </w:t>
      </w:r>
      <w:r>
        <w:rPr>
          <w:szCs w:val="22"/>
          <w:u w:val="single"/>
        </w:rPr>
        <w:t>its primary limitation is assuming guarantees can be effective in stemming allied proliferation.</w:t>
      </w:r>
      <w:r>
        <w:rPr>
          <w:szCs w:val="22"/>
        </w:rPr>
        <w:t xml:space="preserve"> The literature presents a toolbox of options for how to increase credibility, but gives short shrift to the prior question of whether security guarantees can prevent allied proliferation. </w:t>
      </w:r>
      <w:r>
        <w:rPr>
          <w:szCs w:val="22"/>
          <w:u w:val="single"/>
        </w:rPr>
        <w:t xml:space="preserve">The academic literature on guarantees also has shortcomings. Some argue guarantees do not stem allied proliferation because they are incredible </w:t>
      </w:r>
      <w:r>
        <w:rPr>
          <w:szCs w:val="22"/>
        </w:rPr>
        <w:t>(Goldstein 2000</w:t>
      </w:r>
      <w:r>
        <w:rPr>
          <w:szCs w:val="22"/>
          <w:u w:val="single"/>
        </w:rPr>
        <w:t xml:space="preserve">),but base the conclusion on analysis of a few cases in which allies chose to proliferate. A modest but growing quantitative literature addresses the question of why states do and do not proliferate, but reaches contradictory conclusions on </w:t>
      </w:r>
      <w:r w:rsidRPr="003E0F09">
        <w:rPr>
          <w:rStyle w:val="StyleUnderline"/>
        </w:rPr>
        <w:t>security Kroenig (2010) data are unavailable, so it is not possible to explore why Kroenig’s (2009b, 2010) studies,which appear similar in all important respects, reached differing conclusions on the relationship between security guarantees and acquisition of nuclear weapons. GK 1⁄4 Gartzke and Kroenig (2009), which included a new coding for nuclear weapons acquisition, but didn't code exploration or pursuit. guarante</w:t>
      </w:r>
      <w:r>
        <w:rPr>
          <w:szCs w:val="22"/>
        </w:rPr>
        <w:t xml:space="preserve">es (see Table 1). </w:t>
      </w:r>
      <w:r w:rsidRPr="003E0F09">
        <w:rPr>
          <w:rStyle w:val="StyleUnderline"/>
        </w:rPr>
        <w:t>And none of these studies focused narrowly on guarantees—they were either ‘‘garbage can’’ approaches that sought to test a host of potentially relevant variables or focused on other independent variables—and therefore did not subject their security guarantee findings to robustness checks</w:t>
      </w:r>
      <w:r>
        <w:rPr>
          <w:szCs w:val="22"/>
        </w:rPr>
        <w:t xml:space="preserve">. Two recent studies catalyzed a resurgence of interest in applying sophisticated quantitative tools to the proliferation puzzle. 4 </w:t>
      </w:r>
      <w:r>
        <w:rPr>
          <w:szCs w:val="22"/>
          <w:u w:val="single"/>
        </w:rPr>
        <w:t>Employing hazard analysis, Singh and Way (2004) found that states with nuclear-armed allies were neither less nor more likely to explore nuclear weapons options, launch weapons programs, or acquire weapons. Multinomial logit analysis, reported as a robustness check, similarly found no relationship between guarantees and states’ likelihood of launching weapons pro-grams, but did find a robust negative relationship to both exploration and acquisition.</w:t>
      </w:r>
      <w:r>
        <w:rPr>
          <w:szCs w:val="22"/>
        </w:rPr>
        <w:t xml:space="preserve"> Jo and Gartzke (2007) employed probit regression analysis and concluded that </w:t>
      </w:r>
      <w:r>
        <w:rPr>
          <w:szCs w:val="22"/>
          <w:u w:val="single"/>
        </w:rPr>
        <w:t>states receiving security guarantees were no less likely to have active nuclear weapons programs, though less likely to possess nuclear weapons.</w:t>
      </w:r>
      <w:r>
        <w:rPr>
          <w:szCs w:val="22"/>
        </w:rPr>
        <w:t xml:space="preserve"> Finally, two scholars tweaked Singh and Way’s earlier work. Kroenig (2009b)reported that two of the three hazard models found a negative relationship between guarantees and acquisition, while one found no relationship. In a subsequent 2010 book that conducted analysis along similar lines yet came to the opposite conclusion,Kroenig reported that </w:t>
      </w:r>
      <w:r>
        <w:rPr>
          <w:szCs w:val="22"/>
          <w:u w:val="single"/>
        </w:rPr>
        <w:t>all four models that controlled for guarantees found no relation-ship to acquisition.</w:t>
      </w:r>
      <w:r>
        <w:rPr>
          <w:szCs w:val="22"/>
        </w:rPr>
        <w:t xml:space="preserve"> </w:t>
      </w:r>
      <w:r>
        <w:rPr>
          <w:szCs w:val="22"/>
          <w:u w:val="single"/>
        </w:rPr>
        <w:t>Fuhrmann</w:t>
      </w:r>
      <w:r>
        <w:rPr>
          <w:szCs w:val="22"/>
        </w:rPr>
        <w:t xml:space="preserve"> (2009), employing probit regression analysis but, unusually, structured like Singh and Way’s hazard analysis to drop countries from the data set once they reach a given threshold, </w:t>
      </w:r>
      <w:r>
        <w:rPr>
          <w:szCs w:val="22"/>
          <w:u w:val="single"/>
        </w:rPr>
        <w:t>reported that all of his models found no relation-ship between guarantees and nuclear weapons program initiation or acquisition.</w:t>
      </w:r>
      <w:r>
        <w:rPr>
          <w:szCs w:val="22"/>
        </w:rPr>
        <w:t xml:space="preserve"> </w:t>
      </w:r>
    </w:p>
    <w:p w14:paraId="4A037F18" w14:textId="77777777" w:rsidR="00724985" w:rsidRDefault="00724985" w:rsidP="00E013D8"/>
    <w:p w14:paraId="12F4ED35" w14:textId="4201616E" w:rsidR="00724985" w:rsidRDefault="00724985" w:rsidP="00724985">
      <w:pPr>
        <w:pStyle w:val="Heading3"/>
      </w:pPr>
      <w:r>
        <w:t xml:space="preserve">Non-Unique—US leadership in region unsustainable </w:t>
      </w:r>
    </w:p>
    <w:p w14:paraId="593CC4FF" w14:textId="77777777" w:rsidR="00724985" w:rsidRDefault="00724985" w:rsidP="00724985">
      <w:pPr>
        <w:pStyle w:val="Heading4"/>
      </w:pPr>
      <w:r>
        <w:t>US military dominance in the Asia-Pacific region not sustainable</w:t>
      </w:r>
    </w:p>
    <w:p w14:paraId="0B5E5410" w14:textId="77777777" w:rsidR="00724985" w:rsidRPr="000C07BE" w:rsidRDefault="00724985" w:rsidP="00724985">
      <w:pPr>
        <w:spacing w:line="256" w:lineRule="auto"/>
        <w:rPr>
          <w:rFonts w:eastAsia="Cambria" w:cs="Times New Roman"/>
          <w:bCs/>
        </w:rPr>
      </w:pPr>
      <w:r w:rsidRPr="000C07BE">
        <w:rPr>
          <w:rFonts w:eastAsia="Cambria" w:cs="Times New Roman"/>
          <w:b/>
          <w:bCs/>
          <w:sz w:val="26"/>
        </w:rPr>
        <w:t>Swaine, senior fellow at the Carnegie Endowment for International Peace, 2015</w:t>
      </w:r>
    </w:p>
    <w:p w14:paraId="3CCBB318" w14:textId="77777777" w:rsidR="00724985" w:rsidRPr="0061095B" w:rsidRDefault="00724985" w:rsidP="00724985">
      <w:pPr>
        <w:spacing w:line="256" w:lineRule="auto"/>
        <w:rPr>
          <w:rFonts w:eastAsia="Cambria" w:cs="Times New Roman"/>
        </w:rPr>
      </w:pPr>
      <w:r w:rsidRPr="000C07BE">
        <w:rPr>
          <w:rFonts w:eastAsia="Cambria" w:cs="Times New Roman"/>
        </w:rPr>
        <w:t xml:space="preserve">(Michael D., “Beyond American Predominance in the Western Pacific: The Need for a Stable U.S.-China Balance of Power,” Carnegie Endowment for International Peace, 4/20/15, </w:t>
      </w:r>
      <w:hyperlink r:id="rId62" w:history="1">
        <w:r w:rsidRPr="000C07BE">
          <w:rPr>
            <w:rFonts w:eastAsia="Cambria" w:cs="Times New Roman"/>
          </w:rPr>
          <w:t>https://carnegieendowment.org/2015/04/20/beyond-american-predominance-in-western-pacific-need-for-stable-u.s.-china-balance-of-power/i7gi accessed 7/4/19</w:t>
        </w:r>
      </w:hyperlink>
      <w:r w:rsidRPr="000C07BE">
        <w:rPr>
          <w:rFonts w:eastAsia="Cambria" w:cs="Times New Roman"/>
        </w:rPr>
        <w:t xml:space="preserve"> GDI-JEM)</w:t>
      </w:r>
    </w:p>
    <w:p w14:paraId="6DA26BEB" w14:textId="77777777" w:rsidR="00724985" w:rsidRDefault="00724985" w:rsidP="00724985">
      <w:r w:rsidRPr="0061095B">
        <w:t xml:space="preserve">Second, and equally important, </w:t>
      </w:r>
      <w:r w:rsidRPr="00EA5310">
        <w:rPr>
          <w:rStyle w:val="StyleUnderline"/>
        </w:rPr>
        <w:t>it is far from clear that American military predominance in the Asia-Pacific region can be sustained on a consistent basis,</w:t>
      </w:r>
      <w:r w:rsidRPr="0061095B">
        <w:t xml:space="preserve"> just as </w:t>
      </w:r>
      <w:r w:rsidRPr="00EA5310">
        <w:rPr>
          <w:rStyle w:val="StyleUnderline"/>
        </w:rPr>
        <w:t>it is virtually impossible that China could establish its own predominance in the region.</w:t>
      </w:r>
      <w:r w:rsidRPr="0061095B">
        <w:t xml:space="preserve"> Two Carnegie reports on the long-term security environment in Asia, China’s Military and the U.S.-Japan Alliance in 2030 and Conflict and Cooperation in the Asia-Pacific Region,2 concluded that, while </w:t>
      </w:r>
      <w:r w:rsidRPr="00EA5310">
        <w:rPr>
          <w:rStyle w:val="StyleUnderline"/>
        </w:rPr>
        <w:t>the United States will remain the strongest military power on a global level indefinitely, Washington will almost certainly confront increasingly severe, economically induced defense spending limitations</w:t>
      </w:r>
      <w:r w:rsidRPr="0061095B">
        <w:t xml:space="preserve"> that will constrain efforts to decisively keep well ahead of a growing Chinese military and paramilitary presence within approximately 1,500 nautical miles of the Chinese coastline, that is, the area covered by the so-called first and second island chains. </w:t>
      </w:r>
      <w:r w:rsidRPr="00EA5310">
        <w:rPr>
          <w:rStyle w:val="StyleUnderline"/>
        </w:rPr>
        <w:t>This will occur despite Washington’s repeated assertion that the rebalance to Asia will sustain America’s predominant position in the region.</w:t>
      </w:r>
      <w:r w:rsidRPr="0061095B">
        <w:t xml:space="preserve"> Moreover, </w:t>
      </w:r>
      <w:r w:rsidRPr="00EA5310">
        <w:rPr>
          <w:rStyle w:val="StyleUnderline"/>
        </w:rPr>
        <w:t>such largely economic constraints will almost certainly be magnified by the persistence of tensions and conflicts in other parts of the world, such as the Middle East and Central Europe.</w:t>
      </w:r>
      <w:r w:rsidRPr="0061095B">
        <w:t xml:space="preserve"> These events are likely to complicate any U.S. effort to shift forces (and resources) to the Asia-Pacific.</w:t>
      </w:r>
    </w:p>
    <w:p w14:paraId="7D40FBC5" w14:textId="203B6C8C" w:rsidR="00724985" w:rsidRDefault="00724985" w:rsidP="00724985">
      <w:pPr>
        <w:pStyle w:val="Heading2"/>
      </w:pPr>
      <w:r>
        <w:t xml:space="preserve">Aff Answers – ROC </w:t>
      </w:r>
      <w:r w:rsidR="00E013D8">
        <w:t xml:space="preserve">Specific </w:t>
      </w:r>
    </w:p>
    <w:p w14:paraId="116C1A34" w14:textId="48CBAB54" w:rsidR="004B2606" w:rsidRDefault="004B2606" w:rsidP="00724985">
      <w:pPr>
        <w:pStyle w:val="Heading3"/>
      </w:pPr>
      <w:r>
        <w:t xml:space="preserve">ROC proliferation – no </w:t>
      </w:r>
    </w:p>
    <w:p w14:paraId="669090CD" w14:textId="6C616B41" w:rsidR="004B2606" w:rsidRDefault="004B2606" w:rsidP="004B2606">
      <w:pPr>
        <w:pStyle w:val="Heading4"/>
      </w:pPr>
      <w:r>
        <w:t>Taiwan won’t get nukes – public rejection and NPT</w:t>
      </w:r>
    </w:p>
    <w:p w14:paraId="530FE6F5" w14:textId="77777777" w:rsidR="004B2606" w:rsidRDefault="004B2606" w:rsidP="004B2606">
      <w:pPr>
        <w:rPr>
          <w:rStyle w:val="Style13ptBold"/>
        </w:rPr>
      </w:pPr>
      <w:r>
        <w:rPr>
          <w:rStyle w:val="Style13ptBold"/>
        </w:rPr>
        <w:t>Spencer, writer for Taiwan News, 2019</w:t>
      </w:r>
    </w:p>
    <w:p w14:paraId="241C20B8" w14:textId="77777777" w:rsidR="004B2606" w:rsidRDefault="004B2606" w:rsidP="004B2606">
      <w:r w:rsidRPr="008A65DB">
        <w:t>(</w:t>
      </w:r>
      <w:r>
        <w:t xml:space="preserve">David, “Taiwan has other deterrence options besides costly and controversial nuclear weapons,” Taiwan News, 2019/04/05, </w:t>
      </w:r>
      <w:hyperlink r:id="rId63" w:history="1">
        <w:r w:rsidRPr="000D5237">
          <w:rPr>
            <w:rStyle w:val="Hyperlink"/>
          </w:rPr>
          <w:t>https://www.taiwannews.com.tw/en/news/3673904</w:t>
        </w:r>
      </w:hyperlink>
      <w:r>
        <w:t>, accessed 7/14/19, GDI – JBII)</w:t>
      </w:r>
    </w:p>
    <w:p w14:paraId="661FF2E8" w14:textId="77777777" w:rsidR="004B2606" w:rsidRDefault="004B2606" w:rsidP="004B2606">
      <w:r w:rsidRPr="0059753E">
        <w:rPr>
          <w:rStyle w:val="StyleUnderline"/>
        </w:rPr>
        <w:t>Easton is absolutely right that the governments of both Taiwan and the USA need to give greater thought to the question of deterring China from considering a military invasion of Taiwan.</w:t>
      </w:r>
      <w:r>
        <w:t xml:space="preserve"> As Easton himself has postulated, a military invasion of Taiwan would be far from straightforward and would likely lead to huge numbers of casualties on both sides if China were to attempt it.</w:t>
      </w:r>
    </w:p>
    <w:p w14:paraId="72B693BB" w14:textId="77777777" w:rsidR="004B2606" w:rsidRDefault="004B2606" w:rsidP="004B2606">
      <w:r>
        <w:t>This in itself is a deterrence of sorts but it is unlikely to be sufficient to hold China back forever, especially given the huge sums they continue to plow into their military budgets every year.</w:t>
      </w:r>
    </w:p>
    <w:p w14:paraId="614E6AE3" w14:textId="77777777" w:rsidR="004B2606" w:rsidRDefault="004B2606" w:rsidP="004B2606">
      <w:r>
        <w:t>The problems with choosing nuclear</w:t>
      </w:r>
    </w:p>
    <w:p w14:paraId="18676D58" w14:textId="77777777" w:rsidR="004B2606" w:rsidRPr="0059753E" w:rsidRDefault="004B2606" w:rsidP="004B2606">
      <w:pPr>
        <w:rPr>
          <w:sz w:val="16"/>
        </w:rPr>
      </w:pPr>
      <w:r w:rsidRPr="0059753E">
        <w:rPr>
          <w:sz w:val="16"/>
        </w:rPr>
        <w:t xml:space="preserve">So, is nuclear the way to go? The first problem is how popular such a program would be at home. </w:t>
      </w:r>
      <w:r w:rsidRPr="00FE34A3">
        <w:rPr>
          <w:rStyle w:val="StyleUnderline"/>
        </w:rPr>
        <w:t>There is</w:t>
      </w:r>
      <w:r w:rsidRPr="0059753E">
        <w:rPr>
          <w:sz w:val="16"/>
        </w:rPr>
        <w:t xml:space="preserve"> already </w:t>
      </w:r>
      <w:r w:rsidRPr="00FE34A3">
        <w:rPr>
          <w:rStyle w:val="StyleUnderline"/>
        </w:rPr>
        <w:t>a huge movement against the use of nuclear power in Taiwan.</w:t>
      </w:r>
      <w:r w:rsidRPr="0059753E">
        <w:rPr>
          <w:sz w:val="16"/>
        </w:rPr>
        <w:t xml:space="preserve"> Indeed, until the recent round of referendums, the DPP government was committed to shutting down all of Taiwan’s nuclear power stations by 2025.</w:t>
      </w:r>
    </w:p>
    <w:p w14:paraId="52DA8B81" w14:textId="77777777" w:rsidR="004B2606" w:rsidRDefault="004B2606" w:rsidP="004B2606">
      <w:r w:rsidRPr="00FE34A3">
        <w:rPr>
          <w:rStyle w:val="StyleUnderline"/>
        </w:rPr>
        <w:t>In this climate, it seems likely that establishing Taiwan as a nuclear power would be hugely controversial with a domestic audience, despite the fact that an overwhelming majority of people would support greater steps to protect Taiwan from Chinese invasion</w:t>
      </w:r>
      <w:r>
        <w:t>.</w:t>
      </w:r>
    </w:p>
    <w:p w14:paraId="2526B918" w14:textId="77777777" w:rsidR="004B2606" w:rsidRPr="0059753E" w:rsidRDefault="004B2606" w:rsidP="004B2606">
      <w:pPr>
        <w:rPr>
          <w:sz w:val="16"/>
        </w:rPr>
      </w:pPr>
      <w:r w:rsidRPr="00FE34A3">
        <w:rPr>
          <w:rStyle w:val="StyleUnderline"/>
        </w:rPr>
        <w:t>There is also the fact that Taiwan</w:t>
      </w:r>
      <w:r w:rsidRPr="0059753E">
        <w:rPr>
          <w:sz w:val="16"/>
        </w:rPr>
        <w:t xml:space="preserve"> (as the Republic of China) </w:t>
      </w:r>
      <w:r w:rsidRPr="00FE34A3">
        <w:rPr>
          <w:rStyle w:val="StyleUnderline"/>
        </w:rPr>
        <w:t>has ratified the Treaty on the Non-Proliferation of Nuclear Weapons which commits the Taiwanese government to prevent the spread of nuclear weapons and nuclear weapons technology.</w:t>
      </w:r>
    </w:p>
    <w:p w14:paraId="59979067" w14:textId="77777777" w:rsidR="004B2606" w:rsidRDefault="004B2606" w:rsidP="004B2606">
      <w:pPr>
        <w:rPr>
          <w:rStyle w:val="StyleUnderline"/>
        </w:rPr>
      </w:pPr>
      <w:r w:rsidRPr="0059753E">
        <w:rPr>
          <w:sz w:val="16"/>
        </w:rPr>
        <w:t xml:space="preserve">In practice, </w:t>
      </w:r>
      <w:r w:rsidRPr="00FE34A3">
        <w:rPr>
          <w:rStyle w:val="StyleUnderline"/>
        </w:rPr>
        <w:t>this Treaty has proved next to meaningless for many countries, but given Taiwan’s delicate international status, the question of whether it would be wise for Taiwan to break its obligations under an international treaty is an important one.</w:t>
      </w:r>
    </w:p>
    <w:p w14:paraId="073A6710" w14:textId="592AEA0F" w:rsidR="004B2606" w:rsidRDefault="00CA6AC9" w:rsidP="00E013D8">
      <w:pPr>
        <w:pStyle w:val="Heading4"/>
      </w:pPr>
      <w:r>
        <w:t xml:space="preserve">No nukes – cost of the program </w:t>
      </w:r>
    </w:p>
    <w:p w14:paraId="58081E3C" w14:textId="77777777" w:rsidR="00CA6AC9" w:rsidRDefault="00CA6AC9" w:rsidP="00CA6AC9">
      <w:pPr>
        <w:rPr>
          <w:rStyle w:val="Style13ptBold"/>
        </w:rPr>
      </w:pPr>
      <w:r>
        <w:rPr>
          <w:rStyle w:val="Style13ptBold"/>
        </w:rPr>
        <w:t>Spencer, writer for Taiwan News, 2019</w:t>
      </w:r>
    </w:p>
    <w:p w14:paraId="4A7CCB46" w14:textId="77777777" w:rsidR="00CA6AC9" w:rsidRPr="008A65DB" w:rsidRDefault="00CA6AC9" w:rsidP="00CA6AC9">
      <w:r w:rsidRPr="008A65DB">
        <w:t>(</w:t>
      </w:r>
      <w:r>
        <w:t xml:space="preserve">David, “Taiwan has other deterrence options besides costly and controversial nuclear weapons,” Taiwan News, 2019/04/05, </w:t>
      </w:r>
      <w:hyperlink r:id="rId64" w:history="1">
        <w:r w:rsidRPr="000D5237">
          <w:rPr>
            <w:rStyle w:val="Hyperlink"/>
          </w:rPr>
          <w:t>https://www.taiwannews.com.tw/en/news/3673904</w:t>
        </w:r>
      </w:hyperlink>
      <w:r>
        <w:t>, accessed 7/14/19, GDI – JBII)</w:t>
      </w:r>
    </w:p>
    <w:p w14:paraId="308F105A" w14:textId="77777777" w:rsidR="00CA6AC9" w:rsidRPr="008C4864" w:rsidRDefault="00CA6AC9" w:rsidP="00CA6AC9">
      <w:pPr>
        <w:rPr>
          <w:rStyle w:val="StyleUnderline"/>
        </w:rPr>
      </w:pPr>
      <w:r w:rsidRPr="008C4864">
        <w:rPr>
          <w:rStyle w:val="StyleUnderline"/>
        </w:rPr>
        <w:t>The other big problem of developing a nuclear deterrent is the cost. Nuclear defense programs cost enormous sums of money.</w:t>
      </w:r>
    </w:p>
    <w:p w14:paraId="7B7310F4" w14:textId="77777777" w:rsidR="00CA6AC9" w:rsidRPr="008C4864" w:rsidRDefault="00CA6AC9" w:rsidP="00CA6AC9">
      <w:pPr>
        <w:rPr>
          <w:sz w:val="16"/>
        </w:rPr>
      </w:pPr>
      <w:r w:rsidRPr="008C4864">
        <w:rPr>
          <w:sz w:val="16"/>
        </w:rPr>
        <w:t xml:space="preserve">Looking back again at </w:t>
      </w:r>
      <w:r w:rsidRPr="008C4864">
        <w:rPr>
          <w:rStyle w:val="StyleUnderline"/>
        </w:rPr>
        <w:t>the British Trident renewal in 2016, the cost was estimated to be</w:t>
      </w:r>
      <w:r w:rsidRPr="008C4864">
        <w:rPr>
          <w:sz w:val="16"/>
        </w:rPr>
        <w:t xml:space="preserve"> a cool </w:t>
      </w:r>
      <w:r w:rsidRPr="008C4864">
        <w:rPr>
          <w:rStyle w:val="StyleUnderline"/>
        </w:rPr>
        <w:t>£31 billion</w:t>
      </w:r>
      <w:r w:rsidRPr="008C4864">
        <w:rPr>
          <w:sz w:val="16"/>
        </w:rPr>
        <w:t xml:space="preserve"> (NT$1.2 trillion). </w:t>
      </w:r>
      <w:r w:rsidRPr="008C4864">
        <w:rPr>
          <w:rStyle w:val="StyleUnderline"/>
        </w:rPr>
        <w:t>This was widely acknowledged to be a very conservative estimate</w:t>
      </w:r>
      <w:r w:rsidRPr="008C4864">
        <w:rPr>
          <w:sz w:val="16"/>
        </w:rPr>
        <w:t xml:space="preserve"> with a £10 billion (NT$400 billion) contingency fund available that most experts suggested would, at least, be used in full.</w:t>
      </w:r>
    </w:p>
    <w:p w14:paraId="085E4CB1" w14:textId="77777777" w:rsidR="00CA6AC9" w:rsidRPr="008C4864" w:rsidRDefault="00CA6AC9" w:rsidP="00CA6AC9">
      <w:pPr>
        <w:rPr>
          <w:rStyle w:val="StyleUnderline"/>
        </w:rPr>
      </w:pPr>
      <w:r w:rsidRPr="008C4864">
        <w:rPr>
          <w:rStyle w:val="StyleUnderline"/>
        </w:rPr>
        <w:t>Given Taiwan’s size and the economic challenges it faces, the question of whether this would be a sensible use of public funds is a big one.</w:t>
      </w:r>
    </w:p>
    <w:p w14:paraId="48788311" w14:textId="5B7B6964" w:rsidR="00E013D8" w:rsidRDefault="00E013D8" w:rsidP="00E013D8">
      <w:pPr>
        <w:pStyle w:val="Heading3"/>
      </w:pPr>
      <w:r>
        <w:t>No Internal Link—no abandonment</w:t>
      </w:r>
    </w:p>
    <w:p w14:paraId="5248FCF0" w14:textId="77777777" w:rsidR="00E013D8" w:rsidRPr="00DE5858" w:rsidRDefault="00E013D8" w:rsidP="00E013D8">
      <w:pPr>
        <w:pStyle w:val="Heading4"/>
      </w:pPr>
      <w:r>
        <w:t>No internal link—no perception of abandonment--</w:t>
      </w:r>
      <w:r w:rsidRPr="00DE5858">
        <w:t xml:space="preserve">Commerce, political exchanages and cyber security cooperation </w:t>
      </w:r>
      <w:r>
        <w:t>maintain US-Taiwan relations</w:t>
      </w:r>
    </w:p>
    <w:p w14:paraId="551C7441" w14:textId="77777777" w:rsidR="00E013D8" w:rsidRDefault="00E013D8" w:rsidP="00E013D8">
      <w:pPr>
        <w:rPr>
          <w:rStyle w:val="Style13ptBold"/>
        </w:rPr>
      </w:pPr>
      <w:r>
        <w:rPr>
          <w:rStyle w:val="Style13ptBold"/>
        </w:rPr>
        <w:t>Cronin et.al, Senior Advisor and Senior Director of the Asia-Pacific Security Program at the Center for a New American Security, 2018</w:t>
      </w:r>
    </w:p>
    <w:p w14:paraId="3FA4BF20" w14:textId="77777777" w:rsidR="00E013D8" w:rsidRDefault="00E013D8" w:rsidP="00E013D8">
      <w:r w:rsidRPr="00964F45">
        <w:t>(</w:t>
      </w:r>
      <w:r>
        <w:t>Patrick, Jonathan Greenert, John M. Shalikashvili Chair in National Security Studies at the National Bureau of Asian Research, Shirley Kan, specialist in Asian security affairs, Peter Mattis, Research Fellow for China Studies at the Victims of Communism Memorial Foundation, Michael Mazza, Research Fellow in the Foreign and Defense Policy Studies Program at the American Enterprise Institute, “STRENGTHENING U.S.-TAIWAN DEFENSE RELATIONS,” National Bureau of Asian Research, May 2018, accessed 7/7/19, GDI – JBII)</w:t>
      </w:r>
    </w:p>
    <w:p w14:paraId="2E44FC7A" w14:textId="77777777" w:rsidR="00E013D8" w:rsidRPr="00946B4D" w:rsidRDefault="00E013D8" w:rsidP="00E013D8">
      <w:pPr>
        <w:rPr>
          <w:rStyle w:val="StyleUnderline"/>
        </w:rPr>
      </w:pPr>
      <w:r w:rsidRPr="00E66BA6">
        <w:rPr>
          <w:rStyle w:val="StyleUnderline"/>
        </w:rPr>
        <w:t xml:space="preserve">The Trump administration’s Taiwan policy centers on the three pillars of open commerce, political freedom, and self-defense. The first pillar seeks to foster trade and development. </w:t>
      </w:r>
      <w:r w:rsidRPr="00946B4D">
        <w:rPr>
          <w:rStyle w:val="StyleUnderline"/>
        </w:rPr>
        <w:t>In the aftermath of its withdrawal from the Trans-Pacific Partnership, the United States is placing priority on improving bilateral trade. In that regard, the administration should indicate its willingness to strike a free trade agreement (FTA) with Taiwan not unlike the one with Singapore or Australia.</w:t>
      </w:r>
      <w:r>
        <w:t xml:space="preserve">10 </w:t>
      </w:r>
      <w:r w:rsidRPr="00946B4D">
        <w:rPr>
          <w:rStyle w:val="StyleUnderline"/>
        </w:rPr>
        <w:t>While this effort will take time, announcing talks for a bilateral FTA with Taiwan would reinforce economic ties while simultaneously bolstering Taiwan’s “southbound policy” of diversifying its economy away from overdependence on the mainland.</w:t>
      </w:r>
    </w:p>
    <w:p w14:paraId="2796A399" w14:textId="77777777" w:rsidR="00E013D8" w:rsidRPr="002D3830" w:rsidRDefault="00E013D8" w:rsidP="00E013D8">
      <w:pPr>
        <w:rPr>
          <w:sz w:val="16"/>
        </w:rPr>
      </w:pPr>
      <w:r w:rsidRPr="00D75B78">
        <w:rPr>
          <w:rStyle w:val="StyleUnderline"/>
        </w:rPr>
        <w:t>The second pillar of the administration’s Taiwan policy is a desire to preserve political freedom on the island. Emblematic of enduring U.S. support for freedom in Taiwan is the new American Institute in Taiwan complex</w:t>
      </w:r>
      <w:r w:rsidRPr="002D3830">
        <w:rPr>
          <w:sz w:val="16"/>
        </w:rPr>
        <w:t xml:space="preserve">, and the administration should be represented at the June opening by senior officials attending in their personal capacity. </w:t>
      </w:r>
      <w:r w:rsidRPr="00DA05AC">
        <w:rPr>
          <w:rStyle w:val="StyleUnderline"/>
        </w:rPr>
        <w:t>While the United States will seek to upgrade the depth and scale of official contacts, much of its support for Taiwan’s political space will come in the form of visits and exchanges between a diverse array of democratically elected officials and technical experts, as well as expanded educational and other people-to-people contacts.</w:t>
      </w:r>
    </w:p>
    <w:p w14:paraId="590EDECD" w14:textId="77777777" w:rsidR="00E013D8" w:rsidRPr="002D3830" w:rsidRDefault="00E013D8" w:rsidP="00E013D8">
      <w:pPr>
        <w:rPr>
          <w:sz w:val="16"/>
        </w:rPr>
      </w:pPr>
      <w:r w:rsidRPr="002D3830">
        <w:rPr>
          <w:sz w:val="16"/>
        </w:rPr>
        <w:t xml:space="preserve">Meanwhile, </w:t>
      </w:r>
      <w:r w:rsidRPr="00DA05AC">
        <w:rPr>
          <w:rStyle w:val="StyleUnderline"/>
        </w:rPr>
        <w:t>the United States can improve Taiwan’s political resilience by supporting stronger cooperation on cybersecurity</w:t>
      </w:r>
      <w:r w:rsidRPr="002D3830">
        <w:rPr>
          <w:sz w:val="16"/>
        </w:rPr>
        <w:t xml:space="preserve">. </w:t>
      </w:r>
      <w:r w:rsidRPr="00DA05AC">
        <w:rPr>
          <w:rStyle w:val="StyleUnderline"/>
        </w:rPr>
        <w:t>This could be part of a comprehensive effort at developing a common strategy to counter political warfare, information warfare, and state abuses of cyberspace.</w:t>
      </w:r>
      <w:r w:rsidRPr="002D3830">
        <w:rPr>
          <w:sz w:val="16"/>
        </w:rPr>
        <w:t xml:space="preserve"> </w:t>
      </w:r>
      <w:r w:rsidRPr="00DA05AC">
        <w:rPr>
          <w:rStyle w:val="StyleUnderline"/>
        </w:rPr>
        <w:t>Because these concerns are now regional and global in nature, Washington could call on Tokyo, Canberra, New Delhi, and other capitals to help support Taipei’s political resilience.</w:t>
      </w:r>
    </w:p>
    <w:p w14:paraId="2A863D7C" w14:textId="77777777" w:rsidR="00E013D8" w:rsidRPr="008307B6" w:rsidRDefault="00E013D8" w:rsidP="00E013D8">
      <w:pPr>
        <w:rPr>
          <w:sz w:val="16"/>
        </w:rPr>
      </w:pPr>
      <w:r w:rsidRPr="008307B6">
        <w:rPr>
          <w:sz w:val="16"/>
        </w:rPr>
        <w:t>Although the United States can and must be more attentive to allies and partners,</w:t>
      </w:r>
      <w:r w:rsidRPr="00422B68">
        <w:rPr>
          <w:rStyle w:val="StyleUnderline"/>
        </w:rPr>
        <w:t xml:space="preserve"> national security officials in the Trump administration recognize the value that other countries can play in bolstering both the economic and political strength of Taiwan. For instance, Japan’s wide-reaching ties with the island continue to accelerate under Prime Minister Shinzo Abe, and India-Taiwan relations are beginning to show their potential as well.</w:t>
      </w:r>
      <w:r w:rsidRPr="008307B6">
        <w:rPr>
          <w:sz w:val="16"/>
        </w:rPr>
        <w:t xml:space="preserve"> </w:t>
      </w:r>
      <w:r w:rsidRPr="00422B68">
        <w:rPr>
          <w:rStyle w:val="StyleUnderline"/>
        </w:rPr>
        <w:t>In 2016, two-way trade between India and Taiwan approached $6 billion, with about 90 Taiwanese companies doing business in India.</w:t>
      </w:r>
      <w:r w:rsidRPr="008307B6">
        <w:rPr>
          <w:sz w:val="16"/>
        </w:rPr>
        <w:t>11</w:t>
      </w:r>
    </w:p>
    <w:p w14:paraId="7AF17DCF" w14:textId="77777777" w:rsidR="00E013D8" w:rsidRPr="00BE1217" w:rsidRDefault="00E013D8" w:rsidP="00E013D8"/>
    <w:p w14:paraId="5E622FAB" w14:textId="77777777" w:rsidR="00CA6AC9" w:rsidRPr="00CA6AC9" w:rsidRDefault="00CA6AC9" w:rsidP="00CA6AC9"/>
    <w:p w14:paraId="4C6A3E8D" w14:textId="73095720" w:rsidR="004F218B" w:rsidRDefault="004F218B" w:rsidP="00D96828">
      <w:pPr>
        <w:pStyle w:val="Heading2"/>
      </w:pPr>
      <w:r>
        <w:t xml:space="preserve">Aff Answers – Japan </w:t>
      </w:r>
    </w:p>
    <w:p w14:paraId="113FB60C" w14:textId="77777777" w:rsidR="00724985" w:rsidRDefault="00724985" w:rsidP="00724985">
      <w:pPr>
        <w:pStyle w:val="Heading3"/>
      </w:pPr>
      <w:r>
        <w:t xml:space="preserve">Japan proliferation – no </w:t>
      </w:r>
    </w:p>
    <w:p w14:paraId="2F898D72" w14:textId="213AD3E2" w:rsidR="00E013D8" w:rsidRPr="00B340B1" w:rsidRDefault="00E013D8" w:rsidP="00E013D8">
      <w:pPr>
        <w:pStyle w:val="Heading4"/>
      </w:pPr>
      <w:r w:rsidRPr="00B340B1">
        <w:t xml:space="preserve">No threshold for your impact – Japan will only rearm if the US revokes the </w:t>
      </w:r>
      <w:r>
        <w:t xml:space="preserve">whole </w:t>
      </w:r>
      <w:r w:rsidRPr="00B340B1">
        <w:t xml:space="preserve">umbrella </w:t>
      </w:r>
    </w:p>
    <w:p w14:paraId="4B0426E7" w14:textId="77777777" w:rsidR="00E013D8" w:rsidRDefault="00E013D8" w:rsidP="00E013D8">
      <w:r w:rsidRPr="00A45C3C">
        <w:rPr>
          <w:rStyle w:val="Style13ptBold"/>
        </w:rPr>
        <w:t>De Oliveira 2019</w:t>
      </w:r>
      <w:r>
        <w:t xml:space="preserve"> (</w:t>
      </w:r>
      <w:r w:rsidRPr="00A45C3C">
        <w:t>Henrique Altemani</w:t>
      </w:r>
      <w:r>
        <w:t xml:space="preserve">, professor @ </w:t>
      </w:r>
      <w:r w:rsidRPr="00A45C3C">
        <w:t>Pontifícia Universidade Católica de São Paulo</w:t>
      </w:r>
      <w:r>
        <w:t xml:space="preserve"> focusing on Brazil-Asia relations, “</w:t>
      </w:r>
      <w:r w:rsidRPr="00A45C3C">
        <w:t>Japan: A Nuclear State?</w:t>
      </w:r>
      <w:r>
        <w:t xml:space="preserve">, </w:t>
      </w:r>
      <w:r w:rsidRPr="00A45C3C">
        <w:t>Revista Brasileira de Política Internacional</w:t>
      </w:r>
      <w:r>
        <w:t xml:space="preserve">, volume 62, number 1, 5-23-2019, SciELO, </w:t>
      </w:r>
      <w:r w:rsidRPr="00A45C3C">
        <w:t>http://dx.doi.org/10.1590/0034-7329201900107</w:t>
      </w:r>
      <w:r>
        <w:t>, accessed 7-14-2019, GDI-ATN)</w:t>
      </w:r>
    </w:p>
    <w:p w14:paraId="7955599C" w14:textId="77777777" w:rsidR="00E013D8" w:rsidRPr="00A45C3C" w:rsidRDefault="00E013D8" w:rsidP="00E013D8">
      <w:pPr>
        <w:rPr>
          <w:sz w:val="16"/>
        </w:rPr>
      </w:pPr>
      <w:r w:rsidRPr="00A45C3C">
        <w:rPr>
          <w:rStyle w:val="StyleUnderline"/>
        </w:rPr>
        <w:t xml:space="preserve">The central pillar of the Japanese nuclear policy is its dependence on extended nuclear deterrence by the U.S., </w:t>
      </w:r>
      <w:r w:rsidRPr="00B479F2">
        <w:rPr>
          <w:rStyle w:val="Emphasis"/>
        </w:rPr>
        <w:t>with recognition of its role both in terms of regional security</w:t>
      </w:r>
      <w:r w:rsidRPr="00A45C3C">
        <w:rPr>
          <w:rStyle w:val="StyleUnderline"/>
        </w:rPr>
        <w:t>, and the maintenance of the Japan-U.S. Alliance as a way to augment its deterrence credibility. The Japanese nuclear policy is still complemented by the strategy of latent deterrence, or rather, “the maintenance of the ability to develop quickly a nuclear deterrent”</w:t>
      </w:r>
      <w:r w:rsidRPr="00A45C3C">
        <w:rPr>
          <w:sz w:val="16"/>
        </w:rPr>
        <w:t xml:space="preserve"> (Hoey 2016, 485).</w:t>
      </w:r>
    </w:p>
    <w:p w14:paraId="5A5BB2E0" w14:textId="77777777" w:rsidR="00E013D8" w:rsidRPr="00A45C3C" w:rsidRDefault="00E013D8" w:rsidP="00E013D8">
      <w:pPr>
        <w:rPr>
          <w:rStyle w:val="Emphasis"/>
        </w:rPr>
      </w:pPr>
      <w:r w:rsidRPr="00A45C3C">
        <w:rPr>
          <w:rStyle w:val="StyleUnderline"/>
        </w:rPr>
        <w:t>Even though mainly for pacific purposes, as it is a dual technology, Japan allocated considerable resources to master the complete nuclear cycle, which would make it possible to affirm that “Japan has the technology to make a nuclear weapon fairly quickly”</w:t>
      </w:r>
      <w:r w:rsidRPr="00A45C3C">
        <w:rPr>
          <w:sz w:val="16"/>
        </w:rPr>
        <w:t xml:space="preserve"> (Oros 2017, 40). Nonetheless, the prohibitively high economic, political, and diplomatic costs have dissuaded the production of nuclear weapons, but are still “leaving the door open for this path should there be drastic changes in the security environment or deterioration of the U.S. extended deterrence commitment’’ (Roehrig 2017, 97). Therefore, </w:t>
      </w:r>
      <w:r w:rsidRPr="00A45C3C">
        <w:rPr>
          <w:rStyle w:val="Emphasis"/>
        </w:rPr>
        <w:t>it can be presumed that in principle, Japan has not, and will not, pursue real access to nuclear weapons, unless the U.S.’ commitment to keep the country under its nuclear umbrella ceases to exist.</w:t>
      </w:r>
    </w:p>
    <w:p w14:paraId="0AEA294C" w14:textId="77777777" w:rsidR="00E013D8" w:rsidRDefault="00E013D8" w:rsidP="00E013D8">
      <w:pPr>
        <w:rPr>
          <w:rStyle w:val="StyleUnderline"/>
        </w:rPr>
      </w:pPr>
    </w:p>
    <w:p w14:paraId="5437A1A8" w14:textId="77777777" w:rsidR="00724985" w:rsidRDefault="00724985" w:rsidP="00724985">
      <w:pPr>
        <w:pStyle w:val="Heading4"/>
      </w:pPr>
      <w:r>
        <w:t xml:space="preserve">Won’t proliferate – public support lacking </w:t>
      </w:r>
    </w:p>
    <w:p w14:paraId="754185D1" w14:textId="77777777" w:rsidR="00724985" w:rsidRDefault="00724985" w:rsidP="00724985">
      <w:pPr>
        <w:rPr>
          <w:rStyle w:val="Style13ptBold"/>
        </w:rPr>
      </w:pPr>
      <w:r>
        <w:rPr>
          <w:rStyle w:val="Style13ptBold"/>
        </w:rPr>
        <w:t>Strong, Staff writer for the Taiwan News, 2018</w:t>
      </w:r>
    </w:p>
    <w:p w14:paraId="6DB79052" w14:textId="77777777" w:rsidR="00724985" w:rsidRDefault="00724985" w:rsidP="00724985">
      <w:r w:rsidRPr="008A65DB">
        <w:t>(</w:t>
      </w:r>
      <w:r>
        <w:t xml:space="preserve">Matthew, “U.S. academics oppose nuclear weapons for Taiwan,” Taiwan News, 2018/01/18, </w:t>
      </w:r>
      <w:hyperlink r:id="rId65" w:history="1">
        <w:r w:rsidRPr="000D5237">
          <w:rPr>
            <w:rStyle w:val="Hyperlink"/>
          </w:rPr>
          <w:t>https://www.taiwannews.com.tw/en/news/3344193</w:t>
        </w:r>
      </w:hyperlink>
      <w:r>
        <w:t>, accessed 7/14/19, GDI – JBII)</w:t>
      </w:r>
    </w:p>
    <w:p w14:paraId="36287B1F" w14:textId="77777777" w:rsidR="00724985" w:rsidRDefault="00724985" w:rsidP="00724985">
      <w:r>
        <w:t xml:space="preserve">TAIPEI (Taiwan News) </w:t>
      </w:r>
      <w:r w:rsidRPr="008A65DB">
        <w:rPr>
          <w:rStyle w:val="StyleUnderline"/>
        </w:rPr>
        <w:t>– Developing nuclear weapons of its own will bring Taiwan no benefits and might even disrupt its relations with the United States</w:t>
      </w:r>
      <w:r>
        <w:t>, American academics said Wednesday.</w:t>
      </w:r>
    </w:p>
    <w:p w14:paraId="4A082C4D" w14:textId="77777777" w:rsidR="00724985" w:rsidRDefault="00724985" w:rsidP="00724985">
      <w:r>
        <w:t>The Global Taiwan Institute hosted a public seminar in Washington D.C. titled “Taiwan’s Role in the Indo-Asia-Pacific,” during which the North Korean nuclear crisis was mentioned.</w:t>
      </w:r>
    </w:p>
    <w:p w14:paraId="36987039" w14:textId="77777777" w:rsidR="00724985" w:rsidRDefault="00724985" w:rsidP="00724985">
      <w:r>
        <w:t xml:space="preserve">At the event, </w:t>
      </w:r>
      <w:r w:rsidRPr="008A65DB">
        <w:rPr>
          <w:rStyle w:val="StyleUnderline"/>
        </w:rPr>
        <w:t>Bonnie Glaser</w:t>
      </w:r>
      <w:r>
        <w:t xml:space="preserve"> of the Center for Strategic and International Studies </w:t>
      </w:r>
      <w:r w:rsidRPr="008A65DB">
        <w:rPr>
          <w:rStyle w:val="StyleUnderline"/>
        </w:rPr>
        <w:t>said that a nuclear weapons program for the island would conflict with the local consensus and harm relations with the U.S., and therefore not be of much use to the island.</w:t>
      </w:r>
    </w:p>
    <w:p w14:paraId="111603EA" w14:textId="77777777" w:rsidR="00724985" w:rsidRDefault="00724985" w:rsidP="00724985">
      <w:r>
        <w:t>Referring to a covert nuclear program in the 1970s and 1980s, Glaser reminded the seminar that it had been aborted due to pressure from Washington, the Central News Agency reported.</w:t>
      </w:r>
    </w:p>
    <w:p w14:paraId="14A0ED3F" w14:textId="51331611" w:rsidR="00724985" w:rsidRDefault="00724985" w:rsidP="00724985">
      <w:pPr>
        <w:rPr>
          <w:rStyle w:val="StyleUnderline"/>
        </w:rPr>
      </w:pPr>
      <w:r w:rsidRPr="008A65DB">
        <w:rPr>
          <w:rStyle w:val="StyleUnderline"/>
        </w:rPr>
        <w:t>Miles Maochun Yu of the United States Naval Academy agreed with Glaser’s opposition to a nuclear program, but he nevertheless said Taiwan should learn from Japan and tell the world it had the technology and the capability to develop nuclear arms, even if it did not want to take that final step.</w:t>
      </w:r>
    </w:p>
    <w:p w14:paraId="1EA776A6" w14:textId="77777777" w:rsidR="00E013D8" w:rsidRDefault="00E013D8" w:rsidP="00E013D8">
      <w:pPr>
        <w:pStyle w:val="Heading3"/>
      </w:pPr>
      <w:r>
        <w:t xml:space="preserve">No internal link – japan can’t prolif </w:t>
      </w:r>
    </w:p>
    <w:p w14:paraId="197F7FCB" w14:textId="77777777" w:rsidR="00E013D8" w:rsidRPr="00A918EF" w:rsidRDefault="00E013D8" w:rsidP="00E013D8">
      <w:pPr>
        <w:pStyle w:val="Heading4"/>
      </w:pPr>
      <w:r>
        <w:t>National Identity—public opinion and moral responsibility prevent Japan proliferation</w:t>
      </w:r>
    </w:p>
    <w:p w14:paraId="4B565F25" w14:textId="77777777" w:rsidR="00E013D8" w:rsidRDefault="00E013D8" w:rsidP="00E013D8">
      <w:pPr>
        <w:rPr>
          <w:rStyle w:val="Style13ptBold"/>
        </w:rPr>
      </w:pPr>
      <w:r>
        <w:rPr>
          <w:rStyle w:val="Style13ptBold"/>
        </w:rPr>
        <w:t>Mochizuki, Japan-U.S. Relations Chair in Memory of Gaston Sigur at the Elliott School of International Affairs at George Washington University, 2017</w:t>
      </w:r>
    </w:p>
    <w:p w14:paraId="4B8CE475" w14:textId="77777777" w:rsidR="00E013D8" w:rsidRDefault="00E013D8" w:rsidP="00E013D8">
      <w:r w:rsidRPr="00415E5D">
        <w:t>(</w:t>
      </w:r>
      <w:r>
        <w:t xml:space="preserve">Mike, “Three reasons why Japan will likely continue to reject nuclear weapons,” The Washington Post, 2017/11/06, </w:t>
      </w:r>
      <w:hyperlink r:id="rId66" w:history="1">
        <w:r w:rsidRPr="00267DB6">
          <w:rPr>
            <w:rStyle w:val="Hyperlink"/>
          </w:rPr>
          <w:t>https://beta.washingtonpost.com/news/monkey-cage/wp/2017/11/06/japan-is-likely-to-retain-its-non-nuclear-principles-heres-why/?outputType=amp</w:t>
        </w:r>
      </w:hyperlink>
      <w:r>
        <w:t>, accessed 7/4/19, GDI – JBII)</w:t>
      </w:r>
    </w:p>
    <w:p w14:paraId="77254A6C" w14:textId="77777777" w:rsidR="00E013D8" w:rsidRDefault="00E013D8" w:rsidP="00E013D8">
      <w:r>
        <w:t xml:space="preserve">1) </w:t>
      </w:r>
      <w:r w:rsidRPr="008A3A53">
        <w:rPr>
          <w:rStyle w:val="StyleUnderline"/>
        </w:rPr>
        <w:t>Staying non-nuclear is part of Japan’s national identity</w:t>
      </w:r>
    </w:p>
    <w:p w14:paraId="6CA4FCFB" w14:textId="77777777" w:rsidR="00E013D8" w:rsidRPr="008A3A53" w:rsidRDefault="00E013D8" w:rsidP="00E013D8">
      <w:pPr>
        <w:rPr>
          <w:sz w:val="16"/>
        </w:rPr>
      </w:pPr>
      <w:r w:rsidRPr="008A3A53">
        <w:rPr>
          <w:rStyle w:val="StyleUnderline"/>
        </w:rPr>
        <w:t>The Three Non-Nuclear Principles are a clear part of Japan’s national identity, not simply a policy preference. Repeated polls indicate overwhelming popular support for the three principles in Japan.</w:t>
      </w:r>
      <w:r w:rsidRPr="008A3A53">
        <w:rPr>
          <w:sz w:val="16"/>
        </w:rPr>
        <w:t xml:space="preserve"> </w:t>
      </w:r>
      <w:r w:rsidRPr="008A3A53">
        <w:rPr>
          <w:rStyle w:val="StyleUnderline"/>
        </w:rPr>
        <w:t>A 2014 Asahi newspaper poll revealed that support for the principles had risen to 82 percent, compared with 78 percent in a 1988 poll.</w:t>
      </w:r>
      <w:r w:rsidRPr="008A3A53">
        <w:rPr>
          <w:sz w:val="16"/>
        </w:rPr>
        <w:t xml:space="preserve"> Despite growing concerns about North Korea’s nuclear program and China’s military power during this period, Japanese support for remaining non-nuclear actually increased.</w:t>
      </w:r>
    </w:p>
    <w:p w14:paraId="108A0AD2" w14:textId="77777777" w:rsidR="00E013D8" w:rsidRPr="008A3A53" w:rsidRDefault="00E013D8" w:rsidP="00E013D8">
      <w:pPr>
        <w:rPr>
          <w:sz w:val="16"/>
        </w:rPr>
      </w:pPr>
      <w:r w:rsidRPr="008A3A53">
        <w:rPr>
          <w:rStyle w:val="StyleUnderline"/>
        </w:rPr>
        <w:t>Even after the provocative North Korean missile launches over Japan in August and September, a Fuji News Network poll showed that nearly 80 percent of the Japanese population remained opposed to Japan becoming a nuclear weapons state.</w:t>
      </w:r>
      <w:r w:rsidRPr="008A3A53">
        <w:rPr>
          <w:sz w:val="16"/>
        </w:rPr>
        <w:t xml:space="preserve"> And nearly 69 percent opposed having the United States bring nuclear weapons into Japan.</w:t>
      </w:r>
    </w:p>
    <w:p w14:paraId="1ACDC17B" w14:textId="77777777" w:rsidR="00E013D8" w:rsidRPr="008A3A53" w:rsidRDefault="00E013D8" w:rsidP="00E013D8">
      <w:pPr>
        <w:rPr>
          <w:sz w:val="16"/>
        </w:rPr>
      </w:pPr>
      <w:r w:rsidRPr="008A3A53">
        <w:rPr>
          <w:rStyle w:val="StyleUnderline"/>
        </w:rPr>
        <w:t>The legacy of the Hiroshima and Nagasaki atomic bombings leave many Japanese convinced that their country has a moral responsibility to promote global nuclear disarmament</w:t>
      </w:r>
      <w:r w:rsidRPr="008A3A53">
        <w:rPr>
          <w:sz w:val="16"/>
        </w:rPr>
        <w:t xml:space="preserve"> — as well as to forgo nuclear weapons of its own. The 2011 Fukushima nuclear plant disaster has reinforced this view.</w:t>
      </w:r>
    </w:p>
    <w:p w14:paraId="62843F15" w14:textId="77777777" w:rsidR="00E013D8" w:rsidRDefault="00E013D8" w:rsidP="00E013D8">
      <w:pPr>
        <w:pStyle w:val="Heading4"/>
      </w:pPr>
      <w:r>
        <w:t>Powerful political and economic entities prevent Japanese proliferation.</w:t>
      </w:r>
    </w:p>
    <w:p w14:paraId="0674F9B3" w14:textId="77777777" w:rsidR="00E013D8" w:rsidRDefault="00E013D8" w:rsidP="00E013D8">
      <w:pPr>
        <w:rPr>
          <w:rStyle w:val="Style13ptBold"/>
        </w:rPr>
      </w:pPr>
      <w:r>
        <w:rPr>
          <w:rStyle w:val="Style13ptBold"/>
        </w:rPr>
        <w:t>Mochizuki, Japan-U.S. Relations Chair in Memory of Gaston Sigur at the Elliott School of International Affairs at George Washington University, 2017</w:t>
      </w:r>
    </w:p>
    <w:p w14:paraId="509BFF2D" w14:textId="77777777" w:rsidR="00E013D8" w:rsidRDefault="00E013D8" w:rsidP="00E013D8">
      <w:r w:rsidRPr="00415E5D">
        <w:t>(</w:t>
      </w:r>
      <w:r>
        <w:t xml:space="preserve">Mike, “Three reasons why Japan will likely continue to reject nuclear weapons,” The Washington Post, 2017/11/06, </w:t>
      </w:r>
      <w:hyperlink r:id="rId67" w:history="1">
        <w:r w:rsidRPr="00267DB6">
          <w:rPr>
            <w:rStyle w:val="Hyperlink"/>
          </w:rPr>
          <w:t>https://beta.washingtonpost.com/news/monkey-cage/wp/2017/11/06/japan-is-likely-to-retain-its-non-nuclear-principles-heres-why/?outputType=amp</w:t>
        </w:r>
      </w:hyperlink>
      <w:r>
        <w:t>, accessed 7/4/19, GDI – JBII)</w:t>
      </w:r>
    </w:p>
    <w:p w14:paraId="0B992F34" w14:textId="77777777" w:rsidR="00E013D8" w:rsidRPr="008A3A53" w:rsidRDefault="00E013D8" w:rsidP="00E013D8">
      <w:pPr>
        <w:rPr>
          <w:rStyle w:val="StyleUnderline"/>
        </w:rPr>
      </w:pPr>
      <w:r w:rsidRPr="008A3A53">
        <w:rPr>
          <w:rStyle w:val="StyleUnderline"/>
        </w:rPr>
        <w:t>Powerful players in Japanese politics can block nuclear acquisition</w:t>
      </w:r>
    </w:p>
    <w:p w14:paraId="0EB486CE" w14:textId="77777777" w:rsidR="00E013D8" w:rsidRPr="008A3A53" w:rsidRDefault="00E013D8" w:rsidP="00E013D8">
      <w:pPr>
        <w:rPr>
          <w:sz w:val="16"/>
        </w:rPr>
      </w:pPr>
      <w:r w:rsidRPr="008A3A53">
        <w:rPr>
          <w:sz w:val="16"/>
        </w:rPr>
        <w:t xml:space="preserve">In addition to public opposition to nuclear weapons, Japan has significant “veto players” — </w:t>
      </w:r>
      <w:r w:rsidRPr="008A3A53">
        <w:rPr>
          <w:rStyle w:val="StyleUnderline"/>
        </w:rPr>
        <w:t>crucial political or economic actors that are likely to block efforts to develop nuclear weapons.</w:t>
      </w:r>
    </w:p>
    <w:p w14:paraId="3EA4470E" w14:textId="77777777" w:rsidR="00E013D8" w:rsidRPr="008A3A53" w:rsidRDefault="00E013D8" w:rsidP="00E013D8">
      <w:pPr>
        <w:rPr>
          <w:sz w:val="16"/>
          <w:szCs w:val="16"/>
        </w:rPr>
      </w:pPr>
      <w:r w:rsidRPr="008A3A53">
        <w:rPr>
          <w:sz w:val="16"/>
          <w:szCs w:val="16"/>
        </w:rPr>
        <w:t>Japan has a robust nuclear energy industry. But public acceptance of nuclear energy in the 1950s resulted from a fundamental political bargain: nuclear energy, but no nuclear weapons.</w:t>
      </w:r>
    </w:p>
    <w:p w14:paraId="3F46C318" w14:textId="77777777" w:rsidR="00E013D8" w:rsidRDefault="00E013D8" w:rsidP="00E013D8">
      <w:r w:rsidRPr="008A3A53">
        <w:rPr>
          <w:rStyle w:val="StyleUnderline"/>
        </w:rPr>
        <w:t>As security scholar Jacques Hymans argues, the development of nuclear energy in Japan boosted the number of Japanese government agencies and private-sector actors that are committed to the peaceful use of nuclear power — and can serve as a formidable opposition to any political move toward acquiring nuclear weapons.</w:t>
      </w:r>
      <w:r>
        <w:t xml:space="preserve"> </w:t>
      </w:r>
      <w:r w:rsidRPr="008A3A53">
        <w:rPr>
          <w:rStyle w:val="StyleUnderline"/>
        </w:rPr>
        <w:t>These veto players include powerful economic ministries, regulatory commissions, industrial groups and prefectural governments.</w:t>
      </w:r>
    </w:p>
    <w:p w14:paraId="18B755D9" w14:textId="77777777" w:rsidR="00E013D8" w:rsidRPr="008A3A53" w:rsidRDefault="00E013D8" w:rsidP="00E013D8">
      <w:pPr>
        <w:rPr>
          <w:rStyle w:val="StyleUnderline"/>
        </w:rPr>
      </w:pPr>
      <w:r w:rsidRPr="008A3A53">
        <w:rPr>
          <w:rStyle w:val="StyleUnderline"/>
        </w:rPr>
        <w:t>The international nonproliferation regime and public opposition to nuclear weapons give these veto players leverage in Japan’s policy process. The International Atomic Energy Agency has closely monitored Japan’s reprocessing programs, for instance. Japan’s nuclear energy program is also tied to bilateral agreements and multilateral bodies such as the Nuclear Suppliers Group that embody nonproliferation principles.</w:t>
      </w:r>
    </w:p>
    <w:p w14:paraId="4C652F69" w14:textId="77777777" w:rsidR="00E013D8" w:rsidRDefault="00E013D8" w:rsidP="00E013D8">
      <w:pPr>
        <w:pStyle w:val="Heading4"/>
      </w:pPr>
      <w:r>
        <w:t>Japan won’t proliferate anyway – domestic opinions and preference for diplomacy.</w:t>
      </w:r>
    </w:p>
    <w:p w14:paraId="60D8B738" w14:textId="77777777" w:rsidR="00E013D8" w:rsidRDefault="00E013D8" w:rsidP="00E013D8">
      <w:pPr>
        <w:rPr>
          <w:rStyle w:val="Style13ptBold"/>
        </w:rPr>
      </w:pPr>
      <w:r>
        <w:rPr>
          <w:rStyle w:val="Style13ptBold"/>
        </w:rPr>
        <w:t>Dutta, Research Associate at the Centre for Air Power Studies (CAPS) in New Delhi, 2018</w:t>
      </w:r>
    </w:p>
    <w:p w14:paraId="74F9C4A5" w14:textId="77777777" w:rsidR="00E013D8" w:rsidRDefault="00E013D8" w:rsidP="00E013D8">
      <w:r w:rsidRPr="00F60AD1">
        <w:t>(</w:t>
      </w:r>
      <w:r>
        <w:t xml:space="preserve">Anushree, “Japan’s Non-Nuclear Identity: Future Prospects,” The Globe Post, June 22 2018, </w:t>
      </w:r>
      <w:hyperlink r:id="rId68" w:history="1">
        <w:r w:rsidRPr="00267DB6">
          <w:rPr>
            <w:rStyle w:val="Hyperlink"/>
          </w:rPr>
          <w:t>https://theglobepost.com/2018/06/22/japan-nuclear-weapons-future/</w:t>
        </w:r>
      </w:hyperlink>
      <w:r>
        <w:t>, accessed 7/4/19, GDI – JBII)</w:t>
      </w:r>
    </w:p>
    <w:p w14:paraId="2CF9DDF6" w14:textId="77777777" w:rsidR="00E013D8" w:rsidRDefault="00E013D8" w:rsidP="00E013D8">
      <w:r w:rsidRPr="00107014">
        <w:rPr>
          <w:rStyle w:val="StyleUnderline"/>
        </w:rPr>
        <w:t>There were precedents in the past when the world discussed the possibility of Japan taking up the nuclear option.</w:t>
      </w:r>
      <w:r>
        <w:t xml:space="preserve"> One such instance was after the Cold War. Some scholars predicted that Japan would become a power independent from the U.S. It could allegedly happen after Tokyo would have acquired nuclear weapons due to the changing security environment in the region.</w:t>
      </w:r>
    </w:p>
    <w:p w14:paraId="08C4EF20" w14:textId="77777777" w:rsidR="00E013D8" w:rsidRPr="00107014" w:rsidRDefault="00E013D8" w:rsidP="00E013D8">
      <w:pPr>
        <w:rPr>
          <w:rStyle w:val="StyleUnderline"/>
        </w:rPr>
      </w:pPr>
      <w:r w:rsidRPr="00107014">
        <w:rPr>
          <w:rStyle w:val="StyleUnderline"/>
        </w:rPr>
        <w:t>Despite these predictions and Japan’s increasing perception of China and North Korea as threats, Tokyo still maintained its non-nuclear policy. One of the major factors that determine Japan’s stance toward the nuclear capability is the domestic one. The horrific attacks on Hiroshima and Nagasaki made the Japanese public believe that nuclear weapons are “absolute evil.”</w:t>
      </w:r>
    </w:p>
    <w:p w14:paraId="0616606A" w14:textId="77777777" w:rsidR="00E013D8" w:rsidRDefault="00E013D8" w:rsidP="00E013D8">
      <w:r>
        <w:t>There will be times when regional security demands will challenge Japan’s commitment to nuclear disarmament as part of the global agenda. However</w:t>
      </w:r>
      <w:r w:rsidRPr="00107014">
        <w:rPr>
          <w:rStyle w:val="StyleUnderline"/>
        </w:rPr>
        <w:t>, in a situation when Japan has to manage regional threats or face uncertainty due to reducing U.S. nuclear protection, the Japanese government would prefer to hold its non-nuclear identity for years to come and work towards non-proliferation and disarmament</w:t>
      </w:r>
      <w:r>
        <w:t>.</w:t>
      </w:r>
    </w:p>
    <w:p w14:paraId="237D886B" w14:textId="77777777" w:rsidR="00E013D8" w:rsidRDefault="00E013D8" w:rsidP="00E013D8">
      <w:pPr>
        <w:rPr>
          <w:rStyle w:val="StyleUnderline"/>
        </w:rPr>
      </w:pPr>
      <w:r>
        <w:t xml:space="preserve">Lastly, </w:t>
      </w:r>
      <w:r w:rsidRPr="00107014">
        <w:rPr>
          <w:rStyle w:val="StyleUnderline"/>
        </w:rPr>
        <w:t>it is highly unlikely that Japan will easily let go of its traditional nuclear position</w:t>
      </w:r>
      <w:r>
        <w:t xml:space="preserve"> which enables co-existence of Japan’s non-nuclear identity and U.S. credible deterrence umbrella. The growing threat from North Korea and China is unlikely to prompt Japan to rethink the strategic value of the nuclear power. In fact</w:t>
      </w:r>
      <w:r w:rsidRPr="00107014">
        <w:rPr>
          <w:rStyle w:val="StyleUnderline"/>
        </w:rPr>
        <w:t>, Japan would attempt to resolve any nuclear threat by redirecting international pressure and dialogue away from military escalations.</w:t>
      </w:r>
    </w:p>
    <w:p w14:paraId="21E73668" w14:textId="77777777" w:rsidR="00E013D8" w:rsidRDefault="00E013D8" w:rsidP="00E013D8">
      <w:pPr>
        <w:pStyle w:val="Heading4"/>
      </w:pPr>
      <w:r>
        <w:t>Japan will not get nuclear weapons – economic strategic and diplomatic factors.</w:t>
      </w:r>
    </w:p>
    <w:p w14:paraId="3E1EFCD6" w14:textId="77777777" w:rsidR="00E013D8" w:rsidRDefault="00E013D8" w:rsidP="00E013D8">
      <w:pPr>
        <w:rPr>
          <w:rStyle w:val="Style13ptBold"/>
        </w:rPr>
      </w:pPr>
      <w:r>
        <w:rPr>
          <w:rStyle w:val="Style13ptBold"/>
        </w:rPr>
        <w:t>Satoh, vice chairman of the Japan Institute of International Affairs in Tokyo, 2017</w:t>
      </w:r>
    </w:p>
    <w:p w14:paraId="45D67B67" w14:textId="77777777" w:rsidR="00E013D8" w:rsidRDefault="00E013D8" w:rsidP="00E013D8">
      <w:r w:rsidRPr="002E4769">
        <w:t>(</w:t>
      </w:r>
      <w:r>
        <w:t xml:space="preserve">Yukio, “U.S. Extended Deterrenceand Japan’s Security,” Lawrence Livermore National Laboratory Center for Global Security Research, October 2017, </w:t>
      </w:r>
      <w:hyperlink r:id="rId69" w:history="1">
        <w:r w:rsidRPr="00267DB6">
          <w:rPr>
            <w:rStyle w:val="Hyperlink"/>
          </w:rPr>
          <w:t>https://cgsr.llnl.gov/content/assets/docs/satoh-report-final.pdf</w:t>
        </w:r>
      </w:hyperlink>
      <w:r>
        <w:t>, accessed 7/4/19, GDI – JBII)</w:t>
      </w:r>
    </w:p>
    <w:p w14:paraId="5048FA34" w14:textId="77777777" w:rsidR="00E013D8" w:rsidRPr="007925B7" w:rsidRDefault="00E013D8" w:rsidP="00E013D8">
      <w:pPr>
        <w:rPr>
          <w:sz w:val="16"/>
        </w:rPr>
      </w:pPr>
      <w:r w:rsidRPr="00B74B92">
        <w:rPr>
          <w:rStyle w:val="StyleUnderline"/>
        </w:rPr>
        <w:t>Foreign pundits often warily discuss the possibility that Japan might opt for nuclear armament</w:t>
      </w:r>
      <w:r w:rsidRPr="007925B7">
        <w:rPr>
          <w:sz w:val="16"/>
        </w:rPr>
        <w:t xml:space="preserve">  Given that Japan has the technological and financial  capabilities  necessary  to  develop  nuclear  weapons  and  mis-siles,  such  speculation  is  not  unwarranted   Moreover,  in  Japan  </w:t>
      </w:r>
      <w:r w:rsidRPr="007925B7">
        <w:rPr>
          <w:rStyle w:val="StyleUnderline"/>
        </w:rPr>
        <w:t xml:space="preserve">there  are some conservative politicians and pundits who advocate to change the Three Non-Nuclear Principles for the purposes of either possessing nuclear weapons or permitting introduction of American nuclear weap-ons   But  their  impact  should  not  be  exaggerated,  for  they  remain  a  small  minority  among  the  public  and  political  opinion   Moreover,  the  strong opposition to nuclear weapons among the Japanese public and political opinion is deeply embedded  </w:t>
      </w:r>
      <w:r w:rsidRPr="007925B7">
        <w:rPr>
          <w:sz w:val="16"/>
        </w:rPr>
        <w:t xml:space="preserve">For the foreseeable future, these political factors will endure </w:t>
      </w:r>
    </w:p>
    <w:p w14:paraId="1AB38A4A" w14:textId="77777777" w:rsidR="00E013D8" w:rsidRPr="007925B7" w:rsidRDefault="00E013D8" w:rsidP="00E013D8">
      <w:pPr>
        <w:rPr>
          <w:sz w:val="16"/>
        </w:rPr>
      </w:pPr>
      <w:r w:rsidRPr="007925B7">
        <w:rPr>
          <w:sz w:val="16"/>
        </w:rPr>
        <w:t xml:space="preserve">There are additional reasons that Japan is highly unlikely to consid-er a nuclear option  First, </w:t>
      </w:r>
      <w:r w:rsidRPr="007925B7">
        <w:rPr>
          <w:rStyle w:val="StyleUnderline"/>
        </w:rPr>
        <w:t>there is the financial factor  Japan lacks strate-gic depth, as its population is heavily concentrated in a few major cities along  the  coasts   Thus,  the  only  credible  deterrent  it  might  consider  would  be  one  deployed  at  sea—nuclear  submarines  carrying  nuclear-tipped ballistic missiles  This would be hugely expensive  It would also take many years to create such a force, during which time its security position would likely erode considerably</w:t>
      </w:r>
      <w:r w:rsidRPr="007925B7">
        <w:rPr>
          <w:sz w:val="16"/>
        </w:rPr>
        <w:t>—especially if it were to seek such a capability over Washington’s objections  Given Japan’s need for a credible conventional defense posture—and the rising costs of field-ing advanced defensive systems—it makes far more sense for Japan to invest toward that end  A related objective, as discussed further below, should be to help strengthen the capacity of the Southeast Asian coun-tries for maritime security</w:t>
      </w:r>
    </w:p>
    <w:p w14:paraId="74CCF3D9" w14:textId="77777777" w:rsidR="00E013D8" w:rsidRPr="00B74B92" w:rsidRDefault="00E013D8" w:rsidP="00E013D8">
      <w:r w:rsidRPr="007925B7">
        <w:rPr>
          <w:rStyle w:val="StyleUnderline"/>
        </w:rPr>
        <w:t>There  is  also  a  diplomatic  factor   A  Japanese  decision  to  embark  upon nuclear weapons development would no doubt deal a shattering blow to the nonproliferation regime and the Nuclear Non-Proliferation Treaty, which would likely result in the emergence of additional threats to Japan</w:t>
      </w:r>
      <w:r>
        <w:t xml:space="preserve">  </w:t>
      </w:r>
      <w:r w:rsidRPr="007925B7">
        <w:rPr>
          <w:rStyle w:val="StyleUnderline"/>
        </w:rPr>
        <w:t>It would also lead immediately to the country’s political isola-tion   Among  the  many  consequences  of  this  would  be  the  damaging  effects on the country’s economy.</w:t>
      </w:r>
    </w:p>
    <w:p w14:paraId="5E3D515E" w14:textId="30FA772D" w:rsidR="007A13DB" w:rsidRDefault="007A13DB" w:rsidP="007A13DB">
      <w:pPr>
        <w:pStyle w:val="Heading3"/>
      </w:pPr>
      <w:r>
        <w:t xml:space="preserve">Non-unique – Japan-US Alliance low now </w:t>
      </w:r>
    </w:p>
    <w:p w14:paraId="53A05F96" w14:textId="77777777" w:rsidR="00724985" w:rsidRPr="00CC4AEF" w:rsidRDefault="00724985" w:rsidP="00724985">
      <w:pPr>
        <w:pStyle w:val="Heading4"/>
      </w:pPr>
      <w:r w:rsidRPr="00CC4AEF">
        <w:t xml:space="preserve">Military cost complaints incentivize acquiring nuclear weapons now </w:t>
      </w:r>
    </w:p>
    <w:p w14:paraId="4A7FDC47" w14:textId="77777777" w:rsidR="00724985" w:rsidRPr="00B479F2" w:rsidRDefault="00724985" w:rsidP="00724985">
      <w:r w:rsidRPr="00A45C3C">
        <w:rPr>
          <w:rStyle w:val="Style13ptBold"/>
        </w:rPr>
        <w:t>De Oliveira 2019</w:t>
      </w:r>
      <w:r>
        <w:t xml:space="preserve"> (</w:t>
      </w:r>
      <w:r w:rsidRPr="00A45C3C">
        <w:t>Henrique Altemani</w:t>
      </w:r>
      <w:r>
        <w:t xml:space="preserve">, professor @ </w:t>
      </w:r>
      <w:r w:rsidRPr="00A45C3C">
        <w:t>Pontifícia Universidade Católica de São Paulo</w:t>
      </w:r>
      <w:r>
        <w:t xml:space="preserve"> focusing on Brazil-Asia relations, “</w:t>
      </w:r>
      <w:r w:rsidRPr="00A45C3C">
        <w:t>Japan: A Nuclear State?</w:t>
      </w:r>
      <w:r>
        <w:t xml:space="preserve">, </w:t>
      </w:r>
      <w:r w:rsidRPr="00A45C3C">
        <w:t>Revista Brasileira de Política Internacional</w:t>
      </w:r>
      <w:r>
        <w:t xml:space="preserve">, volume 62, number 1, 5-23-2019, SciELO, </w:t>
      </w:r>
      <w:r w:rsidRPr="00A45C3C">
        <w:t>http://dx.doi.org/10.1590/0034-7329201900107</w:t>
      </w:r>
      <w:r>
        <w:t>, accessed 7-14-2019, GDI-ATN)</w:t>
      </w:r>
    </w:p>
    <w:p w14:paraId="26327805" w14:textId="77777777" w:rsidR="00724985" w:rsidRPr="00A45C3C" w:rsidRDefault="00724985" w:rsidP="00724985">
      <w:pPr>
        <w:rPr>
          <w:sz w:val="16"/>
        </w:rPr>
      </w:pPr>
      <w:r w:rsidRPr="00A45C3C">
        <w:rPr>
          <w:rStyle w:val="StyleUnderline"/>
        </w:rPr>
        <w:t>These questions have without any doubt gained further attention in the present century with the increasingly lax control of the nuclear proliferation, both in relation to states as well as non-state actors, not least with regards to the existence of a nuclear black market</w:t>
      </w:r>
      <w:r w:rsidRPr="00A45C3C">
        <w:rPr>
          <w:sz w:val="16"/>
        </w:rPr>
        <w:t xml:space="preserve"> (Wan 2017, 69), </w:t>
      </w:r>
      <w:r w:rsidRPr="00A45C3C">
        <w:rPr>
          <w:rStyle w:val="StyleUnderline"/>
        </w:rPr>
        <w:t>and the high concentration of nuclear states in Asia</w:t>
      </w:r>
      <w:r w:rsidRPr="00A45C3C">
        <w:rPr>
          <w:sz w:val="16"/>
        </w:rPr>
        <w:t xml:space="preserve">. On the other hand, </w:t>
      </w:r>
      <w:r w:rsidRPr="00A45C3C">
        <w:rPr>
          <w:rStyle w:val="Emphasis"/>
        </w:rPr>
        <w:t>U.S. complaints about high military costs and demands directed towards South Korea and Japan for higher military spending have incentivized the acquisition of nuclear weapons (</w:t>
      </w:r>
      <w:r w:rsidRPr="00A45C3C">
        <w:rPr>
          <w:sz w:val="16"/>
        </w:rPr>
        <w:t>Schoff 2009; Woonink 2017; Roehrig 2017; Tannenwald 2018).</w:t>
      </w:r>
    </w:p>
    <w:p w14:paraId="793324B1" w14:textId="77777777" w:rsidR="00724985" w:rsidRPr="00A45C3C" w:rsidRDefault="00724985" w:rsidP="00724985">
      <w:pPr>
        <w:rPr>
          <w:sz w:val="16"/>
        </w:rPr>
      </w:pPr>
      <w:r w:rsidRPr="00A45C3C">
        <w:rPr>
          <w:sz w:val="16"/>
        </w:rPr>
        <w:t xml:space="preserve">This question of credibility is extremely urgent, </w:t>
      </w:r>
      <w:r w:rsidRPr="00A45C3C">
        <w:rPr>
          <w:rStyle w:val="StyleUnderline"/>
        </w:rPr>
        <w:t>considering that the power-balance in North East Asia is changing, as North Korea has become a nuclear state with launching technology and capacities, and with China modernizing its conventional military capacities and raising its investments. The rising dependencies, the clear vulnerabilities, and the increase in nuclear states in the region has thereby forced Japan to expand its conventional military capacities, and to develop nuclear capabilities to defend its interests</w:t>
      </w:r>
      <w:r w:rsidRPr="00A45C3C">
        <w:rPr>
          <w:sz w:val="16"/>
        </w:rPr>
        <w:t xml:space="preserve"> (Waltz 2000, 33).</w:t>
      </w:r>
    </w:p>
    <w:p w14:paraId="447EA99D" w14:textId="2DBA46DD" w:rsidR="007A13DB" w:rsidRPr="002B3A1B" w:rsidRDefault="007A13DB" w:rsidP="007A13DB">
      <w:pPr>
        <w:pStyle w:val="Heading4"/>
      </w:pPr>
      <w:r>
        <w:t>Trump reaffirmed Japan’s security guarantee</w:t>
      </w:r>
    </w:p>
    <w:p w14:paraId="4A3DB444" w14:textId="77777777" w:rsidR="007A13DB" w:rsidRDefault="007A13DB" w:rsidP="007A13DB">
      <w:pPr>
        <w:rPr>
          <w:rStyle w:val="Style13ptBold"/>
        </w:rPr>
      </w:pPr>
      <w:r>
        <w:rPr>
          <w:rStyle w:val="Style13ptBold"/>
        </w:rPr>
        <w:t>Campbell et. Al., 2019</w:t>
      </w:r>
    </w:p>
    <w:p w14:paraId="3C397270" w14:textId="77777777" w:rsidR="007A13DB" w:rsidRDefault="007A13DB" w:rsidP="007A13DB">
      <w:r w:rsidRPr="00F51AAB">
        <w:t>(</w:t>
      </w:r>
      <w:r>
        <w:t>Caitlin Campbell, Analyst in Asian Affairs, Emma Chanlett-Avery, Specialist in Asian Affairs, Joshua A. Williams, Research Associate, “The U.S.-Japan Alliance,” Congressional Research Service, June 13 2019, Summary RL33740, accessed 7/3/19, GDI – JBII)</w:t>
      </w:r>
    </w:p>
    <w:p w14:paraId="02E81572" w14:textId="77777777" w:rsidR="007A13DB" w:rsidRPr="002B3A1B" w:rsidRDefault="007A13DB" w:rsidP="007A13DB">
      <w:pPr>
        <w:rPr>
          <w:sz w:val="16"/>
        </w:rPr>
      </w:pPr>
      <w:r w:rsidRPr="002B3A1B">
        <w:rPr>
          <w:sz w:val="16"/>
        </w:rPr>
        <w:t xml:space="preserve">The election of Donald Trump in 2016 stoked fears that the expansion of the alliance could slow. </w:t>
      </w:r>
      <w:r w:rsidRPr="007A13DB">
        <w:t>As a candidate, Trump sharply questioned the value of U.S. alliances and criticized Japan specifically, saying it failed to compensate the United States for protection.</w:t>
      </w:r>
      <w:r w:rsidRPr="002B3A1B">
        <w:rPr>
          <w:rStyle w:val="StyleUnderline"/>
        </w:rPr>
        <w:t xml:space="preserve"> In 2017, these fears were somewhat allayed when Abe and Trump appeared to develop close personal rapport and coordinated on responses to North Korean nuclear and missile tests, which proliferated throughout the year. In addition, Trump reaffirmed the alliance’s central aspects early in his Administration, </w:t>
      </w:r>
      <w:r w:rsidRPr="007A13DB">
        <w:t>including asserting that Article 5 of the U.S.-Japan Treaty of Mutual Cooperation and Security covered the Senkaku Islands, which are administered by Japan but also claimed by China and Taiwan.8</w:t>
      </w:r>
      <w:r w:rsidRPr="002B3A1B">
        <w:rPr>
          <w:sz w:val="16"/>
        </w:rPr>
        <w:t xml:space="preserve"> (Article 5 states that the allies “would act to meet the common danger” of an “armed attack against either Party in the territories under the administration of Japan.” 9 ) During his first visit to Japan in November 2017, Trump articulated a U.S. “vision for a free and open Indo-Pacific,” which echoed Abe’s own concept of a “Free and Open Indo-Pacific.” 10 For several months, Abe was presented (and presented himself) as one of Trump’s closest friends among international leaders.11 </w:t>
      </w:r>
    </w:p>
    <w:p w14:paraId="1C8B7954" w14:textId="77777777" w:rsidR="007A13DB" w:rsidRPr="002B3A1B" w:rsidRDefault="007A13DB" w:rsidP="007A13DB">
      <w:pPr>
        <w:rPr>
          <w:sz w:val="16"/>
        </w:rPr>
      </w:pPr>
      <w:r w:rsidRPr="002B3A1B">
        <w:rPr>
          <w:rStyle w:val="StyleUnderline"/>
        </w:rPr>
        <w:t>In early 2018, when the Trump Administration abruptly adjusted course and pursued negotiations with North Korea, many in Tokyo grew concerned about the possible marginalization of Japan’s interests.</w:t>
      </w:r>
      <w:r w:rsidRPr="002B3A1B">
        <w:rPr>
          <w:sz w:val="16"/>
        </w:rPr>
        <w:t xml:space="preserve"> (See “North Korea” section below.) </w:t>
      </w:r>
      <w:r w:rsidRPr="002B3A1B">
        <w:rPr>
          <w:rStyle w:val="StyleUnderline"/>
        </w:rPr>
        <w:t>In addition to Korean peninsula dynamics, the return of trade frictions to the forefront of the U.S.-Japan relationship since 2017 has raised concerns that the alliance could face challenges in the years ahead.</w:t>
      </w:r>
    </w:p>
    <w:p w14:paraId="3057B38C" w14:textId="30EA45D0" w:rsidR="00E013D8" w:rsidRDefault="00E013D8" w:rsidP="00E013D8">
      <w:pPr>
        <w:pStyle w:val="Heading3"/>
      </w:pPr>
      <w:r>
        <w:t>No internal link – alliances maintain security guarantees</w:t>
      </w:r>
    </w:p>
    <w:p w14:paraId="2F8FD1E3" w14:textId="77777777" w:rsidR="00E013D8" w:rsidRPr="00B01CD0" w:rsidRDefault="00E013D8" w:rsidP="00E013D8">
      <w:pPr>
        <w:pStyle w:val="Heading4"/>
        <w:rPr>
          <w:rStyle w:val="Style13ptBold"/>
          <w:b/>
          <w:sz w:val="44"/>
          <w:u w:val="double"/>
        </w:rPr>
      </w:pPr>
      <w:r>
        <w:rPr>
          <w:rStyle w:val="Style13ptBold"/>
          <w:b/>
        </w:rPr>
        <w:t>US military presence and alliance treaty with Japan maintain security guarantees</w:t>
      </w:r>
    </w:p>
    <w:p w14:paraId="3B73B247" w14:textId="77777777" w:rsidR="00E013D8" w:rsidRDefault="00E013D8" w:rsidP="00E013D8">
      <w:pPr>
        <w:rPr>
          <w:rStyle w:val="Style13ptBold"/>
        </w:rPr>
      </w:pPr>
      <w:r>
        <w:rPr>
          <w:rStyle w:val="Style13ptBold"/>
        </w:rPr>
        <w:t>USNI, 2019</w:t>
      </w:r>
    </w:p>
    <w:p w14:paraId="608B2C33" w14:textId="77777777" w:rsidR="00E013D8" w:rsidRDefault="00E013D8" w:rsidP="00E013D8">
      <w:r w:rsidRPr="00EE6FEA">
        <w:t>(</w:t>
      </w:r>
      <w:r>
        <w:t xml:space="preserve">USNI – United States Naval Institute “Indo-Pacific Strategy Report Preparedness, Partnerships, and Promoting a Networked Region,” Department of Defense, June 1 2019, </w:t>
      </w:r>
      <w:hyperlink r:id="rId70" w:history="1">
        <w:r w:rsidRPr="00C82C1A">
          <w:rPr>
            <w:rStyle w:val="Hyperlink"/>
          </w:rPr>
          <w:t>https://news.usni.org/2019/05/31/the-department-of-defenses-new-indo-pacific-strategy</w:t>
        </w:r>
      </w:hyperlink>
      <w:r>
        <w:t>, accessed 7/9/19, GDI – JBII)</w:t>
      </w:r>
    </w:p>
    <w:p w14:paraId="562B9BA2" w14:textId="77777777" w:rsidR="00E013D8" w:rsidRDefault="00E013D8" w:rsidP="00E013D8">
      <w:r>
        <w:t>POSTURE: JAPAN</w:t>
      </w:r>
    </w:p>
    <w:p w14:paraId="61FE8066" w14:textId="77777777" w:rsidR="00E013D8" w:rsidRPr="007B7A28" w:rsidRDefault="00E013D8" w:rsidP="00E013D8">
      <w:pPr>
        <w:rPr>
          <w:sz w:val="16"/>
        </w:rPr>
      </w:pPr>
      <w:r w:rsidRPr="000A4385">
        <w:rPr>
          <w:sz w:val="16"/>
        </w:rPr>
        <w:t xml:space="preserve">U.S. forces in Japan are an essential component of our posture in the region. </w:t>
      </w:r>
      <w:r w:rsidRPr="000A4385">
        <w:rPr>
          <w:rStyle w:val="StyleUnderline"/>
        </w:rPr>
        <w:t>To meet shared threats, advance common interests, and fulfill our obligations under the U.S.-Japan Treaty of Mutual Cooperation and Security – a key enabler for maintaining a free and open Indo-Pacific region – the Department remains steadfast in its commitment to deploy our most capable and advanced forces to Japan.</w:t>
      </w:r>
      <w:r w:rsidRPr="000A4385">
        <w:rPr>
          <w:sz w:val="16"/>
        </w:rPr>
        <w:t xml:space="preserve"> The Government of Japan contributes financially to the stationing of U.S. forces in Japan through a Special Measures Agreement. This strategic contribution directly supports the operational readiness of U.S. forces in Japan</w:t>
      </w:r>
      <w:r>
        <w:rPr>
          <w:sz w:val="16"/>
        </w:rPr>
        <w:t>.</w:t>
      </w:r>
    </w:p>
    <w:p w14:paraId="78A1BB7E" w14:textId="000DE6B1" w:rsidR="004F218B" w:rsidRDefault="004F218B" w:rsidP="004F218B">
      <w:pPr>
        <w:pStyle w:val="Heading3"/>
      </w:pPr>
      <w:r>
        <w:t xml:space="preserve">Non-unique – Japan rearm now – conventional military </w:t>
      </w:r>
    </w:p>
    <w:p w14:paraId="6FA2D6E4" w14:textId="77777777" w:rsidR="004F218B" w:rsidRDefault="004F218B" w:rsidP="004F218B">
      <w:pPr>
        <w:pStyle w:val="Heading4"/>
      </w:pPr>
      <w:r>
        <w:t xml:space="preserve">Self defense force already significant military force </w:t>
      </w:r>
    </w:p>
    <w:p w14:paraId="551AEE6D" w14:textId="77777777" w:rsidR="004F218B" w:rsidRDefault="004F218B" w:rsidP="004F218B">
      <w:r w:rsidRPr="00A70433">
        <w:rPr>
          <w:b/>
        </w:rPr>
        <w:t>Smith</w:t>
      </w:r>
      <w:r w:rsidRPr="00A70433">
        <w:t xml:space="preserve"> Senior Fellow for Japan Studies, Council on Foreign Relations</w:t>
      </w:r>
      <w:r>
        <w:t xml:space="preserve"> </w:t>
      </w:r>
      <w:r w:rsidRPr="00A70433">
        <w:rPr>
          <w:b/>
        </w:rPr>
        <w:t>and Haas</w:t>
      </w:r>
      <w:r>
        <w:t xml:space="preserve">, President, Council on Foreign Relations, </w:t>
      </w:r>
      <w:r w:rsidRPr="00A70433">
        <w:rPr>
          <w:b/>
        </w:rPr>
        <w:t>2019</w:t>
      </w:r>
    </w:p>
    <w:p w14:paraId="0539A058" w14:textId="77777777" w:rsidR="004F218B" w:rsidRDefault="004F218B" w:rsidP="004F218B">
      <w:r>
        <w:t xml:space="preserve">(Sheila and Richard “Japan Rearmed” CFR April 3, 2019 </w:t>
      </w:r>
      <w:hyperlink r:id="rId71" w:history="1">
        <w:r w:rsidRPr="009D3AC3">
          <w:rPr>
            <w:rStyle w:val="Hyperlink"/>
          </w:rPr>
          <w:t>https://www.cfr.org/event/japan-rearmed-sheila-smith accessed 7/12</w:t>
        </w:r>
      </w:hyperlink>
      <w:r>
        <w:t xml:space="preserve"> GDI-TM)</w:t>
      </w:r>
    </w:p>
    <w:p w14:paraId="0EC91428" w14:textId="77777777" w:rsidR="004F218B" w:rsidRDefault="004F218B" w:rsidP="004F218B">
      <w:r>
        <w:t xml:space="preserve">But the reason—you’ll notice that it’s Japan Rearmed. It’s not Japan Rearming. And the point of the book, really, is to acknowledge that </w:t>
      </w:r>
      <w:r w:rsidRPr="00A70433">
        <w:rPr>
          <w:rStyle w:val="StyleUnderline"/>
        </w:rPr>
        <w:t>Japan has been a major military power for decades despite its debate over its constitution</w:t>
      </w:r>
      <w:r>
        <w:t xml:space="preserve">; </w:t>
      </w:r>
      <w:r w:rsidRPr="00A70433">
        <w:rPr>
          <w:rStyle w:val="StyleUnderline"/>
        </w:rPr>
        <w:t>despite its hesitancy in the use of force, particularly in coalition and offshore of Japanese territory</w:t>
      </w:r>
      <w:r>
        <w:t xml:space="preserve">. </w:t>
      </w:r>
      <w:r w:rsidRPr="00A70433">
        <w:rPr>
          <w:rStyle w:val="StyleUnderline"/>
        </w:rPr>
        <w:t>The Self-Defense Force has been very limited in the scope it’s been given but it is a significant military power</w:t>
      </w:r>
      <w:r>
        <w:t>. And so I wanted to make sure that we were talking not about yesterday’s headline, but we were really talking about the changing debate in Japan about how that military power is used as part of Japanese national strategy.</w:t>
      </w:r>
    </w:p>
    <w:p w14:paraId="5317013F" w14:textId="77777777" w:rsidR="004F218B" w:rsidRDefault="004F218B" w:rsidP="004F218B">
      <w:r>
        <w:t>HAASS</w:t>
      </w:r>
      <w:r w:rsidRPr="00A70433">
        <w:rPr>
          <w:rStyle w:val="StyleUnderline"/>
        </w:rPr>
        <w:t>: Almost because of the constitution in a funny way has Japan had the best of all worlds, where it’s been able to do a significant amount of rearming, it’s one of the world’s leading military powers, but it’s probably also one of the world’s more underestimated military powers</w:t>
      </w:r>
      <w:r>
        <w:t>—which, given the history of Japan’s relations with some of its neighbors in a funny sort of way it’s less alarming in reality than it could have been?</w:t>
      </w:r>
    </w:p>
    <w:p w14:paraId="3497A900" w14:textId="77777777" w:rsidR="004F218B" w:rsidRPr="00A70433" w:rsidRDefault="004F218B" w:rsidP="004F218B"/>
    <w:p w14:paraId="353BC601" w14:textId="334C1DD4" w:rsidR="004F218B" w:rsidRDefault="00724985" w:rsidP="004F218B">
      <w:pPr>
        <w:pStyle w:val="Heading3"/>
      </w:pPr>
      <w:r>
        <w:t xml:space="preserve">No internal link to rearm – Squo </w:t>
      </w:r>
      <w:r w:rsidR="004F218B">
        <w:t xml:space="preserve">Japanese air power &gt; Chinese naval power </w:t>
      </w:r>
    </w:p>
    <w:p w14:paraId="5127D40D" w14:textId="77777777" w:rsidR="004F218B" w:rsidRDefault="004F218B" w:rsidP="004F218B">
      <w:pPr>
        <w:pStyle w:val="Heading4"/>
      </w:pPr>
      <w:r>
        <w:t xml:space="preserve">Japanese air power superior to Chinese naval power </w:t>
      </w:r>
    </w:p>
    <w:p w14:paraId="7FFEDFB2" w14:textId="77777777" w:rsidR="004F218B" w:rsidRDefault="004F218B" w:rsidP="004F218B">
      <w:r w:rsidRPr="00A70433">
        <w:rPr>
          <w:b/>
        </w:rPr>
        <w:t>Smith</w:t>
      </w:r>
      <w:r w:rsidRPr="00A70433">
        <w:t xml:space="preserve"> Senior Fellow for Japan Studies, Council on Foreign Relations</w:t>
      </w:r>
      <w:r>
        <w:t xml:space="preserve"> </w:t>
      </w:r>
      <w:r w:rsidRPr="00A70433">
        <w:rPr>
          <w:b/>
        </w:rPr>
        <w:t>and Haas</w:t>
      </w:r>
      <w:r>
        <w:t xml:space="preserve">, President, Council on Foreign Relations, </w:t>
      </w:r>
      <w:r w:rsidRPr="00A70433">
        <w:rPr>
          <w:b/>
        </w:rPr>
        <w:t>2019</w:t>
      </w:r>
    </w:p>
    <w:p w14:paraId="6FD89BDC" w14:textId="77777777" w:rsidR="004F218B" w:rsidRDefault="004F218B" w:rsidP="004F218B">
      <w:r>
        <w:t xml:space="preserve">(Sheila and Richard “Japan Rearmed” CFR April 3, 2019 </w:t>
      </w:r>
      <w:hyperlink r:id="rId72" w:history="1">
        <w:r w:rsidRPr="009D3AC3">
          <w:rPr>
            <w:rStyle w:val="Hyperlink"/>
          </w:rPr>
          <w:t>https://www.cfr.org/event/japan-rearmed-sheila-smith accessed 7/12</w:t>
        </w:r>
      </w:hyperlink>
      <w:r>
        <w:t xml:space="preserve"> GDI-TM)</w:t>
      </w:r>
    </w:p>
    <w:p w14:paraId="63E02BD9" w14:textId="77777777" w:rsidR="004F218B" w:rsidRPr="00FD104F" w:rsidRDefault="004F218B" w:rsidP="004F218B">
      <w:pPr>
        <w:rPr>
          <w:rStyle w:val="StyleUnderline"/>
        </w:rPr>
      </w:pPr>
      <w:r w:rsidRPr="00FD104F">
        <w:rPr>
          <w:rStyle w:val="StyleUnderline"/>
        </w:rPr>
        <w:t>Air force is typically close to home. It’s a new service in Japan in the postwar period</w:t>
      </w:r>
      <w:r w:rsidRPr="00FD104F">
        <w:t>. They copied our model, right? They built a separate air wing. And they have gone up against the Soviet fighters in the north</w:t>
      </w:r>
      <w:r w:rsidRPr="00FD104F">
        <w:rPr>
          <w:rStyle w:val="StyleUnderline"/>
        </w:rPr>
        <w:t>. They now go up against increasingly adept, if not always somewhat—sometimes somewhat erratic Chinese pilots. But the Russian pilots know what they’re doing in the north, and the Japanese are far—are very capable of contending with the Russians in the north.</w:t>
      </w:r>
      <w:r w:rsidRPr="00FD104F">
        <w:t xml:space="preserve"> So you have an </w:t>
      </w:r>
      <w:r w:rsidRPr="00FD104F">
        <w:rPr>
          <w:rStyle w:val="StyleUnderline"/>
        </w:rPr>
        <w:t>air force that came through the Cold War in a pretty contentious space up in that part of Japan. You’ve got a navy with a deep tradition and a very successful tradition. And you’ve got a Ground Self-Defense Force that largely stays at home.</w:t>
      </w:r>
    </w:p>
    <w:p w14:paraId="29FF1773" w14:textId="5C09AFA3" w:rsidR="004F218B" w:rsidRDefault="00724985" w:rsidP="004F218B">
      <w:pPr>
        <w:pStyle w:val="Heading3"/>
      </w:pPr>
      <w:r>
        <w:t xml:space="preserve">No internal link to rearm – Squo </w:t>
      </w:r>
      <w:r w:rsidR="004F218B">
        <w:t xml:space="preserve">Japanese naval power &gt; Chinese naval power </w:t>
      </w:r>
    </w:p>
    <w:p w14:paraId="3A3354AB" w14:textId="77777777" w:rsidR="004F218B" w:rsidRDefault="004F218B" w:rsidP="004F218B">
      <w:pPr>
        <w:pStyle w:val="Heading4"/>
      </w:pPr>
      <w:r>
        <w:t xml:space="preserve">Japanese naval power stronger than Chinese naval power </w:t>
      </w:r>
    </w:p>
    <w:p w14:paraId="5E43FF4F" w14:textId="77777777" w:rsidR="004F218B" w:rsidRDefault="004F218B" w:rsidP="004F218B">
      <w:r w:rsidRPr="00A70433">
        <w:rPr>
          <w:b/>
        </w:rPr>
        <w:t>Smith</w:t>
      </w:r>
      <w:r w:rsidRPr="00A70433">
        <w:t xml:space="preserve"> Senior Fellow for Japan Studies, Council on Foreign Relations</w:t>
      </w:r>
      <w:r>
        <w:t xml:space="preserve"> </w:t>
      </w:r>
      <w:r w:rsidRPr="00A70433">
        <w:rPr>
          <w:b/>
        </w:rPr>
        <w:t>and Haas</w:t>
      </w:r>
      <w:r>
        <w:t xml:space="preserve">, President, Council on Foreign Relations, </w:t>
      </w:r>
      <w:r w:rsidRPr="00A70433">
        <w:rPr>
          <w:b/>
        </w:rPr>
        <w:t>2019</w:t>
      </w:r>
    </w:p>
    <w:p w14:paraId="71A655B5" w14:textId="77777777" w:rsidR="004F218B" w:rsidRDefault="004F218B" w:rsidP="004F218B">
      <w:r>
        <w:t xml:space="preserve">(Sheila and Richard “Japan Rearmed” CFR April 3, 2019 </w:t>
      </w:r>
      <w:hyperlink r:id="rId73" w:history="1">
        <w:r w:rsidRPr="009D3AC3">
          <w:rPr>
            <w:rStyle w:val="Hyperlink"/>
          </w:rPr>
          <w:t>https://www.cfr.org/event/japan-rearmed-sheila-smith accessed 7/12</w:t>
        </w:r>
      </w:hyperlink>
      <w:r>
        <w:t xml:space="preserve"> GDI-TM)</w:t>
      </w:r>
    </w:p>
    <w:p w14:paraId="1533030F" w14:textId="77777777" w:rsidR="004F218B" w:rsidRDefault="004F218B" w:rsidP="004F218B">
      <w:r>
        <w:t>Could you carry that discussion one step further, and measure what Japan rearmament really means vis-à-vis China, which is rearming? If the two militaries are looking at each other over the islands, what—how would they compare?</w:t>
      </w:r>
    </w:p>
    <w:p w14:paraId="61090521" w14:textId="77777777" w:rsidR="004F218B" w:rsidRDefault="004F218B" w:rsidP="004F218B">
      <w:r>
        <w:t xml:space="preserve">SMITH: So in my introduction I talk about what I began our conversation with, which is </w:t>
      </w:r>
      <w:r w:rsidRPr="00FD104F">
        <w:rPr>
          <w:rStyle w:val="StyleUnderline"/>
        </w:rPr>
        <w:t>Japan has invested in military capability for a long time</w:t>
      </w:r>
      <w:r>
        <w:t>, right? It’s been in the top 10 for decades, right? Decades, not just last ten years, but since the late 1970s, early 1980s. It’s—in 1990, the figure was about $37 billion that they spent on their military. Today it’s about 51, 52, 53 (billion dollars). And by the end of this five-year plan, it might be a little bit higher than that, right, depending on if the Ministry of Finance gives them the OK.</w:t>
      </w:r>
    </w:p>
    <w:p w14:paraId="3216A30C" w14:textId="77777777" w:rsidR="004F218B" w:rsidRPr="00FD104F" w:rsidRDefault="004F218B" w:rsidP="004F218B">
      <w:pPr>
        <w:rPr>
          <w:rStyle w:val="StyleUnderline"/>
        </w:rPr>
      </w:pPr>
      <w:r>
        <w:t xml:space="preserve">China, by contrast, has jumped from not being in the top ten to being number two. And the Chinese themselves say it’s about $170 billion worth of expenditures on their military. Now, that’s one metric, but there you have it. So comparatively speaking, </w:t>
      </w:r>
      <w:r w:rsidRPr="00FD104F">
        <w:rPr>
          <w:rStyle w:val="StyleUnderline"/>
        </w:rPr>
        <w:t>the Japanese are somewhere around the French and Germans, a little bit ahead of the Germans, depending on the year in France about the same as the French</w:t>
      </w:r>
      <w:r>
        <w:t xml:space="preserve">, right? But we don’t—we don’t qualify the French as an insignificant military power, right? (Laughs.) So </w:t>
      </w:r>
      <w:r w:rsidRPr="00FD104F">
        <w:rPr>
          <w:rStyle w:val="StyleUnderline"/>
        </w:rPr>
        <w:t>Japan is pretty significant. It’s conventional, but it’s significant. And it’s sustained investment in that capability.</w:t>
      </w:r>
    </w:p>
    <w:p w14:paraId="2979D7F5" w14:textId="77777777" w:rsidR="004F218B" w:rsidRPr="00FD104F" w:rsidRDefault="004F218B" w:rsidP="004F218B">
      <w:r>
        <w:t xml:space="preserve">When you look out, </w:t>
      </w:r>
      <w:r w:rsidRPr="00FD104F">
        <w:rPr>
          <w:rStyle w:val="StyleUnderline"/>
        </w:rPr>
        <w:t>the China-Japan balancing act</w:t>
      </w:r>
      <w:r>
        <w:t xml:space="preserve">—and, again, our military leaders are in a far better position to talk about that than I am. But </w:t>
      </w:r>
      <w:r w:rsidRPr="00FD104F">
        <w:rPr>
          <w:rStyle w:val="StyleUnderline"/>
        </w:rPr>
        <w:t>our naval commanders and others say today the Japanese navy is far, far, far better than the Chinese</w:t>
      </w:r>
      <w:r>
        <w:t xml:space="preserve">. </w:t>
      </w:r>
      <w:r w:rsidRPr="00FD104F">
        <w:rPr>
          <w:rStyle w:val="StyleUnderline"/>
        </w:rPr>
        <w:t>And that’s not just sort of hard power capability. That’s the Japanese have had a navy for centuries</w:t>
      </w:r>
      <w:r>
        <w:t xml:space="preserve">. They have a deep naval tradition. </w:t>
      </w:r>
      <w:r w:rsidRPr="00FD104F">
        <w:rPr>
          <w:rStyle w:val="StyleUnderline"/>
        </w:rPr>
        <w:t>They operate significantly in that maritime space</w:t>
      </w:r>
      <w:r>
        <w:t xml:space="preserve">. </w:t>
      </w:r>
      <w:r w:rsidRPr="00FD104F">
        <w:rPr>
          <w:rStyle w:val="StyleUnderline"/>
        </w:rPr>
        <w:t xml:space="preserve">They’re to be feared, frankly, if they decide that they are not happy with you. </w:t>
      </w:r>
      <w:r>
        <w:t>It means something. Our seventh fleet doesn’t operate in the Pacific without the Japanese Maritime Self-Defense Force capabilities. So coupled with the United States, it’s a formidable naval power, right?</w:t>
      </w:r>
    </w:p>
    <w:p w14:paraId="425E8841" w14:textId="77777777" w:rsidR="004F218B" w:rsidRDefault="004F218B" w:rsidP="004F218B">
      <w:pPr>
        <w:pStyle w:val="Heading3"/>
      </w:pPr>
      <w:r>
        <w:t xml:space="preserve">AT Japan already developing power projection force </w:t>
      </w:r>
    </w:p>
    <w:p w14:paraId="3F9DEC92" w14:textId="77777777" w:rsidR="004F218B" w:rsidRDefault="004F218B" w:rsidP="004F218B">
      <w:pPr>
        <w:pStyle w:val="Heading4"/>
      </w:pPr>
      <w:r>
        <w:t xml:space="preserve">Conventional forces capability enhancements because of lack of strategic depth not power projection </w:t>
      </w:r>
    </w:p>
    <w:p w14:paraId="28897768" w14:textId="77777777" w:rsidR="004F218B" w:rsidRDefault="004F218B" w:rsidP="004F218B">
      <w:r w:rsidRPr="00A70433">
        <w:rPr>
          <w:b/>
        </w:rPr>
        <w:t>Smith</w:t>
      </w:r>
      <w:r w:rsidRPr="00A70433">
        <w:t xml:space="preserve"> Senior Fellow for Japan Studies, Council on Foreign Relations</w:t>
      </w:r>
      <w:r>
        <w:t xml:space="preserve"> </w:t>
      </w:r>
      <w:r w:rsidRPr="00A70433">
        <w:rPr>
          <w:b/>
        </w:rPr>
        <w:t>and Haas</w:t>
      </w:r>
      <w:r>
        <w:t xml:space="preserve">, President, Council on Foreign Relations, </w:t>
      </w:r>
      <w:r w:rsidRPr="00A70433">
        <w:rPr>
          <w:b/>
        </w:rPr>
        <w:t>2019</w:t>
      </w:r>
    </w:p>
    <w:p w14:paraId="3CB68681" w14:textId="77777777" w:rsidR="004F218B" w:rsidRDefault="004F218B" w:rsidP="004F218B">
      <w:r>
        <w:t xml:space="preserve">(Sheila and Richard “Japan Rearmed” CFR April 3, 2019 </w:t>
      </w:r>
      <w:hyperlink r:id="rId74" w:history="1">
        <w:r w:rsidRPr="009D3AC3">
          <w:rPr>
            <w:rStyle w:val="Hyperlink"/>
          </w:rPr>
          <w:t>https://www.cfr.org/event/japan-rearmed-sheila-smith accessed 7/12</w:t>
        </w:r>
      </w:hyperlink>
      <w:r>
        <w:t xml:space="preserve"> GDI-TM)</w:t>
      </w:r>
    </w:p>
    <w:p w14:paraId="4152E5C5" w14:textId="77777777" w:rsidR="004F218B" w:rsidRDefault="004F218B" w:rsidP="004F218B">
      <w:r>
        <w:t>Q: Would you say one destroyer with maybe ten F-35s or many destroyers with—</w:t>
      </w:r>
    </w:p>
    <w:p w14:paraId="2445876B" w14:textId="77777777" w:rsidR="004F218B" w:rsidRDefault="004F218B" w:rsidP="004F218B">
      <w:r>
        <w:t xml:space="preserve">SMITH: So that’s a—yeah, that’s a good question. In the five-year plan, it’s one. It’s the Izumo. That doesn’t mean—there will be more Izumos, or that class of destroyer which is a large destroyer. I can’t remember the displacement for you. But </w:t>
      </w:r>
      <w:r w:rsidRPr="007965F0">
        <w:rPr>
          <w:rStyle w:val="StyleUnderline"/>
        </w:rPr>
        <w:t>there will be more built</w:t>
      </w:r>
      <w:r>
        <w:t xml:space="preserve">. </w:t>
      </w:r>
      <w:r w:rsidRPr="007965F0">
        <w:rPr>
          <w:rStyle w:val="StyleUnderline"/>
        </w:rPr>
        <w:t>Will they be built with hardened decks? Well, that depends on how many F-35Bs they buy.</w:t>
      </w:r>
      <w:r>
        <w:t xml:space="preserve"> So I think there’s a—you know, we might see it. We’re not going to see it in this five-year plan, but we could certainly see it in the one to come.</w:t>
      </w:r>
    </w:p>
    <w:p w14:paraId="1A68C6FA" w14:textId="77777777" w:rsidR="004F218B" w:rsidRPr="007965F0" w:rsidRDefault="004F218B" w:rsidP="004F218B">
      <w:r w:rsidRPr="007965F0">
        <w:rPr>
          <w:rStyle w:val="StyleUnderline"/>
        </w:rPr>
        <w:t>None of those aircraft, by the way, are long-range bombers. They don’t have power projection.</w:t>
      </w:r>
      <w:r>
        <w:t xml:space="preserve"> So, again, I’m qualifying this by these are the </w:t>
      </w:r>
      <w:r w:rsidRPr="007965F0">
        <w:rPr>
          <w:rStyle w:val="StyleUnderline"/>
        </w:rPr>
        <w:t>capability enhancements, but it’s not designed for global power projection</w:t>
      </w:r>
      <w:r>
        <w:t xml:space="preserve">. </w:t>
      </w:r>
      <w:r w:rsidRPr="007965F0">
        <w:rPr>
          <w:rStyle w:val="StyleUnderline"/>
        </w:rPr>
        <w:t>It’s designed to be able to fight offshore of territorial Japan</w:t>
      </w:r>
      <w:r>
        <w:t xml:space="preserve">. In other words, to not allow whoever may be bringing the fight to Japan to do it over Japanese territory. They </w:t>
      </w:r>
      <w:r w:rsidRPr="007965F0">
        <w:rPr>
          <w:rStyle w:val="StyleUnderline"/>
        </w:rPr>
        <w:t>want to push back and be able to fight over the sea, in the air, so that they’re not fighting over top of Japanese citizens</w:t>
      </w:r>
      <w:r>
        <w:t>. That’s the purpose.</w:t>
      </w:r>
    </w:p>
    <w:p w14:paraId="3E4CB54D" w14:textId="7C18B17E" w:rsidR="004F218B" w:rsidRDefault="00724985" w:rsidP="004F218B">
      <w:pPr>
        <w:pStyle w:val="Heading4"/>
      </w:pPr>
      <w:r>
        <w:t>Japanese c</w:t>
      </w:r>
      <w:r w:rsidR="004F218B">
        <w:t xml:space="preserve">onventional forces already expanding </w:t>
      </w:r>
    </w:p>
    <w:p w14:paraId="1FD41754" w14:textId="77777777" w:rsidR="004F218B" w:rsidRDefault="004F218B" w:rsidP="004F218B">
      <w:r w:rsidRPr="00A70433">
        <w:rPr>
          <w:b/>
        </w:rPr>
        <w:t>Smith</w:t>
      </w:r>
      <w:r w:rsidRPr="00A70433">
        <w:t xml:space="preserve"> Senior Fellow for Japan Studies, Council on Foreign Relations</w:t>
      </w:r>
      <w:r>
        <w:t xml:space="preserve"> </w:t>
      </w:r>
      <w:r w:rsidRPr="00A70433">
        <w:rPr>
          <w:b/>
        </w:rPr>
        <w:t>and Haas</w:t>
      </w:r>
      <w:r>
        <w:t xml:space="preserve">, President, Council on Foreign Relations, </w:t>
      </w:r>
      <w:r w:rsidRPr="00A70433">
        <w:rPr>
          <w:b/>
        </w:rPr>
        <w:t>2019</w:t>
      </w:r>
    </w:p>
    <w:p w14:paraId="268FA884" w14:textId="77777777" w:rsidR="004F218B" w:rsidRDefault="004F218B" w:rsidP="004F218B">
      <w:r>
        <w:t xml:space="preserve">(Sheila and Richard “Japan Rearmed” CFR April 3, 2019 </w:t>
      </w:r>
      <w:hyperlink r:id="rId75" w:history="1">
        <w:r w:rsidRPr="009D3AC3">
          <w:rPr>
            <w:rStyle w:val="Hyperlink"/>
          </w:rPr>
          <w:t>https://www.cfr.org/event/japan-rearmed-sheila-smith accessed 7/12</w:t>
        </w:r>
      </w:hyperlink>
      <w:r>
        <w:t xml:space="preserve"> GDI-TM)</w:t>
      </w:r>
    </w:p>
    <w:p w14:paraId="70408FDD" w14:textId="77777777" w:rsidR="004F218B" w:rsidRDefault="004F218B" w:rsidP="004F218B">
      <w:r>
        <w:t>Can you talk a little bit about the actual armament capacities, in particular the balance between defensive capacities and the ability to project force?</w:t>
      </w:r>
    </w:p>
    <w:p w14:paraId="77DC0F29" w14:textId="77777777" w:rsidR="004F218B" w:rsidRDefault="004F218B" w:rsidP="004F218B">
      <w:r>
        <w:t xml:space="preserve">SMITH: I can. So the last defense plan was announced in December. And this was a defense plan that is projected to look out over the next 10 years. Accompanying that was a five-year—what’s called the mid-term defense buildup plan. So it’s a procurement plan, basically. </w:t>
      </w:r>
      <w:r w:rsidRPr="00F316A7">
        <w:rPr>
          <w:rStyle w:val="StyleUnderline"/>
        </w:rPr>
        <w:t>All of the newspapers, especially the English language newspapers, their headline was: Japan introduces new aircraft carrier</w:t>
      </w:r>
      <w:r>
        <w:t xml:space="preserve">. (Laughs.) So </w:t>
      </w:r>
      <w:r w:rsidRPr="00F316A7">
        <w:rPr>
          <w:rStyle w:val="StyleUnderline"/>
        </w:rPr>
        <w:t xml:space="preserve">they’re going to harden the decks of </w:t>
      </w:r>
      <w:r w:rsidRPr="00F316A7">
        <w:t>their</w:t>
      </w:r>
      <w:r w:rsidRPr="00F316A7">
        <w:rPr>
          <w:rStyle w:val="StyleUnderline"/>
        </w:rPr>
        <w:t>—one of their destroyers</w:t>
      </w:r>
      <w:r>
        <w:t xml:space="preserve">, and maybe more than one, </w:t>
      </w:r>
      <w:r w:rsidRPr="00F316A7">
        <w:rPr>
          <w:rStyle w:val="StyleUnderline"/>
        </w:rPr>
        <w:t>to allow for the F-35B</w:t>
      </w:r>
      <w:r>
        <w:t>. So those of you guys who are not nuts and bolts, this is the—this is the Lockheed Martin aircraft that can do vertical takeoff and landing. So short runways. Obviously aircraft carriers or naval platforms.</w:t>
      </w:r>
    </w:p>
    <w:p w14:paraId="503E9E17" w14:textId="77777777" w:rsidR="004F218B" w:rsidRDefault="004F218B" w:rsidP="004F218B">
      <w:r>
        <w:t xml:space="preserve">The </w:t>
      </w:r>
      <w:r w:rsidRPr="00F316A7">
        <w:rPr>
          <w:rStyle w:val="StyleUnderline"/>
        </w:rPr>
        <w:t>Japanese destroyer/aircraft carrier, if you want to call it that, is about one-third the size of a U.S. aircraft carrier</w:t>
      </w:r>
      <w:r>
        <w:t xml:space="preserve">, or one-third the size of what the Chinese are now beginning to build for deployment. </w:t>
      </w:r>
      <w:r w:rsidRPr="00F316A7">
        <w:rPr>
          <w:rStyle w:val="StyleUnderline"/>
        </w:rPr>
        <w:t>So it’s a smaller ship. But the platform is real</w:t>
      </w:r>
      <w:r>
        <w:t xml:space="preserve">. They are going to harden the deck of the Izumo. It’s their largest destroyer. </w:t>
      </w:r>
      <w:r w:rsidRPr="00F316A7">
        <w:rPr>
          <w:rStyle w:val="StyleUnderline"/>
        </w:rPr>
        <w:t>The interesting nugget though is the F-35B, which is a fighter aircraft, is going to be deployed all across the islands in the south.</w:t>
      </w:r>
      <w:r>
        <w:t xml:space="preserve"> It’s not just to be put on a ship, right, and sent around the world. </w:t>
      </w:r>
      <w:r w:rsidRPr="00F316A7">
        <w:rPr>
          <w:rStyle w:val="StyleUnderline"/>
        </w:rPr>
        <w:t>But what the Japanese understand is if there’s an airstrike, if there’s an air attack, they need to be able to use much shorter and smaller runways</w:t>
      </w:r>
      <w:r>
        <w:t xml:space="preserve">. And the aircraft they have now require traditional, long runways, right? So </w:t>
      </w:r>
      <w:r w:rsidRPr="00F316A7">
        <w:rPr>
          <w:rStyle w:val="StyleUnderline"/>
        </w:rPr>
        <w:t>they’re looking for a fighter jet that can operate in small airports, distant airports, so that their air force have more capability to fight</w:t>
      </w:r>
      <w:r>
        <w:t xml:space="preserve">, should they get into that kind of fight. </w:t>
      </w:r>
      <w:r w:rsidRPr="00F316A7">
        <w:rPr>
          <w:rStyle w:val="StyleUnderline"/>
        </w:rPr>
        <w:t>Real power projection</w:t>
      </w:r>
      <w:r w:rsidRPr="00F316A7">
        <w:t>, right,</w:t>
      </w:r>
      <w:r w:rsidRPr="00F316A7">
        <w:rPr>
          <w:rStyle w:val="StyleUnderline"/>
        </w:rPr>
        <w:t xml:space="preserve"> which is carrier taskforces and things like that, they’re not investing in that.</w:t>
      </w:r>
    </w:p>
    <w:p w14:paraId="0D43BE7C" w14:textId="77777777" w:rsidR="004F218B" w:rsidRDefault="004F218B" w:rsidP="004F218B">
      <w:r>
        <w:t xml:space="preserve">The one place where I think you’re seeing </w:t>
      </w:r>
      <w:r w:rsidRPr="00F316A7">
        <w:rPr>
          <w:rStyle w:val="StyleUnderline"/>
        </w:rPr>
        <w:t>some pretty significant increase in capability is submarine capability</w:t>
      </w:r>
      <w:r>
        <w:t xml:space="preserve">. And the </w:t>
      </w:r>
      <w:r w:rsidRPr="00F316A7">
        <w:rPr>
          <w:rStyle w:val="StyleUnderline"/>
        </w:rPr>
        <w:t>Japanese are probably the world’s best, or one of the best, builders of conventional submarines.</w:t>
      </w:r>
      <w:r>
        <w:t xml:space="preserve"> The Australians—the Japanese relaxed their defense exports to allow for military equipment and weapons systems to be exported, and then immediately got into the bidding war in Australia for a new submarine fleet. The French won it. The Japanese didn’t. But many people don’t understand that the East China Sea is a very deep trough underneath the water. A lot of submarine surveillance goes on down there, but there’s also a lot of submarine activity that’s there as well. That’s where the Japanese—</w:t>
      </w:r>
      <w:r w:rsidRPr="00F316A7">
        <w:rPr>
          <w:rStyle w:val="StyleUnderline"/>
        </w:rPr>
        <w:t>it may not be power projection in the traditional sense that you ask, but it’s one area where the Japanese really feel the need for both surveillance and patrol capabilities.</w:t>
      </w:r>
    </w:p>
    <w:p w14:paraId="7AEF64A0" w14:textId="5A5E1D5E" w:rsidR="004F218B" w:rsidRDefault="004F218B" w:rsidP="004F218B">
      <w:pPr>
        <w:pStyle w:val="Heading3"/>
      </w:pPr>
      <w:r>
        <w:t xml:space="preserve">AT Japan goes nuclear </w:t>
      </w:r>
    </w:p>
    <w:p w14:paraId="4CF43633" w14:textId="77777777" w:rsidR="004F218B" w:rsidRDefault="004F218B" w:rsidP="004F218B">
      <w:pPr>
        <w:pStyle w:val="Heading4"/>
      </w:pPr>
      <w:r>
        <w:t>Japan won’t go nuclear unless attacked – public opinion, military strategy</w:t>
      </w:r>
    </w:p>
    <w:p w14:paraId="4FD027E8" w14:textId="77777777" w:rsidR="004F218B" w:rsidRDefault="004F218B" w:rsidP="004F218B">
      <w:r w:rsidRPr="00A70433">
        <w:rPr>
          <w:b/>
        </w:rPr>
        <w:t>Smith</w:t>
      </w:r>
      <w:r w:rsidRPr="00A70433">
        <w:t xml:space="preserve"> Senior Fellow for Japan Studies, Council on Foreign Relations</w:t>
      </w:r>
      <w:r>
        <w:t xml:space="preserve"> </w:t>
      </w:r>
      <w:r w:rsidRPr="00A70433">
        <w:rPr>
          <w:b/>
        </w:rPr>
        <w:t>and Haas</w:t>
      </w:r>
      <w:r>
        <w:t xml:space="preserve">, President, Council on Foreign Relations, </w:t>
      </w:r>
      <w:r w:rsidRPr="00A70433">
        <w:rPr>
          <w:b/>
        </w:rPr>
        <w:t>2019</w:t>
      </w:r>
    </w:p>
    <w:p w14:paraId="7F97BFE7" w14:textId="77777777" w:rsidR="004F218B" w:rsidRDefault="004F218B" w:rsidP="004F218B">
      <w:r>
        <w:t xml:space="preserve">(Sheila and Richard “Japan Rearmed” CFR April 3, 2019 </w:t>
      </w:r>
      <w:hyperlink r:id="rId76" w:history="1">
        <w:r w:rsidRPr="009D3AC3">
          <w:rPr>
            <w:rStyle w:val="Hyperlink"/>
          </w:rPr>
          <w:t>https://www.cfr.org/event/japan-rearmed-sheila-smith accessed 7/12</w:t>
        </w:r>
      </w:hyperlink>
      <w:r>
        <w:t xml:space="preserve"> GDI-TM)</w:t>
      </w:r>
    </w:p>
    <w:p w14:paraId="7BA9EBD6" w14:textId="77777777" w:rsidR="004F218B" w:rsidRPr="002301D7" w:rsidRDefault="004F218B" w:rsidP="004F218B">
      <w:pPr>
        <w:rPr>
          <w:rStyle w:val="StyleUnderline"/>
        </w:rPr>
      </w:pPr>
      <w:r>
        <w:t xml:space="preserve">I think the other thing that people are unaware of—and I discuss this in the book—is Japanese political leaders have never been sky about acknowledging the hedge. They understand that their nuclear capability may at some point need to be turned into a different weapons program. And you get very prominent people, like Prime Minister Fukuda Yasuo, you know, who is the least likely to advocate the nuclear option as any political leader in Japan, right? But asked at a press conference he said: Of course. We have the capability to do it. We choose not to. And so I think what people don’t understand is, yes, </w:t>
      </w:r>
      <w:r w:rsidRPr="002301D7">
        <w:rPr>
          <w:rStyle w:val="StyleUnderline"/>
        </w:rPr>
        <w:t>the public sensitivity is very high for very obviously reasons</w:t>
      </w:r>
      <w:r>
        <w:t xml:space="preserve">, right? I start out the book by referencing the nuclear of nuclear force in Hiroshima and Nagasaki. I think </w:t>
      </w:r>
      <w:r w:rsidRPr="002301D7">
        <w:rPr>
          <w:rStyle w:val="StyleUnderline"/>
        </w:rPr>
        <w:t>that, more than Article 9, more than anything else, is the real cause of the restraint in Japan about the nuclear option.</w:t>
      </w:r>
    </w:p>
    <w:p w14:paraId="40C978BD" w14:textId="77777777" w:rsidR="004F218B" w:rsidRDefault="004F218B" w:rsidP="004F218B">
      <w:r>
        <w:t>HAASS: Is that less intense with Millennials in Japan than it is with their grandparents?</w:t>
      </w:r>
    </w:p>
    <w:p w14:paraId="0C29B837" w14:textId="77777777" w:rsidR="004F218B" w:rsidRPr="002301D7" w:rsidRDefault="004F218B" w:rsidP="004F218B">
      <w:pPr>
        <w:rPr>
          <w:rStyle w:val="StyleUnderline"/>
        </w:rPr>
      </w:pPr>
      <w:r>
        <w:t xml:space="preserve">SMITH: Well, here—that’s a good question. I’m not sure I can answer it for you. But </w:t>
      </w:r>
      <w:r w:rsidRPr="002301D7">
        <w:rPr>
          <w:rStyle w:val="StyleUnderline"/>
        </w:rPr>
        <w:t>if force is used against Japan, then you may have a much more emotional and much more charged debate. What you’ve had in the past over nuclear options has been a very expert-driven, rational, quiet conversation about would this option help us or not.</w:t>
      </w:r>
    </w:p>
    <w:p w14:paraId="378CC962" w14:textId="77777777" w:rsidR="004F218B" w:rsidRPr="002301D7" w:rsidRDefault="004F218B" w:rsidP="004F218B">
      <w:pPr>
        <w:rPr>
          <w:rStyle w:val="StyleUnderline"/>
        </w:rPr>
      </w:pPr>
      <w:r>
        <w:t xml:space="preserve">The </w:t>
      </w:r>
      <w:r w:rsidRPr="002301D7">
        <w:rPr>
          <w:rStyle w:val="StyleUnderline"/>
        </w:rPr>
        <w:t>last piece of that question is many people think the Japanese government has never considered it seriously</w:t>
      </w:r>
      <w:r>
        <w:t xml:space="preserve">, and that’s not true. So there have been formal policy reviews on the nuclear option inside the Japanese government. They happened when China detonated a thermonuclear bomb in the ’60s. They happened when Japan was reviewing its participation in the Nuclear Nonproliferation Treaty. It happened again as the Cold War ended. So it’s not as if the Japanese haven’t had a thought process on these. </w:t>
      </w:r>
      <w:r w:rsidRPr="002301D7">
        <w:rPr>
          <w:rStyle w:val="StyleUnderline"/>
        </w:rPr>
        <w:t>The military strategic answer to the question is not whether we can do it. Japan is a large, skinny set of islands. There’s no strategic depth.</w:t>
      </w:r>
    </w:p>
    <w:p w14:paraId="2F167F4E" w14:textId="77777777" w:rsidR="004F218B" w:rsidRDefault="004F218B" w:rsidP="004F218B">
      <w:r>
        <w:t xml:space="preserve">In other words, </w:t>
      </w:r>
      <w:r w:rsidRPr="002301D7">
        <w:rPr>
          <w:rStyle w:val="StyleUnderline"/>
        </w:rPr>
        <w:t>if you’re a nuclear planner you like lots of strategic depth if you want to have nuclear weapons.</w:t>
      </w:r>
      <w:r>
        <w:t xml:space="preserve"> If you want to have ICBMs, you want them on a big continent, right? (Laughs.) If you want aircraft carrying nuclear—you know, our triad, right? </w:t>
      </w:r>
      <w:r w:rsidRPr="002301D7">
        <w:rPr>
          <w:rStyle w:val="StyleUnderline"/>
        </w:rPr>
        <w:t>The only thing that makes sense for Japan by that very narrow calculus is to put them on submarines and have that kind of option. None of the military planners that have looked at these issues think that that’s a viable option for Japan, or one that will enhance Japanese security. They think it would detract</w:t>
      </w:r>
      <w:r>
        <w:t xml:space="preserve">. </w:t>
      </w:r>
      <w:r w:rsidRPr="002301D7">
        <w:rPr>
          <w:rStyle w:val="StyleUnderline"/>
        </w:rPr>
        <w:t>It would make Japan a target rather than make Japan stronger.</w:t>
      </w:r>
      <w:r>
        <w:t xml:space="preserve"> So </w:t>
      </w:r>
      <w:r w:rsidRPr="002301D7">
        <w:rPr>
          <w:rStyle w:val="StyleUnderline"/>
        </w:rPr>
        <w:t>there’s different layers of assessment about the nuclear option, not all of it having to do with public opinion</w:t>
      </w:r>
      <w:r>
        <w:t>.</w:t>
      </w:r>
    </w:p>
    <w:p w14:paraId="0D1EB0DA" w14:textId="195048B5" w:rsidR="004F218B" w:rsidRDefault="00EB0D4A" w:rsidP="00EB0D4A">
      <w:pPr>
        <w:pStyle w:val="Heading3"/>
      </w:pPr>
      <w:r>
        <w:t xml:space="preserve">Article 9 revisions won’t happen </w:t>
      </w:r>
    </w:p>
    <w:p w14:paraId="5B094EFC" w14:textId="77777777" w:rsidR="00EB0D4A" w:rsidRDefault="00EB0D4A" w:rsidP="00EB0D4A">
      <w:pPr>
        <w:pStyle w:val="Heading4"/>
      </w:pPr>
      <w:r>
        <w:t xml:space="preserve">no meaningful Article 9 revisions – political and social opposition </w:t>
      </w:r>
    </w:p>
    <w:p w14:paraId="0F27FABB" w14:textId="77777777" w:rsidR="00EB0D4A" w:rsidRPr="00AE5659" w:rsidRDefault="00EB0D4A" w:rsidP="00EB0D4A">
      <w:pPr>
        <w:rPr>
          <w:b/>
        </w:rPr>
      </w:pPr>
      <w:r w:rsidRPr="00AE5659">
        <w:rPr>
          <w:b/>
        </w:rPr>
        <w:t>Wright, 2019</w:t>
      </w:r>
    </w:p>
    <w:p w14:paraId="0BCAA1F7" w14:textId="77777777" w:rsidR="00EB0D4A" w:rsidRDefault="00EB0D4A" w:rsidP="00EB0D4A">
      <w:r>
        <w:t xml:space="preserve">(John, </w:t>
      </w:r>
      <w:r w:rsidRPr="00AE5659">
        <w:t>Major John Wright is a U.S. Air Force officer, pilot, and a Mike and Maureen Mansfield Fellow. He is a Foreign Area Officer who specializes in Japan</w:t>
      </w:r>
      <w:r>
        <w:t xml:space="preserve"> “Constitutional Revision: A (Tiny) Step Forward for Japan's Self-Defense Forces” The Diplomat August 16 2018 </w:t>
      </w:r>
      <w:hyperlink r:id="rId77" w:history="1">
        <w:r w:rsidRPr="009D3AC3">
          <w:rPr>
            <w:rStyle w:val="Hyperlink"/>
          </w:rPr>
          <w:t>https://thediplomat.com/2018/08/constitutional-revision-a-tiny-step-forward-for-japans-self-defense-forces/</w:t>
        </w:r>
      </w:hyperlink>
      <w:r>
        <w:t xml:space="preserve">  accessed 7/12 GDI -TM)</w:t>
      </w:r>
    </w:p>
    <w:p w14:paraId="77B445E3" w14:textId="77777777" w:rsidR="00EB0D4A" w:rsidRPr="009F13B9" w:rsidRDefault="00EB0D4A" w:rsidP="00EB0D4A">
      <w:pPr>
        <w:rPr>
          <w:rStyle w:val="StyleUnderline"/>
        </w:rPr>
      </w:pPr>
      <w:r w:rsidRPr="00AE5659">
        <w:rPr>
          <w:rStyle w:val="StyleUnderline"/>
        </w:rPr>
        <w:t>Japan has never been closer to revising its postwar constitution than it is now.</w:t>
      </w:r>
      <w:r w:rsidRPr="009F13B9">
        <w:rPr>
          <w:sz w:val="16"/>
        </w:rPr>
        <w:t xml:space="preserve"> Japan’s constitution, promulgated in 1947, stands uniquely among other constitutions without a single amendment. The political party at the government’s helm, the Liberal Democratic Party (LDP), has announced via Prime Minister Shinzo </w:t>
      </w:r>
      <w:r w:rsidRPr="00AE5659">
        <w:rPr>
          <w:rStyle w:val="StyleUnderline"/>
        </w:rPr>
        <w:t>Abe that it is seeking to revise the constitution in the very near future.</w:t>
      </w:r>
      <w:r>
        <w:rPr>
          <w:rStyle w:val="StyleUnderline"/>
        </w:rPr>
        <w:t xml:space="preserve"> </w:t>
      </w:r>
      <w:r w:rsidRPr="009F13B9">
        <w:rPr>
          <w:sz w:val="16"/>
        </w:rPr>
        <w:t>While revisions are being discussed about education reform and upper house electoral distributions</w:t>
      </w:r>
      <w:r w:rsidRPr="00AE5659">
        <w:rPr>
          <w:rStyle w:val="StyleUnderline"/>
        </w:rPr>
        <w:t>, the most controversial part of the plan — altering Article 9 — and its effect on the Japan Self-Defense Forces (JSDF) stands out as the raison d’être for the proposed amendments.</w:t>
      </w:r>
      <w:r w:rsidRPr="009F13B9">
        <w:rPr>
          <w:sz w:val="16"/>
        </w:rPr>
        <w:t xml:space="preserve"> While a constitutional revision could work wonders for the overworked and underappreciated JSDF</w:t>
      </w:r>
      <w:r w:rsidRPr="00AE5659">
        <w:rPr>
          <w:rStyle w:val="StyleUnderline"/>
        </w:rPr>
        <w:t>, the revisions that will actually happen will likely be underwhelming from a military perspective.</w:t>
      </w:r>
      <w:r>
        <w:rPr>
          <w:u w:val="single"/>
        </w:rPr>
        <w:t xml:space="preserve"> </w:t>
      </w:r>
      <w:r w:rsidRPr="009F13B9">
        <w:rPr>
          <w:sz w:val="16"/>
        </w:rPr>
        <w:t xml:space="preserve">A Dream Beginning with Yoshida </w:t>
      </w:r>
      <w:r w:rsidRPr="00AE5659">
        <w:rPr>
          <w:rStyle w:val="StyleUnderline"/>
        </w:rPr>
        <w:t>Rearmament and JSDF reform has always been linked with constitutional revision</w:t>
      </w:r>
      <w:r w:rsidRPr="009F13B9">
        <w:rPr>
          <w:sz w:val="16"/>
        </w:rPr>
        <w:t xml:space="preserve">. In U.S. Army Colonel Frank Kowalski’s seminal work, An Inoffensive Rearmament, he relates the creation of the JSDF during the U.S. occupation of Japan. Kowalski recounts Prime Minister Shigeru Yoshida’s famous response to the outbreak of the Korean War: When told the news that U.S. forces would be emptying the Japanese home islands for duty on the Korean peninsula, Yoshida remarked it was like a “gift from the gods.” While this is often attributed to the domestic economic boom that followed — the U.S. sourced $2 billion in defense contracts from Japan –there is another interpretation: A significant reason for Yoshida’s optimism was the opportunity for Japanese domestic rearmament to fill the void left by the departing U.S. military. With that came a potentially accelerated return to full sovereignty, eventually earned in 1951 via the Treaty of San Francisco. The form the nascent JSDF took as they were mobilized while the Americans deployed to Korea was shaped in part by the need to skirt Japan’s constitutional limits, and the first form the JSDF took persists in many ways to this day. As such, constitutional revision is the best method to change the JSDF’s form, and therefore its function. Since Yoshida’s premiership, in some conservative Japanese minds revision of the U.S.-imposed constitution has been tied to dishonorable defeat and an urge to reclaim Japan’s lost right to use force. Indeed, unfettering Japan’s military power has been a main objective of Japan’s conservative enterprise since Yoshida, albeit an objective that usually takes a back seat to more urgent political realities. In this regard, constitutional revision is one of the few avenues that can affect meaningful and badly needed JSDF reform quickly and effectively, but endless constitutional reinterpretations (kenpo kaishaku) continue to inch the Japanese defense enterprise forward with or without constitutional amendments. This begs the question: What could the revisions provide the JSDF if military operational change continues via constitutional interpretation, with or without amendments? Amend Now to Amend Later The answers are pride and precedent. </w:t>
      </w:r>
      <w:r w:rsidRPr="009241D2">
        <w:rPr>
          <w:rStyle w:val="StyleUnderline"/>
        </w:rPr>
        <w:t>Abe and the LDP are seeking to, once and for all, legitimize the existence of the JSDF in the face of Article 9’s clear statement prohibiting the keeping of war materiel</w:t>
      </w:r>
      <w:r w:rsidRPr="009F13B9">
        <w:rPr>
          <w:sz w:val="16"/>
        </w:rPr>
        <w:t xml:space="preserve">. The hope is that once this step is taken, future revisions can be more realistically accomplished. </w:t>
      </w:r>
      <w:r w:rsidRPr="009241D2">
        <w:rPr>
          <w:rStyle w:val="StyleUnderline"/>
        </w:rPr>
        <w:t>Assuming a real amendment can be accomplished, future (and more aggressive) amendments may be easier to swallow.</w:t>
      </w:r>
      <w:r w:rsidRPr="009F13B9">
        <w:rPr>
          <w:sz w:val="16"/>
        </w:rPr>
        <w:t xml:space="preserve"> And the LDP has published hints of what these future amendments may entail: Since 2012 a copy of an ideal LDP-drafted constitution has been on their website for all to see. In it, Article 9 has been revised to subtly give back the right of belligerency to the state. The draft goes on in Section 2 to stipulate the creation of a National Armed Forces and designates the prime minister as commander in chief. The draft pledges this armed force to help guarantee safety and order not just in Japan but in the wider international community as well. In Section 3, the document clearly authorizes the creation of an army, navy, air force, and any other service as decided via legislative process. </w:t>
      </w:r>
      <w:r w:rsidRPr="009241D2">
        <w:rPr>
          <w:rStyle w:val="StyleUnderline"/>
        </w:rPr>
        <w:t>While this draft may raise eyebrows, the fact is it does not mesh with political reality and can’t be counted on to accurately lay out JSDF reform in the near future.</w:t>
      </w:r>
      <w:r w:rsidRPr="009F13B9">
        <w:rPr>
          <w:sz w:val="16"/>
        </w:rPr>
        <w:t xml:space="preserve"> Rather, as the 2020 Tokyo Olympics deadline for constitutional revision declared by Abe in May of last year approaches, </w:t>
      </w:r>
      <w:r w:rsidRPr="009F13B9">
        <w:rPr>
          <w:rStyle w:val="StyleUnderline"/>
        </w:rPr>
        <w:t>Abe and his supporters have framed the proposed revisions to Article 9 as merely revising the constitution to be more in line with reality by formalizing the existence and purpose of the JSDF</w:t>
      </w:r>
      <w:r w:rsidRPr="009F13B9">
        <w:rPr>
          <w:sz w:val="16"/>
        </w:rPr>
        <w:t xml:space="preserve">. But neither the 2012 draft nor Abe’s plan address actual JSDF shortfalls and military needs. The problems of the region remain with or without successful amendment, and declaring from the mountaintops that the JSDF are legitimate does nothing to change Japan’s security situation. </w:t>
      </w:r>
      <w:r w:rsidRPr="009F13B9">
        <w:rPr>
          <w:rStyle w:val="StyleUnderline"/>
        </w:rPr>
        <w:t>There is good reason Abe and his party rarely mention their 2012 draft; any whiff of revision has so far been met with hisses from opposition politicians and pacifist groups, and trepidation from his political allies</w:t>
      </w:r>
      <w:r w:rsidRPr="009F13B9">
        <w:rPr>
          <w:sz w:val="16"/>
        </w:rPr>
        <w:t xml:space="preserve"> and Komeito coalition members. In April 2017, after Abe first officially stated his interest in revising the constitution soon, the </w:t>
      </w:r>
      <w:r w:rsidRPr="009F13B9">
        <w:rPr>
          <w:rStyle w:val="StyleUnderline"/>
        </w:rPr>
        <w:t>Asahi Shimbun predictably launched a critical editorial stating constitutional revision should be avoided or delayed because people have enjoyed the present state of the constitution for the past 70 years. From a military perspective, this is akin to saying an army shouldn’t modernize its weapons because the only one the soldiers have ever known still shoots straight. This of course ignores the critical danger resulting from not modernizing at all.</w:t>
      </w:r>
      <w:r>
        <w:rPr>
          <w:rStyle w:val="StyleUnderline"/>
        </w:rPr>
        <w:t xml:space="preserve"> </w:t>
      </w:r>
      <w:r w:rsidRPr="009F13B9">
        <w:rPr>
          <w:rStyle w:val="StyleUnderline"/>
        </w:rPr>
        <w:t>Indeed, criticism like this makes it patently clear that Abe’s opposition at this point have not taken military readiness into account in their critiques, which is inappropriate for the current Indo-Pacific security situation. It also reveals the degree with which the LDP owns the national defense political narrative</w:t>
      </w:r>
      <w:r w:rsidRPr="009F13B9">
        <w:rPr>
          <w:sz w:val="16"/>
        </w:rPr>
        <w:t xml:space="preserve">. </w:t>
      </w:r>
      <w:r w:rsidRPr="009F13B9">
        <w:rPr>
          <w:rStyle w:val="StyleUnderline"/>
        </w:rPr>
        <w:t>Rather, the opposition seems more geared to simply being anti-Abe, as evinced by two main gripes: anti-Abenomics</w:t>
      </w:r>
      <w:r w:rsidRPr="009F13B9">
        <w:rPr>
          <w:sz w:val="16"/>
        </w:rPr>
        <w:t xml:space="preserve">, a subject which resonates fairly well with those suffering under a stagnant economy; </w:t>
      </w:r>
      <w:r w:rsidRPr="009F13B9">
        <w:rPr>
          <w:rStyle w:val="StyleUnderline"/>
        </w:rPr>
        <w:t>and anti-constitutional revision</w:t>
      </w:r>
      <w:r w:rsidRPr="009F13B9">
        <w:rPr>
          <w:sz w:val="16"/>
        </w:rPr>
        <w:t xml:space="preserve">, which in Japan is an emotional debate first and foremost and a national defense debate second. </w:t>
      </w:r>
      <w:r w:rsidRPr="009F13B9">
        <w:rPr>
          <w:rStyle w:val="StyleUnderline"/>
        </w:rPr>
        <w:t>This bodes poorly for the JSDF, which must do its increasingly-challenging job everyday regardless of national feeling. It seems the JSDF is being left behind with no discernible plan for meaningful reform in any current amendment proposal.</w:t>
      </w:r>
    </w:p>
    <w:p w14:paraId="59EA0867" w14:textId="77777777" w:rsidR="00EB0D4A" w:rsidRPr="009F13B9" w:rsidRDefault="00EB0D4A" w:rsidP="00EB0D4A"/>
    <w:p w14:paraId="3F0A185D" w14:textId="1B10A84F" w:rsidR="00EB0D4A" w:rsidRDefault="00EB0D4A" w:rsidP="00EB0D4A">
      <w:pPr>
        <w:pStyle w:val="Heading3"/>
      </w:pPr>
      <w:r>
        <w:t xml:space="preserve">Article 9 Revisions don’t solve military issues </w:t>
      </w:r>
    </w:p>
    <w:p w14:paraId="025149D6" w14:textId="3801FB15" w:rsidR="00EB0D4A" w:rsidRDefault="00EB0D4A" w:rsidP="00EB0D4A">
      <w:pPr>
        <w:pStyle w:val="Heading4"/>
      </w:pPr>
      <w:r>
        <w:t xml:space="preserve">Even with revisions, Japanese military lacks fundamental elements – laundry list </w:t>
      </w:r>
    </w:p>
    <w:p w14:paraId="038A583C" w14:textId="77777777" w:rsidR="00EB0D4A" w:rsidRDefault="00EB0D4A" w:rsidP="00EB0D4A">
      <w:r>
        <w:t xml:space="preserve">Given all this, we can conclude </w:t>
      </w:r>
      <w:r w:rsidRPr="009F13B9">
        <w:rPr>
          <w:rStyle w:val="StyleUnderline"/>
        </w:rPr>
        <w:t>a constitutional revision will not appreciably affect day-to-day JSDF operations.</w:t>
      </w:r>
      <w:r>
        <w:t xml:space="preserve"> While it may seem like a missed opportunity for meaningful reform, the fact that it could occur at all is a watershed for Japanese postwar politics and leaves hope alive for future meaningful JSDF transformation via constitutional revision.</w:t>
      </w:r>
    </w:p>
    <w:p w14:paraId="6D679FD5" w14:textId="77777777" w:rsidR="00EB0D4A" w:rsidRDefault="00EB0D4A" w:rsidP="00EB0D4A">
      <w:r>
        <w:t xml:space="preserve">However, </w:t>
      </w:r>
      <w:r w:rsidRPr="009F13B9">
        <w:rPr>
          <w:rStyle w:val="StyleUnderline"/>
        </w:rPr>
        <w:t>no matter what the constitution looks like post-revision, the JSDF will have the same problems: personnel shortages</w:t>
      </w:r>
      <w:r>
        <w:t xml:space="preserve"> for its core missions; a </w:t>
      </w:r>
      <w:r w:rsidRPr="009F13B9">
        <w:rPr>
          <w:rStyle w:val="StyleUnderline"/>
        </w:rPr>
        <w:t xml:space="preserve">continuing perception by Japanese citizenry </w:t>
      </w:r>
      <w:r>
        <w:t xml:space="preserve">that </w:t>
      </w:r>
      <w:r w:rsidRPr="009F13B9">
        <w:rPr>
          <w:rStyle w:val="StyleUnderline"/>
        </w:rPr>
        <w:t>the JSDF is more a uniformed disaster relief force</w:t>
      </w:r>
      <w:r>
        <w:t xml:space="preserve"> than a military; </w:t>
      </w:r>
      <w:r w:rsidRPr="009F13B9">
        <w:rPr>
          <w:rStyle w:val="StyleUnderline"/>
        </w:rPr>
        <w:t>embryonic joint operations</w:t>
      </w:r>
      <w:r>
        <w:t xml:space="preserve">; a </w:t>
      </w:r>
      <w:r w:rsidRPr="009F13B9">
        <w:rPr>
          <w:rStyle w:val="StyleUnderline"/>
        </w:rPr>
        <w:t>continued use</w:t>
      </w:r>
      <w:r>
        <w:t xml:space="preserve"> of antiquated and “</w:t>
      </w:r>
      <w:r w:rsidRPr="009F13B9">
        <w:rPr>
          <w:rStyle w:val="StyleUnderline"/>
        </w:rPr>
        <w:t>quasi-military” rank structure</w:t>
      </w:r>
      <w:r>
        <w:t xml:space="preserve"> and terminology; a </w:t>
      </w:r>
      <w:r w:rsidRPr="009F13B9">
        <w:rPr>
          <w:rStyle w:val="StyleUnderline"/>
        </w:rPr>
        <w:t>China which continues to encroach on Japanese core interests and outnumbers — but not yet outguns — a strained JSDF; and a chronic funding squeeze</w:t>
      </w:r>
      <w:r>
        <w:t>, which continually forces the JSDF services to fight with one another for money and relevancy.</w:t>
      </w:r>
    </w:p>
    <w:p w14:paraId="48606627" w14:textId="77777777" w:rsidR="004F218B" w:rsidRPr="004F218B" w:rsidRDefault="004F218B" w:rsidP="004F218B"/>
    <w:p w14:paraId="76C5EF22" w14:textId="77777777" w:rsidR="00090629" w:rsidRPr="00090629" w:rsidRDefault="00090629" w:rsidP="00090629"/>
    <w:p w14:paraId="59AF251A" w14:textId="77777777" w:rsidR="00CC4AEF" w:rsidRPr="00CC4AEF" w:rsidRDefault="00CC4AEF" w:rsidP="00CC4AEF"/>
    <w:p w14:paraId="42014B41" w14:textId="4F6DD06F" w:rsidR="000A37F0" w:rsidRPr="00B340B1" w:rsidRDefault="00CE2B4B" w:rsidP="00B340B1">
      <w:pPr>
        <w:pStyle w:val="Heading4"/>
      </w:pPr>
      <w:r w:rsidRPr="00B340B1">
        <w:t>US military presence and military cooperation with South Korea</w:t>
      </w:r>
      <w:r w:rsidR="00B83854" w:rsidRPr="00B340B1">
        <w:t xml:space="preserve"> maintain security guarantees</w:t>
      </w:r>
    </w:p>
    <w:p w14:paraId="31641559" w14:textId="77777777" w:rsidR="00A417DB" w:rsidRDefault="00A417DB" w:rsidP="00A417DB">
      <w:pPr>
        <w:rPr>
          <w:rStyle w:val="Style13ptBold"/>
        </w:rPr>
      </w:pPr>
      <w:r>
        <w:rPr>
          <w:rStyle w:val="Style13ptBold"/>
        </w:rPr>
        <w:t>USNI, 2019</w:t>
      </w:r>
    </w:p>
    <w:p w14:paraId="6793C63B" w14:textId="77777777" w:rsidR="00A417DB" w:rsidRDefault="00A417DB" w:rsidP="00A417DB">
      <w:r w:rsidRPr="00EE6FEA">
        <w:t>(</w:t>
      </w:r>
      <w:r>
        <w:t xml:space="preserve">USNI – United States Naval institute “Indo-Pacific Strategy Report Preparedness, Partnerships, and Promoting a Networked Region,” Department of Defense, June 1 2019, </w:t>
      </w:r>
      <w:hyperlink r:id="rId78" w:history="1">
        <w:r w:rsidRPr="00C82C1A">
          <w:rPr>
            <w:rStyle w:val="Hyperlink"/>
          </w:rPr>
          <w:t>https://news.usni.org/2019/05/31/the-department-of-defenses-new-indo-pacific-strategy</w:t>
        </w:r>
      </w:hyperlink>
      <w:r>
        <w:t>, accessed 7/9/19, GDI – JBII)</w:t>
      </w:r>
    </w:p>
    <w:p w14:paraId="2B28A98A" w14:textId="77777777" w:rsidR="00A417DB" w:rsidRDefault="00A417DB" w:rsidP="00A417DB">
      <w:r>
        <w:t>POSTURE: REPUBLIC OF KOREA</w:t>
      </w:r>
    </w:p>
    <w:p w14:paraId="51FCE062" w14:textId="77777777" w:rsidR="00A417DB" w:rsidRPr="00DB2D20" w:rsidRDefault="00A417DB" w:rsidP="00A417DB">
      <w:pPr>
        <w:rPr>
          <w:sz w:val="16"/>
        </w:rPr>
      </w:pPr>
      <w:r w:rsidRPr="00DB2D20">
        <w:rPr>
          <w:sz w:val="16"/>
        </w:rPr>
        <w:t>The U.S-ROK combined force – unique among bilateral U.S. military relationships – is a robust deterrent to aggression on the Korean Peninsula</w:t>
      </w:r>
      <w:r w:rsidRPr="00B65074">
        <w:rPr>
          <w:rStyle w:val="StyleUnderline"/>
        </w:rPr>
        <w:t>. As we sustain readiness for any conflict, the United States and the ROK also remain committed to the final, fully verified denuclearization of North Korea and enduring peace on the Korean Peninsula.</w:t>
      </w:r>
    </w:p>
    <w:p w14:paraId="6D38F3DA" w14:textId="77777777" w:rsidR="00A417DB" w:rsidRPr="00DB2D20" w:rsidRDefault="00A417DB" w:rsidP="00A417DB">
      <w:pPr>
        <w:rPr>
          <w:sz w:val="16"/>
        </w:rPr>
      </w:pPr>
      <w:r w:rsidRPr="008D229C">
        <w:rPr>
          <w:rStyle w:val="StyleUnderline"/>
        </w:rPr>
        <w:t>The Department has three unique commands on the Korean Peninsula: U.S. Forces Korea (USFK), the CFC, and the United Nations Command.</w:t>
      </w:r>
      <w:r w:rsidRPr="00DB2D20">
        <w:rPr>
          <w:sz w:val="16"/>
        </w:rPr>
        <w:t xml:space="preserve"> The ROK hosts 28,500 U.S. service members and their families to units including the U.S. Eighth Army and 2nd Infantry Division, Seventh Air Force, U.S. Marine Corps Forces Korea, U.S. Special Operations Command-Korea, and Commander, Naval Forces Korea. Advanced capabilities stationed in South Korea include two fighter wings of F-16 and A-10 aircraft; a major U.S. Army prepositioned stockpile; a combat aviation brigade; a field artillery brigade; advanced ISR units; and a headquarters for the U.S. Army Corps of Engineers. </w:t>
      </w:r>
      <w:r w:rsidRPr="00B65074">
        <w:rPr>
          <w:rStyle w:val="StyleUnderline"/>
        </w:rPr>
        <w:t>The ROK continues to invest more in its defense over the past 15 years than it did in decades before, spending over 2 percent of its gross domestic product on defense and increasing foreign military procurements from the United States, such as the KF-16 and PATRIOT battery upgrades, AH-64E Apaches, the F-15K, RQ-4 Global Hawk variants, and the F-35A Joint Strike Fighter.</w:t>
      </w:r>
      <w:r w:rsidRPr="00DB2D20">
        <w:rPr>
          <w:sz w:val="16"/>
        </w:rPr>
        <w:t xml:space="preserve"> </w:t>
      </w:r>
      <w:r w:rsidRPr="00B65074">
        <w:rPr>
          <w:rStyle w:val="StyleUnderline"/>
        </w:rPr>
        <w:t>Seoul also has future procurement plans for the P-8, advanced munitions, upgrades to PAC-3 missiles, and F-16 fighters – all of which will increase interoperability with the United States.</w:t>
      </w:r>
    </w:p>
    <w:p w14:paraId="3CEFF3BF" w14:textId="77777777" w:rsidR="00A417DB" w:rsidRPr="00DB2D20" w:rsidRDefault="00A417DB" w:rsidP="00A417DB">
      <w:pPr>
        <w:rPr>
          <w:sz w:val="16"/>
        </w:rPr>
      </w:pPr>
      <w:r w:rsidRPr="00DB2D20">
        <w:rPr>
          <w:sz w:val="16"/>
        </w:rPr>
        <w:t xml:space="preserve">Significant improvements in U.S. Force posture during 2018 include adding essential munitions, BMD systems, and pre-positioned wartime stocks. </w:t>
      </w:r>
      <w:r w:rsidRPr="00B65074">
        <w:rPr>
          <w:rStyle w:val="StyleUnderline"/>
        </w:rPr>
        <w:t>The United States continues to work with the ROK to create an interoperable BMD architecture that addresses the ballistic missile threat from North Korea.</w:t>
      </w:r>
      <w:r w:rsidRPr="00DB2D20">
        <w:rPr>
          <w:sz w:val="16"/>
        </w:rPr>
        <w:t xml:space="preserve"> In 2017, the United States deployed a Terminal High Altitude Area Defense battery to the ROK.</w:t>
      </w:r>
    </w:p>
    <w:p w14:paraId="5C66C279" w14:textId="77777777" w:rsidR="00A417DB" w:rsidRPr="00B50432" w:rsidRDefault="00A417DB" w:rsidP="00A417DB">
      <w:pPr>
        <w:rPr>
          <w:rStyle w:val="StyleUnderline"/>
        </w:rPr>
      </w:pPr>
      <w:r w:rsidRPr="00B65074">
        <w:rPr>
          <w:rStyle w:val="StyleUnderline"/>
        </w:rPr>
        <w:t>The United States and the ROK have agreed to a 10th Special Measures Agreement that will enable the ROK to help offset the cost of stationing U.S. forces on the Korean Peninsula. The Special Measures Agreement will ensure essential readiness related personnel and activities, including the contributions of 9,000 South Korean national employees of USFK serving in crucial roles of public safety, health care, emergency response, and quality-of-life delivery operations.</w:t>
      </w:r>
    </w:p>
    <w:p w14:paraId="2244DE36" w14:textId="77777777" w:rsidR="00A417DB" w:rsidRPr="00A417DB" w:rsidRDefault="00A417DB" w:rsidP="00A417DB"/>
    <w:p w14:paraId="3D946177" w14:textId="55B45F66" w:rsidR="005724E9" w:rsidRDefault="007B7A28" w:rsidP="007B7A28">
      <w:pPr>
        <w:pStyle w:val="Heading3"/>
      </w:pPr>
      <w:r>
        <w:t xml:space="preserve">Japan won’t acquire </w:t>
      </w:r>
    </w:p>
    <w:p w14:paraId="77016493" w14:textId="77777777" w:rsidR="007B7A28" w:rsidRPr="004763E7" w:rsidRDefault="007B7A28" w:rsidP="007B7A28">
      <w:pPr>
        <w:pStyle w:val="Heading4"/>
      </w:pPr>
      <w:r>
        <w:t>No prolif unless US directly breaks the Japan-US alliance – multiple lines of security coop strengthen it</w:t>
      </w:r>
    </w:p>
    <w:p w14:paraId="0B7C53D1" w14:textId="77777777" w:rsidR="007B7A28" w:rsidRPr="004763E7" w:rsidRDefault="007B7A28" w:rsidP="007B7A28">
      <w:r w:rsidRPr="00A45C3C">
        <w:rPr>
          <w:rStyle w:val="Style13ptBold"/>
        </w:rPr>
        <w:t>De Oliveira 2019</w:t>
      </w:r>
      <w:r>
        <w:t xml:space="preserve"> (</w:t>
      </w:r>
      <w:r w:rsidRPr="00A45C3C">
        <w:t>Henrique Altemani</w:t>
      </w:r>
      <w:r>
        <w:t xml:space="preserve">, professor @ </w:t>
      </w:r>
      <w:r w:rsidRPr="00A45C3C">
        <w:t>Pontifícia Universidade Católica de São Paulo</w:t>
      </w:r>
      <w:r>
        <w:t xml:space="preserve"> focusing on Brazil-Asia relations, “</w:t>
      </w:r>
      <w:r w:rsidRPr="00A45C3C">
        <w:t>Japan: A Nuclear State?</w:t>
      </w:r>
      <w:r>
        <w:t xml:space="preserve">, </w:t>
      </w:r>
      <w:r w:rsidRPr="00A45C3C">
        <w:t>Revista Brasileira de Política Internacional</w:t>
      </w:r>
      <w:r>
        <w:t xml:space="preserve">, volume 62, number 1, 5-23-2019, SciELO, </w:t>
      </w:r>
      <w:r w:rsidRPr="00A45C3C">
        <w:t>http://dx.doi.org/10.1590/0034-7329201900107</w:t>
      </w:r>
      <w:r>
        <w:t>, accessed 7-14-2019, GDI-ATN)</w:t>
      </w:r>
    </w:p>
    <w:p w14:paraId="3BA82881" w14:textId="77777777" w:rsidR="007B7A28" w:rsidRPr="004763E7" w:rsidRDefault="007B7A28" w:rsidP="007B7A28">
      <w:pPr>
        <w:rPr>
          <w:sz w:val="16"/>
        </w:rPr>
      </w:pPr>
      <w:r w:rsidRPr="004763E7">
        <w:rPr>
          <w:sz w:val="16"/>
        </w:rPr>
        <w:t>The Japanese security architecture is nurtured by a tripe composed by the Japan-U.S. Alliance, the role of the Japanese Self-Defense Forces (JSDF), and by the nuclear protection from its cover by the U.S. nuclear umbrella and its commitment to extended deterrence. On the one hand</w:t>
      </w:r>
      <w:r w:rsidRPr="004763E7">
        <w:rPr>
          <w:rStyle w:val="StyleUnderline"/>
        </w:rPr>
        <w:t>, the role of the JSDF is at present much more compatible with armed forces than with a self-defense mechanism</w:t>
      </w:r>
      <w:r w:rsidRPr="004763E7">
        <w:rPr>
          <w:sz w:val="16"/>
        </w:rPr>
        <w:t xml:space="preserve">. With advanced military capacities, it participates in collective self-defense actions, - with or without the U.S. presence, - as a way to contribute to the maintenance of regional and international security (Smith 2016; Paris 2016; Oros 2017; Samuels and Wallace 2018). </w:t>
      </w:r>
      <w:r w:rsidRPr="004763E7">
        <w:rPr>
          <w:rStyle w:val="StyleUnderline"/>
        </w:rPr>
        <w:t>Confronted with the insecurities related to the Japanese militarization, the maintenance of the Constitution’s Article 9 tends to be viewed as a demonstration of Japan’s pacifist character, which is reinforced by the continuity of the Japan-U.S. alliance.</w:t>
      </w:r>
      <w:r w:rsidRPr="004763E7">
        <w:rPr>
          <w:sz w:val="16"/>
        </w:rPr>
        <w:t xml:space="preserve"> It should be noted that </w:t>
      </w:r>
      <w:r w:rsidRPr="004763E7">
        <w:rPr>
          <w:rStyle w:val="StyleUnderline"/>
        </w:rPr>
        <w:t>the Japan-U.S. Security Treaty gradually has been transformed into an alliance that is characterized by a variety of lines of security cooperation directives between these two actors, with relatively symmetrical roles</w:t>
      </w:r>
      <w:r w:rsidRPr="004763E7">
        <w:rPr>
          <w:sz w:val="16"/>
        </w:rPr>
        <w:t>, with the nuclear capacity as the main asymmetry.</w:t>
      </w:r>
    </w:p>
    <w:p w14:paraId="3D26C3D1" w14:textId="77777777" w:rsidR="007B7A28" w:rsidRDefault="007B7A28" w:rsidP="007B7A28">
      <w:pPr>
        <w:rPr>
          <w:rStyle w:val="Emphasis"/>
        </w:rPr>
      </w:pPr>
      <w:r w:rsidRPr="004763E7">
        <w:rPr>
          <w:sz w:val="16"/>
        </w:rPr>
        <w:t xml:space="preserve">As it is strongly dependent upon the U.S. nuclear umbrella and extended deterrence, Japan has become confronted with a dilemma of whether or not to believe in a U.S. response to a real threat. Faced with such doubts, the pragmatic response from the Japanese leadership has been to seek to acquire nuclear technology as well as the plutonium resources that would allow it to develop its own deterrence capacity. Yet, </w:t>
      </w:r>
      <w:r w:rsidRPr="004763E7">
        <w:rPr>
          <w:rStyle w:val="Emphasis"/>
        </w:rPr>
        <w:t>Japan still makes it clear that its position is to reinforce the Japan-U.S. Alliance, and to stay below the U.S. nuclear protection. In this regard, the nuclear option aimed at the acquisition of such weapons will only be chosen if the Alliance and/or the nuclear protection would be discontinued. On the other hand, the U.S. distrust in relation to the Japanese nuclear potential, or the consolidation of a military partnership, has been relatively minimized, with the U.S. assuming a more tolerant - if not outright encouraging - posture.</w:t>
      </w:r>
    </w:p>
    <w:p w14:paraId="1332F26F" w14:textId="77777777" w:rsidR="007B7A28" w:rsidRDefault="007B7A28" w:rsidP="007B7A28">
      <w:pPr>
        <w:rPr>
          <w:sz w:val="16"/>
        </w:rPr>
      </w:pPr>
      <w:r w:rsidRPr="004763E7">
        <w:rPr>
          <w:sz w:val="16"/>
        </w:rPr>
        <w:t xml:space="preserve">For Japan there is still a significant issue, which often is not directly addressed, but which in practice relates to a belief that the mastering of nuclear knowledge and the consequent possession of nuclear weaponry confers a differentiated status to a state, thus permitting it to obtain a special locus amongst international powers. In a normal situation, Japan would be conscious of the importance which its cooperation with the U.S. holds in relation to the American interests within the region. In other terms, </w:t>
      </w:r>
      <w:r w:rsidRPr="004763E7">
        <w:rPr>
          <w:rStyle w:val="StyleUnderline"/>
        </w:rPr>
        <w:t>Japan needs the U.S., in much the same way that the U.S. needs Japan in order to continue its international policy with focus on East Asia. To this can be added the considerations related to the potential financial, economic, political, and diplomatic costs which Japan would have to assume in order to contain reactions, especially from China, The Korean Peninsula, South East Asia, and even Russia</w:t>
      </w:r>
      <w:r w:rsidRPr="004763E7">
        <w:rPr>
          <w:sz w:val="16"/>
        </w:rPr>
        <w:t>. Even so, with a possible rupture, the response from the Japanese leadership might well be immediate, as the population, - in spite of its pacifism and systematic nuclear opposition, - seems to be conscious of the vulnerabilities and total insecurity in a regional context marked by threat and insecurity.</w:t>
      </w:r>
    </w:p>
    <w:p w14:paraId="03BCA48D" w14:textId="77777777" w:rsidR="007B7A28" w:rsidRPr="007B7A28" w:rsidRDefault="007B7A28" w:rsidP="007B7A28"/>
    <w:p w14:paraId="0036E9CF" w14:textId="77777777" w:rsidR="007B7A28" w:rsidRPr="005724E9" w:rsidRDefault="007B7A28" w:rsidP="005724E9"/>
    <w:p w14:paraId="31CD7EEC" w14:textId="533AD53C" w:rsidR="00F0543C" w:rsidRDefault="00F0543C" w:rsidP="00FB5C5E">
      <w:pPr>
        <w:pStyle w:val="Heading2"/>
      </w:pPr>
      <w:r>
        <w:t xml:space="preserve">No ROK proliferation </w:t>
      </w:r>
    </w:p>
    <w:p w14:paraId="1313315F" w14:textId="53D46B2B" w:rsidR="00F0543C" w:rsidRDefault="00F0543C" w:rsidP="00F0543C">
      <w:pPr>
        <w:pStyle w:val="Heading4"/>
      </w:pPr>
      <w:r>
        <w:t xml:space="preserve">Fear of sanctions and disruption to economy checks development </w:t>
      </w:r>
    </w:p>
    <w:p w14:paraId="497C91DB" w14:textId="77777777" w:rsidR="00F0543C" w:rsidRDefault="00F0543C" w:rsidP="00F0543C">
      <w:pPr>
        <w:rPr>
          <w:rStyle w:val="Style13ptBold"/>
        </w:rPr>
      </w:pPr>
      <w:r>
        <w:rPr>
          <w:rStyle w:val="Style13ptBold"/>
        </w:rPr>
        <w:t>Daniels, reporter for CNBC, 2017</w:t>
      </w:r>
    </w:p>
    <w:p w14:paraId="4AF45D6B" w14:textId="77777777" w:rsidR="00F0543C" w:rsidRDefault="00F0543C" w:rsidP="00F0543C">
      <w:r w:rsidRPr="00E660EF">
        <w:t>(</w:t>
      </w:r>
      <w:r>
        <w:t xml:space="preserve">Jeff, “South Koreans want their own nuclear weapons but doing so risks triggering a wider war,” CNBC, August 25 2017, </w:t>
      </w:r>
      <w:hyperlink r:id="rId79" w:history="1">
        <w:r w:rsidRPr="000D5237">
          <w:rPr>
            <w:rStyle w:val="Hyperlink"/>
          </w:rPr>
          <w:t>https://www.cnbc.com/2017/08/24/south-koreans-want-their-own-nukes-but-doing-so-risks-wider-war.html</w:t>
        </w:r>
      </w:hyperlink>
      <w:r>
        <w:t>, accessed 7/13/19, GDI – JBII)</w:t>
      </w:r>
    </w:p>
    <w:p w14:paraId="1BB0AA10" w14:textId="77777777" w:rsidR="00F0543C" w:rsidRPr="0012199B" w:rsidRDefault="00F0543C" w:rsidP="00F0543C">
      <w:pPr>
        <w:rPr>
          <w:rStyle w:val="StyleUnderline"/>
        </w:rPr>
      </w:pPr>
      <w:r w:rsidRPr="0012199B">
        <w:rPr>
          <w:rStyle w:val="StyleUnderline"/>
        </w:rPr>
        <w:t>If South Korea were to arm itself with nuclear weapons, China would likely protest and probably take the matter to the United Nations as a violation of the Non-Proliferation Treaty, of which South Korea is a signatory but not North Korea.</w:t>
      </w:r>
    </w:p>
    <w:p w14:paraId="6378F9A2" w14:textId="77777777" w:rsidR="00F0543C" w:rsidRDefault="00F0543C" w:rsidP="00F0543C">
      <w:r>
        <w:t xml:space="preserve">Yet </w:t>
      </w:r>
      <w:r w:rsidRPr="0012199B">
        <w:rPr>
          <w:rStyle w:val="StyleUnderline"/>
        </w:rPr>
        <w:t>there also are concerns South Korea getting its own nukes could trigger a wider U.S.-China war because if Seoul were to use the weapons against North Korea</w:t>
      </w:r>
      <w:r>
        <w:t xml:space="preserve">, </w:t>
      </w:r>
      <w:r w:rsidRPr="0012199B">
        <w:rPr>
          <w:rStyle w:val="StyleUnderline"/>
        </w:rPr>
        <w:t>the regime’s longtime ally Beijing might respond with an attack of its own that might include targeting U.S. military bases in South Korea or the Asia-Pacific region</w:t>
      </w:r>
      <w:r>
        <w:t>.</w:t>
      </w:r>
    </w:p>
    <w:p w14:paraId="330DA32E" w14:textId="77777777" w:rsidR="00F0543C" w:rsidRDefault="00F0543C" w:rsidP="00F0543C">
      <w:r>
        <w:t>Perhaps a hint of Beijing’s anger is its economic boycott against South Korea for allowing the deployment of the U.S.-supplied THAAD anti-missile shield, which China claims allows the U.S. and South Korea to look deep into China to monitor military activities.</w:t>
      </w:r>
    </w:p>
    <w:p w14:paraId="2D39E1B2" w14:textId="77777777" w:rsidR="00F0543C" w:rsidRDefault="00F0543C" w:rsidP="00F0543C">
      <w:r w:rsidRPr="0012199B">
        <w:rPr>
          <w:rStyle w:val="StyleUnderline"/>
        </w:rPr>
        <w:t>“I think South Korea acquiring nuclear weapons is possible, but unlikely,”</w:t>
      </w:r>
      <w:r>
        <w:t xml:space="preserve"> said James Acton, co-director of the nuclear policy program and a senior fellow at the Carnegie Endowment for International Peace.</w:t>
      </w:r>
    </w:p>
    <w:p w14:paraId="2094362B" w14:textId="77777777" w:rsidR="00F0543C" w:rsidRDefault="00F0543C" w:rsidP="00F0543C">
      <w:r>
        <w:t>Seoul could face sanctions</w:t>
      </w:r>
    </w:p>
    <w:p w14:paraId="70EED48D" w14:textId="77777777" w:rsidR="00F0543C" w:rsidRDefault="00F0543C" w:rsidP="00F0543C">
      <w:r>
        <w:t xml:space="preserve">Acton said it’s understandable there’s uneasiness from South Koreans watching their neighbor to the north develop nuclear weapons, but added that there’s still not been a serious debate about the costs of acquiring nuclear weapons. </w:t>
      </w:r>
      <w:r w:rsidRPr="0012199B">
        <w:rPr>
          <w:rStyle w:val="StyleUnderline"/>
        </w:rPr>
        <w:t>“If there was a very serious discussion of the costs, I think you would find much less support for nuclear weapons,”</w:t>
      </w:r>
      <w:r>
        <w:t xml:space="preserve"> he said.</w:t>
      </w:r>
    </w:p>
    <w:p w14:paraId="155D29A0" w14:textId="77777777" w:rsidR="00F0543C" w:rsidRDefault="00F0543C" w:rsidP="00F0543C">
      <w:r>
        <w:t xml:space="preserve">For instance, Acton said </w:t>
      </w:r>
      <w:r w:rsidRPr="0012199B">
        <w:rPr>
          <w:rStyle w:val="StyleUnderline"/>
        </w:rPr>
        <w:t>if South Korea were to arm itself with nuclear weapons it would a violation of the country’s international commitments, which means Seoul “would be very likely to have serious sanctions imposed on it.” Also, he said the U.S. might decide to no longer offer its own security commitments to South Korea.</w:t>
      </w:r>
    </w:p>
    <w:p w14:paraId="3212911A" w14:textId="77777777" w:rsidR="00F0543C" w:rsidRDefault="00F0543C" w:rsidP="00F0543C">
      <w:pPr>
        <w:rPr>
          <w:rStyle w:val="StyleUnderline"/>
        </w:rPr>
      </w:pPr>
      <w:r w:rsidRPr="0012199B">
        <w:rPr>
          <w:rStyle w:val="StyleUnderline"/>
        </w:rPr>
        <w:t>“The costs to South Korea of acquiring nuclear weapons are actually very, very high,”</w:t>
      </w:r>
      <w:r>
        <w:t xml:space="preserve"> said Acton</w:t>
      </w:r>
      <w:r w:rsidRPr="0012199B">
        <w:rPr>
          <w:rStyle w:val="StyleUnderline"/>
        </w:rPr>
        <w:t>. “For South Korea, a country that’s become successful through international trade and engagement, the sanctions would be incredibly painful and damaging.”</w:t>
      </w:r>
    </w:p>
    <w:p w14:paraId="0F6305AF" w14:textId="57A9577E" w:rsidR="00E013D8" w:rsidRPr="008C645A" w:rsidRDefault="00E013D8" w:rsidP="00E013D8">
      <w:pPr>
        <w:pStyle w:val="Heading4"/>
        <w:rPr>
          <w:rFonts w:asciiTheme="majorHAnsi" w:hAnsiTheme="majorHAnsi" w:cstheme="majorHAnsi"/>
        </w:rPr>
      </w:pPr>
      <w:r w:rsidRPr="008C645A">
        <w:rPr>
          <w:rFonts w:asciiTheme="majorHAnsi" w:hAnsiTheme="majorHAnsi" w:cstheme="majorHAnsi"/>
        </w:rPr>
        <w:t xml:space="preserve">South Korea won’t go nuclear—the costs </w:t>
      </w:r>
    </w:p>
    <w:p w14:paraId="64DDBB33" w14:textId="2340C8A1" w:rsidR="00E013D8" w:rsidRPr="008C645A" w:rsidRDefault="00E013D8" w:rsidP="00E013D8">
      <w:pPr>
        <w:rPr>
          <w:rFonts w:asciiTheme="majorHAnsi" w:hAnsiTheme="majorHAnsi" w:cstheme="majorHAnsi"/>
        </w:rPr>
      </w:pPr>
      <w:r w:rsidRPr="008C645A">
        <w:rPr>
          <w:rStyle w:val="Style13ptBold"/>
          <w:rFonts w:asciiTheme="majorHAnsi" w:hAnsiTheme="majorHAnsi" w:cstheme="majorHAnsi"/>
        </w:rPr>
        <w:t>Hayes and Moon</w:t>
      </w:r>
      <w:r w:rsidRPr="008C645A">
        <w:rPr>
          <w:rFonts w:asciiTheme="majorHAnsi" w:hAnsiTheme="majorHAnsi" w:cstheme="majorHAnsi"/>
        </w:rPr>
        <w:t xml:space="preserve">, Adjunct Professor with the Center for International Security Studies at Sydney University and Director of the Nautilus Institute in Berkeley, and Professor of Political Science at Yonsei University and Ambassador for International Security Affairs at the Ministry of Foreign Affairs and Trade of the Republic of Korea, respectively, </w:t>
      </w:r>
      <w:r w:rsidRPr="008C645A">
        <w:rPr>
          <w:rStyle w:val="Style13ptBold"/>
          <w:rFonts w:asciiTheme="majorHAnsi" w:hAnsiTheme="majorHAnsi" w:cstheme="majorHAnsi"/>
        </w:rPr>
        <w:t>2014</w:t>
      </w:r>
      <w:r w:rsidRPr="008C645A">
        <w:rPr>
          <w:rFonts w:asciiTheme="majorHAnsi" w:hAnsiTheme="majorHAnsi" w:cstheme="majorHAnsi"/>
        </w:rPr>
        <w:t xml:space="preserve"> [Peter and Chung-in, The Nautilus Institute, “Should South Korea go nuclear?,” July 28, </w:t>
      </w:r>
      <w:hyperlink r:id="rId80" w:anchor="axzz3AKArVDLT" w:history="1">
        <w:r w:rsidRPr="008C645A">
          <w:rPr>
            <w:rStyle w:val="Hyperlink"/>
            <w:rFonts w:asciiTheme="majorHAnsi" w:hAnsiTheme="majorHAnsi" w:cstheme="majorHAnsi"/>
          </w:rPr>
          <w:t>http://nautilus.org/napsnet/napsnet-policy-forum/should-south-korea-go-nuclear/#axzz3AKArVDLT</w:t>
        </w:r>
      </w:hyperlink>
      <w:r w:rsidRPr="008C645A">
        <w:rPr>
          <w:rFonts w:asciiTheme="majorHAnsi" w:hAnsiTheme="majorHAnsi" w:cstheme="majorHAnsi"/>
        </w:rPr>
        <w:t xml:space="preserve">, </w:t>
      </w:r>
      <w:r>
        <w:rPr>
          <w:rFonts w:asciiTheme="majorHAnsi" w:hAnsiTheme="majorHAnsi" w:cstheme="majorHAnsi"/>
        </w:rPr>
        <w:t xml:space="preserve">accessed 7/14 GDI-TM) </w:t>
      </w:r>
    </w:p>
    <w:p w14:paraId="29638F50" w14:textId="77777777" w:rsidR="00E013D8" w:rsidRPr="008C645A" w:rsidRDefault="00E013D8" w:rsidP="00E013D8">
      <w:pPr>
        <w:rPr>
          <w:rFonts w:asciiTheme="majorHAnsi" w:hAnsiTheme="majorHAnsi" w:cstheme="majorHAnsi"/>
        </w:rPr>
      </w:pPr>
      <w:r w:rsidRPr="00E013D8">
        <w:rPr>
          <w:rStyle w:val="StyleUnderline"/>
          <w:rFonts w:asciiTheme="majorHAnsi" w:hAnsiTheme="majorHAnsi" w:cstheme="majorHAnsi"/>
        </w:rPr>
        <w:t>The ROK would face very high costs</w:t>
      </w:r>
      <w:r w:rsidRPr="00E013D8">
        <w:rPr>
          <w:rFonts w:asciiTheme="majorHAnsi" w:hAnsiTheme="majorHAnsi" w:cstheme="majorHAnsi"/>
        </w:rPr>
        <w:t xml:space="preserve"> were it to move in this direction </w:t>
      </w:r>
      <w:r w:rsidRPr="00E013D8">
        <w:rPr>
          <w:rStyle w:val="StyleUnderline"/>
          <w:rFonts w:asciiTheme="majorHAnsi" w:hAnsiTheme="majorHAnsi" w:cstheme="majorHAnsi"/>
        </w:rPr>
        <w:t xml:space="preserve">because it is deeply embedded in multilateral and bilateral treaty commitments and nuclear energy supply trading networks. South Korea is a member of the </w:t>
      </w:r>
      <w:r w:rsidRPr="00E013D8">
        <w:rPr>
          <w:rFonts w:asciiTheme="majorHAnsi" w:hAnsiTheme="majorHAnsi" w:cstheme="majorHAnsi"/>
        </w:rPr>
        <w:t>Nuclear Non-Proliferation Treaty (</w:t>
      </w:r>
      <w:r w:rsidRPr="00E013D8">
        <w:rPr>
          <w:rStyle w:val="StyleUnderline"/>
          <w:rFonts w:asciiTheme="majorHAnsi" w:hAnsiTheme="majorHAnsi" w:cstheme="majorHAnsi"/>
        </w:rPr>
        <w:t>NPT</w:t>
      </w:r>
      <w:r w:rsidRPr="00E013D8">
        <w:rPr>
          <w:rFonts w:asciiTheme="majorHAnsi" w:hAnsiTheme="majorHAnsi" w:cstheme="majorHAnsi"/>
        </w:rPr>
        <w:t xml:space="preserve">), </w:t>
      </w:r>
      <w:r w:rsidRPr="00E013D8">
        <w:rPr>
          <w:rStyle w:val="StyleUnderline"/>
          <w:rFonts w:asciiTheme="majorHAnsi" w:hAnsiTheme="majorHAnsi" w:cstheme="majorHAnsi"/>
        </w:rPr>
        <w:t>and therefore cannot receive, manufacture or get any assistance to produce nuclear explosive devices or weapons under Article 2. It is also obliged to comply with the safeguard regulations of the International Atomic Energy Agency. Seoul would have to</w:t>
      </w:r>
      <w:r w:rsidRPr="00E013D8">
        <w:rPr>
          <w:rFonts w:asciiTheme="majorHAnsi" w:hAnsiTheme="majorHAnsi" w:cstheme="majorHAnsi"/>
        </w:rPr>
        <w:t xml:space="preserve"> emulate Pyongyang and </w:t>
      </w:r>
      <w:r w:rsidRPr="00E013D8">
        <w:rPr>
          <w:rStyle w:val="StyleUnderline"/>
          <w:rFonts w:asciiTheme="majorHAnsi" w:hAnsiTheme="majorHAnsi" w:cstheme="majorHAnsi"/>
        </w:rPr>
        <w:t>leave the NPT and the IAEA.</w:t>
      </w:r>
      <w:r w:rsidRPr="00E013D8">
        <w:rPr>
          <w:rFonts w:asciiTheme="majorHAnsi" w:hAnsiTheme="majorHAnsi" w:cstheme="majorHAnsi"/>
        </w:rPr>
        <w:t xml:space="preserve"> But </w:t>
      </w:r>
      <w:r w:rsidRPr="00E013D8">
        <w:rPr>
          <w:rStyle w:val="StyleUnderline"/>
          <w:rFonts w:asciiTheme="majorHAnsi" w:hAnsiTheme="majorHAnsi" w:cstheme="majorHAnsi"/>
        </w:rPr>
        <w:t xml:space="preserve">unlike North Korea </w:t>
      </w:r>
      <w:r w:rsidRPr="00E013D8">
        <w:rPr>
          <w:rFonts w:asciiTheme="majorHAnsi" w:hAnsiTheme="majorHAnsi" w:cstheme="majorHAnsi"/>
        </w:rPr>
        <w:t xml:space="preserve">which had almost no external nuclear ties or market relations to lose, </w:t>
      </w:r>
      <w:r w:rsidRPr="00E013D8">
        <w:rPr>
          <w:rStyle w:val="StyleUnderline"/>
          <w:rFonts w:asciiTheme="majorHAnsi" w:hAnsiTheme="majorHAnsi" w:cstheme="majorHAnsi"/>
        </w:rPr>
        <w:t xml:space="preserve">South Korea is highly involved in global markets with Koreans serving as UN Secretary General and World Bank president. Pulling out of the NPT and the IAEA might lead to UN action, possibly UN Security Council sanctions </w:t>
      </w:r>
      <w:r w:rsidRPr="00E013D8">
        <w:rPr>
          <w:rFonts w:asciiTheme="majorHAnsi" w:hAnsiTheme="majorHAnsi" w:cstheme="majorHAnsi"/>
        </w:rPr>
        <w:t xml:space="preserve">as were imposed on the DPRK, </w:t>
      </w:r>
      <w:r w:rsidRPr="00E013D8">
        <w:rPr>
          <w:rStyle w:val="StyleUnderline"/>
          <w:rFonts w:asciiTheme="majorHAnsi" w:hAnsiTheme="majorHAnsi" w:cstheme="majorHAnsi"/>
        </w:rPr>
        <w:t>as well as national sanctions</w:t>
      </w:r>
      <w:r w:rsidRPr="00E013D8">
        <w:rPr>
          <w:rFonts w:asciiTheme="majorHAnsi" w:hAnsiTheme="majorHAnsi" w:cstheme="majorHAnsi"/>
        </w:rPr>
        <w:t>.</w:t>
      </w:r>
      <w:r w:rsidRPr="00E013D8">
        <w:rPr>
          <w:rStyle w:val="StyleUnderline"/>
          <w:rFonts w:asciiTheme="majorHAnsi" w:hAnsiTheme="majorHAnsi" w:cstheme="majorHAnsi"/>
        </w:rPr>
        <w:t xml:space="preserve">It would certainly end South Korea’s reactor exports and likely also supply of uranium, enrichment services, and other materials and dual use technology needed for South Korea’s nuclear fuel cycle from the Nuclear Supply Group </w:t>
      </w:r>
      <w:r w:rsidRPr="00E013D8">
        <w:rPr>
          <w:rFonts w:asciiTheme="majorHAnsi" w:hAnsiTheme="majorHAnsi" w:cstheme="majorHAnsi"/>
        </w:rPr>
        <w:t xml:space="preserve">such as the United States, Australia, Russia, and France.Within a few years, </w:t>
      </w:r>
      <w:r w:rsidRPr="00E013D8">
        <w:rPr>
          <w:rStyle w:val="StyleUnderline"/>
          <w:rFonts w:asciiTheme="majorHAnsi" w:hAnsiTheme="majorHAnsi" w:cstheme="majorHAnsi"/>
        </w:rPr>
        <w:t>South Korea would face an even larger power shortfall than Japan had to deal with after shutting down all its nuclear plants in 2011</w:t>
      </w:r>
      <w:r w:rsidRPr="00E013D8">
        <w:rPr>
          <w:rFonts w:asciiTheme="majorHAnsi" w:hAnsiTheme="majorHAnsi" w:cstheme="majorHAnsi"/>
        </w:rPr>
        <w:t xml:space="preserve">. Also, </w:t>
      </w:r>
      <w:r w:rsidRPr="00E013D8">
        <w:rPr>
          <w:rStyle w:val="StyleUnderline"/>
          <w:rFonts w:asciiTheme="majorHAnsi" w:hAnsiTheme="majorHAnsi" w:cstheme="majorHAnsi"/>
        </w:rPr>
        <w:t>Washington would likely reject not only Seoul’s request to reprocess or pyro-process spent nuclear fuel, but also its desire to enrich uranium</w:t>
      </w:r>
      <w:r w:rsidRPr="00E013D8">
        <w:rPr>
          <w:rFonts w:asciiTheme="majorHAnsi" w:hAnsiTheme="majorHAnsi" w:cstheme="majorHAnsi"/>
        </w:rPr>
        <w:t xml:space="preserve">, even for research. </w:t>
      </w:r>
      <w:r w:rsidRPr="00E013D8">
        <w:rPr>
          <w:rStyle w:val="StyleUnderline"/>
          <w:rFonts w:asciiTheme="majorHAnsi" w:hAnsiTheme="majorHAnsi" w:cstheme="majorHAnsi"/>
        </w:rPr>
        <w:t>IAEA alarm bells will sound loudly the moment such proliferation activity commences, not least due to the Agency’s experience with South Korea’s enrichment research and development.</w:t>
      </w:r>
    </w:p>
    <w:p w14:paraId="2985BFBB" w14:textId="77777777" w:rsidR="00FB5C5E" w:rsidRDefault="00FB5C5E" w:rsidP="00F601E6"/>
    <w:sectPr w:rsidR="00FB5C5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DejaVu Sans">
    <w:altName w:val="Verdan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85160A"/>
    <w:rsid w:val="00000205"/>
    <w:rsid w:val="000029E3"/>
    <w:rsid w:val="000029E8"/>
    <w:rsid w:val="00004225"/>
    <w:rsid w:val="000066CA"/>
    <w:rsid w:val="00007264"/>
    <w:rsid w:val="000076A9"/>
    <w:rsid w:val="00014096"/>
    <w:rsid w:val="00014FAD"/>
    <w:rsid w:val="0001566D"/>
    <w:rsid w:val="000157B1"/>
    <w:rsid w:val="00015D2A"/>
    <w:rsid w:val="000165A0"/>
    <w:rsid w:val="000168CB"/>
    <w:rsid w:val="00016B15"/>
    <w:rsid w:val="0002490B"/>
    <w:rsid w:val="00026465"/>
    <w:rsid w:val="00030204"/>
    <w:rsid w:val="000307E5"/>
    <w:rsid w:val="000312A0"/>
    <w:rsid w:val="0003396C"/>
    <w:rsid w:val="00035337"/>
    <w:rsid w:val="00052FB1"/>
    <w:rsid w:val="00054276"/>
    <w:rsid w:val="000547B1"/>
    <w:rsid w:val="0006091E"/>
    <w:rsid w:val="000638C1"/>
    <w:rsid w:val="00065FEE"/>
    <w:rsid w:val="00066E3C"/>
    <w:rsid w:val="00071B5E"/>
    <w:rsid w:val="00072718"/>
    <w:rsid w:val="0007381E"/>
    <w:rsid w:val="00076032"/>
    <w:rsid w:val="00076094"/>
    <w:rsid w:val="00083D25"/>
    <w:rsid w:val="000870F0"/>
    <w:rsid w:val="0008785F"/>
    <w:rsid w:val="00090629"/>
    <w:rsid w:val="00090CBE"/>
    <w:rsid w:val="0009300D"/>
    <w:rsid w:val="00094DEC"/>
    <w:rsid w:val="00094F27"/>
    <w:rsid w:val="000A2D8A"/>
    <w:rsid w:val="000A37F0"/>
    <w:rsid w:val="000A5D6A"/>
    <w:rsid w:val="000A5EAB"/>
    <w:rsid w:val="000A6F74"/>
    <w:rsid w:val="000B7659"/>
    <w:rsid w:val="000C39D5"/>
    <w:rsid w:val="000D26A6"/>
    <w:rsid w:val="000D2B90"/>
    <w:rsid w:val="000D5A9A"/>
    <w:rsid w:val="000D6ED8"/>
    <w:rsid w:val="000D717B"/>
    <w:rsid w:val="000E0BDB"/>
    <w:rsid w:val="000E43A5"/>
    <w:rsid w:val="000E7FD1"/>
    <w:rsid w:val="00100B28"/>
    <w:rsid w:val="00117316"/>
    <w:rsid w:val="001209B4"/>
    <w:rsid w:val="001244EE"/>
    <w:rsid w:val="00141FD4"/>
    <w:rsid w:val="00143F5F"/>
    <w:rsid w:val="00152ABA"/>
    <w:rsid w:val="00160494"/>
    <w:rsid w:val="0016419F"/>
    <w:rsid w:val="001761FC"/>
    <w:rsid w:val="00182655"/>
    <w:rsid w:val="001840F2"/>
    <w:rsid w:val="00184862"/>
    <w:rsid w:val="00185134"/>
    <w:rsid w:val="001856C6"/>
    <w:rsid w:val="00191B5F"/>
    <w:rsid w:val="00192487"/>
    <w:rsid w:val="00193416"/>
    <w:rsid w:val="00195073"/>
    <w:rsid w:val="0019668D"/>
    <w:rsid w:val="001A0235"/>
    <w:rsid w:val="001A25FD"/>
    <w:rsid w:val="001A5371"/>
    <w:rsid w:val="001A72C7"/>
    <w:rsid w:val="001B33D2"/>
    <w:rsid w:val="001B62DB"/>
    <w:rsid w:val="001B73E3"/>
    <w:rsid w:val="001C30C5"/>
    <w:rsid w:val="001C316D"/>
    <w:rsid w:val="001C4903"/>
    <w:rsid w:val="001D1A0D"/>
    <w:rsid w:val="001D36BF"/>
    <w:rsid w:val="001D4C28"/>
    <w:rsid w:val="001D6141"/>
    <w:rsid w:val="001E040E"/>
    <w:rsid w:val="001E0B1F"/>
    <w:rsid w:val="001E0C0F"/>
    <w:rsid w:val="001E1770"/>
    <w:rsid w:val="001E1E0B"/>
    <w:rsid w:val="001F1173"/>
    <w:rsid w:val="002005A8"/>
    <w:rsid w:val="00203DD8"/>
    <w:rsid w:val="00204E1D"/>
    <w:rsid w:val="002059BD"/>
    <w:rsid w:val="00207FD8"/>
    <w:rsid w:val="00210FAF"/>
    <w:rsid w:val="00212C4E"/>
    <w:rsid w:val="00213B1E"/>
    <w:rsid w:val="00215284"/>
    <w:rsid w:val="002168F2"/>
    <w:rsid w:val="0022589F"/>
    <w:rsid w:val="00225BEC"/>
    <w:rsid w:val="0022645A"/>
    <w:rsid w:val="002343FE"/>
    <w:rsid w:val="00235F7B"/>
    <w:rsid w:val="00240CB2"/>
    <w:rsid w:val="0024184A"/>
    <w:rsid w:val="002467D8"/>
    <w:rsid w:val="002502CF"/>
    <w:rsid w:val="002618BD"/>
    <w:rsid w:val="00267EBB"/>
    <w:rsid w:val="0027023B"/>
    <w:rsid w:val="00272F3F"/>
    <w:rsid w:val="0027420B"/>
    <w:rsid w:val="00274EDB"/>
    <w:rsid w:val="0027729E"/>
    <w:rsid w:val="002843B2"/>
    <w:rsid w:val="00284ED6"/>
    <w:rsid w:val="00290C5A"/>
    <w:rsid w:val="00290C92"/>
    <w:rsid w:val="0029647A"/>
    <w:rsid w:val="00296504"/>
    <w:rsid w:val="00296647"/>
    <w:rsid w:val="002A14FB"/>
    <w:rsid w:val="002A5695"/>
    <w:rsid w:val="002B5511"/>
    <w:rsid w:val="002B7ACF"/>
    <w:rsid w:val="002E0643"/>
    <w:rsid w:val="002E392E"/>
    <w:rsid w:val="002E6BBC"/>
    <w:rsid w:val="002F0FB4"/>
    <w:rsid w:val="002F1BA9"/>
    <w:rsid w:val="002F6E74"/>
    <w:rsid w:val="003106B3"/>
    <w:rsid w:val="0031385D"/>
    <w:rsid w:val="003171AB"/>
    <w:rsid w:val="003223B2"/>
    <w:rsid w:val="00322A67"/>
    <w:rsid w:val="00330E13"/>
    <w:rsid w:val="00335A23"/>
    <w:rsid w:val="00340707"/>
    <w:rsid w:val="00341C61"/>
    <w:rsid w:val="00341E1E"/>
    <w:rsid w:val="003500DE"/>
    <w:rsid w:val="00351841"/>
    <w:rsid w:val="00351B73"/>
    <w:rsid w:val="00356FB7"/>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131D"/>
    <w:rsid w:val="003A248F"/>
    <w:rsid w:val="003A3FBB"/>
    <w:rsid w:val="003A4D9C"/>
    <w:rsid w:val="003B0A7E"/>
    <w:rsid w:val="003B1668"/>
    <w:rsid w:val="003B59BF"/>
    <w:rsid w:val="003B6AB4"/>
    <w:rsid w:val="003C5F4C"/>
    <w:rsid w:val="003C66D0"/>
    <w:rsid w:val="003D5EA8"/>
    <w:rsid w:val="003D775B"/>
    <w:rsid w:val="003D7B28"/>
    <w:rsid w:val="003E0F09"/>
    <w:rsid w:val="003E305E"/>
    <w:rsid w:val="003E34DB"/>
    <w:rsid w:val="003E5302"/>
    <w:rsid w:val="003E5BF1"/>
    <w:rsid w:val="003F0837"/>
    <w:rsid w:val="003F0C5F"/>
    <w:rsid w:val="003F2452"/>
    <w:rsid w:val="003F37A3"/>
    <w:rsid w:val="003F41EA"/>
    <w:rsid w:val="003F7DF0"/>
    <w:rsid w:val="00400CF5"/>
    <w:rsid w:val="004039AF"/>
    <w:rsid w:val="00407AFF"/>
    <w:rsid w:val="0041155D"/>
    <w:rsid w:val="004170BF"/>
    <w:rsid w:val="0041776E"/>
    <w:rsid w:val="004270E3"/>
    <w:rsid w:val="004340C5"/>
    <w:rsid w:val="004348DC"/>
    <w:rsid w:val="00434921"/>
    <w:rsid w:val="004416E2"/>
    <w:rsid w:val="00442018"/>
    <w:rsid w:val="00446567"/>
    <w:rsid w:val="00447B10"/>
    <w:rsid w:val="00452EE4"/>
    <w:rsid w:val="00452F0B"/>
    <w:rsid w:val="004536D6"/>
    <w:rsid w:val="00455513"/>
    <w:rsid w:val="00457224"/>
    <w:rsid w:val="00462C0C"/>
    <w:rsid w:val="00471463"/>
    <w:rsid w:val="0047482C"/>
    <w:rsid w:val="00475436"/>
    <w:rsid w:val="0048047E"/>
    <w:rsid w:val="00482AF9"/>
    <w:rsid w:val="004910ED"/>
    <w:rsid w:val="00496BB2"/>
    <w:rsid w:val="004B2606"/>
    <w:rsid w:val="004B2E8D"/>
    <w:rsid w:val="004B37B4"/>
    <w:rsid w:val="004B72B4"/>
    <w:rsid w:val="004C0314"/>
    <w:rsid w:val="004C0D3D"/>
    <w:rsid w:val="004C213E"/>
    <w:rsid w:val="004C376C"/>
    <w:rsid w:val="004C657F"/>
    <w:rsid w:val="004C6AD1"/>
    <w:rsid w:val="004D17D8"/>
    <w:rsid w:val="004D22DA"/>
    <w:rsid w:val="004D52D8"/>
    <w:rsid w:val="004D6650"/>
    <w:rsid w:val="004E1971"/>
    <w:rsid w:val="004E355B"/>
    <w:rsid w:val="004E5C85"/>
    <w:rsid w:val="004E65BB"/>
    <w:rsid w:val="004E6E3D"/>
    <w:rsid w:val="004F218B"/>
    <w:rsid w:val="004F56B8"/>
    <w:rsid w:val="00500574"/>
    <w:rsid w:val="00501997"/>
    <w:rsid w:val="005028E5"/>
    <w:rsid w:val="00503735"/>
    <w:rsid w:val="00505965"/>
    <w:rsid w:val="00505DF0"/>
    <w:rsid w:val="00516A88"/>
    <w:rsid w:val="00517785"/>
    <w:rsid w:val="00522065"/>
    <w:rsid w:val="005224F2"/>
    <w:rsid w:val="00533F1C"/>
    <w:rsid w:val="00534723"/>
    <w:rsid w:val="00536D8B"/>
    <w:rsid w:val="005379C3"/>
    <w:rsid w:val="00541AB3"/>
    <w:rsid w:val="005519C2"/>
    <w:rsid w:val="005523E0"/>
    <w:rsid w:val="0055320F"/>
    <w:rsid w:val="005543C7"/>
    <w:rsid w:val="0055699B"/>
    <w:rsid w:val="0056020A"/>
    <w:rsid w:val="00563D3D"/>
    <w:rsid w:val="0056449C"/>
    <w:rsid w:val="005650B4"/>
    <w:rsid w:val="005659AA"/>
    <w:rsid w:val="005676E8"/>
    <w:rsid w:val="005724E9"/>
    <w:rsid w:val="00572CFA"/>
    <w:rsid w:val="00573CBD"/>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D68C1"/>
    <w:rsid w:val="005E1860"/>
    <w:rsid w:val="005E3B6E"/>
    <w:rsid w:val="005F063B"/>
    <w:rsid w:val="005F192D"/>
    <w:rsid w:val="005F1A4B"/>
    <w:rsid w:val="005F24C8"/>
    <w:rsid w:val="005F26AF"/>
    <w:rsid w:val="00601EF5"/>
    <w:rsid w:val="00607D6C"/>
    <w:rsid w:val="006105D9"/>
    <w:rsid w:val="0061320F"/>
    <w:rsid w:val="0061383D"/>
    <w:rsid w:val="00614D69"/>
    <w:rsid w:val="00616E4C"/>
    <w:rsid w:val="00617030"/>
    <w:rsid w:val="00620CC2"/>
    <w:rsid w:val="00621301"/>
    <w:rsid w:val="0062173F"/>
    <w:rsid w:val="006218A9"/>
    <w:rsid w:val="006235FB"/>
    <w:rsid w:val="0062408F"/>
    <w:rsid w:val="00626A15"/>
    <w:rsid w:val="006357EA"/>
    <w:rsid w:val="006379E9"/>
    <w:rsid w:val="006438CB"/>
    <w:rsid w:val="006529B9"/>
    <w:rsid w:val="00654695"/>
    <w:rsid w:val="0065500A"/>
    <w:rsid w:val="00655217"/>
    <w:rsid w:val="0065727C"/>
    <w:rsid w:val="00661903"/>
    <w:rsid w:val="00674A78"/>
    <w:rsid w:val="00677EF8"/>
    <w:rsid w:val="00681573"/>
    <w:rsid w:val="006820DA"/>
    <w:rsid w:val="00682431"/>
    <w:rsid w:val="006921E9"/>
    <w:rsid w:val="00696A16"/>
    <w:rsid w:val="006A3795"/>
    <w:rsid w:val="006A4840"/>
    <w:rsid w:val="006A52A0"/>
    <w:rsid w:val="006A7E1D"/>
    <w:rsid w:val="006B0F61"/>
    <w:rsid w:val="006C2258"/>
    <w:rsid w:val="006C3A56"/>
    <w:rsid w:val="006C7A48"/>
    <w:rsid w:val="006D13F4"/>
    <w:rsid w:val="006D41F2"/>
    <w:rsid w:val="006D6AED"/>
    <w:rsid w:val="006E6D0B"/>
    <w:rsid w:val="006F126E"/>
    <w:rsid w:val="006F32C9"/>
    <w:rsid w:val="006F3834"/>
    <w:rsid w:val="006F5693"/>
    <w:rsid w:val="006F5BD5"/>
    <w:rsid w:val="006F5D4C"/>
    <w:rsid w:val="00711B60"/>
    <w:rsid w:val="0071640B"/>
    <w:rsid w:val="00717B01"/>
    <w:rsid w:val="007227D9"/>
    <w:rsid w:val="0072491F"/>
    <w:rsid w:val="00724985"/>
    <w:rsid w:val="00725598"/>
    <w:rsid w:val="00734470"/>
    <w:rsid w:val="007374A1"/>
    <w:rsid w:val="00742401"/>
    <w:rsid w:val="00750047"/>
    <w:rsid w:val="00752712"/>
    <w:rsid w:val="00753A84"/>
    <w:rsid w:val="007611F5"/>
    <w:rsid w:val="007619E4"/>
    <w:rsid w:val="00761E75"/>
    <w:rsid w:val="0076495E"/>
    <w:rsid w:val="00765FC8"/>
    <w:rsid w:val="00774B72"/>
    <w:rsid w:val="00775694"/>
    <w:rsid w:val="007759B8"/>
    <w:rsid w:val="00775AF1"/>
    <w:rsid w:val="00793F46"/>
    <w:rsid w:val="007A1325"/>
    <w:rsid w:val="007A13DB"/>
    <w:rsid w:val="007A1A18"/>
    <w:rsid w:val="007A3BAF"/>
    <w:rsid w:val="007A3D6C"/>
    <w:rsid w:val="007B53D8"/>
    <w:rsid w:val="007B7A28"/>
    <w:rsid w:val="007C22C5"/>
    <w:rsid w:val="007C2C56"/>
    <w:rsid w:val="007C57E1"/>
    <w:rsid w:val="007C5811"/>
    <w:rsid w:val="007D2DF5"/>
    <w:rsid w:val="007D451A"/>
    <w:rsid w:val="007D5E3E"/>
    <w:rsid w:val="007D6CEC"/>
    <w:rsid w:val="007D7596"/>
    <w:rsid w:val="007E242C"/>
    <w:rsid w:val="007E5F00"/>
    <w:rsid w:val="007E6631"/>
    <w:rsid w:val="007E761F"/>
    <w:rsid w:val="00800E29"/>
    <w:rsid w:val="00803A12"/>
    <w:rsid w:val="00805417"/>
    <w:rsid w:val="0081145E"/>
    <w:rsid w:val="00821F56"/>
    <w:rsid w:val="008266F9"/>
    <w:rsid w:val="008267E2"/>
    <w:rsid w:val="00826A9B"/>
    <w:rsid w:val="00827424"/>
    <w:rsid w:val="00834842"/>
    <w:rsid w:val="008351A9"/>
    <w:rsid w:val="00840E7B"/>
    <w:rsid w:val="0085160A"/>
    <w:rsid w:val="008536AF"/>
    <w:rsid w:val="00853D40"/>
    <w:rsid w:val="00855D53"/>
    <w:rsid w:val="008564FC"/>
    <w:rsid w:val="00861F34"/>
    <w:rsid w:val="00864E76"/>
    <w:rsid w:val="008657DE"/>
    <w:rsid w:val="00867CAA"/>
    <w:rsid w:val="00872581"/>
    <w:rsid w:val="0087459D"/>
    <w:rsid w:val="0087680F"/>
    <w:rsid w:val="00876D81"/>
    <w:rsid w:val="00880B16"/>
    <w:rsid w:val="00881483"/>
    <w:rsid w:val="00881D86"/>
    <w:rsid w:val="00883306"/>
    <w:rsid w:val="00883C60"/>
    <w:rsid w:val="008904F9"/>
    <w:rsid w:val="00890E4C"/>
    <w:rsid w:val="00890E74"/>
    <w:rsid w:val="00892798"/>
    <w:rsid w:val="0089418F"/>
    <w:rsid w:val="00897C29"/>
    <w:rsid w:val="00897D45"/>
    <w:rsid w:val="008A1A9C"/>
    <w:rsid w:val="008A29C8"/>
    <w:rsid w:val="008A38AB"/>
    <w:rsid w:val="008A4633"/>
    <w:rsid w:val="008A56DD"/>
    <w:rsid w:val="008A59DC"/>
    <w:rsid w:val="008B032E"/>
    <w:rsid w:val="008C0FA2"/>
    <w:rsid w:val="008C2342"/>
    <w:rsid w:val="008C77B6"/>
    <w:rsid w:val="008D0AF1"/>
    <w:rsid w:val="008D1B91"/>
    <w:rsid w:val="008D4901"/>
    <w:rsid w:val="008D6554"/>
    <w:rsid w:val="008D724A"/>
    <w:rsid w:val="008E7A3E"/>
    <w:rsid w:val="008F41FD"/>
    <w:rsid w:val="008F4479"/>
    <w:rsid w:val="008F4BA0"/>
    <w:rsid w:val="008F7019"/>
    <w:rsid w:val="00901726"/>
    <w:rsid w:val="009134E0"/>
    <w:rsid w:val="00920E6A"/>
    <w:rsid w:val="00922FB0"/>
    <w:rsid w:val="00931816"/>
    <w:rsid w:val="00932C71"/>
    <w:rsid w:val="00944DA8"/>
    <w:rsid w:val="00945DA4"/>
    <w:rsid w:val="009509D5"/>
    <w:rsid w:val="009538F5"/>
    <w:rsid w:val="00957187"/>
    <w:rsid w:val="00960255"/>
    <w:rsid w:val="009603E1"/>
    <w:rsid w:val="00961C9D"/>
    <w:rsid w:val="00963065"/>
    <w:rsid w:val="0097151F"/>
    <w:rsid w:val="00971F9C"/>
    <w:rsid w:val="00973777"/>
    <w:rsid w:val="0097525D"/>
    <w:rsid w:val="009761DF"/>
    <w:rsid w:val="00976E78"/>
    <w:rsid w:val="009775C0"/>
    <w:rsid w:val="00981F23"/>
    <w:rsid w:val="00990634"/>
    <w:rsid w:val="00991733"/>
    <w:rsid w:val="00992067"/>
    <w:rsid w:val="00992078"/>
    <w:rsid w:val="00992BE3"/>
    <w:rsid w:val="009A1467"/>
    <w:rsid w:val="009A6464"/>
    <w:rsid w:val="009B69F5"/>
    <w:rsid w:val="009C5FF7"/>
    <w:rsid w:val="009C6292"/>
    <w:rsid w:val="009D15DB"/>
    <w:rsid w:val="009D21B7"/>
    <w:rsid w:val="009D3133"/>
    <w:rsid w:val="009D6F1E"/>
    <w:rsid w:val="009E160D"/>
    <w:rsid w:val="009E512F"/>
    <w:rsid w:val="009E529D"/>
    <w:rsid w:val="009E5A0A"/>
    <w:rsid w:val="009E6F86"/>
    <w:rsid w:val="009E7E25"/>
    <w:rsid w:val="009F07CE"/>
    <w:rsid w:val="009F1CBB"/>
    <w:rsid w:val="009F3305"/>
    <w:rsid w:val="009F6FB2"/>
    <w:rsid w:val="00A0216D"/>
    <w:rsid w:val="00A071C0"/>
    <w:rsid w:val="00A22670"/>
    <w:rsid w:val="00A24B35"/>
    <w:rsid w:val="00A26153"/>
    <w:rsid w:val="00A271BA"/>
    <w:rsid w:val="00A27F86"/>
    <w:rsid w:val="00A328CA"/>
    <w:rsid w:val="00A37D0F"/>
    <w:rsid w:val="00A417DB"/>
    <w:rsid w:val="00A431C6"/>
    <w:rsid w:val="00A528EA"/>
    <w:rsid w:val="00A53443"/>
    <w:rsid w:val="00A54315"/>
    <w:rsid w:val="00A60FBC"/>
    <w:rsid w:val="00A64A72"/>
    <w:rsid w:val="00A65C0B"/>
    <w:rsid w:val="00A712D3"/>
    <w:rsid w:val="00A776BA"/>
    <w:rsid w:val="00A81FD2"/>
    <w:rsid w:val="00A8441A"/>
    <w:rsid w:val="00A8674A"/>
    <w:rsid w:val="00A86EED"/>
    <w:rsid w:val="00A918EF"/>
    <w:rsid w:val="00A96033"/>
    <w:rsid w:val="00A96E24"/>
    <w:rsid w:val="00AA4848"/>
    <w:rsid w:val="00AA6F6E"/>
    <w:rsid w:val="00AB09BC"/>
    <w:rsid w:val="00AB122B"/>
    <w:rsid w:val="00AB21B0"/>
    <w:rsid w:val="00AB447D"/>
    <w:rsid w:val="00AB48D3"/>
    <w:rsid w:val="00AE0243"/>
    <w:rsid w:val="00AE1BAD"/>
    <w:rsid w:val="00AE2124"/>
    <w:rsid w:val="00AE24BC"/>
    <w:rsid w:val="00AE3E3F"/>
    <w:rsid w:val="00AE47D4"/>
    <w:rsid w:val="00AE567C"/>
    <w:rsid w:val="00AF09AC"/>
    <w:rsid w:val="00AF2516"/>
    <w:rsid w:val="00AF4760"/>
    <w:rsid w:val="00AF55D4"/>
    <w:rsid w:val="00B01CD0"/>
    <w:rsid w:val="00B0505F"/>
    <w:rsid w:val="00B05C2D"/>
    <w:rsid w:val="00B1037B"/>
    <w:rsid w:val="00B12933"/>
    <w:rsid w:val="00B12B88"/>
    <w:rsid w:val="00B137E0"/>
    <w:rsid w:val="00B13BC8"/>
    <w:rsid w:val="00B16C62"/>
    <w:rsid w:val="00B24662"/>
    <w:rsid w:val="00B340B1"/>
    <w:rsid w:val="00B3569C"/>
    <w:rsid w:val="00B43676"/>
    <w:rsid w:val="00B43873"/>
    <w:rsid w:val="00B47C52"/>
    <w:rsid w:val="00B5602D"/>
    <w:rsid w:val="00B60125"/>
    <w:rsid w:val="00B6656B"/>
    <w:rsid w:val="00B71625"/>
    <w:rsid w:val="00B754CB"/>
    <w:rsid w:val="00B75C54"/>
    <w:rsid w:val="00B83854"/>
    <w:rsid w:val="00B840D9"/>
    <w:rsid w:val="00B8710E"/>
    <w:rsid w:val="00B90360"/>
    <w:rsid w:val="00B92A93"/>
    <w:rsid w:val="00BA17A8"/>
    <w:rsid w:val="00BA3C33"/>
    <w:rsid w:val="00BB0878"/>
    <w:rsid w:val="00BB1879"/>
    <w:rsid w:val="00BB7486"/>
    <w:rsid w:val="00BC0ABE"/>
    <w:rsid w:val="00BC30DB"/>
    <w:rsid w:val="00BC3B0C"/>
    <w:rsid w:val="00BC64FF"/>
    <w:rsid w:val="00BC7C37"/>
    <w:rsid w:val="00BD2244"/>
    <w:rsid w:val="00BE1217"/>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13CE"/>
    <w:rsid w:val="00C53783"/>
    <w:rsid w:val="00C56DCC"/>
    <w:rsid w:val="00C57075"/>
    <w:rsid w:val="00C7037F"/>
    <w:rsid w:val="00C72AFE"/>
    <w:rsid w:val="00C73975"/>
    <w:rsid w:val="00C73FD8"/>
    <w:rsid w:val="00C76100"/>
    <w:rsid w:val="00C81619"/>
    <w:rsid w:val="00C85442"/>
    <w:rsid w:val="00CA013C"/>
    <w:rsid w:val="00CA6AC9"/>
    <w:rsid w:val="00CA6D6D"/>
    <w:rsid w:val="00CB6017"/>
    <w:rsid w:val="00CB6BD4"/>
    <w:rsid w:val="00CC4AEF"/>
    <w:rsid w:val="00CC7A4E"/>
    <w:rsid w:val="00CD0656"/>
    <w:rsid w:val="00CD1359"/>
    <w:rsid w:val="00CD4C83"/>
    <w:rsid w:val="00CD68F7"/>
    <w:rsid w:val="00CD6C38"/>
    <w:rsid w:val="00CE2B4B"/>
    <w:rsid w:val="00CE64A6"/>
    <w:rsid w:val="00CF156C"/>
    <w:rsid w:val="00CF5DF0"/>
    <w:rsid w:val="00D01EDC"/>
    <w:rsid w:val="00D02622"/>
    <w:rsid w:val="00D078AA"/>
    <w:rsid w:val="00D10058"/>
    <w:rsid w:val="00D11978"/>
    <w:rsid w:val="00D15E30"/>
    <w:rsid w:val="00D16129"/>
    <w:rsid w:val="00D25DBD"/>
    <w:rsid w:val="00D26929"/>
    <w:rsid w:val="00D30CBD"/>
    <w:rsid w:val="00D30D9E"/>
    <w:rsid w:val="00D32A66"/>
    <w:rsid w:val="00D33908"/>
    <w:rsid w:val="00D354F2"/>
    <w:rsid w:val="00D36C30"/>
    <w:rsid w:val="00D37C90"/>
    <w:rsid w:val="00D43A8C"/>
    <w:rsid w:val="00D462D2"/>
    <w:rsid w:val="00D53072"/>
    <w:rsid w:val="00D61A4E"/>
    <w:rsid w:val="00D634EA"/>
    <w:rsid w:val="00D7119A"/>
    <w:rsid w:val="00D713A1"/>
    <w:rsid w:val="00D77956"/>
    <w:rsid w:val="00D80F0C"/>
    <w:rsid w:val="00D92077"/>
    <w:rsid w:val="00D92177"/>
    <w:rsid w:val="00D925D2"/>
    <w:rsid w:val="00D951E2"/>
    <w:rsid w:val="00D9565A"/>
    <w:rsid w:val="00D965FC"/>
    <w:rsid w:val="00D96828"/>
    <w:rsid w:val="00DA014F"/>
    <w:rsid w:val="00DA1EFE"/>
    <w:rsid w:val="00DB2337"/>
    <w:rsid w:val="00DB5F87"/>
    <w:rsid w:val="00DB63EC"/>
    <w:rsid w:val="00DB699B"/>
    <w:rsid w:val="00DC0376"/>
    <w:rsid w:val="00DC099B"/>
    <w:rsid w:val="00DC2BE5"/>
    <w:rsid w:val="00DC3FFD"/>
    <w:rsid w:val="00DC7EAF"/>
    <w:rsid w:val="00DD4CD4"/>
    <w:rsid w:val="00DD58B1"/>
    <w:rsid w:val="00DD65A2"/>
    <w:rsid w:val="00DD6770"/>
    <w:rsid w:val="00DD6DDF"/>
    <w:rsid w:val="00DE0749"/>
    <w:rsid w:val="00DE1CE2"/>
    <w:rsid w:val="00DE2D57"/>
    <w:rsid w:val="00DE3582"/>
    <w:rsid w:val="00DE5858"/>
    <w:rsid w:val="00DF1210"/>
    <w:rsid w:val="00DF15CD"/>
    <w:rsid w:val="00DF19B9"/>
    <w:rsid w:val="00DF25EF"/>
    <w:rsid w:val="00DF31E9"/>
    <w:rsid w:val="00DF400D"/>
    <w:rsid w:val="00DF5C23"/>
    <w:rsid w:val="00E003CB"/>
    <w:rsid w:val="00E013D8"/>
    <w:rsid w:val="00E0144E"/>
    <w:rsid w:val="00E01DAD"/>
    <w:rsid w:val="00E021DC"/>
    <w:rsid w:val="00E03F91"/>
    <w:rsid w:val="00E064EF"/>
    <w:rsid w:val="00E064F2"/>
    <w:rsid w:val="00E0717B"/>
    <w:rsid w:val="00E13CDB"/>
    <w:rsid w:val="00E14FE3"/>
    <w:rsid w:val="00E15598"/>
    <w:rsid w:val="00E20D65"/>
    <w:rsid w:val="00E353A2"/>
    <w:rsid w:val="00E36881"/>
    <w:rsid w:val="00E42E4C"/>
    <w:rsid w:val="00E4489E"/>
    <w:rsid w:val="00E453FE"/>
    <w:rsid w:val="00E45CB4"/>
    <w:rsid w:val="00E47013"/>
    <w:rsid w:val="00E541F9"/>
    <w:rsid w:val="00E57B79"/>
    <w:rsid w:val="00E63419"/>
    <w:rsid w:val="00E64496"/>
    <w:rsid w:val="00E66781"/>
    <w:rsid w:val="00E714CB"/>
    <w:rsid w:val="00E72115"/>
    <w:rsid w:val="00E81FD6"/>
    <w:rsid w:val="00E8322E"/>
    <w:rsid w:val="00E903E0"/>
    <w:rsid w:val="00EA1115"/>
    <w:rsid w:val="00EA39EB"/>
    <w:rsid w:val="00EA58CE"/>
    <w:rsid w:val="00EB0D4A"/>
    <w:rsid w:val="00EB33FF"/>
    <w:rsid w:val="00EB3D1A"/>
    <w:rsid w:val="00EC2759"/>
    <w:rsid w:val="00EC7106"/>
    <w:rsid w:val="00ED0120"/>
    <w:rsid w:val="00ED3BBA"/>
    <w:rsid w:val="00ED4E12"/>
    <w:rsid w:val="00ED5C9D"/>
    <w:rsid w:val="00EE051B"/>
    <w:rsid w:val="00EE0F93"/>
    <w:rsid w:val="00EE481B"/>
    <w:rsid w:val="00EE54B4"/>
    <w:rsid w:val="00EE6057"/>
    <w:rsid w:val="00EE6E25"/>
    <w:rsid w:val="00EF1847"/>
    <w:rsid w:val="00EF1AD8"/>
    <w:rsid w:val="00EF2B5C"/>
    <w:rsid w:val="00EF7794"/>
    <w:rsid w:val="00F02046"/>
    <w:rsid w:val="00F053D8"/>
    <w:rsid w:val="00F0543C"/>
    <w:rsid w:val="00F069F2"/>
    <w:rsid w:val="00F07888"/>
    <w:rsid w:val="00F1313D"/>
    <w:rsid w:val="00F13A7C"/>
    <w:rsid w:val="00F16BCC"/>
    <w:rsid w:val="00F201E7"/>
    <w:rsid w:val="00F204E0"/>
    <w:rsid w:val="00F20B16"/>
    <w:rsid w:val="00F21C79"/>
    <w:rsid w:val="00F238C9"/>
    <w:rsid w:val="00F23CA5"/>
    <w:rsid w:val="00F277AA"/>
    <w:rsid w:val="00F31955"/>
    <w:rsid w:val="00F34C06"/>
    <w:rsid w:val="00F43EA3"/>
    <w:rsid w:val="00F50454"/>
    <w:rsid w:val="00F50C55"/>
    <w:rsid w:val="00F51645"/>
    <w:rsid w:val="00F540BB"/>
    <w:rsid w:val="00F57FFB"/>
    <w:rsid w:val="00F601E6"/>
    <w:rsid w:val="00F67720"/>
    <w:rsid w:val="00F73227"/>
    <w:rsid w:val="00F73954"/>
    <w:rsid w:val="00F86091"/>
    <w:rsid w:val="00F86CFE"/>
    <w:rsid w:val="00F870DE"/>
    <w:rsid w:val="00F92EAC"/>
    <w:rsid w:val="00F94060"/>
    <w:rsid w:val="00F95227"/>
    <w:rsid w:val="00FA2884"/>
    <w:rsid w:val="00FA3432"/>
    <w:rsid w:val="00FA56F6"/>
    <w:rsid w:val="00FA6FA2"/>
    <w:rsid w:val="00FB18C2"/>
    <w:rsid w:val="00FB329D"/>
    <w:rsid w:val="00FB5C5E"/>
    <w:rsid w:val="00FC1BDC"/>
    <w:rsid w:val="00FC27E3"/>
    <w:rsid w:val="00FC74C7"/>
    <w:rsid w:val="00FD3ADB"/>
    <w:rsid w:val="00FD4442"/>
    <w:rsid w:val="00FD451D"/>
    <w:rsid w:val="00FD5B22"/>
    <w:rsid w:val="00FE1B01"/>
    <w:rsid w:val="00FF26C9"/>
    <w:rsid w:val="00FF2761"/>
    <w:rsid w:val="00FF3B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84F23"/>
  <w14:defaultImageDpi w14:val="300"/>
  <w15:docId w15:val="{8D425FCE-9F99-E549-B890-8487A6C40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7759B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759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759B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759B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759B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759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59B8"/>
  </w:style>
  <w:style w:type="character" w:customStyle="1" w:styleId="Heading1Char">
    <w:name w:val="Heading 1 Char"/>
    <w:aliases w:val="Pocket Char"/>
    <w:basedOn w:val="DefaultParagraphFont"/>
    <w:link w:val="Heading1"/>
    <w:uiPriority w:val="9"/>
    <w:rsid w:val="007759B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759B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759B8"/>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7759B8"/>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1"/>
    <w:qFormat/>
    <w:rsid w:val="007759B8"/>
    <w:rPr>
      <w:b/>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1"/>
    <w:qFormat/>
    <w:rsid w:val="007759B8"/>
    <w:rPr>
      <w:b w:val="0"/>
      <w:sz w:val="22"/>
      <w:u w:val="single"/>
    </w:rPr>
  </w:style>
  <w:style w:type="character" w:styleId="Emphasis">
    <w:name w:val="Emphasis"/>
    <w:basedOn w:val="DefaultParagraphFont"/>
    <w:uiPriority w:val="20"/>
    <w:qFormat/>
    <w:rsid w:val="007759B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759B8"/>
    <w:rPr>
      <w:color w:val="auto"/>
      <w:u w:val="none"/>
    </w:rPr>
  </w:style>
  <w:style w:type="character" w:styleId="Hyperlink">
    <w:name w:val="Hyperlink"/>
    <w:aliases w:val="heading 1 (block title),Important,Read,Card Text,Analytic Text,Internet link,Underline Char Char Char Char1,Heading 3 Char Char Char Char Char Char Char Char Char Char1,Heading 1 Char1,Pocket Char1,F2 - Heading 1 Char1,Char Char1,TAG ,cite"/>
    <w:basedOn w:val="DefaultParagraphFont"/>
    <w:link w:val="Card"/>
    <w:uiPriority w:val="99"/>
    <w:unhideWhenUsed/>
    <w:rsid w:val="007759B8"/>
    <w:rPr>
      <w:color w:val="auto"/>
      <w:u w:val="none"/>
    </w:rPr>
  </w:style>
  <w:style w:type="paragraph" w:styleId="DocumentMap">
    <w:name w:val="Document Map"/>
    <w:basedOn w:val="Normal"/>
    <w:link w:val="DocumentMapChar"/>
    <w:uiPriority w:val="99"/>
    <w:semiHidden/>
    <w:unhideWhenUsed/>
    <w:rsid w:val="007759B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759B8"/>
    <w:rPr>
      <w:rFonts w:ascii="Lucida Grande" w:hAnsi="Lucida Grande" w:cs="Lucida Grande"/>
    </w:rPr>
  </w:style>
  <w:style w:type="character" w:customStyle="1" w:styleId="InternetLink">
    <w:name w:val="Internet Link"/>
    <w:basedOn w:val="DefaultParagraphFont"/>
    <w:uiPriority w:val="99"/>
    <w:rsid w:val="00501997"/>
    <w:rPr>
      <w:color w:val="auto"/>
      <w:u w:val="none"/>
    </w:rPr>
  </w:style>
  <w:style w:type="paragraph" w:styleId="BodyText">
    <w:name w:val="Body Text"/>
    <w:basedOn w:val="Normal"/>
    <w:link w:val="BodyTextChar"/>
    <w:rsid w:val="00501997"/>
    <w:pPr>
      <w:spacing w:after="140" w:line="276" w:lineRule="auto"/>
    </w:pPr>
    <w:rPr>
      <w:rFonts w:eastAsia="MS Mincho" w:cs="DejaVu Sans"/>
    </w:rPr>
  </w:style>
  <w:style w:type="character" w:customStyle="1" w:styleId="BodyTextChar">
    <w:name w:val="Body Text Char"/>
    <w:basedOn w:val="DefaultParagraphFont"/>
    <w:link w:val="BodyText"/>
    <w:rsid w:val="00501997"/>
    <w:rPr>
      <w:rFonts w:ascii="Calibri" w:eastAsia="MS Mincho" w:hAnsi="Calibri" w:cs="DejaVu Sans"/>
      <w:sz w:val="22"/>
    </w:rPr>
  </w:style>
  <w:style w:type="paragraph" w:customStyle="1" w:styleId="Card">
    <w:name w:val="Card"/>
    <w:aliases w:val="Debate Text,No Spacing11,No Spacing31,No Spacing22,No Spacing111,No Spacing3,No Spacing2,Read stuff,card,Medium Grid 21,Tags,tag,No Spacing1111,No Spacing1121,Dont use,No Spacing41,No Spacing1,No Spacing111112,No Spacing5,No Spacing112,Small Text"/>
    <w:basedOn w:val="Heading1"/>
    <w:link w:val="Hyperlink"/>
    <w:autoRedefine/>
    <w:uiPriority w:val="99"/>
    <w:qFormat/>
    <w:rsid w:val="00A328C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character" w:styleId="UnresolvedMention">
    <w:name w:val="Unresolved Mention"/>
    <w:basedOn w:val="DefaultParagraphFont"/>
    <w:uiPriority w:val="99"/>
    <w:semiHidden/>
    <w:unhideWhenUsed/>
    <w:rsid w:val="004D66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ytimes.com/2019/02/10/world/asia/us-south-korea-military-costs.html" TargetMode="External"/><Relationship Id="rId21" Type="http://schemas.openxmlformats.org/officeDocument/2006/relationships/hyperlink" Target="https://www.japantimes.co.jp/opinion/2019/07/03/commentary/japan-commentary/abe-wins-no-matter-trump/" TargetMode="External"/><Relationship Id="rId42" Type="http://schemas.openxmlformats.org/officeDocument/2006/relationships/hyperlink" Target="https://www.cato.org/publications/policy-analysis/costly-commitment-options-future-us-taiwan-defense-relationship" TargetMode="External"/><Relationship Id="rId47" Type="http://schemas.openxmlformats.org/officeDocument/2006/relationships/hyperlink" Target="https://www.theatlantic.com/international/archive/2016/06/donald-trump-nuclear-weapons/485504/" TargetMode="External"/><Relationship Id="rId63" Type="http://schemas.openxmlformats.org/officeDocument/2006/relationships/hyperlink" Target="https://www.taiwannews.com.tw/en/news/3673904" TargetMode="External"/><Relationship Id="rId68" Type="http://schemas.openxmlformats.org/officeDocument/2006/relationships/hyperlink" Target="https://theglobepost.com/2018/06/22/japan-nuclear-weapons-future/" TargetMode="External"/><Relationship Id="rId16" Type="http://schemas.openxmlformats.org/officeDocument/2006/relationships/hyperlink" Target="https://www.japantimes.co.jp/news/2019/04/16/asia-pacific/politics-diplomacy-asia-pacific/u-s-commitment-taiwan-security-rock-solid-ex-speaker-paul-ryan/" TargetMode="External"/><Relationship Id="rId11" Type="http://schemas.openxmlformats.org/officeDocument/2006/relationships/hyperlink" Target="https://www.japantimes.co.jp/opinion/2019/07/11/editorials/u-s-arms-sales-taiwan-make-strategic-sense/" TargetMode="External"/><Relationship Id="rId32" Type="http://schemas.openxmlformats.org/officeDocument/2006/relationships/hyperlink" Target="https://www.japantimes.co.jp/opinion/2017/02/25/commentary/nuclear-option-make-sense-japan/" TargetMode="External"/><Relationship Id="rId37" Type="http://schemas.openxmlformats.org/officeDocument/2006/relationships/hyperlink" Target="https://doi.org/10.1080/14799855.2017.1323882" TargetMode="External"/><Relationship Id="rId53" Type="http://schemas.openxmlformats.org/officeDocument/2006/relationships/hyperlink" Target="http://csps.gmu.edu/a-question-of-time/" TargetMode="External"/><Relationship Id="rId58" Type="http://schemas.openxmlformats.org/officeDocument/2006/relationships/hyperlink" Target="https://worldview.stratfor.com/article/japans-high-tech-militarization-asserting-independence-uncertain-world" TargetMode="External"/><Relationship Id="rId74" Type="http://schemas.openxmlformats.org/officeDocument/2006/relationships/hyperlink" Target="https://www.cfr.org/event/japan-rearmed-sheila-smith%20accessed%207/12" TargetMode="External"/><Relationship Id="rId79" Type="http://schemas.openxmlformats.org/officeDocument/2006/relationships/hyperlink" Target="https://www.cnbc.com/2017/08/24/south-koreans-want-their-own-nukes-but-doing-so-risks-wider-war.html" TargetMode="External"/><Relationship Id="rId5" Type="http://schemas.openxmlformats.org/officeDocument/2006/relationships/numbering" Target="numbering.xml"/><Relationship Id="rId61" Type="http://schemas.openxmlformats.org/officeDocument/2006/relationships/hyperlink" Target="https://www.ncbi.nlm.nih.gov/pmc/articles/PMC5576214/pdf/hs.2017.0028.pdf" TargetMode="External"/><Relationship Id="rId82" Type="http://schemas.openxmlformats.org/officeDocument/2006/relationships/theme" Target="theme/theme1.xml"/><Relationship Id="rId19" Type="http://schemas.openxmlformats.org/officeDocument/2006/relationships/hyperlink" Target="https://www.japantimes.co.jp/opinion/2017/02/25/commentary/nuclear-option-make-sense-japan/" TargetMode="External"/><Relationship Id="rId14" Type="http://schemas.openxmlformats.org/officeDocument/2006/relationships/hyperlink" Target="https://www.brookings.edu/blog/order-from-chaos/2018/08/29/why-assurances-matter-in-u-s-taiwan-relations/amp/" TargetMode="External"/><Relationship Id="rId22" Type="http://schemas.openxmlformats.org/officeDocument/2006/relationships/hyperlink" Target="https://www.japantimes.co.jp/news/2019/07/02/national/politics-diplomacy/japanese-officials-play-trumps-security-treaty-criticisms-claim-remarks-not-always-official-u-s-position/" TargetMode="External"/><Relationship Id="rId27" Type="http://schemas.openxmlformats.org/officeDocument/2006/relationships/hyperlink" Target="https://www.cfr.org/event/japan-rearmed-sheila-smith%20accessed%207/12" TargetMode="External"/><Relationship Id="rId30" Type="http://schemas.openxmlformats.org/officeDocument/2006/relationships/hyperlink" Target="https://worldview.stratfor.com/article/japans-high-tech-militarization-asserting-independence-uncertain-world" TargetMode="External"/><Relationship Id="rId35" Type="http://schemas.openxmlformats.org/officeDocument/2006/relationships/hyperlink" Target="https://worldview.stratfor.com/article/japans-high-tech-militarization-asserting-independence-uncertain-world" TargetMode="External"/><Relationship Id="rId43" Type="http://schemas.openxmlformats.org/officeDocument/2006/relationships/hyperlink" Target="https://www.cato.org/publications/policy-analysis/costly-commitment-options-future-us-taiwan-defense-relationship" TargetMode="External"/><Relationship Id="rId48" Type="http://schemas.openxmlformats.org/officeDocument/2006/relationships/hyperlink" Target="https://www.washingtonpost.com/news/monkey-cage/wp/2016/04/06/should-more-countries-have-nuclear-weapons-donald-trump-thinks-so/" TargetMode="External"/><Relationship Id="rId56" Type="http://schemas.openxmlformats.org/officeDocument/2006/relationships/hyperlink" Target="https://www.washingtonpost.com/news/monkey-cage/wp/2016/04/06/should-more-countries-have-nuclear-weapons-donald-trump-thinks-so/" TargetMode="External"/><Relationship Id="rId64" Type="http://schemas.openxmlformats.org/officeDocument/2006/relationships/hyperlink" Target="https://www.taiwannews.com.tw/en/news/3673904" TargetMode="External"/><Relationship Id="rId69" Type="http://schemas.openxmlformats.org/officeDocument/2006/relationships/hyperlink" Target="https://cgsr.llnl.gov/content/assets/docs/satoh-report-final.pdf" TargetMode="External"/><Relationship Id="rId77" Type="http://schemas.openxmlformats.org/officeDocument/2006/relationships/hyperlink" Target="https://thediplomat.com/2018/08/constitutional-revision-a-tiny-step-forward-for-japans-self-defense-forces/" TargetMode="External"/><Relationship Id="rId8" Type="http://schemas.openxmlformats.org/officeDocument/2006/relationships/webSettings" Target="webSettings.xml"/><Relationship Id="rId51" Type="http://schemas.openxmlformats.org/officeDocument/2006/relationships/hyperlink" Target="https://www.japantimes.co.jp/opinion/2017/02/25/commentary/nuclear-option-make-sense-japan/" TargetMode="External"/><Relationship Id="rId72" Type="http://schemas.openxmlformats.org/officeDocument/2006/relationships/hyperlink" Target="https://www.cfr.org/event/japan-rearmed-sheila-smith%20accessed%207/12" TargetMode="External"/><Relationship Id="rId80" Type="http://schemas.openxmlformats.org/officeDocument/2006/relationships/hyperlink" Target="http://nautilus.org/napsnet/napsnet-policy-forum/should-south-korea-go-nuclear/" TargetMode="External"/><Relationship Id="rId3" Type="http://schemas.openxmlformats.org/officeDocument/2006/relationships/customXml" Target="../customXml/item3.xml"/><Relationship Id="rId12" Type="http://schemas.openxmlformats.org/officeDocument/2006/relationships/hyperlink" Target="https://www.japantimes.co.jp/news/2019/06/02/national/politics-diplomacy/bid-move-japan-hints-may-end-talks-radar-lock-issue-south-korea/" TargetMode="External"/><Relationship Id="rId17" Type="http://schemas.openxmlformats.org/officeDocument/2006/relationships/hyperlink" Target="https://www.straitstimes.com/world/united-states/for-asean-us-is-natural-choice-says-top-defence-official" TargetMode="External"/><Relationship Id="rId25" Type="http://schemas.openxmlformats.org/officeDocument/2006/relationships/hyperlink" Target="https://www.reuters.com/article/us-southkorea-usa/mattis-says-u-s-troop-commitment-to-south-korea-is-ironclad-idUSKBN1JO0IR" TargetMode="External"/><Relationship Id="rId33" Type="http://schemas.openxmlformats.org/officeDocument/2006/relationships/hyperlink" Target="https://www.nti.org/learn/countries/taiwan/" TargetMode="External"/><Relationship Id="rId38" Type="http://schemas.openxmlformats.org/officeDocument/2006/relationships/hyperlink" Target="https://www.cfr.org/event/japan-rearmed-sheila-smith%20accessed%207/12" TargetMode="External"/><Relationship Id="rId46" Type="http://schemas.openxmlformats.org/officeDocument/2006/relationships/hyperlink" Target="https://nationalinterest.org/blog/the-buzz/why-south-korea-might-want-nuclear-weapons-23633" TargetMode="External"/><Relationship Id="rId59" Type="http://schemas.openxmlformats.org/officeDocument/2006/relationships/hyperlink" Target="https://www.washingtonpost.com/news/worldviews/wp/2017/09/13/most-south-koreans-dont-think-the-north-will-start-a-war-but-they-still-want-their-own-nuclear-weapons/?utm_term=.eae2de437c92" TargetMode="External"/><Relationship Id="rId67" Type="http://schemas.openxmlformats.org/officeDocument/2006/relationships/hyperlink" Target="https://beta.washingtonpost.com/news/monkey-cage/wp/2017/11/06/japan-is-likely-to-retain-its-non-nuclear-principles-heres-why/?outputType=amp" TargetMode="External"/><Relationship Id="rId20" Type="http://schemas.openxmlformats.org/officeDocument/2006/relationships/hyperlink" Target="https://www.cfr.org/event/japan-rearmed-sheila-smith%20accessed%207/12" TargetMode="External"/><Relationship Id="rId41" Type="http://schemas.openxmlformats.org/officeDocument/2006/relationships/hyperlink" Target="https://www.cato.org/publications/policy-analysis/costly-commitment-options-future-us-taiwan-defense-relationship%20accessed%207/8/19" TargetMode="External"/><Relationship Id="rId54" Type="http://schemas.openxmlformats.org/officeDocument/2006/relationships/hyperlink" Target="https://www.defenseone.com/ideas/2019/06/time-abandon-denuclearization/157366/?oref=d1-related-article" TargetMode="External"/><Relationship Id="rId62" Type="http://schemas.openxmlformats.org/officeDocument/2006/relationships/hyperlink" Target="https://carnegieendowment.org/2015/04/20/beyond-american-predominance-in-western-pacific-need-for-stable-u.s.-china-balance-of-power/i7gi%20accessed%207/4/19" TargetMode="External"/><Relationship Id="rId70" Type="http://schemas.openxmlformats.org/officeDocument/2006/relationships/hyperlink" Target="https://news.usni.org/2019/05/31/the-department-of-defenses-new-indo-pacific-strategy" TargetMode="External"/><Relationship Id="rId75" Type="http://schemas.openxmlformats.org/officeDocument/2006/relationships/hyperlink" Target="https://www.cfr.org/event/japan-rearmed-sheila-smith%20accessed%207/12"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fpri.org/wp-content/uploads/2019/04/tra-report.pdf" TargetMode="External"/><Relationship Id="rId23" Type="http://schemas.openxmlformats.org/officeDocument/2006/relationships/hyperlink" Target="http://www.koreaherald.com/view.php?ud=20190629000022" TargetMode="External"/><Relationship Id="rId28" Type="http://schemas.openxmlformats.org/officeDocument/2006/relationships/hyperlink" Target="https://theglobepost.com/2018/06/22/japan-nuclear-weapons-future/" TargetMode="External"/><Relationship Id="rId36" Type="http://schemas.openxmlformats.org/officeDocument/2006/relationships/hyperlink" Target="https://www.cfr.org/event/japan-rearmed-sheila-smith%20accessed%207/12" TargetMode="External"/><Relationship Id="rId49" Type="http://schemas.openxmlformats.org/officeDocument/2006/relationships/hyperlink" Target="https://www.theatlantic.com/international/archive/2016/06/donald-trump-nuclear-weapons/485504/" TargetMode="External"/><Relationship Id="rId57" Type="http://schemas.openxmlformats.org/officeDocument/2006/relationships/hyperlink" Target="https://www.cfr.org/event/japan-rearmed-sheila-smith%20accessed%207/12" TargetMode="External"/><Relationship Id="rId10" Type="http://schemas.openxmlformats.org/officeDocument/2006/relationships/hyperlink" Target="https://www.foreignaffairs.com/articles/china/2018-10-15/beijings-nuclear-option" TargetMode="External"/><Relationship Id="rId31" Type="http://schemas.openxmlformats.org/officeDocument/2006/relationships/hyperlink" Target="https://www.japantimes.co.jp/opinion/2017/02/25/commentary/nuclear-option-make-sense-japan/" TargetMode="External"/><Relationship Id="rId44" Type="http://schemas.openxmlformats.org/officeDocument/2006/relationships/hyperlink" Target="https://www.cato.org/publications/policy-analysis/costly-commitment-options-future-us-taiwan-defense-relationship" TargetMode="External"/><Relationship Id="rId52" Type="http://schemas.openxmlformats.org/officeDocument/2006/relationships/hyperlink" Target="https://www.japantimes.co.jp/opinion/2017/02/25/commentary/nuclear-option-make-sense-japan/" TargetMode="External"/><Relationship Id="rId60" Type="http://schemas.openxmlformats.org/officeDocument/2006/relationships/hyperlink" Target="https://nationalinterest.org/blog/the-buzz/why-south-korea-might-want-nuclear-weapons-23633" TargetMode="External"/><Relationship Id="rId65" Type="http://schemas.openxmlformats.org/officeDocument/2006/relationships/hyperlink" Target="https://www.taiwannews.com.tw/en/news/3344193" TargetMode="External"/><Relationship Id="rId73" Type="http://schemas.openxmlformats.org/officeDocument/2006/relationships/hyperlink" Target="https://www.cfr.org/event/japan-rearmed-sheila-smith%20accessed%207/12" TargetMode="External"/><Relationship Id="rId78" Type="http://schemas.openxmlformats.org/officeDocument/2006/relationships/hyperlink" Target="https://news.usni.org/2019/05/31/the-department-of-defenses-new-indo-pacific-strategy" TargetMode="Externa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erainstitute.org/the-importance-of-united-states-arms-sales-for-taiwans-defense/" TargetMode="External"/><Relationship Id="rId13" Type="http://schemas.openxmlformats.org/officeDocument/2006/relationships/hyperlink" Target="https://www.pf.org.tw/article-pfen-2165-6241%20accessed%207/5/19" TargetMode="External"/><Relationship Id="rId18" Type="http://schemas.openxmlformats.org/officeDocument/2006/relationships/hyperlink" Target="https://www.reuters.com/article/us-asean-singapore-usa-security/u-s-pledges-nearly-300-million-security-funding-for-indo-pacific-region-idUSKBN1KP022" TargetMode="External"/><Relationship Id="rId39" Type="http://schemas.openxmlformats.org/officeDocument/2006/relationships/hyperlink" Target="http://georgetownsecuritystudiesreview.org/2019/02/05/no-china-isnt-going-to-invade-taiwan-any-time-soon/" TargetMode="External"/><Relationship Id="rId34" Type="http://schemas.openxmlformats.org/officeDocument/2006/relationships/hyperlink" Target="https://news.usni.org/2019/05/31/the-department-of-defenses-new-indo-pacific-strategy" TargetMode="External"/><Relationship Id="rId50" Type="http://schemas.openxmlformats.org/officeDocument/2006/relationships/hyperlink" Target="https://ssi.armywarcollege.edu/pdffiles/PUB1383.pdf%20accessed%207/14" TargetMode="External"/><Relationship Id="rId55" Type="http://schemas.openxmlformats.org/officeDocument/2006/relationships/hyperlink" Target="https://www.washingtonpost.com/news/monkey-cage/wp/2016/04/06/should-more-countries-have-nuclear-weapons-donald-trump-thinks-so/" TargetMode="External"/><Relationship Id="rId76" Type="http://schemas.openxmlformats.org/officeDocument/2006/relationships/hyperlink" Target="https://www.cfr.org/event/japan-rearmed-sheila-smith%20accessed%207/12" TargetMode="External"/><Relationship Id="rId7" Type="http://schemas.openxmlformats.org/officeDocument/2006/relationships/settings" Target="settings.xml"/><Relationship Id="rId71" Type="http://schemas.openxmlformats.org/officeDocument/2006/relationships/hyperlink" Target="https://www.cfr.org/event/japan-rearmed-sheila-smith%20accessed%207/12" TargetMode="External"/><Relationship Id="rId2" Type="http://schemas.openxmlformats.org/officeDocument/2006/relationships/customXml" Target="../customXml/item2.xml"/><Relationship Id="rId29" Type="http://schemas.openxmlformats.org/officeDocument/2006/relationships/hyperlink" Target="https://cgsr.llnl.gov/content/assets/docs/satoh-report-final.pdf" TargetMode="External"/><Relationship Id="rId24" Type="http://schemas.openxmlformats.org/officeDocument/2006/relationships/hyperlink" Target="https://news.usni.org/2019/05/31/the-department-of-defenses-new-indo-pacific-strategy" TargetMode="External"/><Relationship Id="rId40" Type="http://schemas.openxmlformats.org/officeDocument/2006/relationships/hyperlink" Target="https://international.thenewslens.com/article/32634" TargetMode="External"/><Relationship Id="rId45" Type="http://schemas.openxmlformats.org/officeDocument/2006/relationships/hyperlink" Target="https://www.cato.org/publications/policy-analysis/costly-commitment-options-future-us-taiwan-defense-relationship" TargetMode="External"/><Relationship Id="rId66" Type="http://schemas.openxmlformats.org/officeDocument/2006/relationships/hyperlink" Target="https://beta.washingtonpost.com/news/monkey-cage/wp/2017/11/06/japan-is-likely-to-retain-its-non-nuclear-principles-heres-why/?outputType=am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mcfarlan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Flow_SignoffStatus xmlns="38ada3b4-f14d-482c-abe7-d11da32701e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9B2F3B56AA0A2419D41C676F6B5887E" ma:contentTypeVersion="11" ma:contentTypeDescription="Create a new document." ma:contentTypeScope="" ma:versionID="c45d446e082309370343bf2c34694872">
  <xsd:schema xmlns:xsd="http://www.w3.org/2001/XMLSchema" xmlns:xs="http://www.w3.org/2001/XMLSchema" xmlns:p="http://schemas.microsoft.com/office/2006/metadata/properties" xmlns:ns2="e5576743-170b-48aa-81e0-7a14efe98252" xmlns:ns3="38ada3b4-f14d-482c-abe7-d11da32701e4" targetNamespace="http://schemas.microsoft.com/office/2006/metadata/properties" ma:root="true" ma:fieldsID="60a33dda0010e0d872b06afc6eb30bba" ns2:_="" ns3:_="">
    <xsd:import namespace="e5576743-170b-48aa-81e0-7a14efe98252"/>
    <xsd:import namespace="38ada3b4-f14d-482c-abe7-d11da32701e4"/>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EventHashCode" minOccurs="0"/>
                <xsd:element ref="ns3:MediaServiceGenerationTime" minOccurs="0"/>
                <xsd:element ref="ns3:_Flow_SignoffStatu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576743-170b-48aa-81e0-7a14efe9825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38ada3b4-f14d-482c-abe7-d11da32701e4"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_Flow_SignoffStatus" ma:index="16" nillable="true" ma:displayName="Sign-off status" ma:internalName="_x0024_Resources_x003a_core_x002c_Signoff_Status_x003b_">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 ds:uri="38ada3b4-f14d-482c-abe7-d11da32701e4"/>
  </ds:schemaRefs>
</ds:datastoreItem>
</file>

<file path=customXml/itemProps3.xml><?xml version="1.0" encoding="utf-8"?>
<ds:datastoreItem xmlns:ds="http://schemas.openxmlformats.org/officeDocument/2006/customXml" ds:itemID="{3EF3FE07-BB5D-4ACF-A520-BFA4348D83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576743-170b-48aa-81e0-7a14efe98252"/>
    <ds:schemaRef ds:uri="38ada3b4-f14d-482c-abe7-d11da32701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E52F94-4916-3E48-A46D-014996789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39506</Words>
  <Characters>225186</Characters>
  <Application>Microsoft Office Word</Application>
  <DocSecurity>0</DocSecurity>
  <Lines>1876</Lines>
  <Paragraphs>528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264164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cp:revision>
  <dcterms:created xsi:type="dcterms:W3CDTF">2019-07-16T23:57:00Z</dcterms:created>
  <dcterms:modified xsi:type="dcterms:W3CDTF">2019-07-16T23:57:00Z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0x010100D9B2F3B56AA0A2419D41C676F6B5887E</vt:lpwstr>
  </property>
</Properties>
</file>