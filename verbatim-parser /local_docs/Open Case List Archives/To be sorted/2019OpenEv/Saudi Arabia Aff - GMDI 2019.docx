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A4EB5B" w14:textId="77777777" w:rsidR="00567D24" w:rsidRPr="001C7CD3" w:rsidRDefault="00567D24" w:rsidP="003A4A09">
      <w:pPr>
        <w:rPr>
          <w:rFonts w:cs="Times New Roman"/>
        </w:rPr>
      </w:pPr>
    </w:p>
    <w:p w14:paraId="768670E1" w14:textId="57B657A8" w:rsidR="00AF5FA0" w:rsidRPr="001C7CD3" w:rsidRDefault="00CD26F3" w:rsidP="00633707">
      <w:pPr>
        <w:pStyle w:val="Heading1"/>
        <w:rPr>
          <w:rFonts w:cs="Times New Roman"/>
        </w:rPr>
      </w:pPr>
      <w:r w:rsidRPr="001C7CD3">
        <w:rPr>
          <w:rFonts w:cs="Times New Roman"/>
        </w:rPr>
        <w:t>Saudi Aff Starter - GMDI 2019</w:t>
      </w:r>
    </w:p>
    <w:p w14:paraId="2555DBF3" w14:textId="3BEC1436" w:rsidR="00D87F07" w:rsidRPr="001C7CD3" w:rsidRDefault="00D87F07" w:rsidP="00AF5FA0">
      <w:pPr>
        <w:pStyle w:val="Heading3"/>
        <w:rPr>
          <w:rFonts w:cs="Times New Roman"/>
        </w:rPr>
      </w:pPr>
      <w:r w:rsidRPr="001C7CD3">
        <w:rPr>
          <w:rFonts w:cs="Times New Roman"/>
        </w:rPr>
        <w:t>Notes</w:t>
      </w:r>
    </w:p>
    <w:p w14:paraId="6AD02B0A" w14:textId="6ED24527" w:rsidR="00D87F07" w:rsidRPr="001C7CD3" w:rsidRDefault="00D87F07" w:rsidP="00D87F07">
      <w:pPr>
        <w:pStyle w:val="Heading4"/>
        <w:rPr>
          <w:rFonts w:cs="Times New Roman"/>
        </w:rPr>
      </w:pPr>
      <w:r w:rsidRPr="001C7CD3">
        <w:rPr>
          <w:rFonts w:cs="Times New Roman"/>
        </w:rPr>
        <w:t xml:space="preserve">Plan texts can be switched and changed as a result of which solvency advocate the campers choose to use. </w:t>
      </w:r>
      <w:r w:rsidR="0057706B" w:rsidRPr="001C7CD3">
        <w:rPr>
          <w:rFonts w:cs="Times New Roman"/>
        </w:rPr>
        <w:t xml:space="preserve">Also be encouraged to investigate different solvency mechs that may restrict certain types of weapons while keeping sales for others, etc. </w:t>
      </w:r>
    </w:p>
    <w:p w14:paraId="59ADE05A" w14:textId="53CD3470" w:rsidR="00AF5FA0" w:rsidRPr="001C7CD3" w:rsidRDefault="00AF5FA0" w:rsidP="00AF5FA0">
      <w:pPr>
        <w:pStyle w:val="Heading3"/>
        <w:rPr>
          <w:rFonts w:cs="Times New Roman"/>
        </w:rPr>
      </w:pPr>
      <w:r w:rsidRPr="001C7CD3">
        <w:rPr>
          <w:rFonts w:cs="Times New Roman"/>
        </w:rPr>
        <w:t xml:space="preserve">Plan Text Options </w:t>
      </w:r>
    </w:p>
    <w:p w14:paraId="66FB204D" w14:textId="182E3ABF" w:rsidR="00AF5FA0" w:rsidRPr="001C7CD3" w:rsidRDefault="00AF5FA0" w:rsidP="00D87F07">
      <w:pPr>
        <w:pStyle w:val="Heading4"/>
        <w:numPr>
          <w:ilvl w:val="0"/>
          <w:numId w:val="12"/>
        </w:numPr>
        <w:rPr>
          <w:rFonts w:cs="Times New Roman"/>
        </w:rPr>
      </w:pPr>
      <w:r w:rsidRPr="001C7CD3">
        <w:rPr>
          <w:rFonts w:cs="Times New Roman"/>
        </w:rPr>
        <w:t>[Generic</w:t>
      </w:r>
      <w:r w:rsidR="00D87F07" w:rsidRPr="001C7CD3">
        <w:rPr>
          <w:rFonts w:cs="Times New Roman"/>
        </w:rPr>
        <w:t>---All Arms from Saudi Arabia</w:t>
      </w:r>
      <w:r w:rsidRPr="001C7CD3">
        <w:rPr>
          <w:rFonts w:cs="Times New Roman"/>
        </w:rPr>
        <w:t>]</w:t>
      </w:r>
    </w:p>
    <w:p w14:paraId="75302E76" w14:textId="5A7AB36C" w:rsidR="00D87F07" w:rsidRPr="001C7CD3" w:rsidRDefault="00D87F07" w:rsidP="00D87F07">
      <w:pPr>
        <w:pStyle w:val="Heading4"/>
        <w:rPr>
          <w:rFonts w:cs="Times New Roman"/>
        </w:rPr>
      </w:pPr>
      <w:r w:rsidRPr="001C7CD3">
        <w:rPr>
          <w:rFonts w:cs="Times New Roman"/>
        </w:rPr>
        <w:t xml:space="preserve">The United States federal government should reduce Direct Commercial Sales and Foreign Military Sales of arms to Saudi Arabia from the United States. </w:t>
      </w:r>
    </w:p>
    <w:p w14:paraId="4DE2797F" w14:textId="29848973" w:rsidR="00AF5FA0" w:rsidRPr="001C7CD3" w:rsidRDefault="00AF5FA0" w:rsidP="00D87F07">
      <w:pPr>
        <w:pStyle w:val="Heading4"/>
        <w:numPr>
          <w:ilvl w:val="0"/>
          <w:numId w:val="12"/>
        </w:numPr>
        <w:rPr>
          <w:rFonts w:cs="Times New Roman"/>
        </w:rPr>
      </w:pPr>
      <w:r w:rsidRPr="001C7CD3">
        <w:rPr>
          <w:rFonts w:cs="Times New Roman"/>
        </w:rPr>
        <w:t>[</w:t>
      </w:r>
      <w:r w:rsidR="00D87F07" w:rsidRPr="001C7CD3">
        <w:rPr>
          <w:rFonts w:cs="Times New Roman"/>
        </w:rPr>
        <w:t xml:space="preserve">Reduction of </w:t>
      </w:r>
      <w:r w:rsidR="000B196D" w:rsidRPr="001C7CD3">
        <w:rPr>
          <w:rFonts w:cs="Times New Roman"/>
        </w:rPr>
        <w:t>Of</w:t>
      </w:r>
      <w:r w:rsidR="00D87F07" w:rsidRPr="001C7CD3">
        <w:rPr>
          <w:rFonts w:cs="Times New Roman"/>
        </w:rPr>
        <w:t>fensive-Only Arms</w:t>
      </w:r>
      <w:r w:rsidRPr="001C7CD3">
        <w:rPr>
          <w:rFonts w:cs="Times New Roman"/>
        </w:rPr>
        <w:t>]</w:t>
      </w:r>
    </w:p>
    <w:p w14:paraId="5263FDAD" w14:textId="56FB36DE" w:rsidR="00D87F07" w:rsidRPr="001C7CD3" w:rsidRDefault="00D87F07" w:rsidP="00D87F07">
      <w:pPr>
        <w:pStyle w:val="Heading4"/>
        <w:rPr>
          <w:rFonts w:cs="Times New Roman"/>
        </w:rPr>
      </w:pPr>
      <w:r w:rsidRPr="001C7CD3">
        <w:rPr>
          <w:rFonts w:cs="Times New Roman"/>
        </w:rPr>
        <w:t xml:space="preserve">The United States federal government should reduce Direct Commercial Sales and Foreign Military Sales of offensive arms to Saudi Arabia from the United States. </w:t>
      </w:r>
    </w:p>
    <w:p w14:paraId="4B7E693C" w14:textId="69DFC024" w:rsidR="00146271" w:rsidRPr="001C7CD3" w:rsidRDefault="00D87F07" w:rsidP="00146271">
      <w:pPr>
        <w:rPr>
          <w:rFonts w:cs="Times New Roman"/>
          <w:b/>
          <w:bCs/>
          <w:color w:val="FF0000"/>
        </w:rPr>
      </w:pPr>
      <w:r w:rsidRPr="001C7CD3">
        <w:rPr>
          <w:rFonts w:cs="Times New Roman"/>
          <w:color w:val="FF0000"/>
        </w:rPr>
        <w:t xml:space="preserve">Note: Offensive is vague, </w:t>
      </w:r>
      <w:r w:rsidRPr="001C7CD3">
        <w:rPr>
          <w:rFonts w:cs="Times New Roman"/>
          <w:b/>
          <w:bCs/>
          <w:color w:val="FF0000"/>
        </w:rPr>
        <w:t xml:space="preserve">but solvency evidence clarifies the distinction </w:t>
      </w:r>
      <w:r w:rsidR="00E554BB" w:rsidRPr="001C7CD3">
        <w:rPr>
          <w:rFonts w:cs="Times New Roman"/>
          <w:b/>
          <w:bCs/>
          <w:color w:val="FF0000"/>
        </w:rPr>
        <w:t>– don’t read THAAD with this</w:t>
      </w:r>
    </w:p>
    <w:p w14:paraId="0BBA3D2F" w14:textId="6350043F" w:rsidR="003A3881" w:rsidRPr="001C7CD3" w:rsidRDefault="003A3881" w:rsidP="00633707">
      <w:pPr>
        <w:pStyle w:val="Heading1"/>
        <w:rPr>
          <w:rFonts w:cs="Times New Roman"/>
        </w:rPr>
      </w:pPr>
      <w:r w:rsidRPr="001C7CD3">
        <w:rPr>
          <w:rFonts w:cs="Times New Roman"/>
        </w:rPr>
        <w:t>**1AC</w:t>
      </w:r>
    </w:p>
    <w:p w14:paraId="0FBFC373" w14:textId="2D030202" w:rsidR="003A3881" w:rsidRPr="001C7CD3" w:rsidRDefault="003A3881" w:rsidP="003A3881">
      <w:pPr>
        <w:pStyle w:val="Heading3"/>
        <w:rPr>
          <w:rFonts w:cs="Times New Roman"/>
        </w:rPr>
      </w:pPr>
      <w:r w:rsidRPr="001C7CD3">
        <w:rPr>
          <w:rFonts w:cs="Times New Roman"/>
        </w:rPr>
        <w:t xml:space="preserve">1 </w:t>
      </w:r>
    </w:p>
    <w:p w14:paraId="6770DACB" w14:textId="74B0B039" w:rsidR="003A3881" w:rsidRPr="001C7CD3" w:rsidRDefault="00AD35A0" w:rsidP="003A3881">
      <w:pPr>
        <w:pStyle w:val="Heading4"/>
        <w:rPr>
          <w:rFonts w:cs="Times New Roman"/>
          <w:u w:val="single"/>
        </w:rPr>
      </w:pPr>
      <w:r w:rsidRPr="001C7CD3">
        <w:rPr>
          <w:rFonts w:cs="Times New Roman"/>
        </w:rPr>
        <w:t>Contention</w:t>
      </w:r>
      <w:r w:rsidR="003A3881" w:rsidRPr="001C7CD3">
        <w:rPr>
          <w:rFonts w:cs="Times New Roman"/>
        </w:rPr>
        <w:t xml:space="preserve"> One is </w:t>
      </w:r>
      <w:r w:rsidR="003A3881" w:rsidRPr="001C7CD3">
        <w:rPr>
          <w:rFonts w:cs="Times New Roman"/>
          <w:u w:val="single"/>
        </w:rPr>
        <w:t xml:space="preserve">Credibility </w:t>
      </w:r>
    </w:p>
    <w:p w14:paraId="36652F12" w14:textId="60CD7F84" w:rsidR="00AD35A0" w:rsidRPr="001C7CD3" w:rsidRDefault="00AD35A0" w:rsidP="00AD35A0">
      <w:pPr>
        <w:pStyle w:val="Heading4"/>
        <w:rPr>
          <w:rFonts w:cs="Times New Roman"/>
        </w:rPr>
      </w:pPr>
      <w:r w:rsidRPr="001C7CD3">
        <w:rPr>
          <w:rFonts w:cs="Times New Roman"/>
        </w:rPr>
        <w:t xml:space="preserve">Saudi Arabia has an egregious track-record of human rights abuses---and U.S arms policy has </w:t>
      </w:r>
      <w:r w:rsidR="00A97C36" w:rsidRPr="001C7CD3">
        <w:rPr>
          <w:rFonts w:cs="Times New Roman"/>
        </w:rPr>
        <w:t>justified</w:t>
      </w:r>
      <w:r w:rsidRPr="001C7CD3">
        <w:rPr>
          <w:rFonts w:cs="Times New Roman"/>
        </w:rPr>
        <w:t xml:space="preserve"> continual violations </w:t>
      </w:r>
    </w:p>
    <w:p w14:paraId="62CBA538" w14:textId="703E9960" w:rsidR="00AD35A0" w:rsidRPr="001C7CD3" w:rsidRDefault="00AD35A0" w:rsidP="00AD35A0">
      <w:pPr>
        <w:rPr>
          <w:rFonts w:cs="Times New Roman"/>
        </w:rPr>
      </w:pPr>
      <w:r w:rsidRPr="001C7CD3">
        <w:rPr>
          <w:rFonts w:cs="Times New Roman"/>
          <w:b/>
          <w:bCs/>
          <w:sz w:val="26"/>
          <w:szCs w:val="26"/>
        </w:rPr>
        <w:t>Guyer 19</w:t>
      </w:r>
      <w:r w:rsidRPr="001C7CD3">
        <w:rPr>
          <w:rFonts w:cs="Times New Roman"/>
        </w:rPr>
        <w:t xml:space="preserve"> [Jonathan Guyer is managing editor of The American Prospect; “Needed: A U.S. Policy on Saudi Arabia” American Prospect, 3-18-19; </w:t>
      </w:r>
      <w:hyperlink r:id="rId6" w:history="1">
        <w:r w:rsidRPr="001C7CD3">
          <w:rPr>
            <w:rStyle w:val="Hyperlink"/>
            <w:rFonts w:cs="Times New Roman"/>
          </w:rPr>
          <w:t>https://prospect.org/article/needed-us-policy-on-saudi-arabia</w:t>
        </w:r>
      </w:hyperlink>
      <w:r w:rsidRPr="001C7CD3">
        <w:rPr>
          <w:rFonts w:cs="Times New Roman"/>
        </w:rPr>
        <w:t xml:space="preserve">, </w:t>
      </w:r>
      <w:r w:rsidR="00FE4634" w:rsidRPr="001C7CD3">
        <w:rPr>
          <w:rFonts w:cs="Times New Roman"/>
        </w:rPr>
        <w:t>GMDI</w:t>
      </w:r>
      <w:r w:rsidRPr="001C7CD3">
        <w:rPr>
          <w:rFonts w:cs="Times New Roman"/>
        </w:rPr>
        <w:t>]</w:t>
      </w:r>
    </w:p>
    <w:p w14:paraId="269B7F08" w14:textId="0BC34F38" w:rsidR="00AD35A0" w:rsidRPr="001C7CD3" w:rsidRDefault="00AD35A0" w:rsidP="00AD35A0">
      <w:pPr>
        <w:rPr>
          <w:rFonts w:cs="Times New Roman"/>
          <w:sz w:val="16"/>
        </w:rPr>
      </w:pPr>
      <w:r w:rsidRPr="001C7CD3">
        <w:rPr>
          <w:rFonts w:cs="Times New Roman"/>
          <w:u w:val="single"/>
        </w:rPr>
        <w:t>The Saudis</w:t>
      </w:r>
      <w:r w:rsidRPr="001C7CD3">
        <w:rPr>
          <w:rFonts w:cs="Times New Roman"/>
          <w:sz w:val="16"/>
        </w:rPr>
        <w:t>, however</w:t>
      </w:r>
      <w:r w:rsidRPr="001C7CD3">
        <w:rPr>
          <w:rFonts w:cs="Times New Roman"/>
          <w:u w:val="single"/>
        </w:rPr>
        <w:t xml:space="preserve">, are dependent on expensive U.S. weapons platforms, and it will be difficult for them to begin buying weapons from Russia or China. Their weapons systems and aircraft squadrons are all </w:t>
      </w:r>
      <w:proofErr w:type="gramStart"/>
      <w:r w:rsidRPr="001C7CD3">
        <w:rPr>
          <w:rFonts w:cs="Times New Roman"/>
          <w:u w:val="single"/>
        </w:rPr>
        <w:t>American, and</w:t>
      </w:r>
      <w:proofErr w:type="gramEnd"/>
      <w:r w:rsidRPr="001C7CD3">
        <w:rPr>
          <w:rFonts w:cs="Times New Roman"/>
          <w:u w:val="single"/>
        </w:rPr>
        <w:t xml:space="preserve"> require almost constant American repairs</w:t>
      </w:r>
      <w:r w:rsidRPr="001C7CD3">
        <w:rPr>
          <w:rFonts w:cs="Times New Roman"/>
          <w:sz w:val="16"/>
        </w:rPr>
        <w:t xml:space="preserve">. </w:t>
      </w:r>
      <w:r w:rsidRPr="001C7CD3">
        <w:rPr>
          <w:rFonts w:cs="Times New Roman"/>
          <w:u w:val="single"/>
        </w:rPr>
        <w:t xml:space="preserve">As a hardball tactic, Congress could try to pass laws that would effectively ground the Saudi air force. And the next administration could condition close military systems collaboration on Saudi behavior. </w:t>
      </w:r>
      <w:r w:rsidRPr="001C7CD3">
        <w:rPr>
          <w:rFonts w:cs="Times New Roman"/>
          <w:sz w:val="16"/>
        </w:rPr>
        <w:t xml:space="preserve">There are other avenues of cooperation, and the Saudi government’s role as the custodian of two of three holiest mosques in the Islamic faith have made them important symbolic allies. But gone are the days when Saudis were great financiers of American foreign-policy adventurism, like funding the mujahideen in Afghanistan in the ’80s. The role of Saudi windfall oil profits and petrodollar “recycling,” which was so important to both U.S. banks and Third World oil-consuming countries in the 1980s and 1990s, is also long past. </w:t>
      </w:r>
      <w:r w:rsidRPr="001C7CD3">
        <w:rPr>
          <w:rFonts w:cs="Times New Roman"/>
          <w:u w:val="single"/>
        </w:rPr>
        <w:t xml:space="preserve">The human-rights agenda, </w:t>
      </w:r>
      <w:r w:rsidRPr="001C7CD3">
        <w:rPr>
          <w:rFonts w:cs="Times New Roman"/>
          <w:sz w:val="16"/>
        </w:rPr>
        <w:t>so often touted as part of U.S. policy,</w:t>
      </w:r>
      <w:r w:rsidRPr="001C7CD3">
        <w:rPr>
          <w:rFonts w:cs="Times New Roman"/>
          <w:u w:val="single"/>
        </w:rPr>
        <w:t xml:space="preserve"> </w:t>
      </w:r>
      <w:r w:rsidRPr="001C7CD3">
        <w:rPr>
          <w:rStyle w:val="Emphasis"/>
          <w:rFonts w:cs="Times New Roman"/>
        </w:rPr>
        <w:t>has never held Saudi to much of a standard</w:t>
      </w:r>
      <w:proofErr w:type="gramStart"/>
      <w:r w:rsidRPr="001C7CD3">
        <w:rPr>
          <w:rFonts w:cs="Times New Roman"/>
          <w:u w:val="single"/>
        </w:rPr>
        <w:t xml:space="preserve">. </w:t>
      </w:r>
      <w:r w:rsidRPr="001C7CD3">
        <w:rPr>
          <w:rFonts w:cs="Times New Roman"/>
          <w:sz w:val="16"/>
        </w:rPr>
        <w:t>.</w:t>
      </w:r>
      <w:proofErr w:type="gramEnd"/>
      <w:r w:rsidRPr="001C7CD3">
        <w:rPr>
          <w:rFonts w:cs="Times New Roman"/>
          <w:sz w:val="16"/>
        </w:rPr>
        <w:t xml:space="preserve"> Importantly, the Obama administration’s support for the 2011 Arab uprisings frightened the sclerotic Saudi leadership. Washington had sold out Mubarak, its partner of 30 years. “Clearly, we’ve given the Saudis a lesson,” Freeman told me. “We reinforced the thought that we can’t be depended on.” “A Burgeoning Autocrat” MBS has rattled previous arrangements to the core. Traditionally, the Royal Court had been a consultative body that, through consensus with tribes and families, reached policy decisions. It was a slow process befitting a conservative kingdom. When King Salman, then 79, took over the throne in 2015, he appointed his 29-year-old son Mohammed as defense minister, making him the youngest in the world. MBS in turn launched an impulsive campaign against a motley militia known as the Houthis who had run much of Yemen since the state’s collapse following the 2011 revolutions. There were some legitimate threats from unstable Yemen, but the Obama administration failed to recognize the threats posed by MBS. </w:t>
      </w:r>
      <w:r w:rsidRPr="001C7CD3">
        <w:rPr>
          <w:rFonts w:cs="Times New Roman"/>
          <w:u w:val="single"/>
        </w:rPr>
        <w:t>Soon the U.S. was supplying, refueling, and servicing aircraft that Saudi pilots were using to attack targets in Yemen, killing 971 civilians by late summer</w:t>
      </w:r>
      <w:r w:rsidRPr="001C7CD3">
        <w:rPr>
          <w:rFonts w:cs="Times New Roman"/>
          <w:sz w:val="16"/>
        </w:rPr>
        <w:t xml:space="preserve">. </w:t>
      </w:r>
      <w:r w:rsidRPr="001C7CD3">
        <w:rPr>
          <w:rFonts w:cs="Times New Roman"/>
          <w:sz w:val="10"/>
          <w:szCs w:val="16"/>
        </w:rPr>
        <w:t xml:space="preserve">The prince found support in the Obama administration. In September 2015, Mohammed bin Salman dined at Secretary of State John Kerry’s home. He took to the piano after dinner to serenade the guests with Beethoven’s Moonlight Sonata. “Everybody was so desperate for change in Saudi that they believed it,” Anne Patterson, who served as the senior Middle East official in the Obama State Department, told me. While the Yemen war raged, the Obama White House rolled out the red carpet for the then-deputy crown prince, inviting him for a meeting with President Obama in June 2016. This wasn’t the usual protocol for a senior court-member’s visit. National Security Advisor Susan Rice, according to the account of a senior Obama official, said, “Like it or not, he could be the next king.” In the process, the Obama administration had legitimized MBS’s rise. “We in the Obama administration could be faulted for not taking a firmer line with Mohammed bin Salman on some of the policies saying, hey you can’t do that. Yemen was certainly on our watch,” the official told me. “The signs were there that he could be a burgeoning autocrat.” From there, MBS exhibited a mastery of public relations, inoculating himself from future criticism by ingratiating himself with so-called thought leaders. But he didn’t hold out the hope of political reform other than on the role of women, which proved to be a brilliant feint that gulled such commentators as Thomas Friedman: His much-touted vision for the country was economic. On his first overseas trip as president, Donald Trump sword-danced and touched the enigmatic orb in Saudi Arabia. Ever since, Mohammed bin Salman’s destructive actions have accelerated. A 2017 lunch in the State Dining Room of the White House included President Trump, his son-in-law Jared Kushner, and Saudi Arabia's new heir to the throne, Mohammed bin Salman. “Saudis see themselves as a mirror,” said Patterson, the former diplomat. “As long as they have the king (Donald Trump) and the crown prince (Jared Kushner)—they’re okay. They think with Trump in their corner they’ll be fine.” The story we didn’t hear at the time was the prince’s reputation as “Abu Rasasa,” which translates idiomatically as Mr. Bullet. As a threat, he had mailed a single bullet to a Saudi land registry official, as reported by The New Yorker’s Dexter Filkins. MBS’s coup, however, didn’t require a single bullet. To become crown prince, he sidelined heir apparent Mohammed bin Nayef, 59, the longtime security chief and epitome of the Saudi deep state. In June 2017, MBS had put him under house arrest and badmouthed him in the media as a pain pill–addicted has-been. “As the members of the royal family look at the crown prince’s behavior, they have to be asking the question, ‘Will the House of Saud survive 50 years of Mohammed bin Salman’s decision-making?’” Riedel, the former intelligence official, told me. “He Is a Saddam, </w:t>
      </w:r>
      <w:proofErr w:type="gramStart"/>
      <w:r w:rsidRPr="001C7CD3">
        <w:rPr>
          <w:rFonts w:cs="Times New Roman"/>
          <w:sz w:val="10"/>
          <w:szCs w:val="16"/>
        </w:rPr>
        <w:t>Clearly</w:t>
      </w:r>
      <w:proofErr w:type="gramEnd"/>
      <w:r w:rsidRPr="001C7CD3">
        <w:rPr>
          <w:rFonts w:cs="Times New Roman"/>
          <w:sz w:val="10"/>
          <w:szCs w:val="16"/>
        </w:rPr>
        <w:t>”</w:t>
      </w:r>
      <w:r w:rsidRPr="001C7CD3">
        <w:rPr>
          <w:rFonts w:cs="Times New Roman"/>
          <w:sz w:val="16"/>
        </w:rPr>
        <w:t xml:space="preserve"> </w:t>
      </w:r>
      <w:r w:rsidRPr="001C7CD3">
        <w:rPr>
          <w:rFonts w:cs="Times New Roman"/>
          <w:u w:val="single"/>
        </w:rPr>
        <w:t xml:space="preserve">The brutality of MBS can no longer be overlooked. He has presided over the largest clampdown the kingdom has ever experienced. Many activists are in prison. Some have been </w:t>
      </w:r>
      <w:r w:rsidRPr="001C7CD3">
        <w:rPr>
          <w:rStyle w:val="Emphasis"/>
          <w:rFonts w:cs="Times New Roman"/>
        </w:rPr>
        <w:t>tortured or sexually assaulted</w:t>
      </w:r>
      <w:r w:rsidRPr="001C7CD3">
        <w:rPr>
          <w:rFonts w:cs="Times New Roman"/>
          <w:u w:val="single"/>
        </w:rPr>
        <w:t xml:space="preserve">. And the Trump administration </w:t>
      </w:r>
      <w:r w:rsidRPr="001C7CD3">
        <w:rPr>
          <w:rStyle w:val="Emphasis"/>
          <w:rFonts w:cs="Times New Roman"/>
        </w:rPr>
        <w:t>continues to enable him</w:t>
      </w:r>
      <w:r w:rsidRPr="001C7CD3">
        <w:rPr>
          <w:rFonts w:cs="Times New Roman"/>
          <w:u w:val="single"/>
        </w:rPr>
        <w:t xml:space="preserve">. </w:t>
      </w:r>
      <w:proofErr w:type="gramStart"/>
      <w:r w:rsidRPr="001C7CD3">
        <w:rPr>
          <w:rFonts w:cs="Times New Roman"/>
          <w:sz w:val="16"/>
        </w:rPr>
        <w:t>Kushner, the president’s son-in-law and adviser,</w:t>
      </w:r>
      <w:proofErr w:type="gramEnd"/>
      <w:r w:rsidRPr="001C7CD3">
        <w:rPr>
          <w:rFonts w:cs="Times New Roman"/>
          <w:sz w:val="16"/>
        </w:rPr>
        <w:t xml:space="preserve"> secretly traveled to Saudi Arabia in October 2017. A month later, </w:t>
      </w:r>
      <w:r w:rsidRPr="001C7CD3">
        <w:rPr>
          <w:rFonts w:cs="Times New Roman"/>
          <w:u w:val="single"/>
        </w:rPr>
        <w:t>Saudi kidnapped and blackmailed Lebanese Prime Minister Saad Hariri. The U.S. didn’t speak up for the Lebanese head of state.</w:t>
      </w:r>
      <w:r w:rsidRPr="001C7CD3">
        <w:rPr>
          <w:rFonts w:cs="Times New Roman"/>
          <w:sz w:val="16"/>
        </w:rPr>
        <w:t xml:space="preserve"> </w:t>
      </w:r>
      <w:r w:rsidRPr="001C7CD3">
        <w:rPr>
          <w:rFonts w:cs="Times New Roman"/>
          <w:u w:val="single"/>
        </w:rPr>
        <w:t>A few days later, MBS held hostage dozens of princes, notably Prince Alwaleed bin Talal, among 400 businessmen in the Riyadh Ritz-Carlton,</w:t>
      </w:r>
      <w:r w:rsidRPr="001C7CD3">
        <w:rPr>
          <w:rFonts w:cs="Times New Roman"/>
          <w:sz w:val="16"/>
        </w:rPr>
        <w:t xml:space="preserve"> conducting what might be called the largest bank robbery in history. </w:t>
      </w:r>
      <w:r w:rsidRPr="001C7CD3">
        <w:rPr>
          <w:rFonts w:cs="Times New Roman"/>
          <w:u w:val="single"/>
        </w:rPr>
        <w:t xml:space="preserve">He had effectively neutered the country’s wealthiest. The only major impediments to his absolute power were activists, journalists, and religious leaders. </w:t>
      </w:r>
      <w:r w:rsidRPr="001C7CD3">
        <w:rPr>
          <w:rFonts w:cs="Times New Roman"/>
          <w:sz w:val="16"/>
        </w:rPr>
        <w:t>“</w:t>
      </w:r>
      <w:r w:rsidRPr="001C7CD3">
        <w:rPr>
          <w:rFonts w:cs="Times New Roman"/>
          <w:u w:val="single"/>
        </w:rPr>
        <w:t>They are using legal means to kill people because they have different views</w:t>
      </w:r>
      <w:r w:rsidRPr="001C7CD3">
        <w:rPr>
          <w:rFonts w:cs="Times New Roman"/>
          <w:sz w:val="16"/>
        </w:rPr>
        <w:t xml:space="preserve">, because they demand political change, because they demand liberties,” Abdullah Alaoudh, a law scholar at Georgetown University, told me. His father, the cleric Salman Alaoudh, was arrested in 2017. “Just imagine: </w:t>
      </w:r>
      <w:r w:rsidRPr="001C7CD3">
        <w:rPr>
          <w:rFonts w:cs="Times New Roman"/>
          <w:u w:val="single"/>
        </w:rPr>
        <w:t>They are seeking the death penalty against my father for holding similar views to Khashoggi.” Alaoudh described a “pattern of cracking down on dissent, irrespective of ideology,” including liberals, Shiites, and Sunnis.</w:t>
      </w:r>
      <w:r w:rsidRPr="001C7CD3">
        <w:rPr>
          <w:rFonts w:cs="Times New Roman"/>
          <w:sz w:val="16"/>
        </w:rPr>
        <w:t xml:space="preserve"> </w:t>
      </w:r>
      <w:r w:rsidRPr="001C7CD3">
        <w:rPr>
          <w:rFonts w:cs="Times New Roman"/>
          <w:u w:val="single"/>
        </w:rPr>
        <w:t>In early February, the deadline for the Global Magnitsky Act sanctions against Khashoggi’s killers passed. Under the act, which was passed in 2015, the president has expansive power to sanction foreign individuals who commit “gross violations” of human rights, like extrajudicial killings. The same week, a U.N. rapporteur called the Khashoggi affair “planned and perpetuated by officials” of Saudi Arabia</w:t>
      </w:r>
      <w:r w:rsidRPr="001C7CD3">
        <w:rPr>
          <w:rFonts w:cs="Times New Roman"/>
          <w:sz w:val="16"/>
        </w:rPr>
        <w:t xml:space="preserve">. “Our leadership is a red line,” the kingdom wrote on social media with a threatening photo of the king and the crown prince. “We warn against any attempt to link Khashoggi’s crime to our leadership.” But in a kingdom where all decisions are taken by the micromanaging crown prince, the line was hardly plausible. Expect Congress to be increasingly aggressive in their condemnations. Eighteen Republicans crossed the aisle to pass a February 13 House resolution to stop aiding the Yemen war, invoking the rarely used War Powers Resolution. Further action might include holding back appropriations, blocking arms sales, and maybe passing sanctions targeting specific individuals in the Saudi government, making it difficult for them to travel to the U.S. “I think he is a Saddam, clearly,” a senior Senate aide told me. “We need to make clear to Saudi Arabia: Your relationship is not going to be what it potentially could be while you have someone like this at the top.” </w:t>
      </w:r>
      <w:r w:rsidRPr="001C7CD3">
        <w:rPr>
          <w:rFonts w:cs="Times New Roman"/>
          <w:u w:val="single"/>
        </w:rPr>
        <w:t xml:space="preserve">For Congress, the most urgent task at hand—and the most doable—is ending all support for the war in Yemen and investing in that country’s renewal. The crown prince’s rise is </w:t>
      </w:r>
      <w:r w:rsidRPr="001C7CD3">
        <w:rPr>
          <w:rStyle w:val="Emphasis"/>
          <w:rFonts w:cs="Times New Roman"/>
        </w:rPr>
        <w:t>intimately tied to the grave humanitarian crisis</w:t>
      </w:r>
      <w:r w:rsidRPr="001C7CD3">
        <w:rPr>
          <w:rFonts w:cs="Times New Roman"/>
          <w:u w:val="single"/>
        </w:rPr>
        <w:t xml:space="preserve"> he has perpetuated there, fueled by American weaponry and logistical support.</w:t>
      </w:r>
      <w:r w:rsidRPr="001C7CD3">
        <w:rPr>
          <w:rFonts w:cs="Times New Roman"/>
          <w:sz w:val="16"/>
        </w:rPr>
        <w:t xml:space="preserve"> </w:t>
      </w:r>
      <w:r w:rsidRPr="001C7CD3">
        <w:rPr>
          <w:rFonts w:cs="Times New Roman"/>
          <w:u w:val="single"/>
        </w:rPr>
        <w:t>Ending the Yemen war is a no-brainer given that the conflict is empowering al-Qaeda and ISIS, while exacerbating human tragedy that will lead a generation to hate America for selling its weapons to Saudi Arabia</w:t>
      </w:r>
      <w:r w:rsidRPr="001C7CD3">
        <w:rPr>
          <w:rFonts w:cs="Times New Roman"/>
          <w:sz w:val="16"/>
        </w:rPr>
        <w:t>. Halting the war is an important goal unto itself, and it has the added knock-on effect of punishing Mohammed bin Salman.</w:t>
      </w:r>
    </w:p>
    <w:p w14:paraId="577234EA" w14:textId="41787534" w:rsidR="00BE4A6A" w:rsidRPr="001C7CD3" w:rsidRDefault="00C34AD8" w:rsidP="00BE4A6A">
      <w:pPr>
        <w:pStyle w:val="Heading4"/>
        <w:rPr>
          <w:rFonts w:cs="Times New Roman"/>
        </w:rPr>
      </w:pPr>
      <w:r w:rsidRPr="001C7CD3">
        <w:rPr>
          <w:rFonts w:cs="Times New Roman"/>
        </w:rPr>
        <w:t>Current</w:t>
      </w:r>
      <w:r w:rsidR="00BE4A6A" w:rsidRPr="001C7CD3">
        <w:rPr>
          <w:rFonts w:cs="Times New Roman"/>
        </w:rPr>
        <w:t xml:space="preserve"> legislation </w:t>
      </w:r>
      <w:r w:rsidR="00A97C36" w:rsidRPr="001C7CD3">
        <w:rPr>
          <w:rFonts w:cs="Times New Roman"/>
        </w:rPr>
        <w:t xml:space="preserve">is </w:t>
      </w:r>
      <w:r w:rsidR="00BE4A6A" w:rsidRPr="001C7CD3">
        <w:rPr>
          <w:rFonts w:cs="Times New Roman"/>
        </w:rPr>
        <w:t xml:space="preserve">insufficient to prevent arms used in violation of human rights, but the aff </w:t>
      </w:r>
      <w:r w:rsidR="00BE4A6A" w:rsidRPr="001C7CD3">
        <w:rPr>
          <w:rFonts w:cs="Times New Roman"/>
          <w:u w:val="single"/>
        </w:rPr>
        <w:t>reaffirms human rights commitment</w:t>
      </w:r>
      <w:r w:rsidRPr="001C7CD3">
        <w:rPr>
          <w:rFonts w:cs="Times New Roman"/>
        </w:rPr>
        <w:t xml:space="preserve"> with</w:t>
      </w:r>
      <w:r w:rsidR="00AD35A0" w:rsidRPr="001C7CD3">
        <w:rPr>
          <w:rFonts w:cs="Times New Roman"/>
        </w:rPr>
        <w:t xml:space="preserve"> a </w:t>
      </w:r>
      <w:r w:rsidR="00AD35A0" w:rsidRPr="001C7CD3">
        <w:rPr>
          <w:rFonts w:cs="Times New Roman"/>
          <w:i/>
          <w:iCs w:val="0"/>
        </w:rPr>
        <w:t xml:space="preserve">rebuke </w:t>
      </w:r>
      <w:r w:rsidR="00AD35A0" w:rsidRPr="001C7CD3">
        <w:rPr>
          <w:rFonts w:cs="Times New Roman"/>
        </w:rPr>
        <w:t xml:space="preserve">to Saudi Arabia </w:t>
      </w:r>
    </w:p>
    <w:p w14:paraId="5364DF55" w14:textId="2FF2A45A" w:rsidR="00BE4A6A" w:rsidRPr="001C7CD3" w:rsidRDefault="00BE4A6A" w:rsidP="00BE4A6A">
      <w:pPr>
        <w:rPr>
          <w:rFonts w:cs="Times New Roman"/>
        </w:rPr>
      </w:pPr>
      <w:r w:rsidRPr="001C7CD3">
        <w:rPr>
          <w:rFonts w:cs="Times New Roman"/>
          <w:b/>
          <w:bCs/>
          <w:sz w:val="26"/>
          <w:szCs w:val="26"/>
        </w:rPr>
        <w:t>Hill 17</w:t>
      </w:r>
      <w:r w:rsidRPr="001C7CD3">
        <w:rPr>
          <w:rFonts w:cs="Times New Roman"/>
        </w:rPr>
        <w:t xml:space="preserve"> [Evan Hill, is a writer and researcher based in the Middle East; “The Dangers of Arming Autocrats” The Atlantic, 6-13-17; </w:t>
      </w:r>
      <w:hyperlink r:id="rId7" w:history="1">
        <w:r w:rsidRPr="001C7CD3">
          <w:rPr>
            <w:rStyle w:val="Hyperlink"/>
            <w:rFonts w:cs="Times New Roman"/>
          </w:rPr>
          <w:t>https://www.theatlantic.com/international/archive/2017/06/saudi-arabia-weapons-deal/529689/</w:t>
        </w:r>
      </w:hyperlink>
      <w:r w:rsidRPr="001C7CD3">
        <w:rPr>
          <w:rFonts w:cs="Times New Roman"/>
        </w:rPr>
        <w:t xml:space="preserve">, </w:t>
      </w:r>
      <w:r w:rsidR="00FE4634" w:rsidRPr="001C7CD3">
        <w:rPr>
          <w:rFonts w:cs="Times New Roman"/>
        </w:rPr>
        <w:t>GMDI</w:t>
      </w:r>
    </w:p>
    <w:p w14:paraId="372EBA73" w14:textId="47726BED" w:rsidR="00BE4A6A" w:rsidRPr="001C7CD3" w:rsidRDefault="00BE4A6A" w:rsidP="00BE4A6A">
      <w:pPr>
        <w:rPr>
          <w:rStyle w:val="Emphasis"/>
          <w:rFonts w:cs="Times New Roman"/>
        </w:rPr>
      </w:pPr>
      <w:r w:rsidRPr="001C7CD3">
        <w:rPr>
          <w:rFonts w:cs="Times New Roman"/>
          <w:sz w:val="10"/>
          <w:szCs w:val="18"/>
        </w:rPr>
        <w:t>On June 8, while official Washington sat captivated by the testimony of former FBI Director James Comey, a small group of bipartisan senators planned to force a vote on a subject near to official Washington’s heart: arms sales to Saudi Arabia. At issue in the vote—which was held Tuesday afternoon—were precision U.S.-made air weapons systems, part of a basket of prospective deals worth $110 billion that the Trump administration had offered during the president’s visit to Riyadh in May, during his first official trip abroad. They included Paveway bomb guidance packages, $350 million of which the Obama administration had blocked in December over concerns about repeated and deadly Saudi-led coalition strikes on Yemeni civilians. The vote was close, but the measure was defeated, meaning the arms sales will go forward. In the Saudis’ view, the refusal to sell the Paveways was only the last of Obama’s many slights. “Any new president has to be better than President Obama, because no one was worse for us than Obama,” the former editor-in-chief of Asharq al-Awsat, a newspaper owned throughout its history by members of the Saudi royal family, told The New York Times ahead of Trump’s visit. Never mind that the Obama administration had been quite good to the Saudis, reportedly boosting the intelligence support they got from the National Security Agency and offering them $115 billion worth of weapons in 42 separate deals over eight years, more than any previous administration. For the Saudis, nothing made up for the Obama-led deal to lift sanctions on Iran, their preeminent foe, in exchange for limits on Iran’s nuclear program. Legitimizing Iran was anathema not only to Saudi Arabia but to much of the Washington foreign-policy establishment, the “blob” so disparaged by Obama’s deputy national-security adviser Ben Rhodes. Trump’s performance in Riyadh—complete with ardah—was a belly flop into the blob, which has long supported the seemingly hereditary U.S. alliance with Saudi Arabia, handed down like an inheritance to generation after generation of Saudi kings and American presidents</w:t>
      </w:r>
      <w:r w:rsidRPr="001C7CD3">
        <w:rPr>
          <w:rFonts w:cs="Times New Roman"/>
          <w:sz w:val="14"/>
        </w:rPr>
        <w:t xml:space="preserve">. </w:t>
      </w:r>
      <w:r w:rsidRPr="001C7CD3">
        <w:rPr>
          <w:rStyle w:val="Emphasis"/>
          <w:rFonts w:cs="Times New Roman"/>
        </w:rPr>
        <w:t>A central tenet</w:t>
      </w:r>
      <w:r w:rsidRPr="001C7CD3">
        <w:rPr>
          <w:rFonts w:cs="Times New Roman"/>
          <w:u w:val="single"/>
        </w:rPr>
        <w:t xml:space="preserve"> of this durable pro-Saudi dogma, indeed of nearly all U.S. alliances in the Middle East, is the </w:t>
      </w:r>
      <w:r w:rsidRPr="001C7CD3">
        <w:rPr>
          <w:rStyle w:val="Emphasis"/>
          <w:rFonts w:cs="Times New Roman"/>
        </w:rPr>
        <w:t>sale of U.S. arms</w:t>
      </w:r>
      <w:r w:rsidRPr="001C7CD3">
        <w:rPr>
          <w:rFonts w:cs="Times New Roman"/>
          <w:u w:val="single"/>
        </w:rPr>
        <w:t xml:space="preserve">. </w:t>
      </w:r>
      <w:r w:rsidRPr="001C7CD3">
        <w:rPr>
          <w:rFonts w:cs="Times New Roman"/>
          <w:sz w:val="14"/>
        </w:rPr>
        <w:t xml:space="preserve">In 2015, the top three purchasers among all developing nations worldwide were Qatar ($17.5 billion), Egypt ($11.9 billion), and Saudi Arabia ($8.6 billion). From 2008 to 2015, </w:t>
      </w:r>
      <w:r w:rsidRPr="001C7CD3">
        <w:rPr>
          <w:rFonts w:cs="Times New Roman"/>
          <w:u w:val="single"/>
        </w:rPr>
        <w:t xml:space="preserve">Saudi Arabia bought more U.S. weapons than any other developing nation, agreeing to $93.5 billion worth of purchases. </w:t>
      </w:r>
      <w:r w:rsidRPr="001C7CD3">
        <w:rPr>
          <w:rFonts w:cs="Times New Roman"/>
          <w:sz w:val="14"/>
        </w:rPr>
        <w:t xml:space="preserve">(Bruce Riedel of the Brookings Institution has argued that Trump’s Riyadh bonanza was “fake news,” a misleading mix of Obama-era efforts, but while Trump may have been taking credit for past deals, the weapons have, nevertheless, been offered.) </w:t>
      </w:r>
      <w:r w:rsidRPr="001C7CD3">
        <w:rPr>
          <w:rFonts w:cs="Times New Roman"/>
          <w:u w:val="single"/>
        </w:rPr>
        <w:t xml:space="preserve">These sales, often buoyed by U.S. subsidies known as foreign military financing, </w:t>
      </w:r>
      <w:r w:rsidRPr="001C7CD3">
        <w:rPr>
          <w:rStyle w:val="Emphasis"/>
          <w:rFonts w:cs="Times New Roman"/>
        </w:rPr>
        <w:t>have continued</w:t>
      </w:r>
      <w:r w:rsidRPr="001C7CD3">
        <w:rPr>
          <w:rFonts w:cs="Times New Roman"/>
          <w:u w:val="single"/>
        </w:rPr>
        <w:t xml:space="preserve"> </w:t>
      </w:r>
      <w:r w:rsidRPr="001C7CD3">
        <w:rPr>
          <w:rStyle w:val="Emphasis"/>
          <w:rFonts w:cs="Times New Roman"/>
        </w:rPr>
        <w:t>despite</w:t>
      </w:r>
      <w:r w:rsidRPr="001C7CD3">
        <w:rPr>
          <w:rFonts w:cs="Times New Roman"/>
          <w:u w:val="single"/>
        </w:rPr>
        <w:t xml:space="preserve"> many of the recipients’ dark records of </w:t>
      </w:r>
      <w:r w:rsidRPr="001C7CD3">
        <w:rPr>
          <w:rStyle w:val="Emphasis"/>
          <w:rFonts w:cs="Times New Roman"/>
        </w:rPr>
        <w:t>serious human-rights abuses</w:t>
      </w:r>
      <w:r w:rsidRPr="001C7CD3">
        <w:rPr>
          <w:rFonts w:cs="Times New Roman"/>
          <w:sz w:val="14"/>
        </w:rPr>
        <w:t xml:space="preserve">—such as the torture, enforced disappearances, and extrajudicial killings carried out by the Egyptian military in its campaign against the Islamic State in the Sinai Peninsula, or the </w:t>
      </w:r>
      <w:r w:rsidRPr="001C7CD3">
        <w:rPr>
          <w:rFonts w:cs="Times New Roman"/>
          <w:u w:val="single"/>
        </w:rPr>
        <w:t>many possible war crimes committed by the Saudi-led coalition in its ongoing bombing of Houthi-Saleh forces in Yemen. Supporters of these sales argue that while these governments may be ugly, if they don’t buy from us, they will buy from the Russians or the Chinese (or the French), and selling them our weapons gives us greater say in how those weapons are used, and greater insight into how their militaries operate</w:t>
      </w:r>
      <w:r w:rsidRPr="001C7CD3">
        <w:rPr>
          <w:rFonts w:cs="Times New Roman"/>
          <w:sz w:val="14"/>
        </w:rPr>
        <w:t xml:space="preserve">. If war breaks out, we’ll be able to work closely with our clients because they’ll be using our technology. Andrew Exum, a former deputy assistant secretary of defense for Middle East policy in the Obama administration, recently argued in this magazine that progressive politicians should take more credit, not less, for these sales, given the hundreds of thousands of workers employed in the U.S. defense industry and the “millions of American mouths” fed by their salaries. “This might be another area in which progressive elites … are simply out of touch with the voters they need to win back control of the Congress and state assemblies, never mind the presidency,” Exum wrote. </w:t>
      </w:r>
      <w:r w:rsidRPr="001C7CD3">
        <w:rPr>
          <w:rFonts w:cs="Times New Roman"/>
          <w:u w:val="single"/>
        </w:rPr>
        <w:t xml:space="preserve">But arms sales </w:t>
      </w:r>
      <w:r w:rsidRPr="001C7CD3">
        <w:rPr>
          <w:rStyle w:val="Emphasis"/>
          <w:rFonts w:cs="Times New Roman"/>
        </w:rPr>
        <w:t>don’t bring home the jobs</w:t>
      </w:r>
      <w:r w:rsidRPr="001C7CD3">
        <w:rPr>
          <w:rFonts w:cs="Times New Roman"/>
          <w:u w:val="single"/>
        </w:rPr>
        <w:t xml:space="preserve"> that supposedly make these deals worth the angst</w:t>
      </w:r>
      <w:r w:rsidRPr="001C7CD3">
        <w:rPr>
          <w:rFonts w:cs="Times New Roman"/>
          <w:sz w:val="14"/>
        </w:rPr>
        <w:t xml:space="preserve">. The </w:t>
      </w:r>
      <w:r w:rsidRPr="001C7CD3">
        <w:rPr>
          <w:rFonts w:cs="Times New Roman"/>
          <w:u w:val="single"/>
        </w:rPr>
        <w:t>Costs of War project at Brown University’s Watson Institute of International and Public Affairs has found that “</w:t>
      </w:r>
      <w:r w:rsidRPr="001C7CD3">
        <w:rPr>
          <w:rStyle w:val="Emphasis"/>
          <w:rFonts w:cs="Times New Roman"/>
        </w:rPr>
        <w:t>clean energy and health care spending</w:t>
      </w:r>
      <w:r w:rsidRPr="001C7CD3">
        <w:rPr>
          <w:rFonts w:cs="Times New Roman"/>
          <w:u w:val="single"/>
        </w:rPr>
        <w:t xml:space="preserve"> </w:t>
      </w:r>
      <w:r w:rsidRPr="001C7CD3">
        <w:rPr>
          <w:rStyle w:val="Emphasis"/>
          <w:rFonts w:cs="Times New Roman"/>
        </w:rPr>
        <w:t>create 50 percent more jobs</w:t>
      </w:r>
      <w:r w:rsidRPr="001C7CD3">
        <w:rPr>
          <w:rFonts w:cs="Times New Roman"/>
          <w:u w:val="single"/>
        </w:rPr>
        <w:t xml:space="preserve"> </w:t>
      </w:r>
      <w:r w:rsidRPr="001C7CD3">
        <w:rPr>
          <w:rStyle w:val="Emphasis"/>
          <w:rFonts w:cs="Times New Roman"/>
        </w:rPr>
        <w:t>than</w:t>
      </w:r>
      <w:r w:rsidRPr="001C7CD3">
        <w:rPr>
          <w:rFonts w:cs="Times New Roman"/>
          <w:u w:val="single"/>
        </w:rPr>
        <w:t xml:space="preserve"> the equivalent amount of spending on </w:t>
      </w:r>
      <w:r w:rsidRPr="001C7CD3">
        <w:rPr>
          <w:rStyle w:val="Emphasis"/>
          <w:rFonts w:cs="Times New Roman"/>
        </w:rPr>
        <w:t>the military</w:t>
      </w:r>
      <w:r w:rsidRPr="001C7CD3">
        <w:rPr>
          <w:rFonts w:cs="Times New Roman"/>
          <w:sz w:val="14"/>
        </w:rPr>
        <w:t xml:space="preserve">,” while education spending creates more than twice as many jobs. Boeing’s deal to sell 30 passenger jets to Iran will reportedly support 18,000 U.S. jobs, the same number Lockheed Martin touted for the air and missile defense systems, combat ships, and tactical aircraft it may sell to Saudi Arabia. But passenger jets won’t be bombing civilians in Yemen. Nor were Boeing, Raytheon, or Lockheed Martin even willing to hazard a guess as to the number of jobs Trump’s Riyadh proposals might actually create, when asked by The Washington Post. In Egypt’s case, the provision of U.S. arms has also not provided the more cynical benefits put forward by the proponents of such sales. U.S. officials don’t always know how the Egyptian military uses U.S. weapons in the Sinai. In a leaked video that appeared in April, Egyptian army and militia forces appeared to have used U.S. Humvees to transport several Sinai men to their summary executions. More importantly, </w:t>
      </w:r>
      <w:r w:rsidRPr="001C7CD3">
        <w:rPr>
          <w:rStyle w:val="Emphasis"/>
          <w:rFonts w:cs="Times New Roman"/>
        </w:rPr>
        <w:t>treating values as negotiable</w:t>
      </w:r>
      <w:r w:rsidRPr="001C7CD3">
        <w:rPr>
          <w:rFonts w:cs="Times New Roman"/>
          <w:u w:val="single"/>
        </w:rPr>
        <w:t xml:space="preserve"> based on whether they are effective </w:t>
      </w:r>
      <w:r w:rsidRPr="001C7CD3">
        <w:rPr>
          <w:rStyle w:val="Emphasis"/>
          <w:rFonts w:cs="Times New Roman"/>
        </w:rPr>
        <w:t>is a slippery slope</w:t>
      </w:r>
      <w:r w:rsidRPr="001C7CD3">
        <w:rPr>
          <w:rFonts w:cs="Times New Roman"/>
          <w:sz w:val="14"/>
        </w:rPr>
        <w:t>. (The argument against torture as both reprehensible and ineffective, for instance, raises the question of how we would view torture if it worked.) Weapons sales to abusive governments tweak our conscience, supporters argue, but they offer benefits.</w:t>
      </w:r>
      <w:r w:rsidRPr="001C7CD3">
        <w:rPr>
          <w:rFonts w:cs="Times New Roman"/>
          <w:u w:val="single"/>
        </w:rPr>
        <w:t xml:space="preserve"> </w:t>
      </w:r>
      <w:r w:rsidRPr="001C7CD3">
        <w:rPr>
          <w:rFonts w:cs="Times New Roman"/>
          <w:sz w:val="14"/>
        </w:rPr>
        <w:t>Thou shall not kill, except for votes in swing states. In theory,</w:t>
      </w:r>
      <w:r w:rsidRPr="001C7CD3">
        <w:rPr>
          <w:rFonts w:cs="Times New Roman"/>
          <w:u w:val="single"/>
        </w:rPr>
        <w:t xml:space="preserve"> U.S. law came down in favor of values </w:t>
      </w:r>
      <w:r w:rsidRPr="001C7CD3">
        <w:rPr>
          <w:rFonts w:cs="Times New Roman"/>
          <w:sz w:val="14"/>
        </w:rPr>
        <w:t>more than half a century ago,</w:t>
      </w:r>
      <w:r w:rsidRPr="001C7CD3">
        <w:rPr>
          <w:rFonts w:cs="Times New Roman"/>
          <w:u w:val="single"/>
        </w:rPr>
        <w:t xml:space="preserve"> when Congress passed the F</w:t>
      </w:r>
      <w:r w:rsidRPr="001C7CD3">
        <w:rPr>
          <w:rFonts w:cs="Times New Roman"/>
          <w:sz w:val="14"/>
        </w:rPr>
        <w:t>oreign</w:t>
      </w:r>
      <w:r w:rsidRPr="001C7CD3">
        <w:rPr>
          <w:rFonts w:cs="Times New Roman"/>
          <w:u w:val="single"/>
        </w:rPr>
        <w:t xml:space="preserve"> A</w:t>
      </w:r>
      <w:r w:rsidRPr="001C7CD3">
        <w:rPr>
          <w:rFonts w:cs="Times New Roman"/>
          <w:sz w:val="14"/>
        </w:rPr>
        <w:t>ssistance</w:t>
      </w:r>
      <w:r w:rsidRPr="001C7CD3">
        <w:rPr>
          <w:rFonts w:cs="Times New Roman"/>
          <w:u w:val="single"/>
        </w:rPr>
        <w:t xml:space="preserve"> A</w:t>
      </w:r>
      <w:r w:rsidRPr="001C7CD3">
        <w:rPr>
          <w:rFonts w:cs="Times New Roman"/>
          <w:sz w:val="14"/>
        </w:rPr>
        <w:t>ct</w:t>
      </w:r>
      <w:r w:rsidRPr="001C7CD3">
        <w:rPr>
          <w:rFonts w:cs="Times New Roman"/>
          <w:u w:val="single"/>
        </w:rPr>
        <w:t xml:space="preserve"> </w:t>
      </w:r>
      <w:r w:rsidRPr="001C7CD3">
        <w:rPr>
          <w:rFonts w:cs="Times New Roman"/>
          <w:sz w:val="14"/>
        </w:rPr>
        <w:t>in the first year of the Kennedy administration,</w:t>
      </w:r>
      <w:r w:rsidRPr="001C7CD3">
        <w:rPr>
          <w:rFonts w:cs="Times New Roman"/>
          <w:u w:val="single"/>
        </w:rPr>
        <w:t xml:space="preserve"> banning security assistance to any government that “engages in a consistent pattern of gross violations of internationally recognized human rights</w:t>
      </w:r>
      <w:r w:rsidRPr="001C7CD3">
        <w:rPr>
          <w:rFonts w:cs="Times New Roman"/>
          <w:sz w:val="14"/>
        </w:rPr>
        <w:t xml:space="preserve">.” U.S. </w:t>
      </w:r>
      <w:r w:rsidRPr="001C7CD3">
        <w:rPr>
          <w:rFonts w:cs="Times New Roman"/>
          <w:u w:val="single"/>
        </w:rPr>
        <w:t>security assistance</w:t>
      </w:r>
      <w:r w:rsidRPr="001C7CD3">
        <w:rPr>
          <w:rFonts w:cs="Times New Roman"/>
          <w:sz w:val="14"/>
        </w:rPr>
        <w:t>, Congress wrote at the time,</w:t>
      </w:r>
      <w:r w:rsidRPr="001C7CD3">
        <w:rPr>
          <w:rFonts w:cs="Times New Roman"/>
          <w:u w:val="single"/>
        </w:rPr>
        <w:t xml:space="preserve"> should be provided in a way that promotes human rights and </w:t>
      </w:r>
      <w:r w:rsidRPr="001C7CD3">
        <w:rPr>
          <w:rStyle w:val="Emphasis"/>
          <w:rFonts w:cs="Times New Roman"/>
        </w:rPr>
        <w:t>avoids identifying</w:t>
      </w:r>
      <w:r w:rsidRPr="001C7CD3">
        <w:rPr>
          <w:rFonts w:cs="Times New Roman"/>
          <w:u w:val="single"/>
        </w:rPr>
        <w:t xml:space="preserve"> the U</w:t>
      </w:r>
      <w:r w:rsidRPr="001C7CD3">
        <w:rPr>
          <w:rFonts w:cs="Times New Roman"/>
          <w:sz w:val="14"/>
        </w:rPr>
        <w:t xml:space="preserve">nited </w:t>
      </w:r>
      <w:r w:rsidRPr="001C7CD3">
        <w:rPr>
          <w:rFonts w:cs="Times New Roman"/>
          <w:u w:val="single"/>
        </w:rPr>
        <w:t>S</w:t>
      </w:r>
      <w:r w:rsidRPr="001C7CD3">
        <w:rPr>
          <w:rFonts w:cs="Times New Roman"/>
          <w:sz w:val="14"/>
        </w:rPr>
        <w:t xml:space="preserve">tates </w:t>
      </w:r>
      <w:r w:rsidRPr="001C7CD3">
        <w:rPr>
          <w:rFonts w:cs="Times New Roman"/>
          <w:u w:val="single"/>
        </w:rPr>
        <w:t xml:space="preserve">with </w:t>
      </w:r>
      <w:r w:rsidRPr="001C7CD3">
        <w:rPr>
          <w:rStyle w:val="Emphasis"/>
          <w:rFonts w:cs="Times New Roman"/>
        </w:rPr>
        <w:t>abusive governments</w:t>
      </w:r>
      <w:r w:rsidRPr="001C7CD3">
        <w:rPr>
          <w:rFonts w:cs="Times New Roman"/>
          <w:u w:val="single"/>
        </w:rPr>
        <w:t xml:space="preserve">. </w:t>
      </w:r>
      <w:r w:rsidRPr="001C7CD3">
        <w:rPr>
          <w:rFonts w:cs="Times New Roman"/>
          <w:sz w:val="14"/>
        </w:rPr>
        <w:t xml:space="preserve">Fifteen years later, </w:t>
      </w:r>
      <w:r w:rsidRPr="001C7CD3">
        <w:rPr>
          <w:rFonts w:cs="Times New Roman"/>
          <w:u w:val="single"/>
        </w:rPr>
        <w:t>the A</w:t>
      </w:r>
      <w:r w:rsidRPr="001C7CD3">
        <w:rPr>
          <w:rFonts w:cs="Times New Roman"/>
          <w:sz w:val="14"/>
        </w:rPr>
        <w:t>rms</w:t>
      </w:r>
      <w:r w:rsidRPr="001C7CD3">
        <w:rPr>
          <w:rFonts w:cs="Times New Roman"/>
          <w:u w:val="single"/>
        </w:rPr>
        <w:t xml:space="preserve"> C</w:t>
      </w:r>
      <w:r w:rsidRPr="001C7CD3">
        <w:rPr>
          <w:rFonts w:cs="Times New Roman"/>
          <w:sz w:val="14"/>
        </w:rPr>
        <w:t xml:space="preserve">ontrol </w:t>
      </w:r>
      <w:r w:rsidRPr="001C7CD3">
        <w:rPr>
          <w:rFonts w:cs="Times New Roman"/>
          <w:u w:val="single"/>
        </w:rPr>
        <w:t>E</w:t>
      </w:r>
      <w:r w:rsidRPr="001C7CD3">
        <w:rPr>
          <w:rFonts w:cs="Times New Roman"/>
          <w:sz w:val="14"/>
        </w:rPr>
        <w:t>xport</w:t>
      </w:r>
      <w:r w:rsidRPr="001C7CD3">
        <w:rPr>
          <w:rFonts w:cs="Times New Roman"/>
          <w:u w:val="single"/>
        </w:rPr>
        <w:t xml:space="preserve"> A</w:t>
      </w:r>
      <w:r w:rsidRPr="001C7CD3">
        <w:rPr>
          <w:rFonts w:cs="Times New Roman"/>
          <w:sz w:val="14"/>
        </w:rPr>
        <w:t xml:space="preserve">ct </w:t>
      </w:r>
      <w:r w:rsidRPr="001C7CD3">
        <w:rPr>
          <w:rFonts w:cs="Times New Roman"/>
          <w:u w:val="single"/>
        </w:rPr>
        <w:t xml:space="preserve">set up </w:t>
      </w:r>
      <w:r w:rsidRPr="001C7CD3">
        <w:rPr>
          <w:rFonts w:cs="Times New Roman"/>
          <w:sz w:val="14"/>
        </w:rPr>
        <w:t>elaborate</w:t>
      </w:r>
      <w:r w:rsidRPr="001C7CD3">
        <w:rPr>
          <w:rFonts w:cs="Times New Roman"/>
          <w:u w:val="single"/>
        </w:rPr>
        <w:t xml:space="preserve"> procedures to regulate U.S. government and commercial arms sales and stated that the purpose of such sales should be limited </w:t>
      </w:r>
      <w:r w:rsidRPr="001C7CD3">
        <w:rPr>
          <w:rFonts w:cs="Times New Roman"/>
          <w:sz w:val="14"/>
        </w:rPr>
        <w:t>to essentially three areas: supporting friendly nations’ internal security, legitimate self-defense, or participation in United Nations-sanctioned actions.</w:t>
      </w:r>
      <w:r w:rsidRPr="001C7CD3">
        <w:rPr>
          <w:rFonts w:cs="Times New Roman"/>
          <w:u w:val="single"/>
        </w:rPr>
        <w:t xml:space="preserve"> </w:t>
      </w:r>
      <w:r w:rsidRPr="001C7CD3">
        <w:rPr>
          <w:rFonts w:cs="Times New Roman"/>
          <w:sz w:val="14"/>
        </w:rPr>
        <w:t xml:space="preserve">The last major piece of legislation, passed 20 years ago by Democratic Senator Patrick </w:t>
      </w:r>
      <w:r w:rsidRPr="001C7CD3">
        <w:rPr>
          <w:rFonts w:cs="Times New Roman"/>
          <w:u w:val="single"/>
        </w:rPr>
        <w:t>Leahy</w:t>
      </w:r>
      <w:r w:rsidRPr="001C7CD3">
        <w:rPr>
          <w:rFonts w:cs="Times New Roman"/>
          <w:sz w:val="14"/>
        </w:rPr>
        <w:t xml:space="preserve"> as an </w:t>
      </w:r>
      <w:r w:rsidRPr="001C7CD3">
        <w:rPr>
          <w:rFonts w:cs="Times New Roman"/>
          <w:u w:val="single"/>
        </w:rPr>
        <w:t>amendment to the F</w:t>
      </w:r>
      <w:r w:rsidRPr="001C7CD3">
        <w:rPr>
          <w:rFonts w:cs="Times New Roman"/>
          <w:sz w:val="14"/>
        </w:rPr>
        <w:t>oreign</w:t>
      </w:r>
      <w:r w:rsidRPr="001C7CD3">
        <w:rPr>
          <w:rFonts w:cs="Times New Roman"/>
          <w:u w:val="single"/>
        </w:rPr>
        <w:t xml:space="preserve"> A</w:t>
      </w:r>
      <w:r w:rsidRPr="001C7CD3">
        <w:rPr>
          <w:rFonts w:cs="Times New Roman"/>
          <w:sz w:val="14"/>
        </w:rPr>
        <w:t>ssistance</w:t>
      </w:r>
      <w:r w:rsidRPr="001C7CD3">
        <w:rPr>
          <w:rFonts w:cs="Times New Roman"/>
          <w:u w:val="single"/>
        </w:rPr>
        <w:t xml:space="preserve"> A</w:t>
      </w:r>
      <w:r w:rsidRPr="001C7CD3">
        <w:rPr>
          <w:rFonts w:cs="Times New Roman"/>
          <w:sz w:val="14"/>
        </w:rPr>
        <w:t>ct</w:t>
      </w:r>
      <w:r w:rsidRPr="001C7CD3">
        <w:rPr>
          <w:rFonts w:cs="Times New Roman"/>
          <w:u w:val="single"/>
        </w:rPr>
        <w:t>, forbids the U</w:t>
      </w:r>
      <w:r w:rsidRPr="001C7CD3">
        <w:rPr>
          <w:rFonts w:cs="Times New Roman"/>
          <w:sz w:val="14"/>
        </w:rPr>
        <w:t>nited</w:t>
      </w:r>
      <w:r w:rsidRPr="001C7CD3">
        <w:rPr>
          <w:rFonts w:cs="Times New Roman"/>
          <w:u w:val="single"/>
        </w:rPr>
        <w:t xml:space="preserve"> S</w:t>
      </w:r>
      <w:r w:rsidRPr="001C7CD3">
        <w:rPr>
          <w:rFonts w:cs="Times New Roman"/>
          <w:sz w:val="14"/>
        </w:rPr>
        <w:t>tates</w:t>
      </w:r>
      <w:r w:rsidRPr="001C7CD3">
        <w:rPr>
          <w:rFonts w:cs="Times New Roman"/>
          <w:u w:val="single"/>
        </w:rPr>
        <w:t xml:space="preserve"> from training or equipping any unit of a foreign security force if there is </w:t>
      </w:r>
      <w:r w:rsidRPr="001C7CD3">
        <w:rPr>
          <w:rStyle w:val="Emphasis"/>
          <w:rFonts w:cs="Times New Roman"/>
        </w:rPr>
        <w:t>“credible evidence</w:t>
      </w:r>
      <w:r w:rsidRPr="001C7CD3">
        <w:rPr>
          <w:rFonts w:cs="Times New Roman"/>
          <w:u w:val="single"/>
        </w:rPr>
        <w:t xml:space="preserve">” </w:t>
      </w:r>
      <w:r w:rsidRPr="001C7CD3">
        <w:rPr>
          <w:rFonts w:cs="Times New Roman"/>
          <w:sz w:val="14"/>
        </w:rPr>
        <w:t>that the unit</w:t>
      </w:r>
      <w:r w:rsidRPr="001C7CD3">
        <w:rPr>
          <w:rFonts w:cs="Times New Roman"/>
          <w:u w:val="single"/>
        </w:rPr>
        <w:t xml:space="preserve"> has committed “</w:t>
      </w:r>
      <w:r w:rsidRPr="001C7CD3">
        <w:rPr>
          <w:rStyle w:val="Emphasis"/>
          <w:rFonts w:cs="Times New Roman"/>
        </w:rPr>
        <w:t>gross violations</w:t>
      </w:r>
      <w:r w:rsidRPr="001C7CD3">
        <w:rPr>
          <w:rFonts w:cs="Times New Roman"/>
          <w:u w:val="single"/>
        </w:rPr>
        <w:t xml:space="preserve"> of human rights.” But this </w:t>
      </w:r>
      <w:r w:rsidRPr="001C7CD3">
        <w:rPr>
          <w:rFonts w:cs="Times New Roman"/>
          <w:sz w:val="14"/>
        </w:rPr>
        <w:t>regime of rights-based restrictions</w:t>
      </w:r>
      <w:r w:rsidRPr="001C7CD3">
        <w:rPr>
          <w:rFonts w:cs="Times New Roman"/>
          <w:u w:val="single"/>
        </w:rPr>
        <w:t xml:space="preserve"> has failed miserably to prevent U.S. weapons from flowing to abusive governments</w:t>
      </w:r>
      <w:r w:rsidRPr="001C7CD3">
        <w:rPr>
          <w:rFonts w:cs="Times New Roman"/>
          <w:sz w:val="14"/>
        </w:rPr>
        <w:t xml:space="preserve">, especially in the lax environment of the seemingly never-ending conflict against al-Qaeda, the Islamic State, and whatever progeny will take their place. Michael Newton, a retired Army officer and professor at the Vanderbilt University School of Law, recently wrote a persuasive argument for the American Bar Association’s Center for Human Rights that arms sales to Saudi Arabia, based on that country’s various abuses both domestic and international, violate the conditions of the Foreign Assistance Act and Arms Control Export Act. </w:t>
      </w:r>
      <w:r w:rsidRPr="001C7CD3">
        <w:rPr>
          <w:rFonts w:cs="Times New Roman"/>
          <w:u w:val="single"/>
        </w:rPr>
        <w:t xml:space="preserve">“Saudi Arabia presents an apparent prima facie case for the immediate cessation of sales under the FAA,” Newton wrote. Even the Leahy Law, which theoretically enables the State Department to ban aid to abusive units based on even circumstantial evidence of violations, is riddled with holes. </w:t>
      </w:r>
      <w:r w:rsidRPr="001C7CD3">
        <w:rPr>
          <w:rFonts w:cs="Times New Roman"/>
          <w:sz w:val="14"/>
        </w:rPr>
        <w:t xml:space="preserve">A 2016 report on military aid to Egypt by the Government Accountability Office found that the State Department was failing to record human-rights abuses committed by Egyptian security forces in its internal database, did not have the organizational charts necessary to identify problematic Egyptian units and, predictably, could not track some types of aid, like ammunition, to their final unit. </w:t>
      </w:r>
      <w:r w:rsidRPr="001C7CD3">
        <w:rPr>
          <w:rFonts w:cs="Times New Roman"/>
          <w:u w:val="single"/>
        </w:rPr>
        <w:t xml:space="preserve">In practice, the Bureau of Democracy, Human Rights, and Labor, which has lead responsibility for vetting under the Leahy Law, barely has the </w:t>
      </w:r>
      <w:r w:rsidRPr="001C7CD3">
        <w:rPr>
          <w:rFonts w:cs="Times New Roman"/>
          <w:sz w:val="14"/>
        </w:rPr>
        <w:t>man</w:t>
      </w:r>
      <w:r w:rsidRPr="001C7CD3">
        <w:rPr>
          <w:rFonts w:cs="Times New Roman"/>
          <w:u w:val="single"/>
        </w:rPr>
        <w:t xml:space="preserve">power to sift through </w:t>
      </w:r>
      <w:r w:rsidRPr="001C7CD3">
        <w:rPr>
          <w:rFonts w:cs="Times New Roman"/>
          <w:sz w:val="14"/>
        </w:rPr>
        <w:t>the billions of dollars of</w:t>
      </w:r>
      <w:r w:rsidRPr="001C7CD3">
        <w:rPr>
          <w:rFonts w:cs="Times New Roman"/>
          <w:u w:val="single"/>
        </w:rPr>
        <w:t xml:space="preserve"> arms purchases supported by U.S. subsidies in the form of foreign military financing, leaving foreign military sales—the exponentially larger purchases countries make with their own cash—almost unsupervised.</w:t>
      </w:r>
      <w:r w:rsidRPr="001C7CD3">
        <w:rPr>
          <w:rFonts w:cs="Times New Roman"/>
          <w:sz w:val="14"/>
        </w:rPr>
        <w:t xml:space="preserve"> While the Comey hearing may have rekindled Democrats’ dreams of a premature end to the Trump administration, </w:t>
      </w:r>
      <w:r w:rsidRPr="001C7CD3">
        <w:rPr>
          <w:rFonts w:cs="Times New Roman"/>
          <w:u w:val="single"/>
        </w:rPr>
        <w:t xml:space="preserve">the president’s arms dealing in Saudi Arabia highlighted a </w:t>
      </w:r>
      <w:r w:rsidRPr="001C7CD3">
        <w:rPr>
          <w:rStyle w:val="Emphasis"/>
          <w:rFonts w:cs="Times New Roman"/>
        </w:rPr>
        <w:t>deeper strain of U.S. policy</w:t>
      </w:r>
      <w:r w:rsidRPr="001C7CD3">
        <w:rPr>
          <w:rFonts w:cs="Times New Roman"/>
          <w:u w:val="single"/>
        </w:rPr>
        <w:t xml:space="preserve"> that seems destined to </w:t>
      </w:r>
      <w:r w:rsidRPr="001C7CD3">
        <w:rPr>
          <w:rStyle w:val="Emphasis"/>
          <w:rFonts w:cs="Times New Roman"/>
        </w:rPr>
        <w:t>outlast him.</w:t>
      </w:r>
    </w:p>
    <w:p w14:paraId="0EA5290A" w14:textId="5BB1333E" w:rsidR="00AD35A0" w:rsidRPr="001C7CD3" w:rsidRDefault="00AD35A0" w:rsidP="00AD35A0">
      <w:pPr>
        <w:pStyle w:val="Heading4"/>
        <w:rPr>
          <w:rFonts w:cs="Times New Roman"/>
        </w:rPr>
      </w:pPr>
      <w:r w:rsidRPr="001C7CD3">
        <w:rPr>
          <w:rFonts w:cs="Times New Roman"/>
        </w:rPr>
        <w:t xml:space="preserve">The United States </w:t>
      </w:r>
      <w:r w:rsidR="00C05E10" w:rsidRPr="001C7CD3">
        <w:rPr>
          <w:rFonts w:cs="Times New Roman"/>
        </w:rPr>
        <w:t>is a global model for human rights</w:t>
      </w:r>
      <w:r w:rsidRPr="001C7CD3">
        <w:rPr>
          <w:rFonts w:cs="Times New Roman"/>
        </w:rPr>
        <w:t xml:space="preserve">– arms sales are a </w:t>
      </w:r>
      <w:r w:rsidRPr="001C7CD3">
        <w:rPr>
          <w:rFonts w:cs="Times New Roman"/>
          <w:u w:val="single"/>
        </w:rPr>
        <w:t>critical juncture</w:t>
      </w:r>
      <w:r w:rsidRPr="001C7CD3">
        <w:rPr>
          <w:rFonts w:cs="Times New Roman"/>
        </w:rPr>
        <w:t xml:space="preserve"> </w:t>
      </w:r>
      <w:r w:rsidR="00C05E10" w:rsidRPr="001C7CD3">
        <w:rPr>
          <w:rFonts w:cs="Times New Roman"/>
        </w:rPr>
        <w:t xml:space="preserve">in restoring credibility </w:t>
      </w:r>
    </w:p>
    <w:p w14:paraId="71240E5D" w14:textId="77777777" w:rsidR="00AD35A0" w:rsidRPr="001C7CD3" w:rsidRDefault="00AD35A0" w:rsidP="00AD35A0">
      <w:pPr>
        <w:pStyle w:val="ListParagraph"/>
        <w:numPr>
          <w:ilvl w:val="0"/>
          <w:numId w:val="11"/>
        </w:numPr>
        <w:rPr>
          <w:rFonts w:cs="Times New Roman"/>
        </w:rPr>
      </w:pPr>
      <w:r w:rsidRPr="001C7CD3">
        <w:rPr>
          <w:rFonts w:cs="Times New Roman"/>
        </w:rPr>
        <w:t xml:space="preserve">A2: Other countries fill in for human rights leadership </w:t>
      </w:r>
    </w:p>
    <w:p w14:paraId="0F480CA9" w14:textId="7F40DD84" w:rsidR="00AD35A0" w:rsidRPr="001C7CD3" w:rsidRDefault="00AD35A0" w:rsidP="00AD35A0">
      <w:pPr>
        <w:rPr>
          <w:rFonts w:cs="Times New Roman"/>
        </w:rPr>
      </w:pPr>
      <w:r w:rsidRPr="001C7CD3">
        <w:rPr>
          <w:rFonts w:cs="Times New Roman"/>
          <w:b/>
          <w:bCs/>
          <w:sz w:val="26"/>
          <w:szCs w:val="26"/>
        </w:rPr>
        <w:t>Margon 18</w:t>
      </w:r>
      <w:r w:rsidRPr="001C7CD3">
        <w:rPr>
          <w:rFonts w:cs="Times New Roman"/>
        </w:rPr>
        <w:t xml:space="preserve"> [Sarah Margon is the Washington director at Human Rights Watch; “Giving Up the High Ground - America’s Retreat on Human Rights” Human Rights Watch, 2-13-18; </w:t>
      </w:r>
      <w:hyperlink r:id="rId8" w:history="1">
        <w:r w:rsidRPr="001C7CD3">
          <w:rPr>
            <w:rStyle w:val="Hyperlink"/>
            <w:rFonts w:cs="Times New Roman"/>
          </w:rPr>
          <w:t>https://www.hrw.org/news/2018/02/13/giving-high-ground-americas-retreat-human-rights#</w:t>
        </w:r>
      </w:hyperlink>
      <w:r w:rsidRPr="001C7CD3">
        <w:rPr>
          <w:rFonts w:cs="Times New Roman"/>
        </w:rPr>
        <w:t xml:space="preserve">, </w:t>
      </w:r>
      <w:r w:rsidR="00FE4634" w:rsidRPr="001C7CD3">
        <w:rPr>
          <w:rFonts w:cs="Times New Roman"/>
        </w:rPr>
        <w:t>GMDI</w:t>
      </w:r>
      <w:r w:rsidRPr="001C7CD3">
        <w:rPr>
          <w:rFonts w:cs="Times New Roman"/>
        </w:rPr>
        <w:t>]</w:t>
      </w:r>
    </w:p>
    <w:p w14:paraId="0BA33140" w14:textId="1A9F6E98" w:rsidR="00AD35A0" w:rsidRPr="001C7CD3" w:rsidRDefault="00AD35A0" w:rsidP="00BE4A6A">
      <w:pPr>
        <w:rPr>
          <w:rFonts w:cs="Times New Roman"/>
          <w:sz w:val="16"/>
        </w:rPr>
      </w:pPr>
      <w:r w:rsidRPr="001C7CD3">
        <w:rPr>
          <w:rFonts w:cs="Times New Roman"/>
          <w:sz w:val="16"/>
        </w:rPr>
        <w:t>Because</w:t>
      </w:r>
      <w:r w:rsidRPr="001C7CD3">
        <w:rPr>
          <w:rFonts w:cs="Times New Roman"/>
          <w:u w:val="single"/>
        </w:rPr>
        <w:t xml:space="preserve"> the U</w:t>
      </w:r>
      <w:r w:rsidRPr="001C7CD3">
        <w:rPr>
          <w:rFonts w:cs="Times New Roman"/>
          <w:sz w:val="16"/>
        </w:rPr>
        <w:t xml:space="preserve">nited </w:t>
      </w:r>
      <w:r w:rsidRPr="001C7CD3">
        <w:rPr>
          <w:rFonts w:cs="Times New Roman"/>
          <w:u w:val="single"/>
        </w:rPr>
        <w:t>S</w:t>
      </w:r>
      <w:r w:rsidRPr="001C7CD3">
        <w:rPr>
          <w:rFonts w:cs="Times New Roman"/>
          <w:sz w:val="16"/>
        </w:rPr>
        <w:t>tates</w:t>
      </w:r>
      <w:r w:rsidRPr="001C7CD3">
        <w:rPr>
          <w:rFonts w:cs="Times New Roman"/>
          <w:u w:val="single"/>
        </w:rPr>
        <w:t xml:space="preserve"> is the world’s </w:t>
      </w:r>
      <w:r w:rsidRPr="001C7CD3">
        <w:rPr>
          <w:rStyle w:val="Emphasis"/>
          <w:rFonts w:cs="Times New Roman"/>
        </w:rPr>
        <w:t xml:space="preserve">preeminent </w:t>
      </w:r>
      <w:r w:rsidRPr="001C7CD3">
        <w:rPr>
          <w:rFonts w:cs="Times New Roman"/>
          <w:u w:val="single"/>
        </w:rPr>
        <w:t>military power,</w:t>
      </w:r>
      <w:r w:rsidRPr="001C7CD3">
        <w:rPr>
          <w:rFonts w:cs="Times New Roman"/>
          <w:sz w:val="16"/>
        </w:rPr>
        <w:t xml:space="preserve"> </w:t>
      </w:r>
      <w:r w:rsidRPr="001C7CD3">
        <w:rPr>
          <w:rFonts w:cs="Times New Roman"/>
          <w:u w:val="single"/>
        </w:rPr>
        <w:t>its use of force is</w:t>
      </w:r>
      <w:r w:rsidRPr="001C7CD3">
        <w:rPr>
          <w:rStyle w:val="Emphasis"/>
          <w:rFonts w:cs="Times New Roman"/>
        </w:rPr>
        <w:t xml:space="preserve"> watched</w:t>
      </w:r>
      <w:r w:rsidRPr="001C7CD3">
        <w:rPr>
          <w:rFonts w:cs="Times New Roman"/>
          <w:u w:val="single"/>
        </w:rPr>
        <w:t xml:space="preserve"> </w:t>
      </w:r>
      <w:r w:rsidRPr="001C7CD3">
        <w:rPr>
          <w:rStyle w:val="Emphasis"/>
          <w:rFonts w:cs="Times New Roman"/>
        </w:rPr>
        <w:t>closely</w:t>
      </w:r>
      <w:r w:rsidRPr="001C7CD3">
        <w:rPr>
          <w:rStyle w:val="Emphasis"/>
          <w:rFonts w:cs="Times New Roman"/>
          <w:sz w:val="16"/>
          <w:u w:val="none"/>
        </w:rPr>
        <w:t>,</w:t>
      </w:r>
      <w:r w:rsidRPr="001C7CD3">
        <w:rPr>
          <w:rFonts w:cs="Times New Roman"/>
          <w:u w:val="single"/>
        </w:rPr>
        <w:t xml:space="preserve"> especially when the White House has unequivocally pushed for a greater reliance on hard power</w:t>
      </w:r>
      <w:r w:rsidRPr="001C7CD3">
        <w:rPr>
          <w:rFonts w:cs="Times New Roman"/>
          <w:sz w:val="16"/>
        </w:rPr>
        <w:t xml:space="preserve">. Indeed, the Trump administration has increased defense spending while reducing foreign aid. It has reversed a policy to phase out the use of cluster bombs, a particularly indiscriminate explosive. It has signed secret changes that undo the Obama administration’s more restrictive policies regarding the use of drone strikes and commando raids, a shift that will inevitably lead to less transparency and accountability and more civilian deaths. </w:t>
      </w:r>
      <w:r w:rsidRPr="001C7CD3">
        <w:rPr>
          <w:rFonts w:cs="Times New Roman"/>
          <w:u w:val="single"/>
        </w:rPr>
        <w:t>It has</w:t>
      </w:r>
      <w:r w:rsidRPr="001C7CD3">
        <w:rPr>
          <w:rFonts w:cs="Times New Roman"/>
          <w:sz w:val="16"/>
        </w:rPr>
        <w:t xml:space="preserve"> also </w:t>
      </w:r>
      <w:r w:rsidRPr="001C7CD3">
        <w:rPr>
          <w:rStyle w:val="Emphasis"/>
          <w:rFonts w:cs="Times New Roman"/>
        </w:rPr>
        <w:t>accelerated arms sales</w:t>
      </w:r>
      <w:r w:rsidRPr="001C7CD3">
        <w:rPr>
          <w:rFonts w:cs="Times New Roman"/>
          <w:sz w:val="16"/>
        </w:rPr>
        <w:t xml:space="preserve">, including </w:t>
      </w:r>
      <w:r w:rsidRPr="001C7CD3">
        <w:rPr>
          <w:rFonts w:cs="Times New Roman"/>
          <w:u w:val="single"/>
        </w:rPr>
        <w:t xml:space="preserve">to governments </w:t>
      </w:r>
      <w:r w:rsidRPr="001C7CD3">
        <w:rPr>
          <w:rStyle w:val="Emphasis"/>
          <w:rFonts w:cs="Times New Roman"/>
        </w:rPr>
        <w:t>with poor track records</w:t>
      </w:r>
      <w:r w:rsidRPr="001C7CD3">
        <w:rPr>
          <w:rFonts w:cs="Times New Roman"/>
          <w:u w:val="single"/>
        </w:rPr>
        <w:t xml:space="preserve"> on human rights</w:t>
      </w:r>
      <w:r w:rsidRPr="001C7CD3">
        <w:rPr>
          <w:rFonts w:cs="Times New Roman"/>
          <w:sz w:val="16"/>
        </w:rPr>
        <w:t xml:space="preserve">, </w:t>
      </w:r>
      <w:r w:rsidRPr="001C7CD3">
        <w:rPr>
          <w:rFonts w:cs="Times New Roman"/>
          <w:u w:val="single"/>
        </w:rPr>
        <w:t>and has</w:t>
      </w:r>
      <w:r w:rsidRPr="001C7CD3">
        <w:rPr>
          <w:rFonts w:cs="Times New Roman"/>
          <w:sz w:val="16"/>
        </w:rPr>
        <w:t xml:space="preserve"> </w:t>
      </w:r>
      <w:r w:rsidRPr="001C7CD3">
        <w:rPr>
          <w:rFonts w:cs="Times New Roman"/>
          <w:u w:val="single"/>
        </w:rPr>
        <w:t xml:space="preserve">signaled its intention to loosen restrictions on arms exports—a shortsighted move that </w:t>
      </w:r>
      <w:r w:rsidRPr="001C7CD3">
        <w:rPr>
          <w:rStyle w:val="StyleUnderline"/>
          <w:rFonts w:cs="Times New Roman"/>
        </w:rPr>
        <w:t>would prioritize</w:t>
      </w:r>
      <w:r w:rsidRPr="001C7CD3">
        <w:rPr>
          <w:rFonts w:cs="Times New Roman"/>
          <w:u w:val="single"/>
        </w:rPr>
        <w:t xml:space="preserve"> </w:t>
      </w:r>
      <w:r w:rsidRPr="001C7CD3">
        <w:rPr>
          <w:rStyle w:val="Emphasis"/>
          <w:rFonts w:cs="Times New Roman"/>
        </w:rPr>
        <w:t>economic interests</w:t>
      </w:r>
      <w:r w:rsidRPr="001C7CD3">
        <w:rPr>
          <w:rFonts w:cs="Times New Roman"/>
          <w:u w:val="single"/>
        </w:rPr>
        <w:t xml:space="preserve"> </w:t>
      </w:r>
      <w:r w:rsidRPr="001C7CD3">
        <w:rPr>
          <w:rStyle w:val="Emphasis"/>
          <w:rFonts w:cs="Times New Roman"/>
        </w:rPr>
        <w:t xml:space="preserve">over values. </w:t>
      </w:r>
      <w:r w:rsidRPr="001C7CD3">
        <w:rPr>
          <w:rFonts w:cs="Times New Roman"/>
          <w:sz w:val="10"/>
          <w:szCs w:val="16"/>
        </w:rPr>
        <w:t xml:space="preserve">In the fight against the Islamic State, or ISIS, the Trump administration has demonstrated a noted antipathy toward the laws of war. As a candidate, Trump promised to “bomb the shit out of” ISIS, and as president, he has lessened the White House’s oversight of air strikes in Iraq and Syria while giving commanders in the field more control, even as they shifted to more intense urban warfare. In recent years, the Department of Defense has sought to make the details of its campaign against ISIS somewhat more transparent. The Pentagon regularly publishes information on its website about war costs, and even posts videos of air strikes. It also publishes a monthly report examining civilian casualties. But over the last year, human rights groups, the UN, and journalists have found growing evidence that a dramatically higher number of civilians are being killed by U.S. forces or U.S.-led coalition forces in Iraq and Syria (as well as Afghanistan) than what is officially reported. In some cases, these investigations have found serious violations of the laws of armed conflict. An exhaustive inquiry by The New York Times Magazine concluded that the campaign against ISIS may be the least transparent war in recent U.S. history. The magazine reported that one civilian is killed for every five coalition air strikes—more than 31 times the rate the coalition has acknowledged. Parts of this strategic shift began during the Obama administration. In December 2016, the Pentagon removed the requirement for a “strike cell” in Baghdad, which had served as a collection point for information about planned targets for air strikes in Iraq—an extra check to avoid civilian casualties. But the Trump administration exacerbated the problem by speeding up the tempo of operations without doing enough to mitigate civilian harm. The Pentagon also failed to consistently ensure that there had been adequate checks on intelligence collection before approving an air strike, and it has used munitions and firepower generally not considered appropriate for urban warfare. Investigations to assess allegations of civilian harm in the aftermath of a lethal strike have become deeply inadequate, hampered in part by the lack of a clear process for gathering information from those closest to the ground, such as local activists, emergency responders, and nongovernmental organizations. SAVING THE SYSTEM </w:t>
      </w:r>
      <w:r w:rsidRPr="001C7CD3">
        <w:rPr>
          <w:rFonts w:cs="Times New Roman"/>
          <w:sz w:val="16"/>
          <w:szCs w:val="16"/>
          <w:u w:val="single"/>
        </w:rPr>
        <w:t>H</w:t>
      </w:r>
      <w:r w:rsidRPr="001C7CD3">
        <w:rPr>
          <w:rFonts w:cs="Times New Roman"/>
          <w:sz w:val="10"/>
          <w:szCs w:val="16"/>
        </w:rPr>
        <w:t>uman rights concerns have always competed with national security considerations</w:t>
      </w:r>
      <w:r w:rsidRPr="001C7CD3">
        <w:rPr>
          <w:rFonts w:cs="Times New Roman"/>
          <w:sz w:val="16"/>
        </w:rPr>
        <w:t xml:space="preserve">. </w:t>
      </w:r>
      <w:r w:rsidRPr="001C7CD3">
        <w:rPr>
          <w:rStyle w:val="Emphasis"/>
          <w:rFonts w:cs="Times New Roman"/>
        </w:rPr>
        <w:t xml:space="preserve">For too long, </w:t>
      </w:r>
      <w:r w:rsidRPr="001C7CD3">
        <w:rPr>
          <w:rFonts w:cs="Times New Roman"/>
          <w:u w:val="single"/>
        </w:rPr>
        <w:t xml:space="preserve">Washington has adopted policies in the name of protecting national security that come </w:t>
      </w:r>
      <w:r w:rsidRPr="001C7CD3">
        <w:rPr>
          <w:rStyle w:val="Emphasis"/>
          <w:rFonts w:cs="Times New Roman"/>
        </w:rPr>
        <w:t>at the expense</w:t>
      </w:r>
      <w:r w:rsidRPr="001C7CD3">
        <w:rPr>
          <w:rFonts w:cs="Times New Roman"/>
          <w:u w:val="single"/>
        </w:rPr>
        <w:t xml:space="preserve"> of human righ</w:t>
      </w:r>
      <w:r w:rsidRPr="001C7CD3">
        <w:rPr>
          <w:rFonts w:cs="Times New Roman"/>
          <w:sz w:val="16"/>
        </w:rPr>
        <w:t xml:space="preserve">ts, </w:t>
      </w:r>
      <w:r w:rsidRPr="001C7CD3">
        <w:rPr>
          <w:rFonts w:cs="Times New Roman"/>
          <w:u w:val="single"/>
        </w:rPr>
        <w:t>forgetting the long-term costs of doing</w:t>
      </w:r>
      <w:r w:rsidRPr="001C7CD3">
        <w:rPr>
          <w:rFonts w:cs="Times New Roman"/>
          <w:sz w:val="16"/>
        </w:rPr>
        <w:t xml:space="preserve"> </w:t>
      </w:r>
      <w:r w:rsidRPr="001C7CD3">
        <w:rPr>
          <w:rFonts w:cs="Times New Roman"/>
          <w:u w:val="single"/>
        </w:rPr>
        <w:t>so.</w:t>
      </w:r>
      <w:r w:rsidRPr="001C7CD3">
        <w:rPr>
          <w:rFonts w:cs="Times New Roman"/>
          <w:sz w:val="16"/>
        </w:rPr>
        <w:t xml:space="preserve"> The Obama administration’s</w:t>
      </w:r>
      <w:r w:rsidRPr="001C7CD3">
        <w:rPr>
          <w:rFonts w:cs="Times New Roman"/>
          <w:u w:val="single"/>
        </w:rPr>
        <w:t xml:space="preserve"> </w:t>
      </w:r>
      <w:r w:rsidRPr="001C7CD3">
        <w:rPr>
          <w:rStyle w:val="Emphasis"/>
          <w:rFonts w:cs="Times New Roman"/>
        </w:rPr>
        <w:t xml:space="preserve">arms sales </w:t>
      </w:r>
      <w:r w:rsidRPr="001C7CD3">
        <w:rPr>
          <w:rFonts w:cs="Times New Roman"/>
          <w:u w:val="single"/>
        </w:rPr>
        <w:t xml:space="preserve">to Saudi Arabia, </w:t>
      </w:r>
      <w:r w:rsidRPr="001C7CD3">
        <w:rPr>
          <w:rStyle w:val="Emphasis"/>
          <w:rFonts w:cs="Times New Roman"/>
        </w:rPr>
        <w:t>despite</w:t>
      </w:r>
      <w:r w:rsidRPr="001C7CD3">
        <w:rPr>
          <w:rFonts w:cs="Times New Roman"/>
          <w:u w:val="single"/>
        </w:rPr>
        <w:t xml:space="preserve"> the Saudi-led coalition’s unlawful air strikes against civilians in Yemen, </w:t>
      </w:r>
      <w:r w:rsidRPr="001C7CD3">
        <w:rPr>
          <w:rStyle w:val="Emphasis"/>
          <w:rFonts w:cs="Times New Roman"/>
        </w:rPr>
        <w:t>is a prime example</w:t>
      </w:r>
      <w:r w:rsidRPr="001C7CD3">
        <w:rPr>
          <w:rFonts w:cs="Times New Roman"/>
          <w:u w:val="single"/>
        </w:rPr>
        <w:t xml:space="preserve"> </w:t>
      </w:r>
      <w:r w:rsidRPr="001C7CD3">
        <w:rPr>
          <w:rStyle w:val="Emphasis"/>
          <w:rFonts w:cs="Times New Roman"/>
        </w:rPr>
        <w:t>of the harm</w:t>
      </w:r>
      <w:r w:rsidRPr="001C7CD3">
        <w:rPr>
          <w:rFonts w:cs="Times New Roman"/>
          <w:u w:val="single"/>
        </w:rPr>
        <w:t xml:space="preserve"> this approach can do, with </w:t>
      </w:r>
      <w:r w:rsidRPr="001C7CD3">
        <w:rPr>
          <w:rStyle w:val="Emphasis"/>
          <w:rFonts w:cs="Times New Roman"/>
        </w:rPr>
        <w:t xml:space="preserve">thousands </w:t>
      </w:r>
      <w:r w:rsidRPr="001C7CD3">
        <w:rPr>
          <w:rFonts w:cs="Times New Roman"/>
          <w:u w:val="single"/>
        </w:rPr>
        <w:t xml:space="preserve">of civilians killed and </w:t>
      </w:r>
      <w:r w:rsidRPr="001C7CD3">
        <w:rPr>
          <w:rStyle w:val="Emphasis"/>
          <w:rFonts w:cs="Times New Roman"/>
        </w:rPr>
        <w:t xml:space="preserve">anti-American sentiment </w:t>
      </w:r>
      <w:r w:rsidRPr="001C7CD3">
        <w:rPr>
          <w:rFonts w:cs="Times New Roman"/>
          <w:u w:val="single"/>
        </w:rPr>
        <w:t xml:space="preserve">on the </w:t>
      </w:r>
      <w:r w:rsidRPr="001C7CD3">
        <w:rPr>
          <w:rStyle w:val="Emphasis"/>
          <w:rFonts w:cs="Times New Roman"/>
        </w:rPr>
        <w:t>rise</w:t>
      </w:r>
      <w:r w:rsidRPr="001C7CD3">
        <w:rPr>
          <w:rFonts w:cs="Times New Roman"/>
          <w:u w:val="single"/>
        </w:rPr>
        <w:t xml:space="preserve"> in the country.</w:t>
      </w:r>
      <w:r w:rsidRPr="001C7CD3">
        <w:rPr>
          <w:rFonts w:cs="Times New Roman"/>
          <w:sz w:val="16"/>
        </w:rPr>
        <w:t xml:space="preserve"> Another is the CIA’s secret post-9/11 torture and rendition program, which the Bush administration launched in violation of international obligations and U.S. law and which has undermined Washington’s credibility on human rights. </w:t>
      </w:r>
      <w:r w:rsidRPr="001C7CD3">
        <w:rPr>
          <w:rFonts w:cs="Times New Roman"/>
          <w:u w:val="single"/>
        </w:rPr>
        <w:t xml:space="preserve">But even as the United States struggled with how and when to promote human rights, there was always a common understanding that doing so </w:t>
      </w:r>
      <w:r w:rsidRPr="001C7CD3">
        <w:rPr>
          <w:rStyle w:val="Emphasis"/>
          <w:rFonts w:cs="Times New Roman"/>
        </w:rPr>
        <w:t>was a key part</w:t>
      </w:r>
      <w:r w:rsidRPr="001C7CD3">
        <w:rPr>
          <w:rFonts w:cs="Times New Roman"/>
          <w:u w:val="single"/>
        </w:rPr>
        <w:t xml:space="preserve"> of what defined the United States</w:t>
      </w:r>
      <w:r w:rsidRPr="001C7CD3">
        <w:rPr>
          <w:rFonts w:cs="Times New Roman"/>
          <w:sz w:val="16"/>
        </w:rPr>
        <w:t>—</w:t>
      </w:r>
      <w:r w:rsidRPr="001C7CD3">
        <w:rPr>
          <w:rFonts w:cs="Times New Roman"/>
          <w:sz w:val="14"/>
          <w:szCs w:val="20"/>
        </w:rPr>
        <w:t xml:space="preserve">and what Americans believed was the right thing for their government to do. Not so under Trump. Although some lower-level U.S. officials appear committed to keeping human rights a priority, others have concluded that this may be impossible. In November, for example, Elizabeth Shackelford, a U.S. Foreign Service officer who most recently served in Kenya, resigned from the State Department in protest, writing, “Our government has failed to demonstrate a commitment to promoting and defending human rights and democracy.” No one who is actually running U.S. foreign policy seems to believe that the advancement of fundamental rights should be one of its central pillars. </w:t>
      </w:r>
      <w:r w:rsidRPr="001C7CD3">
        <w:rPr>
          <w:rFonts w:cs="Times New Roman"/>
          <w:u w:val="single"/>
        </w:rPr>
        <w:t>Given the United States’ historically spotty record on promoting human rights, there are those who think that other governments can pick up the slack.</w:t>
      </w:r>
      <w:r w:rsidRPr="001C7CD3">
        <w:rPr>
          <w:rFonts w:cs="Times New Roman"/>
          <w:sz w:val="16"/>
        </w:rPr>
        <w:t xml:space="preserve"> </w:t>
      </w:r>
      <w:r w:rsidRPr="001C7CD3">
        <w:rPr>
          <w:rStyle w:val="Emphasis"/>
          <w:rFonts w:cs="Times New Roman"/>
        </w:rPr>
        <w:t>But in reality</w:t>
      </w:r>
      <w:r w:rsidRPr="001C7CD3">
        <w:rPr>
          <w:rFonts w:cs="Times New Roman"/>
          <w:sz w:val="16"/>
        </w:rPr>
        <w:t xml:space="preserve">, </w:t>
      </w:r>
      <w:r w:rsidRPr="001C7CD3">
        <w:rPr>
          <w:rFonts w:cs="Times New Roman"/>
          <w:u w:val="single"/>
        </w:rPr>
        <w:t>the loss of the United States as a champion</w:t>
      </w:r>
      <w:r w:rsidRPr="001C7CD3">
        <w:rPr>
          <w:rFonts w:cs="Times New Roman"/>
          <w:sz w:val="16"/>
        </w:rPr>
        <w:t xml:space="preserve">, </w:t>
      </w:r>
      <w:r w:rsidRPr="001C7CD3">
        <w:rPr>
          <w:rStyle w:val="Emphasis"/>
          <w:rFonts w:cs="Times New Roman"/>
        </w:rPr>
        <w:t>however inconsistent</w:t>
      </w:r>
      <w:r w:rsidRPr="001C7CD3">
        <w:rPr>
          <w:rFonts w:cs="Times New Roman"/>
          <w:sz w:val="16"/>
        </w:rPr>
        <w:t xml:space="preserve"> </w:t>
      </w:r>
      <w:r w:rsidRPr="001C7CD3">
        <w:rPr>
          <w:rFonts w:cs="Times New Roman"/>
          <w:u w:val="single"/>
        </w:rPr>
        <w:t>its support can be</w:t>
      </w:r>
      <w:r w:rsidRPr="001C7CD3">
        <w:rPr>
          <w:rFonts w:cs="Times New Roman"/>
          <w:sz w:val="16"/>
        </w:rPr>
        <w:t xml:space="preserve">, </w:t>
      </w:r>
      <w:r w:rsidRPr="001C7CD3">
        <w:rPr>
          <w:rFonts w:cs="Times New Roman"/>
          <w:u w:val="single"/>
        </w:rPr>
        <w:t xml:space="preserve">is likely to </w:t>
      </w:r>
      <w:r w:rsidRPr="001C7CD3">
        <w:rPr>
          <w:rStyle w:val="Emphasis"/>
          <w:rFonts w:cs="Times New Roman"/>
        </w:rPr>
        <w:t>further encourage governments</w:t>
      </w:r>
      <w:r w:rsidRPr="001C7CD3">
        <w:rPr>
          <w:rFonts w:cs="Times New Roman"/>
          <w:u w:val="single"/>
        </w:rPr>
        <w:t xml:space="preserve"> to treat their citizens poorly,</w:t>
      </w:r>
      <w:r w:rsidRPr="001C7CD3">
        <w:rPr>
          <w:rFonts w:cs="Times New Roman"/>
          <w:sz w:val="16"/>
        </w:rPr>
        <w:t xml:space="preserve"> </w:t>
      </w:r>
      <w:r w:rsidRPr="001C7CD3">
        <w:rPr>
          <w:rFonts w:cs="Times New Roman"/>
          <w:u w:val="single"/>
        </w:rPr>
        <w:t xml:space="preserve">confident that </w:t>
      </w:r>
      <w:r w:rsidRPr="001C7CD3">
        <w:rPr>
          <w:rStyle w:val="Emphasis"/>
          <w:rFonts w:cs="Times New Roman"/>
        </w:rPr>
        <w:t>no meaningful rebuke</w:t>
      </w:r>
      <w:r w:rsidRPr="001C7CD3">
        <w:rPr>
          <w:rFonts w:cs="Times New Roman"/>
          <w:u w:val="single"/>
        </w:rPr>
        <w:t xml:space="preserve"> will follow. It is also likely to </w:t>
      </w:r>
      <w:r w:rsidRPr="001C7CD3">
        <w:rPr>
          <w:rStyle w:val="Emphasis"/>
          <w:rFonts w:cs="Times New Roman"/>
        </w:rPr>
        <w:t>create a leadership vacuum</w:t>
      </w:r>
      <w:r w:rsidRPr="001C7CD3">
        <w:rPr>
          <w:rFonts w:cs="Times New Roman"/>
          <w:u w:val="single"/>
        </w:rPr>
        <w:t xml:space="preserve">, and the countries that aim to fill it—such as China, Iran, Russia, and Venezuela—will no doubt seek to spread their no-strings-attached approach to global affairs. </w:t>
      </w:r>
      <w:proofErr w:type="gramStart"/>
      <w:r w:rsidRPr="001C7CD3">
        <w:rPr>
          <w:rFonts w:cs="Times New Roman"/>
          <w:sz w:val="16"/>
        </w:rPr>
        <w:t>So</w:t>
      </w:r>
      <w:proofErr w:type="gramEnd"/>
      <w:r w:rsidRPr="001C7CD3">
        <w:rPr>
          <w:rFonts w:cs="Times New Roman"/>
          <w:sz w:val="16"/>
        </w:rPr>
        <w:t xml:space="preserve"> what is to be done? Realistically, the next few years are likely to be hard on human rights. But despite the absence of U.S. leadership, there have been some bright spots, with rights-minded countries stepping up. At the UN Human Rights Council, for example, the Netherlands managed to overcome opposition from Saudi Arabia, the United Arab Emirates, and the United States to launch an independent investigation into the Saudi-led campaign in Yemen. Similarly, Iceland took the lead in drafting and collecting support from 38 other countries for a joint statement at the council condemning Duterte’s bloody “war on drugs.” As long as Trump is in power, such ad hoc coalitions of like-minded countries will need to become the norm. </w:t>
      </w:r>
      <w:r w:rsidRPr="001C7CD3">
        <w:rPr>
          <w:rFonts w:cs="Times New Roman"/>
          <w:u w:val="single"/>
        </w:rPr>
        <w:t>There is also much that other parts of the U.S. government can do to protect human rights.</w:t>
      </w:r>
      <w:r w:rsidRPr="001C7CD3">
        <w:rPr>
          <w:rFonts w:cs="Times New Roman"/>
          <w:sz w:val="16"/>
        </w:rPr>
        <w:t xml:space="preserve"> Just as some cities and states have decided to comply with the Paris climate agreement despite the federal government’s withdrawal, they can also find ways to protect immigrants caught up in the Trump administration’s dragnet and keep families and communities intact. </w:t>
      </w:r>
      <w:r w:rsidRPr="001C7CD3">
        <w:rPr>
          <w:rFonts w:cs="Times New Roman"/>
          <w:u w:val="single"/>
        </w:rPr>
        <w:t xml:space="preserve">Congress, for its part, </w:t>
      </w:r>
      <w:r w:rsidRPr="001C7CD3">
        <w:rPr>
          <w:rStyle w:val="Emphasis"/>
          <w:rFonts w:cs="Times New Roman"/>
        </w:rPr>
        <w:t>has already resisted</w:t>
      </w:r>
      <w:r w:rsidRPr="001C7CD3">
        <w:rPr>
          <w:rFonts w:cs="Times New Roman"/>
          <w:u w:val="single"/>
        </w:rPr>
        <w:t xml:space="preserve"> a number of presidential initiatives in the interest of human rights. </w:t>
      </w:r>
      <w:r w:rsidRPr="001C7CD3">
        <w:rPr>
          <w:rFonts w:cs="Times New Roman"/>
          <w:sz w:val="16"/>
        </w:rPr>
        <w:t xml:space="preserve">In May, a bipartisan group of </w:t>
      </w:r>
      <w:r w:rsidRPr="001C7CD3">
        <w:rPr>
          <w:rFonts w:cs="Times New Roman"/>
          <w:u w:val="single"/>
        </w:rPr>
        <w:t>15 senators sent Trump a letter urging him to “ensure that America remains a leader in advocating for democracy and human rights.”</w:t>
      </w:r>
      <w:r w:rsidRPr="001C7CD3">
        <w:rPr>
          <w:rFonts w:cs="Times New Roman"/>
          <w:sz w:val="16"/>
        </w:rPr>
        <w:t xml:space="preserve"> </w:t>
      </w:r>
      <w:r w:rsidRPr="001C7CD3">
        <w:rPr>
          <w:rFonts w:cs="Times New Roman"/>
          <w:u w:val="single"/>
        </w:rPr>
        <w:t>Congressional committees are using aid allocations and authorization bills to push back against the executive branch</w:t>
      </w:r>
      <w:r w:rsidRPr="001C7CD3">
        <w:rPr>
          <w:rFonts w:cs="Times New Roman"/>
          <w:sz w:val="16"/>
        </w:rPr>
        <w:t xml:space="preserve">. Individual members of Congress are drafting legislation, holding hearings, and meeting with foreign officials to stand up for human rights in the Democratic Republic of the Congo, Egypt, Russia, and elsewhere. </w:t>
      </w:r>
      <w:r w:rsidRPr="001C7CD3">
        <w:rPr>
          <w:rFonts w:cs="Times New Roman"/>
          <w:u w:val="single"/>
        </w:rPr>
        <w:t>In December, the Treasury Department, under pressure from Congress, imposed sanctions on 13 individuals</w:t>
      </w:r>
      <w:r w:rsidRPr="001C7CD3">
        <w:rPr>
          <w:rFonts w:cs="Times New Roman"/>
          <w:sz w:val="16"/>
        </w:rPr>
        <w:t xml:space="preserve">—from Belgium, China, the Dominican Republic, Gambia, Guatemala, Israel, Myanmar, Nicaragua, Pakistan, Russia, Serbia, Sudan, and Uzbekistan—for corruption and human rights abuses. </w:t>
      </w:r>
    </w:p>
    <w:p w14:paraId="43C17882" w14:textId="77777777" w:rsidR="00BE4A6A" w:rsidRPr="001C7CD3" w:rsidRDefault="00BE4A6A" w:rsidP="00BE4A6A">
      <w:pPr>
        <w:pStyle w:val="Heading4"/>
        <w:rPr>
          <w:rFonts w:cs="Times New Roman"/>
          <w:u w:val="single"/>
        </w:rPr>
      </w:pPr>
      <w:r w:rsidRPr="001C7CD3">
        <w:rPr>
          <w:rFonts w:cs="Times New Roman"/>
        </w:rPr>
        <w:t xml:space="preserve">Human rights credibility </w:t>
      </w:r>
      <w:r w:rsidRPr="001C7CD3">
        <w:rPr>
          <w:rFonts w:cs="Times New Roman"/>
          <w:u w:val="single"/>
        </w:rPr>
        <w:t>key to alliance credibility</w:t>
      </w:r>
      <w:r w:rsidRPr="001C7CD3">
        <w:rPr>
          <w:rFonts w:cs="Times New Roman"/>
        </w:rPr>
        <w:t xml:space="preserve">, </w:t>
      </w:r>
      <w:r w:rsidRPr="001C7CD3">
        <w:rPr>
          <w:rFonts w:cs="Times New Roman"/>
          <w:u w:val="single"/>
        </w:rPr>
        <w:t>promoting democracy</w:t>
      </w:r>
      <w:r w:rsidRPr="001C7CD3">
        <w:rPr>
          <w:rFonts w:cs="Times New Roman"/>
        </w:rPr>
        <w:t xml:space="preserve">, and it </w:t>
      </w:r>
      <w:r w:rsidRPr="001C7CD3">
        <w:rPr>
          <w:rFonts w:cs="Times New Roman"/>
          <w:u w:val="single"/>
        </w:rPr>
        <w:t xml:space="preserve">prevents large-scale global war </w:t>
      </w:r>
    </w:p>
    <w:p w14:paraId="7038FA40" w14:textId="0282EB90" w:rsidR="00BE4A6A" w:rsidRPr="001C7CD3" w:rsidRDefault="00BE4A6A" w:rsidP="00BE4A6A">
      <w:pPr>
        <w:rPr>
          <w:rFonts w:cs="Times New Roman"/>
        </w:rPr>
      </w:pPr>
      <w:r w:rsidRPr="001C7CD3">
        <w:rPr>
          <w:rFonts w:cs="Times New Roman"/>
          <w:b/>
          <w:bCs/>
          <w:sz w:val="26"/>
          <w:szCs w:val="26"/>
          <w:shd w:val="clear" w:color="auto" w:fill="FFFFFF"/>
        </w:rPr>
        <w:t>Green 17</w:t>
      </w:r>
      <w:r w:rsidRPr="001C7CD3">
        <w:rPr>
          <w:rFonts w:cs="Times New Roman"/>
          <w:shd w:val="clear" w:color="auto" w:fill="FFFFFF"/>
        </w:rPr>
        <w:t xml:space="preserve"> [</w:t>
      </w:r>
      <w:r w:rsidRPr="001C7CD3">
        <w:rPr>
          <w:rFonts w:cs="Times New Roman"/>
        </w:rPr>
        <w:t xml:space="preserve">Shannon Green is director and senior fellow of the Human Rights Initiative at the Center for Strategic and International Studies; </w:t>
      </w:r>
      <w:r w:rsidRPr="001C7CD3">
        <w:rPr>
          <w:rFonts w:cs="Times New Roman"/>
          <w:shd w:val="clear" w:color="auto" w:fill="FFFFFF"/>
        </w:rPr>
        <w:t xml:space="preserve">When the U.S. Gives Up on Human Rights, Everyone Suffers, Foreign Policy, </w:t>
      </w:r>
      <w:hyperlink r:id="rId9" w:history="1">
        <w:r w:rsidRPr="001C7CD3">
          <w:rPr>
            <w:rStyle w:val="Hyperlink"/>
            <w:rFonts w:eastAsia="Times New Roman" w:cs="Times New Roman"/>
          </w:rPr>
          <w:t>https://foreignpolicy.com/2017/04/04/when-the-u-s-gives-up-on-human-rights-everyone-suffers/</w:t>
        </w:r>
      </w:hyperlink>
      <w:r w:rsidRPr="001C7CD3">
        <w:rPr>
          <w:rFonts w:cs="Times New Roman"/>
        </w:rPr>
        <w:t xml:space="preserve">, </w:t>
      </w:r>
      <w:r w:rsidR="00FE4634" w:rsidRPr="001C7CD3">
        <w:rPr>
          <w:rFonts w:cs="Times New Roman"/>
        </w:rPr>
        <w:t>GMDI</w:t>
      </w:r>
      <w:r w:rsidRPr="001C7CD3">
        <w:rPr>
          <w:rFonts w:cs="Times New Roman"/>
        </w:rPr>
        <w:t>]</w:t>
      </w:r>
    </w:p>
    <w:p w14:paraId="320275A6" w14:textId="716279D5" w:rsidR="00BE4A6A" w:rsidRPr="001C7CD3" w:rsidRDefault="00BE4A6A" w:rsidP="00BE4A6A">
      <w:pPr>
        <w:rPr>
          <w:rFonts w:cs="Times New Roman"/>
          <w:u w:val="single"/>
        </w:rPr>
      </w:pPr>
      <w:r w:rsidRPr="001C7CD3">
        <w:rPr>
          <w:rFonts w:cs="Times New Roman"/>
          <w:u w:val="single"/>
        </w:rPr>
        <w:t>Of course, U.S. global leadership on democracy and human rights is not merely based on what it says</w:t>
      </w:r>
      <w:r w:rsidRPr="001C7CD3">
        <w:rPr>
          <w:rFonts w:cs="Times New Roman"/>
          <w:sz w:val="16"/>
        </w:rPr>
        <w:t xml:space="preserve"> or does overseas. </w:t>
      </w:r>
      <w:r w:rsidRPr="001C7CD3">
        <w:rPr>
          <w:rFonts w:cs="Times New Roman"/>
          <w:u w:val="single"/>
        </w:rPr>
        <w:t xml:space="preserve">What matters more is the </w:t>
      </w:r>
      <w:r w:rsidRPr="001C7CD3">
        <w:rPr>
          <w:rStyle w:val="Emphasis"/>
          <w:rFonts w:cs="Times New Roman"/>
        </w:rPr>
        <w:t xml:space="preserve">example </w:t>
      </w:r>
      <w:r w:rsidRPr="001C7CD3">
        <w:rPr>
          <w:rFonts w:cs="Times New Roman"/>
          <w:u w:val="single"/>
        </w:rPr>
        <w:t xml:space="preserve">that </w:t>
      </w:r>
      <w:r w:rsidRPr="001C7CD3">
        <w:rPr>
          <w:rStyle w:val="Emphasis"/>
          <w:rFonts w:cs="Times New Roman"/>
        </w:rPr>
        <w:t>America sets</w:t>
      </w:r>
      <w:r w:rsidRPr="001C7CD3">
        <w:rPr>
          <w:rFonts w:cs="Times New Roman"/>
          <w:sz w:val="16"/>
        </w:rPr>
        <w:t xml:space="preserve">. By that measure, the Trump administration has already significantly eroded U.S. credibility. Why would another country listen to the United States about protecting vulnerable populations, given perceptions that the immigration and refugee executive order was religiously motivated? What authority does America have standing up for besieged journalists when the president of the United States has </w:t>
      </w:r>
      <w:hyperlink r:id="rId10" w:history="1">
        <w:r w:rsidRPr="001C7CD3">
          <w:rPr>
            <w:rStyle w:val="Hyperlink"/>
            <w:rFonts w:cs="Times New Roman"/>
            <w:sz w:val="16"/>
          </w:rPr>
          <w:t>tweeted</w:t>
        </w:r>
      </w:hyperlink>
      <w:r w:rsidRPr="001C7CD3">
        <w:rPr>
          <w:rFonts w:cs="Times New Roman"/>
          <w:sz w:val="16"/>
        </w:rPr>
        <w:t xml:space="preserve"> that the news media is the “enemy of the American People?” How can U.S. diplomats press security partners to protect civilians during military operations while the White House is </w:t>
      </w:r>
      <w:hyperlink r:id="rId11" w:history="1">
        <w:r w:rsidRPr="001C7CD3">
          <w:rPr>
            <w:rStyle w:val="Hyperlink"/>
            <w:rFonts w:cs="Times New Roman"/>
            <w:sz w:val="16"/>
          </w:rPr>
          <w:t>contemplating</w:t>
        </w:r>
      </w:hyperlink>
      <w:r w:rsidRPr="001C7CD3">
        <w:rPr>
          <w:rFonts w:cs="Times New Roman"/>
          <w:sz w:val="16"/>
        </w:rPr>
        <w:t xml:space="preserve"> loosening drone strike restrictions that seek to prevent civilian casualties? Rights-abusing countries will have a much easier time brushing away U.S. criticisms of their behavior so long as these deficiencies persist at home. Authoritarian governments — weary of the United States prodding them on human rights and critical of what they perceive as Western meddling in their sovereign affairs — are likely celebrating this turn of events. The president of Turkey, Recip Tayyip Erdogan, </w:t>
      </w:r>
      <w:hyperlink r:id="rId12" w:history="1">
        <w:r w:rsidRPr="001C7CD3">
          <w:rPr>
            <w:rStyle w:val="Hyperlink"/>
            <w:rFonts w:cs="Times New Roman"/>
            <w:sz w:val="16"/>
          </w:rPr>
          <w:t>welcomed</w:t>
        </w:r>
      </w:hyperlink>
      <w:r w:rsidRPr="001C7CD3">
        <w:rPr>
          <w:rFonts w:cs="Times New Roman"/>
          <w:sz w:val="16"/>
        </w:rPr>
        <w:t xml:space="preserve"> Trump’s election and heralded an era of greater cooperation. Increasingly rebuked by the Obama administration for his consolidation of power and crackdown on the military and judiciary, especially after a failed coup attempt in July 2016, Erdogan has much to gain by the United States looking the other way as Turkey creeps toward authoritarianism. </w:t>
      </w:r>
      <w:r w:rsidRPr="001C7CD3">
        <w:rPr>
          <w:rFonts w:cs="Times New Roman"/>
          <w:u w:val="single"/>
        </w:rPr>
        <w:t xml:space="preserve">Countries from Saudi Arabia to Cambodia appear less inhibited in going after political opponents, assuming that Trump’s election means that they </w:t>
      </w:r>
      <w:r w:rsidRPr="001C7CD3">
        <w:rPr>
          <w:rStyle w:val="Emphasis"/>
          <w:rFonts w:cs="Times New Roman"/>
        </w:rPr>
        <w:t>will get a free pass</w:t>
      </w:r>
      <w:r w:rsidRPr="001C7CD3">
        <w:rPr>
          <w:rFonts w:cs="Times New Roman"/>
          <w:u w:val="single"/>
        </w:rPr>
        <w:t xml:space="preserve"> on human rights violations</w:t>
      </w:r>
      <w:r w:rsidRPr="001C7CD3">
        <w:rPr>
          <w:rFonts w:cs="Times New Roman"/>
          <w:sz w:val="16"/>
        </w:rPr>
        <w:t xml:space="preserve">. </w:t>
      </w:r>
      <w:r w:rsidRPr="001C7CD3">
        <w:rPr>
          <w:rFonts w:cs="Times New Roman"/>
          <w:u w:val="single"/>
        </w:rPr>
        <w:t>By no means is authoritarian retrenchment a new phenomenon. For the past decade, governments have been dismantling democratic institutions and curtailing human rights</w:t>
      </w:r>
      <w:r w:rsidRPr="001C7CD3">
        <w:rPr>
          <w:rFonts w:cs="Times New Roman"/>
          <w:sz w:val="16"/>
        </w:rPr>
        <w:t>. Freedom House has</w:t>
      </w:r>
      <w:hyperlink r:id="rId13" w:history="1">
        <w:r w:rsidRPr="001C7CD3">
          <w:rPr>
            <w:rStyle w:val="Hyperlink"/>
            <w:rFonts w:cs="Times New Roman"/>
            <w:sz w:val="16"/>
          </w:rPr>
          <w:t>documented</w:t>
        </w:r>
      </w:hyperlink>
      <w:r w:rsidRPr="001C7CD3">
        <w:rPr>
          <w:rFonts w:cs="Times New Roman"/>
          <w:sz w:val="16"/>
        </w:rPr>
        <w:t xml:space="preserve"> 11 straight years in which there have been more declines in political and civil liberties than gains. </w:t>
      </w:r>
      <w:r w:rsidRPr="001C7CD3">
        <w:rPr>
          <w:rFonts w:cs="Times New Roman"/>
          <w:u w:val="single"/>
        </w:rPr>
        <w:t xml:space="preserve">However, the United States often served </w:t>
      </w:r>
      <w:r w:rsidRPr="001C7CD3">
        <w:rPr>
          <w:rStyle w:val="Emphasis"/>
          <w:rFonts w:cs="Times New Roman"/>
        </w:rPr>
        <w:t>as a check on the worst impulses</w:t>
      </w:r>
      <w:r w:rsidRPr="001C7CD3">
        <w:rPr>
          <w:rFonts w:cs="Times New Roman"/>
          <w:u w:val="single"/>
        </w:rPr>
        <w:t xml:space="preserve"> of autocrats</w:t>
      </w:r>
      <w:r w:rsidRPr="001C7CD3">
        <w:rPr>
          <w:rFonts w:cs="Times New Roman"/>
          <w:sz w:val="16"/>
        </w:rPr>
        <w:t xml:space="preserve">. </w:t>
      </w:r>
      <w:r w:rsidRPr="001C7CD3">
        <w:rPr>
          <w:rFonts w:cs="Times New Roman"/>
          <w:u w:val="single"/>
        </w:rPr>
        <w:t xml:space="preserve">Without a champion of human rights in the White House, such regimes will </w:t>
      </w:r>
      <w:r w:rsidRPr="001C7CD3">
        <w:rPr>
          <w:rStyle w:val="Emphasis"/>
          <w:rFonts w:cs="Times New Roman"/>
        </w:rPr>
        <w:t>likely go unchallenged</w:t>
      </w:r>
      <w:r w:rsidRPr="001C7CD3">
        <w:rPr>
          <w:rFonts w:cs="Times New Roman"/>
          <w:u w:val="single"/>
        </w:rPr>
        <w:t xml:space="preserve"> as they commit egregious abuses and power grabs. This capitulation would have major security and economic consequences for the United States and its closest allies. In addition to the moral imperative, America has strong interests in supporting democracy and human rights abroad. First, democratic countries make the best, </w:t>
      </w:r>
      <w:r w:rsidRPr="001C7CD3">
        <w:rPr>
          <w:rStyle w:val="Emphasis"/>
          <w:rFonts w:cs="Times New Roman"/>
        </w:rPr>
        <w:t>most stable partners</w:t>
      </w:r>
      <w:r w:rsidRPr="001C7CD3">
        <w:rPr>
          <w:rFonts w:cs="Times New Roman"/>
          <w:sz w:val="16"/>
        </w:rPr>
        <w:t xml:space="preserve">. </w:t>
      </w:r>
      <w:r w:rsidRPr="001C7CD3">
        <w:rPr>
          <w:rFonts w:cs="Times New Roman"/>
          <w:u w:val="single"/>
        </w:rPr>
        <w:t xml:space="preserve">Democracies are </w:t>
      </w:r>
      <w:hyperlink r:id="rId14" w:history="1">
        <w:r w:rsidRPr="001C7CD3">
          <w:rPr>
            <w:rStyle w:val="Hyperlink"/>
            <w:rFonts w:cs="Times New Roman"/>
            <w:u w:val="single"/>
          </w:rPr>
          <w:t>more likely</w:t>
        </w:r>
      </w:hyperlink>
      <w:r w:rsidRPr="001C7CD3">
        <w:rPr>
          <w:rFonts w:cs="Times New Roman"/>
          <w:u w:val="single"/>
        </w:rPr>
        <w:t xml:space="preserve"> to form alliances and cooperate with other democracies and less likely to get embroiled in conflict. The U.S. military understands the value of having partners that respect human rights and the rule of law, and thus invests billions a year in enhancing the professionalism of security forces overseas</w:t>
      </w:r>
      <w:r w:rsidRPr="001C7CD3">
        <w:rPr>
          <w:rFonts w:cs="Times New Roman"/>
          <w:sz w:val="16"/>
        </w:rPr>
        <w:t xml:space="preserve">. </w:t>
      </w:r>
      <w:r w:rsidRPr="001C7CD3">
        <w:rPr>
          <w:rFonts w:cs="Times New Roman"/>
          <w:u w:val="single"/>
        </w:rPr>
        <w:t>Recent research has deepened our understanding of the benefits for American security of having broad and deep ties to other countries</w:t>
      </w:r>
      <w:r w:rsidRPr="001C7CD3">
        <w:rPr>
          <w:rStyle w:val="Emphasis"/>
          <w:rFonts w:cs="Times New Roman"/>
        </w:rPr>
        <w:t xml:space="preserve">. In a </w:t>
      </w:r>
      <w:hyperlink r:id="rId15" w:history="1">
        <w:r w:rsidRPr="001C7CD3">
          <w:rPr>
            <w:rStyle w:val="Emphasis"/>
            <w:rFonts w:cs="Times New Roman"/>
          </w:rPr>
          <w:t>statistical analysis</w:t>
        </w:r>
      </w:hyperlink>
      <w:r w:rsidRPr="001C7CD3">
        <w:rPr>
          <w:rFonts w:cs="Times New Roman"/>
          <w:sz w:val="16"/>
        </w:rPr>
        <w:t xml:space="preserve"> of Muslim-majority countries’ cooperation with the United States on counterterrorism, Peter S. </w:t>
      </w:r>
      <w:r w:rsidRPr="001C7CD3">
        <w:rPr>
          <w:rFonts w:cs="Times New Roman"/>
          <w:u w:val="single"/>
        </w:rPr>
        <w:t>Henne found states that received more foreign assistance were more collaborative than those that did not.</w:t>
      </w:r>
      <w:r w:rsidRPr="001C7CD3">
        <w:rPr>
          <w:rFonts w:cs="Times New Roman"/>
          <w:sz w:val="16"/>
        </w:rPr>
        <w:t xml:space="preserve"> </w:t>
      </w:r>
      <w:r w:rsidRPr="001C7CD3">
        <w:rPr>
          <w:rFonts w:cs="Times New Roman"/>
          <w:u w:val="single"/>
        </w:rPr>
        <w:t xml:space="preserve">Conversely, emboldened dictators </w:t>
      </w:r>
      <w:hyperlink r:id="rId16" w:history="1">
        <w:r w:rsidRPr="001C7CD3">
          <w:rPr>
            <w:rStyle w:val="Hyperlink"/>
            <w:rFonts w:cs="Times New Roman"/>
            <w:u w:val="single"/>
          </w:rPr>
          <w:t>tend to pursue</w:t>
        </w:r>
      </w:hyperlink>
      <w:r w:rsidRPr="001C7CD3">
        <w:rPr>
          <w:rFonts w:cs="Times New Roman"/>
          <w:u w:val="single"/>
        </w:rPr>
        <w:t>foreign policy agendas that are erratic and destructive for the United States and its allies</w:t>
      </w:r>
      <w:r w:rsidRPr="001C7CD3">
        <w:rPr>
          <w:rFonts w:cs="Times New Roman"/>
          <w:sz w:val="16"/>
        </w:rPr>
        <w:t xml:space="preserve">. North Korean ruler </w:t>
      </w:r>
      <w:r w:rsidRPr="001C7CD3">
        <w:rPr>
          <w:rFonts w:cs="Times New Roman"/>
          <w:u w:val="single"/>
        </w:rPr>
        <w:t>Kim Jong Un’s</w:t>
      </w:r>
      <w:r w:rsidRPr="001C7CD3">
        <w:rPr>
          <w:rFonts w:cs="Times New Roman"/>
          <w:sz w:val="16"/>
        </w:rPr>
        <w:t xml:space="preserve"> spate of </w:t>
      </w:r>
      <w:r w:rsidRPr="001C7CD3">
        <w:rPr>
          <w:rFonts w:cs="Times New Roman"/>
          <w:u w:val="single"/>
        </w:rPr>
        <w:t>nuclear tests and missile launches</w:t>
      </w:r>
      <w:r w:rsidRPr="001C7CD3">
        <w:rPr>
          <w:rFonts w:cs="Times New Roman"/>
          <w:sz w:val="16"/>
        </w:rPr>
        <w:t xml:space="preserve"> and Russian President Vladimir </w:t>
      </w:r>
      <w:r w:rsidRPr="001C7CD3">
        <w:rPr>
          <w:rFonts w:cs="Times New Roman"/>
          <w:u w:val="single"/>
        </w:rPr>
        <w:t>Putin’s annexation of Crimea</w:t>
      </w:r>
      <w:r w:rsidRPr="001C7CD3">
        <w:rPr>
          <w:rFonts w:cs="Times New Roman"/>
          <w:sz w:val="16"/>
        </w:rPr>
        <w:t xml:space="preserve"> and incursions into eastern Ukraine </w:t>
      </w:r>
      <w:r w:rsidRPr="001C7CD3">
        <w:rPr>
          <w:rFonts w:cs="Times New Roman"/>
          <w:u w:val="single"/>
        </w:rPr>
        <w:t xml:space="preserve">are emblematic of </w:t>
      </w:r>
      <w:r w:rsidRPr="001C7CD3">
        <w:rPr>
          <w:rFonts w:cs="Times New Roman"/>
          <w:sz w:val="16"/>
        </w:rPr>
        <w:t xml:space="preserve">the kind of </w:t>
      </w:r>
      <w:r w:rsidRPr="001C7CD3">
        <w:rPr>
          <w:rFonts w:cs="Times New Roman"/>
          <w:u w:val="single"/>
        </w:rPr>
        <w:t>aggressive behavior</w:t>
      </w:r>
      <w:r w:rsidRPr="001C7CD3">
        <w:rPr>
          <w:rFonts w:cs="Times New Roman"/>
          <w:sz w:val="16"/>
        </w:rPr>
        <w:t xml:space="preserve"> the </w:t>
      </w:r>
      <w:r w:rsidRPr="001C7CD3">
        <w:rPr>
          <w:rFonts w:cs="Times New Roman"/>
          <w:u w:val="single"/>
        </w:rPr>
        <w:t>international co</w:t>
      </w:r>
      <w:r w:rsidRPr="001C7CD3">
        <w:rPr>
          <w:rFonts w:cs="Times New Roman"/>
          <w:sz w:val="16"/>
        </w:rPr>
        <w:t xml:space="preserve">mmunity has come to </w:t>
      </w:r>
      <w:r w:rsidRPr="001C7CD3">
        <w:rPr>
          <w:rFonts w:cs="Times New Roman"/>
          <w:u w:val="single"/>
        </w:rPr>
        <w:t xml:space="preserve">expect from autocratic leaders. </w:t>
      </w:r>
      <w:r w:rsidRPr="001C7CD3">
        <w:rPr>
          <w:rFonts w:cs="Times New Roman"/>
          <w:sz w:val="16"/>
        </w:rPr>
        <w:t xml:space="preserve">Second, contrary to the president’s assertions, the </w:t>
      </w:r>
      <w:r w:rsidRPr="001C7CD3">
        <w:rPr>
          <w:rFonts w:cs="Times New Roman"/>
          <w:u w:val="single"/>
        </w:rPr>
        <w:t>United States has benefitted immensely from the liberal world order that it helped create</w:t>
      </w:r>
      <w:r w:rsidRPr="001C7CD3">
        <w:rPr>
          <w:rFonts w:cs="Times New Roman"/>
          <w:sz w:val="16"/>
        </w:rPr>
        <w:t xml:space="preserve">. From the ashes of World War II, </w:t>
      </w:r>
      <w:r w:rsidRPr="001C7CD3">
        <w:rPr>
          <w:rFonts w:cs="Times New Roman"/>
          <w:u w:val="single"/>
        </w:rPr>
        <w:t xml:space="preserve">America invested in interlocking political and economic institutions, alliances, and norms — based on universal human rights, </w:t>
      </w:r>
      <w:r w:rsidRPr="001C7CD3">
        <w:rPr>
          <w:rStyle w:val="Emphasis"/>
          <w:rFonts w:cs="Times New Roman"/>
        </w:rPr>
        <w:t>shared values</w:t>
      </w:r>
      <w:r w:rsidRPr="001C7CD3">
        <w:rPr>
          <w:rFonts w:cs="Times New Roman"/>
          <w:u w:val="single"/>
        </w:rPr>
        <w:t xml:space="preserve">, and </w:t>
      </w:r>
      <w:r w:rsidRPr="001C7CD3">
        <w:rPr>
          <w:rStyle w:val="Emphasis"/>
          <w:rFonts w:cs="Times New Roman"/>
        </w:rPr>
        <w:t>the rule of law</w:t>
      </w:r>
      <w:r w:rsidRPr="001C7CD3">
        <w:rPr>
          <w:rFonts w:cs="Times New Roman"/>
          <w:u w:val="single"/>
        </w:rPr>
        <w:t xml:space="preserve"> — that would </w:t>
      </w:r>
      <w:r w:rsidRPr="001C7CD3">
        <w:rPr>
          <w:rStyle w:val="Emphasis"/>
          <w:rFonts w:cs="Times New Roman"/>
        </w:rPr>
        <w:t>prevent large-scale conflict</w:t>
      </w:r>
      <w:r w:rsidRPr="001C7CD3">
        <w:rPr>
          <w:rFonts w:cs="Times New Roman"/>
          <w:u w:val="single"/>
        </w:rPr>
        <w:t xml:space="preserve"> and displacement in the future and fuel Europe’s recovery from the war.</w:t>
      </w:r>
      <w:r w:rsidRPr="001C7CD3">
        <w:rPr>
          <w:rFonts w:cs="Times New Roman"/>
          <w:sz w:val="16"/>
        </w:rPr>
        <w:t xml:space="preserve"> </w:t>
      </w:r>
      <w:r w:rsidRPr="001C7CD3">
        <w:rPr>
          <w:rFonts w:cs="Times New Roman"/>
          <w:u w:val="single"/>
        </w:rPr>
        <w:t>The United States has been both the primary engine and beneficiary of this liberal international</w:t>
      </w:r>
      <w:r w:rsidRPr="001C7CD3">
        <w:rPr>
          <w:rFonts w:cs="Times New Roman"/>
          <w:sz w:val="16"/>
        </w:rPr>
        <w:t xml:space="preserve"> order. To be clear, inequality has been a terrible byproduct of this system — and too many have been left behind. But, far from being victimized by globalization, </w:t>
      </w:r>
      <w:r w:rsidRPr="001C7CD3">
        <w:rPr>
          <w:rFonts w:cs="Times New Roman"/>
          <w:u w:val="single"/>
        </w:rPr>
        <w:t>the United States has enjoyed nearly 70 years of unparalleled influence because of its investment in the promotion of democracy and human rights.</w:t>
      </w:r>
      <w:r w:rsidRPr="001C7CD3">
        <w:rPr>
          <w:rFonts w:cs="Times New Roman"/>
          <w:sz w:val="16"/>
        </w:rPr>
        <w:t xml:space="preserve"> Finally, U.S. support for democracy and human rights matters in people’s lives. It is </w:t>
      </w:r>
      <w:r w:rsidRPr="001C7CD3">
        <w:rPr>
          <w:rFonts w:cs="Times New Roman"/>
          <w:u w:val="single"/>
        </w:rPr>
        <w:t xml:space="preserve">true that the United States has been </w:t>
      </w:r>
      <w:r w:rsidRPr="001C7CD3">
        <w:rPr>
          <w:rStyle w:val="Emphasis"/>
          <w:rFonts w:cs="Times New Roman"/>
        </w:rPr>
        <w:t>far from perfect</w:t>
      </w:r>
      <w:r w:rsidRPr="001C7CD3">
        <w:rPr>
          <w:rFonts w:cs="Times New Roman"/>
          <w:u w:val="single"/>
        </w:rPr>
        <w:t xml:space="preserve"> in championing human rights, </w:t>
      </w:r>
      <w:r w:rsidRPr="001C7CD3">
        <w:rPr>
          <w:rFonts w:cs="Times New Roman"/>
          <w:sz w:val="16"/>
        </w:rPr>
        <w:t>especially where America has short-term security interests</w:t>
      </w:r>
      <w:r w:rsidRPr="001C7CD3">
        <w:rPr>
          <w:rFonts w:cs="Times New Roman"/>
          <w:u w:val="single"/>
        </w:rPr>
        <w:t xml:space="preserve">. Yet there is </w:t>
      </w:r>
      <w:r w:rsidRPr="001C7CD3">
        <w:rPr>
          <w:rStyle w:val="Emphasis"/>
          <w:rFonts w:cs="Times New Roman"/>
        </w:rPr>
        <w:t>no other country</w:t>
      </w:r>
      <w:r w:rsidRPr="001C7CD3">
        <w:rPr>
          <w:rFonts w:cs="Times New Roman"/>
          <w:u w:val="single"/>
        </w:rPr>
        <w:t xml:space="preserve"> that </w:t>
      </w:r>
      <w:r w:rsidRPr="001C7CD3">
        <w:rPr>
          <w:rStyle w:val="Emphasis"/>
          <w:rFonts w:cs="Times New Roman"/>
        </w:rPr>
        <w:t>can substitute</w:t>
      </w:r>
      <w:r w:rsidRPr="001C7CD3">
        <w:rPr>
          <w:rFonts w:cs="Times New Roman"/>
          <w:u w:val="single"/>
        </w:rPr>
        <w:t xml:space="preserve"> for the United States when it comes to fighting for universal freedoms. American presidents</w:t>
      </w:r>
      <w:r w:rsidRPr="001C7CD3">
        <w:rPr>
          <w:rFonts w:cs="Times New Roman"/>
          <w:sz w:val="16"/>
        </w:rPr>
        <w:t xml:space="preserve">, </w:t>
      </w:r>
      <w:r w:rsidRPr="001C7CD3">
        <w:rPr>
          <w:rFonts w:cs="Times New Roman"/>
          <w:u w:val="single"/>
        </w:rPr>
        <w:t xml:space="preserve">members of Congress, and cabinet secretaries have personally intervened to get political prisoners released from jail, prevent genocide, and bring war criminals to justice. The solidarity expressed by U.S. political and civil leaders has </w:t>
      </w:r>
      <w:r w:rsidRPr="001C7CD3">
        <w:rPr>
          <w:rStyle w:val="Emphasis"/>
        </w:rPr>
        <w:t>provided sustenance and hope</w:t>
      </w:r>
      <w:r w:rsidRPr="001C7CD3">
        <w:rPr>
          <w:rFonts w:cs="Times New Roman"/>
          <w:u w:val="single"/>
        </w:rPr>
        <w:t xml:space="preserve"> to human rights defenders in the grimmest conditions</w:t>
      </w:r>
      <w:r w:rsidRPr="001C7CD3">
        <w:rPr>
          <w:rFonts w:cs="Times New Roman"/>
          <w:sz w:val="16"/>
        </w:rPr>
        <w:t xml:space="preserve">. An Egyptian activist once pulled a speech given by President Barack Obama on the vital contributions of civil society out of his pocket and said to me, “When I heard these words, I knew I wasn’t alone.” </w:t>
      </w:r>
      <w:r w:rsidRPr="001C7CD3">
        <w:rPr>
          <w:rFonts w:cs="Times New Roman"/>
          <w:u w:val="single"/>
        </w:rPr>
        <w:t xml:space="preserve">At a moment in which the forces of nationalism, authoritarianism, and hatred threaten to tear our societies apart again, the United States </w:t>
      </w:r>
      <w:r w:rsidRPr="001C7CD3">
        <w:rPr>
          <w:rStyle w:val="Emphasis"/>
          <w:rFonts w:cs="Times New Roman"/>
        </w:rPr>
        <w:t xml:space="preserve">needs to make sure </w:t>
      </w:r>
      <w:r w:rsidRPr="001C7CD3">
        <w:rPr>
          <w:rFonts w:cs="Times New Roman"/>
          <w:u w:val="single"/>
        </w:rPr>
        <w:t>that those</w:t>
      </w:r>
      <w:r w:rsidRPr="001C7CD3">
        <w:rPr>
          <w:rFonts w:cs="Times New Roman"/>
          <w:sz w:val="16"/>
        </w:rPr>
        <w:t xml:space="preserve"> bravely</w:t>
      </w:r>
      <w:r w:rsidRPr="001C7CD3">
        <w:rPr>
          <w:rFonts w:cs="Times New Roman"/>
          <w:u w:val="single"/>
        </w:rPr>
        <w:t xml:space="preserve"> fighting against repression and injustice all around the world know that they have not been forgotten</w:t>
      </w:r>
    </w:p>
    <w:p w14:paraId="424B24EC" w14:textId="77777777" w:rsidR="00C34AD8" w:rsidRPr="001C7CD3" w:rsidRDefault="00C34AD8" w:rsidP="00C34AD8">
      <w:pPr>
        <w:pStyle w:val="Heading4"/>
        <w:rPr>
          <w:rFonts w:cs="Times New Roman"/>
        </w:rPr>
      </w:pPr>
      <w:r w:rsidRPr="001C7CD3">
        <w:rPr>
          <w:rFonts w:cs="Times New Roman"/>
        </w:rPr>
        <w:t>Human rights credibility solves global WMD conflict</w:t>
      </w:r>
    </w:p>
    <w:p w14:paraId="57D455C3" w14:textId="77777777" w:rsidR="00C34AD8" w:rsidRPr="001C7CD3" w:rsidRDefault="00C34AD8" w:rsidP="00C34AD8">
      <w:pPr>
        <w:rPr>
          <w:rFonts w:cs="Times New Roman"/>
        </w:rPr>
      </w:pPr>
      <w:r w:rsidRPr="001C7CD3">
        <w:rPr>
          <w:rStyle w:val="Style13ptBold"/>
          <w:rFonts w:cs="Times New Roman"/>
        </w:rPr>
        <w:t>Burke-White 4</w:t>
      </w:r>
      <w:r w:rsidRPr="001C7CD3">
        <w:rPr>
          <w:rFonts w:cs="Times New Roman"/>
        </w:rPr>
        <w:t xml:space="preserve"> William W., Lecturer in Public and International Affairs and Senior Special Assistant to the Dean at the Woodrow Wilson School of Public and International Affairs, Princeton University and Ph.D. at Cambridge, “Human Rights and National Security: The Strategic Correlation”, The Harvard Human Rights Journal, Spring, 17 Harv. Hum. Rts. J. 249, Lexis</w:t>
      </w:r>
    </w:p>
    <w:p w14:paraId="07EB067D" w14:textId="77777777" w:rsidR="00C34AD8" w:rsidRPr="001C7CD3" w:rsidRDefault="00C34AD8" w:rsidP="00C34AD8">
      <w:pPr>
        <w:rPr>
          <w:rFonts w:cs="Times New Roman"/>
          <w:sz w:val="14"/>
        </w:rPr>
      </w:pPr>
      <w:r w:rsidRPr="001C7CD3">
        <w:rPr>
          <w:rFonts w:cs="Times New Roman"/>
          <w:sz w:val="14"/>
        </w:rPr>
        <w:t xml:space="preserve">This Article presents a strategic--as opposed to ideological or normative--argument that </w:t>
      </w:r>
      <w:r w:rsidRPr="001C7CD3">
        <w:rPr>
          <w:rFonts w:cs="Times New Roman"/>
          <w:bCs/>
          <w:u w:val="single"/>
        </w:rPr>
        <w:t>the promotion of human rights should be given a more prominent place in U.S. foreign policy</w:t>
      </w:r>
      <w:r w:rsidRPr="001C7CD3">
        <w:rPr>
          <w:rFonts w:cs="Times New Roman"/>
          <w:sz w:val="14"/>
        </w:rPr>
        <w:t xml:space="preserve">. It does so by suggesting a correlation between the domestic human rights practices of states and their propensity to engage in aggressive international conduct. </w:t>
      </w:r>
      <w:r w:rsidRPr="001C7CD3">
        <w:rPr>
          <w:rFonts w:cs="Times New Roman"/>
          <w:bCs/>
          <w:u w:val="single"/>
        </w:rPr>
        <w:t>Among the chief threats to</w:t>
      </w:r>
      <w:r w:rsidRPr="001C7CD3">
        <w:rPr>
          <w:rFonts w:cs="Times New Roman"/>
          <w:sz w:val="14"/>
        </w:rPr>
        <w:t xml:space="preserve"> U.S. </w:t>
      </w:r>
      <w:r w:rsidRPr="001C7CD3">
        <w:rPr>
          <w:rFonts w:cs="Times New Roman"/>
          <w:bCs/>
          <w:u w:val="single"/>
        </w:rPr>
        <w:t>national security are acts of aggression by other states</w:t>
      </w:r>
      <w:r w:rsidRPr="001C7CD3">
        <w:rPr>
          <w:rFonts w:cs="Times New Roman"/>
          <w:sz w:val="14"/>
        </w:rPr>
        <w:t xml:space="preserve">. Aggressive acts of war may directly endanger the United States, as did the Japanese bombing of Pearl Harbor in 1941, or they may require U.S. military action overseas, as in Kuwait fifty years later. </w:t>
      </w:r>
      <w:r w:rsidRPr="001C7CD3">
        <w:rPr>
          <w:rFonts w:cs="Times New Roman"/>
          <w:bCs/>
          <w:u w:val="single"/>
        </w:rPr>
        <w:t>Evidence</w:t>
      </w:r>
      <w:r w:rsidRPr="001C7CD3">
        <w:rPr>
          <w:rFonts w:cs="Times New Roman"/>
          <w:sz w:val="14"/>
        </w:rPr>
        <w:t xml:space="preserve"> from the post-Cold War </w:t>
      </w:r>
      <w:proofErr w:type="gramStart"/>
      <w:r w:rsidRPr="001C7CD3">
        <w:rPr>
          <w:rFonts w:cs="Times New Roman"/>
          <w:sz w:val="14"/>
        </w:rPr>
        <w:t>period  [</w:t>
      </w:r>
      <w:proofErr w:type="gramEnd"/>
      <w:r w:rsidRPr="001C7CD3">
        <w:rPr>
          <w:rFonts w:cs="Times New Roman"/>
          <w:sz w:val="14"/>
        </w:rPr>
        <w:t xml:space="preserve">*250]  </w:t>
      </w:r>
      <w:r w:rsidRPr="001C7CD3">
        <w:rPr>
          <w:rFonts w:cs="Times New Roman"/>
          <w:bCs/>
          <w:u w:val="single"/>
        </w:rPr>
        <w:t>indicates that states that systematically abuse</w:t>
      </w:r>
      <w:r w:rsidRPr="001C7CD3">
        <w:rPr>
          <w:rFonts w:cs="Times New Roman"/>
          <w:sz w:val="14"/>
        </w:rPr>
        <w:t xml:space="preserve"> their own citizens' </w:t>
      </w:r>
      <w:r w:rsidRPr="001C7CD3">
        <w:rPr>
          <w:rFonts w:cs="Times New Roman"/>
          <w:bCs/>
          <w:u w:val="single"/>
        </w:rPr>
        <w:t>human rights are</w:t>
      </w:r>
      <w:r w:rsidRPr="001C7CD3">
        <w:rPr>
          <w:rFonts w:cs="Times New Roman"/>
          <w:sz w:val="14"/>
        </w:rPr>
        <w:t xml:space="preserve"> also </w:t>
      </w:r>
      <w:r w:rsidRPr="001C7CD3">
        <w:rPr>
          <w:rFonts w:cs="Times New Roman"/>
          <w:bCs/>
          <w:u w:val="single"/>
        </w:rPr>
        <w:t xml:space="preserve">those most likely to </w:t>
      </w:r>
      <w:r w:rsidRPr="001C7CD3">
        <w:rPr>
          <w:rStyle w:val="Box"/>
          <w:rFonts w:ascii="Georgia" w:hAnsi="Georgia" w:cs="Times New Roman"/>
        </w:rPr>
        <w:t>engage in aggression</w:t>
      </w:r>
      <w:r w:rsidRPr="001C7CD3">
        <w:rPr>
          <w:rFonts w:cs="Times New Roman"/>
          <w:bCs/>
          <w:u w:val="single"/>
        </w:rPr>
        <w:t xml:space="preserve">. To the degree that improvements in various states' human rights records </w:t>
      </w:r>
      <w:r w:rsidRPr="001C7CD3">
        <w:rPr>
          <w:rStyle w:val="Box"/>
          <w:rFonts w:ascii="Georgia" w:hAnsi="Georgia" w:cs="Times New Roman"/>
        </w:rPr>
        <w:t>decrease the likelihood</w:t>
      </w:r>
      <w:r w:rsidRPr="001C7CD3">
        <w:rPr>
          <w:rFonts w:cs="Times New Roman"/>
          <w:bCs/>
          <w:u w:val="single"/>
        </w:rPr>
        <w:t xml:space="preserve"> of aggressive war</w:t>
      </w:r>
      <w:r w:rsidRPr="001C7CD3">
        <w:rPr>
          <w:rFonts w:cs="Times New Roman"/>
          <w:sz w:val="14"/>
        </w:rPr>
        <w:t xml:space="preserve">, a foreign </w:t>
      </w:r>
      <w:r w:rsidRPr="001C7CD3">
        <w:rPr>
          <w:rFonts w:cs="Times New Roman"/>
          <w:bCs/>
          <w:u w:val="single"/>
        </w:rPr>
        <w:t>policy informed by human rights can significantly enhance</w:t>
      </w:r>
      <w:r w:rsidRPr="001C7CD3">
        <w:rPr>
          <w:rFonts w:cs="Times New Roman"/>
          <w:sz w:val="14"/>
        </w:rPr>
        <w:t xml:space="preserve"> U.S. and </w:t>
      </w:r>
      <w:r w:rsidRPr="001C7CD3">
        <w:rPr>
          <w:rStyle w:val="Box"/>
          <w:rFonts w:ascii="Georgia" w:hAnsi="Georgia" w:cs="Times New Roman"/>
        </w:rPr>
        <w:t>global security</w:t>
      </w:r>
      <w:r w:rsidRPr="001C7CD3">
        <w:rPr>
          <w:rFonts w:cs="Times New Roman"/>
          <w:sz w:val="14"/>
        </w:rPr>
        <w:t xml:space="preserve">. Since 1990, </w:t>
      </w:r>
      <w:r w:rsidRPr="001C7CD3">
        <w:rPr>
          <w:rFonts w:cs="Times New Roman"/>
          <w:bCs/>
          <w:u w:val="single"/>
        </w:rPr>
        <w:t xml:space="preserve">a state's domestic human rights policy appears to be a </w:t>
      </w:r>
      <w:r w:rsidRPr="001C7CD3">
        <w:rPr>
          <w:rStyle w:val="Box"/>
          <w:rFonts w:ascii="Georgia" w:hAnsi="Georgia" w:cs="Times New Roman"/>
        </w:rPr>
        <w:t>telling indicator</w:t>
      </w:r>
      <w:r w:rsidRPr="001C7CD3">
        <w:rPr>
          <w:rFonts w:cs="Times New Roman"/>
          <w:bCs/>
          <w:u w:val="single"/>
        </w:rPr>
        <w:t xml:space="preserve"> of that state's propensity to engage in international aggression</w:t>
      </w:r>
      <w:r w:rsidRPr="001C7CD3">
        <w:rPr>
          <w:rFonts w:cs="Times New Roman"/>
          <w:sz w:val="14"/>
        </w:rPr>
        <w:t xml:space="preserve">. A central element of U.S. foreign policy has long been the preservation of peace and the prevention of such acts of aggression. </w:t>
      </w:r>
      <w:hyperlink r:id="rId17" w:anchor="n2" w:tgtFrame="_self" w:history="1">
        <w:r w:rsidRPr="001C7CD3">
          <w:rPr>
            <w:rStyle w:val="Hyperlink"/>
            <w:rFonts w:cs="Times New Roman"/>
            <w:sz w:val="16"/>
          </w:rPr>
          <w:t>2</w:t>
        </w:r>
      </w:hyperlink>
      <w:r w:rsidRPr="001C7CD3">
        <w:rPr>
          <w:rFonts w:cs="Times New Roman"/>
          <w:sz w:val="14"/>
        </w:rPr>
        <w:t xml:space="preserve"> If </w:t>
      </w:r>
      <w:r w:rsidRPr="001C7CD3">
        <w:rPr>
          <w:rStyle w:val="StyleUnderline"/>
          <w:rFonts w:cs="Times New Roman"/>
        </w:rPr>
        <w:t>the correlation</w:t>
      </w:r>
      <w:r w:rsidRPr="001C7CD3">
        <w:rPr>
          <w:rFonts w:cs="Times New Roman"/>
          <w:sz w:val="14"/>
        </w:rPr>
        <w:t xml:space="preserve"> discussed herein is accurate, it </w:t>
      </w:r>
      <w:r w:rsidRPr="001C7CD3">
        <w:rPr>
          <w:rStyle w:val="StyleUnderline"/>
          <w:rFonts w:cs="Times New Roman"/>
        </w:rPr>
        <w:t xml:space="preserve">provides U.S. policymakers with a </w:t>
      </w:r>
      <w:r w:rsidRPr="001C7CD3">
        <w:rPr>
          <w:rStyle w:val="Emphasis"/>
          <w:rFonts w:cs="Times New Roman"/>
        </w:rPr>
        <w:t>powerful new tool to enhance national security through the promotion of human rights</w:t>
      </w:r>
      <w:r w:rsidRPr="001C7CD3">
        <w:rPr>
          <w:rFonts w:cs="Times New Roman"/>
          <w:sz w:val="14"/>
        </w:rPr>
        <w:t xml:space="preserve">. A strategic linkage between national security and human rights would result in a number of important policy modifications. First, it changes the prioritization of those countries U.S. policymakers have identified as presenting the greatest concern. Second, it alters some of the policy prescriptions for such states. Third, it offers states a means of signaling benign international intent through the improvement of their domestic human rights records. Fourth, it provides a way for a current government to prevent future governments from aggressive international behavior through the institutionalization of human rights protections. Fifth, </w:t>
      </w:r>
      <w:r w:rsidRPr="001C7CD3">
        <w:rPr>
          <w:rFonts w:cs="Times New Roman"/>
          <w:bCs/>
          <w:u w:val="single"/>
        </w:rPr>
        <w:t>it addresses the</w:t>
      </w:r>
      <w:r w:rsidRPr="001C7CD3">
        <w:rPr>
          <w:rFonts w:cs="Times New Roman"/>
          <w:sz w:val="14"/>
        </w:rPr>
        <w:t xml:space="preserve"> particular </w:t>
      </w:r>
      <w:r w:rsidRPr="001C7CD3">
        <w:rPr>
          <w:rFonts w:cs="Times New Roman"/>
          <w:bCs/>
          <w:u w:val="single"/>
        </w:rPr>
        <w:t>threat of</w:t>
      </w:r>
      <w:r w:rsidRPr="001C7CD3">
        <w:rPr>
          <w:rFonts w:cs="Times New Roman"/>
          <w:sz w:val="14"/>
        </w:rPr>
        <w:t xml:space="preserve"> human rights abusing </w:t>
      </w:r>
      <w:r w:rsidRPr="001C7CD3">
        <w:rPr>
          <w:rFonts w:cs="Times New Roman"/>
          <w:bCs/>
          <w:u w:val="single"/>
        </w:rPr>
        <w:t>states obtaining</w:t>
      </w:r>
      <w:r w:rsidRPr="001C7CD3">
        <w:rPr>
          <w:rFonts w:cs="Times New Roman"/>
          <w:sz w:val="14"/>
        </w:rPr>
        <w:t xml:space="preserve"> weapons of mass destruction (</w:t>
      </w:r>
      <w:r w:rsidRPr="001C7CD3">
        <w:rPr>
          <w:rStyle w:val="Emphasis"/>
          <w:rFonts w:cs="Times New Roman"/>
        </w:rPr>
        <w:t>WMD</w:t>
      </w:r>
      <w:r w:rsidRPr="001C7CD3">
        <w:rPr>
          <w:rFonts w:cs="Times New Roman"/>
          <w:sz w:val="14"/>
        </w:rPr>
        <w:t>). Finally, it offers a mechanism for U.S.-U.N. cooperation on human rights issues.</w:t>
      </w:r>
    </w:p>
    <w:p w14:paraId="152ECFC2" w14:textId="4F156FF7" w:rsidR="003A3881" w:rsidRPr="001C7CD3" w:rsidRDefault="003A3881" w:rsidP="003A3881">
      <w:pPr>
        <w:pStyle w:val="Heading3"/>
        <w:rPr>
          <w:rFonts w:cs="Times New Roman"/>
        </w:rPr>
      </w:pPr>
      <w:r w:rsidRPr="001C7CD3">
        <w:rPr>
          <w:rFonts w:cs="Times New Roman"/>
        </w:rPr>
        <w:t>2</w:t>
      </w:r>
    </w:p>
    <w:p w14:paraId="04753FB5" w14:textId="61B93317" w:rsidR="003A3881" w:rsidRPr="001C7CD3" w:rsidRDefault="00AD35A0" w:rsidP="003A3881">
      <w:pPr>
        <w:pStyle w:val="Heading4"/>
        <w:rPr>
          <w:rFonts w:cs="Times New Roman"/>
        </w:rPr>
      </w:pPr>
      <w:r w:rsidRPr="001C7CD3">
        <w:rPr>
          <w:rFonts w:cs="Times New Roman"/>
        </w:rPr>
        <w:t>Contention</w:t>
      </w:r>
      <w:r w:rsidR="003A3881" w:rsidRPr="001C7CD3">
        <w:rPr>
          <w:rFonts w:cs="Times New Roman"/>
        </w:rPr>
        <w:t xml:space="preserve"> Two is Middle East Instability </w:t>
      </w:r>
    </w:p>
    <w:p w14:paraId="03DE9B0B" w14:textId="13BE9435" w:rsidR="00A97C36" w:rsidRPr="001C7CD3" w:rsidRDefault="00A97C36" w:rsidP="00A97C36">
      <w:pPr>
        <w:pStyle w:val="Heading4"/>
        <w:rPr>
          <w:rFonts w:cs="Times New Roman"/>
          <w:u w:val="single"/>
        </w:rPr>
      </w:pPr>
      <w:r w:rsidRPr="001C7CD3">
        <w:rPr>
          <w:rFonts w:cs="Times New Roman"/>
          <w:u w:val="single"/>
        </w:rPr>
        <w:t xml:space="preserve">Scenario One is Iran: </w:t>
      </w:r>
    </w:p>
    <w:p w14:paraId="0DEE9C7D" w14:textId="5934C2C8" w:rsidR="00A97C36" w:rsidRPr="001C7CD3" w:rsidRDefault="00A97C36" w:rsidP="00A97C36">
      <w:pPr>
        <w:pStyle w:val="Heading4"/>
        <w:rPr>
          <w:rFonts w:cs="Times New Roman"/>
          <w:u w:val="single"/>
        </w:rPr>
      </w:pPr>
      <w:r w:rsidRPr="001C7CD3">
        <w:rPr>
          <w:rFonts w:cs="Times New Roman"/>
        </w:rPr>
        <w:t xml:space="preserve">Plan is key to stopping co-production deals that allow Saudi Arabia to produce </w:t>
      </w:r>
      <w:r w:rsidRPr="001C7CD3">
        <w:rPr>
          <w:rFonts w:cs="Times New Roman"/>
          <w:u w:val="single"/>
        </w:rPr>
        <w:t>smart bombs</w:t>
      </w:r>
      <w:r w:rsidRPr="001C7CD3">
        <w:rPr>
          <w:rFonts w:cs="Times New Roman"/>
        </w:rPr>
        <w:t xml:space="preserve"> </w:t>
      </w:r>
      <w:r w:rsidR="00340B3B" w:rsidRPr="001C7CD3">
        <w:rPr>
          <w:rFonts w:cs="Times New Roman"/>
        </w:rPr>
        <w:t xml:space="preserve">– </w:t>
      </w:r>
      <w:r w:rsidR="00DE4900" w:rsidRPr="001C7CD3">
        <w:rPr>
          <w:rFonts w:cs="Times New Roman"/>
          <w:u w:val="single"/>
        </w:rPr>
        <w:t>that leds to</w:t>
      </w:r>
      <w:r w:rsidR="00340B3B" w:rsidRPr="001C7CD3">
        <w:rPr>
          <w:rFonts w:cs="Times New Roman"/>
          <w:u w:val="single"/>
        </w:rPr>
        <w:t xml:space="preserve"> regional instability and</w:t>
      </w:r>
      <w:r w:rsidR="006706D8" w:rsidRPr="001C7CD3">
        <w:rPr>
          <w:rFonts w:cs="Times New Roman"/>
          <w:u w:val="single"/>
        </w:rPr>
        <w:t xml:space="preserve"> Middle East</w:t>
      </w:r>
      <w:r w:rsidR="00340B3B" w:rsidRPr="001C7CD3">
        <w:rPr>
          <w:rFonts w:cs="Times New Roman"/>
          <w:u w:val="single"/>
        </w:rPr>
        <w:t xml:space="preserve"> arms racing </w:t>
      </w:r>
    </w:p>
    <w:p w14:paraId="15F61053" w14:textId="0386F9E6" w:rsidR="00A97C36" w:rsidRPr="001C7CD3" w:rsidRDefault="00A97C36" w:rsidP="00A97C36">
      <w:pPr>
        <w:spacing w:line="240" w:lineRule="auto"/>
        <w:rPr>
          <w:rFonts w:cs="Times New Roman"/>
        </w:rPr>
      </w:pPr>
      <w:r w:rsidRPr="001C7CD3">
        <w:rPr>
          <w:rStyle w:val="Style13ptBold"/>
          <w:rFonts w:cs="Times New Roman"/>
        </w:rPr>
        <w:t>De Luce and Windrem 19</w:t>
      </w:r>
      <w:r w:rsidRPr="001C7CD3">
        <w:rPr>
          <w:rFonts w:cs="Times New Roman"/>
        </w:rPr>
        <w:t xml:space="preserve"> [Dan De Luce is a reporter for the NBC News Investigative Unit, and Robert Windrem is an investigative reporter/producer with NBC News, specializing in international security, “Under Trump arms deal, high-tech U.S. bombs to be built in Saudi Arabia”, June 7, 2019, </w:t>
      </w:r>
      <w:hyperlink r:id="rId18" w:history="1">
        <w:r w:rsidRPr="001C7CD3">
          <w:rPr>
            <w:rStyle w:val="Hyperlink"/>
            <w:rFonts w:cs="Times New Roman"/>
          </w:rPr>
          <w:t>https://www.nbcnews.com/politics/congress/under-trump-arms-deal-high-tech-u-s-bombs-be-n1015346</w:t>
        </w:r>
      </w:hyperlink>
      <w:r w:rsidRPr="001C7CD3">
        <w:rPr>
          <w:rFonts w:cs="Times New Roman"/>
        </w:rPr>
        <w:t>, DOA: 6/8/1</w:t>
      </w:r>
      <w:r w:rsidR="00FE4634" w:rsidRPr="001C7CD3">
        <w:rPr>
          <w:rFonts w:cs="Times New Roman"/>
        </w:rPr>
        <w:t>9 GMDI</w:t>
      </w:r>
    </w:p>
    <w:p w14:paraId="1BDCFA60" w14:textId="77777777" w:rsidR="00A97C36" w:rsidRPr="001C7CD3" w:rsidRDefault="00A97C36" w:rsidP="00A97C36">
      <w:pPr>
        <w:pStyle w:val="endmarkenabled"/>
        <w:spacing w:before="360" w:beforeAutospacing="0" w:after="360" w:afterAutospacing="0"/>
        <w:rPr>
          <w:rFonts w:ascii="Georgia" w:hAnsi="Georgia"/>
          <w:sz w:val="16"/>
          <w:szCs w:val="22"/>
        </w:rPr>
      </w:pPr>
      <w:r w:rsidRPr="001C7CD3">
        <w:rPr>
          <w:rFonts w:ascii="Georgia" w:hAnsi="Georgia"/>
          <w:sz w:val="16"/>
          <w:szCs w:val="22"/>
        </w:rPr>
        <w:t xml:space="preserve">WASHINGTON — A </w:t>
      </w:r>
      <w:r w:rsidRPr="001C7CD3">
        <w:rPr>
          <w:rFonts w:ascii="Georgia" w:eastAsiaTheme="majorEastAsia" w:hAnsi="Georgia"/>
          <w:sz w:val="16"/>
          <w:szCs w:val="22"/>
        </w:rPr>
        <w:t xml:space="preserve">controversial </w:t>
      </w:r>
      <w:r w:rsidRPr="001C7CD3">
        <w:rPr>
          <w:rFonts w:ascii="Georgia" w:eastAsiaTheme="majorEastAsia" w:hAnsi="Georgia"/>
          <w:sz w:val="22"/>
          <w:szCs w:val="22"/>
          <w:u w:val="single"/>
        </w:rPr>
        <w:t>arms deal</w:t>
      </w:r>
      <w:r w:rsidRPr="001C7CD3">
        <w:rPr>
          <w:rFonts w:ascii="Georgia" w:hAnsi="Georgia"/>
          <w:sz w:val="22"/>
          <w:szCs w:val="22"/>
          <w:u w:val="single"/>
        </w:rPr>
        <w:t xml:space="preserve"> for Arab allies</w:t>
      </w:r>
      <w:r w:rsidRPr="001C7CD3">
        <w:rPr>
          <w:rFonts w:ascii="Georgia" w:hAnsi="Georgia"/>
          <w:sz w:val="16"/>
          <w:szCs w:val="22"/>
        </w:rPr>
        <w:t xml:space="preserve"> approved by the Trump administration </w:t>
      </w:r>
      <w:r w:rsidRPr="001C7CD3">
        <w:rPr>
          <w:rFonts w:ascii="Georgia" w:hAnsi="Georgia"/>
          <w:sz w:val="22"/>
          <w:szCs w:val="22"/>
          <w:u w:val="single"/>
        </w:rPr>
        <w:t>will allow</w:t>
      </w:r>
      <w:r w:rsidRPr="001C7CD3">
        <w:rPr>
          <w:rFonts w:ascii="Georgia" w:hAnsi="Georgia"/>
          <w:sz w:val="16"/>
          <w:szCs w:val="22"/>
        </w:rPr>
        <w:t xml:space="preserve"> </w:t>
      </w:r>
      <w:r w:rsidRPr="001C7CD3">
        <w:rPr>
          <w:rFonts w:ascii="Georgia" w:hAnsi="Georgia"/>
          <w:sz w:val="22"/>
          <w:szCs w:val="22"/>
          <w:u w:val="single"/>
        </w:rPr>
        <w:t>U.S. hi-tech bomb</w:t>
      </w:r>
      <w:r w:rsidRPr="001C7CD3">
        <w:rPr>
          <w:rFonts w:ascii="Georgia" w:hAnsi="Georgia"/>
          <w:sz w:val="16"/>
          <w:szCs w:val="22"/>
        </w:rPr>
        <w:t xml:space="preserve"> </w:t>
      </w:r>
      <w:r w:rsidRPr="001C7CD3">
        <w:rPr>
          <w:rFonts w:ascii="Georgia" w:hAnsi="Georgia"/>
          <w:b/>
          <w:sz w:val="22"/>
          <w:szCs w:val="22"/>
          <w:u w:val="single"/>
        </w:rPr>
        <w:t xml:space="preserve">parts to be </w:t>
      </w:r>
      <w:r w:rsidRPr="001C7CD3">
        <w:rPr>
          <w:rStyle w:val="Emphasis"/>
        </w:rPr>
        <w:t>manufactured</w:t>
      </w:r>
      <w:r w:rsidRPr="001C7CD3">
        <w:rPr>
          <w:rFonts w:ascii="Georgia" w:hAnsi="Georgia"/>
          <w:sz w:val="22"/>
          <w:szCs w:val="22"/>
          <w:u w:val="single"/>
        </w:rPr>
        <w:t xml:space="preserve"> in Saudi Arabia</w:t>
      </w:r>
      <w:r w:rsidRPr="001C7CD3">
        <w:rPr>
          <w:rFonts w:ascii="Georgia" w:hAnsi="Georgia"/>
          <w:sz w:val="16"/>
          <w:szCs w:val="22"/>
        </w:rPr>
        <w:t xml:space="preserve">, </w:t>
      </w:r>
      <w:r w:rsidRPr="001C7CD3">
        <w:rPr>
          <w:rFonts w:ascii="Georgia" w:hAnsi="Georgia"/>
          <w:sz w:val="22"/>
          <w:szCs w:val="22"/>
          <w:u w:val="single"/>
        </w:rPr>
        <w:t>giving</w:t>
      </w:r>
      <w:r w:rsidRPr="001C7CD3">
        <w:rPr>
          <w:rFonts w:ascii="Georgia" w:hAnsi="Georgia"/>
          <w:sz w:val="16"/>
          <w:szCs w:val="22"/>
        </w:rPr>
        <w:t xml:space="preserve"> Riyadh unprecedented </w:t>
      </w:r>
      <w:r w:rsidRPr="001C7CD3">
        <w:rPr>
          <w:rFonts w:ascii="Georgia" w:hAnsi="Georgia"/>
          <w:sz w:val="22"/>
          <w:szCs w:val="22"/>
          <w:u w:val="single"/>
        </w:rPr>
        <w:t>access to a sensitive weapons technology</w:t>
      </w:r>
      <w:r w:rsidRPr="001C7CD3">
        <w:rPr>
          <w:rFonts w:ascii="Georgia" w:hAnsi="Georgia"/>
          <w:sz w:val="16"/>
          <w:szCs w:val="22"/>
        </w:rPr>
        <w:t xml:space="preserve">. The </w:t>
      </w:r>
      <w:r w:rsidRPr="001C7CD3">
        <w:rPr>
          <w:rFonts w:ascii="Georgia" w:hAnsi="Georgia"/>
          <w:sz w:val="22"/>
          <w:szCs w:val="22"/>
          <w:u w:val="single"/>
        </w:rPr>
        <w:t>production arrangement</w:t>
      </w:r>
      <w:r w:rsidRPr="001C7CD3">
        <w:rPr>
          <w:rFonts w:ascii="Georgia" w:hAnsi="Georgia"/>
          <w:sz w:val="16"/>
          <w:szCs w:val="22"/>
        </w:rPr>
        <w:t xml:space="preserve"> </w:t>
      </w:r>
      <w:r w:rsidRPr="001C7CD3">
        <w:rPr>
          <w:rFonts w:ascii="Georgia" w:hAnsi="Georgia"/>
          <w:sz w:val="22"/>
          <w:szCs w:val="22"/>
          <w:u w:val="single"/>
        </w:rPr>
        <w:t>is part of</w:t>
      </w:r>
      <w:r w:rsidRPr="001C7CD3">
        <w:rPr>
          <w:rFonts w:ascii="Georgia" w:hAnsi="Georgia"/>
          <w:sz w:val="16"/>
          <w:szCs w:val="22"/>
        </w:rPr>
        <w:t xml:space="preserve"> a larger </w:t>
      </w:r>
      <w:r w:rsidRPr="001C7CD3">
        <w:rPr>
          <w:rFonts w:ascii="Georgia" w:hAnsi="Georgia"/>
          <w:sz w:val="22"/>
          <w:szCs w:val="22"/>
          <w:u w:val="single"/>
        </w:rPr>
        <w:t>$8.1 billion arms package</w:t>
      </w:r>
      <w:r w:rsidRPr="001C7CD3">
        <w:rPr>
          <w:rFonts w:ascii="Georgia" w:hAnsi="Georgia"/>
          <w:sz w:val="16"/>
          <w:szCs w:val="22"/>
        </w:rPr>
        <w:t xml:space="preserve"> </w:t>
      </w:r>
      <w:r w:rsidRPr="001C7CD3">
        <w:rPr>
          <w:rFonts w:ascii="Georgia" w:hAnsi="Georgia"/>
          <w:sz w:val="22"/>
          <w:szCs w:val="22"/>
          <w:u w:val="single"/>
        </w:rPr>
        <w:t>for Saudi Arabia,</w:t>
      </w:r>
      <w:r w:rsidRPr="001C7CD3">
        <w:rPr>
          <w:rFonts w:ascii="Georgia" w:hAnsi="Georgia"/>
          <w:sz w:val="16"/>
          <w:szCs w:val="22"/>
        </w:rPr>
        <w:t xml:space="preserve"> the United Arab Emirates and Jordan announced two weeks ago. The Trump administration pressed ahead with the sale without congressional approval, declaring an "emergency" based on what it said was a heightened threat from Iran. </w:t>
      </w:r>
      <w:r w:rsidRPr="001C7CD3">
        <w:rPr>
          <w:rFonts w:ascii="Georgia" w:eastAsiaTheme="majorEastAsia" w:hAnsi="Georgia"/>
          <w:sz w:val="16"/>
          <w:szCs w:val="22"/>
        </w:rPr>
        <w:t>The deal</w:t>
      </w:r>
      <w:r w:rsidRPr="001C7CD3">
        <w:rPr>
          <w:rFonts w:ascii="Georgia" w:hAnsi="Georgia"/>
          <w:sz w:val="16"/>
          <w:szCs w:val="22"/>
        </w:rPr>
        <w:t xml:space="preserve"> came as a surprise to lawmakers, who were outraged that the administration chose to bypass Congress. But most members of Congress only learned days after the </w:t>
      </w:r>
      <w:r w:rsidRPr="001C7CD3">
        <w:rPr>
          <w:rFonts w:ascii="Georgia" w:hAnsi="Georgia"/>
          <w:sz w:val="22"/>
          <w:szCs w:val="22"/>
          <w:u w:val="single"/>
        </w:rPr>
        <w:t xml:space="preserve">deal </w:t>
      </w:r>
      <w:r w:rsidRPr="001C7CD3">
        <w:rPr>
          <w:rFonts w:ascii="Georgia" w:hAnsi="Georgia"/>
          <w:sz w:val="16"/>
          <w:szCs w:val="22"/>
        </w:rPr>
        <w:t xml:space="preserve">was announced May 24 that it </w:t>
      </w:r>
      <w:r w:rsidRPr="001C7CD3">
        <w:rPr>
          <w:rFonts w:ascii="Georgia" w:hAnsi="Georgia"/>
          <w:sz w:val="22"/>
          <w:szCs w:val="22"/>
          <w:u w:val="single"/>
        </w:rPr>
        <w:t>opens the door</w:t>
      </w:r>
      <w:r w:rsidRPr="001C7CD3">
        <w:rPr>
          <w:rFonts w:ascii="Georgia" w:hAnsi="Georgia"/>
          <w:sz w:val="16"/>
          <w:szCs w:val="22"/>
        </w:rPr>
        <w:t xml:space="preserve"> </w:t>
      </w:r>
      <w:r w:rsidRPr="001C7CD3">
        <w:rPr>
          <w:rFonts w:ascii="Georgia" w:hAnsi="Georgia"/>
          <w:sz w:val="22"/>
          <w:szCs w:val="22"/>
          <w:u w:val="single"/>
        </w:rPr>
        <w:t xml:space="preserve">for Saudi Arabia to host the production of </w:t>
      </w:r>
      <w:r w:rsidRPr="001C7CD3">
        <w:rPr>
          <w:rStyle w:val="Emphasis"/>
        </w:rPr>
        <w:t>electronic guidance and control systems</w:t>
      </w:r>
      <w:r w:rsidRPr="001C7CD3">
        <w:rPr>
          <w:rFonts w:ascii="Georgia" w:hAnsi="Georgia"/>
          <w:sz w:val="22"/>
          <w:szCs w:val="22"/>
          <w:u w:val="single"/>
        </w:rPr>
        <w:t xml:space="preserve"> for Paveway precision-guided bombs</w:t>
      </w:r>
      <w:r w:rsidRPr="001C7CD3">
        <w:rPr>
          <w:rFonts w:ascii="Georgia" w:hAnsi="Georgia"/>
          <w:sz w:val="16"/>
          <w:szCs w:val="22"/>
        </w:rPr>
        <w:t xml:space="preserve">, congressional aides said. </w:t>
      </w:r>
      <w:r w:rsidRPr="001C7CD3">
        <w:rPr>
          <w:rFonts w:ascii="Georgia" w:eastAsiaTheme="majorEastAsia" w:hAnsi="Georgia"/>
          <w:sz w:val="16"/>
          <w:szCs w:val="22"/>
        </w:rPr>
        <w:t>The New York Times first reported</w:t>
      </w:r>
      <w:r w:rsidRPr="001C7CD3">
        <w:rPr>
          <w:rFonts w:ascii="Georgia" w:hAnsi="Georgia"/>
          <w:sz w:val="16"/>
          <w:szCs w:val="22"/>
        </w:rPr>
        <w:t xml:space="preserve"> on the co-production arrangement. Lawmakers are expected to grill a senior State Department official — R. Clarke Cooper, assistant secretary of state for political-military affairs — about the arms deal and the bomb production plan at a House Foreign Affairs Committee hearing Wednesday. The U.S. government tends to closely guard technology linked to </w:t>
      </w:r>
      <w:r w:rsidRPr="001C7CD3">
        <w:rPr>
          <w:rFonts w:ascii="Georgia" w:eastAsiaTheme="majorEastAsia" w:hAnsi="Georgia"/>
          <w:sz w:val="16"/>
          <w:szCs w:val="22"/>
        </w:rPr>
        <w:t>sophisticated weapons</w:t>
      </w:r>
      <w:r w:rsidRPr="001C7CD3">
        <w:rPr>
          <w:rFonts w:ascii="Georgia" w:hAnsi="Georgia"/>
          <w:sz w:val="16"/>
          <w:szCs w:val="22"/>
        </w:rPr>
        <w:t xml:space="preserve">, and limits how much of that technology is shared through co-production projects with other countries. Lawmakers opposed to the deal said the production scheme sent the wrong signal to Saudi Arabia given its human rights record and its air war in Yemen, raised security concerns about sharing so-called "smart bomb" technology with Riyadh and undercut one of President Donald Trump's arguments for selling weapons to the Saudis — to generate jobs in the United States. "The concerns over this sale are only one more reason showing the importance of congressional review and why it is deeply disturbing that the Trump administration is trying to circumvent the law and Congress to give the Saudis not only American jobs but also American weapons technology," Sen. Bob Menendez of New Jersey, the ranking Democrat on the Senate Foreign Relations Committee, said. The co-production plan had raised eyebrows among some lawmakers more than a year ago when the administration first tried to secure approval for tens of thousands of precision-guided bombs to Saudi Arabia and the United Arab Emirates, a Democratic congressional aide told NBC News. Menendez held up the sale of 120,000 precision-guided bombs for Saudi Arabia and the UAE last year because of numerous accounts of civilian casualties from Saudi-led air raids in Yemen. The senator has said the administration failed to persuade him that selling more of the so-called "smart" bombs would prevent more civilian deaths. Human rights, U.N. investigators and aid groups have accused Saudi Arabia and its allies of striking civilian targets, including hospitals and schools, in indiscriminate bombing raids in Yemen since Riyadh launched an armed intervention against Houthi rebels in 2015. Congressional resistance to weapons sales to Saudi Arabia only grew after the killing last year of Saudi writer and Washington Post columnist Jamal Khashoggi at the Saudi consulate in Istanbul. </w:t>
      </w:r>
      <w:r w:rsidRPr="001C7CD3">
        <w:rPr>
          <w:rFonts w:ascii="Georgia" w:hAnsi="Georgia"/>
          <w:sz w:val="22"/>
          <w:szCs w:val="22"/>
          <w:u w:val="single"/>
        </w:rPr>
        <w:t>The Trump administration has defended the arms sale as a way of ensuring Arab allies can defend themselves amid an allegedly increased danger from Iran</w:t>
      </w:r>
      <w:r w:rsidRPr="001C7CD3">
        <w:rPr>
          <w:rFonts w:ascii="Georgia" w:hAnsi="Georgia"/>
          <w:sz w:val="16"/>
          <w:szCs w:val="22"/>
        </w:rPr>
        <w:t>, and that Washington's credibility as a military partner was at risk if it did not deliver spare parts and other weapons promptly. U.S. officials privately have also said that maintaining arms sales helps Washington exert a constructive influence over the kingdom. A State Department official, who was not authorized to speak on the record, said the production arrangement "is not something we would have licensed if we were not fully confident in both the Saudi ability to protect the technology, as well as the positive impact on the American defense industrial base." Democratic Sen. Chris Murphy of Connecticut, an outspoken critic of U.S. support for the Saudi-led campaign in Yemen, condemned the production arrangement. "</w:t>
      </w:r>
      <w:r w:rsidRPr="001C7CD3">
        <w:rPr>
          <w:rFonts w:ascii="Georgia" w:hAnsi="Georgia"/>
          <w:sz w:val="22"/>
          <w:szCs w:val="22"/>
          <w:u w:val="single"/>
        </w:rPr>
        <w:t xml:space="preserve">To think that we would co-produce these bombs and in turn contribute to an </w:t>
      </w:r>
      <w:r w:rsidRPr="001C7CD3">
        <w:rPr>
          <w:rStyle w:val="Emphasis"/>
        </w:rPr>
        <w:t>arms race, regional instability, and civilian deaths</w:t>
      </w:r>
      <w:r w:rsidRPr="001C7CD3">
        <w:rPr>
          <w:rFonts w:ascii="Georgia" w:hAnsi="Georgia"/>
          <w:sz w:val="22"/>
          <w:szCs w:val="22"/>
          <w:u w:val="single"/>
        </w:rPr>
        <w:t xml:space="preserve"> is unfathomable</w:t>
      </w:r>
      <w:r w:rsidRPr="001C7CD3">
        <w:rPr>
          <w:rFonts w:ascii="Georgia" w:hAnsi="Georgia"/>
          <w:sz w:val="16"/>
          <w:szCs w:val="22"/>
        </w:rPr>
        <w:t xml:space="preserve">," Murphy said. "Congress needs to put a stop to the way we do business with the Saudis and start acting like the senior partner in this relationship rather than succumbing to whatever the kingdom wants." "A secretive monarchy that commits atrocities in Yemen, that murders dissidents and journalists and lies to the world about it, and that treats women as property is not one to which we should be giving some of our most sensitive military technology," Sen. Patrick Leahy, D-Vt., said. The Paveway bombs can strike a target within 10 feet when fired from 40,000 feet, according to William Hartung, director of the Arms and Security Project at the Washington-based Center for International </w:t>
      </w:r>
      <w:proofErr w:type="gramStart"/>
      <w:r w:rsidRPr="001C7CD3">
        <w:rPr>
          <w:rFonts w:ascii="Georgia" w:hAnsi="Georgia"/>
          <w:sz w:val="16"/>
          <w:szCs w:val="22"/>
        </w:rPr>
        <w:t>Policy, and</w:t>
      </w:r>
      <w:proofErr w:type="gramEnd"/>
      <w:r w:rsidRPr="001C7CD3">
        <w:rPr>
          <w:rFonts w:ascii="Georgia" w:hAnsi="Georgia"/>
          <w:sz w:val="16"/>
          <w:szCs w:val="22"/>
        </w:rPr>
        <w:t xml:space="preserve"> will almost certainly be used in the war in Yemen. "The weapons are going to be put to use in a civilian slaughter," he </w:t>
      </w:r>
      <w:r w:rsidRPr="001C7CD3">
        <w:rPr>
          <w:rFonts w:ascii="Georgia" w:hAnsi="Georgia"/>
          <w:sz w:val="16"/>
        </w:rPr>
        <w:t xml:space="preserve">said. The deal fits in with Saudi Arabia's </w:t>
      </w:r>
      <w:proofErr w:type="gramStart"/>
      <w:r w:rsidRPr="001C7CD3">
        <w:rPr>
          <w:rFonts w:ascii="Georgia" w:hAnsi="Georgia"/>
          <w:sz w:val="16"/>
        </w:rPr>
        <w:t>long term</w:t>
      </w:r>
      <w:proofErr w:type="gramEnd"/>
      <w:r w:rsidRPr="001C7CD3">
        <w:rPr>
          <w:rFonts w:ascii="Georgia" w:hAnsi="Georgia"/>
          <w:sz w:val="16"/>
        </w:rPr>
        <w:t xml:space="preserve"> economic plan, Saudi Vision 2030, which calls for the country to dramatically increase its domestic arms production.</w:t>
      </w:r>
      <w:r w:rsidRPr="001C7CD3">
        <w:rPr>
          <w:rFonts w:ascii="Georgia" w:hAnsi="Georgia"/>
          <w:sz w:val="22"/>
          <w:szCs w:val="22"/>
          <w:u w:val="single"/>
        </w:rPr>
        <w:t xml:space="preserve"> "They are trying to build up their own military manufacturing base," </w:t>
      </w:r>
      <w:r w:rsidRPr="001C7CD3">
        <w:rPr>
          <w:rFonts w:ascii="Georgia" w:hAnsi="Georgia"/>
          <w:sz w:val="16"/>
          <w:szCs w:val="22"/>
        </w:rPr>
        <w:t xml:space="preserve">Hartung said. But </w:t>
      </w:r>
      <w:r w:rsidRPr="001C7CD3">
        <w:rPr>
          <w:rFonts w:ascii="Georgia" w:hAnsi="Georgia"/>
          <w:sz w:val="22"/>
          <w:szCs w:val="22"/>
          <w:u w:val="single"/>
        </w:rPr>
        <w:t>the assembly of bomb parts in the kingdom raises security and proliferation questions for the United States</w:t>
      </w:r>
      <w:r w:rsidRPr="001C7CD3">
        <w:rPr>
          <w:rFonts w:ascii="Georgia" w:hAnsi="Georgia"/>
          <w:sz w:val="16"/>
          <w:szCs w:val="22"/>
        </w:rPr>
        <w:t>, he added. "</w:t>
      </w:r>
      <w:r w:rsidRPr="001C7CD3">
        <w:rPr>
          <w:rFonts w:ascii="Georgia" w:hAnsi="Georgia"/>
          <w:sz w:val="22"/>
          <w:szCs w:val="22"/>
          <w:u w:val="single"/>
        </w:rPr>
        <w:t xml:space="preserve">If they can master the production process, </w:t>
      </w:r>
      <w:r w:rsidRPr="001C7CD3">
        <w:rPr>
          <w:rStyle w:val="Emphasis"/>
        </w:rPr>
        <w:t>they could sell it."</w:t>
      </w:r>
    </w:p>
    <w:p w14:paraId="077DED86" w14:textId="60FB86F5" w:rsidR="00A97C36" w:rsidRPr="001C7CD3" w:rsidRDefault="00A97C36" w:rsidP="00A97C36">
      <w:pPr>
        <w:pStyle w:val="Heading4"/>
        <w:rPr>
          <w:rFonts w:cs="Times New Roman"/>
        </w:rPr>
      </w:pPr>
      <w:r w:rsidRPr="001C7CD3">
        <w:rPr>
          <w:rFonts w:cs="Times New Roman"/>
        </w:rPr>
        <w:t xml:space="preserve">US THAAD sales to Saudi Arabia </w:t>
      </w:r>
      <w:r w:rsidR="00340B3B" w:rsidRPr="001C7CD3">
        <w:rPr>
          <w:rFonts w:cs="Times New Roman"/>
          <w:u w:val="single"/>
        </w:rPr>
        <w:t>coming now</w:t>
      </w:r>
      <w:r w:rsidR="00340B3B" w:rsidRPr="001C7CD3">
        <w:rPr>
          <w:rFonts w:cs="Times New Roman"/>
        </w:rPr>
        <w:t xml:space="preserve"> </w:t>
      </w:r>
    </w:p>
    <w:p w14:paraId="050DED73" w14:textId="2DAEC116" w:rsidR="00A97C36" w:rsidRPr="001C7CD3" w:rsidRDefault="00A97C36" w:rsidP="00A97C36">
      <w:pPr>
        <w:rPr>
          <w:rFonts w:cs="Times New Roman"/>
        </w:rPr>
      </w:pPr>
      <w:r w:rsidRPr="001C7CD3">
        <w:rPr>
          <w:rStyle w:val="Style13ptBold"/>
          <w:rFonts w:cs="Times New Roman"/>
        </w:rPr>
        <w:t>Taheran 19</w:t>
      </w:r>
      <w:r w:rsidRPr="001C7CD3">
        <w:rPr>
          <w:rFonts w:cs="Times New Roman"/>
        </w:rPr>
        <w:t xml:space="preserve"> [Shervin</w:t>
      </w:r>
      <w:r w:rsidRPr="001C7CD3">
        <w:rPr>
          <w:rStyle w:val="Strong"/>
          <w:rFonts w:cs="Times New Roman"/>
        </w:rPr>
        <w:t xml:space="preserve"> Taheran</w:t>
      </w:r>
      <w:r w:rsidRPr="001C7CD3">
        <w:rPr>
          <w:rFonts w:cs="Times New Roman"/>
        </w:rPr>
        <w:t xml:space="preserve"> is a Research Assistant with the Arms Control Association. She is responsible for research and analysis, reporting for Arms Control Today, and writing and updating Arms Control Association online information resources. Shervin also co-coordinates the </w:t>
      </w:r>
      <w:r w:rsidRPr="001C7CD3">
        <w:rPr>
          <w:rFonts w:cs="Times New Roman"/>
          <w:bdr w:val="none" w:sz="0" w:space="0" w:color="auto" w:frame="1"/>
        </w:rPr>
        <w:t>ACA-Lugar Center Bipartisan Congressional Nuclear Policy Dialogue Project</w:t>
      </w:r>
      <w:r w:rsidRPr="001C7CD3">
        <w:rPr>
          <w:rFonts w:cs="Times New Roman"/>
        </w:rPr>
        <w:t xml:space="preserve">. She is the staff lead for the Arms Control Association’s </w:t>
      </w:r>
      <w:r w:rsidRPr="001C7CD3">
        <w:rPr>
          <w:rFonts w:cs="Times New Roman"/>
          <w:bdr w:val="none" w:sz="0" w:space="0" w:color="auto" w:frame="1"/>
        </w:rPr>
        <w:t>Project for the Comprehensive Test Ban Treaty (CTBT)</w:t>
      </w:r>
      <w:r w:rsidRPr="001C7CD3">
        <w:rPr>
          <w:rFonts w:cs="Times New Roman"/>
        </w:rPr>
        <w:t xml:space="preserve"> and is a member of the coordination team for the </w:t>
      </w:r>
      <w:r w:rsidRPr="001C7CD3">
        <w:rPr>
          <w:rFonts w:cs="Times New Roman"/>
          <w:bdr w:val="none" w:sz="0" w:space="0" w:color="auto" w:frame="1"/>
        </w:rPr>
        <w:t>CTBT Organization Youth Group</w:t>
      </w:r>
      <w:r w:rsidRPr="001C7CD3">
        <w:rPr>
          <w:rFonts w:cs="Times New Roman"/>
        </w:rPr>
        <w:t>, “</w:t>
      </w:r>
      <w:hyperlink r:id="rId19" w:history="1">
        <w:r w:rsidRPr="001C7CD3">
          <w:rPr>
            <w:rStyle w:val="Hyperlink"/>
            <w:rFonts w:cs="Times New Roman"/>
          </w:rPr>
          <w:t>THAAD Sale to Saudi Arabia Moves Forward</w:t>
        </w:r>
      </w:hyperlink>
      <w:r w:rsidRPr="001C7CD3">
        <w:rPr>
          <w:rFonts w:cs="Times New Roman"/>
        </w:rPr>
        <w:t>”, Arms Control Today, 2019, Vol.49(3), p.33(1), DOA: 6/9/1</w:t>
      </w:r>
      <w:r w:rsidR="00FE4634" w:rsidRPr="001C7CD3">
        <w:rPr>
          <w:rFonts w:cs="Times New Roman"/>
        </w:rPr>
        <w:t>9 GMDI</w:t>
      </w:r>
    </w:p>
    <w:p w14:paraId="025AF7FF" w14:textId="77777777" w:rsidR="00A97C36" w:rsidRPr="001C7CD3" w:rsidRDefault="00A97C36" w:rsidP="00A97C36">
      <w:pPr>
        <w:pStyle w:val="endmarkenabled"/>
        <w:spacing w:before="360" w:beforeAutospacing="0" w:after="360" w:afterAutospacing="0"/>
        <w:rPr>
          <w:rFonts w:ascii="Georgia" w:hAnsi="Georgia"/>
          <w:sz w:val="8"/>
          <w:szCs w:val="22"/>
        </w:rPr>
      </w:pPr>
      <w:r w:rsidRPr="001C7CD3">
        <w:rPr>
          <w:rFonts w:ascii="Georgia" w:hAnsi="Georgia"/>
          <w:sz w:val="8"/>
          <w:szCs w:val="22"/>
        </w:rPr>
        <w:t xml:space="preserve">The </w:t>
      </w:r>
      <w:r w:rsidRPr="001C7CD3">
        <w:rPr>
          <w:rFonts w:ascii="Georgia" w:hAnsi="Georgia"/>
          <w:sz w:val="22"/>
          <w:szCs w:val="22"/>
          <w:u w:val="single"/>
        </w:rPr>
        <w:t>U.S. Defense Department</w:t>
      </w:r>
      <w:r w:rsidRPr="001C7CD3">
        <w:rPr>
          <w:rFonts w:ascii="Georgia" w:hAnsi="Georgia"/>
          <w:sz w:val="8"/>
          <w:szCs w:val="22"/>
        </w:rPr>
        <w:t xml:space="preserve"> </w:t>
      </w:r>
      <w:r w:rsidRPr="001C7CD3">
        <w:rPr>
          <w:rFonts w:ascii="Georgia" w:hAnsi="Georgia"/>
          <w:sz w:val="22"/>
          <w:szCs w:val="22"/>
          <w:u w:val="single"/>
        </w:rPr>
        <w:t>announced</w:t>
      </w:r>
      <w:r w:rsidRPr="001C7CD3">
        <w:rPr>
          <w:rFonts w:ascii="Georgia" w:hAnsi="Georgia"/>
          <w:sz w:val="8"/>
          <w:szCs w:val="22"/>
        </w:rPr>
        <w:t xml:space="preserve"> March 4 that </w:t>
      </w:r>
      <w:r w:rsidRPr="001C7CD3">
        <w:rPr>
          <w:rFonts w:ascii="Georgia" w:hAnsi="Georgia"/>
          <w:sz w:val="22"/>
          <w:szCs w:val="22"/>
          <w:u w:val="single"/>
        </w:rPr>
        <w:t>it</w:t>
      </w:r>
      <w:r w:rsidRPr="001C7CD3">
        <w:rPr>
          <w:rFonts w:ascii="Georgia" w:hAnsi="Georgia"/>
          <w:sz w:val="8"/>
          <w:szCs w:val="22"/>
        </w:rPr>
        <w:t xml:space="preserve"> recently </w:t>
      </w:r>
      <w:r w:rsidRPr="001C7CD3">
        <w:rPr>
          <w:rFonts w:ascii="Georgia" w:hAnsi="Georgia"/>
          <w:sz w:val="22"/>
          <w:szCs w:val="22"/>
          <w:u w:val="single"/>
        </w:rPr>
        <w:t>awarded Lockheed Martin</w:t>
      </w:r>
      <w:r w:rsidRPr="001C7CD3">
        <w:rPr>
          <w:rFonts w:ascii="Georgia" w:hAnsi="Georgia"/>
          <w:sz w:val="8"/>
          <w:szCs w:val="22"/>
        </w:rPr>
        <w:t xml:space="preserve"> a nearly $1 billion </w:t>
      </w:r>
      <w:r w:rsidRPr="001C7CD3">
        <w:rPr>
          <w:rFonts w:ascii="Georgia" w:hAnsi="Georgia"/>
          <w:sz w:val="22"/>
          <w:szCs w:val="22"/>
          <w:u w:val="single"/>
        </w:rPr>
        <w:t>contrac</w:t>
      </w:r>
      <w:r w:rsidRPr="001C7CD3">
        <w:rPr>
          <w:rFonts w:ascii="Georgia" w:hAnsi="Georgia"/>
          <w:sz w:val="22"/>
          <w:szCs w:val="22"/>
        </w:rPr>
        <w:t>t</w:t>
      </w:r>
      <w:r w:rsidRPr="001C7CD3">
        <w:rPr>
          <w:rFonts w:ascii="Georgia" w:hAnsi="Georgia"/>
          <w:sz w:val="8"/>
          <w:szCs w:val="22"/>
        </w:rPr>
        <w:t xml:space="preserve"> </w:t>
      </w:r>
      <w:r w:rsidRPr="001C7CD3">
        <w:rPr>
          <w:rFonts w:ascii="Georgia" w:hAnsi="Georgia"/>
          <w:sz w:val="22"/>
          <w:szCs w:val="22"/>
          <w:u w:val="single"/>
        </w:rPr>
        <w:t>to begin work</w:t>
      </w:r>
      <w:r w:rsidRPr="001C7CD3">
        <w:rPr>
          <w:rFonts w:ascii="Georgia" w:hAnsi="Georgia"/>
          <w:sz w:val="8"/>
          <w:szCs w:val="22"/>
        </w:rPr>
        <w:t xml:space="preserve"> </w:t>
      </w:r>
      <w:r w:rsidRPr="001C7CD3">
        <w:rPr>
          <w:rFonts w:ascii="Georgia" w:hAnsi="Georgia"/>
          <w:sz w:val="22"/>
          <w:szCs w:val="22"/>
          <w:u w:val="single"/>
        </w:rPr>
        <w:t>on a</w:t>
      </w:r>
      <w:r w:rsidRPr="001C7CD3">
        <w:rPr>
          <w:rFonts w:ascii="Georgia" w:hAnsi="Georgia"/>
          <w:sz w:val="8"/>
          <w:szCs w:val="22"/>
        </w:rPr>
        <w:t xml:space="preserve"> </w:t>
      </w:r>
      <w:r w:rsidRPr="001C7CD3">
        <w:rPr>
          <w:rFonts w:ascii="Georgia" w:hAnsi="Georgia"/>
          <w:sz w:val="22"/>
          <w:szCs w:val="22"/>
          <w:u w:val="single"/>
        </w:rPr>
        <w:t>Terminal High Altitude Area Defense (THAAD) ballistic missile defense</w:t>
      </w:r>
      <w:r w:rsidRPr="001C7CD3">
        <w:rPr>
          <w:rFonts w:ascii="Georgia" w:hAnsi="Georgia"/>
          <w:sz w:val="8"/>
          <w:szCs w:val="22"/>
        </w:rPr>
        <w:t xml:space="preserve"> </w:t>
      </w:r>
      <w:r w:rsidRPr="001C7CD3">
        <w:rPr>
          <w:rFonts w:ascii="Georgia" w:hAnsi="Georgia"/>
          <w:sz w:val="22"/>
          <w:szCs w:val="22"/>
          <w:u w:val="single"/>
        </w:rPr>
        <w:t>package for Saudi Arabia</w:t>
      </w:r>
      <w:r w:rsidRPr="001C7CD3">
        <w:rPr>
          <w:rFonts w:ascii="Georgia" w:hAnsi="Georgia"/>
          <w:sz w:val="8"/>
          <w:szCs w:val="22"/>
        </w:rPr>
        <w:t xml:space="preserve">. The </w:t>
      </w:r>
      <w:r w:rsidRPr="001C7CD3">
        <w:rPr>
          <w:rFonts w:ascii="Georgia" w:hAnsi="Georgia"/>
          <w:b/>
          <w:sz w:val="22"/>
          <w:szCs w:val="22"/>
          <w:u w:val="single"/>
        </w:rPr>
        <w:t>contract marks the start</w:t>
      </w:r>
      <w:r w:rsidRPr="001C7CD3">
        <w:rPr>
          <w:rFonts w:ascii="Georgia" w:hAnsi="Georgia"/>
          <w:sz w:val="8"/>
          <w:szCs w:val="22"/>
        </w:rPr>
        <w:t xml:space="preserve"> of a $15 billion deal </w:t>
      </w:r>
      <w:r w:rsidRPr="001C7CD3">
        <w:rPr>
          <w:rFonts w:ascii="Georgia" w:hAnsi="Georgia"/>
          <w:b/>
          <w:sz w:val="22"/>
          <w:szCs w:val="22"/>
          <w:u w:val="single"/>
        </w:rPr>
        <w:t>for the kingdom to receive 44 THAAD batteries</w:t>
      </w:r>
      <w:r w:rsidRPr="001C7CD3">
        <w:rPr>
          <w:rFonts w:ascii="Georgia" w:hAnsi="Georgia"/>
          <w:sz w:val="8"/>
          <w:szCs w:val="22"/>
        </w:rPr>
        <w:t xml:space="preserve">, including 360 missile interceptors. The contract followed November 2018 letters of offer and acceptance between the United States and Saudi Arabia formalizing terms for the sale of the THAAD launchers, missiles, and related equipment. The $15 billion package is part of a larger $110 billion weapons deal that the United States negotiated with Saudi leaders in 2017. The November letters were exchanged as the United States was under political pressure to reduce defense cooperation with Saudi Arabia following the October 2018 murder of Jamal Khashoggi, a commentator for The Washington Post, and amid concerns about U.S. support for Saudi military actions in Yemen. </w:t>
      </w:r>
      <w:r w:rsidRPr="001C7CD3">
        <w:rPr>
          <w:rFonts w:ascii="Georgia" w:hAnsi="Georgia"/>
          <w:sz w:val="22"/>
          <w:szCs w:val="22"/>
          <w:u w:val="single"/>
        </w:rPr>
        <w:t>The initial sale was approved by the State Department</w:t>
      </w:r>
      <w:r w:rsidRPr="001C7CD3">
        <w:rPr>
          <w:rFonts w:ascii="Georgia" w:hAnsi="Georgia"/>
          <w:sz w:val="8"/>
          <w:szCs w:val="22"/>
        </w:rPr>
        <w:t xml:space="preserve"> and Congress in August 2017 and November 2017, respectively, when there was speculation that Riyadh was negotiating to purchase Russian S-400 air defense systems. Russian-Saudi talks on an S-400 transfer remain underway this year, according to Alexander Mikheyev, chief executive officer of Russia’s state arms exporter </w:t>
      </w:r>
      <w:proofErr w:type="gramStart"/>
      <w:r w:rsidRPr="001C7CD3">
        <w:rPr>
          <w:rFonts w:ascii="Georgia" w:hAnsi="Georgia"/>
          <w:sz w:val="8"/>
          <w:szCs w:val="22"/>
        </w:rPr>
        <w:t>Rosoboronexport.—</w:t>
      </w:r>
      <w:proofErr w:type="gramEnd"/>
      <w:r w:rsidRPr="001C7CD3">
        <w:rPr>
          <w:rFonts w:ascii="Georgia" w:hAnsi="Georgia"/>
          <w:sz w:val="8"/>
          <w:szCs w:val="22"/>
        </w:rPr>
        <w:t>SHERVIN TAHERAN</w:t>
      </w:r>
    </w:p>
    <w:p w14:paraId="05AD7314" w14:textId="6289F1F9" w:rsidR="00A97C36" w:rsidRPr="001C7CD3" w:rsidRDefault="00A97C36" w:rsidP="00A97C36">
      <w:pPr>
        <w:pStyle w:val="Heading4"/>
        <w:rPr>
          <w:rFonts w:cs="Times New Roman"/>
        </w:rPr>
      </w:pPr>
      <w:r w:rsidRPr="001C7CD3">
        <w:rPr>
          <w:rFonts w:cs="Times New Roman"/>
        </w:rPr>
        <w:t xml:space="preserve">THAAD purchases by Saudi Arabia fuel </w:t>
      </w:r>
      <w:r w:rsidRPr="001C7CD3">
        <w:rPr>
          <w:rFonts w:cs="Times New Roman"/>
          <w:u w:val="single"/>
        </w:rPr>
        <w:t>Iranian military modernization</w:t>
      </w:r>
      <w:r w:rsidR="00E63D73" w:rsidRPr="001C7CD3">
        <w:rPr>
          <w:rFonts w:cs="Times New Roman"/>
          <w:u w:val="single"/>
        </w:rPr>
        <w:t xml:space="preserve"> </w:t>
      </w:r>
      <w:r w:rsidR="00E63D73" w:rsidRPr="001C7CD3">
        <w:rPr>
          <w:rFonts w:cs="Times New Roman"/>
        </w:rPr>
        <w:t xml:space="preserve">that triggers </w:t>
      </w:r>
      <w:r w:rsidR="00E63D73" w:rsidRPr="001C7CD3">
        <w:rPr>
          <w:rFonts w:cs="Times New Roman"/>
          <w:u w:val="single"/>
        </w:rPr>
        <w:t xml:space="preserve">Iranian proliferation </w:t>
      </w:r>
    </w:p>
    <w:p w14:paraId="6A24825B" w14:textId="78A45B16" w:rsidR="00A97C36" w:rsidRPr="001C7CD3" w:rsidRDefault="00A97C36" w:rsidP="00A97C36">
      <w:pPr>
        <w:rPr>
          <w:rFonts w:cs="Times New Roman"/>
        </w:rPr>
      </w:pPr>
      <w:r w:rsidRPr="001C7CD3">
        <w:rPr>
          <w:rStyle w:val="Style13ptBold"/>
          <w:rFonts w:cs="Times New Roman"/>
        </w:rPr>
        <w:t>Stein 19</w:t>
      </w:r>
      <w:r w:rsidRPr="001C7CD3">
        <w:rPr>
          <w:rFonts w:cs="Times New Roman"/>
        </w:rPr>
        <w:t xml:space="preserve"> [Aaron Stein is the Director of the Middle East Program at the Foreign Policy Research Institute, “Middle East Missile Race: The Missile Defense Review, Iran, and the Implications for the Gulf”, January 24, 2019, https://www.fpri.org/article/2019/01/middle-east-missile-race-the-missile-defense-review-iran-and-the-implications-for-the-gulf/, DOA: 6/9/1</w:t>
      </w:r>
      <w:r w:rsidR="00FE4634" w:rsidRPr="001C7CD3">
        <w:rPr>
          <w:rFonts w:cs="Times New Roman"/>
        </w:rPr>
        <w:t>9 GMDI</w:t>
      </w:r>
    </w:p>
    <w:p w14:paraId="2EBCFA7B" w14:textId="1B0BDF01" w:rsidR="00A97C36" w:rsidRPr="001C7CD3" w:rsidRDefault="00A97C36" w:rsidP="00340B3B">
      <w:pPr>
        <w:pStyle w:val="NormalWeb"/>
        <w:spacing w:before="0" w:beforeAutospacing="0" w:after="225" w:afterAutospacing="0"/>
        <w:jc w:val="both"/>
        <w:rPr>
          <w:rFonts w:cs="Times New Roman"/>
          <w:sz w:val="22"/>
          <w:szCs w:val="22"/>
          <w:u w:val="single"/>
        </w:rPr>
      </w:pPr>
      <w:r w:rsidRPr="001C7CD3">
        <w:rPr>
          <w:rFonts w:cs="Times New Roman"/>
          <w:sz w:val="12"/>
          <w:szCs w:val="22"/>
        </w:rPr>
        <w:t xml:space="preserve">Despite these challenges, individual </w:t>
      </w:r>
      <w:r w:rsidRPr="001C7CD3">
        <w:rPr>
          <w:rFonts w:cs="Times New Roman"/>
          <w:sz w:val="22"/>
          <w:szCs w:val="22"/>
          <w:u w:val="single"/>
        </w:rPr>
        <w:t>GCC states remain committed</w:t>
      </w:r>
      <w:r w:rsidRPr="001C7CD3">
        <w:rPr>
          <w:rFonts w:cs="Times New Roman"/>
          <w:sz w:val="12"/>
          <w:szCs w:val="22"/>
        </w:rPr>
        <w:t xml:space="preserve"> </w:t>
      </w:r>
      <w:r w:rsidRPr="001C7CD3">
        <w:rPr>
          <w:rFonts w:cs="Times New Roman"/>
          <w:sz w:val="22"/>
          <w:szCs w:val="22"/>
          <w:u w:val="single"/>
        </w:rPr>
        <w:t>to purchasing</w:t>
      </w:r>
      <w:r w:rsidRPr="001C7CD3">
        <w:rPr>
          <w:rFonts w:cs="Times New Roman"/>
          <w:sz w:val="12"/>
          <w:szCs w:val="22"/>
        </w:rPr>
        <w:t xml:space="preserve"> and fielding Patriot and </w:t>
      </w:r>
      <w:r w:rsidRPr="001C7CD3">
        <w:rPr>
          <w:rFonts w:cs="Times New Roman"/>
          <w:sz w:val="22"/>
          <w:szCs w:val="22"/>
          <w:u w:val="single"/>
        </w:rPr>
        <w:t>Terminal High Altitude Air Defense (THAAD</w:t>
      </w:r>
      <w:r w:rsidRPr="001C7CD3">
        <w:rPr>
          <w:rFonts w:cs="Times New Roman"/>
          <w:sz w:val="12"/>
          <w:szCs w:val="22"/>
        </w:rPr>
        <w:t xml:space="preserve">) </w:t>
      </w:r>
      <w:r w:rsidRPr="001C7CD3">
        <w:rPr>
          <w:rFonts w:cs="Times New Roman"/>
          <w:sz w:val="22"/>
          <w:szCs w:val="22"/>
          <w:u w:val="single"/>
        </w:rPr>
        <w:t>anti-missile systems</w:t>
      </w:r>
      <w:r w:rsidRPr="001C7CD3">
        <w:rPr>
          <w:rFonts w:cs="Times New Roman"/>
          <w:sz w:val="12"/>
          <w:szCs w:val="22"/>
        </w:rPr>
        <w:t xml:space="preserve">. These two systems are designed for different purposes: Patriot is designed for point defense from medium-range ballistic missiles (which have ranges between 1,000 and 3,000 km), whereas THAAD can defend a larger area and engage faster flying intermediate-range ballistic missiles (3,000 to 5,500 km range). Saudi Arabia has deployed Patriot, has committed to upgrading its current missiles to the most advanced </w:t>
      </w:r>
      <w:r w:rsidRPr="001C7CD3">
        <w:rPr>
          <w:rFonts w:eastAsiaTheme="majorEastAsia" w:cs="Times New Roman"/>
          <w:sz w:val="12"/>
          <w:szCs w:val="22"/>
        </w:rPr>
        <w:t>PAC-3 interceptor</w:t>
      </w:r>
      <w:r w:rsidRPr="001C7CD3">
        <w:rPr>
          <w:rFonts w:cs="Times New Roman"/>
          <w:sz w:val="12"/>
          <w:szCs w:val="22"/>
        </w:rPr>
        <w:t xml:space="preserve">, and has </w:t>
      </w:r>
      <w:r w:rsidRPr="001C7CD3">
        <w:rPr>
          <w:rFonts w:eastAsiaTheme="majorEastAsia" w:cs="Times New Roman"/>
          <w:sz w:val="12"/>
          <w:szCs w:val="22"/>
        </w:rPr>
        <w:t>expressed interest in THAAD</w:t>
      </w:r>
      <w:r w:rsidRPr="001C7CD3">
        <w:rPr>
          <w:rFonts w:cs="Times New Roman"/>
          <w:sz w:val="12"/>
          <w:szCs w:val="22"/>
        </w:rPr>
        <w:t xml:space="preserve">. The United Arab Emirates, too, has purchased Patriot and deployed the </w:t>
      </w:r>
      <w:r w:rsidRPr="001C7CD3">
        <w:rPr>
          <w:rFonts w:eastAsiaTheme="majorEastAsia" w:cs="Times New Roman"/>
          <w:sz w:val="12"/>
          <w:szCs w:val="22"/>
        </w:rPr>
        <w:t>more advanced PAC-3</w:t>
      </w:r>
      <w:r w:rsidRPr="001C7CD3">
        <w:rPr>
          <w:rFonts w:cs="Times New Roman"/>
          <w:sz w:val="12"/>
          <w:szCs w:val="22"/>
        </w:rPr>
        <w:t xml:space="preserve"> version to a staging base in Djibouti to protect its forces from Houthi missile attack. Emirati forces also operate THAAD. Qatar will soon begin operating Patriot and</w:t>
      </w:r>
      <w:r w:rsidRPr="001C7CD3">
        <w:rPr>
          <w:rFonts w:eastAsiaTheme="majorEastAsia" w:cs="Times New Roman"/>
          <w:sz w:val="12"/>
          <w:szCs w:val="22"/>
        </w:rPr>
        <w:t xml:space="preserve"> hosts a U.S. TPY-2 radar</w:t>
      </w:r>
      <w:r w:rsidRPr="001C7CD3">
        <w:rPr>
          <w:rFonts w:cs="Times New Roman"/>
          <w:sz w:val="12"/>
          <w:szCs w:val="22"/>
        </w:rPr>
        <w:t xml:space="preserve">, which is used to track and cue missile interceptors, while Kuwait has operated (and hosted) Patriot for decades. </w:t>
      </w:r>
      <w:r w:rsidRPr="001C7CD3">
        <w:rPr>
          <w:rFonts w:cs="Times New Roman"/>
          <w:sz w:val="22"/>
          <w:szCs w:val="22"/>
          <w:u w:val="single"/>
        </w:rPr>
        <w:t>The proliferation of ballistic missile defense</w:t>
      </w:r>
      <w:r w:rsidRPr="001C7CD3">
        <w:rPr>
          <w:rFonts w:cs="Times New Roman"/>
          <w:sz w:val="12"/>
          <w:szCs w:val="22"/>
        </w:rPr>
        <w:t xml:space="preserve"> </w:t>
      </w:r>
      <w:r w:rsidRPr="001C7CD3">
        <w:rPr>
          <w:rFonts w:cs="Times New Roman"/>
          <w:sz w:val="22"/>
          <w:szCs w:val="22"/>
          <w:u w:val="single"/>
        </w:rPr>
        <w:t xml:space="preserve">has </w:t>
      </w:r>
      <w:r w:rsidRPr="001C7CD3">
        <w:rPr>
          <w:rStyle w:val="Emphasis"/>
        </w:rPr>
        <w:t>prompted Iranian countermoves</w:t>
      </w:r>
      <w:r w:rsidRPr="001C7CD3">
        <w:rPr>
          <w:rFonts w:cs="Times New Roman"/>
          <w:sz w:val="12"/>
          <w:szCs w:val="22"/>
        </w:rPr>
        <w:t xml:space="preserve">, </w:t>
      </w:r>
      <w:r w:rsidRPr="001C7CD3">
        <w:rPr>
          <w:rFonts w:cs="Times New Roman"/>
          <w:sz w:val="22"/>
          <w:szCs w:val="22"/>
          <w:u w:val="single"/>
        </w:rPr>
        <w:t xml:space="preserve">designed to </w:t>
      </w:r>
      <w:r w:rsidRPr="001C7CD3">
        <w:rPr>
          <w:rStyle w:val="Emphasis"/>
        </w:rPr>
        <w:t xml:space="preserve">ensure that its missiles </w:t>
      </w:r>
      <w:r w:rsidRPr="001C7CD3">
        <w:rPr>
          <w:rFonts w:cs="Times New Roman"/>
          <w:sz w:val="22"/>
          <w:szCs w:val="22"/>
          <w:u w:val="single"/>
        </w:rPr>
        <w:t>can defeat U.S.-made defenses</w:t>
      </w:r>
      <w:r w:rsidRPr="001C7CD3">
        <w:rPr>
          <w:rFonts w:cs="Times New Roman"/>
          <w:sz w:val="12"/>
          <w:szCs w:val="22"/>
        </w:rPr>
        <w:t xml:space="preserve">. To do so, Iran is pursuing four distinct approaches. First, </w:t>
      </w:r>
      <w:r w:rsidRPr="001C7CD3">
        <w:rPr>
          <w:rFonts w:cs="Times New Roman"/>
          <w:sz w:val="22"/>
          <w:szCs w:val="22"/>
          <w:u w:val="single"/>
        </w:rPr>
        <w:t xml:space="preserve">Tehran is investing in more short- and medium-range </w:t>
      </w:r>
      <w:r w:rsidRPr="001C7CD3">
        <w:rPr>
          <w:rStyle w:val="Emphasis"/>
        </w:rPr>
        <w:t>missile</w:t>
      </w:r>
      <w:r w:rsidRPr="001C7CD3">
        <w:rPr>
          <w:rFonts w:cs="Times New Roman"/>
          <w:sz w:val="22"/>
          <w:szCs w:val="22"/>
          <w:u w:val="single"/>
        </w:rPr>
        <w:t>s</w:t>
      </w:r>
      <w:r w:rsidRPr="001C7CD3">
        <w:rPr>
          <w:rFonts w:cs="Times New Roman"/>
          <w:sz w:val="12"/>
          <w:szCs w:val="22"/>
        </w:rPr>
        <w:t xml:space="preserve">, </w:t>
      </w:r>
      <w:r w:rsidRPr="001C7CD3">
        <w:rPr>
          <w:rFonts w:cs="Times New Roman"/>
          <w:sz w:val="22"/>
          <w:szCs w:val="22"/>
          <w:u w:val="single"/>
        </w:rPr>
        <w:t>which</w:t>
      </w:r>
      <w:r w:rsidRPr="001C7CD3">
        <w:rPr>
          <w:rFonts w:cs="Times New Roman"/>
          <w:sz w:val="12"/>
          <w:szCs w:val="22"/>
        </w:rPr>
        <w:t xml:space="preserve"> </w:t>
      </w:r>
      <w:r w:rsidRPr="001C7CD3">
        <w:rPr>
          <w:rFonts w:cs="Times New Roman"/>
          <w:sz w:val="22"/>
          <w:szCs w:val="22"/>
          <w:u w:val="single"/>
        </w:rPr>
        <w:t>when fired</w:t>
      </w:r>
      <w:r w:rsidRPr="001C7CD3">
        <w:rPr>
          <w:rFonts w:cs="Times New Roman"/>
          <w:sz w:val="12"/>
          <w:szCs w:val="22"/>
        </w:rPr>
        <w:t xml:space="preserve"> </w:t>
      </w:r>
      <w:r w:rsidRPr="001C7CD3">
        <w:rPr>
          <w:rFonts w:cs="Times New Roman"/>
          <w:sz w:val="22"/>
          <w:szCs w:val="22"/>
          <w:u w:val="single"/>
        </w:rPr>
        <w:t>in large numbers would</w:t>
      </w:r>
      <w:r w:rsidRPr="001C7CD3">
        <w:rPr>
          <w:rFonts w:cs="Times New Roman"/>
          <w:sz w:val="12"/>
          <w:szCs w:val="22"/>
        </w:rPr>
        <w:t xml:space="preserve"> </w:t>
      </w:r>
      <w:r w:rsidRPr="001C7CD3">
        <w:rPr>
          <w:rFonts w:cs="Times New Roman"/>
          <w:sz w:val="22"/>
          <w:szCs w:val="22"/>
          <w:u w:val="single"/>
        </w:rPr>
        <w:t>overwhelm and defeat the</w:t>
      </w:r>
      <w:r w:rsidRPr="001C7CD3">
        <w:rPr>
          <w:rFonts w:cs="Times New Roman"/>
          <w:sz w:val="12"/>
          <w:szCs w:val="22"/>
        </w:rPr>
        <w:t xml:space="preserve"> comparatively </w:t>
      </w:r>
      <w:r w:rsidRPr="001C7CD3">
        <w:rPr>
          <w:rFonts w:cs="Times New Roman"/>
          <w:sz w:val="22"/>
          <w:szCs w:val="22"/>
          <w:u w:val="single"/>
        </w:rPr>
        <w:t>smaller number of missile defense systems deployed</w:t>
      </w:r>
      <w:r w:rsidRPr="001C7CD3">
        <w:rPr>
          <w:rFonts w:cs="Times New Roman"/>
          <w:sz w:val="12"/>
          <w:szCs w:val="22"/>
        </w:rPr>
        <w:t xml:space="preserve">. Second, </w:t>
      </w:r>
      <w:r w:rsidRPr="001C7CD3">
        <w:rPr>
          <w:rFonts w:cs="Times New Roman"/>
          <w:sz w:val="22"/>
          <w:szCs w:val="22"/>
          <w:u w:val="single"/>
        </w:rPr>
        <w:t>Iran is experimenting with</w:t>
      </w:r>
      <w:r w:rsidRPr="001C7CD3">
        <w:rPr>
          <w:rFonts w:cs="Times New Roman"/>
          <w:sz w:val="12"/>
          <w:szCs w:val="22"/>
        </w:rPr>
        <w:t xml:space="preserve"> creative and </w:t>
      </w:r>
      <w:r w:rsidRPr="001C7CD3">
        <w:rPr>
          <w:rStyle w:val="Emphasis"/>
        </w:rPr>
        <w:t>asymmetric approaches</w:t>
      </w:r>
      <w:r w:rsidRPr="001C7CD3">
        <w:rPr>
          <w:rFonts w:cs="Times New Roman"/>
          <w:sz w:val="22"/>
          <w:szCs w:val="22"/>
          <w:u w:val="single"/>
        </w:rPr>
        <w:t xml:space="preserve"> </w:t>
      </w:r>
      <w:r w:rsidRPr="001C7CD3">
        <w:rPr>
          <w:rFonts w:eastAsiaTheme="majorEastAsia" w:cs="Times New Roman"/>
          <w:sz w:val="22"/>
          <w:szCs w:val="22"/>
          <w:u w:val="single"/>
        </w:rPr>
        <w:t>to attack missile defense radars</w:t>
      </w:r>
      <w:r w:rsidRPr="001C7CD3">
        <w:rPr>
          <w:rFonts w:cs="Times New Roman"/>
          <w:sz w:val="12"/>
          <w:szCs w:val="22"/>
        </w:rPr>
        <w:t xml:space="preserve">, </w:t>
      </w:r>
      <w:r w:rsidRPr="001C7CD3">
        <w:rPr>
          <w:rFonts w:cs="Times New Roman"/>
          <w:sz w:val="22"/>
          <w:szCs w:val="22"/>
          <w:u w:val="single"/>
        </w:rPr>
        <w:t>including with low-tech</w:t>
      </w:r>
      <w:r w:rsidRPr="001C7CD3">
        <w:rPr>
          <w:rFonts w:cs="Times New Roman"/>
          <w:sz w:val="12"/>
          <w:szCs w:val="22"/>
        </w:rPr>
        <w:t xml:space="preserve">, off-the-shelf </w:t>
      </w:r>
      <w:r w:rsidRPr="001C7CD3">
        <w:rPr>
          <w:rFonts w:cs="Times New Roman"/>
          <w:sz w:val="22"/>
          <w:szCs w:val="22"/>
          <w:u w:val="single"/>
        </w:rPr>
        <w:t>drones</w:t>
      </w:r>
      <w:r w:rsidRPr="001C7CD3">
        <w:rPr>
          <w:rFonts w:cs="Times New Roman"/>
          <w:sz w:val="12"/>
          <w:szCs w:val="22"/>
        </w:rPr>
        <w:t xml:space="preserve"> that have reportedly been used in Yemen to target Patriot radars. Third, </w:t>
      </w:r>
      <w:r w:rsidRPr="001C7CD3">
        <w:rPr>
          <w:rFonts w:eastAsiaTheme="majorEastAsia" w:cs="Times New Roman"/>
          <w:sz w:val="12"/>
          <w:szCs w:val="22"/>
        </w:rPr>
        <w:t>recent imagery from a Qiam missile launch in September 2018</w:t>
      </w:r>
      <w:r w:rsidRPr="001C7CD3">
        <w:rPr>
          <w:rFonts w:cs="Times New Roman"/>
          <w:sz w:val="12"/>
          <w:szCs w:val="22"/>
        </w:rPr>
        <w:t xml:space="preserve"> shows small fins at the base of the re-entry vehicle, which could possibly </w:t>
      </w:r>
      <w:r w:rsidRPr="001C7CD3">
        <w:rPr>
          <w:rFonts w:cs="Times New Roman"/>
          <w:sz w:val="22"/>
          <w:szCs w:val="22"/>
          <w:u w:val="single"/>
        </w:rPr>
        <w:t>indicate an interest in developing</w:t>
      </w:r>
      <w:r w:rsidRPr="001C7CD3">
        <w:rPr>
          <w:rFonts w:cs="Times New Roman"/>
          <w:sz w:val="12"/>
          <w:szCs w:val="22"/>
        </w:rPr>
        <w:t xml:space="preserve"> some </w:t>
      </w:r>
      <w:r w:rsidRPr="001C7CD3">
        <w:rPr>
          <w:rFonts w:cs="Times New Roman"/>
          <w:sz w:val="22"/>
          <w:szCs w:val="22"/>
          <w:u w:val="single"/>
        </w:rPr>
        <w:t>late-stage maneuvering capabilities to defeat terminal missile defense</w:t>
      </w:r>
      <w:r w:rsidRPr="001C7CD3">
        <w:rPr>
          <w:rFonts w:cs="Times New Roman"/>
          <w:sz w:val="12"/>
          <w:szCs w:val="22"/>
        </w:rPr>
        <w:t xml:space="preserve">, or, at the very least, to improve stability and increase precision. Finally, </w:t>
      </w:r>
      <w:r w:rsidRPr="001C7CD3">
        <w:rPr>
          <w:sz w:val="12"/>
        </w:rPr>
        <w:t xml:space="preserve">the Islamic Republic </w:t>
      </w:r>
      <w:r w:rsidRPr="001C7CD3">
        <w:rPr>
          <w:rFonts w:cs="Times New Roman"/>
          <w:sz w:val="22"/>
          <w:szCs w:val="22"/>
          <w:u w:val="single"/>
        </w:rPr>
        <w:t xml:space="preserve">remains interested in the further </w:t>
      </w:r>
      <w:r w:rsidRPr="001C7CD3">
        <w:rPr>
          <w:rFonts w:eastAsiaTheme="majorEastAsia" w:cs="Times New Roman"/>
          <w:sz w:val="22"/>
          <w:szCs w:val="22"/>
          <w:u w:val="single"/>
        </w:rPr>
        <w:t>development of cruise missiles</w:t>
      </w:r>
      <w:r w:rsidRPr="001C7CD3">
        <w:rPr>
          <w:rFonts w:cs="Times New Roman"/>
          <w:sz w:val="22"/>
          <w:szCs w:val="22"/>
          <w:u w:val="single"/>
        </w:rPr>
        <w:t xml:space="preserve">. These </w:t>
      </w:r>
      <w:r w:rsidRPr="001C7CD3">
        <w:rPr>
          <w:rFonts w:eastAsiaTheme="majorEastAsia" w:cs="Times New Roman"/>
          <w:sz w:val="22"/>
          <w:szCs w:val="22"/>
          <w:u w:val="single"/>
        </w:rPr>
        <w:t xml:space="preserve">missiles </w:t>
      </w:r>
      <w:r w:rsidRPr="001C7CD3">
        <w:rPr>
          <w:rFonts w:cs="Times New Roman"/>
          <w:sz w:val="22"/>
          <w:szCs w:val="22"/>
          <w:u w:val="single"/>
        </w:rPr>
        <w:t>fly low to the ground and, therefore, pose a challenge for missile defenses designed to track and engage targets flying a ballistic trajectory</w:t>
      </w:r>
      <w:r w:rsidRPr="001C7CD3">
        <w:rPr>
          <w:rFonts w:cs="Times New Roman"/>
          <w:sz w:val="12"/>
          <w:szCs w:val="22"/>
        </w:rPr>
        <w:t xml:space="preserve">. </w:t>
      </w:r>
      <w:r w:rsidRPr="001C7CD3">
        <w:rPr>
          <w:rFonts w:cs="Times New Roman"/>
          <w:sz w:val="8"/>
          <w:szCs w:val="18"/>
        </w:rPr>
        <w:t xml:space="preserve">There are also indications that Iran is more confident using its ballistic missiles. In June 2017, Iran </w:t>
      </w:r>
      <w:r w:rsidRPr="001C7CD3">
        <w:rPr>
          <w:rFonts w:eastAsiaTheme="majorEastAsia" w:cs="Times New Roman"/>
          <w:sz w:val="8"/>
          <w:szCs w:val="18"/>
        </w:rPr>
        <w:t>fired 6 missiles at targets in Syria</w:t>
      </w:r>
      <w:r w:rsidRPr="001C7CD3">
        <w:rPr>
          <w:rFonts w:cs="Times New Roman"/>
          <w:sz w:val="8"/>
          <w:szCs w:val="18"/>
        </w:rPr>
        <w:t xml:space="preserve">, two, of which, the solid-fuel </w:t>
      </w:r>
      <w:r w:rsidRPr="001C7CD3">
        <w:rPr>
          <w:rFonts w:eastAsiaTheme="majorEastAsia" w:cs="Times New Roman"/>
          <w:sz w:val="8"/>
          <w:szCs w:val="18"/>
        </w:rPr>
        <w:t>Zolfaqhar missile</w:t>
      </w:r>
      <w:r w:rsidRPr="001C7CD3">
        <w:rPr>
          <w:rFonts w:cs="Times New Roman"/>
          <w:sz w:val="8"/>
          <w:szCs w:val="18"/>
        </w:rPr>
        <w:t xml:space="preserve">, hit impact points in Mayadeen, a small town the Islamic State formerly held in eastern Syria. To monitor battle damage, and then for propaganda purposes, Iran filmed the impacts with a Shahed-129 drone deployed in Syria, as part of the Iranian support given to the Syrian regime. Following the strike in Syria, Iran used ballistic missiles to strike the headquarters of the Kurdistan Democratic Party of Iran (KDP-I) in the Kurdistan Region of Iraq. The Islamic Republic has also transferred the </w:t>
      </w:r>
      <w:r w:rsidRPr="001C7CD3">
        <w:rPr>
          <w:rFonts w:eastAsiaTheme="majorEastAsia" w:cs="Times New Roman"/>
          <w:sz w:val="8"/>
          <w:szCs w:val="18"/>
        </w:rPr>
        <w:t>Qiam ballistic</w:t>
      </w:r>
      <w:r w:rsidRPr="001C7CD3">
        <w:rPr>
          <w:rFonts w:cs="Times New Roman"/>
          <w:sz w:val="8"/>
          <w:szCs w:val="18"/>
        </w:rPr>
        <w:t xml:space="preserve"> missile to the Houthis in Yemen and has struck targets throughout the Kingdom, including Riyadh. The war in Yemen has underscored the difficulty of finding and targeting mobile missiles before they are launched. The Saudi-led coalition has the tools to search for missiles on the ground, but the Houthis have still managed to fire Qiam missiles at least eight times since July 2017 without being detected from the air. Despite these challenges, it is important for the defender to include counterforce, specifically the ability to target missiles before they are launched, in the broader effort to defend against missile attack. For Iran, the lessons-lessons-learned from the first Gulf War, when the United States dedicated considerable resources (albeit with limited success) to </w:t>
      </w:r>
      <w:r w:rsidRPr="001C7CD3">
        <w:rPr>
          <w:rFonts w:eastAsiaTheme="majorEastAsia" w:cs="Times New Roman"/>
          <w:sz w:val="8"/>
          <w:szCs w:val="18"/>
        </w:rPr>
        <w:t>find and attack Iraqi Scud missiles</w:t>
      </w:r>
      <w:r w:rsidRPr="001C7CD3">
        <w:rPr>
          <w:rFonts w:cs="Times New Roman"/>
          <w:sz w:val="8"/>
          <w:szCs w:val="18"/>
        </w:rPr>
        <w:t xml:space="preserve"> before they were launched, probably informed thinking about future missile development. Despite the challenges the U.S. faced in actually finding Iraqi Scuds, investments to ensure that missiles remain survivable from detection and air attack in the future, when U.S. sensors and capabilities are certain to improve, probably drove Iranian interests in fielding a more mobile missile force. In the late-1990s, the Emirati Air Force </w:t>
      </w:r>
      <w:r w:rsidRPr="001C7CD3">
        <w:rPr>
          <w:rFonts w:eastAsiaTheme="majorEastAsia" w:cs="Times New Roman"/>
          <w:sz w:val="8"/>
          <w:szCs w:val="18"/>
        </w:rPr>
        <w:t>purchased</w:t>
      </w:r>
      <w:r w:rsidRPr="001C7CD3">
        <w:rPr>
          <w:rFonts w:cs="Times New Roman"/>
          <w:sz w:val="8"/>
          <w:szCs w:val="18"/>
        </w:rPr>
        <w:t xml:space="preserve"> the Franco-British air-launched cruise missile SCALP/Storm Shadow for Mirage and Tornado aircraft—a useful weapon to target air defense sites and to hit targets of convenience at long range. Following the Emirati purchase, Saudi Arabia purchased the same missile </w:t>
      </w:r>
      <w:r w:rsidRPr="001C7CD3">
        <w:rPr>
          <w:rFonts w:eastAsiaTheme="majorEastAsia" w:cs="Times New Roman"/>
          <w:sz w:val="8"/>
          <w:szCs w:val="18"/>
        </w:rPr>
        <w:t>in the mid-2000s</w:t>
      </w:r>
      <w:r w:rsidRPr="001C7CD3">
        <w:rPr>
          <w:rFonts w:cs="Times New Roman"/>
          <w:sz w:val="8"/>
          <w:szCs w:val="18"/>
        </w:rPr>
        <w:t xml:space="preserve">. As Jeffrey Lewis </w:t>
      </w:r>
      <w:r w:rsidRPr="001C7CD3">
        <w:rPr>
          <w:rFonts w:eastAsiaTheme="majorEastAsia" w:cs="Times New Roman"/>
          <w:sz w:val="8"/>
          <w:szCs w:val="18"/>
        </w:rPr>
        <w:t>noted</w:t>
      </w:r>
      <w:r w:rsidRPr="001C7CD3">
        <w:rPr>
          <w:rFonts w:cs="Times New Roman"/>
          <w:sz w:val="8"/>
          <w:szCs w:val="18"/>
        </w:rPr>
        <w:t xml:space="preserve">, the United States objected to the sale of the missile to the UAE in the 1990s because it violated the voluntary guidelines under the Missile Technology Control Regime (MTCR), which established a common presumption against the export of missiles capable of carrying a 500 kg payload to more than 300 km. The United States was less vocal in its criticism of the Saudi purchase, but that appears to be linked to the fact that the United Kingdom kept the sale under wraps and never talked much about </w:t>
      </w:r>
      <w:r w:rsidRPr="001C7CD3">
        <w:rPr>
          <w:sz w:val="8"/>
          <w:szCs w:val="20"/>
        </w:rPr>
        <w:t>it. However, as is the case with the spread of missile defense, it appears as if the</w:t>
      </w:r>
      <w:r w:rsidRPr="001C7CD3">
        <w:rPr>
          <w:rFonts w:cs="Times New Roman"/>
          <w:sz w:val="18"/>
          <w:szCs w:val="18"/>
          <w:u w:val="single"/>
        </w:rPr>
        <w:t xml:space="preserve"> </w:t>
      </w:r>
      <w:r w:rsidRPr="001C7CD3">
        <w:rPr>
          <w:rFonts w:cs="Times New Roman"/>
          <w:sz w:val="22"/>
          <w:szCs w:val="22"/>
          <w:u w:val="single"/>
        </w:rPr>
        <w:t>spread of more accurate cruise missiles for countries in the Gulf has sparked an Iranian counter</w:t>
      </w:r>
      <w:r w:rsidRPr="001C7CD3">
        <w:rPr>
          <w:rFonts w:cs="Times New Roman"/>
          <w:sz w:val="12"/>
          <w:szCs w:val="22"/>
        </w:rPr>
        <w:t xml:space="preserve">, </w:t>
      </w:r>
      <w:r w:rsidRPr="001C7CD3">
        <w:rPr>
          <w:rFonts w:cs="Times New Roman"/>
          <w:sz w:val="22"/>
          <w:szCs w:val="22"/>
          <w:u w:val="single"/>
        </w:rPr>
        <w:t>focused on the development of solid-fueled missiles</w:t>
      </w:r>
      <w:r w:rsidRPr="001C7CD3">
        <w:rPr>
          <w:rFonts w:cs="Times New Roman"/>
          <w:sz w:val="12"/>
          <w:szCs w:val="22"/>
        </w:rPr>
        <w:t xml:space="preserve">. </w:t>
      </w:r>
      <w:r w:rsidRPr="001C7CD3">
        <w:rPr>
          <w:sz w:val="12"/>
        </w:rPr>
        <w:t>This fuel type is more operationally flexible than liquid fuel because solid-fueled missiles can be stored and transported fully fueled without the larger supporting infrastructure needed to fire liquid-fueled missiles. One benefit, of course, is that the aerial signature for solid-fueled missiles is much smaller, which makes them harder to hit before launch</w:t>
      </w:r>
      <w:r w:rsidRPr="001C7CD3">
        <w:rPr>
          <w:rFonts w:cs="Times New Roman"/>
          <w:sz w:val="12"/>
          <w:szCs w:val="22"/>
        </w:rPr>
        <w:t xml:space="preserve">. </w:t>
      </w:r>
      <w:r w:rsidRPr="001C7CD3">
        <w:rPr>
          <w:rFonts w:cs="Times New Roman"/>
          <w:sz w:val="22"/>
          <w:szCs w:val="22"/>
          <w:u w:val="single"/>
        </w:rPr>
        <w:t xml:space="preserve">Iran’s interests in solid-fueled missiles, like the Zolfaqhar, may be indicative of the missile race in the region, wherein each side’s effort to counter the other prompts further </w:t>
      </w:r>
      <w:r w:rsidRPr="001C7CD3">
        <w:rPr>
          <w:rStyle w:val="Emphasis"/>
        </w:rPr>
        <w:t>technological developments to offset any advantage</w:t>
      </w:r>
      <w:r w:rsidRPr="001C7CD3">
        <w:rPr>
          <w:rFonts w:cs="Times New Roman"/>
          <w:sz w:val="12"/>
          <w:szCs w:val="22"/>
        </w:rPr>
        <w:t xml:space="preserve">. As the United States develops strategies for regional missile </w:t>
      </w:r>
      <w:proofErr w:type="gramStart"/>
      <w:r w:rsidRPr="001C7CD3">
        <w:rPr>
          <w:rFonts w:cs="Times New Roman"/>
          <w:sz w:val="12"/>
          <w:szCs w:val="22"/>
        </w:rPr>
        <w:t>defense, and</w:t>
      </w:r>
      <w:proofErr w:type="gramEnd"/>
      <w:r w:rsidRPr="001C7CD3">
        <w:rPr>
          <w:rFonts w:cs="Times New Roman"/>
          <w:sz w:val="12"/>
          <w:szCs w:val="22"/>
        </w:rPr>
        <w:t xml:space="preserve"> announces plans in the MDR about how to use missile defense to enhance partnerships with regional allies, </w:t>
      </w:r>
      <w:r w:rsidRPr="001C7CD3">
        <w:rPr>
          <w:rFonts w:cs="Times New Roman"/>
          <w:sz w:val="22"/>
          <w:szCs w:val="22"/>
          <w:u w:val="single"/>
        </w:rPr>
        <w:t>it is worth noting how the Islamic Republic has responded to incremental American changes in strategy</w:t>
      </w:r>
      <w:r w:rsidRPr="001C7CD3">
        <w:rPr>
          <w:rFonts w:cs="Times New Roman"/>
          <w:sz w:val="12"/>
          <w:szCs w:val="22"/>
        </w:rPr>
        <w:t xml:space="preserve">. Rather than try to overcome U.S. technological dominance, </w:t>
      </w:r>
      <w:r w:rsidRPr="001C7CD3">
        <w:rPr>
          <w:rFonts w:cs="Times New Roman"/>
          <w:sz w:val="22"/>
          <w:szCs w:val="22"/>
          <w:u w:val="single"/>
        </w:rPr>
        <w:t>Iran is using low-cost means to counter sophisticated defenses and developing missiles to try to evade</w:t>
      </w:r>
      <w:r w:rsidRPr="001C7CD3">
        <w:rPr>
          <w:rFonts w:cs="Times New Roman"/>
          <w:sz w:val="12"/>
          <w:szCs w:val="22"/>
        </w:rPr>
        <w:t xml:space="preserve"> ever-more capable </w:t>
      </w:r>
      <w:r w:rsidRPr="001C7CD3">
        <w:rPr>
          <w:rFonts w:cs="Times New Roman"/>
          <w:sz w:val="22"/>
          <w:szCs w:val="22"/>
          <w:u w:val="single"/>
        </w:rPr>
        <w:t>precision-guided weapons</w:t>
      </w:r>
      <w:r w:rsidRPr="001C7CD3">
        <w:rPr>
          <w:rFonts w:cs="Times New Roman"/>
          <w:sz w:val="12"/>
          <w:szCs w:val="22"/>
        </w:rPr>
        <w:t xml:space="preserve"> </w:t>
      </w:r>
      <w:r w:rsidRPr="001C7CD3">
        <w:rPr>
          <w:rFonts w:cs="Times New Roman"/>
          <w:sz w:val="22"/>
          <w:szCs w:val="22"/>
          <w:u w:val="single"/>
        </w:rPr>
        <w:t>and sophisticated sensors</w:t>
      </w:r>
      <w:r w:rsidRPr="001C7CD3">
        <w:rPr>
          <w:rFonts w:cs="Times New Roman"/>
          <w:sz w:val="12"/>
          <w:szCs w:val="22"/>
        </w:rPr>
        <w:t xml:space="preserve">. </w:t>
      </w:r>
      <w:r w:rsidRPr="001C7CD3">
        <w:rPr>
          <w:rFonts w:cs="Times New Roman"/>
          <w:sz w:val="22"/>
          <w:szCs w:val="22"/>
          <w:u w:val="single"/>
        </w:rPr>
        <w:t>This is certain to continue</w:t>
      </w:r>
      <w:r w:rsidRPr="001C7CD3">
        <w:rPr>
          <w:rFonts w:cs="Times New Roman"/>
          <w:sz w:val="12"/>
          <w:szCs w:val="22"/>
        </w:rPr>
        <w:t xml:space="preserve">, </w:t>
      </w:r>
      <w:r w:rsidRPr="001C7CD3">
        <w:rPr>
          <w:rFonts w:cs="Times New Roman"/>
          <w:sz w:val="22"/>
          <w:szCs w:val="22"/>
          <w:u w:val="single"/>
        </w:rPr>
        <w:t xml:space="preserve">given </w:t>
      </w:r>
      <w:r w:rsidRPr="001C7CD3">
        <w:rPr>
          <w:sz w:val="12"/>
        </w:rPr>
        <w:t>that the</w:t>
      </w:r>
      <w:r w:rsidRPr="001C7CD3">
        <w:rPr>
          <w:rFonts w:cs="Times New Roman"/>
          <w:sz w:val="22"/>
          <w:szCs w:val="22"/>
          <w:u w:val="single"/>
        </w:rPr>
        <w:t xml:space="preserve"> </w:t>
      </w:r>
      <w:r w:rsidRPr="001C7CD3">
        <w:rPr>
          <w:sz w:val="12"/>
        </w:rPr>
        <w:t>Gulf Arab element of the MDR repeats</w:t>
      </w:r>
      <w:r w:rsidRPr="001C7CD3">
        <w:rPr>
          <w:rFonts w:cs="Times New Roman"/>
          <w:sz w:val="22"/>
          <w:szCs w:val="22"/>
          <w:u w:val="single"/>
        </w:rPr>
        <w:t xml:space="preserve"> the long-standing </w:t>
      </w:r>
      <w:r w:rsidRPr="001C7CD3">
        <w:rPr>
          <w:rStyle w:val="Emphasis"/>
        </w:rPr>
        <w:t>American effort</w:t>
      </w:r>
      <w:r w:rsidRPr="001C7CD3">
        <w:rPr>
          <w:rFonts w:cs="Times New Roman"/>
          <w:sz w:val="22"/>
          <w:szCs w:val="22"/>
          <w:u w:val="single"/>
        </w:rPr>
        <w:t xml:space="preserve"> to make regional defenses </w:t>
      </w:r>
      <w:r w:rsidRPr="001C7CD3">
        <w:rPr>
          <w:rStyle w:val="Emphasis"/>
        </w:rPr>
        <w:t>more capable</w:t>
      </w:r>
      <w:r w:rsidRPr="001C7CD3">
        <w:rPr>
          <w:rFonts w:cs="Times New Roman"/>
          <w:sz w:val="12"/>
          <w:szCs w:val="22"/>
        </w:rPr>
        <w:t>—</w:t>
      </w:r>
      <w:r w:rsidRPr="001C7CD3">
        <w:rPr>
          <w:rFonts w:cs="Times New Roman"/>
          <w:sz w:val="22"/>
          <w:szCs w:val="22"/>
          <w:u w:val="single"/>
        </w:rPr>
        <w:t>a</w:t>
      </w:r>
      <w:r w:rsidRPr="001C7CD3">
        <w:rPr>
          <w:rFonts w:cs="Times New Roman"/>
          <w:sz w:val="12"/>
          <w:szCs w:val="22"/>
        </w:rPr>
        <w:t xml:space="preserve">n entirely reasonable </w:t>
      </w:r>
      <w:r w:rsidRPr="001C7CD3">
        <w:rPr>
          <w:rFonts w:cs="Times New Roman"/>
          <w:sz w:val="22"/>
          <w:szCs w:val="22"/>
          <w:u w:val="single"/>
        </w:rPr>
        <w:t>strategy</w:t>
      </w:r>
      <w:r w:rsidRPr="001C7CD3">
        <w:rPr>
          <w:rFonts w:cs="Times New Roman"/>
          <w:sz w:val="12"/>
          <w:szCs w:val="22"/>
        </w:rPr>
        <w:t xml:space="preserve">, but one </w:t>
      </w:r>
      <w:r w:rsidRPr="001C7CD3">
        <w:rPr>
          <w:rFonts w:cs="Times New Roman"/>
          <w:sz w:val="22"/>
          <w:szCs w:val="22"/>
          <w:u w:val="single"/>
        </w:rPr>
        <w:t>destined to invite countermoves by Iran</w:t>
      </w:r>
      <w:r w:rsidRPr="001C7CD3">
        <w:rPr>
          <w:rFonts w:cs="Times New Roman"/>
          <w:sz w:val="12"/>
          <w:szCs w:val="22"/>
        </w:rPr>
        <w:t xml:space="preserve">. Over the longer term, the importance of missiles for national defense—whether for offense or defense—shows little signs of abating. Instead, recent events in Iran and the Gulf underscore how important missiles are becoming for a wide swathe of countries’ self-defined national security priorities. </w:t>
      </w:r>
      <w:r w:rsidRPr="001C7CD3">
        <w:rPr>
          <w:rFonts w:cs="Times New Roman"/>
          <w:sz w:val="22"/>
          <w:szCs w:val="22"/>
          <w:u w:val="single"/>
        </w:rPr>
        <w:t xml:space="preserve">These dynamics point to a </w:t>
      </w:r>
      <w:r w:rsidRPr="001C7CD3">
        <w:rPr>
          <w:rStyle w:val="Emphasis"/>
        </w:rPr>
        <w:t>near-term missile race</w:t>
      </w:r>
      <w:r w:rsidRPr="001C7CD3">
        <w:rPr>
          <w:rFonts w:cs="Times New Roman"/>
          <w:sz w:val="22"/>
          <w:szCs w:val="22"/>
          <w:u w:val="single"/>
        </w:rPr>
        <w:t xml:space="preserve"> in the Middle East, an outcome that could further </w:t>
      </w:r>
      <w:r w:rsidRPr="001C7CD3">
        <w:rPr>
          <w:rStyle w:val="Emphasis"/>
        </w:rPr>
        <w:t>destabilize a region rife with conflict</w:t>
      </w:r>
      <w:r w:rsidRPr="001C7CD3">
        <w:rPr>
          <w:rFonts w:cs="Times New Roman"/>
          <w:sz w:val="22"/>
          <w:szCs w:val="22"/>
          <w:u w:val="single"/>
        </w:rPr>
        <w:t>.</w:t>
      </w:r>
    </w:p>
    <w:p w14:paraId="2774777D" w14:textId="77777777" w:rsidR="001E1426" w:rsidRDefault="001E1426" w:rsidP="001E1426">
      <w:pPr>
        <w:pStyle w:val="Heading4"/>
      </w:pPr>
      <w:r>
        <w:t>Nuclear exchanges are likely---Iranian prolif uniquely guarantees it</w:t>
      </w:r>
    </w:p>
    <w:p w14:paraId="3A18AE3C" w14:textId="77777777" w:rsidR="001E1426" w:rsidRPr="001B505F" w:rsidRDefault="001E1426" w:rsidP="001E1426">
      <w:r>
        <w:t xml:space="preserve">Eric </w:t>
      </w:r>
      <w:r w:rsidRPr="001B505F">
        <w:rPr>
          <w:rStyle w:val="Style13ptBold"/>
        </w:rPr>
        <w:t>Schlosser 14</w:t>
      </w:r>
      <w:r>
        <w:t>, the author of Command and Control: the story of nuclear weapons and the illusion of safety, "Why we must rid the world of nuclear weapons," 11-27-2014, Guardian, http://www.theguardian.com/commentisfree/2014/nov/27/nuclear-weapons-near-misses-iran-bomb-peace, DOA: 1-22-2015, y2k</w:t>
      </w:r>
    </w:p>
    <w:p w14:paraId="3176D965" w14:textId="53EF84C3" w:rsidR="007D21DF" w:rsidRPr="001E1426" w:rsidRDefault="001E1426" w:rsidP="001E1426">
      <w:pPr>
        <w:rPr>
          <w:sz w:val="16"/>
        </w:rPr>
      </w:pPr>
      <w:r w:rsidRPr="001B505F">
        <w:rPr>
          <w:sz w:val="16"/>
        </w:rPr>
        <w:t xml:space="preserve">Much has been written about the nuclear negotiations with Iran. While diplomacy has received a great deal of attention, one important question too often gets lost in the details: why Iran must not get the bomb. In my view, the answer is quite </w:t>
      </w:r>
      <w:r w:rsidRPr="001B505F">
        <w:rPr>
          <w:rStyle w:val="Emphasis"/>
        </w:rPr>
        <w:t xml:space="preserve">simple. </w:t>
      </w:r>
      <w:r w:rsidRPr="003B0DA0">
        <w:rPr>
          <w:rStyle w:val="Emphasis"/>
          <w:highlight w:val="yellow"/>
        </w:rPr>
        <w:t>An Iran armed with nuclear weapons would pose a</w:t>
      </w:r>
      <w:r w:rsidRPr="001B505F">
        <w:rPr>
          <w:rStyle w:val="Emphasis"/>
        </w:rPr>
        <w:t xml:space="preserve"> </w:t>
      </w:r>
      <w:r w:rsidRPr="003B0DA0">
        <w:rPr>
          <w:rStyle w:val="Emphasis"/>
          <w:highlight w:val="yellow"/>
        </w:rPr>
        <w:t>grave threat</w:t>
      </w:r>
      <w:r w:rsidRPr="001B505F">
        <w:rPr>
          <w:sz w:val="16"/>
        </w:rPr>
        <w:t xml:space="preserve"> not only </w:t>
      </w:r>
      <w:r w:rsidRPr="001B505F">
        <w:rPr>
          <w:rStyle w:val="Emphasis"/>
        </w:rPr>
        <w:t>to world peace</w:t>
      </w:r>
      <w:r w:rsidRPr="001B505F">
        <w:rPr>
          <w:sz w:val="16"/>
        </w:rPr>
        <w:t xml:space="preserve"> but to the Iranian people. Almost 70 years have passed since the destruction of Nagasaki, the last time a nuclear weapon was used against a civilian target. The cold war ended without a nuclear exchange, and the dangers of nuclear terrorism remain speculative, thus far. </w:t>
      </w:r>
      <w:r w:rsidRPr="003B0DA0">
        <w:rPr>
          <w:rStyle w:val="StyleUnderline"/>
          <w:highlight w:val="yellow"/>
        </w:rPr>
        <w:t>The fact that a nuclear catastrophe hasn’t occurred</w:t>
      </w:r>
      <w:r w:rsidRPr="001B505F">
        <w:rPr>
          <w:rStyle w:val="StyleUnderline"/>
        </w:rPr>
        <w:t xml:space="preserve"> since 1945</w:t>
      </w:r>
      <w:r w:rsidRPr="001B505F">
        <w:rPr>
          <w:sz w:val="16"/>
        </w:rPr>
        <w:t xml:space="preserve"> </w:t>
      </w:r>
      <w:r w:rsidRPr="001B505F">
        <w:rPr>
          <w:rStyle w:val="StyleUnderline"/>
        </w:rPr>
        <w:t>encourages the belief that</w:t>
      </w:r>
      <w:r w:rsidRPr="001B505F">
        <w:rPr>
          <w:sz w:val="16"/>
        </w:rPr>
        <w:t xml:space="preserve"> because it hasn’t happened, </w:t>
      </w:r>
      <w:r w:rsidRPr="001B505F">
        <w:rPr>
          <w:rStyle w:val="StyleUnderline"/>
        </w:rPr>
        <w:t>it won’t happen</w:t>
      </w:r>
      <w:r w:rsidRPr="001B505F">
        <w:rPr>
          <w:sz w:val="16"/>
        </w:rPr>
        <w:t xml:space="preserve">. Or even that it can’t happen. An influential American academic, Kenneth Waltz, considered the proliferation of nuclear weapons to be a good thing; the more countries that obtained them, the better. “Those who like peace should love nuclear weapons,” Waltz argued. “They are the only weapons ever invented that work decisively against their own use.” Many academics now agree with his contention that nuclear weapons discourage warfare between the states that possess them, stabilise international relations, and encourage world leaders to be more cautious. </w:t>
      </w:r>
      <w:r w:rsidRPr="001B505F">
        <w:rPr>
          <w:rStyle w:val="StyleUnderline"/>
        </w:rPr>
        <w:t>That argument</w:t>
      </w:r>
      <w:r w:rsidRPr="001B505F">
        <w:rPr>
          <w:sz w:val="16"/>
        </w:rPr>
        <w:t xml:space="preserve"> does, in fact, accurately describe the recent diplomatic history of nuclear weapon states. But it </w:t>
      </w:r>
      <w:r w:rsidRPr="003B0DA0">
        <w:rPr>
          <w:rStyle w:val="StyleUnderline"/>
          <w:highlight w:val="yellow"/>
        </w:rPr>
        <w:t xml:space="preserve">reveals </w:t>
      </w:r>
      <w:r w:rsidRPr="003B0DA0">
        <w:rPr>
          <w:rStyle w:val="Emphasis"/>
          <w:highlight w:val="yellow"/>
        </w:rPr>
        <w:t>nothing about the future</w:t>
      </w:r>
      <w:r w:rsidRPr="001B505F">
        <w:rPr>
          <w:sz w:val="16"/>
        </w:rPr>
        <w:t xml:space="preserve">. It’s true – until one day, it isn’t. </w:t>
      </w:r>
      <w:r w:rsidRPr="001B505F">
        <w:rPr>
          <w:rStyle w:val="StyleUnderline"/>
        </w:rPr>
        <w:t>Every country that possesses</w:t>
      </w:r>
      <w:r w:rsidRPr="001B505F">
        <w:rPr>
          <w:sz w:val="16"/>
        </w:rPr>
        <w:t xml:space="preserve"> nuclear </w:t>
      </w:r>
      <w:r w:rsidRPr="001B505F">
        <w:rPr>
          <w:rStyle w:val="StyleUnderline"/>
        </w:rPr>
        <w:t>weapons must contend with</w:t>
      </w:r>
      <w:r w:rsidRPr="001B505F">
        <w:rPr>
          <w:sz w:val="16"/>
        </w:rPr>
        <w:t xml:space="preserve"> their inherent </w:t>
      </w:r>
      <w:r w:rsidRPr="001B505F">
        <w:rPr>
          <w:rStyle w:val="Emphasis"/>
        </w:rPr>
        <w:t>risks</w:t>
      </w:r>
      <w:r w:rsidRPr="001B505F">
        <w:rPr>
          <w:sz w:val="16"/>
        </w:rPr>
        <w:t xml:space="preserve">. They are the most dangerous machines ever invented, extremely difficult to manage, for reasons both technical and administrative. Like every manmade object, they are imperfect. And so are the people who control them. The US first devised this technology, perfected it, gained more experience with it than any other nation – and yet has come close on numerous occasions to having American cities destroyed accidentally by American nuclear weapons. </w:t>
      </w:r>
      <w:r w:rsidRPr="003B0DA0">
        <w:rPr>
          <w:rStyle w:val="Emphasis"/>
          <w:highlight w:val="yellow"/>
        </w:rPr>
        <w:t>Political instability</w:t>
      </w:r>
      <w:r w:rsidRPr="001B505F">
        <w:rPr>
          <w:sz w:val="16"/>
        </w:rPr>
        <w:t xml:space="preserve"> in almost half the countries with nuclear weapons </w:t>
      </w:r>
      <w:r w:rsidRPr="003B0DA0">
        <w:rPr>
          <w:rStyle w:val="StyleUnderline"/>
          <w:highlight w:val="yellow"/>
        </w:rPr>
        <w:t xml:space="preserve">has been </w:t>
      </w:r>
      <w:r w:rsidRPr="003B0DA0">
        <w:rPr>
          <w:rStyle w:val="Emphasis"/>
          <w:highlight w:val="yellow"/>
        </w:rPr>
        <w:t>a</w:t>
      </w:r>
      <w:r w:rsidRPr="001B505F">
        <w:rPr>
          <w:rStyle w:val="StyleUnderline"/>
        </w:rPr>
        <w:t xml:space="preserve"> </w:t>
      </w:r>
      <w:r w:rsidRPr="001B505F">
        <w:rPr>
          <w:sz w:val="16"/>
        </w:rPr>
        <w:t>potential</w:t>
      </w:r>
      <w:r w:rsidRPr="001B505F">
        <w:rPr>
          <w:rStyle w:val="StyleUnderline"/>
        </w:rPr>
        <w:t xml:space="preserve"> </w:t>
      </w:r>
      <w:r w:rsidRPr="003B0DA0">
        <w:rPr>
          <w:rStyle w:val="Emphasis"/>
          <w:highlight w:val="yellow"/>
        </w:rPr>
        <w:t>source of catastrophe</w:t>
      </w:r>
      <w:r w:rsidRPr="001B505F">
        <w:rPr>
          <w:rStyle w:val="StyleUnderline"/>
        </w:rPr>
        <w:t>.</w:t>
      </w:r>
      <w:r w:rsidRPr="001B505F">
        <w:rPr>
          <w:sz w:val="16"/>
        </w:rPr>
        <w:t xml:space="preserve"> </w:t>
      </w:r>
      <w:r w:rsidRPr="003B0DA0">
        <w:rPr>
          <w:rStyle w:val="Emphasis"/>
          <w:highlight w:val="yellow"/>
        </w:rPr>
        <w:t>Split-second decision-making</w:t>
      </w:r>
      <w:r w:rsidRPr="001B505F">
        <w:rPr>
          <w:sz w:val="16"/>
        </w:rPr>
        <w:t xml:space="preserve"> </w:t>
      </w:r>
      <w:r w:rsidRPr="003B0DA0">
        <w:rPr>
          <w:rStyle w:val="StyleUnderline"/>
          <w:highlight w:val="yellow"/>
        </w:rPr>
        <w:t>has brought the world</w:t>
      </w:r>
      <w:r w:rsidRPr="003B0DA0">
        <w:rPr>
          <w:sz w:val="16"/>
          <w:highlight w:val="yellow"/>
        </w:rPr>
        <w:t xml:space="preserve"> </w:t>
      </w:r>
      <w:r w:rsidRPr="003B0DA0">
        <w:rPr>
          <w:rStyle w:val="StyleUnderline"/>
          <w:highlight w:val="yellow"/>
        </w:rPr>
        <w:t xml:space="preserve">close to </w:t>
      </w:r>
      <w:r w:rsidRPr="003B0DA0">
        <w:rPr>
          <w:rStyle w:val="Emphasis"/>
          <w:highlight w:val="yellow"/>
        </w:rPr>
        <w:t>nuclear war</w:t>
      </w:r>
      <w:r w:rsidRPr="001B505F">
        <w:rPr>
          <w:sz w:val="16"/>
        </w:rPr>
        <w:t xml:space="preserve"> more than once and then narrowly averted it. The Pentagon has long claimed that only 32 serious accidents have occurred with American nuclear weapons. But a document that I obtained through the Freedom of Information Act listed more than a thousand accidents involving US nuclear weapons just between the years of 1950 and 1968. Many of those accidents were trivial; others were more likely to produce a full-scale nuclear detonation than some of the accidents on the official list. Seemingly innocuous things could have led to disaster. A tiny metal nut that came off a screw inside a B-52 bomber created a new electrical pathway, circumventing a safety switch and fully arming four hydrogen bombs. A maintenance technician investigating a faulty intruder alarm at a missile silo pulled the wrong fuse with a screwdriver, caused a short circuit, and blew the warhead off a missile. Four rubber seat cushions inadvertently stowed near a heat vent in the cockpit of a B-52 set the plane on fire, forced the crew to bail out mid-flight, and could have detonated hydrogen bombs at one of America’s most important, top-secret military installations. Other </w:t>
      </w:r>
      <w:r w:rsidRPr="001B505F">
        <w:rPr>
          <w:rStyle w:val="StyleUnderline"/>
        </w:rPr>
        <w:t>countries came up with nuclear weapon designs that were</w:t>
      </w:r>
      <w:r w:rsidRPr="001B505F">
        <w:rPr>
          <w:sz w:val="16"/>
        </w:rPr>
        <w:t xml:space="preserve"> vastly </w:t>
      </w:r>
      <w:r w:rsidRPr="001B505F">
        <w:rPr>
          <w:rStyle w:val="Emphasis"/>
        </w:rPr>
        <w:t>less safe</w:t>
      </w:r>
      <w:r w:rsidRPr="001B505F">
        <w:rPr>
          <w:sz w:val="16"/>
        </w:rPr>
        <w:t xml:space="preserve">. Had Saddam Hussein built nuclear weapons, they might have posed a greater threat to Baghdad than to any of his enemies. “It could go off if a rifle bullet hit it,” a UN inspector said about an Iraqi weapon design. “I wouldn’t want to be around if it fell off the edge of this desk.” Five years </w:t>
      </w:r>
      <w:proofErr w:type="gramStart"/>
      <w:r w:rsidRPr="001B505F">
        <w:rPr>
          <w:sz w:val="16"/>
        </w:rPr>
        <w:t>ago</w:t>
      </w:r>
      <w:proofErr w:type="gramEnd"/>
      <w:r w:rsidRPr="001B505F">
        <w:rPr>
          <w:sz w:val="16"/>
        </w:rPr>
        <w:t xml:space="preserve"> </w:t>
      </w:r>
      <w:r w:rsidRPr="003B0DA0">
        <w:rPr>
          <w:rStyle w:val="StyleUnderline"/>
          <w:highlight w:val="yellow"/>
        </w:rPr>
        <w:t>Iran was racked by</w:t>
      </w:r>
      <w:r w:rsidRPr="001B505F">
        <w:rPr>
          <w:sz w:val="16"/>
        </w:rPr>
        <w:t xml:space="preserve"> massive </w:t>
      </w:r>
      <w:r w:rsidRPr="003B0DA0">
        <w:rPr>
          <w:rStyle w:val="StyleUnderline"/>
          <w:highlight w:val="yellow"/>
        </w:rPr>
        <w:t>demo</w:t>
      </w:r>
      <w:r w:rsidRPr="001B505F">
        <w:rPr>
          <w:rStyle w:val="StyleUnderline"/>
        </w:rPr>
        <w:t xml:space="preserve">nstrations; the “green </w:t>
      </w:r>
      <w:r w:rsidRPr="003B0DA0">
        <w:rPr>
          <w:rStyle w:val="StyleUnderline"/>
        </w:rPr>
        <w:t>movement” seeking democracy was violently suppressed.</w:t>
      </w:r>
      <w:r w:rsidRPr="003B0DA0">
        <w:rPr>
          <w:sz w:val="16"/>
        </w:rPr>
        <w:t xml:space="preserve"> </w:t>
      </w:r>
      <w:r w:rsidRPr="003B0DA0">
        <w:rPr>
          <w:rStyle w:val="Emphasis"/>
        </w:rPr>
        <w:t>Political instability</w:t>
      </w:r>
      <w:r w:rsidRPr="003B0DA0">
        <w:rPr>
          <w:sz w:val="16"/>
        </w:rPr>
        <w:t xml:space="preserve"> </w:t>
      </w:r>
      <w:r w:rsidRPr="003B0DA0">
        <w:rPr>
          <w:rStyle w:val="StyleUnderline"/>
        </w:rPr>
        <w:t>and</w:t>
      </w:r>
      <w:r w:rsidRPr="003B0DA0">
        <w:rPr>
          <w:sz w:val="16"/>
        </w:rPr>
        <w:t xml:space="preserve"> </w:t>
      </w:r>
      <w:r w:rsidRPr="003B0DA0">
        <w:rPr>
          <w:rStyle w:val="Emphasis"/>
        </w:rPr>
        <w:t>nuclear weapons</w:t>
      </w:r>
      <w:r w:rsidRPr="003B0DA0">
        <w:rPr>
          <w:sz w:val="16"/>
        </w:rPr>
        <w:t xml:space="preserve"> </w:t>
      </w:r>
      <w:r w:rsidRPr="003B0DA0">
        <w:rPr>
          <w:rStyle w:val="StyleUnderline"/>
        </w:rPr>
        <w:t>are not a good combination</w:t>
      </w:r>
      <w:r w:rsidRPr="003B0DA0">
        <w:rPr>
          <w:sz w:val="16"/>
        </w:rPr>
        <w:t xml:space="preserve">. </w:t>
      </w:r>
      <w:r w:rsidRPr="003B0DA0">
        <w:rPr>
          <w:rStyle w:val="StyleUnderline"/>
        </w:rPr>
        <w:t>According to</w:t>
      </w:r>
      <w:r w:rsidRPr="003B0DA0">
        <w:rPr>
          <w:sz w:val="16"/>
        </w:rPr>
        <w:t xml:space="preserve"> Bruno </w:t>
      </w:r>
      <w:r w:rsidRPr="003B0DA0">
        <w:rPr>
          <w:rStyle w:val="StyleUnderline"/>
        </w:rPr>
        <w:t>Tertrais</w:t>
      </w:r>
      <w:r w:rsidRPr="003B0DA0">
        <w:rPr>
          <w:sz w:val="16"/>
        </w:rPr>
        <w:t xml:space="preserve">, a former official in the French ministry of defence and a proliferation expert, </w:t>
      </w:r>
      <w:r w:rsidRPr="003B0DA0">
        <w:rPr>
          <w:rStyle w:val="StyleUnderline"/>
        </w:rPr>
        <w:t xml:space="preserve">four of the nine countries that now possess nuclear weapons are “known to have undergone severe </w:t>
      </w:r>
      <w:r w:rsidRPr="003B0DA0">
        <w:rPr>
          <w:rStyle w:val="Emphasis"/>
        </w:rPr>
        <w:t>political crises</w:t>
      </w:r>
      <w:r w:rsidRPr="003B0DA0">
        <w:rPr>
          <w:sz w:val="16"/>
        </w:rPr>
        <w:t xml:space="preserve"> affecting nuclear security and/or control of use in one way or another”. A recent book edited by Tertrais and Henry Sokolski, a former Pentagon official, describes how a group of French generals plotting a coup against President De Gaulle in the spring of 1961 tried to obtain a nuclear device that France was about to test in the Algerian desert. “Refrain from detonating your little bomb,” one of the generals told the commander in charge of the test. “Keep it for us, it will always be useful.” De Gaulle ordered the device to be set off earlier than planned, and the coup was unsuccessful. During the Cultural Revolution in China, members of the red guards launched a missile with a nuclear warhead on a flight path </w:t>
      </w:r>
      <w:proofErr w:type="gramStart"/>
      <w:r w:rsidRPr="003B0DA0">
        <w:rPr>
          <w:sz w:val="16"/>
        </w:rPr>
        <w:t>over populated</w:t>
      </w:r>
      <w:proofErr w:type="gramEnd"/>
      <w:r w:rsidRPr="003B0DA0">
        <w:rPr>
          <w:sz w:val="16"/>
        </w:rPr>
        <w:t xml:space="preserve"> areas – an extremely risky and perhaps unauthorised</w:t>
      </w:r>
      <w:r w:rsidRPr="001B505F">
        <w:rPr>
          <w:sz w:val="16"/>
        </w:rPr>
        <w:t xml:space="preserve"> launch. For a few days in the summer of 1991, all three “chegets”, the small handheld devices that controlled the Soviet Union’s nuclear arsenal, were in the hands of military officials trying to seize power and overthrow President Mikhail Gorbachev. And Pakistan, the nation with the world’s fastest-growing nuclear arsenal, has had three military coups since the late 1960s, four prime ministers removed from power since the late 1980s, and an Islamist insurgency determined to topple the government. </w:t>
      </w:r>
      <w:r w:rsidRPr="003B0DA0">
        <w:rPr>
          <w:rStyle w:val="StyleUnderline"/>
          <w:highlight w:val="yellow"/>
        </w:rPr>
        <w:t>Even with the best of intentions</w:t>
      </w:r>
      <w:r w:rsidRPr="001B505F">
        <w:rPr>
          <w:rStyle w:val="StyleUnderline"/>
        </w:rPr>
        <w:t xml:space="preserve"> and a sincere desire to avoid nuclear war, the complexity of weapons systems</w:t>
      </w:r>
      <w:r w:rsidRPr="001B505F">
        <w:rPr>
          <w:sz w:val="16"/>
        </w:rPr>
        <w:t xml:space="preserve">, </w:t>
      </w:r>
      <w:r w:rsidRPr="003B0DA0">
        <w:rPr>
          <w:rStyle w:val="Emphasis"/>
          <w:highlight w:val="yellow"/>
        </w:rPr>
        <w:t>the unreliability of communications systems</w:t>
      </w:r>
      <w:r w:rsidRPr="001B505F">
        <w:rPr>
          <w:sz w:val="16"/>
        </w:rPr>
        <w:t xml:space="preserve"> and human fallibility </w:t>
      </w:r>
      <w:r w:rsidRPr="001B505F">
        <w:rPr>
          <w:rStyle w:val="StyleUnderline"/>
        </w:rPr>
        <w:t xml:space="preserve">can </w:t>
      </w:r>
      <w:r w:rsidRPr="003B0DA0">
        <w:rPr>
          <w:rStyle w:val="StyleUnderline"/>
          <w:highlight w:val="yellow"/>
        </w:rPr>
        <w:t>precipitate</w:t>
      </w:r>
      <w:r w:rsidRPr="003B0DA0">
        <w:rPr>
          <w:sz w:val="16"/>
          <w:highlight w:val="yellow"/>
        </w:rPr>
        <w:t xml:space="preserve"> </w:t>
      </w:r>
      <w:r w:rsidRPr="003B0DA0">
        <w:rPr>
          <w:rStyle w:val="Emphasis"/>
          <w:highlight w:val="yellow"/>
        </w:rPr>
        <w:t>disaster</w:t>
      </w:r>
      <w:r w:rsidRPr="001B505F">
        <w:rPr>
          <w:sz w:val="16"/>
        </w:rPr>
        <w:t xml:space="preserve">. During the Cuban missile crisis, John F Kennedy and the Soviet leader Nikita Khruschev did all they could to avoid a conflict. And yet events beyond their knowledge or control – an American U-2 spy plane that accidentally strayed into Soviet territory, the test of an American ballistic missile without Kennedy’s approval, the delegation of authority for the use of nuclear weapons to Soviet commanders in Cuba and the captains of Soviet submarines – almost started a war that neither leader wanted. On October </w:t>
      </w:r>
      <w:proofErr w:type="gramStart"/>
      <w:r w:rsidRPr="001B505F">
        <w:rPr>
          <w:sz w:val="16"/>
        </w:rPr>
        <w:t>27</w:t>
      </w:r>
      <w:proofErr w:type="gramEnd"/>
      <w:r w:rsidRPr="001B505F">
        <w:rPr>
          <w:sz w:val="16"/>
        </w:rPr>
        <w:t xml:space="preserve"> 1962, off the coast of Cuba, when American forces dropped practice depth charges to force a Soviet submarine to the surface, two of the three officers in charge of the sub voted to respond by firing nuclear weapons. They mistakenly believed the submarine was under attack. Vasili Arkhipov, the second-in-command, refused to authorise the use of nuclear weapons, and the vote to do so had to be unanimous. Arkhipov’s refusal prevented the world’s first nuclear war. </w:t>
      </w:r>
      <w:r w:rsidRPr="003B0DA0">
        <w:rPr>
          <w:rStyle w:val="StyleUnderline"/>
          <w:highlight w:val="yellow"/>
        </w:rPr>
        <w:t xml:space="preserve">Given Iran’s </w:t>
      </w:r>
      <w:r w:rsidRPr="003B0DA0">
        <w:rPr>
          <w:rStyle w:val="Emphasis"/>
          <w:highlight w:val="yellow"/>
        </w:rPr>
        <w:t>technical</w:t>
      </w:r>
      <w:r w:rsidRPr="003B0DA0">
        <w:rPr>
          <w:rStyle w:val="StyleUnderline"/>
          <w:highlight w:val="yellow"/>
        </w:rPr>
        <w:t xml:space="preserve">, </w:t>
      </w:r>
      <w:r w:rsidRPr="003B0DA0">
        <w:rPr>
          <w:rStyle w:val="Emphasis"/>
          <w:highlight w:val="yellow"/>
        </w:rPr>
        <w:t>political</w:t>
      </w:r>
      <w:r w:rsidRPr="003B0DA0">
        <w:rPr>
          <w:rStyle w:val="StyleUnderline"/>
          <w:highlight w:val="yellow"/>
        </w:rPr>
        <w:t xml:space="preserve"> and </w:t>
      </w:r>
      <w:r w:rsidRPr="003B0DA0">
        <w:rPr>
          <w:rStyle w:val="Emphasis"/>
          <w:highlight w:val="yellow"/>
        </w:rPr>
        <w:t>leadership</w:t>
      </w:r>
      <w:r w:rsidRPr="003B0DA0">
        <w:rPr>
          <w:rStyle w:val="StyleUnderline"/>
          <w:highlight w:val="yellow"/>
        </w:rPr>
        <w:t xml:space="preserve"> challenges</w:t>
      </w:r>
      <w:r w:rsidRPr="003B0DA0">
        <w:rPr>
          <w:sz w:val="16"/>
          <w:highlight w:val="yellow"/>
        </w:rPr>
        <w:t xml:space="preserve">, </w:t>
      </w:r>
      <w:r w:rsidRPr="003B0DA0">
        <w:rPr>
          <w:rStyle w:val="StyleUnderline"/>
          <w:highlight w:val="yellow"/>
        </w:rPr>
        <w:t>its pursuit of nuclear weapons seems an invitation to disaste</w:t>
      </w:r>
      <w:r w:rsidRPr="003B0DA0">
        <w:rPr>
          <w:sz w:val="16"/>
          <w:highlight w:val="yellow"/>
        </w:rPr>
        <w:t>r</w:t>
      </w:r>
      <w:r w:rsidRPr="001B505F">
        <w:rPr>
          <w:sz w:val="16"/>
        </w:rPr>
        <w:t xml:space="preserve">. Moreover, Iran signed the nuclear non-proliferation treaty in 1970. Getting the bomb would violate that treaty, encourage other countries to violate it and discourage Israel from ever submitting nuclear facilities to international inspection. </w:t>
      </w:r>
      <w:r w:rsidRPr="001B505F">
        <w:rPr>
          <w:rStyle w:val="Emphasis"/>
        </w:rPr>
        <w:t>A nuclear arms race</w:t>
      </w:r>
      <w:r w:rsidRPr="001B505F">
        <w:rPr>
          <w:sz w:val="16"/>
        </w:rPr>
        <w:t xml:space="preserve"> in the Middle East </w:t>
      </w:r>
      <w:r w:rsidRPr="001B505F">
        <w:rPr>
          <w:rStyle w:val="StyleUnderline"/>
        </w:rPr>
        <w:t>would</w:t>
      </w:r>
      <w:r w:rsidRPr="001B505F">
        <w:rPr>
          <w:sz w:val="16"/>
        </w:rPr>
        <w:t xml:space="preserve"> </w:t>
      </w:r>
      <w:r w:rsidRPr="001B505F">
        <w:rPr>
          <w:rStyle w:val="StyleUnderline"/>
        </w:rPr>
        <w:t>endanger every country in the region</w:t>
      </w:r>
      <w:r w:rsidRPr="001B505F">
        <w:rPr>
          <w:sz w:val="16"/>
        </w:rPr>
        <w:t xml:space="preserve">; the effects of a nuclear detonation would spread without regard to national borders. And </w:t>
      </w:r>
      <w:r w:rsidRPr="001B505F">
        <w:rPr>
          <w:rStyle w:val="Emphasis"/>
        </w:rPr>
        <w:t>possessing nuclear weapons would make Iran the target of other nuclear states.</w:t>
      </w:r>
      <w:r>
        <w:rPr>
          <w:rStyle w:val="Emphasis"/>
        </w:rPr>
        <w:t xml:space="preserve"> </w:t>
      </w:r>
      <w:r w:rsidRPr="001B505F">
        <w:rPr>
          <w:sz w:val="16"/>
        </w:rPr>
        <w:t xml:space="preserve">Early next month, officials from 150 countries meet in Vienna to discuss the humanitarian impact of nuclear weapons and a treaty to ban them. The world was lucky in the 20th century to avoid a nuclear Armageddon. In the 21st century a new international consensus is </w:t>
      </w:r>
      <w:proofErr w:type="gramStart"/>
      <w:r w:rsidRPr="001B505F">
        <w:rPr>
          <w:sz w:val="16"/>
        </w:rPr>
        <w:t>emerging:</w:t>
      </w:r>
      <w:proofErr w:type="gramEnd"/>
      <w:r w:rsidRPr="001B505F">
        <w:rPr>
          <w:sz w:val="16"/>
        </w:rPr>
        <w:t xml:space="preserve"> nuclear weapons are only useful for killing or terrorising civilians. The number of weapons worldwide must be reduced with the goal of some day reaching zero. </w:t>
      </w:r>
      <w:r w:rsidRPr="003B0DA0">
        <w:rPr>
          <w:rStyle w:val="StyleUnderline"/>
        </w:rPr>
        <w:t>A new nuclear arms race</w:t>
      </w:r>
      <w:r w:rsidRPr="001B505F">
        <w:rPr>
          <w:rStyle w:val="StyleUnderline"/>
        </w:rPr>
        <w:t>, new states possessing nuclear weapons, and a breakdown of the nonproliferation regime are the antithesis of those goals.</w:t>
      </w:r>
      <w:r>
        <w:rPr>
          <w:rStyle w:val="StyleUnderline"/>
        </w:rPr>
        <w:t xml:space="preserve"> </w:t>
      </w:r>
      <w:r w:rsidRPr="001B505F">
        <w:rPr>
          <w:sz w:val="16"/>
        </w:rPr>
        <w:t xml:space="preserve">And </w:t>
      </w:r>
      <w:r w:rsidRPr="001B505F">
        <w:rPr>
          <w:rStyle w:val="Emphasis"/>
        </w:rPr>
        <w:t>that</w:t>
      </w:r>
      <w:r w:rsidRPr="001B505F">
        <w:rPr>
          <w:sz w:val="16"/>
        </w:rPr>
        <w:t xml:space="preserve">, among many other reasons, </w:t>
      </w:r>
      <w:r w:rsidRPr="001B505F">
        <w:rPr>
          <w:rStyle w:val="Emphasis"/>
        </w:rPr>
        <w:t>is why Iran must not get the bomb</w:t>
      </w:r>
      <w:r w:rsidRPr="001B505F">
        <w:rPr>
          <w:sz w:val="16"/>
        </w:rPr>
        <w:t>.</w:t>
      </w:r>
    </w:p>
    <w:p w14:paraId="22E213A2" w14:textId="7A9EA19F" w:rsidR="00A97C36" w:rsidRPr="001C7CD3" w:rsidRDefault="00A97C36" w:rsidP="00A97C36">
      <w:pPr>
        <w:pStyle w:val="Heading4"/>
        <w:rPr>
          <w:rFonts w:cs="Times New Roman"/>
        </w:rPr>
      </w:pPr>
      <w:r w:rsidRPr="001C7CD3">
        <w:rPr>
          <w:rFonts w:cs="Times New Roman"/>
        </w:rPr>
        <w:t xml:space="preserve">Arms sales to Saudi Arabia fuels Iranian threat constructions </w:t>
      </w:r>
      <w:r w:rsidR="00340B3B" w:rsidRPr="001C7CD3">
        <w:rPr>
          <w:rFonts w:cs="Times New Roman"/>
        </w:rPr>
        <w:t xml:space="preserve">– </w:t>
      </w:r>
      <w:r w:rsidR="00FE30D1" w:rsidRPr="001C7CD3">
        <w:rPr>
          <w:rFonts w:cs="Times New Roman"/>
        </w:rPr>
        <w:t xml:space="preserve">enabling Saudi adventurism </w:t>
      </w:r>
    </w:p>
    <w:p w14:paraId="5617E440" w14:textId="4D1E45F7" w:rsidR="00A97C36" w:rsidRPr="001C7CD3" w:rsidRDefault="00A97C36" w:rsidP="00A97C36">
      <w:pPr>
        <w:rPr>
          <w:rFonts w:cs="Times New Roman"/>
        </w:rPr>
      </w:pPr>
      <w:r w:rsidRPr="001C7CD3">
        <w:rPr>
          <w:rStyle w:val="Style13ptBold"/>
          <w:rFonts w:cs="Times New Roman"/>
        </w:rPr>
        <w:t>Wezeman 18</w:t>
      </w:r>
      <w:r w:rsidRPr="001C7CD3">
        <w:rPr>
          <w:rFonts w:cs="Times New Roman"/>
        </w:rPr>
        <w:t xml:space="preserve"> [Pieter D. </w:t>
      </w:r>
      <w:r w:rsidRPr="001C7CD3">
        <w:rPr>
          <w:rFonts w:cs="Times New Roman"/>
          <w:bdr w:val="none" w:sz="0" w:space="0" w:color="auto" w:frame="1"/>
        </w:rPr>
        <w:t>Wezeman</w:t>
      </w:r>
      <w:r w:rsidRPr="001C7CD3">
        <w:rPr>
          <w:rFonts w:cs="Times New Roman"/>
        </w:rPr>
        <w:t xml:space="preserve"> is a Senior Researcher with the SIPRI Arms Transfers and Military Expenditure Programme, “</w:t>
      </w:r>
      <w:r w:rsidRPr="001C7CD3">
        <w:rPr>
          <w:rFonts w:cs="Times New Roman"/>
          <w:bCs/>
          <w:bdr w:val="none" w:sz="0" w:space="0" w:color="auto" w:frame="1"/>
        </w:rPr>
        <w:t>Saudi Arabia, armaments and conflict in the Middle East</w:t>
      </w:r>
      <w:r w:rsidRPr="001C7CD3">
        <w:rPr>
          <w:rFonts w:cs="Times New Roman"/>
        </w:rPr>
        <w:t>”, December 14, 2018, https://www.sipri.org/commentary/topical-backgrounder/2018/saudi-arabia-armaments-and-conflict-middle-east, DOA: 6/9/1</w:t>
      </w:r>
      <w:r w:rsidR="00FE4634" w:rsidRPr="001C7CD3">
        <w:rPr>
          <w:rFonts w:cs="Times New Roman"/>
        </w:rPr>
        <w:t>9 GMDI</w:t>
      </w:r>
    </w:p>
    <w:p w14:paraId="6841240C" w14:textId="22FEAAC0" w:rsidR="00A97C36" w:rsidRPr="001C7CD3" w:rsidRDefault="00A97C36" w:rsidP="00A97C36">
      <w:pPr>
        <w:pStyle w:val="NormalWeb"/>
        <w:pBdr>
          <w:bottom w:val="single" w:sz="6" w:space="24" w:color="CACACA"/>
        </w:pBdr>
        <w:spacing w:before="0" w:beforeAutospacing="0" w:after="0" w:afterAutospacing="0"/>
        <w:rPr>
          <w:rFonts w:cs="Times New Roman"/>
          <w:color w:val="000000"/>
          <w:sz w:val="8"/>
          <w:szCs w:val="22"/>
          <w:bdr w:val="none" w:sz="0" w:space="0" w:color="auto" w:frame="1"/>
          <w:lang w:val="en-GB"/>
        </w:rPr>
      </w:pPr>
      <w:r w:rsidRPr="001C7CD3">
        <w:rPr>
          <w:rFonts w:cs="Times New Roman"/>
          <w:color w:val="000000"/>
          <w:sz w:val="8"/>
          <w:szCs w:val="22"/>
          <w:bdr w:val="none" w:sz="0" w:space="0" w:color="auto" w:frame="1"/>
          <w:lang w:val="en-GB"/>
        </w:rPr>
        <w:t xml:space="preserve">Lack of transparency in military matters makes it difficult to determine the extent to which Saudi Arabia’s high levels of military spending and arms procurement are driven by defensive or offensive motives, military or prestige considerations, internal power play or the possibility for government officials to </w:t>
      </w:r>
      <w:hyperlink r:id="rId20" w:history="1">
        <w:r w:rsidRPr="001C7CD3">
          <w:rPr>
            <w:rStyle w:val="Hyperlink"/>
            <w:rFonts w:eastAsiaTheme="majorEastAsia" w:cs="Times New Roman"/>
            <w:color w:val="4B89A5"/>
            <w:sz w:val="8"/>
            <w:szCs w:val="22"/>
            <w:bdr w:val="none" w:sz="0" w:space="0" w:color="auto" w:frame="1"/>
            <w:lang w:val="en-GB"/>
          </w:rPr>
          <w:t>enrich themselves</w:t>
        </w:r>
      </w:hyperlink>
      <w:r w:rsidRPr="001C7CD3">
        <w:rPr>
          <w:rFonts w:cs="Times New Roman"/>
          <w:color w:val="000000"/>
          <w:sz w:val="8"/>
          <w:szCs w:val="22"/>
          <w:bdr w:val="none" w:sz="0" w:space="0" w:color="auto" w:frame="1"/>
          <w:lang w:val="en-GB"/>
        </w:rPr>
        <w:t xml:space="preserve">. </w:t>
      </w:r>
      <w:r w:rsidRPr="001C7CD3">
        <w:rPr>
          <w:rFonts w:cs="Times New Roman"/>
          <w:color w:val="000000"/>
          <w:sz w:val="8"/>
          <w:szCs w:val="22"/>
          <w:u w:val="single"/>
          <w:bdr w:val="none" w:sz="0" w:space="0" w:color="auto" w:frame="1"/>
          <w:lang w:val="en-GB"/>
        </w:rPr>
        <w:t xml:space="preserve">However, </w:t>
      </w:r>
      <w:proofErr w:type="gramStart"/>
      <w:r w:rsidRPr="001C7CD3">
        <w:rPr>
          <w:rFonts w:cs="Times New Roman"/>
          <w:color w:val="000000"/>
          <w:sz w:val="22"/>
          <w:szCs w:val="22"/>
          <w:u w:val="single"/>
          <w:bdr w:val="none" w:sz="0" w:space="0" w:color="auto" w:frame="1"/>
          <w:lang w:val="en-GB"/>
        </w:rPr>
        <w:t>it is clear that Saudi</w:t>
      </w:r>
      <w:proofErr w:type="gramEnd"/>
      <w:r w:rsidRPr="001C7CD3">
        <w:rPr>
          <w:rFonts w:cs="Times New Roman"/>
          <w:color w:val="000000"/>
          <w:sz w:val="22"/>
          <w:szCs w:val="22"/>
          <w:u w:val="single"/>
          <w:bdr w:val="none" w:sz="0" w:space="0" w:color="auto" w:frame="1"/>
          <w:lang w:val="en-GB"/>
        </w:rPr>
        <w:t xml:space="preserve"> Arabia is</w:t>
      </w:r>
      <w:r w:rsidRPr="001C7CD3">
        <w:rPr>
          <w:rFonts w:cs="Times New Roman"/>
          <w:color w:val="000000"/>
          <w:sz w:val="8"/>
          <w:szCs w:val="22"/>
          <w:bdr w:val="none" w:sz="0" w:space="0" w:color="auto" w:frame="1"/>
          <w:lang w:val="en-GB"/>
        </w:rPr>
        <w:t xml:space="preserve"> </w:t>
      </w:r>
      <w:r w:rsidRPr="001C7CD3">
        <w:rPr>
          <w:rFonts w:cs="Times New Roman"/>
          <w:color w:val="000000"/>
          <w:sz w:val="22"/>
          <w:szCs w:val="22"/>
          <w:u w:val="single"/>
          <w:bdr w:val="none" w:sz="0" w:space="0" w:color="auto" w:frame="1"/>
          <w:lang w:val="en-GB"/>
        </w:rPr>
        <w:t>no longer just stocking up on weapons</w:t>
      </w:r>
      <w:r w:rsidRPr="001C7CD3">
        <w:rPr>
          <w:rFonts w:cs="Times New Roman"/>
          <w:color w:val="000000"/>
          <w:sz w:val="8"/>
          <w:szCs w:val="22"/>
          <w:bdr w:val="none" w:sz="0" w:space="0" w:color="auto" w:frame="1"/>
          <w:lang w:val="en-GB"/>
        </w:rPr>
        <w:t xml:space="preserve">. </w:t>
      </w:r>
      <w:r w:rsidRPr="001C7CD3">
        <w:rPr>
          <w:rFonts w:cs="Times New Roman"/>
          <w:color w:val="000000"/>
          <w:sz w:val="22"/>
          <w:szCs w:val="22"/>
          <w:u w:val="single"/>
          <w:bdr w:val="none" w:sz="0" w:space="0" w:color="auto" w:frame="1"/>
          <w:lang w:val="en-GB"/>
        </w:rPr>
        <w:t>It is</w:t>
      </w:r>
      <w:r w:rsidRPr="001C7CD3">
        <w:rPr>
          <w:rFonts w:cs="Times New Roman"/>
          <w:color w:val="000000"/>
          <w:sz w:val="8"/>
          <w:szCs w:val="22"/>
          <w:bdr w:val="none" w:sz="0" w:space="0" w:color="auto" w:frame="1"/>
          <w:lang w:val="en-GB"/>
        </w:rPr>
        <w:t xml:space="preserve"> </w:t>
      </w:r>
      <w:proofErr w:type="gramStart"/>
      <w:r w:rsidRPr="001C7CD3">
        <w:rPr>
          <w:rFonts w:cs="Times New Roman"/>
          <w:color w:val="000000"/>
          <w:sz w:val="8"/>
          <w:szCs w:val="22"/>
          <w:bdr w:val="none" w:sz="0" w:space="0" w:color="auto" w:frame="1"/>
          <w:lang w:val="en-GB"/>
        </w:rPr>
        <w:t xml:space="preserve">actually </w:t>
      </w:r>
      <w:r w:rsidRPr="001C7CD3">
        <w:rPr>
          <w:rFonts w:cs="Times New Roman"/>
          <w:color w:val="000000"/>
          <w:sz w:val="22"/>
          <w:szCs w:val="22"/>
          <w:u w:val="single"/>
          <w:bdr w:val="none" w:sz="0" w:space="0" w:color="auto" w:frame="1"/>
          <w:lang w:val="en-GB"/>
        </w:rPr>
        <w:t>using</w:t>
      </w:r>
      <w:proofErr w:type="gramEnd"/>
      <w:r w:rsidRPr="001C7CD3">
        <w:rPr>
          <w:rFonts w:cs="Times New Roman"/>
          <w:color w:val="000000"/>
          <w:sz w:val="22"/>
          <w:szCs w:val="22"/>
          <w:u w:val="single"/>
          <w:bdr w:val="none" w:sz="0" w:space="0" w:color="auto" w:frame="1"/>
          <w:lang w:val="en-GB"/>
        </w:rPr>
        <w:t xml:space="preserve"> them </w:t>
      </w:r>
      <w:r w:rsidRPr="001C7CD3">
        <w:rPr>
          <w:rStyle w:val="Emphasis"/>
        </w:rPr>
        <w:t>on a large scale</w:t>
      </w:r>
      <w:r w:rsidRPr="001C7CD3">
        <w:rPr>
          <w:rFonts w:cs="Times New Roman"/>
          <w:color w:val="000000"/>
          <w:sz w:val="22"/>
          <w:szCs w:val="22"/>
          <w:u w:val="single"/>
          <w:bdr w:val="none" w:sz="0" w:space="0" w:color="auto" w:frame="1"/>
          <w:lang w:val="en-GB"/>
        </w:rPr>
        <w:t xml:space="preserve"> in</w:t>
      </w:r>
      <w:r w:rsidRPr="001C7CD3">
        <w:rPr>
          <w:rFonts w:cs="Times New Roman"/>
          <w:color w:val="000000"/>
          <w:sz w:val="8"/>
          <w:szCs w:val="22"/>
          <w:bdr w:val="none" w:sz="0" w:space="0" w:color="auto" w:frame="1"/>
          <w:lang w:val="en-GB"/>
        </w:rPr>
        <w:t xml:space="preserve"> an offensive operation in </w:t>
      </w:r>
      <w:r w:rsidRPr="001C7CD3">
        <w:rPr>
          <w:rFonts w:cs="Times New Roman"/>
          <w:color w:val="000000"/>
          <w:sz w:val="22"/>
          <w:szCs w:val="22"/>
          <w:u w:val="single"/>
          <w:bdr w:val="none" w:sz="0" w:space="0" w:color="auto" w:frame="1"/>
          <w:lang w:val="en-GB"/>
        </w:rPr>
        <w:t>Yemen</w:t>
      </w:r>
      <w:r w:rsidRPr="001C7CD3">
        <w:rPr>
          <w:rFonts w:cs="Times New Roman"/>
          <w:color w:val="000000"/>
          <w:sz w:val="8"/>
          <w:szCs w:val="22"/>
          <w:bdr w:val="none" w:sz="0" w:space="0" w:color="auto" w:frame="1"/>
          <w:lang w:val="en-GB"/>
        </w:rPr>
        <w:t xml:space="preserve">. </w:t>
      </w:r>
      <w:r w:rsidRPr="001C7CD3">
        <w:rPr>
          <w:rFonts w:cs="Times New Roman"/>
          <w:color w:val="000000"/>
          <w:sz w:val="22"/>
          <w:szCs w:val="22"/>
          <w:u w:val="single"/>
          <w:bdr w:val="none" w:sz="0" w:space="0" w:color="auto" w:frame="1"/>
          <w:lang w:val="en-GB"/>
        </w:rPr>
        <w:t>Preparations for</w:t>
      </w:r>
      <w:r w:rsidRPr="001C7CD3">
        <w:rPr>
          <w:rFonts w:cs="Times New Roman"/>
          <w:color w:val="000000"/>
          <w:sz w:val="8"/>
          <w:szCs w:val="22"/>
          <w:bdr w:val="none" w:sz="0" w:space="0" w:color="auto" w:frame="1"/>
          <w:lang w:val="en-GB"/>
        </w:rPr>
        <w:t xml:space="preserve"> </w:t>
      </w:r>
      <w:r w:rsidRPr="001C7CD3">
        <w:rPr>
          <w:rFonts w:cs="Times New Roman"/>
          <w:color w:val="000000"/>
          <w:sz w:val="22"/>
          <w:szCs w:val="22"/>
          <w:u w:val="single"/>
          <w:bdr w:val="none" w:sz="0" w:space="0" w:color="auto" w:frame="1"/>
          <w:lang w:val="en-GB"/>
        </w:rPr>
        <w:t>the</w:t>
      </w:r>
      <w:r w:rsidRPr="001C7CD3">
        <w:rPr>
          <w:rFonts w:cs="Times New Roman"/>
          <w:color w:val="000000"/>
          <w:sz w:val="8"/>
          <w:szCs w:val="22"/>
          <w:bdr w:val="none" w:sz="0" w:space="0" w:color="auto" w:frame="1"/>
          <w:lang w:val="en-GB"/>
        </w:rPr>
        <w:t xml:space="preserve"> </w:t>
      </w:r>
      <w:r w:rsidRPr="001C7CD3">
        <w:rPr>
          <w:rFonts w:cs="Times New Roman"/>
          <w:color w:val="000000"/>
          <w:sz w:val="22"/>
          <w:szCs w:val="22"/>
          <w:u w:val="single"/>
          <w:bdr w:val="none" w:sz="0" w:space="0" w:color="auto" w:frame="1"/>
          <w:lang w:val="en-GB"/>
        </w:rPr>
        <w:t>future use of armed force</w:t>
      </w:r>
      <w:r w:rsidRPr="001C7CD3">
        <w:rPr>
          <w:rFonts w:cs="Times New Roman"/>
          <w:color w:val="000000"/>
          <w:sz w:val="8"/>
          <w:szCs w:val="22"/>
          <w:bdr w:val="none" w:sz="0" w:space="0" w:color="auto" w:frame="1"/>
          <w:lang w:val="en-GB"/>
        </w:rPr>
        <w:t xml:space="preserve"> </w:t>
      </w:r>
      <w:r w:rsidRPr="001C7CD3">
        <w:rPr>
          <w:rFonts w:cs="Times New Roman"/>
          <w:color w:val="000000"/>
          <w:sz w:val="22"/>
          <w:szCs w:val="22"/>
          <w:u w:val="single"/>
          <w:bdr w:val="none" w:sz="0" w:space="0" w:color="auto" w:frame="1"/>
          <w:lang w:val="en-GB"/>
        </w:rPr>
        <w:t>elsewhere</w:t>
      </w:r>
      <w:r w:rsidRPr="001C7CD3">
        <w:rPr>
          <w:rFonts w:cs="Times New Roman"/>
          <w:color w:val="000000"/>
          <w:sz w:val="8"/>
          <w:szCs w:val="22"/>
          <w:bdr w:val="none" w:sz="0" w:space="0" w:color="auto" w:frame="1"/>
          <w:lang w:val="en-GB"/>
        </w:rPr>
        <w:t xml:space="preserve"> should not be excluded as </w:t>
      </w:r>
      <w:r w:rsidRPr="001C7CD3">
        <w:rPr>
          <w:rFonts w:cs="Times New Roman"/>
          <w:color w:val="000000"/>
          <w:sz w:val="22"/>
          <w:szCs w:val="22"/>
          <w:u w:val="single"/>
          <w:bdr w:val="none" w:sz="0" w:space="0" w:color="auto" w:frame="1"/>
          <w:lang w:val="en-GB"/>
        </w:rPr>
        <w:t>a motive for the</w:t>
      </w:r>
      <w:r w:rsidRPr="001C7CD3">
        <w:rPr>
          <w:rFonts w:cs="Times New Roman"/>
          <w:color w:val="000000"/>
          <w:sz w:val="8"/>
          <w:szCs w:val="22"/>
          <w:bdr w:val="none" w:sz="0" w:space="0" w:color="auto" w:frame="1"/>
          <w:lang w:val="en-GB"/>
        </w:rPr>
        <w:t xml:space="preserve"> continuing </w:t>
      </w:r>
      <w:r w:rsidRPr="001C7CD3">
        <w:rPr>
          <w:rFonts w:cs="Times New Roman"/>
          <w:color w:val="000000"/>
          <w:sz w:val="22"/>
          <w:szCs w:val="22"/>
          <w:u w:val="single"/>
          <w:bdr w:val="none" w:sz="0" w:space="0" w:color="auto" w:frame="1"/>
          <w:lang w:val="en-GB"/>
        </w:rPr>
        <w:t>high level of militarization</w:t>
      </w:r>
      <w:r w:rsidRPr="001C7CD3">
        <w:rPr>
          <w:rFonts w:cs="Times New Roman"/>
          <w:color w:val="000000"/>
          <w:sz w:val="8"/>
          <w:szCs w:val="22"/>
          <w:bdr w:val="none" w:sz="0" w:space="0" w:color="auto" w:frame="1"/>
          <w:lang w:val="en-GB"/>
        </w:rPr>
        <w:t>.</w:t>
      </w:r>
      <w:r w:rsidRPr="001C7CD3">
        <w:rPr>
          <w:rFonts w:cs="Times New Roman"/>
          <w:color w:val="000000"/>
          <w:sz w:val="8"/>
          <w:szCs w:val="22"/>
        </w:rPr>
        <w:t xml:space="preserve"> </w:t>
      </w:r>
      <w:r w:rsidRPr="001C7CD3">
        <w:rPr>
          <w:rFonts w:cs="Times New Roman"/>
          <w:color w:val="000000"/>
          <w:sz w:val="8"/>
          <w:szCs w:val="22"/>
          <w:bdr w:val="none" w:sz="0" w:space="0" w:color="auto" w:frame="1"/>
          <w:lang w:val="en-GB"/>
        </w:rPr>
        <w:t xml:space="preserve">Saudi Arabia might perceive its failure to win the war in Yemen as an indication of the limitations of its military arsenal. On the other hand, </w:t>
      </w:r>
      <w:r w:rsidRPr="001C7CD3">
        <w:rPr>
          <w:rFonts w:cs="Times New Roman"/>
          <w:color w:val="000000"/>
          <w:sz w:val="22"/>
          <w:szCs w:val="22"/>
          <w:u w:val="single"/>
          <w:bdr w:val="none" w:sz="0" w:space="0" w:color="auto" w:frame="1"/>
          <w:lang w:val="en-GB"/>
        </w:rPr>
        <w:t>it could perceive the operations in Yemen as preventing a complete takeover of Yemen by allies of Iran</w:t>
      </w:r>
      <w:r w:rsidRPr="001C7CD3">
        <w:rPr>
          <w:rFonts w:cs="Times New Roman"/>
          <w:color w:val="000000"/>
          <w:sz w:val="8"/>
          <w:szCs w:val="22"/>
          <w:bdr w:val="none" w:sz="0" w:space="0" w:color="auto" w:frame="1"/>
          <w:lang w:val="en-GB"/>
        </w:rPr>
        <w:t xml:space="preserve">, forcing </w:t>
      </w:r>
      <w:r w:rsidRPr="001C7CD3">
        <w:rPr>
          <w:rFonts w:cs="Times New Roman"/>
          <w:color w:val="000000"/>
          <w:sz w:val="8"/>
          <w:szCs w:val="22"/>
          <w:bdr w:val="none" w:sz="0" w:space="0" w:color="auto" w:frame="1"/>
        </w:rPr>
        <w:t>the Houthi rebels to agree on negotiations</w:t>
      </w:r>
      <w:r w:rsidRPr="001C7CD3">
        <w:rPr>
          <w:rFonts w:cs="Times New Roman"/>
          <w:color w:val="000000"/>
          <w:sz w:val="8"/>
          <w:szCs w:val="22"/>
          <w:bdr w:val="none" w:sz="0" w:space="0" w:color="auto" w:frame="1"/>
          <w:lang w:val="en-GB"/>
        </w:rPr>
        <w:t xml:space="preserve"> and providing an opportunity for its armed forces to gain significant experience of warfare. </w:t>
      </w:r>
      <w:r w:rsidRPr="001C7CD3">
        <w:rPr>
          <w:rFonts w:cs="Times New Roman"/>
          <w:color w:val="000000"/>
          <w:sz w:val="22"/>
          <w:szCs w:val="22"/>
          <w:u w:val="single"/>
          <w:bdr w:val="none" w:sz="0" w:space="0" w:color="auto" w:frame="1"/>
          <w:lang w:val="en-GB"/>
        </w:rPr>
        <w:t xml:space="preserve">Such perceptions combined with further arms acquisitions that enhance the reach and strike power of its armed forces may embolden the Saudi leadership to view the use of force as an </w:t>
      </w:r>
      <w:r w:rsidRPr="001C7CD3">
        <w:rPr>
          <w:rStyle w:val="Emphasis"/>
        </w:rPr>
        <w:t>increasingly central part</w:t>
      </w:r>
      <w:r w:rsidRPr="001C7CD3">
        <w:rPr>
          <w:rFonts w:cs="Times New Roman"/>
          <w:color w:val="000000"/>
          <w:sz w:val="22"/>
          <w:szCs w:val="22"/>
          <w:u w:val="single"/>
          <w:bdr w:val="none" w:sz="0" w:space="0" w:color="auto" w:frame="1"/>
          <w:lang w:val="en-GB"/>
        </w:rPr>
        <w:t xml:space="preserve"> of its foreign policy</w:t>
      </w:r>
      <w:r w:rsidRPr="001C7CD3">
        <w:rPr>
          <w:rFonts w:cs="Times New Roman"/>
          <w:color w:val="000000"/>
          <w:sz w:val="8"/>
          <w:szCs w:val="22"/>
          <w:bdr w:val="none" w:sz="0" w:space="0" w:color="auto" w:frame="1"/>
          <w:lang w:val="en-GB"/>
        </w:rPr>
        <w:t xml:space="preserve">, </w:t>
      </w:r>
      <w:r w:rsidRPr="001C7CD3">
        <w:rPr>
          <w:rFonts w:cs="Times New Roman"/>
          <w:color w:val="000000"/>
          <w:sz w:val="22"/>
          <w:szCs w:val="22"/>
          <w:u w:val="single"/>
          <w:bdr w:val="none" w:sz="0" w:space="0" w:color="auto" w:frame="1"/>
          <w:lang w:val="en-GB"/>
        </w:rPr>
        <w:t>regional power aspirations and responses to real or perceived threats from, among others, Iran, Qatar, or internal groups</w:t>
      </w:r>
      <w:r w:rsidRPr="001C7CD3">
        <w:rPr>
          <w:rFonts w:cs="Times New Roman"/>
          <w:color w:val="000000"/>
          <w:sz w:val="8"/>
          <w:szCs w:val="22"/>
          <w:bdr w:val="none" w:sz="0" w:space="0" w:color="auto" w:frame="1"/>
          <w:lang w:val="en-GB"/>
        </w:rPr>
        <w:t>.</w:t>
      </w:r>
      <w:r w:rsidRPr="001C7CD3">
        <w:rPr>
          <w:rFonts w:cs="Times New Roman"/>
          <w:color w:val="000000"/>
          <w:sz w:val="8"/>
          <w:szCs w:val="22"/>
        </w:rPr>
        <w:t xml:space="preserve"> </w:t>
      </w:r>
      <w:r w:rsidRPr="001C7CD3">
        <w:rPr>
          <w:rFonts w:cs="Times New Roman"/>
          <w:color w:val="000000"/>
          <w:sz w:val="8"/>
          <w:szCs w:val="22"/>
          <w:bdr w:val="none" w:sz="0" w:space="0" w:color="auto" w:frame="1"/>
        </w:rPr>
        <w:t xml:space="preserve">As Yemen dramatically illustrates, </w:t>
      </w:r>
      <w:r w:rsidRPr="001C7CD3">
        <w:rPr>
          <w:rFonts w:cs="Times New Roman"/>
          <w:color w:val="000000"/>
          <w:sz w:val="22"/>
          <w:szCs w:val="22"/>
          <w:u w:val="single"/>
          <w:bdr w:val="none" w:sz="0" w:space="0" w:color="auto" w:frame="1"/>
        </w:rPr>
        <w:t xml:space="preserve">there are major risks for national and regional </w:t>
      </w:r>
      <w:r w:rsidRPr="001C7CD3">
        <w:rPr>
          <w:rStyle w:val="Emphasis"/>
        </w:rPr>
        <w:t>security, stability, peace, development</w:t>
      </w:r>
      <w:r w:rsidRPr="001C7CD3">
        <w:rPr>
          <w:rFonts w:cs="Times New Roman"/>
          <w:color w:val="000000"/>
          <w:sz w:val="22"/>
          <w:szCs w:val="22"/>
          <w:u w:val="single"/>
          <w:bdr w:val="none" w:sz="0" w:space="0" w:color="auto" w:frame="1"/>
        </w:rPr>
        <w:t xml:space="preserve"> and the humanitarian situation that relate to militarized foreign and security policies in the Middle East</w:t>
      </w:r>
      <w:r w:rsidRPr="001C7CD3">
        <w:rPr>
          <w:rFonts w:cs="Times New Roman"/>
          <w:color w:val="000000"/>
          <w:sz w:val="8"/>
          <w:szCs w:val="22"/>
          <w:bdr w:val="none" w:sz="0" w:space="0" w:color="auto" w:frame="1"/>
        </w:rPr>
        <w:t xml:space="preserve">. </w:t>
      </w:r>
      <w:r w:rsidRPr="001C7CD3">
        <w:rPr>
          <w:rFonts w:cs="Times New Roman"/>
          <w:color w:val="000000"/>
          <w:sz w:val="8"/>
          <w:szCs w:val="22"/>
          <w:bdr w:val="none" w:sz="0" w:space="0" w:color="auto" w:frame="1"/>
          <w:lang w:val="en-GB"/>
        </w:rPr>
        <w:t>States should therefore reassess the possible short- and long-term consequences of their arms exports to Saudi Arabia, ensure that a questionable narrative of economic gain does not drive such arms sales and consider if and how arms supplies can have a role at all in conflict resolution in the Middle East</w:t>
      </w:r>
    </w:p>
    <w:p w14:paraId="739107CA" w14:textId="10920625" w:rsidR="00713E98" w:rsidRPr="001C7CD3" w:rsidRDefault="00713E98" w:rsidP="00713E98">
      <w:pPr>
        <w:pStyle w:val="Heading4"/>
      </w:pPr>
      <w:r w:rsidRPr="001C7CD3">
        <w:t xml:space="preserve">Iran-Saudi war goes nuclear </w:t>
      </w:r>
    </w:p>
    <w:p w14:paraId="1DE4D41C" w14:textId="77777777" w:rsidR="00713E98" w:rsidRPr="001C7CD3" w:rsidRDefault="00713E98" w:rsidP="00713E98">
      <w:pPr>
        <w:rPr>
          <w:b/>
        </w:rPr>
      </w:pPr>
      <w:r w:rsidRPr="001C7CD3">
        <w:rPr>
          <w:rStyle w:val="Style13ptBold"/>
        </w:rPr>
        <w:t xml:space="preserve">Stinson 15 </w:t>
      </w:r>
      <w:r w:rsidRPr="001C7CD3">
        <w:t>Columnist-Forbes China, 3/13, Rational Actors and Nuclear Ambitions, https://medium.com/@stinson/rational-actors-and-nuclear-ambitions-79ae5912c00c</w:t>
      </w:r>
    </w:p>
    <w:p w14:paraId="3F2E7025" w14:textId="4D02766F" w:rsidR="00713E98" w:rsidRPr="001C7CD3" w:rsidRDefault="00713E98" w:rsidP="00713E98">
      <w:pPr>
        <w:rPr>
          <w:sz w:val="14"/>
        </w:rPr>
      </w:pPr>
      <w:r w:rsidRPr="001C7CD3">
        <w:rPr>
          <w:sz w:val="14"/>
        </w:rPr>
        <w:t xml:space="preserve">Returning to Netanyahu’s speech, while his portrait of an Iran eager to destroy Israel with nuclear weapons may have been embellished, the prime minister was nonetheless correct in asserting that proliferation in Iran will lead to proliferation throughout the region. The recent announcement that Saudi Arabia will acquire nuclear technology from South Korea was, in effect, a declaration that Saudi Arabia will pursue its own nuclear weapons. As the chief Sunni power in the region, Saudi Arabia looks north, to Iranian forces in Iraq, and south, to Iran’s Houthi allies in Yemen, as evidence of Iranian encirclement. For the time being, Saudi Arabia and Israel are allied against the idea of a nuclear Iran, yet </w:t>
      </w:r>
      <w:r w:rsidRPr="001C7CD3">
        <w:rPr>
          <w:highlight w:val="cyan"/>
          <w:u w:val="single"/>
        </w:rPr>
        <w:t>a nuclear Saudi</w:t>
      </w:r>
      <w:r w:rsidRPr="001C7CD3">
        <w:rPr>
          <w:u w:val="single"/>
        </w:rPr>
        <w:t xml:space="preserve"> Arabia </w:t>
      </w:r>
      <w:r w:rsidRPr="001C7CD3">
        <w:rPr>
          <w:highlight w:val="cyan"/>
          <w:u w:val="single"/>
        </w:rPr>
        <w:t>would be</w:t>
      </w:r>
      <w:r w:rsidRPr="001C7CD3">
        <w:rPr>
          <w:u w:val="single"/>
        </w:rPr>
        <w:t xml:space="preserve"> far more </w:t>
      </w:r>
      <w:r w:rsidRPr="001C7CD3">
        <w:rPr>
          <w:highlight w:val="cyan"/>
          <w:u w:val="single"/>
        </w:rPr>
        <w:t>dangerous</w:t>
      </w:r>
      <w:r w:rsidRPr="001C7CD3">
        <w:rPr>
          <w:u w:val="single"/>
        </w:rPr>
        <w:t xml:space="preserve"> to the interests of Israel and the United States than Iran. </w:t>
      </w:r>
      <w:r w:rsidRPr="001C7CD3">
        <w:rPr>
          <w:sz w:val="14"/>
        </w:rPr>
        <w:t xml:space="preserve">Like Pakistan, </w:t>
      </w:r>
      <w:r w:rsidRPr="001C7CD3">
        <w:rPr>
          <w:highlight w:val="cyan"/>
          <w:u w:val="single"/>
        </w:rPr>
        <w:t>Saudi</w:t>
      </w:r>
      <w:r w:rsidRPr="001C7CD3">
        <w:rPr>
          <w:u w:val="single"/>
        </w:rPr>
        <w:t xml:space="preserve"> Arabia’s </w:t>
      </w:r>
      <w:r w:rsidRPr="001C7CD3">
        <w:rPr>
          <w:highlight w:val="cyan"/>
          <w:u w:val="single"/>
        </w:rPr>
        <w:t>history of</w:t>
      </w:r>
      <w:r w:rsidRPr="001C7CD3">
        <w:rPr>
          <w:u w:val="single"/>
        </w:rPr>
        <w:t xml:space="preserve"> double dealing and </w:t>
      </w:r>
      <w:r w:rsidRPr="001C7CD3">
        <w:rPr>
          <w:highlight w:val="cyan"/>
          <w:u w:val="single"/>
        </w:rPr>
        <w:t>political instability would leave</w:t>
      </w:r>
      <w:r w:rsidRPr="001C7CD3">
        <w:rPr>
          <w:u w:val="single"/>
        </w:rPr>
        <w:t xml:space="preserve"> the </w:t>
      </w:r>
      <w:r w:rsidRPr="001C7CD3">
        <w:rPr>
          <w:highlight w:val="cyan"/>
          <w:u w:val="single"/>
        </w:rPr>
        <w:t>security of its</w:t>
      </w:r>
      <w:r w:rsidRPr="001C7CD3">
        <w:rPr>
          <w:u w:val="single"/>
        </w:rPr>
        <w:t xml:space="preserve"> nuclear </w:t>
      </w:r>
      <w:r w:rsidRPr="001C7CD3">
        <w:rPr>
          <w:highlight w:val="cyan"/>
          <w:u w:val="single"/>
        </w:rPr>
        <w:t>arsenal in doubt</w:t>
      </w:r>
      <w:r w:rsidRPr="001C7CD3">
        <w:rPr>
          <w:u w:val="single"/>
        </w:rPr>
        <w:t xml:space="preserve">. On paper, </w:t>
      </w:r>
      <w:r w:rsidRPr="001C7CD3">
        <w:rPr>
          <w:highlight w:val="cyan"/>
          <w:u w:val="single"/>
        </w:rPr>
        <w:t>Saudi nuc</w:t>
      </w:r>
      <w:r w:rsidRPr="001C7CD3">
        <w:rPr>
          <w:u w:val="single"/>
        </w:rPr>
        <w:t xml:space="preserve">lear </w:t>
      </w:r>
      <w:r w:rsidRPr="001C7CD3">
        <w:rPr>
          <w:highlight w:val="cyan"/>
          <w:u w:val="single"/>
        </w:rPr>
        <w:t>weapons would be aimed at Iran</w:t>
      </w:r>
      <w:r w:rsidRPr="001C7CD3">
        <w:rPr>
          <w:u w:val="single"/>
        </w:rPr>
        <w:t xml:space="preserve">, but </w:t>
      </w:r>
      <w:r w:rsidRPr="001C7CD3">
        <w:rPr>
          <w:highlight w:val="cyan"/>
          <w:u w:val="single"/>
        </w:rPr>
        <w:t>Saudi-supported</w:t>
      </w:r>
      <w:r w:rsidRPr="001C7CD3">
        <w:rPr>
          <w:u w:val="single"/>
        </w:rPr>
        <w:t xml:space="preserve"> Sunni </w:t>
      </w:r>
      <w:r w:rsidRPr="001C7CD3">
        <w:rPr>
          <w:highlight w:val="cyan"/>
          <w:u w:val="single"/>
        </w:rPr>
        <w:t>terrorism</w:t>
      </w:r>
      <w:r w:rsidRPr="001C7CD3">
        <w:rPr>
          <w:u w:val="single"/>
        </w:rPr>
        <w:t xml:space="preserve">, which </w:t>
      </w:r>
      <w:r w:rsidRPr="001C7CD3">
        <w:rPr>
          <w:highlight w:val="cyan"/>
          <w:u w:val="single"/>
        </w:rPr>
        <w:t>is</w:t>
      </w:r>
      <w:r w:rsidRPr="001C7CD3">
        <w:rPr>
          <w:u w:val="single"/>
        </w:rPr>
        <w:t xml:space="preserve"> more ubiquitous and</w:t>
      </w:r>
      <w:r w:rsidRPr="001C7CD3">
        <w:rPr>
          <w:rFonts w:ascii="Times New Roman" w:hAnsi="Times New Roman" w:cs="Times New Roman"/>
          <w:u w:val="single"/>
        </w:rPr>
        <w:t> </w:t>
      </w:r>
      <w:r w:rsidRPr="001C7CD3">
        <w:rPr>
          <w:rFonts w:cs="Georgia"/>
          <w:u w:val="single"/>
        </w:rPr>
        <w:t>—</w:t>
      </w:r>
      <w:r w:rsidRPr="001C7CD3">
        <w:rPr>
          <w:rFonts w:ascii="Times New Roman" w:hAnsi="Times New Roman" w:cs="Times New Roman"/>
          <w:u w:val="single"/>
        </w:rPr>
        <w:t> </w:t>
      </w:r>
      <w:r w:rsidRPr="001C7CD3">
        <w:rPr>
          <w:u w:val="single"/>
        </w:rPr>
        <w:t>in the case of ISIS</w:t>
      </w:r>
      <w:r w:rsidRPr="001C7CD3">
        <w:rPr>
          <w:rFonts w:ascii="Times New Roman" w:hAnsi="Times New Roman" w:cs="Times New Roman"/>
          <w:u w:val="single"/>
        </w:rPr>
        <w:t> </w:t>
      </w:r>
      <w:r w:rsidRPr="001C7CD3">
        <w:rPr>
          <w:rFonts w:cs="Georgia"/>
          <w:u w:val="single"/>
        </w:rPr>
        <w:t>—</w:t>
      </w:r>
      <w:r w:rsidRPr="001C7CD3">
        <w:rPr>
          <w:rFonts w:ascii="Times New Roman" w:hAnsi="Times New Roman" w:cs="Times New Roman"/>
          <w:u w:val="single"/>
        </w:rPr>
        <w:t> </w:t>
      </w:r>
      <w:r w:rsidRPr="001C7CD3">
        <w:rPr>
          <w:rStyle w:val="Emphasis"/>
          <w:highlight w:val="cyan"/>
        </w:rPr>
        <w:t>more apocalyptic</w:t>
      </w:r>
      <w:r w:rsidRPr="001C7CD3">
        <w:rPr>
          <w:b/>
          <w:highlight w:val="cyan"/>
          <w:u w:val="single"/>
        </w:rPr>
        <w:t xml:space="preserve"> than its Shi’a counterpart</w:t>
      </w:r>
      <w:r w:rsidRPr="001C7CD3">
        <w:rPr>
          <w:u w:val="single"/>
        </w:rPr>
        <w:t xml:space="preserve">, raises the possibility of so-called “loose nukes” falling into Islamist hands. Iran, in turn, has a major incentive to neutralize the Saudi threat on its own. The danger of </w:t>
      </w:r>
      <w:r w:rsidRPr="001C7CD3">
        <w:rPr>
          <w:highlight w:val="cyan"/>
          <w:u w:val="single"/>
        </w:rPr>
        <w:t>a Saudi nuc</w:t>
      </w:r>
      <w:r w:rsidRPr="001C7CD3">
        <w:rPr>
          <w:u w:val="single"/>
        </w:rPr>
        <w:t xml:space="preserve">lear </w:t>
      </w:r>
      <w:r w:rsidRPr="001C7CD3">
        <w:rPr>
          <w:highlight w:val="cyan"/>
          <w:u w:val="single"/>
        </w:rPr>
        <w:t>weapon</w:t>
      </w:r>
      <w:r w:rsidRPr="001C7CD3">
        <w:rPr>
          <w:u w:val="single"/>
        </w:rPr>
        <w:t xml:space="preserve">, coupled with irredentist designs on Saudi Arabia’s beleaguered Shi’a provinces, </w:t>
      </w:r>
      <w:r w:rsidRPr="001C7CD3">
        <w:rPr>
          <w:highlight w:val="cyan"/>
          <w:u w:val="single"/>
        </w:rPr>
        <w:t xml:space="preserve">might tempt Iran to </w:t>
      </w:r>
      <w:r w:rsidRPr="001C7CD3">
        <w:rPr>
          <w:b/>
          <w:highlight w:val="cyan"/>
          <w:u w:val="single"/>
        </w:rPr>
        <w:t xml:space="preserve">launch a </w:t>
      </w:r>
      <w:r w:rsidRPr="001C7CD3">
        <w:rPr>
          <w:rStyle w:val="Emphasis"/>
          <w:highlight w:val="cyan"/>
        </w:rPr>
        <w:t>preemptive war</w:t>
      </w:r>
      <w:r w:rsidRPr="001C7CD3">
        <w:rPr>
          <w:b/>
          <w:highlight w:val="cyan"/>
          <w:u w:val="single"/>
        </w:rPr>
        <w:t xml:space="preserve"> against Saudi</w:t>
      </w:r>
      <w:r w:rsidRPr="001C7CD3">
        <w:rPr>
          <w:sz w:val="14"/>
        </w:rPr>
        <w:t xml:space="preserve"> Arabia. If Iran could acquire a weapon first, then the likelihood of such a war would increase exponentially. In any case, </w:t>
      </w:r>
      <w:r w:rsidRPr="001C7CD3">
        <w:rPr>
          <w:highlight w:val="cyan"/>
          <w:u w:val="single"/>
        </w:rPr>
        <w:t>a war</w:t>
      </w:r>
      <w:r w:rsidRPr="001C7CD3">
        <w:rPr>
          <w:u w:val="single"/>
        </w:rPr>
        <w:t xml:space="preserve"> between Saudi Arabia and Iran </w:t>
      </w:r>
      <w:r w:rsidRPr="001C7CD3">
        <w:rPr>
          <w:highlight w:val="cyan"/>
          <w:u w:val="single"/>
        </w:rPr>
        <w:t xml:space="preserve">would have </w:t>
      </w:r>
      <w:r w:rsidRPr="001C7CD3">
        <w:rPr>
          <w:rStyle w:val="Emphasis"/>
          <w:highlight w:val="cyan"/>
        </w:rPr>
        <w:t>dire consequences</w:t>
      </w:r>
      <w:r w:rsidRPr="001C7CD3">
        <w:rPr>
          <w:highlight w:val="cyan"/>
          <w:u w:val="single"/>
        </w:rPr>
        <w:t xml:space="preserve"> for the</w:t>
      </w:r>
      <w:r w:rsidRPr="001C7CD3">
        <w:rPr>
          <w:u w:val="single"/>
        </w:rPr>
        <w:t xml:space="preserve"> region and possibly the </w:t>
      </w:r>
      <w:r w:rsidRPr="001C7CD3">
        <w:rPr>
          <w:highlight w:val="cyan"/>
          <w:u w:val="single"/>
        </w:rPr>
        <w:t>world</w:t>
      </w:r>
      <w:r w:rsidRPr="001C7CD3">
        <w:rPr>
          <w:u w:val="single"/>
        </w:rPr>
        <w:t xml:space="preserve">. </w:t>
      </w:r>
      <w:r w:rsidRPr="001C7CD3">
        <w:rPr>
          <w:highlight w:val="cyan"/>
          <w:u w:val="single"/>
        </w:rPr>
        <w:t>To avoid prolif</w:t>
      </w:r>
      <w:r w:rsidRPr="001C7CD3">
        <w:rPr>
          <w:u w:val="single"/>
        </w:rPr>
        <w:t xml:space="preserve">eration in Saudi Arabia and the concomitant threat of war, </w:t>
      </w:r>
      <w:r w:rsidRPr="001C7CD3">
        <w:rPr>
          <w:highlight w:val="cyan"/>
          <w:u w:val="single"/>
        </w:rPr>
        <w:t>America must</w:t>
      </w:r>
      <w:r w:rsidRPr="001C7CD3">
        <w:rPr>
          <w:sz w:val="14"/>
        </w:rPr>
        <w:t xml:space="preserve"> not only limit the transfer of nuclear technology to the Arabian peninsula; it must also </w:t>
      </w:r>
      <w:r w:rsidRPr="001C7CD3">
        <w:rPr>
          <w:b/>
          <w:highlight w:val="cyan"/>
          <w:u w:val="single"/>
        </w:rPr>
        <w:t>solve Saudi</w:t>
      </w:r>
      <w:r w:rsidRPr="001C7CD3">
        <w:rPr>
          <w:b/>
          <w:u w:val="single"/>
        </w:rPr>
        <w:t xml:space="preserve"> Arabia’s </w:t>
      </w:r>
      <w:r w:rsidRPr="001C7CD3">
        <w:rPr>
          <w:b/>
          <w:highlight w:val="cyan"/>
          <w:u w:val="single"/>
        </w:rPr>
        <w:t xml:space="preserve">security dilemma </w:t>
      </w:r>
      <w:r w:rsidRPr="001C7CD3">
        <w:rPr>
          <w:b/>
          <w:u w:val="single"/>
        </w:rPr>
        <w:t xml:space="preserve">by rolling back Iranian hegemonic gains before Iran gets a nuclear weapon </w:t>
      </w:r>
      <w:r w:rsidRPr="001C7CD3">
        <w:rPr>
          <w:sz w:val="14"/>
        </w:rPr>
        <w:t>while credibly providing extended nuclear deterrence against any future Iranian attack. While the US maintains a strong conventional military committment to Saudi Arabia, placing Riyadh under the American nuclear umbrella is still a work in progress.</w:t>
      </w:r>
    </w:p>
    <w:p w14:paraId="7A15523D" w14:textId="166AC1BE" w:rsidR="00FE30D1" w:rsidRPr="001C7CD3" w:rsidRDefault="001C7CD3" w:rsidP="00FE30D1">
      <w:pPr>
        <w:pStyle w:val="Heading4"/>
        <w:rPr>
          <w:rFonts w:cstheme="minorHAnsi"/>
        </w:rPr>
      </w:pPr>
      <w:r w:rsidRPr="001C7CD3">
        <w:rPr>
          <w:rFonts w:cstheme="minorHAnsi"/>
        </w:rPr>
        <w:t xml:space="preserve">Conflict with Iran spills over---causes Iranian blocking of the Strait of Hormuz </w:t>
      </w:r>
    </w:p>
    <w:p w14:paraId="1F00F7BB" w14:textId="77777777" w:rsidR="00FE30D1" w:rsidRPr="001C7CD3" w:rsidRDefault="00FE30D1" w:rsidP="00FE30D1">
      <w:pPr>
        <w:spacing w:line="240" w:lineRule="auto"/>
        <w:rPr>
          <w:rFonts w:cstheme="minorHAnsi"/>
        </w:rPr>
      </w:pPr>
      <w:r w:rsidRPr="001C7CD3">
        <w:rPr>
          <w:rStyle w:val="Style13ptBold"/>
          <w:rFonts w:cstheme="minorHAnsi"/>
        </w:rPr>
        <w:t>Taylor 19</w:t>
      </w:r>
      <w:r w:rsidRPr="001C7CD3">
        <w:rPr>
          <w:rFonts w:cstheme="minorHAnsi"/>
        </w:rPr>
        <w:t xml:space="preserve"> [Adam Taylor writes about foreign affairs for The Washington Post. Originally from London, he studied at the University of Manchester and Columbia University., “</w:t>
      </w:r>
      <w:r w:rsidRPr="001C7CD3">
        <w:rPr>
          <w:rFonts w:cstheme="minorHAnsi"/>
          <w:bCs/>
        </w:rPr>
        <w:t>A conflict with Iran would not be like the Iraq War. It would be worse.”, May 14, 2019, https://www.washingtonpost.com/world/2019/05/14/conflict-with-iran-would-not-be-like-iraq-war-itd-be-worse/?utm_term=.0e1a3bb3c63d, DOA: 6/9/19] Ian M</w:t>
      </w:r>
    </w:p>
    <w:p w14:paraId="032C874C" w14:textId="7FDF5D7B" w:rsidR="00FE30D1" w:rsidRDefault="00FE30D1" w:rsidP="00FE30D1">
      <w:pPr>
        <w:pStyle w:val="NormalWeb"/>
        <w:spacing w:before="0" w:beforeAutospacing="0" w:after="0" w:afterAutospacing="0"/>
        <w:ind w:right="799"/>
        <w:textAlignment w:val="baseline"/>
        <w:rPr>
          <w:rFonts w:cstheme="minorHAnsi"/>
          <w:color w:val="111111"/>
          <w:sz w:val="16"/>
          <w:szCs w:val="22"/>
        </w:rPr>
      </w:pPr>
      <w:r w:rsidRPr="001C7CD3">
        <w:rPr>
          <w:rFonts w:cstheme="minorHAnsi"/>
          <w:color w:val="111111"/>
          <w:sz w:val="16"/>
          <w:szCs w:val="22"/>
        </w:rPr>
        <w:t>Judging from appearances, the United States and Iran are worryingly close to conflict. This weekend, only days after the United States dispatched warships and bombers to the Middle East to deter what it deemed Iranian threats, two Saudi oil tankers and a Norwegian ship were damaged in apparent acts of sabotage in the Persian Gulf.</w:t>
      </w:r>
      <w:r w:rsidRPr="001C7CD3">
        <w:rPr>
          <w:rFonts w:cstheme="minorHAnsi"/>
          <w:color w:val="111111"/>
          <w:sz w:val="16"/>
        </w:rPr>
        <w:t xml:space="preserve"> </w:t>
      </w:r>
      <w:r w:rsidRPr="001C7CD3">
        <w:rPr>
          <w:rFonts w:cstheme="minorHAnsi"/>
          <w:color w:val="111111"/>
          <w:sz w:val="16"/>
          <w:szCs w:val="22"/>
        </w:rPr>
        <w:t>The dispute between a U.S. administration led by a tough-talking Republican president and an embattled but antagonistic Middle Eastern power has reminded many observers of the run-up to the U.S.-led invasion of Iraq in 2003 — a move that, in the years since, has been widely condemned as disastrous for all involved.</w:t>
      </w:r>
      <w:r w:rsidRPr="001C7CD3">
        <w:rPr>
          <w:rFonts w:cstheme="minorHAnsi"/>
          <w:color w:val="111111"/>
          <w:sz w:val="16"/>
        </w:rPr>
        <w:t xml:space="preserve"> </w:t>
      </w:r>
      <w:r w:rsidRPr="001C7CD3">
        <w:rPr>
          <w:rFonts w:cstheme="minorHAnsi"/>
          <w:color w:val="111111"/>
          <w:sz w:val="16"/>
          <w:szCs w:val="22"/>
        </w:rPr>
        <w:t>Even some of the characters in this apparent remake are the same: John Bolton, President Trump’s national security adviser, played a key role in President George W. Bush’s buildup to the Iraq invasion as undersecretary of state for arms control and international security.</w:t>
      </w:r>
      <w:r w:rsidRPr="001C7CD3">
        <w:rPr>
          <w:rFonts w:cstheme="minorHAnsi"/>
          <w:color w:val="111111"/>
          <w:sz w:val="16"/>
        </w:rPr>
        <w:t xml:space="preserve"> </w:t>
      </w:r>
      <w:r w:rsidRPr="001C7CD3">
        <w:rPr>
          <w:rFonts w:cstheme="minorHAnsi"/>
          <w:color w:val="111111"/>
          <w:sz w:val="16"/>
          <w:szCs w:val="22"/>
        </w:rPr>
        <w:t xml:space="preserve">Bolton’s actions at the time earned him a reputation as reckless. Iranian Foreign Minister Mohammad Javad Zarif appeared to allude to him on Tuesday, </w:t>
      </w:r>
      <w:r w:rsidRPr="001C7CD3">
        <w:rPr>
          <w:rFonts w:eastAsiaTheme="majorEastAsia" w:cstheme="minorHAnsi"/>
          <w:sz w:val="16"/>
          <w:szCs w:val="22"/>
        </w:rPr>
        <w:t>telling reporters</w:t>
      </w:r>
      <w:r w:rsidRPr="001C7CD3">
        <w:rPr>
          <w:rFonts w:cstheme="minorHAnsi"/>
          <w:color w:val="111111"/>
          <w:sz w:val="16"/>
          <w:szCs w:val="22"/>
        </w:rPr>
        <w:t xml:space="preserve"> that “extremist individuals in the U.S. administration” were falsely trying to blame Iran for the incidents in the Persian Gulf. Despite the similarities, </w:t>
      </w:r>
      <w:r w:rsidRPr="001C7CD3">
        <w:rPr>
          <w:rStyle w:val="Emphasis"/>
        </w:rPr>
        <w:t>a conflict with Iran</w:t>
      </w:r>
      <w:r w:rsidRPr="001C7CD3">
        <w:rPr>
          <w:rFonts w:cstheme="minorHAnsi"/>
          <w:color w:val="111111"/>
          <w:sz w:val="16"/>
          <w:szCs w:val="22"/>
        </w:rPr>
        <w:t xml:space="preserve"> </w:t>
      </w:r>
      <w:r w:rsidRPr="001C7CD3">
        <w:rPr>
          <w:rFonts w:cstheme="minorHAnsi"/>
          <w:color w:val="111111"/>
          <w:sz w:val="22"/>
          <w:szCs w:val="22"/>
          <w:u w:val="single"/>
        </w:rPr>
        <w:t>would</w:t>
      </w:r>
      <w:r w:rsidRPr="001C7CD3">
        <w:rPr>
          <w:rFonts w:cstheme="minorHAnsi"/>
          <w:color w:val="111111"/>
          <w:sz w:val="16"/>
          <w:szCs w:val="22"/>
        </w:rPr>
        <w:t xml:space="preserve"> </w:t>
      </w:r>
      <w:r w:rsidRPr="001C7CD3">
        <w:rPr>
          <w:rFonts w:cstheme="minorHAnsi"/>
          <w:color w:val="111111"/>
          <w:sz w:val="22"/>
          <w:szCs w:val="22"/>
          <w:u w:val="single"/>
        </w:rPr>
        <w:t>not</w:t>
      </w:r>
      <w:r w:rsidRPr="001C7CD3">
        <w:rPr>
          <w:rFonts w:cstheme="minorHAnsi"/>
          <w:color w:val="111111"/>
          <w:sz w:val="16"/>
          <w:szCs w:val="22"/>
        </w:rPr>
        <w:t xml:space="preserve"> simply </w:t>
      </w:r>
      <w:r w:rsidRPr="001C7CD3">
        <w:rPr>
          <w:rFonts w:cstheme="minorHAnsi"/>
          <w:color w:val="111111"/>
          <w:sz w:val="22"/>
          <w:szCs w:val="22"/>
          <w:u w:val="single"/>
        </w:rPr>
        <w:t>be a redux of the 2003 war with Iraq</w:t>
      </w:r>
      <w:r w:rsidRPr="001C7CD3">
        <w:rPr>
          <w:rFonts w:cstheme="minorHAnsi"/>
          <w:color w:val="111111"/>
          <w:sz w:val="16"/>
          <w:szCs w:val="22"/>
        </w:rPr>
        <w:t xml:space="preserve">. </w:t>
      </w:r>
      <w:r w:rsidRPr="001C7CD3">
        <w:rPr>
          <w:rFonts w:cstheme="minorHAnsi"/>
          <w:color w:val="111111"/>
          <w:sz w:val="22"/>
          <w:szCs w:val="22"/>
          <w:u w:val="single"/>
        </w:rPr>
        <w:t>It would be</w:t>
      </w:r>
      <w:r w:rsidRPr="001C7CD3">
        <w:rPr>
          <w:rFonts w:cstheme="minorHAnsi"/>
          <w:color w:val="111111"/>
          <w:sz w:val="16"/>
          <w:szCs w:val="22"/>
        </w:rPr>
        <w:t xml:space="preserve"> quite </w:t>
      </w:r>
      <w:r w:rsidRPr="001C7CD3">
        <w:rPr>
          <w:rFonts w:cstheme="minorHAnsi"/>
          <w:color w:val="111111"/>
          <w:sz w:val="22"/>
          <w:szCs w:val="22"/>
          <w:u w:val="single"/>
        </w:rPr>
        <w:t>different</w:t>
      </w:r>
      <w:r w:rsidRPr="001C7CD3">
        <w:rPr>
          <w:rFonts w:cstheme="minorHAnsi"/>
          <w:color w:val="111111"/>
          <w:sz w:val="16"/>
          <w:szCs w:val="22"/>
        </w:rPr>
        <w:t xml:space="preserve"> in many ways — </w:t>
      </w:r>
      <w:r w:rsidRPr="001C7CD3">
        <w:rPr>
          <w:rFonts w:cstheme="minorHAnsi"/>
          <w:color w:val="111111"/>
          <w:sz w:val="22"/>
          <w:szCs w:val="22"/>
          <w:u w:val="single"/>
        </w:rPr>
        <w:t>and it</w:t>
      </w:r>
      <w:r w:rsidRPr="001C7CD3">
        <w:rPr>
          <w:rFonts w:cstheme="minorHAnsi"/>
          <w:color w:val="111111"/>
          <w:sz w:val="16"/>
          <w:szCs w:val="22"/>
        </w:rPr>
        <w:t xml:space="preserve"> </w:t>
      </w:r>
      <w:r w:rsidRPr="001C7CD3">
        <w:rPr>
          <w:rFonts w:cstheme="minorHAnsi"/>
          <w:color w:val="111111"/>
          <w:sz w:val="22"/>
          <w:szCs w:val="22"/>
          <w:u w:val="single"/>
        </w:rPr>
        <w:t>would</w:t>
      </w:r>
      <w:r w:rsidRPr="001C7CD3">
        <w:rPr>
          <w:rFonts w:cstheme="minorHAnsi"/>
          <w:color w:val="111111"/>
          <w:sz w:val="16"/>
          <w:szCs w:val="22"/>
        </w:rPr>
        <w:t xml:space="preserve"> almost certainly </w:t>
      </w:r>
      <w:r w:rsidRPr="001C7CD3">
        <w:rPr>
          <w:rStyle w:val="Emphasis"/>
        </w:rPr>
        <w:t>be substantially worse. Present</w:t>
      </w:r>
      <w:r w:rsidRPr="001C7CD3">
        <w:rPr>
          <w:rFonts w:cstheme="minorHAnsi"/>
          <w:color w:val="111111"/>
          <w:sz w:val="16"/>
          <w:szCs w:val="22"/>
        </w:rPr>
        <w:t xml:space="preserve">-day </w:t>
      </w:r>
      <w:r w:rsidRPr="001C7CD3">
        <w:rPr>
          <w:rFonts w:cstheme="minorHAnsi"/>
          <w:color w:val="111111"/>
          <w:sz w:val="22"/>
          <w:szCs w:val="22"/>
          <w:u w:val="single"/>
        </w:rPr>
        <w:t>Iran</w:t>
      </w:r>
      <w:r w:rsidRPr="001C7CD3">
        <w:rPr>
          <w:rFonts w:cstheme="minorHAnsi"/>
          <w:color w:val="111111"/>
          <w:sz w:val="16"/>
          <w:szCs w:val="22"/>
        </w:rPr>
        <w:t xml:space="preserve"> </w:t>
      </w:r>
      <w:r w:rsidRPr="001C7CD3">
        <w:rPr>
          <w:rFonts w:cstheme="minorHAnsi"/>
          <w:color w:val="111111"/>
          <w:sz w:val="22"/>
          <w:szCs w:val="22"/>
          <w:u w:val="single"/>
        </w:rPr>
        <w:t>is a</w:t>
      </w:r>
      <w:r w:rsidRPr="001C7CD3">
        <w:rPr>
          <w:rFonts w:cstheme="minorHAnsi"/>
          <w:color w:val="111111"/>
          <w:sz w:val="16"/>
          <w:szCs w:val="22"/>
        </w:rPr>
        <w:t xml:space="preserve"> significantly </w:t>
      </w:r>
      <w:r w:rsidRPr="001C7CD3">
        <w:rPr>
          <w:rFonts w:cstheme="minorHAnsi"/>
          <w:color w:val="111111"/>
          <w:sz w:val="22"/>
          <w:szCs w:val="22"/>
          <w:u w:val="single"/>
        </w:rPr>
        <w:t>different country compared to Iraq in 2003</w:t>
      </w:r>
      <w:r w:rsidRPr="001C7CD3">
        <w:rPr>
          <w:rFonts w:cstheme="minorHAnsi"/>
          <w:color w:val="111111"/>
          <w:sz w:val="16"/>
          <w:szCs w:val="22"/>
        </w:rPr>
        <w:t xml:space="preserve">. The way it would fight a war is very different, too. If nothing else, </w:t>
      </w:r>
      <w:r w:rsidRPr="001C7CD3">
        <w:rPr>
          <w:rFonts w:cstheme="minorHAnsi"/>
          <w:color w:val="111111"/>
          <w:sz w:val="22"/>
          <w:szCs w:val="22"/>
          <w:u w:val="single"/>
        </w:rPr>
        <w:t>Iran</w:t>
      </w:r>
      <w:r w:rsidRPr="001C7CD3">
        <w:rPr>
          <w:rFonts w:cstheme="minorHAnsi"/>
          <w:color w:val="111111"/>
          <w:sz w:val="16"/>
          <w:szCs w:val="22"/>
        </w:rPr>
        <w:t xml:space="preserve"> </w:t>
      </w:r>
      <w:r w:rsidRPr="001C7CD3">
        <w:rPr>
          <w:rFonts w:cstheme="minorHAnsi"/>
          <w:color w:val="111111"/>
          <w:sz w:val="22"/>
          <w:szCs w:val="22"/>
          <w:u w:val="single"/>
        </w:rPr>
        <w:t>is</w:t>
      </w:r>
      <w:r w:rsidRPr="001C7CD3">
        <w:rPr>
          <w:rFonts w:cstheme="minorHAnsi"/>
          <w:color w:val="111111"/>
          <w:sz w:val="16"/>
          <w:szCs w:val="22"/>
        </w:rPr>
        <w:t xml:space="preserve"> simply </w:t>
      </w:r>
      <w:r w:rsidRPr="001C7CD3">
        <w:rPr>
          <w:rFonts w:cstheme="minorHAnsi"/>
          <w:color w:val="111111"/>
          <w:sz w:val="22"/>
          <w:szCs w:val="22"/>
          <w:u w:val="single"/>
        </w:rPr>
        <w:t>a bigger country</w:t>
      </w:r>
      <w:r w:rsidRPr="001C7CD3">
        <w:rPr>
          <w:rFonts w:cstheme="minorHAnsi"/>
          <w:color w:val="111111"/>
          <w:sz w:val="16"/>
          <w:szCs w:val="22"/>
        </w:rPr>
        <w:t xml:space="preserve"> than Iraq was before the 2003 invasion. At the time, Iraq’s population was about 25 million. </w:t>
      </w:r>
      <w:r w:rsidRPr="001C7CD3">
        <w:rPr>
          <w:rFonts w:cstheme="minorHAnsi"/>
          <w:color w:val="111111"/>
          <w:sz w:val="22"/>
          <w:szCs w:val="22"/>
          <w:u w:val="single"/>
        </w:rPr>
        <w:t>Iran’s population is</w:t>
      </w:r>
      <w:r w:rsidRPr="001C7CD3">
        <w:rPr>
          <w:rFonts w:cstheme="minorHAnsi"/>
          <w:color w:val="111111"/>
          <w:sz w:val="16"/>
          <w:szCs w:val="22"/>
        </w:rPr>
        <w:t xml:space="preserve"> estimated to be </w:t>
      </w:r>
      <w:r w:rsidRPr="001C7CD3">
        <w:rPr>
          <w:rFonts w:cstheme="minorHAnsi"/>
          <w:color w:val="111111"/>
          <w:sz w:val="22"/>
          <w:szCs w:val="22"/>
          <w:u w:val="single"/>
        </w:rPr>
        <w:t>more than 82 million</w:t>
      </w:r>
      <w:r w:rsidRPr="001C7CD3">
        <w:rPr>
          <w:rFonts w:cstheme="minorHAnsi"/>
          <w:color w:val="111111"/>
          <w:sz w:val="16"/>
          <w:szCs w:val="22"/>
        </w:rPr>
        <w:t xml:space="preserve">. </w:t>
      </w:r>
      <w:r w:rsidRPr="001C7CD3">
        <w:rPr>
          <w:rFonts w:cstheme="minorHAnsi"/>
          <w:color w:val="111111"/>
          <w:sz w:val="22"/>
          <w:szCs w:val="22"/>
          <w:u w:val="single"/>
        </w:rPr>
        <w:t xml:space="preserve">Iran spans </w:t>
      </w:r>
      <w:r w:rsidRPr="001C7CD3">
        <w:rPr>
          <w:rFonts w:eastAsiaTheme="majorEastAsia" w:cstheme="minorHAnsi"/>
          <w:color w:val="111111"/>
          <w:sz w:val="22"/>
          <w:szCs w:val="22"/>
          <w:u w:val="single"/>
        </w:rPr>
        <w:t>591,000 square miles of land</w:t>
      </w:r>
      <w:r w:rsidRPr="001C7CD3">
        <w:rPr>
          <w:rFonts w:cstheme="minorHAnsi"/>
          <w:color w:val="111111"/>
          <w:sz w:val="22"/>
          <w:szCs w:val="22"/>
          <w:u w:val="single"/>
        </w:rPr>
        <w:t>, compared with Iraq’s 168,000 square miles</w:t>
      </w:r>
      <w:r w:rsidRPr="001C7CD3">
        <w:rPr>
          <w:rFonts w:cstheme="minorHAnsi"/>
          <w:color w:val="111111"/>
          <w:sz w:val="16"/>
          <w:szCs w:val="22"/>
        </w:rPr>
        <w:t xml:space="preserve">. One estimate from 2005 suggested the Iraqi army had fewer than 450,000 personnel when the invasion began. Recent estimates </w:t>
      </w:r>
      <w:r w:rsidRPr="001C7CD3">
        <w:rPr>
          <w:rFonts w:eastAsiaTheme="majorEastAsia" w:cstheme="minorHAnsi"/>
          <w:color w:val="111111"/>
          <w:sz w:val="16"/>
          <w:szCs w:val="22"/>
        </w:rPr>
        <w:t>suggest that Iran</w:t>
      </w:r>
      <w:r w:rsidRPr="001C7CD3">
        <w:rPr>
          <w:rFonts w:cstheme="minorHAnsi"/>
          <w:color w:val="111111"/>
          <w:sz w:val="16"/>
          <w:szCs w:val="22"/>
        </w:rPr>
        <w:t xml:space="preserve"> has 523,000 active military personnel, as well as 250,000 reserve personnel. Just as important, however, is Iran’s location. Unlike Iraq, Iran is a maritime power bordered by the </w:t>
      </w:r>
      <w:proofErr w:type="gramStart"/>
      <w:r w:rsidRPr="001C7CD3">
        <w:rPr>
          <w:rFonts w:cstheme="minorHAnsi"/>
          <w:color w:val="111111"/>
          <w:sz w:val="16"/>
          <w:szCs w:val="22"/>
        </w:rPr>
        <w:t>Caspian sea</w:t>
      </w:r>
      <w:proofErr w:type="gramEnd"/>
      <w:r w:rsidRPr="001C7CD3">
        <w:rPr>
          <w:rFonts w:cstheme="minorHAnsi"/>
          <w:color w:val="111111"/>
          <w:sz w:val="16"/>
          <w:szCs w:val="22"/>
        </w:rPr>
        <w:t xml:space="preserve"> to the north and the Persian Gulf and the Gulf of Oman to the south. It shares land borders with several troubled U.S. allies, including Afghanistan, Pakistan, Turkey and Iraq. </w:t>
      </w:r>
      <w:r w:rsidRPr="001C7CD3">
        <w:rPr>
          <w:rFonts w:cstheme="minorHAnsi"/>
          <w:color w:val="111111"/>
          <w:sz w:val="22"/>
          <w:szCs w:val="22"/>
          <w:u w:val="single"/>
        </w:rPr>
        <w:t xml:space="preserve">Its location in the center of Eurasia is </w:t>
      </w:r>
      <w:r w:rsidRPr="001C7CD3">
        <w:rPr>
          <w:rFonts w:cstheme="minorHAnsi"/>
          <w:color w:val="111111"/>
          <w:sz w:val="16"/>
          <w:szCs w:val="22"/>
        </w:rPr>
        <w:t>particularly</w:t>
      </w:r>
      <w:r w:rsidRPr="001C7CD3">
        <w:rPr>
          <w:rFonts w:cstheme="minorHAnsi"/>
          <w:color w:val="111111"/>
          <w:sz w:val="22"/>
          <w:szCs w:val="22"/>
          <w:u w:val="single"/>
        </w:rPr>
        <w:t xml:space="preserve"> important for trade</w:t>
      </w:r>
      <w:r w:rsidRPr="001C7CD3">
        <w:rPr>
          <w:rFonts w:cstheme="minorHAnsi"/>
          <w:color w:val="111111"/>
          <w:sz w:val="16"/>
          <w:szCs w:val="22"/>
        </w:rPr>
        <w:t xml:space="preserve">. About </w:t>
      </w:r>
      <w:r w:rsidRPr="001C7CD3">
        <w:rPr>
          <w:rFonts w:cstheme="minorHAnsi"/>
          <w:color w:val="111111"/>
          <w:sz w:val="22"/>
          <w:szCs w:val="22"/>
          <w:u w:val="single"/>
        </w:rPr>
        <w:t>a third of the world’s</w:t>
      </w:r>
      <w:r w:rsidRPr="001C7CD3">
        <w:rPr>
          <w:rFonts w:cstheme="minorHAnsi"/>
          <w:color w:val="111111"/>
          <w:sz w:val="16"/>
          <w:szCs w:val="22"/>
        </w:rPr>
        <w:t xml:space="preserve"> </w:t>
      </w:r>
      <w:r w:rsidRPr="001C7CD3">
        <w:rPr>
          <w:rFonts w:cstheme="minorHAnsi"/>
          <w:color w:val="111111"/>
          <w:sz w:val="22"/>
          <w:szCs w:val="22"/>
          <w:u w:val="single"/>
        </w:rPr>
        <w:t xml:space="preserve">oil tanker traffic passes through </w:t>
      </w:r>
      <w:r w:rsidRPr="001C7CD3">
        <w:rPr>
          <w:rStyle w:val="Emphasis"/>
        </w:rPr>
        <w:t>the Strait of Hormuz,</w:t>
      </w:r>
      <w:r w:rsidRPr="001C7CD3">
        <w:rPr>
          <w:rFonts w:cstheme="minorHAnsi"/>
          <w:color w:val="111111"/>
          <w:sz w:val="16"/>
          <w:szCs w:val="22"/>
        </w:rPr>
        <w:t xml:space="preserve"> </w:t>
      </w:r>
      <w:r w:rsidRPr="001C7CD3">
        <w:rPr>
          <w:rFonts w:cstheme="minorHAnsi"/>
          <w:color w:val="111111"/>
          <w:sz w:val="22"/>
          <w:szCs w:val="22"/>
          <w:u w:val="single"/>
        </w:rPr>
        <w:t>which is bordered by Iran</w:t>
      </w:r>
      <w:r w:rsidRPr="001C7CD3">
        <w:rPr>
          <w:rFonts w:cstheme="minorHAnsi"/>
          <w:color w:val="111111"/>
          <w:sz w:val="16"/>
          <w:szCs w:val="22"/>
        </w:rPr>
        <w:t xml:space="preserve"> and Oman. </w:t>
      </w:r>
      <w:r w:rsidRPr="001C7CD3">
        <w:rPr>
          <w:rFonts w:cstheme="minorHAnsi"/>
          <w:color w:val="111111"/>
          <w:sz w:val="22"/>
          <w:szCs w:val="22"/>
          <w:u w:val="single"/>
        </w:rPr>
        <w:t xml:space="preserve">At </w:t>
      </w:r>
      <w:r w:rsidRPr="001C7CD3">
        <w:rPr>
          <w:rFonts w:cstheme="minorHAnsi"/>
          <w:color w:val="111111"/>
          <w:sz w:val="16"/>
          <w:szCs w:val="22"/>
        </w:rPr>
        <w:t xml:space="preserve">its </w:t>
      </w:r>
      <w:r w:rsidRPr="001C7CD3">
        <w:rPr>
          <w:rFonts w:cstheme="minorHAnsi"/>
          <w:color w:val="111111"/>
          <w:sz w:val="22"/>
          <w:szCs w:val="22"/>
          <w:u w:val="single"/>
        </w:rPr>
        <w:t>narrowest point</w:t>
      </w:r>
      <w:r w:rsidRPr="001C7CD3">
        <w:rPr>
          <w:rFonts w:cstheme="minorHAnsi"/>
          <w:color w:val="111111"/>
          <w:sz w:val="16"/>
          <w:szCs w:val="22"/>
        </w:rPr>
        <w:t xml:space="preserve">, this </w:t>
      </w:r>
      <w:r w:rsidRPr="001C7CD3">
        <w:rPr>
          <w:rFonts w:cstheme="minorHAnsi"/>
          <w:color w:val="111111"/>
          <w:sz w:val="22"/>
          <w:szCs w:val="22"/>
          <w:u w:val="single"/>
        </w:rPr>
        <w:t>shipping route is just</w:t>
      </w:r>
      <w:r w:rsidRPr="001C7CD3">
        <w:rPr>
          <w:rFonts w:cstheme="minorHAnsi"/>
          <w:color w:val="111111"/>
          <w:sz w:val="16"/>
          <w:szCs w:val="22"/>
        </w:rPr>
        <w:t xml:space="preserve"> under </w:t>
      </w:r>
      <w:r w:rsidRPr="001C7CD3">
        <w:rPr>
          <w:rFonts w:cstheme="minorHAnsi"/>
          <w:color w:val="111111"/>
          <w:sz w:val="22"/>
          <w:szCs w:val="22"/>
          <w:u w:val="single"/>
        </w:rPr>
        <w:t>two miles wide</w:t>
      </w:r>
      <w:r w:rsidRPr="001C7CD3">
        <w:rPr>
          <w:rFonts w:cstheme="minorHAnsi"/>
          <w:color w:val="111111"/>
          <w:sz w:val="16"/>
          <w:szCs w:val="22"/>
        </w:rPr>
        <w:t xml:space="preserve">. </w:t>
      </w:r>
      <w:r w:rsidRPr="001C7CD3">
        <w:rPr>
          <w:rStyle w:val="Emphasis"/>
        </w:rPr>
        <w:t xml:space="preserve">Blocking it </w:t>
      </w:r>
      <w:r w:rsidRPr="001C7CD3">
        <w:rPr>
          <w:rStyle w:val="Emphasis"/>
          <w:rFonts w:eastAsiaTheme="majorEastAsia"/>
        </w:rPr>
        <w:t>could</w:t>
      </w:r>
      <w:r w:rsidRPr="001C7CD3">
        <w:rPr>
          <w:rFonts w:eastAsiaTheme="majorEastAsia" w:cstheme="minorHAnsi"/>
          <w:color w:val="111111"/>
          <w:sz w:val="22"/>
          <w:szCs w:val="22"/>
          <w:u w:val="single"/>
        </w:rPr>
        <w:t xml:space="preserve"> lead shipments of</w:t>
      </w:r>
      <w:r w:rsidRPr="001C7CD3">
        <w:rPr>
          <w:rFonts w:cstheme="minorHAnsi"/>
          <w:color w:val="111111"/>
          <w:sz w:val="22"/>
          <w:szCs w:val="22"/>
          <w:u w:val="single"/>
        </w:rPr>
        <w:t xml:space="preserve"> daily global oil exports to </w:t>
      </w:r>
      <w:r w:rsidRPr="001C7CD3">
        <w:rPr>
          <w:rStyle w:val="Emphasis"/>
        </w:rPr>
        <w:t>drop by</w:t>
      </w:r>
      <w:r w:rsidRPr="001C7CD3">
        <w:rPr>
          <w:rFonts w:cstheme="minorHAnsi"/>
          <w:color w:val="111111"/>
          <w:sz w:val="16"/>
          <w:szCs w:val="22"/>
        </w:rPr>
        <w:t xml:space="preserve"> an estimated </w:t>
      </w:r>
      <w:r w:rsidRPr="001C7CD3">
        <w:rPr>
          <w:rStyle w:val="Emphasis"/>
        </w:rPr>
        <w:t>30 percent</w:t>
      </w:r>
      <w:r w:rsidRPr="001C7CD3">
        <w:rPr>
          <w:rFonts w:cstheme="minorHAnsi"/>
          <w:color w:val="111111"/>
          <w:sz w:val="16"/>
          <w:szCs w:val="22"/>
        </w:rPr>
        <w:t xml:space="preserve">. In terms of conventional military strength, </w:t>
      </w:r>
      <w:r w:rsidRPr="001C7CD3">
        <w:rPr>
          <w:rFonts w:cstheme="minorHAnsi"/>
          <w:color w:val="111111"/>
          <w:sz w:val="22"/>
          <w:szCs w:val="22"/>
          <w:u w:val="single"/>
        </w:rPr>
        <w:t>Iran</w:t>
      </w:r>
      <w:r w:rsidRPr="001C7CD3">
        <w:rPr>
          <w:rFonts w:cstheme="minorHAnsi"/>
          <w:color w:val="111111"/>
          <w:sz w:val="16"/>
          <w:szCs w:val="22"/>
        </w:rPr>
        <w:t xml:space="preserve"> is far weaker than the United States. But the country </w:t>
      </w:r>
      <w:r w:rsidRPr="001C7CD3">
        <w:rPr>
          <w:rFonts w:cstheme="minorHAnsi"/>
          <w:color w:val="111111"/>
          <w:sz w:val="22"/>
          <w:szCs w:val="22"/>
          <w:u w:val="single"/>
        </w:rPr>
        <w:t>has long pursued asymmetric strategies</w:t>
      </w:r>
      <w:r w:rsidRPr="001C7CD3">
        <w:rPr>
          <w:rFonts w:cstheme="minorHAnsi"/>
          <w:color w:val="111111"/>
          <w:sz w:val="16"/>
          <w:szCs w:val="22"/>
        </w:rPr>
        <w:t xml:space="preserve"> </w:t>
      </w:r>
      <w:r w:rsidRPr="001C7CD3">
        <w:rPr>
          <w:rFonts w:cstheme="minorHAnsi"/>
          <w:color w:val="111111"/>
          <w:sz w:val="22"/>
          <w:szCs w:val="22"/>
          <w:u w:val="single"/>
        </w:rPr>
        <w:t xml:space="preserve">that </w:t>
      </w:r>
      <w:r w:rsidRPr="001C7CD3">
        <w:rPr>
          <w:rFonts w:cstheme="minorHAnsi"/>
          <w:color w:val="111111"/>
          <w:sz w:val="16"/>
          <w:szCs w:val="22"/>
        </w:rPr>
        <w:t xml:space="preserve">could </w:t>
      </w:r>
      <w:r w:rsidRPr="001C7CD3">
        <w:rPr>
          <w:rFonts w:cstheme="minorHAnsi"/>
          <w:color w:val="111111"/>
          <w:sz w:val="22"/>
          <w:szCs w:val="22"/>
          <w:u w:val="single"/>
        </w:rPr>
        <w:t xml:space="preserve">allow it to </w:t>
      </w:r>
      <w:r w:rsidRPr="001C7CD3">
        <w:rPr>
          <w:rStyle w:val="Emphasis"/>
        </w:rPr>
        <w:t>inflict serious damage</w:t>
      </w:r>
      <w:r w:rsidRPr="001C7CD3">
        <w:rPr>
          <w:rFonts w:cstheme="minorHAnsi"/>
          <w:color w:val="111111"/>
          <w:sz w:val="22"/>
          <w:szCs w:val="22"/>
          <w:u w:val="single"/>
        </w:rPr>
        <w:t xml:space="preserve"> on U.S. interests</w:t>
      </w:r>
      <w:r w:rsidRPr="001C7CD3">
        <w:rPr>
          <w:rFonts w:cstheme="minorHAnsi"/>
          <w:color w:val="111111"/>
          <w:sz w:val="16"/>
          <w:szCs w:val="22"/>
        </w:rPr>
        <w:t xml:space="preserve"> in the region. Iran’s Revolutionary Guard Corps, a force loyal to Iran’s supreme leader, Ayatollah Ali Khamenei, and separate from the regular military, has an external </w:t>
      </w:r>
      <w:r w:rsidRPr="001C7CD3">
        <w:rPr>
          <w:rFonts w:cstheme="minorHAnsi"/>
          <w:color w:val="111111"/>
          <w:sz w:val="22"/>
          <w:szCs w:val="22"/>
          <w:u w:val="single"/>
        </w:rPr>
        <w:t>special operations arm</w:t>
      </w:r>
      <w:r w:rsidRPr="001C7CD3">
        <w:rPr>
          <w:rFonts w:cstheme="minorHAnsi"/>
          <w:color w:val="111111"/>
          <w:sz w:val="16"/>
          <w:szCs w:val="22"/>
        </w:rPr>
        <w:t xml:space="preserve"> </w:t>
      </w:r>
      <w:r w:rsidRPr="001C7CD3">
        <w:rPr>
          <w:rFonts w:cstheme="minorHAnsi"/>
          <w:color w:val="111111"/>
          <w:sz w:val="22"/>
          <w:szCs w:val="22"/>
          <w:u w:val="single"/>
        </w:rPr>
        <w:t>known as the Quds Force</w:t>
      </w:r>
      <w:r w:rsidRPr="001C7CD3">
        <w:rPr>
          <w:rFonts w:cstheme="minorHAnsi"/>
          <w:color w:val="111111"/>
          <w:sz w:val="16"/>
          <w:szCs w:val="22"/>
        </w:rPr>
        <w:t xml:space="preserve"> that has </w:t>
      </w:r>
      <w:r w:rsidRPr="001C7CD3">
        <w:rPr>
          <w:rFonts w:cstheme="minorHAnsi"/>
          <w:color w:val="111111"/>
          <w:sz w:val="22"/>
          <w:szCs w:val="22"/>
          <w:u w:val="single"/>
        </w:rPr>
        <w:t>helped build proxy forces in places such as Iraq, Lebanon and Syria</w:t>
      </w:r>
      <w:r w:rsidRPr="001C7CD3">
        <w:rPr>
          <w:rFonts w:cstheme="minorHAnsi"/>
          <w:color w:val="111111"/>
          <w:sz w:val="16"/>
          <w:szCs w:val="22"/>
        </w:rPr>
        <w:t xml:space="preserve">. It funds militias such as Hezbollah, which is powerful in its own right. Iran has used these type of groups to target Americans before. Earlier this year, a revised Pentagon estimate found Iranian proxy forces had killed </w:t>
      </w:r>
      <w:r w:rsidRPr="001C7CD3">
        <w:rPr>
          <w:rFonts w:eastAsiaTheme="majorEastAsia" w:cstheme="minorHAnsi"/>
          <w:color w:val="111111"/>
          <w:sz w:val="16"/>
          <w:szCs w:val="22"/>
        </w:rPr>
        <w:t>at least 608 U.S. troops</w:t>
      </w:r>
      <w:r w:rsidRPr="001C7CD3">
        <w:rPr>
          <w:rFonts w:cstheme="minorHAnsi"/>
          <w:color w:val="111111"/>
          <w:sz w:val="16"/>
          <w:szCs w:val="22"/>
        </w:rPr>
        <w:t xml:space="preserve"> in Iraq between 2003 and 2011. </w:t>
      </w:r>
      <w:r w:rsidRPr="001C7CD3">
        <w:rPr>
          <w:rFonts w:cstheme="minorHAnsi"/>
          <w:color w:val="111111"/>
          <w:sz w:val="22"/>
          <w:szCs w:val="22"/>
          <w:u w:val="single"/>
        </w:rPr>
        <w:t xml:space="preserve">Iranian proxies could cause </w:t>
      </w:r>
      <w:r w:rsidRPr="001C7CD3">
        <w:rPr>
          <w:rStyle w:val="Emphasis"/>
        </w:rPr>
        <w:t>havoc in Iraq and Afghanistan</w:t>
      </w:r>
      <w:r w:rsidRPr="001C7CD3">
        <w:rPr>
          <w:rFonts w:cstheme="minorHAnsi"/>
          <w:color w:val="111111"/>
          <w:sz w:val="22"/>
          <w:szCs w:val="22"/>
          <w:u w:val="single"/>
        </w:rPr>
        <w:t xml:space="preserve"> again</w:t>
      </w:r>
      <w:r w:rsidRPr="001C7CD3">
        <w:rPr>
          <w:rFonts w:cstheme="minorHAnsi"/>
          <w:color w:val="111111"/>
          <w:sz w:val="16"/>
          <w:szCs w:val="22"/>
        </w:rPr>
        <w:t xml:space="preserve">. </w:t>
      </w:r>
      <w:r w:rsidRPr="001C7CD3">
        <w:rPr>
          <w:rFonts w:cstheme="minorHAnsi"/>
          <w:color w:val="111111"/>
          <w:sz w:val="22"/>
          <w:szCs w:val="22"/>
          <w:u w:val="single"/>
        </w:rPr>
        <w:t>Iran’s navy has a</w:t>
      </w:r>
      <w:r w:rsidRPr="001C7CD3">
        <w:rPr>
          <w:rFonts w:cstheme="minorHAnsi"/>
          <w:color w:val="111111"/>
          <w:sz w:val="16"/>
          <w:szCs w:val="22"/>
        </w:rPr>
        <w:t xml:space="preserve"> real </w:t>
      </w:r>
      <w:r w:rsidRPr="001C7CD3">
        <w:rPr>
          <w:rFonts w:cstheme="minorHAnsi"/>
          <w:color w:val="111111"/>
          <w:sz w:val="22"/>
          <w:szCs w:val="22"/>
          <w:u w:val="single"/>
        </w:rPr>
        <w:t>advantage against the United States</w:t>
      </w:r>
      <w:r w:rsidRPr="001C7CD3">
        <w:rPr>
          <w:rFonts w:cstheme="minorHAnsi"/>
          <w:color w:val="111111"/>
          <w:sz w:val="16"/>
          <w:szCs w:val="22"/>
        </w:rPr>
        <w:t xml:space="preserve">, too. </w:t>
      </w:r>
      <w:r w:rsidRPr="001C7CD3">
        <w:rPr>
          <w:rFonts w:cstheme="minorHAnsi"/>
          <w:color w:val="111111"/>
          <w:sz w:val="22"/>
          <w:szCs w:val="22"/>
          <w:u w:val="single"/>
        </w:rPr>
        <w:t>It doesn’t need big ships</w:t>
      </w:r>
      <w:r w:rsidRPr="001C7CD3">
        <w:rPr>
          <w:rFonts w:cstheme="minorHAnsi"/>
          <w:color w:val="111111"/>
          <w:sz w:val="16"/>
          <w:szCs w:val="22"/>
        </w:rPr>
        <w:t xml:space="preserve"> or firepower </w:t>
      </w:r>
      <w:r w:rsidRPr="001C7CD3">
        <w:rPr>
          <w:rFonts w:cstheme="minorHAnsi"/>
          <w:color w:val="111111"/>
          <w:sz w:val="22"/>
          <w:szCs w:val="22"/>
          <w:u w:val="single"/>
        </w:rPr>
        <w:t>to block</w:t>
      </w:r>
      <w:r w:rsidRPr="001C7CD3">
        <w:rPr>
          <w:rFonts w:cstheme="minorHAnsi"/>
          <w:color w:val="111111"/>
          <w:sz w:val="16"/>
          <w:szCs w:val="22"/>
        </w:rPr>
        <w:t xml:space="preserve"> off the </w:t>
      </w:r>
      <w:r w:rsidRPr="001C7CD3">
        <w:rPr>
          <w:rFonts w:cstheme="minorHAnsi"/>
          <w:color w:val="111111"/>
          <w:sz w:val="22"/>
          <w:szCs w:val="22"/>
          <w:u w:val="single"/>
        </w:rPr>
        <w:t>Strait of Hormuz</w:t>
      </w:r>
      <w:r w:rsidRPr="001C7CD3">
        <w:rPr>
          <w:rFonts w:cstheme="minorHAnsi"/>
          <w:color w:val="111111"/>
          <w:sz w:val="16"/>
          <w:szCs w:val="22"/>
        </w:rPr>
        <w:t xml:space="preserve">, for example, </w:t>
      </w:r>
      <w:r w:rsidRPr="001C7CD3">
        <w:rPr>
          <w:rFonts w:cstheme="minorHAnsi"/>
          <w:color w:val="111111"/>
          <w:sz w:val="22"/>
          <w:szCs w:val="22"/>
          <w:u w:val="single"/>
        </w:rPr>
        <w:t>but could use mines or submarines to force a halt in trade</w:t>
      </w:r>
      <w:r w:rsidRPr="001C7CD3">
        <w:rPr>
          <w:rFonts w:cstheme="minorHAnsi"/>
          <w:color w:val="111111"/>
          <w:sz w:val="16"/>
          <w:szCs w:val="22"/>
        </w:rPr>
        <w:t xml:space="preserve">. </w:t>
      </w:r>
      <w:r w:rsidRPr="001C7CD3">
        <w:rPr>
          <w:rFonts w:cstheme="minorHAnsi"/>
          <w:color w:val="111111"/>
          <w:sz w:val="22"/>
          <w:szCs w:val="22"/>
          <w:u w:val="single"/>
        </w:rPr>
        <w:t>U.S. war games</w:t>
      </w:r>
      <w:r w:rsidRPr="001C7CD3">
        <w:rPr>
          <w:rFonts w:cstheme="minorHAnsi"/>
          <w:color w:val="111111"/>
          <w:sz w:val="16"/>
          <w:szCs w:val="22"/>
        </w:rPr>
        <w:t xml:space="preserve"> </w:t>
      </w:r>
      <w:r w:rsidRPr="001C7CD3">
        <w:rPr>
          <w:rFonts w:eastAsiaTheme="majorEastAsia" w:cstheme="minorHAnsi"/>
          <w:color w:val="111111"/>
          <w:sz w:val="22"/>
          <w:szCs w:val="22"/>
          <w:u w:val="single"/>
        </w:rPr>
        <w:t>have suggested</w:t>
      </w:r>
      <w:r w:rsidRPr="001C7CD3">
        <w:rPr>
          <w:rFonts w:cstheme="minorHAnsi"/>
          <w:color w:val="111111"/>
          <w:sz w:val="22"/>
          <w:szCs w:val="22"/>
          <w:u w:val="single"/>
        </w:rPr>
        <w:t xml:space="preserve"> that speedboat suicide attacks and missiles could be</w:t>
      </w:r>
      <w:r w:rsidRPr="001C7CD3">
        <w:rPr>
          <w:rFonts w:cstheme="minorHAnsi"/>
          <w:color w:val="111111"/>
          <w:sz w:val="16"/>
          <w:szCs w:val="22"/>
        </w:rPr>
        <w:t xml:space="preserve"> surprisingly </w:t>
      </w:r>
      <w:r w:rsidRPr="001C7CD3">
        <w:rPr>
          <w:rFonts w:cstheme="minorHAnsi"/>
          <w:color w:val="111111"/>
          <w:sz w:val="22"/>
          <w:szCs w:val="22"/>
          <w:u w:val="single"/>
        </w:rPr>
        <w:t>effective against the American military</w:t>
      </w:r>
      <w:r w:rsidRPr="001C7CD3">
        <w:rPr>
          <w:rFonts w:cstheme="minorHAnsi"/>
          <w:color w:val="111111"/>
          <w:sz w:val="16"/>
          <w:szCs w:val="22"/>
        </w:rPr>
        <w:t xml:space="preserve">. A </w:t>
      </w:r>
      <w:r w:rsidRPr="001C7CD3">
        <w:rPr>
          <w:rFonts w:eastAsiaTheme="majorEastAsia" w:cstheme="minorHAnsi"/>
          <w:color w:val="111111"/>
          <w:sz w:val="16"/>
          <w:szCs w:val="22"/>
        </w:rPr>
        <w:t>2017 report</w:t>
      </w:r>
      <w:r w:rsidRPr="001C7CD3">
        <w:rPr>
          <w:rFonts w:cstheme="minorHAnsi"/>
          <w:color w:val="111111"/>
          <w:sz w:val="16"/>
          <w:szCs w:val="22"/>
        </w:rPr>
        <w:t xml:space="preserve"> from the Office of Naval Intelligence</w:t>
      </w:r>
      <w:r w:rsidRPr="001C7CD3">
        <w:rPr>
          <w:rFonts w:cstheme="minorHAnsi"/>
          <w:color w:val="111111"/>
          <w:sz w:val="22"/>
          <w:szCs w:val="22"/>
          <w:u w:val="single"/>
        </w:rPr>
        <w:t xml:space="preserve"> </w:t>
      </w:r>
      <w:r w:rsidRPr="001C7CD3">
        <w:rPr>
          <w:rFonts w:cstheme="minorHAnsi"/>
          <w:color w:val="111111"/>
          <w:sz w:val="16"/>
          <w:szCs w:val="22"/>
        </w:rPr>
        <w:t xml:space="preserve">found that the navy of the Revolutionary Guard, which is distinct from Iran’s regular navy and focuses on smaller and faster but still heavily armed vessels, had received more responsibilities to protect the Persian Gulf. Then there’s </w:t>
      </w:r>
      <w:r w:rsidRPr="001C7CD3">
        <w:rPr>
          <w:rFonts w:cstheme="minorHAnsi"/>
          <w:color w:val="111111"/>
          <w:sz w:val="22"/>
          <w:szCs w:val="22"/>
          <w:u w:val="single"/>
        </w:rPr>
        <w:t>Iran’s ballistic missile program</w:t>
      </w:r>
      <w:r w:rsidRPr="001C7CD3">
        <w:rPr>
          <w:rFonts w:cstheme="minorHAnsi"/>
          <w:color w:val="111111"/>
          <w:sz w:val="16"/>
          <w:szCs w:val="22"/>
        </w:rPr>
        <w:t xml:space="preserve">, which the Missile Threat Project at the </w:t>
      </w:r>
      <w:r w:rsidRPr="001C7CD3">
        <w:rPr>
          <w:rFonts w:cstheme="minorHAnsi"/>
          <w:color w:val="111111"/>
          <w:sz w:val="22"/>
          <w:szCs w:val="22"/>
          <w:u w:val="single"/>
        </w:rPr>
        <w:t xml:space="preserve">Center for Strategic and International Studies </w:t>
      </w:r>
      <w:r w:rsidRPr="001C7CD3">
        <w:rPr>
          <w:rFonts w:eastAsiaTheme="majorEastAsia" w:cstheme="minorHAnsi"/>
          <w:sz w:val="22"/>
          <w:szCs w:val="22"/>
          <w:u w:val="single"/>
        </w:rPr>
        <w:t>describes as</w:t>
      </w:r>
      <w:r w:rsidRPr="001C7CD3">
        <w:rPr>
          <w:rFonts w:cstheme="minorHAnsi"/>
          <w:color w:val="111111"/>
          <w:sz w:val="22"/>
          <w:szCs w:val="22"/>
          <w:u w:val="single"/>
        </w:rPr>
        <w:t xml:space="preserve"> “</w:t>
      </w:r>
      <w:r w:rsidRPr="001C7CD3">
        <w:rPr>
          <w:rStyle w:val="Emphasis"/>
        </w:rPr>
        <w:t>the largest and most diverse missile arsenal</w:t>
      </w:r>
      <w:r w:rsidRPr="001C7CD3">
        <w:rPr>
          <w:rFonts w:cstheme="minorHAnsi"/>
          <w:color w:val="111111"/>
          <w:sz w:val="22"/>
          <w:szCs w:val="22"/>
          <w:u w:val="single"/>
        </w:rPr>
        <w:t xml:space="preserve"> in the Middle East</w:t>
      </w:r>
      <w:r w:rsidRPr="001C7CD3">
        <w:rPr>
          <w:rFonts w:cstheme="minorHAnsi"/>
          <w:color w:val="111111"/>
          <w:sz w:val="16"/>
          <w:szCs w:val="22"/>
        </w:rPr>
        <w:t xml:space="preserve">.” The threat from Iranian missile technology extends beyond the country’s borders, </w:t>
      </w:r>
      <w:r w:rsidRPr="001C7CD3">
        <w:rPr>
          <w:sz w:val="16"/>
        </w:rPr>
        <w:t xml:space="preserve">too: Hezbollah is thought to </w:t>
      </w:r>
      <w:r w:rsidRPr="001C7CD3">
        <w:rPr>
          <w:rFonts w:eastAsiaTheme="majorEastAsia"/>
          <w:sz w:val="16"/>
        </w:rPr>
        <w:t>have an arsenal of 130,000 rockets</w:t>
      </w:r>
      <w:r w:rsidRPr="001C7CD3">
        <w:rPr>
          <w:sz w:val="16"/>
        </w:rPr>
        <w:t xml:space="preserve">. If the United States were to engage in a military conflict with Iran, it would probably require significant manpower that would otherwise be used to check bigger powers such as China or Russia. The New York Times reported Monday that </w:t>
      </w:r>
      <w:r w:rsidRPr="001C7CD3">
        <w:rPr>
          <w:rFonts w:eastAsiaTheme="majorEastAsia"/>
          <w:sz w:val="16"/>
        </w:rPr>
        <w:t>Trump’s acting defense secretary, Patrick Shanahan</w:t>
      </w:r>
      <w:r w:rsidRPr="001C7CD3">
        <w:rPr>
          <w:sz w:val="16"/>
        </w:rPr>
        <w:t>, drew up plans to deploy 120,000 U.S. troops to the region if Iran attacks American</w:t>
      </w:r>
      <w:r w:rsidRPr="001C7CD3">
        <w:rPr>
          <w:rFonts w:cstheme="minorHAnsi"/>
          <w:color w:val="111111"/>
          <w:sz w:val="16"/>
          <w:szCs w:val="22"/>
        </w:rPr>
        <w:t xml:space="preserve"> forces or restarts its nuclear program; this was based on a scenario that did not involve an invasion, which would require more troops.</w:t>
      </w:r>
    </w:p>
    <w:p w14:paraId="4F5EA393" w14:textId="77777777" w:rsidR="009D6C2E" w:rsidRPr="00D859E1" w:rsidRDefault="009D6C2E" w:rsidP="009D6C2E">
      <w:pPr>
        <w:pStyle w:val="Heading4"/>
      </w:pPr>
      <w:r>
        <w:t xml:space="preserve">Aggression in the strait of Hormuz tanks the global economy </w:t>
      </w:r>
    </w:p>
    <w:p w14:paraId="7CB6287F" w14:textId="77777777" w:rsidR="009D6C2E" w:rsidRPr="00D859E1" w:rsidRDefault="009D6C2E" w:rsidP="009D6C2E">
      <w:r w:rsidRPr="00D859E1">
        <w:rPr>
          <w:rStyle w:val="Style13ptBold"/>
        </w:rPr>
        <w:t>Friedman 12</w:t>
      </w:r>
      <w:r>
        <w:t xml:space="preserve"> </w:t>
      </w:r>
      <w:r w:rsidRPr="00D859E1">
        <w:t>George Friedman, PhD in Government from Cornell University, Founder and Chief Intelligence Officer at Stratfor, “Iran, the U.S. and the Strait of Hormuz Crisis”, Stratfor, 1-17, https://www.stratfor.com/weekly/iran-us-and-strait-hormuz-crisis</w:t>
      </w:r>
    </w:p>
    <w:p w14:paraId="733C9821" w14:textId="77777777" w:rsidR="009D6C2E" w:rsidRDefault="009D6C2E" w:rsidP="009D6C2E">
      <w:pPr>
        <w:rPr>
          <w:sz w:val="12"/>
        </w:rPr>
      </w:pPr>
      <w:r w:rsidRPr="003F0EDD">
        <w:rPr>
          <w:sz w:val="12"/>
        </w:rPr>
        <w:t xml:space="preserve">This week, a routine rotation of U.S. aircraft carriers is taking place in the Middle East, with the potential for three carrier strike groups to be on station in the U.S. Fifth Fleet's area of operations and a fourth carrier strike group based in Japan about a week's transit from the region. Next week, Gen. Michael Dempsey, chairman of the Joint Chiefs of Staff, will travel to Israel to meet with senior Israeli officials. </w:t>
      </w:r>
      <w:r w:rsidRPr="00D859E1">
        <w:rPr>
          <w:rStyle w:val="StyleUnderline"/>
        </w:rPr>
        <w:t xml:space="preserve">And </w:t>
      </w:r>
      <w:r w:rsidRPr="00D859E1">
        <w:rPr>
          <w:rStyle w:val="StyleUnderline"/>
          <w:highlight w:val="cyan"/>
        </w:rPr>
        <w:t>Iran is scheduling</w:t>
      </w:r>
      <w:r w:rsidRPr="00D859E1">
        <w:rPr>
          <w:rStyle w:val="StyleUnderline"/>
        </w:rPr>
        <w:t xml:space="preserve"> another set of </w:t>
      </w:r>
      <w:r w:rsidRPr="00D859E1">
        <w:rPr>
          <w:rStyle w:val="StyleUnderline"/>
          <w:highlight w:val="cyan"/>
        </w:rPr>
        <w:t>war games</w:t>
      </w:r>
      <w:r w:rsidRPr="003F0EDD">
        <w:rPr>
          <w:sz w:val="12"/>
        </w:rPr>
        <w:t xml:space="preserve"> in the Persian Gulf for February </w:t>
      </w:r>
      <w:r w:rsidRPr="00D859E1">
        <w:rPr>
          <w:rStyle w:val="StyleUnderline"/>
          <w:highlight w:val="cyan"/>
        </w:rPr>
        <w:t>that</w:t>
      </w:r>
      <w:r w:rsidRPr="00D859E1">
        <w:rPr>
          <w:rStyle w:val="StyleUnderline"/>
        </w:rPr>
        <w:t xml:space="preserve"> will </w:t>
      </w:r>
      <w:r w:rsidRPr="00D859E1">
        <w:rPr>
          <w:rStyle w:val="StyleUnderline"/>
          <w:highlight w:val="cyan"/>
        </w:rPr>
        <w:t>focus on</w:t>
      </w:r>
      <w:r w:rsidRPr="003F0EDD">
        <w:rPr>
          <w:sz w:val="12"/>
        </w:rPr>
        <w:t xml:space="preserve"> the Islamic Revolutionary Guard Corps' </w:t>
      </w:r>
      <w:r w:rsidRPr="00D859E1">
        <w:rPr>
          <w:rStyle w:val="StyleUnderline"/>
        </w:rPr>
        <w:t xml:space="preserve">irregular tactics for </w:t>
      </w:r>
      <w:r w:rsidRPr="00D859E1">
        <w:rPr>
          <w:rStyle w:val="StyleUnderline"/>
          <w:highlight w:val="cyan"/>
        </w:rPr>
        <w:t>closing the Strait</w:t>
      </w:r>
      <w:r w:rsidRPr="003F0EDD">
        <w:rPr>
          <w:sz w:val="12"/>
        </w:rPr>
        <w:t xml:space="preserve"> </w:t>
      </w:r>
      <w:r w:rsidRPr="003F0EDD">
        <w:rPr>
          <w:rStyle w:val="StyleUnderline"/>
        </w:rPr>
        <w:t>of Hormuz</w:t>
      </w:r>
      <w:r w:rsidRPr="003F0EDD">
        <w:rPr>
          <w:sz w:val="12"/>
        </w:rPr>
        <w:t xml:space="preserve">.∂ While </w:t>
      </w:r>
      <w:r w:rsidRPr="00D859E1">
        <w:rPr>
          <w:rStyle w:val="Emphasis"/>
          <w:highlight w:val="cyan"/>
        </w:rPr>
        <w:t>tensions are escalating</w:t>
      </w:r>
      <w:r w:rsidRPr="00D859E1">
        <w:rPr>
          <w:rStyle w:val="Emphasis"/>
        </w:rPr>
        <w:t xml:space="preserve"> in the Persian Gulf</w:t>
      </w:r>
      <w:r w:rsidRPr="003F0EDD">
        <w:rPr>
          <w:sz w:val="12"/>
        </w:rPr>
        <w:t xml:space="preserve">, the financial crisis in Europe has continued, with downgrades in France's credit rating the latest blow. Meanwhile, China continued its struggle to maintain exports in the face of economic weakness among its major customers while inflation continued to increase the cost of Chinese exports.∂ Fundamental changes in how Europe and China work and their long-term consequences represent the major systemic shifts in the international system. In the more immediate future, however, the U.S.-Iranian dynamic has the most serious potential consequences for the </w:t>
      </w:r>
      <w:proofErr w:type="gramStart"/>
      <w:r w:rsidRPr="003F0EDD">
        <w:rPr>
          <w:sz w:val="12"/>
        </w:rPr>
        <w:t>world.∂</w:t>
      </w:r>
      <w:proofErr w:type="gramEnd"/>
      <w:r w:rsidRPr="003F0EDD">
        <w:rPr>
          <w:sz w:val="12"/>
        </w:rPr>
        <w:t xml:space="preserve"> The U.S.-Iranian Dynamic∂ The increasing tensions in the region are not unexpected. As we have argued for some time, the U.S. invasion of Iraq and the subsequent decision to withdraw created a massive power vacuum in Iraq that Iran needed — and was able — to fill. Iran and Iraq fought a brutal war in the 1980s that caused about 1 million Iranian casualties, and Iran's fundamental national interest is assuring that no Iraqi regime able to threaten Iranian national security re-emerges. The U.S. invasion and withdrawal from Iraq provided Iran an opportunity to secure its western frontier, one it could not pass </w:t>
      </w:r>
      <w:proofErr w:type="gramStart"/>
      <w:r w:rsidRPr="003F0EDD">
        <w:rPr>
          <w:sz w:val="12"/>
        </w:rPr>
        <w:t>on.∂</w:t>
      </w:r>
      <w:proofErr w:type="gramEnd"/>
      <w:r w:rsidRPr="003F0EDD">
        <w:rPr>
          <w:sz w:val="12"/>
        </w:rPr>
        <w:t xml:space="preserve"> If Iran does come to have a dominant influence in Iraq — and I don't mean Iran turning Iraq into a satellite — several things follow. Most important, the status of the Arabian Peninsula is subject to change. On paper, Iran has the most substantial conventional military force of any nation in the Persian Gulf. Absent outside players, power on paper is not insignificant. While technologically sophisticated, the military strength of the Arabian Peninsula nations on paper is much smaller, and they lack the Iranian military's ideologically committed </w:t>
      </w:r>
      <w:proofErr w:type="gramStart"/>
      <w:r w:rsidRPr="003F0EDD">
        <w:rPr>
          <w:sz w:val="12"/>
        </w:rPr>
        <w:t>manpower.∂</w:t>
      </w:r>
      <w:proofErr w:type="gramEnd"/>
      <w:r w:rsidRPr="003F0EDD">
        <w:rPr>
          <w:sz w:val="12"/>
        </w:rPr>
        <w:t xml:space="preserve"> But Iran's direct military power is more the backdrop than the main engine of Iranian power. It is the strength of Tehran's covert capabilities and influence that makes Iran significant. Iran's covert intelligence capability is quite good. It has spent decades building political alliances by a range of means, and not only by nefarious methods. The Iranians have worked among the Shia, but not exclusively so; they have built a network of influence among a range of classes and religious and ethnic groups. And they have systematically built alliances and relationships with significant figures to counter overt U.S. power. With U.S. military power departing Iraq, Iran's relationships become all the more </w:t>
      </w:r>
      <w:proofErr w:type="gramStart"/>
      <w:r w:rsidRPr="003F0EDD">
        <w:rPr>
          <w:sz w:val="12"/>
        </w:rPr>
        <w:t>valuable.∂</w:t>
      </w:r>
      <w:proofErr w:type="gramEnd"/>
      <w:r w:rsidRPr="003F0EDD">
        <w:rPr>
          <w:sz w:val="12"/>
        </w:rPr>
        <w:t xml:space="preserve"> </w:t>
      </w:r>
      <w:r w:rsidRPr="00D859E1">
        <w:rPr>
          <w:rStyle w:val="StyleUnderline"/>
        </w:rPr>
        <w:t xml:space="preserve">The </w:t>
      </w:r>
      <w:r w:rsidRPr="00D859E1">
        <w:rPr>
          <w:rStyle w:val="StyleUnderline"/>
          <w:highlight w:val="cyan"/>
        </w:rPr>
        <w:t>withdrawal</w:t>
      </w:r>
      <w:r w:rsidRPr="00D859E1">
        <w:rPr>
          <w:rStyle w:val="StyleUnderline"/>
        </w:rPr>
        <w:t xml:space="preserve"> </w:t>
      </w:r>
      <w:r w:rsidRPr="003F0EDD">
        <w:rPr>
          <w:rStyle w:val="StyleUnderline"/>
        </w:rPr>
        <w:t>of U.S. forces</w:t>
      </w:r>
      <w:r w:rsidRPr="00D859E1">
        <w:rPr>
          <w:rStyle w:val="StyleUnderline"/>
        </w:rPr>
        <w:t xml:space="preserve"> </w:t>
      </w:r>
      <w:r w:rsidRPr="00D859E1">
        <w:rPr>
          <w:rStyle w:val="StyleUnderline"/>
          <w:highlight w:val="cyan"/>
        </w:rPr>
        <w:t>has</w:t>
      </w:r>
      <w:r w:rsidRPr="00D859E1">
        <w:rPr>
          <w:rStyle w:val="StyleUnderline"/>
        </w:rPr>
        <w:t xml:space="preserve"> had </w:t>
      </w:r>
      <w:r w:rsidRPr="00D859E1">
        <w:rPr>
          <w:rStyle w:val="StyleUnderline"/>
          <w:highlight w:val="cyan"/>
        </w:rPr>
        <w:t>a</w:t>
      </w:r>
      <w:r w:rsidRPr="00D859E1">
        <w:rPr>
          <w:rStyle w:val="StyleUnderline"/>
        </w:rPr>
        <w:t xml:space="preserve"> </w:t>
      </w:r>
      <w:r w:rsidRPr="00D859E1">
        <w:rPr>
          <w:rStyle w:val="Emphasis"/>
        </w:rPr>
        <w:t xml:space="preserve">profound </w:t>
      </w:r>
      <w:r w:rsidRPr="00D859E1">
        <w:rPr>
          <w:rStyle w:val="Emphasis"/>
          <w:highlight w:val="cyan"/>
        </w:rPr>
        <w:t>psychological impact</w:t>
      </w:r>
      <w:r w:rsidRPr="00D859E1">
        <w:rPr>
          <w:rStyle w:val="StyleUnderline"/>
        </w:rPr>
        <w:t xml:space="preserve"> on the political elites of the Persian Gulf.</w:t>
      </w:r>
      <w:r w:rsidRPr="003F0EDD">
        <w:rPr>
          <w:sz w:val="12"/>
        </w:rPr>
        <w:t xml:space="preserve"> Since the decline of British power after World War II, the </w:t>
      </w:r>
      <w:r w:rsidRPr="003F0EDD">
        <w:rPr>
          <w:rStyle w:val="StyleUnderline"/>
        </w:rPr>
        <w:t xml:space="preserve">United States has been the </w:t>
      </w:r>
      <w:r w:rsidRPr="003F0EDD">
        <w:rPr>
          <w:rStyle w:val="Emphasis"/>
        </w:rPr>
        <w:t>guarantor</w:t>
      </w:r>
      <w:r w:rsidRPr="003F0EDD">
        <w:rPr>
          <w:rStyle w:val="StyleUnderline"/>
        </w:rPr>
        <w:t xml:space="preserve"> of the Arabian Peninsula's elites and therefore of the flow of oil from the region</w:t>
      </w:r>
      <w:r w:rsidRPr="003F0EDD">
        <w:rPr>
          <w:sz w:val="12"/>
        </w:rPr>
        <w:t xml:space="preserve">. The foundation of that guarantee has been military power, as seen in the response to Iraq's invasion of Kuwait in 1990. </w:t>
      </w:r>
      <w:r w:rsidRPr="00D859E1">
        <w:rPr>
          <w:rStyle w:val="StyleUnderline"/>
        </w:rPr>
        <w:t xml:space="preserve">The </w:t>
      </w:r>
      <w:r w:rsidRPr="00D859E1">
        <w:rPr>
          <w:rStyle w:val="Emphasis"/>
          <w:highlight w:val="cyan"/>
        </w:rPr>
        <w:t>U</w:t>
      </w:r>
      <w:r w:rsidRPr="003F0EDD">
        <w:rPr>
          <w:sz w:val="12"/>
        </w:rPr>
        <w:t xml:space="preserve">nited </w:t>
      </w:r>
      <w:r w:rsidRPr="00D859E1">
        <w:rPr>
          <w:rStyle w:val="Emphasis"/>
          <w:highlight w:val="cyan"/>
        </w:rPr>
        <w:t>S</w:t>
      </w:r>
      <w:r w:rsidRPr="003F0EDD">
        <w:rPr>
          <w:sz w:val="12"/>
        </w:rPr>
        <w:t xml:space="preserve">tates still </w:t>
      </w:r>
      <w:r w:rsidRPr="00D859E1">
        <w:rPr>
          <w:rStyle w:val="StyleUnderline"/>
          <w:highlight w:val="cyan"/>
        </w:rPr>
        <w:t>has substantial</w:t>
      </w:r>
      <w:r w:rsidRPr="00D859E1">
        <w:rPr>
          <w:rStyle w:val="StyleUnderline"/>
        </w:rPr>
        <w:t xml:space="preserve"> military </w:t>
      </w:r>
      <w:r w:rsidRPr="00D859E1">
        <w:rPr>
          <w:rStyle w:val="StyleUnderline"/>
          <w:highlight w:val="cyan"/>
        </w:rPr>
        <w:t>power</w:t>
      </w:r>
      <w:r w:rsidRPr="00D859E1">
        <w:rPr>
          <w:rStyle w:val="StyleUnderline"/>
        </w:rPr>
        <w:t xml:space="preserve"> in the Persian Gulf, and its air and naval </w:t>
      </w:r>
      <w:r w:rsidRPr="00D859E1">
        <w:rPr>
          <w:rStyle w:val="StyleUnderline"/>
          <w:highlight w:val="cyan"/>
        </w:rPr>
        <w:t xml:space="preserve">forces </w:t>
      </w:r>
      <w:r w:rsidRPr="00D859E1">
        <w:rPr>
          <w:rStyle w:val="Emphasis"/>
          <w:highlight w:val="cyan"/>
        </w:rPr>
        <w:t>could</w:t>
      </w:r>
      <w:r w:rsidRPr="00D859E1">
        <w:rPr>
          <w:rStyle w:val="Emphasis"/>
        </w:rPr>
        <w:t xml:space="preserve"> likely </w:t>
      </w:r>
      <w:r w:rsidRPr="00D859E1">
        <w:rPr>
          <w:rStyle w:val="Emphasis"/>
          <w:highlight w:val="cyan"/>
        </w:rPr>
        <w:t>cope</w:t>
      </w:r>
      <w:r w:rsidRPr="00D859E1">
        <w:rPr>
          <w:rStyle w:val="StyleUnderline"/>
          <w:highlight w:val="cyan"/>
        </w:rPr>
        <w:t xml:space="preserve"> with</w:t>
      </w:r>
      <w:r w:rsidRPr="00D859E1">
        <w:rPr>
          <w:rStyle w:val="StyleUnderline"/>
        </w:rPr>
        <w:t xml:space="preserve"> any overt </w:t>
      </w:r>
      <w:r w:rsidRPr="00D859E1">
        <w:rPr>
          <w:rStyle w:val="StyleUnderline"/>
          <w:highlight w:val="cyan"/>
        </w:rPr>
        <w:t>provocation</w:t>
      </w:r>
      <w:r w:rsidRPr="00D859E1">
        <w:rPr>
          <w:rStyle w:val="StyleUnderline"/>
        </w:rPr>
        <w:t xml:space="preserve"> by </w:t>
      </w:r>
      <w:proofErr w:type="gramStart"/>
      <w:r w:rsidRPr="00D859E1">
        <w:rPr>
          <w:rStyle w:val="StyleUnderline"/>
        </w:rPr>
        <w:t>Iran.</w:t>
      </w:r>
      <w:r w:rsidRPr="003F0EDD">
        <w:rPr>
          <w:rStyle w:val="StyleUnderline"/>
          <w:sz w:val="12"/>
        </w:rPr>
        <w:t>∂</w:t>
      </w:r>
      <w:proofErr w:type="gramEnd"/>
      <w:r w:rsidRPr="003E476C">
        <w:rPr>
          <w:rStyle w:val="StyleUnderline"/>
          <w:sz w:val="12"/>
        </w:rPr>
        <w:t xml:space="preserve"> </w:t>
      </w:r>
      <w:r w:rsidRPr="003F0EDD">
        <w:rPr>
          <w:sz w:val="12"/>
        </w:rPr>
        <w:t xml:space="preserve">But that's not how the Iranians operate. For all their rhetoric, they are cautious in their policies. This does not mean they are passive. It simply means that they avoid high-risk moves. They will rely on their covert capabilities and relationships. Those relationships now exist in an environment in which many reasonable Arab leaders see a shift in the balance of power, with the United States growing weaker and less predictable in the region and Iran becoming stronger. This provides fertile soil for Iranian allies to pressure regional regimes into accommodations with </w:t>
      </w:r>
      <w:proofErr w:type="gramStart"/>
      <w:r w:rsidRPr="003F0EDD">
        <w:rPr>
          <w:sz w:val="12"/>
        </w:rPr>
        <w:t>Iran.∂</w:t>
      </w:r>
      <w:proofErr w:type="gramEnd"/>
      <w:r w:rsidRPr="003F0EDD">
        <w:rPr>
          <w:sz w:val="12"/>
        </w:rPr>
        <w:t xml:space="preserve"> The Syrian Angle∂ Events in Syria compound this situation. The purported imminent collapse of Syrian President Bashar al Assad's regime in Syria has proved less imminent than many in the West imagined. At the same time, the isolation of the al Assad regime by the West — and more important, by other Arab countries — has created a situation where the regime is more dependent than ever on Iran.∂ Should the al Assad regime — or the Syrian regime without al Assad — survive, Iran would therefore enjoy tremendous influence with Syria, as well as with Hezbollah in Lebanon. The current course in Iraq coupled with the survival of an Alawite regime in Syria would create an Iranian sphere of influence stretching from western Afghanistan to the Mediterranean. This would represent a fundamental shift in the regional balance of power and probably would redefine Iranian relations with the Arabian Peninsula. This is obviously in Iran's interest. It is not in the interests of the United States, </w:t>
      </w:r>
      <w:proofErr w:type="gramStart"/>
      <w:r w:rsidRPr="003F0EDD">
        <w:rPr>
          <w:sz w:val="12"/>
        </w:rPr>
        <w:t>however.∂</w:t>
      </w:r>
      <w:proofErr w:type="gramEnd"/>
      <w:r w:rsidRPr="003F0EDD">
        <w:rPr>
          <w:sz w:val="12"/>
        </w:rPr>
        <w:t xml:space="preserve"> The United States has sought to head this off via a twofold response. Clandestinely, it has engaged in an active campaign of sabotage and assassination targeting Iran's nuclear efforts. Publicly, it has created a sanctions regime against Iran, most recently targeting Iran's oil exports. However, the latter effort faces many </w:t>
      </w:r>
      <w:proofErr w:type="gramStart"/>
      <w:r w:rsidRPr="003F0EDD">
        <w:rPr>
          <w:sz w:val="12"/>
        </w:rPr>
        <w:t>challenges.∂</w:t>
      </w:r>
      <w:proofErr w:type="gramEnd"/>
      <w:r w:rsidRPr="003F0EDD">
        <w:rPr>
          <w:sz w:val="12"/>
        </w:rPr>
        <w:t xml:space="preserve"> Japan, the No. 2 buyer of Iranian crude, has pledged its support but has not outlined concrete plans to reduce its purchases. The Chinese and Indians — Iran's No. 1 and 3 buyers of crude, respectively — will continue to buy from Iran despite increased U.S. pressure. </w:t>
      </w:r>
      <w:proofErr w:type="gramStart"/>
      <w:r w:rsidRPr="003F0EDD">
        <w:rPr>
          <w:sz w:val="12"/>
        </w:rPr>
        <w:t>In spite of</w:t>
      </w:r>
      <w:proofErr w:type="gramEnd"/>
      <w:r w:rsidRPr="003F0EDD">
        <w:rPr>
          <w:sz w:val="12"/>
        </w:rPr>
        <w:t xml:space="preserve"> U.S. Treasury Secretary Timothy Geithner's visit last week, the Chinese are not prepared to impose sanctions, and the Russians are not likely to enforce sanctions even if they agreed to them. Turkey is unwilling to create a confrontation with Iran and is trying to remain a vital trade conduit for the Iranians regardless of sanctions. At the same time, while the Europeans seem prepared to participate in harder-hitting sanctions on Iranian oil, they already have delayed action on these sanctions and certainly are in no position politically or otherwise to participate in military action. The European economic crisis is at root a political crisis, so even if the Europeans could add significant military weight, which they generally lack, concerted action of any sort is </w:t>
      </w:r>
      <w:proofErr w:type="gramStart"/>
      <w:r w:rsidRPr="003F0EDD">
        <w:rPr>
          <w:sz w:val="12"/>
        </w:rPr>
        <w:t>unlikely.∂</w:t>
      </w:r>
      <w:proofErr w:type="gramEnd"/>
      <w:r w:rsidRPr="003F0EDD">
        <w:rPr>
          <w:sz w:val="12"/>
        </w:rPr>
        <w:t xml:space="preserve"> Neither, for that matter, does the United States have the ability to do much militarily. Invading Iran is out of the question. The mountainous geography of Iran, a nation of about 70 million people, makes direct occupation impossible given available American </w:t>
      </w:r>
      <w:proofErr w:type="gramStart"/>
      <w:r w:rsidRPr="003F0EDD">
        <w:rPr>
          <w:sz w:val="12"/>
        </w:rPr>
        <w:t>forces.∂</w:t>
      </w:r>
      <w:proofErr w:type="gramEnd"/>
      <w:r w:rsidRPr="003F0EDD">
        <w:rPr>
          <w:sz w:val="12"/>
        </w:rPr>
        <w:t xml:space="preserve"> Air operations against Iran are an option, but they could not be confined to nuclear facilities. Iran still doesn't have nuclear weapons, and while nuclear weapons would compound the strategic problem, the problem would still exist without them. The center of gravity of Iran's power is the relative strength of its conventional forces in the region. Absent those, Iran would be less capable of wielding covert power, as the psychological matrix would </w:t>
      </w:r>
      <w:proofErr w:type="gramStart"/>
      <w:r w:rsidRPr="003F0EDD">
        <w:rPr>
          <w:sz w:val="12"/>
        </w:rPr>
        <w:t>shift.∂</w:t>
      </w:r>
      <w:proofErr w:type="gramEnd"/>
      <w:r w:rsidRPr="003F0EDD">
        <w:rPr>
          <w:sz w:val="12"/>
        </w:rPr>
        <w:t xml:space="preserve"> An air campaign against Iran's conventional forces would play to American military strengths, but it has two problems. First, it would be an extended campaign, one lasting months. Iran's capabilities are large and dispersed, and as seen in Desert Storm and Kosovo against weaker opponents, such operations take a long time and are not guaranteed to be effective. Second, the Iranians have counters. One, of course, is the Strait of Hormuz. The second is the use of its special operations forces and allies in and out of the region to conduct terrorist attacks. An extended air campaign coupled with terrorist attacks could increase distrust of American power rather than increase it among U.S. allies, to say nothing of the question of whether Washington could sustain political support in a coalition or within the United States itself.∂ The Covert Option∂ The United States and Israel both have covert options as well. They have networks of influence in the region and highly capable covert forces, which they have said publicly that they would use to limit Iran's acquisition of nuclear weapons without resorting to overt force. We assume, though we lack evidence, that the assassination of the Iranian chemist associated with the country's nuclear program last week was either a U.S. or Israeli operation or some combination of the two. Not only did it eliminate a scientist, it also bred insecurity and morale problems among those working on the program. It also signaled the region that the United States and Israel have options inside </w:t>
      </w:r>
      <w:proofErr w:type="gramStart"/>
      <w:r w:rsidRPr="003F0EDD">
        <w:rPr>
          <w:sz w:val="12"/>
        </w:rPr>
        <w:t>Iran.∂</w:t>
      </w:r>
      <w:proofErr w:type="gramEnd"/>
      <w:r w:rsidRPr="003F0EDD">
        <w:rPr>
          <w:sz w:val="12"/>
        </w:rPr>
        <w:t xml:space="preserve"> The U.S. desire to support an Iranian anti-government movement generally has failed. Tehran showed in 2009 that it could suppress demonstrations, and it was obvious that the demonstrators did not have the widespread support needed to overcome such repression. Though the United States has sought to support internal dissidents in Iran since 1979, it has not succeeded in producing a meaningful threat to the clerical regime. Therefore, covert operations are being aimed directly at the nuclear program with the hope that successes there might ripple through other, more immediately significant sectors.∂ As we have long argued, the Iranians already have a "nuclear option," namely, </w:t>
      </w:r>
      <w:r w:rsidRPr="00D859E1">
        <w:rPr>
          <w:rStyle w:val="StyleUnderline"/>
        </w:rPr>
        <w:t xml:space="preserve">the prospect of </w:t>
      </w:r>
      <w:r w:rsidRPr="00D859E1">
        <w:rPr>
          <w:rStyle w:val="StyleUnderline"/>
          <w:highlight w:val="cyan"/>
        </w:rPr>
        <w:t>blockading</w:t>
      </w:r>
      <w:r w:rsidRPr="00D859E1">
        <w:rPr>
          <w:rStyle w:val="StyleUnderline"/>
        </w:rPr>
        <w:t xml:space="preserve"> the Strait of </w:t>
      </w:r>
      <w:r w:rsidRPr="00D859E1">
        <w:rPr>
          <w:rStyle w:val="StyleUnderline"/>
          <w:highlight w:val="cyan"/>
        </w:rPr>
        <w:t>Hormuz, through which</w:t>
      </w:r>
      <w:r w:rsidRPr="00D859E1">
        <w:rPr>
          <w:rStyle w:val="StyleUnderline"/>
        </w:rPr>
        <w:t xml:space="preserve"> roughly 35 percent of seaborne crude and </w:t>
      </w:r>
      <w:r w:rsidRPr="00D859E1">
        <w:rPr>
          <w:rStyle w:val="StyleUnderline"/>
          <w:highlight w:val="cyan"/>
        </w:rPr>
        <w:t>20 percent of</w:t>
      </w:r>
      <w:r w:rsidRPr="00D859E1">
        <w:rPr>
          <w:rStyle w:val="StyleUnderline"/>
        </w:rPr>
        <w:t xml:space="preserve"> the world's traded </w:t>
      </w:r>
      <w:r w:rsidRPr="00D859E1">
        <w:rPr>
          <w:rStyle w:val="StyleUnderline"/>
          <w:highlight w:val="cyan"/>
        </w:rPr>
        <w:t>oil passes</w:t>
      </w:r>
      <w:r w:rsidRPr="00D859E1">
        <w:rPr>
          <w:rStyle w:val="StyleUnderline"/>
        </w:rPr>
        <w:t xml:space="preserve"> daily</w:t>
      </w:r>
      <w:r w:rsidRPr="003F0EDD">
        <w:rPr>
          <w:rStyle w:val="StyleUnderline"/>
        </w:rPr>
        <w:t xml:space="preserve">. </w:t>
      </w:r>
      <w:r w:rsidRPr="003F0EDD">
        <w:rPr>
          <w:rStyle w:val="Emphasis"/>
        </w:rPr>
        <w:t>Doing so would hurt them, too,</w:t>
      </w:r>
      <w:r w:rsidRPr="00D859E1">
        <w:rPr>
          <w:rStyle w:val="Emphasis"/>
        </w:rPr>
        <w:t xml:space="preserve"> of course</w:t>
      </w:r>
      <w:r w:rsidRPr="00D859E1">
        <w:rPr>
          <w:rStyle w:val="StyleUnderline"/>
        </w:rPr>
        <w:t xml:space="preserve">. </w:t>
      </w:r>
      <w:r w:rsidRPr="003F0EDD">
        <w:rPr>
          <w:rStyle w:val="StyleUnderline"/>
        </w:rPr>
        <w:t xml:space="preserve">But </w:t>
      </w:r>
      <w:r w:rsidRPr="00D859E1">
        <w:rPr>
          <w:rStyle w:val="StyleUnderline"/>
          <w:highlight w:val="cyan"/>
        </w:rPr>
        <w:t>failing to deter</w:t>
      </w:r>
      <w:r w:rsidRPr="00D859E1">
        <w:rPr>
          <w:rStyle w:val="StyleUnderline"/>
        </w:rPr>
        <w:t xml:space="preserve"> an air or covert campaign, </w:t>
      </w:r>
      <w:r w:rsidRPr="00D859E1">
        <w:rPr>
          <w:rStyle w:val="StyleUnderline"/>
          <w:highlight w:val="cyan"/>
        </w:rPr>
        <w:t>they might</w:t>
      </w:r>
      <w:r w:rsidRPr="00D859E1">
        <w:rPr>
          <w:rStyle w:val="StyleUnderline"/>
        </w:rPr>
        <w:t xml:space="preserve"> choose to </w:t>
      </w:r>
      <w:r w:rsidRPr="00D859E1">
        <w:rPr>
          <w:rStyle w:val="StyleUnderline"/>
          <w:highlight w:val="cyan"/>
        </w:rPr>
        <w:t>close off</w:t>
      </w:r>
      <w:r w:rsidRPr="00D859E1">
        <w:rPr>
          <w:rStyle w:val="StyleUnderline"/>
        </w:rPr>
        <w:t xml:space="preserve"> the strait. </w:t>
      </w:r>
      <w:r w:rsidRPr="00D859E1">
        <w:rPr>
          <w:rStyle w:val="Emphasis"/>
          <w:highlight w:val="cyan"/>
        </w:rPr>
        <w:t>Temporarily</w:t>
      </w:r>
      <w:r w:rsidRPr="00D859E1">
        <w:rPr>
          <w:rStyle w:val="StyleUnderline"/>
          <w:highlight w:val="cyan"/>
        </w:rPr>
        <w:t xml:space="preserve"> disrupting</w:t>
      </w:r>
      <w:r w:rsidRPr="00D859E1">
        <w:rPr>
          <w:rStyle w:val="StyleUnderline"/>
        </w:rPr>
        <w:t xml:space="preserve"> the flow of oil, </w:t>
      </w:r>
      <w:r w:rsidRPr="00D859E1">
        <w:rPr>
          <w:rStyle w:val="Emphasis"/>
          <w:highlight w:val="cyan"/>
        </w:rPr>
        <w:t>even intermittently</w:t>
      </w:r>
      <w:r w:rsidRPr="00D859E1">
        <w:rPr>
          <w:rStyle w:val="StyleUnderline"/>
          <w:highlight w:val="cyan"/>
        </w:rPr>
        <w:t xml:space="preserve">, could </w:t>
      </w:r>
      <w:r w:rsidRPr="00D859E1">
        <w:rPr>
          <w:rStyle w:val="Emphasis"/>
          <w:highlight w:val="cyan"/>
        </w:rPr>
        <w:t>rapidly</w:t>
      </w:r>
      <w:r w:rsidRPr="00D859E1">
        <w:rPr>
          <w:rStyle w:val="StyleUnderline"/>
          <w:highlight w:val="cyan"/>
        </w:rPr>
        <w:t xml:space="preserve"> create a global</w:t>
      </w:r>
      <w:r w:rsidRPr="00D859E1">
        <w:rPr>
          <w:rStyle w:val="StyleUnderline"/>
        </w:rPr>
        <w:t xml:space="preserve"> economic </w:t>
      </w:r>
      <w:r w:rsidRPr="00D859E1">
        <w:rPr>
          <w:rStyle w:val="StyleUnderline"/>
          <w:highlight w:val="cyan"/>
        </w:rPr>
        <w:t>crisis given</w:t>
      </w:r>
      <w:r w:rsidRPr="00D859E1">
        <w:rPr>
          <w:rStyle w:val="StyleUnderline"/>
        </w:rPr>
        <w:t xml:space="preserve"> the </w:t>
      </w:r>
      <w:r w:rsidRPr="00D859E1">
        <w:rPr>
          <w:rStyle w:val="Emphasis"/>
          <w:highlight w:val="cyan"/>
        </w:rPr>
        <w:t>fragility</w:t>
      </w:r>
      <w:r w:rsidRPr="00D859E1">
        <w:rPr>
          <w:rStyle w:val="StyleUnderline"/>
          <w:highlight w:val="cyan"/>
        </w:rPr>
        <w:t xml:space="preserve"> of the</w:t>
      </w:r>
      <w:r w:rsidRPr="00D859E1">
        <w:rPr>
          <w:rStyle w:val="StyleUnderline"/>
        </w:rPr>
        <w:t xml:space="preserve"> world </w:t>
      </w:r>
      <w:r w:rsidRPr="00D859E1">
        <w:rPr>
          <w:rStyle w:val="StyleUnderline"/>
          <w:highlight w:val="cyan"/>
        </w:rPr>
        <w:t>economy</w:t>
      </w:r>
      <w:r w:rsidRPr="003F0EDD">
        <w:rPr>
          <w:sz w:val="12"/>
        </w:rPr>
        <w:t>.</w:t>
      </w:r>
    </w:p>
    <w:p w14:paraId="37122D3F" w14:textId="77777777" w:rsidR="009D6C2E" w:rsidRPr="001C7CD3" w:rsidRDefault="009D6C2E" w:rsidP="00FE30D1">
      <w:pPr>
        <w:pStyle w:val="NormalWeb"/>
        <w:spacing w:before="0" w:beforeAutospacing="0" w:after="0" w:afterAutospacing="0"/>
        <w:ind w:right="799"/>
        <w:textAlignment w:val="baseline"/>
        <w:rPr>
          <w:rFonts w:cstheme="minorHAnsi"/>
          <w:color w:val="111111"/>
          <w:sz w:val="16"/>
          <w:szCs w:val="27"/>
        </w:rPr>
      </w:pPr>
    </w:p>
    <w:p w14:paraId="06A8C3B0" w14:textId="4A467EF1" w:rsidR="00A97C36" w:rsidRPr="001C7CD3" w:rsidRDefault="00A97C36" w:rsidP="000F4BB1">
      <w:pPr>
        <w:pStyle w:val="Heading4"/>
        <w:rPr>
          <w:rFonts w:cs="Times New Roman"/>
          <w:u w:val="single"/>
        </w:rPr>
      </w:pPr>
      <w:r w:rsidRPr="001C7CD3">
        <w:rPr>
          <w:rFonts w:cs="Times New Roman"/>
          <w:u w:val="single"/>
        </w:rPr>
        <w:t>Scenario 2 is Yemen:</w:t>
      </w:r>
    </w:p>
    <w:p w14:paraId="1D8A070A" w14:textId="77777777" w:rsidR="00034AEA" w:rsidRPr="001C7CD3" w:rsidRDefault="00034AEA" w:rsidP="00034AEA">
      <w:pPr>
        <w:pStyle w:val="Heading4"/>
      </w:pPr>
      <w:r w:rsidRPr="001C7CD3">
        <w:t>Arms embargos block Saudi’s warfare in Yemen---anything else isn’t enough to reform Saudis behaviors</w:t>
      </w:r>
    </w:p>
    <w:p w14:paraId="533CC9F2" w14:textId="77777777" w:rsidR="00034AEA" w:rsidRPr="001C7CD3" w:rsidRDefault="00034AEA" w:rsidP="00034AEA">
      <w:r w:rsidRPr="001C7CD3">
        <w:rPr>
          <w:b/>
          <w:bCs/>
          <w:sz w:val="26"/>
          <w:szCs w:val="26"/>
        </w:rPr>
        <w:t>Goodman 18</w:t>
      </w:r>
      <w:r w:rsidRPr="001C7CD3">
        <w:t xml:space="preserve"> [Ryan Goodman is founding co-editor-in-chief of Just Security. He is the Anne and Joel Ehrenkranz Professor of Law at New York University School of Law; “Options for Congress to Respond to Saudi Transgressions: Here’s What Works according to Former Senior U.S. Officials” Just Security, </w:t>
      </w:r>
      <w:hyperlink r:id="rId21" w:history="1">
        <w:r w:rsidRPr="001C7CD3">
          <w:rPr>
            <w:rStyle w:val="Hyperlink"/>
          </w:rPr>
          <w:t>https://www.justsecurity.org/61172/effective-ineffective-congressional-responses-saudi-arabia-arm-sales-sanctions-khashoggi/</w:t>
        </w:r>
      </w:hyperlink>
      <w:r w:rsidRPr="001C7CD3">
        <w:t>, GMU]</w:t>
      </w:r>
    </w:p>
    <w:p w14:paraId="0D80B41A" w14:textId="7B39D794" w:rsidR="00034AEA" w:rsidRPr="001C7CD3" w:rsidRDefault="00034AEA" w:rsidP="00034AEA">
      <w:pPr>
        <w:rPr>
          <w:sz w:val="16"/>
        </w:rPr>
      </w:pPr>
      <w:r w:rsidRPr="001C7CD3">
        <w:rPr>
          <w:rStyle w:val="Emphasis"/>
        </w:rPr>
        <w:t>Threatening support</w:t>
      </w:r>
      <w:r w:rsidRPr="001C7CD3">
        <w:rPr>
          <w:u w:val="single"/>
        </w:rPr>
        <w:t xml:space="preserve"> for Saudi Arabia’s war machine can serve a variety of purposes. First, such levers present a potentially significant stick and carrot for achieving policy goals that are broader than the Yemen war</w:t>
      </w:r>
      <w:r w:rsidRPr="001C7CD3">
        <w:rPr>
          <w:sz w:val="16"/>
        </w:rPr>
        <w:t xml:space="preserve">. As Senator Macro Rubio stated earlier this month on CNN’s State of the Union, “Arm sales are important, not because of the money, but because </w:t>
      </w:r>
      <w:r w:rsidRPr="001C7CD3">
        <w:rPr>
          <w:u w:val="single"/>
        </w:rPr>
        <w:t>it also provides leverage over their future behavior</w:t>
      </w:r>
      <w:proofErr w:type="gramStart"/>
      <w:r w:rsidRPr="001C7CD3">
        <w:rPr>
          <w:u w:val="single"/>
        </w:rPr>
        <w:t>….They</w:t>
      </w:r>
      <w:proofErr w:type="gramEnd"/>
      <w:r w:rsidRPr="001C7CD3">
        <w:rPr>
          <w:u w:val="single"/>
        </w:rPr>
        <w:t xml:space="preserve"> will need our spare parts. They will need our training. And those are things we can use to influence their behavior.” </w:t>
      </w:r>
      <w:r w:rsidRPr="001C7CD3">
        <w:rPr>
          <w:sz w:val="16"/>
        </w:rPr>
        <w:t xml:space="preserve">Options 1-3 can also help curtail Crown Prince Mohammed bin Salman’s misadventures, if not his leadership of the Saudi government itself. Bruce Riedel, who served as senior adviser on South Asia and the Middle East to the last four presidents, explained in a recent essay, “Responsibility for the war is on Mohammed bin Salman, who as defense minister has driven Riyadh into this quagmire. </w:t>
      </w:r>
      <w:r w:rsidRPr="001C7CD3">
        <w:rPr>
          <w:u w:val="single"/>
        </w:rPr>
        <w:t xml:space="preserve">Shaking the arms relationship is by far </w:t>
      </w:r>
      <w:r w:rsidRPr="001C7CD3">
        <w:rPr>
          <w:rStyle w:val="Emphasis"/>
        </w:rPr>
        <w:t>the most important way</w:t>
      </w:r>
      <w:r w:rsidRPr="001C7CD3">
        <w:rPr>
          <w:u w:val="single"/>
        </w:rPr>
        <w:t xml:space="preserve"> to clip his wings.”</w:t>
      </w:r>
      <w:r w:rsidRPr="001C7CD3">
        <w:rPr>
          <w:sz w:val="16"/>
        </w:rPr>
        <w:t xml:space="preserve"> A former Obama official said as well, </w:t>
      </w:r>
      <w:r w:rsidRPr="001C7CD3">
        <w:rPr>
          <w:u w:val="single"/>
        </w:rPr>
        <w:t>“The message needs to be that the relationship is being frozen unless MBS moves aside</w:t>
      </w:r>
      <w:r w:rsidRPr="001C7CD3">
        <w:rPr>
          <w:sz w:val="16"/>
        </w:rPr>
        <w:t xml:space="preserve">. </w:t>
      </w:r>
      <w:r w:rsidRPr="001C7CD3">
        <w:rPr>
          <w:u w:val="single"/>
        </w:rPr>
        <w:t>What Yemen and the Gulf crisis and Khashoggi affair have clarified is that MBS has allows personal pique and vendettas to override any impulse to reform.</w:t>
      </w:r>
      <w:r w:rsidRPr="001C7CD3">
        <w:rPr>
          <w:sz w:val="16"/>
        </w:rPr>
        <w:t xml:space="preserve"> He has made the region an even more dangerous place, and, left to his own devices, is very likely to drag us into regional conflict. </w:t>
      </w:r>
      <w:proofErr w:type="gramStart"/>
      <w:r w:rsidRPr="001C7CD3">
        <w:rPr>
          <w:sz w:val="16"/>
        </w:rPr>
        <w:t>So</w:t>
      </w:r>
      <w:proofErr w:type="gramEnd"/>
      <w:r w:rsidRPr="001C7CD3">
        <w:rPr>
          <w:sz w:val="16"/>
        </w:rPr>
        <w:t xml:space="preserve"> I would pursue 4 and 2, with the former underscoring our message that MBS needs to step aside, and the latter grounding their Air Force, to both add internal pressure on MBS and to pressure the Saudis to negotiate a resolution to Yemen.” Options 1-3 can, indeed, serve purposes specific to the Yemen War, including distancing the United States from support for Saudi crimes and encouraging the Saudis and United Arab Emirates to finally bring the war to a close through political negotiations. In a New Yorker Radio Hour interview with David Remnick back in March, Riedel explained, “</w:t>
      </w:r>
      <w:r w:rsidRPr="001C7CD3">
        <w:rPr>
          <w:u w:val="single"/>
        </w:rPr>
        <w:t xml:space="preserve">The United States is not a direct party to the war, but </w:t>
      </w:r>
      <w:r w:rsidRPr="001C7CD3">
        <w:rPr>
          <w:rStyle w:val="Emphasis"/>
        </w:rPr>
        <w:t>we are an enabler of the war</w:t>
      </w:r>
      <w:r w:rsidRPr="001C7CD3">
        <w:rPr>
          <w:u w:val="single"/>
        </w:rPr>
        <w:t xml:space="preserve">. If the United States decided today that it was going to cut off supplies, spare parts, munitions, intelligence, and everything else to the Royal Saudi Airforce, </w:t>
      </w:r>
      <w:r w:rsidRPr="001C7CD3">
        <w:rPr>
          <w:rStyle w:val="Emphasis"/>
        </w:rPr>
        <w:t xml:space="preserve">it would be grounded tomorrow.” </w:t>
      </w:r>
      <w:r w:rsidRPr="001C7CD3">
        <w:rPr>
          <w:sz w:val="16"/>
        </w:rPr>
        <w:t xml:space="preserve">One former senior official suggested tying arm sales to different sets of purposes, “I think </w:t>
      </w:r>
      <w:r w:rsidRPr="001C7CD3">
        <w:rPr>
          <w:u w:val="single"/>
        </w:rPr>
        <w:t>Congress should pause all FMS and end other support to the Saudi campaign in Yemen.</w:t>
      </w:r>
      <w:r w:rsidRPr="001C7CD3">
        <w:rPr>
          <w:sz w:val="16"/>
        </w:rPr>
        <w:t xml:space="preserve"> Resumption of arms sales should be conditioned on Riyadh agreeing to a fully transparent international investigation into the Khashoggi incident, regular intelligence community assessments of Saudi efforts to reduce civilian casualties in Yemen, and a report from the administration outlining their strategy for addressing the humanitarian crisis in Yemen and producing a peaceful settlement.” Another former </w:t>
      </w:r>
      <w:r w:rsidRPr="001C7CD3">
        <w:rPr>
          <w:u w:val="single"/>
        </w:rPr>
        <w:t>senior official supported</w:t>
      </w:r>
      <w:r w:rsidRPr="001C7CD3">
        <w:rPr>
          <w:sz w:val="16"/>
        </w:rPr>
        <w:t xml:space="preserve"> </w:t>
      </w:r>
      <w:r w:rsidRPr="001C7CD3">
        <w:rPr>
          <w:rStyle w:val="Emphasis"/>
        </w:rPr>
        <w:t>a clean break</w:t>
      </w:r>
      <w:r w:rsidRPr="001C7CD3">
        <w:rPr>
          <w:sz w:val="16"/>
        </w:rPr>
        <w:t xml:space="preserve"> </w:t>
      </w:r>
      <w:r w:rsidRPr="001C7CD3">
        <w:rPr>
          <w:u w:val="single"/>
        </w:rPr>
        <w:t>from U.S. support for the Yemen war rather than a piecemeal approach. “On Yemen, the best move would be to</w:t>
      </w:r>
      <w:r w:rsidRPr="001C7CD3">
        <w:rPr>
          <w:sz w:val="16"/>
        </w:rPr>
        <w:t xml:space="preserve"> support the Khanna-Murphy War Powers resolution. A clean </w:t>
      </w:r>
      <w:r w:rsidRPr="001C7CD3">
        <w:rPr>
          <w:u w:val="single"/>
        </w:rPr>
        <w:t>end to US military support for the</w:t>
      </w:r>
      <w:r w:rsidRPr="001C7CD3">
        <w:rPr>
          <w:sz w:val="16"/>
        </w:rPr>
        <w:t xml:space="preserve"> Saudi-UAE </w:t>
      </w:r>
      <w:r w:rsidRPr="001C7CD3">
        <w:rPr>
          <w:u w:val="single"/>
        </w:rPr>
        <w:t>war in Yemen is better than more targeted efforts to police that support</w:t>
      </w:r>
      <w:r w:rsidRPr="001C7CD3">
        <w:rPr>
          <w:sz w:val="16"/>
        </w:rPr>
        <w:t xml:space="preserve"> (like the bar on in-flight refueling). Suspending existing DCS licenses and </w:t>
      </w:r>
      <w:r w:rsidRPr="001C7CD3">
        <w:rPr>
          <w:rStyle w:val="Emphasis"/>
        </w:rPr>
        <w:t>placing limits on future foreign military sales</w:t>
      </w:r>
      <w:r w:rsidRPr="001C7CD3">
        <w:rPr>
          <w:u w:val="single"/>
        </w:rPr>
        <w:t xml:space="preserve"> for things like air-to-ground strike capabilities would be a </w:t>
      </w:r>
      <w:r w:rsidRPr="001C7CD3">
        <w:rPr>
          <w:sz w:val="16"/>
        </w:rPr>
        <w:t xml:space="preserve">natural </w:t>
      </w:r>
      <w:r w:rsidRPr="001C7CD3">
        <w:rPr>
          <w:u w:val="single"/>
        </w:rPr>
        <w:t>supplement to this approach</w:t>
      </w:r>
      <w:r w:rsidRPr="001C7CD3">
        <w:rPr>
          <w:sz w:val="16"/>
        </w:rPr>
        <w:t>,” the former official said. Jeffrey Prescott, who served as Special Assistant to the President and Senior Director for Iran, Iraq, Syria, and the Gulf States on the National Security Council and now a strategic consultant to the Penn Biden Center expressed a similar perspective, “My view is that</w:t>
      </w:r>
      <w:r w:rsidRPr="001C7CD3">
        <w:rPr>
          <w:u w:val="single"/>
        </w:rPr>
        <w:t xml:space="preserve"> the callous murder of Mr. Khashoggi — and the Trump administration’s clear impulse to sweep it under the rug — demonstrates how far the relationship with Saudi Arabia has </w:t>
      </w:r>
      <w:r w:rsidRPr="001C7CD3">
        <w:rPr>
          <w:rStyle w:val="Emphasis"/>
        </w:rPr>
        <w:t>gotten off track</w:t>
      </w:r>
      <w:r w:rsidRPr="001C7CD3">
        <w:rPr>
          <w:u w:val="single"/>
        </w:rPr>
        <w:t xml:space="preserve">, and the need for </w:t>
      </w:r>
      <w:r w:rsidRPr="001C7CD3">
        <w:rPr>
          <w:rStyle w:val="Emphasis"/>
        </w:rPr>
        <w:t>serious consequences</w:t>
      </w:r>
      <w:r w:rsidRPr="001C7CD3">
        <w:rPr>
          <w:u w:val="single"/>
        </w:rPr>
        <w:t>.</w:t>
      </w:r>
      <w:r w:rsidRPr="001C7CD3">
        <w:rPr>
          <w:sz w:val="16"/>
        </w:rPr>
        <w:t xml:space="preserve"> As a start, </w:t>
      </w:r>
      <w:r w:rsidRPr="001C7CD3">
        <w:rPr>
          <w:u w:val="single"/>
        </w:rPr>
        <w:t>we could use this moment</w:t>
      </w:r>
      <w:r w:rsidRPr="001C7CD3">
        <w:rPr>
          <w:sz w:val="16"/>
        </w:rPr>
        <w:t xml:space="preserve"> </w:t>
      </w:r>
      <w:r w:rsidRPr="001C7CD3">
        <w:rPr>
          <w:u w:val="single"/>
        </w:rPr>
        <w:t xml:space="preserve">to </w:t>
      </w:r>
      <w:r w:rsidRPr="001C7CD3">
        <w:rPr>
          <w:rStyle w:val="Emphasis"/>
        </w:rPr>
        <w:t>extricate ourselves</w:t>
      </w:r>
      <w:r w:rsidRPr="001C7CD3">
        <w:rPr>
          <w:u w:val="single"/>
        </w:rPr>
        <w:t xml:space="preserve"> from military involvement in the disastrous war in Yemen,</w:t>
      </w:r>
      <w:r w:rsidRPr="001C7CD3">
        <w:rPr>
          <w:sz w:val="16"/>
        </w:rPr>
        <w:t xml:space="preserve"> a step that is long overdue. </w:t>
      </w:r>
      <w:proofErr w:type="gramStart"/>
      <w:r w:rsidRPr="001C7CD3">
        <w:rPr>
          <w:sz w:val="16"/>
        </w:rPr>
        <w:t>Ideally</w:t>
      </w:r>
      <w:proofErr w:type="gramEnd"/>
      <w:r w:rsidRPr="001C7CD3">
        <w:rPr>
          <w:sz w:val="16"/>
        </w:rPr>
        <w:t xml:space="preserve"> we would simultaneously help push for a diplomatic resolution of the conflict – necessary, not easy, and very unlikely given how little effort the Trump administration has put into serious diplomacy. But washing our hands of involvement in the war, even in the absence of a US diplomatic push, will still put pressure on UAE and Saudi to end the conflict.” </w:t>
      </w:r>
      <w:r w:rsidRPr="001C7CD3">
        <w:rPr>
          <w:u w:val="single"/>
        </w:rPr>
        <w:t>Professor Mohamad Bazzi</w:t>
      </w:r>
      <w:r w:rsidRPr="001C7CD3">
        <w:rPr>
          <w:sz w:val="16"/>
        </w:rPr>
        <w:t xml:space="preserve">, who is writing a book on proxy wars between Saudi Arabia and Iran, </w:t>
      </w:r>
      <w:r w:rsidRPr="001C7CD3">
        <w:rPr>
          <w:u w:val="single"/>
        </w:rPr>
        <w:t>had a similar assessment of the effectiveness of suspending US military support as a means to effectuate a resolution to the conflict</w:t>
      </w:r>
      <w:r w:rsidRPr="001C7CD3">
        <w:rPr>
          <w:sz w:val="16"/>
        </w:rPr>
        <w:t xml:space="preserve">. Bazzi told me, “Together, actions 1, 2, and 3 (likely in that order of effectiveness) would go significantly beyond the Obama administration’s freeze on the sale of precision-guided munitions to Riyadh in late 2016. </w:t>
      </w:r>
      <w:r w:rsidRPr="001C7CD3">
        <w:rPr>
          <w:u w:val="single"/>
        </w:rPr>
        <w:t xml:space="preserve">They would signal to the Saudis and Emiratis that US military assistance will now truly become </w:t>
      </w:r>
      <w:r w:rsidRPr="001C7CD3">
        <w:rPr>
          <w:rStyle w:val="Emphasis"/>
        </w:rPr>
        <w:t>contingent on progress</w:t>
      </w:r>
      <w:r w:rsidRPr="001C7CD3">
        <w:rPr>
          <w:u w:val="single"/>
        </w:rPr>
        <w:t xml:space="preserve"> in political negotiations.</w:t>
      </w:r>
      <w:r w:rsidRPr="001C7CD3">
        <w:rPr>
          <w:sz w:val="16"/>
        </w:rPr>
        <w:t xml:space="preserve"> I suspect that’s the </w:t>
      </w:r>
      <w:r w:rsidRPr="001C7CD3">
        <w:rPr>
          <w:u w:val="single"/>
        </w:rPr>
        <w:t>only way Saudi</w:t>
      </w:r>
      <w:r w:rsidRPr="001C7CD3">
        <w:rPr>
          <w:sz w:val="16"/>
        </w:rPr>
        <w:t xml:space="preserve"> and UAE leaders can </w:t>
      </w:r>
      <w:r w:rsidRPr="001C7CD3">
        <w:rPr>
          <w:u w:val="single"/>
        </w:rPr>
        <w:t xml:space="preserve">be convinced to pursue a political settlement, which the Trump administration agrees </w:t>
      </w:r>
      <w:r w:rsidRPr="001C7CD3">
        <w:rPr>
          <w:sz w:val="16"/>
        </w:rPr>
        <w:t xml:space="preserve">(at least rhetorically) is </w:t>
      </w:r>
      <w:r w:rsidRPr="001C7CD3">
        <w:rPr>
          <w:u w:val="single"/>
        </w:rPr>
        <w:t>the path to ending this war</w:t>
      </w:r>
      <w:r w:rsidRPr="001C7CD3">
        <w:rPr>
          <w:sz w:val="16"/>
        </w:rPr>
        <w:t>.” Notably, in my interviews with former U.S. officials</w:t>
      </w:r>
      <w:r w:rsidRPr="001C7CD3">
        <w:rPr>
          <w:u w:val="single"/>
        </w:rPr>
        <w:t>, suspension of in-flight refueling (option 3) was generally considered a weak measure on its own, treated as a supplement or afterthought to other measures. That may be due to the percentage of Saudi aircraft that actually depend on such refueling and the Saudis’ ability to replace U.S. in-air refueling with other substitutes</w:t>
      </w:r>
      <w:r w:rsidRPr="001C7CD3">
        <w:rPr>
          <w:sz w:val="16"/>
        </w:rPr>
        <w:t>. Concerns about the utility of option 3 as a pressure point is especially important because it is the only measure that’s triggered by section 1290 of the McCain National Defense Authorization Act if the Secretary of State fails to certify that the Saudis are taking appropriate steps to reduce civilian casualties in Yemen.</w:t>
      </w:r>
    </w:p>
    <w:p w14:paraId="1367F14F" w14:textId="77777777" w:rsidR="00A97C36" w:rsidRPr="001C7CD3" w:rsidRDefault="00A97C36" w:rsidP="00A97C36">
      <w:pPr>
        <w:pStyle w:val="Heading4"/>
        <w:rPr>
          <w:rFonts w:cs="Times New Roman"/>
        </w:rPr>
      </w:pPr>
      <w:r w:rsidRPr="001C7CD3">
        <w:rPr>
          <w:rFonts w:cs="Times New Roman"/>
        </w:rPr>
        <w:t>Co-production deals would let Saudi Arabia develop their own weapons at will on their own, undermining US ability to prevent them from indiscriminately attacking Yemen through air strikes</w:t>
      </w:r>
    </w:p>
    <w:p w14:paraId="15A12A49" w14:textId="5285D7E2" w:rsidR="00A97C36" w:rsidRPr="001C7CD3" w:rsidRDefault="00A97C36" w:rsidP="00A97C36">
      <w:pPr>
        <w:rPr>
          <w:rFonts w:cs="Times New Roman"/>
        </w:rPr>
      </w:pPr>
      <w:r w:rsidRPr="001C7CD3">
        <w:rPr>
          <w:rStyle w:val="Style13ptBold"/>
          <w:rFonts w:cs="Times New Roman"/>
        </w:rPr>
        <w:t>LaForgia and Bogdanich 19</w:t>
      </w:r>
      <w:r w:rsidRPr="001C7CD3">
        <w:rPr>
          <w:rFonts w:cs="Times New Roman"/>
        </w:rPr>
        <w:t xml:space="preserve"> [Michael</w:t>
      </w:r>
      <w:r w:rsidRPr="001C7CD3">
        <w:rPr>
          <w:rFonts w:cs="Times New Roman"/>
          <w:spacing w:val="2"/>
        </w:rPr>
        <w:t xml:space="preserve"> LaForgia is a reporter on the investigations desk. He joined The New York Times in 2017 after working as an investigative reporter and editor for The Tampa Bay Times. Before that, he covered crime for The Palm Beach Post. He has twice won the Pulitzer Prize for local reporting, </w:t>
      </w:r>
      <w:r w:rsidRPr="001C7CD3">
        <w:rPr>
          <w:rFonts w:cs="Times New Roman"/>
        </w:rPr>
        <w:t>and Walt</w:t>
      </w:r>
      <w:r w:rsidRPr="001C7CD3">
        <w:rPr>
          <w:rFonts w:cs="Times New Roman"/>
          <w:spacing w:val="2"/>
        </w:rPr>
        <w:t xml:space="preserve"> Bogdanich joined The New York Times in January 2001 as investigative editor for the Business and Finance Desk. Since 2003, he has worked as an investigative reporter</w:t>
      </w:r>
      <w:r w:rsidRPr="001C7CD3">
        <w:rPr>
          <w:rFonts w:cs="Times New Roman"/>
        </w:rPr>
        <w:t>, “</w:t>
      </w:r>
      <w:r w:rsidRPr="001C7CD3">
        <w:rPr>
          <w:rFonts w:cs="Times New Roman"/>
          <w:bCs/>
          <w:iCs/>
        </w:rPr>
        <w:t>Trump Allows High-Tech U.S. Bomb Parts to Be Built in Saudi Arabia”, June 7, 2019, https://www.nytimes.com/2019/06/07/us/saudi-arabia-arms-sales-raytheon.html?linked=facebook, DOA: 6/9/1</w:t>
      </w:r>
      <w:r w:rsidR="00FE4634" w:rsidRPr="001C7CD3">
        <w:rPr>
          <w:rFonts w:cs="Times New Roman"/>
          <w:bCs/>
          <w:iCs/>
        </w:rPr>
        <w:t>9 GMDI</w:t>
      </w:r>
    </w:p>
    <w:p w14:paraId="43227253" w14:textId="5D0A7864" w:rsidR="00A97C36" w:rsidRPr="001C7CD3" w:rsidRDefault="00A97C36" w:rsidP="006706D8">
      <w:pPr>
        <w:pStyle w:val="css-18icg9x"/>
        <w:spacing w:before="0" w:beforeAutospacing="0" w:after="300" w:afterAutospacing="0"/>
        <w:textAlignment w:val="baseline"/>
        <w:rPr>
          <w:rFonts w:ascii="Georgia" w:hAnsi="Georgia"/>
          <w:color w:val="333333"/>
          <w:sz w:val="8"/>
          <w:szCs w:val="22"/>
        </w:rPr>
      </w:pPr>
      <w:r w:rsidRPr="001C7CD3">
        <w:rPr>
          <w:rFonts w:ascii="Georgia" w:hAnsi="Georgia"/>
          <w:color w:val="333333"/>
          <w:sz w:val="8"/>
          <w:szCs w:val="22"/>
        </w:rPr>
        <w:t xml:space="preserve">In a May 24 letter, Secretary of State Mike Pompeo notified congressional leaders of the emergency declaration, waiving congressional review of the weapon sales. Mr. Pompeo said he </w:t>
      </w:r>
      <w:proofErr w:type="gramStart"/>
      <w:r w:rsidRPr="001C7CD3">
        <w:rPr>
          <w:rFonts w:ascii="Georgia" w:hAnsi="Georgia"/>
          <w:color w:val="333333"/>
          <w:sz w:val="8"/>
          <w:szCs w:val="22"/>
        </w:rPr>
        <w:t>took into account</w:t>
      </w:r>
      <w:proofErr w:type="gramEnd"/>
      <w:r w:rsidRPr="001C7CD3">
        <w:rPr>
          <w:rFonts w:ascii="Georgia" w:hAnsi="Georgia"/>
          <w:color w:val="333333"/>
          <w:sz w:val="8"/>
          <w:szCs w:val="22"/>
        </w:rPr>
        <w:t xml:space="preserve"> “political, military, economic, human rights and arms control considerations.” The State Department on Monday disclosed more details to Congress, including the nature of the arms sales. “</w:t>
      </w:r>
      <w:r w:rsidRPr="001C7CD3">
        <w:rPr>
          <w:rFonts w:ascii="Georgia" w:hAnsi="Georgia"/>
          <w:color w:val="333333"/>
          <w:sz w:val="22"/>
          <w:szCs w:val="22"/>
          <w:u w:val="single"/>
        </w:rPr>
        <w:t>If Saudi Arabia is able to develop an indigenous bomb-making capability as a result of this deal</w:t>
      </w:r>
      <w:r w:rsidRPr="001C7CD3">
        <w:rPr>
          <w:rFonts w:ascii="Georgia" w:hAnsi="Georgia"/>
          <w:color w:val="333333"/>
          <w:sz w:val="8"/>
          <w:szCs w:val="22"/>
        </w:rPr>
        <w:t xml:space="preserve">, </w:t>
      </w:r>
      <w:r w:rsidRPr="001C7CD3">
        <w:rPr>
          <w:rFonts w:ascii="Georgia" w:hAnsi="Georgia"/>
          <w:color w:val="333333"/>
          <w:sz w:val="22"/>
          <w:szCs w:val="22"/>
          <w:u w:val="single"/>
        </w:rPr>
        <w:t>it will undermine U.S. leverage to prevent them from engaging in indiscriminate strikes of the kind it has carried out in Yemen</w:t>
      </w:r>
      <w:r w:rsidRPr="001C7CD3">
        <w:rPr>
          <w:rFonts w:ascii="Georgia" w:hAnsi="Georgia"/>
          <w:color w:val="333333"/>
          <w:sz w:val="8"/>
          <w:szCs w:val="22"/>
        </w:rPr>
        <w:t xml:space="preserve">,” said William D. Hartung, director of the Arms and Security Project at the Center for International Policy, a think tank. The authorization paperwork signed by Mr. Pompeo offers no timeline for the shared operations to get underway, and Raytheon representatives have said they are still negotiating over details with the Saudi government, according to a congressional aide. </w:t>
      </w:r>
      <w:r w:rsidRPr="001C7CD3">
        <w:rPr>
          <w:rFonts w:ascii="Georgia" w:hAnsi="Georgia"/>
          <w:color w:val="333333"/>
          <w:sz w:val="22"/>
          <w:szCs w:val="22"/>
          <w:u w:val="single"/>
        </w:rPr>
        <w:t>Aside from</w:t>
      </w:r>
      <w:r w:rsidRPr="001C7CD3">
        <w:rPr>
          <w:rFonts w:ascii="Georgia" w:hAnsi="Georgia"/>
          <w:color w:val="333333"/>
          <w:sz w:val="8"/>
          <w:szCs w:val="22"/>
        </w:rPr>
        <w:t xml:space="preserve"> potentially </w:t>
      </w:r>
      <w:r w:rsidRPr="001C7CD3">
        <w:rPr>
          <w:rFonts w:ascii="Georgia" w:hAnsi="Georgia"/>
          <w:color w:val="333333"/>
          <w:sz w:val="22"/>
          <w:szCs w:val="22"/>
          <w:u w:val="single"/>
        </w:rPr>
        <w:t xml:space="preserve">providing the Saudis with more bombs to use in Yemen airstrikes, the arrangement raised security concerns </w:t>
      </w:r>
      <w:r w:rsidRPr="001C7CD3">
        <w:rPr>
          <w:rFonts w:ascii="Georgia" w:hAnsi="Georgia"/>
          <w:color w:val="333333"/>
          <w:sz w:val="8"/>
          <w:szCs w:val="22"/>
        </w:rPr>
        <w:t xml:space="preserve">among lawmakers, who were seeking assurances </w:t>
      </w:r>
      <w:r w:rsidRPr="001C7CD3">
        <w:rPr>
          <w:rFonts w:ascii="Georgia" w:hAnsi="Georgia"/>
          <w:color w:val="333333"/>
          <w:sz w:val="22"/>
          <w:szCs w:val="22"/>
          <w:u w:val="single"/>
        </w:rPr>
        <w:t>that the Saudis could prevent the American technology from falling into the wrong hands.</w:t>
      </w:r>
      <w:r w:rsidRPr="001C7CD3">
        <w:rPr>
          <w:rFonts w:ascii="Georgia" w:hAnsi="Georgia"/>
          <w:color w:val="333333"/>
          <w:sz w:val="8"/>
          <w:szCs w:val="22"/>
        </w:rPr>
        <w:t xml:space="preserve"> Both Republicans and Democrats also noted that it called for creating manufacturing jobs in Saudi Arabia that might otherwise have been located in the United States. And </w:t>
      </w:r>
      <w:r w:rsidRPr="001C7CD3">
        <w:rPr>
          <w:rFonts w:ascii="Georgia" w:hAnsi="Georgia"/>
          <w:color w:val="333333"/>
          <w:sz w:val="22"/>
          <w:szCs w:val="22"/>
          <w:u w:val="single"/>
        </w:rPr>
        <w:t>they expressed worry that the Saudis might eventually copy the technology and use it to produce their own weapons, which they would be free to use in Yemen or sell to whomever they chose</w:t>
      </w:r>
      <w:r w:rsidRPr="001C7CD3">
        <w:rPr>
          <w:rFonts w:ascii="Georgia" w:hAnsi="Georgia"/>
          <w:color w:val="333333"/>
          <w:sz w:val="8"/>
          <w:szCs w:val="22"/>
        </w:rPr>
        <w:t>.</w:t>
      </w:r>
    </w:p>
    <w:p w14:paraId="1B88BB30" w14:textId="48B873EF" w:rsidR="00A97C36" w:rsidRPr="001C7CD3" w:rsidRDefault="00A97C36" w:rsidP="00A97C36">
      <w:pPr>
        <w:pStyle w:val="Heading4"/>
        <w:rPr>
          <w:rFonts w:cs="Times New Roman"/>
        </w:rPr>
      </w:pPr>
      <w:r w:rsidRPr="001C7CD3">
        <w:rPr>
          <w:rFonts w:cs="Times New Roman"/>
        </w:rPr>
        <w:t>A Yemen peace deal is at a critical juncture – the plan is key to bring leaders to the table to sign an agreement</w:t>
      </w:r>
    </w:p>
    <w:p w14:paraId="6781DC87" w14:textId="70D33A50" w:rsidR="00A97C36" w:rsidRPr="001C7CD3" w:rsidRDefault="00A97C36" w:rsidP="00A97C36">
      <w:pPr>
        <w:rPr>
          <w:rFonts w:cs="Times New Roman"/>
        </w:rPr>
      </w:pPr>
      <w:r w:rsidRPr="001C7CD3">
        <w:rPr>
          <w:rStyle w:val="Style13ptBold"/>
          <w:rFonts w:cs="Times New Roman"/>
        </w:rPr>
        <w:t>Paul 19</w:t>
      </w:r>
      <w:r w:rsidRPr="001C7CD3">
        <w:rPr>
          <w:rFonts w:cs="Times New Roman"/>
        </w:rPr>
        <w:t xml:space="preserve"> [Scott Paul is a Senior Humanitarian Policy Advisor at Oxfam America., “</w:t>
      </w:r>
      <w:r w:rsidRPr="001C7CD3">
        <w:rPr>
          <w:rFonts w:cs="Times New Roman"/>
          <w:bCs/>
        </w:rPr>
        <w:t>End the arms sales, end the suffering”, June 6, 2019, https://politicsofpoverty.oxfamamerica.org/2019/06/end-the-arms-sales-yemen-congress-ndaa/, DOA: 6/8/1</w:t>
      </w:r>
      <w:r w:rsidR="00FE4634" w:rsidRPr="001C7CD3">
        <w:rPr>
          <w:rFonts w:cs="Times New Roman"/>
          <w:bCs/>
        </w:rPr>
        <w:t>9 GMDI</w:t>
      </w:r>
    </w:p>
    <w:p w14:paraId="7BF61ACE" w14:textId="77777777" w:rsidR="00A97C36" w:rsidRPr="001C7CD3" w:rsidRDefault="00A97C36" w:rsidP="00A97C36">
      <w:pPr>
        <w:rPr>
          <w:rFonts w:cs="Times New Roman"/>
          <w:sz w:val="16"/>
        </w:rPr>
      </w:pPr>
      <w:r w:rsidRPr="001C7CD3">
        <w:rPr>
          <w:rFonts w:cs="Times New Roman"/>
          <w:sz w:val="16"/>
        </w:rPr>
        <w:t xml:space="preserve">President </w:t>
      </w:r>
      <w:r w:rsidRPr="001C7CD3">
        <w:rPr>
          <w:rFonts w:cs="Times New Roman"/>
          <w:u w:val="single"/>
        </w:rPr>
        <w:t>Trump</w:t>
      </w:r>
      <w:r w:rsidRPr="001C7CD3">
        <w:rPr>
          <w:rFonts w:cs="Times New Roman"/>
          <w:sz w:val="16"/>
        </w:rPr>
        <w:t xml:space="preserve"> recently </w:t>
      </w:r>
      <w:r w:rsidRPr="001C7CD3">
        <w:rPr>
          <w:rFonts w:cs="Times New Roman"/>
          <w:u w:val="single"/>
        </w:rPr>
        <w:t>declared an “emergency” to bypass Congress</w:t>
      </w:r>
      <w:r w:rsidRPr="001C7CD3">
        <w:rPr>
          <w:rFonts w:cs="Times New Roman"/>
          <w:sz w:val="16"/>
        </w:rPr>
        <w:t xml:space="preserve"> </w:t>
      </w:r>
      <w:r w:rsidRPr="001C7CD3">
        <w:rPr>
          <w:rFonts w:cs="Times New Roman"/>
          <w:u w:val="single"/>
        </w:rPr>
        <w:t xml:space="preserve">and expedite billions of dollars in </w:t>
      </w:r>
      <w:r w:rsidRPr="001C7CD3">
        <w:rPr>
          <w:rFonts w:cs="Times New Roman"/>
          <w:b/>
          <w:u w:val="single"/>
        </w:rPr>
        <w:t>arms sales to Saudi Arabia</w:t>
      </w:r>
      <w:r w:rsidRPr="001C7CD3">
        <w:rPr>
          <w:rFonts w:cs="Times New Roman"/>
          <w:sz w:val="16"/>
        </w:rPr>
        <w:t xml:space="preserve"> and the United Arab Emirates. It’s the kind </w:t>
      </w:r>
      <w:r w:rsidRPr="001C7CD3">
        <w:rPr>
          <w:rFonts w:cs="Times New Roman"/>
          <w:b/>
          <w:sz w:val="16"/>
        </w:rPr>
        <w:t xml:space="preserve">of </w:t>
      </w:r>
      <w:r w:rsidRPr="001C7CD3">
        <w:rPr>
          <w:rFonts w:cs="Times New Roman"/>
          <w:u w:val="single"/>
        </w:rPr>
        <w:t>move</w:t>
      </w:r>
      <w:r w:rsidRPr="001C7CD3">
        <w:rPr>
          <w:rFonts w:cs="Times New Roman"/>
          <w:sz w:val="16"/>
        </w:rPr>
        <w:t xml:space="preserve"> that only </w:t>
      </w:r>
      <w:r w:rsidRPr="001C7CD3">
        <w:rPr>
          <w:rFonts w:cs="Times New Roman"/>
          <w:b/>
          <w:u w:val="single"/>
        </w:rPr>
        <w:t>entrenches the US</w:t>
      </w:r>
      <w:r w:rsidRPr="001C7CD3">
        <w:rPr>
          <w:rFonts w:cs="Times New Roman"/>
          <w:sz w:val="16"/>
        </w:rPr>
        <w:t xml:space="preserve"> further </w:t>
      </w:r>
      <w:r w:rsidRPr="001C7CD3">
        <w:rPr>
          <w:rFonts w:cs="Times New Roman"/>
          <w:b/>
          <w:u w:val="single"/>
        </w:rPr>
        <w:t>as a</w:t>
      </w:r>
      <w:r w:rsidRPr="001C7CD3">
        <w:rPr>
          <w:rFonts w:cs="Times New Roman"/>
          <w:u w:val="single"/>
        </w:rPr>
        <w:t xml:space="preserve"> key </w:t>
      </w:r>
      <w:r w:rsidRPr="001C7CD3">
        <w:rPr>
          <w:rFonts w:cs="Times New Roman"/>
          <w:b/>
          <w:u w:val="single"/>
        </w:rPr>
        <w:t>enabler of</w:t>
      </w:r>
      <w:r w:rsidRPr="001C7CD3">
        <w:rPr>
          <w:rFonts w:cs="Times New Roman"/>
          <w:u w:val="single"/>
        </w:rPr>
        <w:t xml:space="preserve"> the </w:t>
      </w:r>
      <w:r w:rsidRPr="001C7CD3">
        <w:rPr>
          <w:rFonts w:cs="Times New Roman"/>
          <w:b/>
          <w:u w:val="single"/>
        </w:rPr>
        <w:t>war in Yemen</w:t>
      </w:r>
      <w:r w:rsidRPr="001C7CD3">
        <w:rPr>
          <w:rFonts w:cs="Times New Roman"/>
          <w:sz w:val="16"/>
        </w:rPr>
        <w:t xml:space="preserve">. Following years of unconditional support for the Saudi- and Emirati-led coalition, our Congressional leaders must now take bold, comprehensive action that will have an immediate and positive impact for those most in need. </w:t>
      </w:r>
      <w:r w:rsidRPr="001C7CD3">
        <w:rPr>
          <w:rFonts w:cs="Times New Roman"/>
          <w:u w:val="single"/>
        </w:rPr>
        <w:t>They must suspend the transfer of weapons for the Yemen war in the</w:t>
      </w:r>
      <w:r w:rsidRPr="001C7CD3">
        <w:rPr>
          <w:rFonts w:cs="Times New Roman"/>
          <w:sz w:val="16"/>
        </w:rPr>
        <w:t xml:space="preserve"> upcoming </w:t>
      </w:r>
      <w:r w:rsidRPr="001C7CD3">
        <w:rPr>
          <w:rFonts w:cs="Times New Roman"/>
          <w:u w:val="single"/>
        </w:rPr>
        <w:t>National Defense Authorization Act (NDAA).</w:t>
      </w:r>
      <w:r w:rsidRPr="001C7CD3">
        <w:rPr>
          <w:rFonts w:cs="Times New Roman"/>
          <w:sz w:val="16"/>
        </w:rPr>
        <w:t xml:space="preserve"> The US is fueling the world’s largest humanitarian crisis The Trump administration could not make its priorities </w:t>
      </w:r>
      <w:proofErr w:type="gramStart"/>
      <w:r w:rsidRPr="001C7CD3">
        <w:rPr>
          <w:rFonts w:cs="Times New Roman"/>
          <w:sz w:val="16"/>
        </w:rPr>
        <w:t>more clear</w:t>
      </w:r>
      <w:proofErr w:type="gramEnd"/>
      <w:r w:rsidRPr="001C7CD3">
        <w:rPr>
          <w:rFonts w:cs="Times New Roman"/>
          <w:sz w:val="16"/>
        </w:rPr>
        <w:t xml:space="preserve">: pick friends and sell them weapons, as many as possible, no matter the consequences for people who will suffer the fallout. The real </w:t>
      </w:r>
      <w:r w:rsidRPr="001C7CD3">
        <w:rPr>
          <w:rFonts w:cs="Times New Roman"/>
          <w:b/>
          <w:u w:val="single"/>
        </w:rPr>
        <w:t>emergency is</w:t>
      </w:r>
      <w:r w:rsidRPr="001C7CD3">
        <w:rPr>
          <w:rFonts w:cs="Times New Roman"/>
          <w:u w:val="single"/>
        </w:rPr>
        <w:t xml:space="preserve"> the millions of Yemenis</w:t>
      </w:r>
      <w:r w:rsidRPr="001C7CD3">
        <w:rPr>
          <w:rFonts w:cs="Times New Roman"/>
          <w:sz w:val="16"/>
        </w:rPr>
        <w:t xml:space="preserve"> </w:t>
      </w:r>
      <w:r w:rsidRPr="001C7CD3">
        <w:rPr>
          <w:rFonts w:cs="Times New Roman"/>
          <w:u w:val="single"/>
        </w:rPr>
        <w:t>who are</w:t>
      </w:r>
      <w:r w:rsidRPr="001C7CD3">
        <w:rPr>
          <w:rFonts w:cs="Times New Roman"/>
          <w:sz w:val="16"/>
        </w:rPr>
        <w:t xml:space="preserve"> still </w:t>
      </w:r>
      <w:r w:rsidRPr="001C7CD3">
        <w:rPr>
          <w:rFonts w:cs="Times New Roman"/>
          <w:u w:val="single"/>
        </w:rPr>
        <w:t>suffering from hunger</w:t>
      </w:r>
      <w:r w:rsidRPr="001C7CD3">
        <w:rPr>
          <w:rFonts w:cs="Times New Roman"/>
          <w:sz w:val="16"/>
        </w:rPr>
        <w:t xml:space="preserve"> </w:t>
      </w:r>
      <w:r w:rsidRPr="001C7CD3">
        <w:rPr>
          <w:rFonts w:cs="Times New Roman"/>
          <w:u w:val="single"/>
        </w:rPr>
        <w:t>and a broken economy</w:t>
      </w:r>
      <w:r w:rsidRPr="001C7CD3">
        <w:rPr>
          <w:rFonts w:cs="Times New Roman"/>
          <w:sz w:val="16"/>
        </w:rPr>
        <w:t xml:space="preserve">. Over four years of </w:t>
      </w:r>
      <w:r w:rsidRPr="001C7CD3">
        <w:rPr>
          <w:rFonts w:cs="Times New Roman"/>
          <w:u w:val="single"/>
        </w:rPr>
        <w:t xml:space="preserve">war </w:t>
      </w:r>
      <w:r w:rsidRPr="001C7CD3">
        <w:rPr>
          <w:rFonts w:cs="Times New Roman"/>
          <w:sz w:val="16"/>
        </w:rPr>
        <w:t xml:space="preserve">have </w:t>
      </w:r>
      <w:r w:rsidRPr="001C7CD3">
        <w:rPr>
          <w:rFonts w:cs="Times New Roman"/>
          <w:u w:val="single"/>
        </w:rPr>
        <w:t xml:space="preserve">left </w:t>
      </w:r>
      <w:r w:rsidRPr="001C7CD3">
        <w:rPr>
          <w:rFonts w:cs="Times New Roman"/>
          <w:sz w:val="16"/>
        </w:rPr>
        <w:t xml:space="preserve">too many </w:t>
      </w:r>
      <w:r w:rsidRPr="001C7CD3">
        <w:rPr>
          <w:rFonts w:cs="Times New Roman"/>
          <w:u w:val="single"/>
        </w:rPr>
        <w:t>families struggling to survive</w:t>
      </w:r>
      <w:r w:rsidRPr="001C7CD3">
        <w:rPr>
          <w:rFonts w:cs="Times New Roman"/>
          <w:sz w:val="16"/>
        </w:rPr>
        <w:t xml:space="preserve">. </w:t>
      </w:r>
      <w:r w:rsidRPr="001C7CD3">
        <w:rPr>
          <w:rFonts w:cs="Times New Roman"/>
          <w:u w:val="single"/>
        </w:rPr>
        <w:t>Disease continues to spread rapidly</w:t>
      </w:r>
      <w:r w:rsidRPr="001C7CD3">
        <w:rPr>
          <w:rFonts w:cs="Times New Roman"/>
          <w:sz w:val="16"/>
        </w:rPr>
        <w:t xml:space="preserve">, </w:t>
      </w:r>
      <w:r w:rsidRPr="001C7CD3">
        <w:rPr>
          <w:rFonts w:cs="Times New Roman"/>
          <w:u w:val="single"/>
        </w:rPr>
        <w:t>with</w:t>
      </w:r>
      <w:r w:rsidRPr="001C7CD3">
        <w:rPr>
          <w:rFonts w:cs="Times New Roman"/>
          <w:sz w:val="16"/>
        </w:rPr>
        <w:t xml:space="preserve"> the world’s </w:t>
      </w:r>
      <w:r w:rsidRPr="001C7CD3">
        <w:rPr>
          <w:rFonts w:cs="Times New Roman"/>
          <w:u w:val="single"/>
        </w:rPr>
        <w:t>largest recorded cholera outbreak</w:t>
      </w:r>
      <w:r w:rsidRPr="001C7CD3">
        <w:rPr>
          <w:rFonts w:cs="Times New Roman"/>
          <w:sz w:val="16"/>
        </w:rPr>
        <w:t xml:space="preserve"> devastating families throughout the country. Now </w:t>
      </w:r>
      <w:r w:rsidRPr="001C7CD3">
        <w:rPr>
          <w:rFonts w:cs="Times New Roman"/>
          <w:u w:val="single"/>
        </w:rPr>
        <w:t xml:space="preserve">the </w:t>
      </w:r>
      <w:r w:rsidRPr="001C7CD3">
        <w:rPr>
          <w:rFonts w:cs="Times New Roman"/>
          <w:b/>
          <w:u w:val="single"/>
        </w:rPr>
        <w:t>conflict is at a critical juncture</w:t>
      </w:r>
      <w:r w:rsidRPr="001C7CD3">
        <w:rPr>
          <w:rFonts w:cs="Times New Roman"/>
          <w:b/>
          <w:sz w:val="16"/>
        </w:rPr>
        <w:t xml:space="preserve">. </w:t>
      </w:r>
      <w:r w:rsidRPr="001C7CD3">
        <w:rPr>
          <w:rFonts w:cs="Times New Roman"/>
          <w:b/>
          <w:u w:val="single"/>
        </w:rPr>
        <w:t xml:space="preserve">Peace negotiations </w:t>
      </w:r>
      <w:r w:rsidRPr="001C7CD3">
        <w:rPr>
          <w:rFonts w:cs="Times New Roman"/>
          <w:b/>
          <w:sz w:val="16"/>
        </w:rPr>
        <w:t xml:space="preserve">are as </w:t>
      </w:r>
      <w:r w:rsidRPr="001C7CD3">
        <w:rPr>
          <w:rFonts w:cs="Times New Roman"/>
          <w:b/>
          <w:u w:val="single"/>
        </w:rPr>
        <w:t>fragile</w:t>
      </w:r>
      <w:r w:rsidRPr="001C7CD3">
        <w:rPr>
          <w:rFonts w:cs="Times New Roman"/>
          <w:sz w:val="16"/>
        </w:rPr>
        <w:t xml:space="preserve"> as ever. Oxfam and other humanitarian organizations are facing huge obstacles to deliver life-saving aid that is desperately needed in hard-to-reach communities. </w:t>
      </w:r>
      <w:r w:rsidRPr="001C7CD3">
        <w:rPr>
          <w:rFonts w:cs="Times New Roman"/>
          <w:u w:val="single"/>
        </w:rPr>
        <w:t>Powerful states</w:t>
      </w:r>
      <w:r w:rsidRPr="001C7CD3">
        <w:rPr>
          <w:rFonts w:cs="Times New Roman"/>
          <w:sz w:val="16"/>
        </w:rPr>
        <w:t xml:space="preserve"> </w:t>
      </w:r>
      <w:r w:rsidRPr="001C7CD3">
        <w:rPr>
          <w:rFonts w:cs="Times New Roman"/>
          <w:u w:val="single"/>
        </w:rPr>
        <w:t>must demand</w:t>
      </w:r>
      <w:r w:rsidRPr="001C7CD3">
        <w:rPr>
          <w:rFonts w:cs="Times New Roman"/>
          <w:sz w:val="16"/>
        </w:rPr>
        <w:t xml:space="preserve"> </w:t>
      </w:r>
      <w:r w:rsidRPr="001C7CD3">
        <w:rPr>
          <w:rFonts w:cs="Times New Roman"/>
          <w:u w:val="single"/>
        </w:rPr>
        <w:t>a political agreement</w:t>
      </w:r>
      <w:r w:rsidRPr="001C7CD3">
        <w:rPr>
          <w:rFonts w:cs="Times New Roman"/>
          <w:sz w:val="16"/>
        </w:rPr>
        <w:t xml:space="preserve"> </w:t>
      </w:r>
      <w:r w:rsidRPr="001C7CD3">
        <w:rPr>
          <w:rFonts w:cs="Times New Roman"/>
          <w:u w:val="single"/>
        </w:rPr>
        <w:t>for the millions of Yemenis trapped in the conflict.</w:t>
      </w:r>
      <w:r w:rsidRPr="001C7CD3">
        <w:rPr>
          <w:rFonts w:cs="Times New Roman"/>
          <w:sz w:val="16"/>
        </w:rPr>
        <w:t xml:space="preserve"> The kind of arms ban that will matter A </w:t>
      </w:r>
      <w:r w:rsidRPr="001C7CD3">
        <w:rPr>
          <w:rFonts w:cs="Times New Roman"/>
          <w:u w:val="single"/>
        </w:rPr>
        <w:t>bipartisan group of Senators</w:t>
      </w:r>
      <w:r w:rsidRPr="001C7CD3">
        <w:rPr>
          <w:rFonts w:cs="Times New Roman"/>
          <w:sz w:val="16"/>
        </w:rPr>
        <w:t xml:space="preserve"> has </w:t>
      </w:r>
      <w:r w:rsidRPr="001C7CD3">
        <w:rPr>
          <w:rFonts w:cs="Times New Roman"/>
          <w:u w:val="single"/>
        </w:rPr>
        <w:t>introduced legislation</w:t>
      </w:r>
      <w:r w:rsidRPr="001C7CD3">
        <w:rPr>
          <w:rFonts w:cs="Times New Roman"/>
          <w:sz w:val="16"/>
        </w:rPr>
        <w:t xml:space="preserve"> </w:t>
      </w:r>
      <w:r w:rsidRPr="001C7CD3">
        <w:rPr>
          <w:rFonts w:cs="Times New Roman"/>
          <w:u w:val="single"/>
        </w:rPr>
        <w:t xml:space="preserve">to block </w:t>
      </w:r>
      <w:r w:rsidRPr="001C7CD3">
        <w:rPr>
          <w:rFonts w:cs="Times New Roman"/>
          <w:sz w:val="16"/>
        </w:rPr>
        <w:t xml:space="preserve">President </w:t>
      </w:r>
      <w:r w:rsidRPr="001C7CD3">
        <w:rPr>
          <w:rFonts w:cs="Times New Roman"/>
          <w:u w:val="single"/>
        </w:rPr>
        <w:t>Trump’s</w:t>
      </w:r>
      <w:r w:rsidRPr="001C7CD3">
        <w:rPr>
          <w:rFonts w:cs="Times New Roman"/>
          <w:sz w:val="16"/>
        </w:rPr>
        <w:t xml:space="preserve"> recently announced </w:t>
      </w:r>
      <w:r w:rsidRPr="001C7CD3">
        <w:rPr>
          <w:rFonts w:cs="Times New Roman"/>
          <w:u w:val="single"/>
        </w:rPr>
        <w:t>arms sales</w:t>
      </w:r>
      <w:r w:rsidRPr="001C7CD3">
        <w:rPr>
          <w:rFonts w:cs="Times New Roman"/>
          <w:sz w:val="16"/>
        </w:rPr>
        <w:t xml:space="preserve">, but it faces a likely presidential veto. Even if it could overcome a veto, it will not stop the billions of dollars worth of bombs, tanks, and other military equipment that Congress approved in past years and which are already scheduled for delivery. In short, while standing up to President Trump’s recently announced arms sales will call needed attention to the issue here in the US, it won’t convince anyone fighting in Yemen to pursue peace with any greater urgency. </w:t>
      </w:r>
      <w:r w:rsidRPr="001C7CD3">
        <w:rPr>
          <w:rFonts w:cs="Times New Roman"/>
          <w:u w:val="single"/>
        </w:rPr>
        <w:t>The most powerful way for Congress</w:t>
      </w:r>
      <w:r w:rsidRPr="001C7CD3">
        <w:rPr>
          <w:rFonts w:cs="Times New Roman"/>
          <w:sz w:val="16"/>
        </w:rPr>
        <w:t xml:space="preserve"> </w:t>
      </w:r>
      <w:r w:rsidRPr="001C7CD3">
        <w:rPr>
          <w:rFonts w:cs="Times New Roman"/>
          <w:b/>
          <w:u w:val="single"/>
        </w:rPr>
        <w:t>to stand up for Yemen</w:t>
      </w:r>
      <w:r w:rsidRPr="001C7CD3">
        <w:rPr>
          <w:rFonts w:cs="Times New Roman"/>
          <w:sz w:val="16"/>
        </w:rPr>
        <w:t xml:space="preserve"> </w:t>
      </w:r>
      <w:r w:rsidRPr="001C7CD3">
        <w:rPr>
          <w:rFonts w:cs="Times New Roman"/>
          <w:u w:val="single"/>
        </w:rPr>
        <w:t>is to</w:t>
      </w:r>
      <w:r w:rsidRPr="001C7CD3">
        <w:rPr>
          <w:rFonts w:cs="Times New Roman"/>
          <w:sz w:val="16"/>
        </w:rPr>
        <w:t xml:space="preserve"> simply </w:t>
      </w:r>
      <w:r w:rsidRPr="001C7CD3">
        <w:rPr>
          <w:rFonts w:cs="Times New Roman"/>
          <w:b/>
          <w:u w:val="single"/>
        </w:rPr>
        <w:t>suspend the transfer of weapons</w:t>
      </w:r>
      <w:r w:rsidRPr="001C7CD3">
        <w:rPr>
          <w:rFonts w:cs="Times New Roman"/>
          <w:u w:val="single"/>
        </w:rPr>
        <w:t xml:space="preserve"> to Saudi</w:t>
      </w:r>
      <w:r w:rsidRPr="001C7CD3">
        <w:rPr>
          <w:rFonts w:cs="Times New Roman"/>
          <w:sz w:val="16"/>
        </w:rPr>
        <w:t xml:space="preserve">- and Emirati-led </w:t>
      </w:r>
      <w:r w:rsidRPr="001C7CD3">
        <w:rPr>
          <w:rFonts w:cs="Times New Roman"/>
          <w:u w:val="single"/>
        </w:rPr>
        <w:t>coalition</w:t>
      </w:r>
      <w:r w:rsidRPr="001C7CD3">
        <w:rPr>
          <w:rFonts w:cs="Times New Roman"/>
          <w:sz w:val="16"/>
        </w:rPr>
        <w:t xml:space="preserve"> countries in the upcoming NDAA, a law that Congress passes each year to outline the budget and expenditures of the US Department of Defense. To be precise, the arms sale suspension in the NDAA should include the following elements: It should be long enough to matter (ideally two years); It should be unconditional and without any presidential waiver with respect to aerial bombs, which have been consistently used in violation of the law of war; If other weapons (other than aerial bombs) are conditioned, they should be conditioned on progress </w:t>
      </w:r>
      <w:r w:rsidRPr="001C7CD3">
        <w:rPr>
          <w:sz w:val="16"/>
        </w:rPr>
        <w:t xml:space="preserve">toward a political settlement and support for the economy and aid delivery; It should apply to all member countries in the Saudi- and Emirati-led coalition; and It should apply to all transfers of arms, even those already licensed. This approach actually enjoys broad support. The Saudi Arabia Accountability and Yemen Act, introduced by senior Democrats and Republicans in the Senate, includes an arms transfer suspension with almost all of these elements (it applies only to Saudi Arabia, not other members of the Saudi- and Emirati-led coalition). Congress is poised to act—if our leaders are focused and brave It’s likely that majorities would vote for a strong arms sale ban in both the House and Senate—but Congressional leaders may not give them the chance. Instead, rather than take on the arms industry and President Trump, they may try to include weaker arms transfer language that will be easy for the Trump administration and the parties fighting in Yemen to ignore. In the Senate, Foreign Relations Chairman Jim Risch (R-ID) and Armed Services Committee Chairman Jim Inhofe (R-NE) have indicated they oppose blocking the Trump administration’s arms sales and would prefer a softer touch to Yemen. In the House, Foreign Affairs Committee Chairman Eliot Engel (D-NY) and Ranking Member Michael McCaul (R-TX) are working on Yemen-related legislation that they may propose adding to the NDAA, but it remains to be seen whether they will support strong action. The support of Rep. Adam Smith (D-WA) will be critical for a strong suspension to move forward. Ironically, the House’s Democratic leaders, who </w:t>
      </w:r>
      <w:hyperlink r:id="rId22" w:history="1">
        <w:r w:rsidRPr="001C7CD3">
          <w:rPr>
            <w:rStyle w:val="Hyperlink"/>
            <w:sz w:val="16"/>
          </w:rPr>
          <w:t>vocally championed the Yemen War Powers Resolution</w:t>
        </w:r>
      </w:hyperlink>
      <w:r w:rsidRPr="001C7CD3">
        <w:rPr>
          <w:sz w:val="16"/>
        </w:rPr>
        <w:t xml:space="preserve"> that President Trump vetoed this Spring, have not yet stated their support for a strict approach to arms transfers. But it’s worth remembering that many of those same leaders only committed to the War Powers Resolution following</w:t>
      </w:r>
      <w:r w:rsidRPr="001C7CD3">
        <w:rPr>
          <w:rFonts w:cs="Times New Roman"/>
          <w:sz w:val="16"/>
        </w:rPr>
        <w:t xml:space="preserve"> substantial public demand. </w:t>
      </w:r>
      <w:r w:rsidRPr="001C7CD3">
        <w:rPr>
          <w:rFonts w:cs="Times New Roman"/>
          <w:u w:val="single"/>
        </w:rPr>
        <w:t>A</w:t>
      </w:r>
      <w:r w:rsidRPr="001C7CD3">
        <w:rPr>
          <w:rFonts w:cs="Times New Roman"/>
          <w:sz w:val="16"/>
        </w:rPr>
        <w:t xml:space="preserve">n unconditional </w:t>
      </w:r>
      <w:r w:rsidRPr="001C7CD3">
        <w:rPr>
          <w:rFonts w:cs="Times New Roman"/>
          <w:u w:val="single"/>
        </w:rPr>
        <w:t>ban on bomb transfers</w:t>
      </w:r>
      <w:r w:rsidRPr="001C7CD3">
        <w:rPr>
          <w:rFonts w:cs="Times New Roman"/>
          <w:sz w:val="16"/>
        </w:rPr>
        <w:t xml:space="preserve">—the kinds of </w:t>
      </w:r>
      <w:r w:rsidRPr="001C7CD3">
        <w:rPr>
          <w:rFonts w:cs="Times New Roman"/>
          <w:u w:val="single"/>
        </w:rPr>
        <w:t>weapons that are most likely to be put to use to destroy schools, hospitals, and family homes</w:t>
      </w:r>
      <w:r w:rsidRPr="001C7CD3">
        <w:rPr>
          <w:rFonts w:cs="Times New Roman"/>
          <w:sz w:val="16"/>
        </w:rPr>
        <w:t xml:space="preserve">—will only become law if House and Senate leaders make it a top priority in the NDAA. But in full view of the Trump administration’s morally bankrupt Yemen policy—and following </w:t>
      </w:r>
      <w:hyperlink r:id="rId23" w:history="1">
        <w:r w:rsidRPr="001C7CD3">
          <w:rPr>
            <w:rStyle w:val="Hyperlink"/>
            <w:rFonts w:cs="Times New Roman"/>
            <w:sz w:val="16"/>
          </w:rPr>
          <w:t>Democratic promises</w:t>
        </w:r>
      </w:hyperlink>
      <w:r w:rsidRPr="001C7CD3">
        <w:rPr>
          <w:rFonts w:cs="Times New Roman"/>
          <w:sz w:val="16"/>
        </w:rPr>
        <w:t xml:space="preserve"> </w:t>
      </w:r>
      <w:hyperlink r:id="rId24" w:history="1">
        <w:r w:rsidRPr="001C7CD3">
          <w:rPr>
            <w:rStyle w:val="Hyperlink"/>
            <w:rFonts w:cs="Times New Roman"/>
            <w:sz w:val="16"/>
          </w:rPr>
          <w:t>to right that wrong</w:t>
        </w:r>
      </w:hyperlink>
      <w:r w:rsidRPr="001C7CD3">
        <w:rPr>
          <w:rFonts w:cs="Times New Roman"/>
          <w:sz w:val="16"/>
        </w:rPr>
        <w:t>—we cannot demand anything less.</w:t>
      </w:r>
    </w:p>
    <w:p w14:paraId="2B6F4307" w14:textId="77777777" w:rsidR="00A97C36" w:rsidRPr="001C7CD3" w:rsidRDefault="00A97C36" w:rsidP="00A97C36">
      <w:pPr>
        <w:rPr>
          <w:rFonts w:cs="Times New Roman"/>
        </w:rPr>
      </w:pPr>
    </w:p>
    <w:p w14:paraId="666B367D" w14:textId="1C4BF27D" w:rsidR="00A97C36" w:rsidRPr="001C7CD3" w:rsidRDefault="00A97C36" w:rsidP="00A97C36">
      <w:pPr>
        <w:pStyle w:val="Heading4"/>
        <w:rPr>
          <w:rFonts w:cs="Times New Roman"/>
          <w:u w:val="single"/>
        </w:rPr>
      </w:pPr>
      <w:r w:rsidRPr="001C7CD3">
        <w:rPr>
          <w:rFonts w:cs="Times New Roman"/>
        </w:rPr>
        <w:t>US Saudis arms sales fuel the Yemen conflict</w:t>
      </w:r>
      <w:r w:rsidR="005C5CD2" w:rsidRPr="001C7CD3">
        <w:rPr>
          <w:rFonts w:cs="Times New Roman"/>
        </w:rPr>
        <w:t xml:space="preserve"> - </w:t>
      </w:r>
      <w:r w:rsidRPr="001C7CD3">
        <w:rPr>
          <w:rFonts w:cs="Times New Roman"/>
        </w:rPr>
        <w:t xml:space="preserve">US weapons </w:t>
      </w:r>
      <w:r w:rsidR="005C5CD2" w:rsidRPr="001C7CD3">
        <w:rPr>
          <w:rFonts w:cs="Times New Roman"/>
        </w:rPr>
        <w:t>going towards</w:t>
      </w:r>
      <w:r w:rsidRPr="001C7CD3">
        <w:rPr>
          <w:rFonts w:cs="Times New Roman"/>
        </w:rPr>
        <w:t xml:space="preserve"> militias which makes it impossible for a cease fire to be called</w:t>
      </w:r>
      <w:r w:rsidR="00713E98" w:rsidRPr="001C7CD3">
        <w:rPr>
          <w:rFonts w:cs="Times New Roman"/>
        </w:rPr>
        <w:t xml:space="preserve"> --- </w:t>
      </w:r>
      <w:r w:rsidR="00713E98" w:rsidRPr="001C7CD3">
        <w:rPr>
          <w:rFonts w:cs="Times New Roman"/>
          <w:u w:val="single"/>
        </w:rPr>
        <w:t xml:space="preserve">breeds Middle East instability </w:t>
      </w:r>
    </w:p>
    <w:p w14:paraId="3A16362C" w14:textId="727562B6" w:rsidR="00A97C36" w:rsidRPr="001C7CD3" w:rsidRDefault="00A97C36" w:rsidP="00A97C36">
      <w:pPr>
        <w:rPr>
          <w:rFonts w:cs="Times New Roman"/>
        </w:rPr>
      </w:pPr>
      <w:r w:rsidRPr="001C7CD3">
        <w:rPr>
          <w:rStyle w:val="Style13ptBold"/>
          <w:rFonts w:cs="Times New Roman"/>
        </w:rPr>
        <w:t>Technology Wire 19</w:t>
      </w:r>
      <w:r w:rsidRPr="001C7CD3">
        <w:rPr>
          <w:rFonts w:cs="Times New Roman"/>
        </w:rPr>
        <w:t xml:space="preserve"> [CNN interview with Chris Murphy and an in-depth story covering the war in Yemen by CNN’s Nima Elbagir who traveled throughout Yemen, “U.S. Weapons Falling into Wrong Hands, Devastation Left in Yemen; Lawmakers Renew Efforts to End American Military Support for Saudi-Led Coalition in Yemen”, February 5, 2019, Interview with Sen. Chris Murphy (D-CT). Aired 1:30-2p ET, DOA: 6/8/1</w:t>
      </w:r>
      <w:r w:rsidR="00FE4634" w:rsidRPr="001C7CD3">
        <w:rPr>
          <w:rFonts w:cs="Times New Roman"/>
        </w:rPr>
        <w:t>9 GMDI</w:t>
      </w:r>
    </w:p>
    <w:p w14:paraId="1E932BDD" w14:textId="51BF25CB" w:rsidR="00A97C36" w:rsidRPr="001C7CD3" w:rsidRDefault="00A97C36" w:rsidP="00C34AD8">
      <w:pPr>
        <w:spacing w:after="255" w:line="240" w:lineRule="auto"/>
        <w:rPr>
          <w:rFonts w:eastAsia="Times New Roman" w:cs="Times New Roman"/>
          <w:sz w:val="8"/>
        </w:rPr>
      </w:pPr>
      <w:r w:rsidRPr="001C7CD3">
        <w:rPr>
          <w:rFonts w:eastAsia="Times New Roman" w:cs="Times New Roman"/>
          <w:sz w:val="8"/>
        </w:rPr>
        <w:t xml:space="preserve">BRIANNA KEILAR, CNN HOST: </w:t>
      </w:r>
      <w:r w:rsidRPr="001C7CD3">
        <w:rPr>
          <w:rFonts w:eastAsia="Times New Roman" w:cs="Times New Roman"/>
          <w:u w:val="single"/>
        </w:rPr>
        <w:t>U.S. lawmakers</w:t>
      </w:r>
      <w:r w:rsidRPr="001C7CD3">
        <w:rPr>
          <w:rFonts w:eastAsia="Times New Roman" w:cs="Times New Roman"/>
          <w:sz w:val="8"/>
        </w:rPr>
        <w:t xml:space="preserve"> </w:t>
      </w:r>
      <w:r w:rsidRPr="001C7CD3">
        <w:rPr>
          <w:rFonts w:eastAsia="Times New Roman" w:cs="Times New Roman"/>
          <w:u w:val="single"/>
        </w:rPr>
        <w:t>are renewing</w:t>
      </w:r>
      <w:r w:rsidRPr="001C7CD3">
        <w:rPr>
          <w:rFonts w:eastAsia="Times New Roman" w:cs="Times New Roman"/>
          <w:sz w:val="8"/>
        </w:rPr>
        <w:t xml:space="preserve"> their </w:t>
      </w:r>
      <w:r w:rsidRPr="001C7CD3">
        <w:rPr>
          <w:rFonts w:eastAsia="Times New Roman" w:cs="Times New Roman"/>
          <w:u w:val="single"/>
        </w:rPr>
        <w:t>efforts</w:t>
      </w:r>
      <w:r w:rsidRPr="001C7CD3">
        <w:rPr>
          <w:rFonts w:eastAsia="Times New Roman" w:cs="Times New Roman"/>
          <w:sz w:val="8"/>
        </w:rPr>
        <w:t xml:space="preserve"> to pass a war powers resolution through Congress in an attempt </w:t>
      </w:r>
      <w:r w:rsidRPr="001C7CD3">
        <w:rPr>
          <w:rFonts w:eastAsia="Times New Roman" w:cs="Times New Roman"/>
          <w:u w:val="single"/>
        </w:rPr>
        <w:t>to end American military support for the Saudi-led coalition in Yemen</w:t>
      </w:r>
      <w:r w:rsidRPr="001C7CD3">
        <w:rPr>
          <w:rFonts w:eastAsia="Times New Roman" w:cs="Times New Roman"/>
          <w:sz w:val="8"/>
        </w:rPr>
        <w:t>. As the U.S. government grapples with its entanglement in Yemen's civilwar, CNN's Nima Elbagir has been following the trail of U.S. weaponry and the devastation left in their wake. After CNN presented its findings, a U.S. Defense official told CNN exclusively that an investigation into violations of U.S. arms agreements by coalition partners is ongoing. This is Nima's exclusive report, "Made in America, Lost in Yemen." (BEGIN VIDEOTAPE) NIMA ELBAGIR, CNN SENIOR INTERNATIONAL CORRESPONDENT (voice-over</w:t>
      </w:r>
      <w:proofErr w:type="gramStart"/>
      <w:r w:rsidRPr="001C7CD3">
        <w:rPr>
          <w:rFonts w:eastAsia="Times New Roman" w:cs="Times New Roman"/>
          <w:sz w:val="8"/>
        </w:rPr>
        <w:t>):</w:t>
      </w:r>
      <w:r w:rsidRPr="001C7CD3">
        <w:rPr>
          <w:rFonts w:eastAsia="Times New Roman" w:cs="Times New Roman"/>
          <w:u w:val="single"/>
        </w:rPr>
        <w:t>Shells</w:t>
      </w:r>
      <w:proofErr w:type="gramEnd"/>
      <w:r w:rsidRPr="001C7CD3">
        <w:rPr>
          <w:rFonts w:eastAsia="Times New Roman" w:cs="Times New Roman"/>
          <w:u w:val="single"/>
        </w:rPr>
        <w:t xml:space="preserve"> of millions of dollars-worth of abandoned American armored vehicles litter the roads</w:t>
      </w:r>
      <w:r w:rsidRPr="001C7CD3">
        <w:rPr>
          <w:rFonts w:eastAsia="Times New Roman" w:cs="Times New Roman"/>
          <w:sz w:val="8"/>
        </w:rPr>
        <w:t xml:space="preserve">. </w:t>
      </w:r>
      <w:r w:rsidRPr="001C7CD3">
        <w:rPr>
          <w:rFonts w:eastAsia="Times New Roman" w:cs="Times New Roman"/>
          <w:u w:val="single"/>
        </w:rPr>
        <w:t xml:space="preserve">Welcome to </w:t>
      </w:r>
      <w:r w:rsidRPr="001C7CD3">
        <w:rPr>
          <w:rFonts w:eastAsia="Times New Roman" w:cs="Times New Roman"/>
          <w:b/>
          <w:u w:val="single"/>
        </w:rPr>
        <w:t xml:space="preserve">Yemen </w:t>
      </w:r>
      <w:r w:rsidRPr="001C7CD3">
        <w:rPr>
          <w:rFonts w:eastAsia="Times New Roman" w:cs="Times New Roman"/>
          <w:u w:val="single"/>
        </w:rPr>
        <w:t>where</w:t>
      </w:r>
      <w:r w:rsidRPr="001C7CD3">
        <w:rPr>
          <w:rFonts w:eastAsia="Times New Roman" w:cs="Times New Roman"/>
          <w:sz w:val="8"/>
        </w:rPr>
        <w:t xml:space="preserve"> </w:t>
      </w:r>
      <w:r w:rsidRPr="001C7CD3">
        <w:rPr>
          <w:rFonts w:eastAsia="Times New Roman" w:cs="Times New Roman"/>
          <w:b/>
          <w:u w:val="single"/>
        </w:rPr>
        <w:t>weapons</w:t>
      </w:r>
      <w:r w:rsidRPr="001C7CD3">
        <w:rPr>
          <w:rFonts w:eastAsia="Times New Roman" w:cs="Times New Roman"/>
          <w:u w:val="single"/>
        </w:rPr>
        <w:t xml:space="preserve"> made in American is </w:t>
      </w:r>
      <w:r w:rsidRPr="001C7CD3">
        <w:rPr>
          <w:rFonts w:eastAsia="Times New Roman" w:cs="Times New Roman"/>
          <w:b/>
          <w:u w:val="single"/>
        </w:rPr>
        <w:t>sold</w:t>
      </w:r>
      <w:r w:rsidRPr="001C7CD3">
        <w:rPr>
          <w:rFonts w:eastAsia="Times New Roman" w:cs="Times New Roman"/>
          <w:b/>
          <w:sz w:val="8"/>
        </w:rPr>
        <w:t xml:space="preserve">, </w:t>
      </w:r>
      <w:r w:rsidRPr="001C7CD3">
        <w:rPr>
          <w:rFonts w:eastAsia="Times New Roman" w:cs="Times New Roman"/>
          <w:b/>
          <w:u w:val="single"/>
        </w:rPr>
        <w:t>stolen and abandoned and making its way into the wrong hands</w:t>
      </w:r>
      <w:r w:rsidRPr="001C7CD3">
        <w:rPr>
          <w:rFonts w:eastAsia="Times New Roman" w:cs="Times New Roman"/>
          <w:u w:val="single"/>
        </w:rPr>
        <w:t xml:space="preserve">. </w:t>
      </w:r>
      <w:r w:rsidRPr="001C7CD3">
        <w:rPr>
          <w:rFonts w:eastAsia="Times New Roman" w:cs="Times New Roman"/>
          <w:b/>
          <w:bCs/>
          <w:sz w:val="8"/>
        </w:rPr>
        <w:t>UNIDENTIFIED TV ANNOUCER:</w:t>
      </w:r>
      <w:r w:rsidRPr="001C7CD3">
        <w:rPr>
          <w:rFonts w:eastAsia="Times New Roman" w:cs="Times New Roman"/>
          <w:sz w:val="8"/>
        </w:rPr>
        <w:t xml:space="preserve"> M-ATV defense. (GUNFIRE) </w:t>
      </w:r>
      <w:r w:rsidRPr="001C7CD3">
        <w:rPr>
          <w:rFonts w:eastAsia="Times New Roman" w:cs="Times New Roman"/>
          <w:b/>
          <w:bCs/>
          <w:sz w:val="8"/>
        </w:rPr>
        <w:t>ELBAGIR:</w:t>
      </w:r>
      <w:r w:rsidRPr="001C7CD3">
        <w:rPr>
          <w:rFonts w:eastAsia="Times New Roman" w:cs="Times New Roman"/>
          <w:sz w:val="8"/>
        </w:rPr>
        <w:t xml:space="preserve"> We're here to trail of those weapons and the chaos they have left behind. Our journey starts at the front lines where a cease-fire was recently assigned. Climbing up a defensive berm for a better look, the Houthi position, we're told, is only around 200 to 300 meters away. </w:t>
      </w:r>
      <w:r w:rsidRPr="001C7CD3">
        <w:rPr>
          <w:rFonts w:eastAsia="Times New Roman" w:cs="Times New Roman"/>
          <w:b/>
          <w:bCs/>
          <w:sz w:val="8"/>
        </w:rPr>
        <w:t>UNIDENTIFIED MALE:</w:t>
      </w:r>
      <w:r w:rsidRPr="001C7CD3">
        <w:rPr>
          <w:rFonts w:eastAsia="Times New Roman" w:cs="Times New Roman"/>
          <w:sz w:val="8"/>
        </w:rPr>
        <w:t xml:space="preserve"> (SPEAKING FOREIGN LANGUAGE) </w:t>
      </w:r>
      <w:r w:rsidRPr="001C7CD3">
        <w:rPr>
          <w:rFonts w:eastAsia="Times New Roman" w:cs="Times New Roman"/>
          <w:b/>
          <w:bCs/>
          <w:sz w:val="8"/>
        </w:rPr>
        <w:t>ELBAGIR:</w:t>
      </w:r>
      <w:r w:rsidRPr="001C7CD3">
        <w:rPr>
          <w:rFonts w:eastAsia="Times New Roman" w:cs="Times New Roman"/>
          <w:sz w:val="8"/>
        </w:rPr>
        <w:t xml:space="preserve"> That movement there on the horizon. Did you hear that? Get down. (GUNFIRE) </w:t>
      </w:r>
      <w:r w:rsidRPr="001C7CD3">
        <w:rPr>
          <w:rFonts w:eastAsia="Times New Roman" w:cs="Times New Roman"/>
          <w:b/>
          <w:bCs/>
          <w:sz w:val="8"/>
        </w:rPr>
        <w:t>ELBAGIR:</w:t>
      </w:r>
      <w:r w:rsidRPr="001C7CD3">
        <w:rPr>
          <w:rFonts w:eastAsia="Times New Roman" w:cs="Times New Roman"/>
          <w:sz w:val="8"/>
        </w:rPr>
        <w:t xml:space="preserve"> There. Another shot that's coming from over there. They want to take us to the actual position. They want to show us the cease-fire violations. (CROSSTALK) </w:t>
      </w:r>
      <w:r w:rsidRPr="001C7CD3">
        <w:rPr>
          <w:rFonts w:eastAsia="Times New Roman" w:cs="Times New Roman"/>
          <w:b/>
          <w:bCs/>
          <w:sz w:val="8"/>
        </w:rPr>
        <w:t>ELBAGIR:</w:t>
      </w:r>
      <w:r w:rsidRPr="001C7CD3">
        <w:rPr>
          <w:rFonts w:eastAsia="Times New Roman" w:cs="Times New Roman"/>
          <w:sz w:val="8"/>
        </w:rPr>
        <w:t xml:space="preserve"> (SPEAKING FOREIGN LANGUAGE) (CROSSTALK) ELBAGIR (on camera): </w:t>
      </w:r>
      <w:proofErr w:type="gramStart"/>
      <w:r w:rsidRPr="001C7CD3">
        <w:rPr>
          <w:rFonts w:eastAsia="Times New Roman" w:cs="Times New Roman"/>
          <w:sz w:val="8"/>
        </w:rPr>
        <w:t>So</w:t>
      </w:r>
      <w:proofErr w:type="gramEnd"/>
      <w:r w:rsidRPr="001C7CD3">
        <w:rPr>
          <w:rFonts w:eastAsia="Times New Roman" w:cs="Times New Roman"/>
          <w:sz w:val="8"/>
        </w:rPr>
        <w:t xml:space="preserve"> they're now firing on us. You can hear it. I can hear a musa that's incoming. (GUNFIRE) </w:t>
      </w:r>
      <w:r w:rsidRPr="001C7CD3">
        <w:rPr>
          <w:rFonts w:eastAsia="Times New Roman" w:cs="Times New Roman"/>
          <w:b/>
          <w:bCs/>
          <w:sz w:val="8"/>
        </w:rPr>
        <w:t>ELBAGIR:</w:t>
      </w:r>
      <w:r w:rsidRPr="001C7CD3">
        <w:rPr>
          <w:rFonts w:eastAsia="Times New Roman" w:cs="Times New Roman"/>
          <w:sz w:val="8"/>
        </w:rPr>
        <w:t xml:space="preserve"> It's getting heavier and we're told we have to leave. Even as we are driving away, even now you can hear that. It's getting much, much heavier. (SPEAKING FOREIGN LANGUAGE) (voice-over): </w:t>
      </w:r>
      <w:r w:rsidRPr="001C7CD3">
        <w:rPr>
          <w:rFonts w:eastAsia="Times New Roman" w:cs="Times New Roman"/>
          <w:u w:val="single"/>
        </w:rPr>
        <w:t xml:space="preserve">The </w:t>
      </w:r>
      <w:r w:rsidRPr="001C7CD3">
        <w:rPr>
          <w:rFonts w:eastAsia="Times New Roman" w:cs="Times New Roman"/>
          <w:b/>
          <w:u w:val="single"/>
        </w:rPr>
        <w:t>influx of weaponry is prolonging the conflict</w:t>
      </w:r>
      <w:r w:rsidRPr="001C7CD3">
        <w:rPr>
          <w:rFonts w:eastAsia="Times New Roman" w:cs="Times New Roman"/>
          <w:u w:val="single"/>
        </w:rPr>
        <w:t>.</w:t>
      </w:r>
      <w:r w:rsidRPr="001C7CD3">
        <w:rPr>
          <w:rFonts w:eastAsia="Times New Roman" w:cs="Times New Roman"/>
          <w:sz w:val="8"/>
        </w:rPr>
        <w:t xml:space="preserve"> On our way back from the front line, we spot what we've come in search of. (on camera): It's absolutely incredible </w:t>
      </w:r>
      <w:r w:rsidRPr="001C7CD3">
        <w:rPr>
          <w:rFonts w:eastAsia="Times New Roman" w:cs="Times New Roman"/>
          <w:b/>
          <w:u w:val="single"/>
        </w:rPr>
        <w:t>driving past</w:t>
      </w:r>
      <w:r w:rsidRPr="001C7CD3">
        <w:rPr>
          <w:rFonts w:eastAsia="Times New Roman" w:cs="Times New Roman"/>
          <w:sz w:val="8"/>
        </w:rPr>
        <w:t xml:space="preserve">, and </w:t>
      </w:r>
      <w:r w:rsidRPr="001C7CD3">
        <w:rPr>
          <w:rFonts w:eastAsia="Times New Roman" w:cs="Times New Roman"/>
          <w:u w:val="single"/>
        </w:rPr>
        <w:t>it's like a graveyard of American military</w:t>
      </w:r>
      <w:r w:rsidRPr="001C7CD3">
        <w:rPr>
          <w:rFonts w:eastAsia="Times New Roman" w:cs="Times New Roman"/>
          <w:sz w:val="8"/>
        </w:rPr>
        <w:t xml:space="preserve"> </w:t>
      </w:r>
      <w:r w:rsidRPr="001C7CD3">
        <w:rPr>
          <w:rFonts w:eastAsia="Times New Roman" w:cs="Times New Roman"/>
          <w:u w:val="single"/>
        </w:rPr>
        <w:t>hardware</w:t>
      </w:r>
      <w:r w:rsidRPr="001C7CD3">
        <w:rPr>
          <w:rFonts w:eastAsia="Times New Roman" w:cs="Times New Roman"/>
          <w:sz w:val="8"/>
        </w:rPr>
        <w:t xml:space="preserve">. And </w:t>
      </w:r>
      <w:r w:rsidRPr="001C7CD3">
        <w:rPr>
          <w:rFonts w:eastAsia="Times New Roman" w:cs="Times New Roman"/>
          <w:u w:val="single"/>
        </w:rPr>
        <w:t>this is not under the control of coalition forces.</w:t>
      </w:r>
      <w:r w:rsidRPr="001C7CD3">
        <w:rPr>
          <w:rFonts w:eastAsia="Times New Roman" w:cs="Times New Roman"/>
          <w:sz w:val="8"/>
        </w:rPr>
        <w:t xml:space="preserve"> </w:t>
      </w:r>
      <w:r w:rsidRPr="001C7CD3">
        <w:rPr>
          <w:rFonts w:eastAsia="Times New Roman" w:cs="Times New Roman"/>
          <w:u w:val="single"/>
        </w:rPr>
        <w:t>This is in the command of militias</w:t>
      </w:r>
      <w:r w:rsidRPr="001C7CD3">
        <w:rPr>
          <w:rFonts w:eastAsia="Times New Roman" w:cs="Times New Roman"/>
          <w:sz w:val="8"/>
        </w:rPr>
        <w:t xml:space="preserve">. [13:35:09] (voice-over): Which is expressly forbidden by the arms </w:t>
      </w:r>
      <w:proofErr w:type="gramStart"/>
      <w:r w:rsidRPr="001C7CD3">
        <w:rPr>
          <w:rFonts w:eastAsia="Times New Roman" w:cs="Times New Roman"/>
          <w:sz w:val="8"/>
        </w:rPr>
        <w:t>sales</w:t>
      </w:r>
      <w:proofErr w:type="gramEnd"/>
      <w:r w:rsidRPr="001C7CD3">
        <w:rPr>
          <w:rFonts w:eastAsia="Times New Roman" w:cs="Times New Roman"/>
          <w:sz w:val="8"/>
        </w:rPr>
        <w:t xml:space="preserve"> agreement with the U.S. </w:t>
      </w:r>
      <w:r w:rsidRPr="001C7CD3">
        <w:rPr>
          <w:rFonts w:eastAsia="Times New Roman" w:cs="Times New Roman"/>
          <w:u w:val="single"/>
        </w:rPr>
        <w:t>On the outside of</w:t>
      </w:r>
      <w:r w:rsidRPr="001C7CD3">
        <w:rPr>
          <w:rFonts w:eastAsia="Times New Roman" w:cs="Times New Roman"/>
          <w:sz w:val="8"/>
        </w:rPr>
        <w:t xml:space="preserve"> these </w:t>
      </w:r>
      <w:r w:rsidRPr="001C7CD3">
        <w:rPr>
          <w:rFonts w:eastAsia="Times New Roman" w:cs="Times New Roman"/>
          <w:u w:val="single"/>
        </w:rPr>
        <w:t>mine-resistant armored vehicles</w:t>
      </w:r>
      <w:r w:rsidRPr="001C7CD3">
        <w:rPr>
          <w:rFonts w:eastAsia="Times New Roman" w:cs="Times New Roman"/>
          <w:sz w:val="8"/>
        </w:rPr>
        <w:t xml:space="preserve">, </w:t>
      </w:r>
      <w:r w:rsidRPr="001C7CD3">
        <w:rPr>
          <w:rFonts w:eastAsia="Times New Roman" w:cs="Times New Roman"/>
          <w:u w:val="single"/>
        </w:rPr>
        <w:t>MRAPs, there are stickers proudly proclaiming them as property of a militia allied to the coalition</w:t>
      </w:r>
      <w:r w:rsidRPr="001C7CD3">
        <w:rPr>
          <w:rFonts w:eastAsia="Times New Roman" w:cs="Times New Roman"/>
          <w:sz w:val="8"/>
        </w:rPr>
        <w:t xml:space="preserve">. </w:t>
      </w:r>
      <w:r w:rsidRPr="001C7CD3">
        <w:rPr>
          <w:rFonts w:eastAsia="Times New Roman" w:cs="Times New Roman"/>
          <w:u w:val="single"/>
        </w:rPr>
        <w:t xml:space="preserve">We zero in on the serial numbers, tracing them back to U.S. manufacturer, Navistar, the largest provider of armed vehicles for the U.S. Army. </w:t>
      </w:r>
      <w:r w:rsidRPr="001C7CD3">
        <w:rPr>
          <w:rFonts w:eastAsia="Times New Roman" w:cs="Times New Roman"/>
          <w:b/>
          <w:bCs/>
          <w:sz w:val="8"/>
        </w:rPr>
        <w:t>UNIDENTIFIED MALE:</w:t>
      </w:r>
      <w:r w:rsidRPr="001C7CD3">
        <w:rPr>
          <w:rFonts w:eastAsia="Times New Roman" w:cs="Times New Roman"/>
          <w:sz w:val="8"/>
        </w:rPr>
        <w:t xml:space="preserve"> (SPEAKING FOREIGN LANGUAGE) </w:t>
      </w:r>
      <w:r w:rsidRPr="001C7CD3">
        <w:rPr>
          <w:rFonts w:eastAsia="Times New Roman" w:cs="Times New Roman"/>
          <w:b/>
          <w:bCs/>
          <w:sz w:val="8"/>
        </w:rPr>
        <w:t>ELBAGIR:</w:t>
      </w:r>
      <w:r w:rsidRPr="001C7CD3">
        <w:rPr>
          <w:rFonts w:eastAsia="Times New Roman" w:cs="Times New Roman"/>
          <w:sz w:val="8"/>
        </w:rPr>
        <w:t xml:space="preserve"> We're told to stop filming. </w:t>
      </w:r>
      <w:r w:rsidRPr="001C7CD3">
        <w:rPr>
          <w:rFonts w:eastAsia="Times New Roman" w:cs="Times New Roman"/>
          <w:b/>
          <w:bCs/>
          <w:sz w:val="8"/>
        </w:rPr>
        <w:t>UNIDENTIFIED MALE:</w:t>
      </w:r>
      <w:r w:rsidRPr="001C7CD3">
        <w:rPr>
          <w:rFonts w:eastAsia="Times New Roman" w:cs="Times New Roman"/>
          <w:sz w:val="8"/>
        </w:rPr>
        <w:t xml:space="preserve"> (SPEAKING FOREIGN LANGUAGE) </w:t>
      </w:r>
      <w:r w:rsidRPr="001C7CD3">
        <w:rPr>
          <w:rFonts w:eastAsia="Times New Roman" w:cs="Times New Roman"/>
          <w:b/>
          <w:bCs/>
          <w:sz w:val="8"/>
        </w:rPr>
        <w:t>ELBAGIR:</w:t>
      </w:r>
      <w:r w:rsidRPr="001C7CD3">
        <w:rPr>
          <w:rFonts w:eastAsia="Times New Roman" w:cs="Times New Roman"/>
          <w:sz w:val="8"/>
        </w:rPr>
        <w:t xml:space="preserve"> But we're able to find another vehicle. This one even has the export sticker, from Beaumont, Texas, to Abu Dhabi in the United Emirates. (SHOUTING) </w:t>
      </w:r>
      <w:r w:rsidRPr="001C7CD3">
        <w:rPr>
          <w:rFonts w:eastAsia="Times New Roman" w:cs="Times New Roman"/>
          <w:b/>
          <w:bCs/>
          <w:sz w:val="8"/>
        </w:rPr>
        <w:t>ELBAGIR:</w:t>
      </w:r>
      <w:r w:rsidRPr="001C7CD3">
        <w:rPr>
          <w:rFonts w:eastAsia="Times New Roman" w:cs="Times New Roman"/>
          <w:sz w:val="8"/>
        </w:rPr>
        <w:t xml:space="preserve"> As we arrive back in town, we pass yet another militia-heldMRAP. Everywhere we look, it seems, it's made in the USA. (SHOUTING)ELBAGIR: Yemen is split between warring factions, U.S.-backed and Saudi-led in the country's south, Iranian-backed Houthi militias in the north. We can't cross front lines to go north, but the MRAPs have. Captured by Iran's allies, the Houthis. (SHOUTING) </w:t>
      </w:r>
      <w:r w:rsidRPr="001C7CD3">
        <w:rPr>
          <w:rFonts w:eastAsia="Times New Roman" w:cs="Times New Roman"/>
          <w:b/>
          <w:bCs/>
          <w:sz w:val="8"/>
        </w:rPr>
        <w:t>ELBAGIR:</w:t>
      </w:r>
      <w:r w:rsidRPr="001C7CD3">
        <w:rPr>
          <w:rFonts w:eastAsia="Times New Roman" w:cs="Times New Roman"/>
          <w:sz w:val="8"/>
        </w:rPr>
        <w:t xml:space="preserve"> To the backdrop of chants to "death of America, this U.</w:t>
      </w:r>
      <w:proofErr w:type="gramStart"/>
      <w:r w:rsidRPr="001C7CD3">
        <w:rPr>
          <w:rFonts w:eastAsia="Times New Roman" w:cs="Times New Roman"/>
          <w:sz w:val="8"/>
        </w:rPr>
        <w:t>S.MRAP</w:t>
      </w:r>
      <w:proofErr w:type="gramEnd"/>
      <w:r w:rsidRPr="001C7CD3">
        <w:rPr>
          <w:rFonts w:eastAsia="Times New Roman" w:cs="Times New Roman"/>
          <w:sz w:val="8"/>
        </w:rPr>
        <w:t xml:space="preserve"> was broadcast on a Houthi-backed channel with Mohammad Ali Houthi(ph), the deputy leader, sitting behind the wheel. CNN was able to obtain the serial number from one of the Houthi-held MRAPs and verified that it was part of the $2.5 billion 2014 U.S. sale to the UAE, a coalition partner. So why does it matter? Because these very </w:t>
      </w:r>
      <w:r w:rsidRPr="001C7CD3">
        <w:rPr>
          <w:rFonts w:eastAsia="Times New Roman" w:cs="Times New Roman"/>
          <w:b/>
          <w:u w:val="single"/>
        </w:rPr>
        <w:t>MRAPs</w:t>
      </w:r>
      <w:r w:rsidRPr="001C7CD3">
        <w:rPr>
          <w:rFonts w:eastAsia="Times New Roman" w:cs="Times New Roman"/>
          <w:u w:val="single"/>
        </w:rPr>
        <w:t xml:space="preserve"> and others like them have</w:t>
      </w:r>
      <w:r w:rsidRPr="001C7CD3">
        <w:rPr>
          <w:rFonts w:eastAsia="Times New Roman" w:cs="Times New Roman"/>
          <w:sz w:val="8"/>
        </w:rPr>
        <w:t xml:space="preserve"> already, we're told, </w:t>
      </w:r>
      <w:r w:rsidRPr="001C7CD3">
        <w:rPr>
          <w:rFonts w:eastAsia="Times New Roman" w:cs="Times New Roman"/>
          <w:b/>
          <w:u w:val="single"/>
        </w:rPr>
        <w:t>fallen into</w:t>
      </w:r>
      <w:r w:rsidRPr="001C7CD3">
        <w:rPr>
          <w:rFonts w:eastAsia="Times New Roman" w:cs="Times New Roman"/>
          <w:u w:val="single"/>
        </w:rPr>
        <w:t xml:space="preserve"> the hands of </w:t>
      </w:r>
      <w:r w:rsidRPr="001C7CD3">
        <w:rPr>
          <w:rFonts w:eastAsia="Times New Roman" w:cs="Times New Roman"/>
          <w:b/>
          <w:u w:val="single"/>
        </w:rPr>
        <w:t>Iranian intelligence</w:t>
      </w:r>
      <w:r w:rsidRPr="001C7CD3">
        <w:rPr>
          <w:rFonts w:eastAsia="Times New Roman" w:cs="Times New Roman"/>
          <w:sz w:val="8"/>
        </w:rPr>
        <w:t xml:space="preserve">. </w:t>
      </w:r>
      <w:r w:rsidRPr="001C7CD3">
        <w:rPr>
          <w:rFonts w:eastAsia="Times New Roman" w:cs="Times New Roman"/>
          <w:u w:val="single"/>
        </w:rPr>
        <w:t>In an</w:t>
      </w:r>
      <w:r w:rsidRPr="001C7CD3">
        <w:rPr>
          <w:rFonts w:eastAsia="Times New Roman" w:cs="Times New Roman"/>
          <w:sz w:val="8"/>
        </w:rPr>
        <w:t xml:space="preserve"> audio </w:t>
      </w:r>
      <w:r w:rsidRPr="001C7CD3">
        <w:rPr>
          <w:rFonts w:eastAsia="Times New Roman" w:cs="Times New Roman"/>
          <w:u w:val="single"/>
        </w:rPr>
        <w:t>interview with a member of a secret Houthi unit</w:t>
      </w:r>
      <w:r w:rsidRPr="001C7CD3">
        <w:rPr>
          <w:rFonts w:eastAsia="Times New Roman" w:cs="Times New Roman"/>
          <w:sz w:val="8"/>
        </w:rPr>
        <w:t xml:space="preserve"> of the Preventative Security Force, </w:t>
      </w:r>
      <w:r w:rsidRPr="001C7CD3">
        <w:rPr>
          <w:rFonts w:eastAsia="Times New Roman" w:cs="Times New Roman"/>
          <w:u w:val="single"/>
        </w:rPr>
        <w:t>CNN was told some U.S. military technology has already been transferred to Iran</w:t>
      </w:r>
      <w:r w:rsidRPr="001C7CD3">
        <w:rPr>
          <w:rFonts w:eastAsia="Times New Roman" w:cs="Times New Roman"/>
          <w:sz w:val="8"/>
        </w:rPr>
        <w:t xml:space="preserve">. UNIDENTIFIED MALE (through translation): </w:t>
      </w:r>
      <w:r w:rsidRPr="001C7CD3">
        <w:rPr>
          <w:rFonts w:eastAsia="Times New Roman" w:cs="Times New Roman"/>
          <w:u w:val="single"/>
        </w:rPr>
        <w:t>Iranian intelligence are assessing U.S. technology very closely</w:t>
      </w:r>
      <w:r w:rsidRPr="001C7CD3">
        <w:rPr>
          <w:rFonts w:eastAsia="Times New Roman" w:cs="Times New Roman"/>
          <w:sz w:val="8"/>
        </w:rPr>
        <w:t xml:space="preserve">. There isn't a single American weapon that they don't try to find out its details, what it's made </w:t>
      </w:r>
      <w:proofErr w:type="gramStart"/>
      <w:r w:rsidRPr="001C7CD3">
        <w:rPr>
          <w:rFonts w:eastAsia="Times New Roman" w:cs="Times New Roman"/>
          <w:sz w:val="8"/>
        </w:rPr>
        <w:t>of,how</w:t>
      </w:r>
      <w:proofErr w:type="gramEnd"/>
      <w:r w:rsidRPr="001C7CD3">
        <w:rPr>
          <w:rFonts w:eastAsia="Times New Roman" w:cs="Times New Roman"/>
          <w:sz w:val="8"/>
        </w:rPr>
        <w:t xml:space="preserve"> it works. </w:t>
      </w:r>
      <w:r w:rsidRPr="001C7CD3">
        <w:rPr>
          <w:rFonts w:eastAsia="Times New Roman" w:cs="Times New Roman"/>
          <w:b/>
          <w:bCs/>
          <w:sz w:val="8"/>
        </w:rPr>
        <w:t>ELBAGIR:</w:t>
      </w:r>
      <w:r w:rsidRPr="001C7CD3">
        <w:rPr>
          <w:rFonts w:eastAsia="Times New Roman" w:cs="Times New Roman"/>
          <w:sz w:val="8"/>
        </w:rPr>
        <w:t xml:space="preserve"> </w:t>
      </w:r>
      <w:r w:rsidRPr="001C7CD3">
        <w:rPr>
          <w:rFonts w:eastAsia="Times New Roman" w:cs="Times New Roman"/>
          <w:u w:val="single"/>
        </w:rPr>
        <w:t>Advanced improvised explosive devices with Iranian components are now mass-produced by Houthi forces</w:t>
      </w:r>
      <w:r w:rsidRPr="001C7CD3">
        <w:rPr>
          <w:rFonts w:eastAsia="Times New Roman" w:cs="Times New Roman"/>
          <w:sz w:val="8"/>
        </w:rPr>
        <w:t xml:space="preserve"> on a scale only previously achieved by ISIS. And </w:t>
      </w:r>
      <w:r w:rsidRPr="001C7CD3">
        <w:rPr>
          <w:rFonts w:eastAsia="Times New Roman" w:cs="Times New Roman"/>
          <w:u w:val="single"/>
        </w:rPr>
        <w:t>the U.S.'s first line of defense against IEDs, the MRAP, has been compromised</w:t>
      </w:r>
      <w:r w:rsidRPr="001C7CD3">
        <w:rPr>
          <w:rFonts w:eastAsia="Times New Roman" w:cs="Times New Roman"/>
          <w:sz w:val="8"/>
        </w:rPr>
        <w:t xml:space="preserve">. The Houthi leadership denied to CNN the existence of the Preventative Security Force. CNN has also reached out to Iran for comment but received no response. Regardless, at the very least, </w:t>
      </w:r>
      <w:r w:rsidRPr="001C7CD3">
        <w:rPr>
          <w:rFonts w:eastAsia="Times New Roman" w:cs="Times New Roman"/>
          <w:u w:val="single"/>
        </w:rPr>
        <w:t>these high-profile captures of American hardware make them safer and harder to fight.</w:t>
      </w:r>
      <w:r w:rsidRPr="001C7CD3">
        <w:rPr>
          <w:rFonts w:eastAsia="Times New Roman" w:cs="Times New Roman"/>
          <w:sz w:val="8"/>
        </w:rPr>
        <w:t xml:space="preserve"> (EXPLOSION) (CROSSTALK) </w:t>
      </w:r>
      <w:r w:rsidRPr="001C7CD3">
        <w:rPr>
          <w:rFonts w:eastAsia="Times New Roman" w:cs="Times New Roman"/>
          <w:b/>
          <w:bCs/>
          <w:sz w:val="8"/>
        </w:rPr>
        <w:t>ELBAGIR:</w:t>
      </w:r>
      <w:r w:rsidRPr="001C7CD3">
        <w:rPr>
          <w:rFonts w:eastAsia="Times New Roman" w:cs="Times New Roman"/>
          <w:sz w:val="8"/>
        </w:rPr>
        <w:t xml:space="preserve"> Our next stop is the mountain city of Baz (ph), where we're told an Iran-linked militia is in possession of American weaponry. In these images obtained by CNN, you see the Abalabas militia, founded by and funded by Abalabas (ph), on the U.S. terror list, proudly patrolling the streets of Baz (ph) in U.S. MRAPs. If that wasn't unsettling enough, Baz (ph), as we learned, is also a wash with weaponry. </w:t>
      </w:r>
      <w:r w:rsidRPr="001C7CD3">
        <w:rPr>
          <w:rFonts w:eastAsia="Times New Roman" w:cs="Times New Roman"/>
          <w:b/>
          <w:bCs/>
          <w:sz w:val="8"/>
        </w:rPr>
        <w:t>UNIDENTIFIED MALE:</w:t>
      </w:r>
      <w:r w:rsidRPr="001C7CD3">
        <w:rPr>
          <w:rFonts w:eastAsia="Times New Roman" w:cs="Times New Roman"/>
          <w:sz w:val="8"/>
        </w:rPr>
        <w:t xml:space="preserve"> (SPEAKING FOREIGN LANGUAGE) </w:t>
      </w:r>
      <w:r w:rsidRPr="001C7CD3">
        <w:rPr>
          <w:rFonts w:eastAsia="Times New Roman" w:cs="Times New Roman"/>
          <w:b/>
          <w:bCs/>
          <w:sz w:val="8"/>
        </w:rPr>
        <w:t>ELBAGIR:</w:t>
      </w:r>
      <w:r w:rsidRPr="001C7CD3">
        <w:rPr>
          <w:rFonts w:eastAsia="Times New Roman" w:cs="Times New Roman"/>
          <w:sz w:val="8"/>
        </w:rPr>
        <w:t xml:space="preserve"> </w:t>
      </w:r>
      <w:r w:rsidRPr="001C7CD3">
        <w:rPr>
          <w:rFonts w:eastAsia="Times New Roman" w:cs="Times New Roman"/>
          <w:u w:val="single"/>
        </w:rPr>
        <w:t>Arms markets are illegal</w:t>
      </w:r>
      <w:r w:rsidRPr="001C7CD3">
        <w:rPr>
          <w:rFonts w:eastAsia="Times New Roman" w:cs="Times New Roman"/>
          <w:sz w:val="8"/>
        </w:rPr>
        <w:t xml:space="preserve"> in Yemen, </w:t>
      </w:r>
      <w:r w:rsidRPr="001C7CD3">
        <w:rPr>
          <w:rFonts w:eastAsia="Times New Roman" w:cs="Times New Roman"/>
          <w:u w:val="single"/>
        </w:rPr>
        <w:t>but that hasn't stopped them from operating</w:t>
      </w:r>
      <w:r w:rsidRPr="001C7CD3">
        <w:rPr>
          <w:rFonts w:eastAsia="Times New Roman" w:cs="Times New Roman"/>
          <w:sz w:val="8"/>
        </w:rPr>
        <w:t xml:space="preserve">. </w:t>
      </w:r>
      <w:r w:rsidRPr="001C7CD3">
        <w:rPr>
          <w:rFonts w:eastAsia="Times New Roman" w:cs="Times New Roman"/>
          <w:b/>
          <w:bCs/>
          <w:sz w:val="8"/>
        </w:rPr>
        <w:t>UNIDENTIFIED MALE:</w:t>
      </w:r>
      <w:r w:rsidRPr="001C7CD3">
        <w:rPr>
          <w:rFonts w:eastAsia="Times New Roman" w:cs="Times New Roman"/>
          <w:sz w:val="8"/>
        </w:rPr>
        <w:t xml:space="preserve"> (SPEAKING FOREIGN LANGUAGE) </w:t>
      </w:r>
      <w:r w:rsidRPr="001C7CD3">
        <w:rPr>
          <w:rFonts w:eastAsia="Times New Roman" w:cs="Times New Roman"/>
          <w:b/>
          <w:bCs/>
          <w:sz w:val="8"/>
        </w:rPr>
        <w:t>ELBAGIR:</w:t>
      </w:r>
      <w:r w:rsidRPr="001C7CD3">
        <w:rPr>
          <w:rFonts w:eastAsia="Times New Roman" w:cs="Times New Roman"/>
          <w:sz w:val="8"/>
        </w:rPr>
        <w:t xml:space="preserve"> Using undercover cameras, we are able to film arms sellers hidden amid women's clothing shops. He doesn't today, but we're told we can put in a special order for an American assault rifle. </w:t>
      </w:r>
      <w:r w:rsidRPr="001C7CD3">
        <w:rPr>
          <w:rFonts w:eastAsia="Times New Roman" w:cs="Times New Roman"/>
          <w:u w:val="single"/>
        </w:rPr>
        <w:t>Sellers like these are driving a black market for high-tech American weapons</w:t>
      </w:r>
      <w:r w:rsidRPr="001C7CD3">
        <w:rPr>
          <w:rFonts w:eastAsia="Times New Roman" w:cs="Times New Roman"/>
          <w:sz w:val="8"/>
        </w:rPr>
        <w:t xml:space="preserve">. And that's just the tip of iceberg. </w:t>
      </w:r>
      <w:r w:rsidRPr="001C7CD3">
        <w:rPr>
          <w:rFonts w:eastAsia="Times New Roman" w:cs="Times New Roman"/>
          <w:b/>
          <w:bCs/>
          <w:sz w:val="8"/>
        </w:rPr>
        <w:t>UNIDENTIFIED MALE:</w:t>
      </w:r>
      <w:r w:rsidRPr="001C7CD3">
        <w:rPr>
          <w:rFonts w:eastAsia="Times New Roman" w:cs="Times New Roman"/>
          <w:sz w:val="8"/>
        </w:rPr>
        <w:t xml:space="preserve"> (SPEAKING FOREIGN LANGUAGE) </w:t>
      </w:r>
      <w:r w:rsidRPr="001C7CD3">
        <w:rPr>
          <w:rFonts w:eastAsia="Times New Roman" w:cs="Times New Roman"/>
          <w:b/>
          <w:bCs/>
          <w:sz w:val="8"/>
        </w:rPr>
        <w:t>ELBAGIR:</w:t>
      </w:r>
      <w:r w:rsidRPr="001C7CD3">
        <w:rPr>
          <w:rFonts w:eastAsia="Times New Roman" w:cs="Times New Roman"/>
          <w:sz w:val="8"/>
        </w:rPr>
        <w:t xml:space="preserve"> CNN was told by coalition forces that a deadlier U.S. weapon system, the TOW missile, was air dropped in 2015 by Saudi Arabia to Yemeni forces, an air drop that was proudly proclaimed across Saudi-backed media channels. Where were they used and by whom? We try to find out. (on camera): Yes, can you hear me? </w:t>
      </w:r>
      <w:r w:rsidRPr="001C7CD3">
        <w:rPr>
          <w:rFonts w:eastAsia="Times New Roman" w:cs="Times New Roman"/>
          <w:b/>
          <w:bCs/>
          <w:sz w:val="8"/>
        </w:rPr>
        <w:t>UNIDENTIFIED MALE:</w:t>
      </w:r>
      <w:r w:rsidRPr="001C7CD3">
        <w:rPr>
          <w:rFonts w:eastAsia="Times New Roman" w:cs="Times New Roman"/>
          <w:sz w:val="8"/>
        </w:rPr>
        <w:t xml:space="preserve"> (INAUDIBLE) </w:t>
      </w:r>
      <w:r w:rsidRPr="001C7CD3">
        <w:rPr>
          <w:rFonts w:eastAsia="Times New Roman" w:cs="Times New Roman"/>
          <w:b/>
          <w:bCs/>
          <w:sz w:val="8"/>
        </w:rPr>
        <w:t>ELBAGIR:</w:t>
      </w:r>
      <w:r w:rsidRPr="001C7CD3">
        <w:rPr>
          <w:rFonts w:eastAsia="Times New Roman" w:cs="Times New Roman"/>
          <w:sz w:val="8"/>
        </w:rPr>
        <w:t xml:space="preserve"> Yes. </w:t>
      </w:r>
      <w:r w:rsidRPr="001C7CD3">
        <w:rPr>
          <w:rFonts w:eastAsia="Times New Roman" w:cs="Times New Roman"/>
          <w:b/>
          <w:bCs/>
          <w:sz w:val="8"/>
        </w:rPr>
        <w:t>UNIDENTIFIED MALE:</w:t>
      </w:r>
      <w:r w:rsidRPr="001C7CD3">
        <w:rPr>
          <w:rFonts w:eastAsia="Times New Roman" w:cs="Times New Roman"/>
          <w:sz w:val="8"/>
        </w:rPr>
        <w:t xml:space="preserve"> (INAUDIBLE) </w:t>
      </w:r>
      <w:r w:rsidRPr="001C7CD3">
        <w:rPr>
          <w:rFonts w:eastAsia="Times New Roman" w:cs="Times New Roman"/>
          <w:b/>
          <w:bCs/>
          <w:sz w:val="8"/>
        </w:rPr>
        <w:t>ELBAGIR:</w:t>
      </w:r>
      <w:r w:rsidRPr="001C7CD3">
        <w:rPr>
          <w:rFonts w:eastAsia="Times New Roman" w:cs="Times New Roman"/>
          <w:sz w:val="8"/>
        </w:rPr>
        <w:t xml:space="preserve"> OK. We've been told we can't go ahead with the interviews we had preplanned. This local government is under the head of the coalition and they are completely blocking our contacts or any of our ability to do any work. (voice-over): The intimidation continued throughout that day and into the night. Ultimately, we're chased out of town. [13:40:00] But </w:t>
      </w:r>
      <w:r w:rsidRPr="001C7CD3">
        <w:rPr>
          <w:rFonts w:eastAsia="Times New Roman" w:cs="Times New Roman"/>
          <w:u w:val="single"/>
        </w:rPr>
        <w:t>we still want to find out what happened to the TOWs. We ask the U.S. Department of Defense whether they knew what happened to the U.S. anti-tank missiles. They said that despite Saudi TV coverage, they weren't even aware of the claim that the kingdom of Saudi Arabia used TOW anti-tank missiles in Yemen</w:t>
      </w:r>
      <w:r w:rsidRPr="001C7CD3">
        <w:rPr>
          <w:rFonts w:eastAsia="Times New Roman" w:cs="Times New Roman"/>
          <w:sz w:val="8"/>
        </w:rPr>
        <w:t xml:space="preserve"> in October 2015.After CNN presented its findings to the DOD, it says it has now launched an investigation. The Saudi-led coalition has not responded to calls for comment but a senior UAE official denied to CNN that they were in violation of the arms sales agreement, saying, "The Giants Brigade are part of Yemeni forces that fight the Houthis on the ground and are under our direct supervision." The U.S. DOD statement to CNN added, "They did not authorize any transfer of MRAPs or any military hardware from Saudi Arabia or the UAE to third parties." So far, we've focused on the weapons fueling the war here. (CROSSTALK) </w:t>
      </w:r>
      <w:r w:rsidRPr="001C7CD3">
        <w:rPr>
          <w:rFonts w:eastAsia="Times New Roman" w:cs="Times New Roman"/>
          <w:b/>
          <w:bCs/>
          <w:sz w:val="8"/>
        </w:rPr>
        <w:t>ELBAGIR:</w:t>
      </w:r>
      <w:r w:rsidRPr="001C7CD3">
        <w:rPr>
          <w:rFonts w:eastAsia="Times New Roman" w:cs="Times New Roman"/>
          <w:sz w:val="8"/>
        </w:rPr>
        <w:t xml:space="preserve"> But the seemingly endless conflict they sustain has also sparked a manmade catastrophe. Just a short distance from the front lines, the human toll comes into full view. (CROSSTALK) ELBAGIR (on camera): This is Bashai, and she is so malnourished, she can't walk. Her mother has to carry her everywhere. There are 200 cases of malnutrition, like Bashai, just in this one village. (voice-over): The local clinic had to shut down, so when word that the doctor is here gets around, parents come out into the street to meet her. Lola is 14 months old but looks far smaller. (CRYING) </w:t>
      </w:r>
      <w:r w:rsidRPr="001C7CD3">
        <w:rPr>
          <w:rFonts w:eastAsia="Times New Roman" w:cs="Times New Roman"/>
          <w:b/>
          <w:bCs/>
          <w:sz w:val="8"/>
        </w:rPr>
        <w:t>ELBAGIR:</w:t>
      </w:r>
      <w:r w:rsidRPr="001C7CD3">
        <w:rPr>
          <w:rFonts w:eastAsia="Times New Roman" w:cs="Times New Roman"/>
          <w:sz w:val="8"/>
        </w:rPr>
        <w:t xml:space="preserve"> After the doctor finishes her checkup, her father takes us deeper into the village to meet other families. (on camera): This is Rehab. She's two years old and she is so severely malnourished that her chest has begun to cave in. But incredibly, this is Rehab after she started getting better. The doctors said they have been able to get her to keep some of the nutrition in, and they're actually hopeful now. (voice-over): That hope, though, depends on peace. And what we've seen here doesn't give much hope of a lasting one. </w:t>
      </w:r>
      <w:r w:rsidRPr="001C7CD3">
        <w:rPr>
          <w:rFonts w:eastAsia="Times New Roman" w:cs="Times New Roman"/>
          <w:u w:val="single"/>
        </w:rPr>
        <w:t xml:space="preserve">How easy it is to get your </w:t>
      </w:r>
      <w:proofErr w:type="gramStart"/>
      <w:r w:rsidRPr="001C7CD3">
        <w:rPr>
          <w:rFonts w:eastAsia="Times New Roman" w:cs="Times New Roman"/>
          <w:u w:val="single"/>
        </w:rPr>
        <w:t>hands on</w:t>
      </w:r>
      <w:proofErr w:type="gramEnd"/>
      <w:r w:rsidRPr="001C7CD3">
        <w:rPr>
          <w:rFonts w:eastAsia="Times New Roman" w:cs="Times New Roman"/>
          <w:u w:val="single"/>
        </w:rPr>
        <w:t xml:space="preserve"> high-tech U.S. weapons</w:t>
      </w:r>
      <w:r w:rsidRPr="001C7CD3">
        <w:rPr>
          <w:rFonts w:eastAsia="Times New Roman" w:cs="Times New Roman"/>
          <w:sz w:val="8"/>
        </w:rPr>
        <w:t xml:space="preserve">. </w:t>
      </w:r>
      <w:r w:rsidRPr="001C7CD3">
        <w:rPr>
          <w:rFonts w:eastAsia="Times New Roman" w:cs="Times New Roman"/>
          <w:u w:val="single"/>
        </w:rPr>
        <w:t xml:space="preserve">How a swamp of uneasy alliances has </w:t>
      </w:r>
      <w:r w:rsidRPr="001C7CD3">
        <w:rPr>
          <w:rFonts w:eastAsia="Times New Roman" w:cs="Times New Roman"/>
          <w:b/>
          <w:u w:val="single"/>
        </w:rPr>
        <w:t>led to sensitive U.S. weaponry</w:t>
      </w:r>
      <w:r w:rsidRPr="001C7CD3">
        <w:rPr>
          <w:rFonts w:eastAsia="Times New Roman" w:cs="Times New Roman"/>
          <w:u w:val="single"/>
        </w:rPr>
        <w:t xml:space="preserve"> </w:t>
      </w:r>
      <w:r w:rsidRPr="001C7CD3">
        <w:rPr>
          <w:rFonts w:eastAsia="Times New Roman" w:cs="Times New Roman"/>
          <w:b/>
          <w:u w:val="single"/>
        </w:rPr>
        <w:t>ending up in both Iranian and al Qaeda-linked hands</w:t>
      </w:r>
      <w:r w:rsidRPr="001C7CD3">
        <w:rPr>
          <w:rFonts w:eastAsia="Times New Roman" w:cs="Times New Roman"/>
          <w:sz w:val="8"/>
        </w:rPr>
        <w:t xml:space="preserve">. How America's allies are making Americans less safe. Wherever or with whomever the weapons end up, the war goes on. And ultimately, it's the people here who, as ever, bear the brunt. Nima Elbagir, CNN, Al-Bayda (ph) Province. (END VIDEOTAPE) </w:t>
      </w:r>
      <w:r w:rsidRPr="001C7CD3">
        <w:rPr>
          <w:rFonts w:eastAsia="Times New Roman" w:cs="Times New Roman"/>
          <w:b/>
          <w:bCs/>
          <w:sz w:val="8"/>
        </w:rPr>
        <w:t>KEILAR:</w:t>
      </w:r>
      <w:r w:rsidRPr="001C7CD3">
        <w:rPr>
          <w:rFonts w:eastAsia="Times New Roman" w:cs="Times New Roman"/>
          <w:sz w:val="8"/>
        </w:rPr>
        <w:t xml:space="preserve"> U.S. weapon manufacturer, Navistar, did not respond to CNN's request for comment. These U.S. arms sales are legally process and sanctioned by the U.S. government. And CNN's exclusive report has now gotten the attention of American lawmakers. At least one Senator now calling for the U.S. to end its involvement in the Yemen civil war. We have Senator Chris Murphy, along with Nima Elbagir, who had that exclusive report, joining us live, next. (COMMERCIAL BREAK) [13:48:10] KEILAR: A member of the Senate Armed Services Committee is calling for an end to U.S. involvement in the war in Yemen. This push from Senator Chris Murphy is coming on the heels of an exclusive CNN report, "U.S. Weapons Sold to Saudi Arabia and the United Arab Emirates Following into the Hands of Militias Linked to Iran and alQaeda." The head of the U.S. Central Command was asked about the situation ata hearing today. (BEGIN VIDEO CLIP) </w:t>
      </w:r>
      <w:r w:rsidRPr="001C7CD3">
        <w:rPr>
          <w:rFonts w:eastAsia="Times New Roman" w:cs="Times New Roman"/>
          <w:b/>
          <w:bCs/>
          <w:sz w:val="8"/>
        </w:rPr>
        <w:t>GEN. JOSEPH VOTEL, COMMANDER, U.S. ARMY CENTRAL COMMAND:</w:t>
      </w:r>
      <w:r w:rsidRPr="001C7CD3">
        <w:rPr>
          <w:rFonts w:eastAsia="Times New Roman" w:cs="Times New Roman"/>
          <w:sz w:val="8"/>
        </w:rPr>
        <w:t xml:space="preserve"> We have not authorized Saudi Arabia or the Emirates to retransfer any of this equipment to other parties on the ground in Yemen. I think we have to look more closely at the allegations in this particular situation to find out what happened. As we've seen in Iraq in the past, where we saw our partners overrun, we have seen American equipment provided to them, lost in the course of a fight, end up in the hands of our adversaries out there. And </w:t>
      </w:r>
      <w:proofErr w:type="gramStart"/>
      <w:r w:rsidRPr="001C7CD3">
        <w:rPr>
          <w:rFonts w:eastAsia="Times New Roman" w:cs="Times New Roman"/>
          <w:sz w:val="8"/>
        </w:rPr>
        <w:t>so</w:t>
      </w:r>
      <w:proofErr w:type="gramEnd"/>
      <w:r w:rsidRPr="001C7CD3">
        <w:rPr>
          <w:rFonts w:eastAsia="Times New Roman" w:cs="Times New Roman"/>
          <w:sz w:val="8"/>
        </w:rPr>
        <w:t xml:space="preserve"> I think we have to examine that better. (END VIDEO CLIP) </w:t>
      </w:r>
      <w:r w:rsidRPr="001C7CD3">
        <w:rPr>
          <w:rFonts w:eastAsia="Times New Roman" w:cs="Times New Roman"/>
          <w:b/>
          <w:bCs/>
          <w:sz w:val="8"/>
        </w:rPr>
        <w:t>KEILAR:</w:t>
      </w:r>
      <w:r w:rsidRPr="001C7CD3">
        <w:rPr>
          <w:rFonts w:eastAsia="Times New Roman" w:cs="Times New Roman"/>
          <w:sz w:val="8"/>
        </w:rPr>
        <w:t xml:space="preserve"> Senator Chris Murphy is with us from Capitol Hill. CNN'sNima Elbagir is in London with more on her exclusive reporting. Senator, when you heard this CNN that Nima had on CNN, what did you think? SEN. CHRIS MURPHY, (D), CONNECTICUT: It's infuriating but not surprising. </w:t>
      </w:r>
      <w:r w:rsidRPr="001C7CD3">
        <w:rPr>
          <w:rFonts w:eastAsia="Times New Roman" w:cs="Times New Roman"/>
          <w:u w:val="single"/>
        </w:rPr>
        <w:t>There's a long history of the United States sending very complicated, very lethal weapons into chaotic war zones and those weapons ending up in the hands of our enemies</w:t>
      </w:r>
      <w:r w:rsidRPr="001C7CD3">
        <w:rPr>
          <w:rFonts w:eastAsia="Times New Roman" w:cs="Times New Roman"/>
          <w:sz w:val="8"/>
        </w:rPr>
        <w:t xml:space="preserve">. Just recently, a few years ago, when we were trying to train a whole bunch of so-called moderate rebels inside Syria, many of the weapons we gave them ended up in the hands of those they were supposed to be fight, groups connected to ISIS. This is predictable and it's why many of us have been advocating for years for the United States to get out of the civil war inside Yemen. </w:t>
      </w:r>
      <w:r w:rsidRPr="001C7CD3">
        <w:rPr>
          <w:rFonts w:eastAsia="Times New Roman" w:cs="Times New Roman"/>
          <w:u w:val="single"/>
        </w:rPr>
        <w:t>Our support for the Saudis has been allowing them to intentionally kill civilians. And now we find out fairly definitively that the weapons we have been giving the Saudis are ending up in very conservative, very radical Sunni militias that may end up using those weapons against the United States and our allies</w:t>
      </w:r>
      <w:r w:rsidRPr="001C7CD3">
        <w:rPr>
          <w:rFonts w:eastAsia="Times New Roman" w:cs="Times New Roman"/>
          <w:sz w:val="8"/>
        </w:rPr>
        <w:t xml:space="preserve">. [13:50:21] KEILAR: Nima, you've been, with this reporting, in a unique position of knowing more than the U.S. government does about where its weapons are ending up. What did you think about how Capitol Hill is responding to your report? ELBAGIR: To General Votel's point where he describes weapons being given to allies ending up in a conflict situation in the hands of enemies, that's not what happened here. These were weapons that were knowingly transferred from the United Arab Emirates, that they admit to knowingly transferring to groups under the coalition's aegis. Saudi Arabia publicly announce it had on Saudi-backed media channels in addition to what we heard from coalition sources. </w:t>
      </w:r>
      <w:r w:rsidRPr="001C7CD3">
        <w:rPr>
          <w:rFonts w:eastAsia="Times New Roman" w:cs="Times New Roman"/>
          <w:u w:val="single"/>
        </w:rPr>
        <w:t xml:space="preserve">They publicly announced that they were air dropping -- which is incredibly irresponsible. That's not a mechanism that you have a lot of control over. They were air dropping antitank missiles with a three-kilometer radius to a military front that includes an al Qaeda-linked group. </w:t>
      </w:r>
      <w:r w:rsidRPr="001C7CD3">
        <w:rPr>
          <w:rFonts w:eastAsia="Times New Roman" w:cs="Times New Roman"/>
          <w:sz w:val="8"/>
        </w:rPr>
        <w:t xml:space="preserve">Where this seems to be breaking down is that the United Arab Emirates, as they see it, believe that they have the right to transfer this weaponry, even though the United States has been pretty categoric that they do not -- Brianna? </w:t>
      </w:r>
      <w:r w:rsidRPr="001C7CD3">
        <w:rPr>
          <w:rFonts w:eastAsia="Times New Roman" w:cs="Times New Roman"/>
          <w:b/>
          <w:bCs/>
          <w:sz w:val="8"/>
        </w:rPr>
        <w:t>KEILAR:</w:t>
      </w:r>
      <w:r w:rsidRPr="001C7CD3">
        <w:rPr>
          <w:rFonts w:eastAsia="Times New Roman" w:cs="Times New Roman"/>
          <w:sz w:val="8"/>
        </w:rPr>
        <w:t xml:space="preserve"> Senator, what do you say to that? What can Congress do? That's on outstanding point that Nima makes. This isn't as General Votel describes it. </w:t>
      </w:r>
      <w:r w:rsidRPr="001C7CD3">
        <w:rPr>
          <w:rFonts w:eastAsia="Times New Roman" w:cs="Times New Roman"/>
          <w:u w:val="single"/>
        </w:rPr>
        <w:t>This is knowingly being transferred in violation of these armed sales agreements.</w:t>
      </w:r>
      <w:r w:rsidRPr="001C7CD3">
        <w:rPr>
          <w:rFonts w:eastAsia="Times New Roman" w:cs="Times New Roman"/>
          <w:sz w:val="8"/>
        </w:rPr>
        <w:t xml:space="preserve"> </w:t>
      </w:r>
      <w:r w:rsidRPr="001C7CD3">
        <w:rPr>
          <w:rFonts w:eastAsia="Times New Roman" w:cs="Times New Roman"/>
          <w:b/>
          <w:bCs/>
          <w:sz w:val="8"/>
        </w:rPr>
        <w:t>MURPHY:</w:t>
      </w:r>
      <w:r w:rsidRPr="001C7CD3">
        <w:rPr>
          <w:rFonts w:eastAsia="Times New Roman" w:cs="Times New Roman"/>
          <w:sz w:val="8"/>
        </w:rPr>
        <w:t xml:space="preserve"> We have raised these concerns with the administration before. We have known for a long time that the Saudis and UAE have created coalitions with very dangerous militias on the ground inside Yemen. This is not news to the administration. Many of us are worried about those groups that are inside the Saudi-led coalition. But the Saudis also have been violating the rules of conflicts for years now. When they use our bombs, they're not supposed to intentionally drop them on civilians, and yet we have all sort of good reporting from inside Yemen to show they've been using U.S.-made bombs, U.S.-made targeting systems, U.S. refueling planes to intentionally attack civilian targets. And </w:t>
      </w:r>
      <w:proofErr w:type="gramStart"/>
      <w:r w:rsidRPr="001C7CD3">
        <w:rPr>
          <w:rFonts w:eastAsia="Times New Roman" w:cs="Times New Roman"/>
          <w:sz w:val="8"/>
        </w:rPr>
        <w:t>so</w:t>
      </w:r>
      <w:proofErr w:type="gramEnd"/>
      <w:r w:rsidRPr="001C7CD3">
        <w:rPr>
          <w:rFonts w:eastAsia="Times New Roman" w:cs="Times New Roman"/>
          <w:sz w:val="8"/>
        </w:rPr>
        <w:t xml:space="preserve"> it is also not as if our military didn't have notice that the Saudis have in the past violated the conditions of our alliance, so this should not be surprising to them given that history. </w:t>
      </w:r>
      <w:r w:rsidRPr="001C7CD3">
        <w:rPr>
          <w:rFonts w:eastAsia="Times New Roman" w:cs="Times New Roman"/>
          <w:b/>
          <w:bCs/>
          <w:sz w:val="8"/>
        </w:rPr>
        <w:t>KEILAR:</w:t>
      </w:r>
      <w:r w:rsidRPr="001C7CD3">
        <w:rPr>
          <w:rFonts w:eastAsia="Times New Roman" w:cs="Times New Roman"/>
          <w:sz w:val="8"/>
        </w:rPr>
        <w:t xml:space="preserve"> How do you deal with this, Senator, when we've seen the administration, the president in particular, rhetorically and in very real ways, be soft on Saudi Arabia, for instance. What is -- what can be done aside from the administration where we're seeing this reticence to be tough on the Saudis? </w:t>
      </w:r>
      <w:r w:rsidRPr="001C7CD3">
        <w:rPr>
          <w:rFonts w:eastAsia="Times New Roman" w:cs="Times New Roman"/>
          <w:b/>
          <w:bCs/>
          <w:sz w:val="8"/>
        </w:rPr>
        <w:t>MURPHY:</w:t>
      </w:r>
      <w:r w:rsidRPr="001C7CD3">
        <w:rPr>
          <w:rFonts w:eastAsia="Times New Roman" w:cs="Times New Roman"/>
          <w:sz w:val="8"/>
        </w:rPr>
        <w:t xml:space="preserve"> Congress can pull the United States out of this civil war. And in a few weeks, we will offer a resolution on the floor of the Senate to do that, which will likely get the majority of Senators voting in favor of it, Democrats and Republicans. The House will take up that resolution. It will have a majority of the House as well. The president may still veto that resolution, but that doesn't mean that Congress shouldn't exercise our responsibility to be a co-equal branch with the president in setting foreign policy. As the reporting shows, the danger of staying in this civil war is not just that </w:t>
      </w:r>
      <w:r w:rsidRPr="001C7CD3">
        <w:rPr>
          <w:rFonts w:eastAsia="Times New Roman" w:cs="Times New Roman"/>
          <w:u w:val="single"/>
        </w:rPr>
        <w:t>more military hardware will be transferred to dangerous militias</w:t>
      </w:r>
      <w:r w:rsidRPr="001C7CD3">
        <w:rPr>
          <w:rFonts w:eastAsia="Times New Roman" w:cs="Times New Roman"/>
          <w:sz w:val="8"/>
        </w:rPr>
        <w:t xml:space="preserve">, it's that we will continue to be part of a war that is creating a humanitarian catastrophe that's already resulted in 85,000 little kids dying of starvation or disease. Congress has got to take a vote to pull us out of this war. KEILAR: Nima, your report was -- it took us right to that point that the Senator is talking about, to see these children who -- they look-- they look younger than they are because they're so malnourished, and it is heartbreaking in the story you tell. What needs to be done to stem this humanitarian crisis? </w:t>
      </w:r>
      <w:r w:rsidRPr="001C7CD3">
        <w:rPr>
          <w:rFonts w:eastAsia="Times New Roman" w:cs="Times New Roman"/>
          <w:b/>
          <w:bCs/>
          <w:sz w:val="8"/>
        </w:rPr>
        <w:t>ELBAGIR:</w:t>
      </w:r>
      <w:r w:rsidRPr="001C7CD3">
        <w:rPr>
          <w:rFonts w:eastAsia="Times New Roman" w:cs="Times New Roman"/>
          <w:sz w:val="8"/>
        </w:rPr>
        <w:t xml:space="preserve"> Well, everyone we've spoken to on the ground is clear on one point, they need a real cease-fire. </w:t>
      </w:r>
      <w:r w:rsidRPr="001C7CD3">
        <w:rPr>
          <w:rFonts w:eastAsia="Times New Roman" w:cs="Times New Roman"/>
          <w:u w:val="single"/>
        </w:rPr>
        <w:t xml:space="preserve">And the problem, is </w:t>
      </w:r>
      <w:r w:rsidRPr="001C7CD3">
        <w:rPr>
          <w:rFonts w:eastAsia="Times New Roman" w:cs="Times New Roman"/>
          <w:b/>
          <w:u w:val="single"/>
        </w:rPr>
        <w:t>when you have so many parties to the conflict empowered by this easy access to weaponry</w:t>
      </w:r>
      <w:r w:rsidRPr="001C7CD3">
        <w:rPr>
          <w:rFonts w:eastAsia="Times New Roman" w:cs="Times New Roman"/>
          <w:u w:val="single"/>
        </w:rPr>
        <w:t xml:space="preserve">, </w:t>
      </w:r>
      <w:r w:rsidRPr="001C7CD3">
        <w:rPr>
          <w:rFonts w:eastAsia="Times New Roman" w:cs="Times New Roman"/>
          <w:b/>
          <w:u w:val="single"/>
        </w:rPr>
        <w:t>it's very difficult to police a cease-fire</w:t>
      </w:r>
      <w:r w:rsidRPr="001C7CD3">
        <w:rPr>
          <w:rFonts w:eastAsia="Times New Roman" w:cs="Times New Roman"/>
          <w:sz w:val="8"/>
        </w:rPr>
        <w:t>. And that is what needs to happen. The parties to the conflict, even on a higher-level, I.E., the coalition, they need to deliver on their promises to get aid to some of these areas cut off by the fighting. And we saw very little evidence of that on the ground -- Brianna?</w:t>
      </w:r>
    </w:p>
    <w:p w14:paraId="082572B6" w14:textId="77777777" w:rsidR="00713E98" w:rsidRPr="001C7CD3" w:rsidRDefault="00713E98" w:rsidP="00713E98">
      <w:pPr>
        <w:pStyle w:val="NormalWeb"/>
        <w:pBdr>
          <w:bottom w:val="single" w:sz="6" w:space="24" w:color="CACACA"/>
        </w:pBdr>
        <w:spacing w:before="0" w:beforeAutospacing="0" w:after="0" w:afterAutospacing="0"/>
        <w:rPr>
          <w:rFonts w:cs="Times New Roman"/>
          <w:color w:val="000000"/>
          <w:sz w:val="8"/>
          <w:szCs w:val="22"/>
          <w:bdr w:val="none" w:sz="0" w:space="0" w:color="auto" w:frame="1"/>
          <w:lang w:val="en-GB"/>
        </w:rPr>
      </w:pPr>
    </w:p>
    <w:p w14:paraId="1FAE5B81" w14:textId="77777777" w:rsidR="00713E98" w:rsidRPr="001C7CD3" w:rsidRDefault="00713E98" w:rsidP="00713E98">
      <w:pPr>
        <w:pStyle w:val="Heading4"/>
      </w:pPr>
      <w:r w:rsidRPr="001C7CD3">
        <w:t xml:space="preserve">Mid East instability goes nuclear </w:t>
      </w:r>
    </w:p>
    <w:p w14:paraId="7EF91DDB" w14:textId="77777777" w:rsidR="00713E98" w:rsidRPr="001C7CD3" w:rsidRDefault="00713E98" w:rsidP="00713E98">
      <w:r w:rsidRPr="001C7CD3">
        <w:t xml:space="preserve">James D. </w:t>
      </w:r>
      <w:r w:rsidRPr="001C7CD3">
        <w:rPr>
          <w:rStyle w:val="Style13ptBold"/>
        </w:rPr>
        <w:t>Fearon 15</w:t>
      </w:r>
      <w:r w:rsidRPr="001C7CD3">
        <w:t xml:space="preserve">, the Theodore and Frances Geballe Professor in the School of Humanities and Sciences, a professor of political science, and a Senior Fellow in the Freeman Spogli Institute for International Studies, all at Stanford, “Instability In The Middle East,” 5-7-15, </w:t>
      </w:r>
      <w:hyperlink r:id="rId25" w:history="1">
        <w:r w:rsidRPr="001C7CD3">
          <w:rPr>
            <w:rStyle w:val="Hyperlink"/>
          </w:rPr>
          <w:t>http://www.hoover.org/research/instability-middle-east</w:t>
        </w:r>
      </w:hyperlink>
      <w:r w:rsidRPr="001C7CD3">
        <w:t>, DOA: 8-7-15, y2k</w:t>
      </w:r>
    </w:p>
    <w:p w14:paraId="35FB4B07" w14:textId="77777777" w:rsidR="00713E98" w:rsidRPr="001C7CD3" w:rsidRDefault="00713E98" w:rsidP="00713E98">
      <w:pPr>
        <w:rPr>
          <w:rStyle w:val="StyleUnderline"/>
        </w:rPr>
      </w:pPr>
    </w:p>
    <w:p w14:paraId="799FF275" w14:textId="5AEDC9CF" w:rsidR="00713E98" w:rsidRPr="001C7CD3" w:rsidRDefault="00713E98" w:rsidP="00713E98">
      <w:pPr>
        <w:rPr>
          <w:iCs/>
          <w:u w:val="single"/>
          <w:bdr w:val="single" w:sz="8" w:space="0" w:color="auto" w:frame="1"/>
          <w:lang w:eastAsia="ko-KR"/>
        </w:rPr>
      </w:pPr>
      <w:r w:rsidRPr="001C7CD3">
        <w:rPr>
          <w:rStyle w:val="StyleUnderline"/>
        </w:rPr>
        <w:t>The failure of states in the Middle East</w:t>
      </w:r>
      <w:r w:rsidRPr="001C7CD3">
        <w:rPr>
          <w:sz w:val="10"/>
        </w:rPr>
        <w:t xml:space="preserve"> since the Arab Spring </w:t>
      </w:r>
      <w:r w:rsidRPr="001C7CD3">
        <w:rPr>
          <w:rStyle w:val="StyleUnderline"/>
        </w:rPr>
        <w:t>poses</w:t>
      </w:r>
      <w:r w:rsidRPr="001C7CD3">
        <w:rPr>
          <w:sz w:val="10"/>
        </w:rPr>
        <w:t xml:space="preserve"> greater and more </w:t>
      </w:r>
      <w:r w:rsidRPr="001C7CD3">
        <w:rPr>
          <w:rStyle w:val="Emphasis"/>
        </w:rPr>
        <w:t>immediate threats</w:t>
      </w:r>
      <w:r w:rsidRPr="001C7CD3">
        <w:rPr>
          <w:sz w:val="10"/>
        </w:rPr>
        <w:t xml:space="preserve"> to U.S. security.</w:t>
      </w:r>
      <w:r w:rsidRPr="001C7CD3">
        <w:rPr>
          <w:rStyle w:val="Emphasis"/>
          <w:sz w:val="14"/>
        </w:rPr>
        <w:t xml:space="preserve"> </w:t>
      </w:r>
      <w:r w:rsidRPr="001C7CD3">
        <w:rPr>
          <w:sz w:val="10"/>
        </w:rPr>
        <w:t xml:space="preserve">An imperfect but decent proxy for the amount of state failure in the international system is </w:t>
      </w:r>
      <w:r w:rsidRPr="001C7CD3">
        <w:rPr>
          <w:rStyle w:val="StyleUnderline"/>
        </w:rPr>
        <w:t>the number of ongoing civil wars</w:t>
      </w:r>
      <w:r w:rsidRPr="001C7CD3">
        <w:rPr>
          <w:sz w:val="10"/>
        </w:rPr>
        <w:t xml:space="preserve">. This number </w:t>
      </w:r>
      <w:r w:rsidRPr="001C7CD3">
        <w:rPr>
          <w:rStyle w:val="StyleUnderline"/>
        </w:rPr>
        <w:t>increased steadily</w:t>
      </w:r>
      <w:r w:rsidRPr="001C7CD3">
        <w:rPr>
          <w:sz w:val="10"/>
        </w:rPr>
        <w:t xml:space="preserve"> from the end of the World War II to the early 1990s, when it reached a remarkably high level following the collapse of the Soviet Union. At that time almost three in ten countries with a population greater than half a million was experiencing a civil conflict that had killed at least 1,000 people. Total deaths were substantially greater in a large majority of these—median total deaths for wars in progress in 1994 were at least 30,000. Since the mid 1990s we see some decline and a leveling out, despite the outbreak of several large-scale conflicts in the Middle East and North Africa (MENA). Quite a few civil wars, many of them long running, ended in the second half of the 1990s, in Latin America, Asia, Eastern Europe, and sub-Saharan Africa (though almost as many started in the late 90s in Africa). Since 9/11 and the Arab Spring, however, </w:t>
      </w:r>
      <w:r w:rsidRPr="001C7CD3">
        <w:rPr>
          <w:rStyle w:val="Emphasis"/>
        </w:rPr>
        <w:t>new state failures have been concentrated in the MENA region</w:t>
      </w:r>
      <w:r w:rsidRPr="001C7CD3">
        <w:rPr>
          <w:sz w:val="10"/>
        </w:rPr>
        <w:t xml:space="preserve">, </w:t>
      </w:r>
      <w:r w:rsidRPr="001C7CD3">
        <w:rPr>
          <w:rStyle w:val="StyleUnderline"/>
        </w:rPr>
        <w:t>with dramatic instances in Iraq, Syria, Libya, and Yemen</w:t>
      </w:r>
      <w:r w:rsidRPr="001C7CD3">
        <w:rPr>
          <w:sz w:val="10"/>
        </w:rPr>
        <w:t xml:space="preserve">. Three of these were middle-income countries not too long ago. Syria and Iraq had developed business sectors. Iraq, Syria, and Libya had all attempted nuclear weapons programs, with various degrees of competence. </w:t>
      </w:r>
      <w:r w:rsidRPr="001C7CD3">
        <w:rPr>
          <w:rStyle w:val="StyleUnderline"/>
        </w:rPr>
        <w:t>Although civil wars are not new to this region</w:t>
      </w:r>
      <w:r w:rsidRPr="001C7CD3">
        <w:rPr>
          <w:sz w:val="10"/>
        </w:rPr>
        <w:t xml:space="preserve"> – or to these states, excepting Libya—</w:t>
      </w:r>
      <w:r w:rsidRPr="001C7CD3">
        <w:rPr>
          <w:rStyle w:val="Emphasis"/>
        </w:rPr>
        <w:t>the degree of state collapse</w:t>
      </w:r>
      <w:r w:rsidRPr="001C7CD3">
        <w:rPr>
          <w:sz w:val="10"/>
        </w:rPr>
        <w:t xml:space="preserve"> </w:t>
      </w:r>
      <w:r w:rsidRPr="001C7CD3">
        <w:rPr>
          <w:rStyle w:val="StyleUnderline"/>
        </w:rPr>
        <w:t>is of a whole new order in all of them.</w:t>
      </w:r>
      <w:r w:rsidRPr="001C7CD3">
        <w:rPr>
          <w:sz w:val="10"/>
        </w:rPr>
        <w:t xml:space="preserve"> Further, </w:t>
      </w:r>
      <w:r w:rsidRPr="001C7CD3">
        <w:rPr>
          <w:rStyle w:val="StyleUnderline"/>
        </w:rPr>
        <w:t xml:space="preserve">the prospects for </w:t>
      </w:r>
      <w:r w:rsidRPr="001C7CD3">
        <w:rPr>
          <w:rStyle w:val="Emphasis"/>
        </w:rPr>
        <w:t>a return of stable central control in Syria and Iraq</w:t>
      </w:r>
      <w:r w:rsidRPr="001C7CD3">
        <w:rPr>
          <w:sz w:val="10"/>
        </w:rPr>
        <w:t xml:space="preserve"> </w:t>
      </w:r>
      <w:r w:rsidRPr="001C7CD3">
        <w:rPr>
          <w:rStyle w:val="StyleUnderline"/>
        </w:rPr>
        <w:t>do not seem good.</w:t>
      </w:r>
      <w:r w:rsidRPr="001C7CD3">
        <w:rPr>
          <w:u w:val="single"/>
        </w:rPr>
        <w:t xml:space="preserve"> </w:t>
      </w:r>
      <w:r w:rsidRPr="001C7CD3">
        <w:rPr>
          <w:rStyle w:val="StyleUnderline"/>
        </w:rPr>
        <w:t>State collapse and failure in this region is</w:t>
      </w:r>
      <w:r w:rsidRPr="001C7CD3">
        <w:rPr>
          <w:sz w:val="10"/>
        </w:rPr>
        <w:t xml:space="preserve"> much more </w:t>
      </w:r>
      <w:r w:rsidRPr="001C7CD3">
        <w:rPr>
          <w:rStyle w:val="Emphasis"/>
        </w:rPr>
        <w:t>consequential for</w:t>
      </w:r>
      <w:r w:rsidRPr="001C7CD3">
        <w:rPr>
          <w:sz w:val="10"/>
        </w:rPr>
        <w:t xml:space="preserve"> U.S. economic and </w:t>
      </w:r>
      <w:r w:rsidRPr="001C7CD3">
        <w:rPr>
          <w:rStyle w:val="Emphasis"/>
        </w:rPr>
        <w:t>security interests</w:t>
      </w:r>
      <w:r w:rsidRPr="001C7CD3">
        <w:rPr>
          <w:sz w:val="10"/>
        </w:rPr>
        <w:t xml:space="preserve"> than in sub-Saharan Africa because </w:t>
      </w:r>
      <w:r w:rsidRPr="001C7CD3">
        <w:rPr>
          <w:rStyle w:val="StyleUnderline"/>
        </w:rPr>
        <w:t xml:space="preserve">it raises the risk of </w:t>
      </w:r>
      <w:r w:rsidRPr="001C7CD3">
        <w:rPr>
          <w:rStyle w:val="Emphasis"/>
        </w:rPr>
        <w:t>a spread of civil wars and state failures to other states in the region</w:t>
      </w:r>
      <w:r w:rsidRPr="001C7CD3">
        <w:rPr>
          <w:sz w:val="10"/>
        </w:rPr>
        <w:t xml:space="preserve"> </w:t>
      </w:r>
      <w:r w:rsidRPr="001C7CD3">
        <w:rPr>
          <w:rStyle w:val="StyleUnderline"/>
        </w:rPr>
        <w:t>that are important for</w:t>
      </w:r>
      <w:r w:rsidRPr="001C7CD3">
        <w:rPr>
          <w:sz w:val="10"/>
        </w:rPr>
        <w:t xml:space="preserve"> regional and </w:t>
      </w:r>
      <w:r w:rsidRPr="001C7CD3">
        <w:rPr>
          <w:rStyle w:val="Emphasis"/>
        </w:rPr>
        <w:t>international stability</w:t>
      </w:r>
      <w:r w:rsidRPr="001C7CD3">
        <w:rPr>
          <w:sz w:val="10"/>
        </w:rPr>
        <w:t>—</w:t>
      </w:r>
      <w:r w:rsidRPr="001C7CD3">
        <w:rPr>
          <w:rStyle w:val="StyleUnderline"/>
        </w:rPr>
        <w:t>Lebanon, Jordan, Saudi Arabia, Bahrain, Egypt, Algeria, Morocco, and Pakistan</w:t>
      </w:r>
      <w:r w:rsidRPr="001C7CD3">
        <w:rPr>
          <w:sz w:val="10"/>
        </w:rPr>
        <w:t xml:space="preserve">. </w:t>
      </w:r>
      <w:r w:rsidRPr="001C7CD3">
        <w:rPr>
          <w:rStyle w:val="StyleUnderline"/>
        </w:rPr>
        <w:t>Refugees put direct</w:t>
      </w:r>
      <w:r w:rsidRPr="001C7CD3">
        <w:rPr>
          <w:sz w:val="10"/>
        </w:rPr>
        <w:t xml:space="preserve"> </w:t>
      </w:r>
      <w:r w:rsidRPr="001C7CD3">
        <w:rPr>
          <w:rStyle w:val="StyleUnderline"/>
        </w:rPr>
        <w:t>strains on neighboring</w:t>
      </w:r>
      <w:r w:rsidRPr="001C7CD3">
        <w:rPr>
          <w:sz w:val="10"/>
        </w:rPr>
        <w:t xml:space="preserve"> </w:t>
      </w:r>
      <w:r w:rsidRPr="001C7CD3">
        <w:rPr>
          <w:rStyle w:val="StyleUnderline"/>
        </w:rPr>
        <w:t xml:space="preserve">states’ </w:t>
      </w:r>
      <w:r w:rsidRPr="001C7CD3">
        <w:rPr>
          <w:rStyle w:val="Emphasis"/>
        </w:rPr>
        <w:t>economies</w:t>
      </w:r>
      <w:r w:rsidRPr="001C7CD3">
        <w:rPr>
          <w:sz w:val="10"/>
        </w:rPr>
        <w:t xml:space="preserve"> </w:t>
      </w:r>
      <w:r w:rsidRPr="001C7CD3">
        <w:rPr>
          <w:rStyle w:val="StyleUnderline"/>
        </w:rPr>
        <w:t>and</w:t>
      </w:r>
      <w:r w:rsidRPr="001C7CD3">
        <w:rPr>
          <w:sz w:val="10"/>
        </w:rPr>
        <w:t xml:space="preserve"> </w:t>
      </w:r>
      <w:r w:rsidRPr="001C7CD3">
        <w:rPr>
          <w:rStyle w:val="Emphasis"/>
        </w:rPr>
        <w:t>political balances</w:t>
      </w:r>
      <w:r w:rsidRPr="001C7CD3">
        <w:rPr>
          <w:sz w:val="10"/>
        </w:rPr>
        <w:t xml:space="preserve">. </w:t>
      </w:r>
      <w:r w:rsidRPr="001C7CD3">
        <w:rPr>
          <w:rStyle w:val="StyleUnderline"/>
        </w:rPr>
        <w:t xml:space="preserve">Regional conflict over the failed states </w:t>
      </w:r>
      <w:r w:rsidRPr="001C7CD3">
        <w:rPr>
          <w:rStyle w:val="Emphasis"/>
        </w:rPr>
        <w:t>increases militarization</w:t>
      </w:r>
      <w:r w:rsidRPr="001C7CD3">
        <w:rPr>
          <w:sz w:val="10"/>
        </w:rPr>
        <w:t xml:space="preserve">, </w:t>
      </w:r>
      <w:r w:rsidRPr="001C7CD3">
        <w:rPr>
          <w:rStyle w:val="Emphasis"/>
        </w:rPr>
        <w:t>cross-border support for insurgents</w:t>
      </w:r>
      <w:r w:rsidRPr="001C7CD3">
        <w:rPr>
          <w:sz w:val="10"/>
        </w:rPr>
        <w:t xml:space="preserve"> or opposition movements in regional adversaries, </w:t>
      </w:r>
      <w:r w:rsidRPr="001C7CD3">
        <w:rPr>
          <w:rStyle w:val="StyleUnderline"/>
        </w:rPr>
        <w:t xml:space="preserve">and risks of </w:t>
      </w:r>
      <w:r w:rsidRPr="001C7CD3">
        <w:rPr>
          <w:sz w:val="10"/>
        </w:rPr>
        <w:t xml:space="preserve">regional </w:t>
      </w:r>
      <w:r w:rsidRPr="001C7CD3">
        <w:rPr>
          <w:rStyle w:val="Emphasis"/>
        </w:rPr>
        <w:t>interstate military conflicts</w:t>
      </w:r>
      <w:r w:rsidRPr="001C7CD3">
        <w:rPr>
          <w:sz w:val="10"/>
        </w:rPr>
        <w:t xml:space="preserve"> (</w:t>
      </w:r>
      <w:r w:rsidRPr="001C7CD3">
        <w:rPr>
          <w:rStyle w:val="StyleUnderline"/>
        </w:rPr>
        <w:t>including</w:t>
      </w:r>
      <w:r w:rsidRPr="001C7CD3">
        <w:rPr>
          <w:sz w:val="10"/>
        </w:rPr>
        <w:t xml:space="preserve">, to give just one example, </w:t>
      </w:r>
      <w:r w:rsidRPr="001C7CD3">
        <w:rPr>
          <w:rStyle w:val="StyleUnderline"/>
        </w:rPr>
        <w:t xml:space="preserve">more war between </w:t>
      </w:r>
      <w:r w:rsidRPr="001C7CD3">
        <w:rPr>
          <w:rStyle w:val="Emphasis"/>
        </w:rPr>
        <w:t>Israel and Hezbollah</w:t>
      </w:r>
      <w:r w:rsidRPr="001C7CD3">
        <w:rPr>
          <w:sz w:val="10"/>
        </w:rPr>
        <w:t xml:space="preserve"> in Lebanon</w:t>
      </w:r>
      <w:r w:rsidRPr="001C7CD3">
        <w:rPr>
          <w:rStyle w:val="StyleUnderline"/>
        </w:rPr>
        <w:t xml:space="preserve">). State failure encourages the </w:t>
      </w:r>
      <w:r w:rsidRPr="001C7CD3">
        <w:rPr>
          <w:rStyle w:val="Emphasis"/>
        </w:rPr>
        <w:t>transnational jihadi movement</w:t>
      </w:r>
      <w:r w:rsidRPr="001C7CD3">
        <w:rPr>
          <w:sz w:val="10"/>
        </w:rPr>
        <w:t xml:space="preserve">, </w:t>
      </w:r>
      <w:r w:rsidRPr="001C7CD3">
        <w:rPr>
          <w:rStyle w:val="StyleUnderline"/>
        </w:rPr>
        <w:t xml:space="preserve">gives it </w:t>
      </w:r>
      <w:r w:rsidRPr="001C7CD3">
        <w:rPr>
          <w:rStyle w:val="Emphasis"/>
        </w:rPr>
        <w:t>recruits and training</w:t>
      </w:r>
      <w:r w:rsidRPr="001C7CD3">
        <w:rPr>
          <w:sz w:val="10"/>
        </w:rPr>
        <w:t xml:space="preserve">, </w:t>
      </w:r>
      <w:r w:rsidRPr="001C7CD3">
        <w:rPr>
          <w:rStyle w:val="StyleUnderline"/>
        </w:rPr>
        <w:t>some of whom will return to plot attacks in their home countries and perhaps in Western countries as well</w:t>
      </w:r>
      <w:r w:rsidRPr="001C7CD3">
        <w:rPr>
          <w:sz w:val="10"/>
        </w:rPr>
        <w:t xml:space="preserve">. And </w:t>
      </w:r>
      <w:r w:rsidRPr="001C7CD3">
        <w:rPr>
          <w:rStyle w:val="StyleUnderline"/>
        </w:rPr>
        <w:t xml:space="preserve">all this takes place in a region with states that </w:t>
      </w:r>
      <w:r w:rsidRPr="001C7CD3">
        <w:rPr>
          <w:rStyle w:val="Emphasis"/>
        </w:rPr>
        <w:t>have the capability</w:t>
      </w:r>
      <w:r w:rsidRPr="001C7CD3">
        <w:rPr>
          <w:sz w:val="10"/>
        </w:rPr>
        <w:t xml:space="preserve"> (before they suffer major failure or collapse) </w:t>
      </w:r>
      <w:r w:rsidRPr="001C7CD3">
        <w:rPr>
          <w:rStyle w:val="Emphasis"/>
        </w:rPr>
        <w:t>to mount serious nuclear weapons programs</w:t>
      </w:r>
      <w:r w:rsidRPr="001C7CD3">
        <w:rPr>
          <w:sz w:val="10"/>
        </w:rPr>
        <w:t xml:space="preserve">, </w:t>
      </w:r>
      <w:r w:rsidRPr="001C7CD3">
        <w:rPr>
          <w:rStyle w:val="StyleUnderline"/>
        </w:rPr>
        <w:t xml:space="preserve">or to </w:t>
      </w:r>
      <w:r w:rsidRPr="001C7CD3">
        <w:rPr>
          <w:rStyle w:val="Emphasis"/>
        </w:rPr>
        <w:t>purchase</w:t>
      </w:r>
      <w:r w:rsidRPr="001C7CD3">
        <w:rPr>
          <w:rStyle w:val="StyleUnderline"/>
        </w:rPr>
        <w:t xml:space="preserve"> weapons</w:t>
      </w:r>
      <w:r w:rsidRPr="001C7CD3">
        <w:rPr>
          <w:sz w:val="10"/>
        </w:rPr>
        <w:t xml:space="preserve">. A major driver of the spread of state failure in this region is the stunning success of the transnational movement of violent jihadis. This is a movement explicitly aimed at producing state failure of U.N. member states whose rulers are seen as beholden to the U.S., Europe, and an infidel-run international system. The popularity of the movement among young Muslim men has the effect of rendering all states in the region more brittle. </w:t>
      </w:r>
      <w:r w:rsidRPr="001C7CD3">
        <w:rPr>
          <w:rStyle w:val="StyleUnderline"/>
        </w:rPr>
        <w:t>Any shock to the capabilities of a state’s coercive apparatus relative to potential armed challengers is much more likely to develop into a civil war</w:t>
      </w:r>
      <w:r w:rsidRPr="001C7CD3">
        <w:rPr>
          <w:sz w:val="10"/>
        </w:rPr>
        <w:t xml:space="preserve">, because the </w:t>
      </w:r>
      <w:r w:rsidRPr="001C7CD3">
        <w:rPr>
          <w:rStyle w:val="StyleUnderline"/>
        </w:rPr>
        <w:t>movement makes it much more possible for would-be rebel groups to get past a threshold of military viability</w:t>
      </w:r>
      <w:r w:rsidRPr="001C7CD3">
        <w:rPr>
          <w:sz w:val="10"/>
        </w:rPr>
        <w:t xml:space="preserve">. As long as this movement inspires a high degree of passion and attracts funds from some wealthy state and non-state supporters, the risks of continued state failure will be significant in this important area. </w:t>
      </w:r>
      <w:r w:rsidRPr="001C7CD3">
        <w:rPr>
          <w:rStyle w:val="Emphasis"/>
        </w:rPr>
        <w:t>The U.S. does not have the capabilities it needs to deal with failed states</w:t>
      </w:r>
      <w:r w:rsidRPr="001C7CD3">
        <w:rPr>
          <w:sz w:val="10"/>
        </w:rPr>
        <w:t xml:space="preserve">, in the sense of bringing them out of failure. But it is not clear that any third party does. </w:t>
      </w:r>
      <w:r w:rsidRPr="001C7CD3">
        <w:rPr>
          <w:rStyle w:val="Emphasis"/>
        </w:rPr>
        <w:t>Political order has to be built by locals.</w:t>
      </w:r>
      <w:r w:rsidRPr="001C7CD3">
        <w:rPr>
          <w:sz w:val="10"/>
        </w:rPr>
        <w:t xml:space="preserve"> There have been circumstances, such as in Germany and Japan immediately after World War II, when U.S. support could make a big difference for state building in the aftermath of state failure (of a sort). But these circumstances appear to be unusual and do not obtain in the post-colonial world and present international system. </w:t>
      </w:r>
      <w:r w:rsidRPr="001C7CD3">
        <w:rPr>
          <w:rStyle w:val="StyleUnderline"/>
        </w:rPr>
        <w:t xml:space="preserve">U.S. state building interventions have </w:t>
      </w:r>
      <w:r w:rsidRPr="001C7CD3">
        <w:rPr>
          <w:rStyle w:val="Emphasis"/>
        </w:rPr>
        <w:t>failed</w:t>
      </w:r>
      <w:r w:rsidRPr="001C7CD3">
        <w:rPr>
          <w:sz w:val="10"/>
        </w:rPr>
        <w:t xml:space="preserve">, for similar core reasons, </w:t>
      </w:r>
      <w:r w:rsidRPr="001C7CD3">
        <w:rPr>
          <w:rStyle w:val="StyleUnderline"/>
        </w:rPr>
        <w:t>in Vietnam, Iraq, and Afghanistan.</w:t>
      </w:r>
      <w:r w:rsidRPr="001C7CD3">
        <w:rPr>
          <w:sz w:val="10"/>
        </w:rPr>
        <w:t xml:space="preserve"> </w:t>
      </w:r>
      <w:r w:rsidRPr="001C7CD3">
        <w:rPr>
          <w:rStyle w:val="StyleUnderline"/>
        </w:rPr>
        <w:t>Counterinsurgency by a foreign power is basically “</w:t>
      </w:r>
      <w:r w:rsidRPr="001C7CD3">
        <w:rPr>
          <w:rStyle w:val="Emphasis"/>
        </w:rPr>
        <w:t>shuffling the deck chairs</w:t>
      </w:r>
      <w:r w:rsidRPr="001C7CD3">
        <w:rPr>
          <w:sz w:val="10"/>
        </w:rPr>
        <w:t xml:space="preserve">,” unless the supported government is highly capable – and if it were, we would not need to intervene heavily in the first place. The U.S. probably does have policy instruments that can lower the risk of contagion of state failure, if skillfully applied. But as I suggested in the last memo, </w:t>
      </w:r>
      <w:r w:rsidRPr="001C7CD3">
        <w:rPr>
          <w:rStyle w:val="StyleUnderline"/>
        </w:rPr>
        <w:t>there is a moral hazard problem that is very tricky</w:t>
      </w:r>
      <w:r w:rsidRPr="001C7CD3">
        <w:rPr>
          <w:sz w:val="10"/>
        </w:rPr>
        <w:t xml:space="preserve">. In many areas, </w:t>
      </w:r>
      <w:r w:rsidRPr="001C7CD3">
        <w:rPr>
          <w:rStyle w:val="Emphasis"/>
        </w:rPr>
        <w:t>the more we do, the less the governments whose states we aim to shore up do.</w:t>
      </w:r>
      <w:r w:rsidRPr="001C7CD3">
        <w:rPr>
          <w:sz w:val="10"/>
        </w:rPr>
        <w:t xml:space="preserve"> </w:t>
      </w:r>
      <w:r w:rsidRPr="001C7CD3">
        <w:rPr>
          <w:rStyle w:val="StyleUnderline"/>
        </w:rPr>
        <w:t>Unstable, coup-prone regimes have an aversion to developing strong, capability militaries, and would rather rely on foreign strength.</w:t>
      </w:r>
      <w:r w:rsidRPr="001C7CD3">
        <w:rPr>
          <w:sz w:val="10"/>
        </w:rPr>
        <w:t xml:space="preserve"> </w:t>
      </w:r>
      <w:r w:rsidRPr="001C7CD3">
        <w:rPr>
          <w:rStyle w:val="Emphasis"/>
        </w:rPr>
        <w:t>Further, the more we do, the more we play into the hands of the transnational movement and help them to recruit.</w:t>
      </w:r>
    </w:p>
    <w:p w14:paraId="0F0673C3" w14:textId="28A268EC" w:rsidR="00A97C36" w:rsidRPr="001C7CD3" w:rsidRDefault="00A97C36" w:rsidP="00A97C36">
      <w:pPr>
        <w:pStyle w:val="Heading4"/>
        <w:rPr>
          <w:rFonts w:cs="Times New Roman"/>
        </w:rPr>
      </w:pPr>
      <w:r w:rsidRPr="001C7CD3">
        <w:rPr>
          <w:rFonts w:cs="Times New Roman"/>
        </w:rPr>
        <w:t>A child dies every 12 minutes in Yemen – ending the war is</w:t>
      </w:r>
      <w:r w:rsidR="00C34AD8" w:rsidRPr="001C7CD3">
        <w:rPr>
          <w:rFonts w:cs="Times New Roman"/>
        </w:rPr>
        <w:t xml:space="preserve"> an</w:t>
      </w:r>
      <w:r w:rsidRPr="001C7CD3">
        <w:rPr>
          <w:rFonts w:cs="Times New Roman"/>
        </w:rPr>
        <w:t xml:space="preserve"> </w:t>
      </w:r>
      <w:r w:rsidRPr="001C7CD3">
        <w:rPr>
          <w:rFonts w:cs="Times New Roman"/>
          <w:u w:val="single"/>
        </w:rPr>
        <w:t>ethical concern</w:t>
      </w:r>
      <w:r w:rsidR="00C34AD8" w:rsidRPr="001C7CD3">
        <w:rPr>
          <w:rFonts w:cs="Times New Roman"/>
        </w:rPr>
        <w:t xml:space="preserve"> </w:t>
      </w:r>
    </w:p>
    <w:p w14:paraId="0593C0D8" w14:textId="174F4ACD" w:rsidR="00A97C36" w:rsidRPr="001C7CD3" w:rsidRDefault="00A97C36" w:rsidP="00A97C36">
      <w:pPr>
        <w:spacing w:line="240" w:lineRule="auto"/>
        <w:rPr>
          <w:rFonts w:cs="Times New Roman"/>
        </w:rPr>
      </w:pPr>
      <w:r w:rsidRPr="001C7CD3">
        <w:rPr>
          <w:rStyle w:val="Style13ptBold"/>
          <w:rFonts w:cs="Times New Roman"/>
        </w:rPr>
        <w:t>Bazzi 19</w:t>
      </w:r>
      <w:r w:rsidRPr="001C7CD3">
        <w:rPr>
          <w:rFonts w:cs="Times New Roman"/>
        </w:rPr>
        <w:t xml:space="preserve"> [Mohamad Bazzi, a journalism professor at New York University, is a former Middle East bureau chief at Newsday. He is writing a book on the proxy wars between </w:t>
      </w:r>
      <w:hyperlink r:id="rId26" w:history="1">
        <w:r w:rsidRPr="001C7CD3">
          <w:rPr>
            <w:rStyle w:val="Hyperlink"/>
            <w:rFonts w:cs="Times New Roman"/>
          </w:rPr>
          <w:t>Saudi Arabia</w:t>
        </w:r>
      </w:hyperlink>
      <w:r w:rsidRPr="001C7CD3">
        <w:rPr>
          <w:rFonts w:cs="Times New Roman"/>
        </w:rPr>
        <w:t xml:space="preserve"> and Iran, “Trump wants to sell more weapons to Saudi Arabia. Congress must stop him”, June 8, 2019, https://www.theguardian.com/commentisfree/2019/jun/08/saudi-arabia-trump-weapon-arms-sales-must-be-stopped, DOA: 6/9/1</w:t>
      </w:r>
      <w:r w:rsidR="00FE4634" w:rsidRPr="001C7CD3">
        <w:rPr>
          <w:rFonts w:cs="Times New Roman"/>
        </w:rPr>
        <w:t>9 GMDI</w:t>
      </w:r>
    </w:p>
    <w:p w14:paraId="1059D4C2" w14:textId="77777777" w:rsidR="00A97C36" w:rsidRPr="001C7CD3" w:rsidRDefault="00A97C36" w:rsidP="00A97C36">
      <w:pPr>
        <w:pStyle w:val="NormalWeb"/>
        <w:pBdr>
          <w:bottom w:val="single" w:sz="6" w:space="24" w:color="CACACA"/>
        </w:pBdr>
        <w:spacing w:before="0" w:beforeAutospacing="0" w:after="0" w:afterAutospacing="0"/>
        <w:rPr>
          <w:rFonts w:cs="Times New Roman"/>
          <w:color w:val="000000"/>
          <w:sz w:val="10"/>
          <w:szCs w:val="22"/>
        </w:rPr>
      </w:pPr>
      <w:r w:rsidRPr="001C7CD3">
        <w:rPr>
          <w:rFonts w:cs="Times New Roman"/>
          <w:color w:val="121212"/>
          <w:sz w:val="22"/>
          <w:szCs w:val="22"/>
          <w:u w:val="single"/>
        </w:rPr>
        <w:t>With the administration</w:t>
      </w:r>
      <w:r w:rsidRPr="001C7CD3">
        <w:rPr>
          <w:rFonts w:cs="Times New Roman"/>
          <w:color w:val="121212"/>
          <w:sz w:val="10"/>
          <w:szCs w:val="22"/>
        </w:rPr>
        <w:t xml:space="preserve"> firmly </w:t>
      </w:r>
      <w:r w:rsidRPr="001C7CD3">
        <w:rPr>
          <w:rFonts w:cs="Times New Roman"/>
          <w:color w:val="121212"/>
          <w:sz w:val="22"/>
          <w:szCs w:val="22"/>
          <w:u w:val="single"/>
        </w:rPr>
        <w:t>behind</w:t>
      </w:r>
      <w:r w:rsidRPr="001C7CD3">
        <w:rPr>
          <w:rFonts w:cs="Times New Roman"/>
          <w:color w:val="121212"/>
          <w:sz w:val="10"/>
          <w:szCs w:val="22"/>
        </w:rPr>
        <w:t xml:space="preserve"> its </w:t>
      </w:r>
      <w:r w:rsidRPr="001C7CD3">
        <w:rPr>
          <w:rFonts w:cs="Times New Roman"/>
          <w:color w:val="121212"/>
          <w:sz w:val="22"/>
          <w:szCs w:val="22"/>
          <w:u w:val="single"/>
        </w:rPr>
        <w:t>Saudi and Emirati allies</w:t>
      </w:r>
      <w:r w:rsidRPr="001C7CD3">
        <w:rPr>
          <w:rFonts w:cs="Times New Roman"/>
          <w:color w:val="121212"/>
          <w:sz w:val="10"/>
          <w:szCs w:val="22"/>
        </w:rPr>
        <w:t xml:space="preserve">, </w:t>
      </w:r>
      <w:r w:rsidRPr="001C7CD3">
        <w:rPr>
          <w:rFonts w:cs="Times New Roman"/>
          <w:color w:val="121212"/>
          <w:sz w:val="22"/>
          <w:szCs w:val="22"/>
          <w:u w:val="single"/>
        </w:rPr>
        <w:t>Congress offers the best hope to end</w:t>
      </w:r>
      <w:r w:rsidRPr="001C7CD3">
        <w:rPr>
          <w:rFonts w:cs="Times New Roman"/>
          <w:color w:val="121212"/>
          <w:sz w:val="10"/>
          <w:szCs w:val="22"/>
        </w:rPr>
        <w:t xml:space="preserve"> </w:t>
      </w:r>
      <w:r w:rsidRPr="001C7CD3">
        <w:rPr>
          <w:rFonts w:cs="Times New Roman"/>
          <w:color w:val="121212"/>
          <w:sz w:val="22"/>
          <w:szCs w:val="22"/>
          <w:u w:val="single"/>
        </w:rPr>
        <w:t>the</w:t>
      </w:r>
      <w:r w:rsidRPr="001C7CD3">
        <w:rPr>
          <w:rFonts w:cs="Times New Roman"/>
          <w:color w:val="121212"/>
          <w:sz w:val="10"/>
          <w:szCs w:val="22"/>
        </w:rPr>
        <w:t xml:space="preserve"> American role in a </w:t>
      </w:r>
      <w:r w:rsidRPr="001C7CD3">
        <w:rPr>
          <w:rFonts w:cs="Times New Roman"/>
          <w:color w:val="121212"/>
          <w:sz w:val="22"/>
          <w:szCs w:val="22"/>
          <w:u w:val="single"/>
        </w:rPr>
        <w:t>war</w:t>
      </w:r>
      <w:r w:rsidRPr="001C7CD3">
        <w:rPr>
          <w:rFonts w:cs="Times New Roman"/>
          <w:color w:val="121212"/>
          <w:sz w:val="10"/>
          <w:szCs w:val="22"/>
        </w:rPr>
        <w:t xml:space="preserve"> that has triggered one of the world’s </w:t>
      </w:r>
      <w:r w:rsidRPr="001C7CD3">
        <w:rPr>
          <w:rFonts w:eastAsiaTheme="majorEastAsia" w:cs="Times New Roman"/>
          <w:sz w:val="10"/>
          <w:szCs w:val="22"/>
        </w:rPr>
        <w:t>worst humanitarian crises</w:t>
      </w:r>
      <w:r w:rsidRPr="001C7CD3">
        <w:rPr>
          <w:rFonts w:cs="Times New Roman"/>
          <w:color w:val="121212"/>
          <w:sz w:val="10"/>
          <w:szCs w:val="22"/>
        </w:rPr>
        <w:t xml:space="preserve">. In early April, the House voted to cease military support for the Saudi-led coalition in Yemen, finally approving a bill to restrain presidential war powers that has taken years to pass both chambers of Congress. On 16 April, Trump </w:t>
      </w:r>
      <w:r w:rsidRPr="001C7CD3">
        <w:rPr>
          <w:rFonts w:eastAsiaTheme="majorEastAsia" w:cs="Times New Roman"/>
          <w:sz w:val="10"/>
          <w:szCs w:val="22"/>
        </w:rPr>
        <w:t>vetoed the bill</w:t>
      </w:r>
      <w:r w:rsidRPr="001C7CD3">
        <w:rPr>
          <w:rFonts w:cs="Times New Roman"/>
          <w:color w:val="121212"/>
          <w:sz w:val="10"/>
          <w:szCs w:val="22"/>
        </w:rPr>
        <w:t xml:space="preserve">. Two weeks later, the bill’s supporters in the Senate tried to override the veto but fell short, 53-45. (It takes two-thirds of the Senate, or 67 votes, to override a presidential veto.) But the measure was still a turning point because </w:t>
      </w:r>
      <w:proofErr w:type="gramStart"/>
      <w:r w:rsidRPr="001C7CD3">
        <w:rPr>
          <w:rFonts w:cs="Times New Roman"/>
          <w:color w:val="121212"/>
          <w:sz w:val="10"/>
          <w:szCs w:val="22"/>
        </w:rPr>
        <w:t>it</w:t>
      </w:r>
      <w:proofErr w:type="gramEnd"/>
      <w:r w:rsidRPr="001C7CD3">
        <w:rPr>
          <w:rFonts w:cs="Times New Roman"/>
          <w:color w:val="121212"/>
          <w:sz w:val="10"/>
          <w:szCs w:val="22"/>
        </w:rPr>
        <w:t xml:space="preserve"> focused attention on the extent and unpopularity of military support for Saudi Arabia and its allies.</w:t>
      </w:r>
      <w:r w:rsidRPr="001C7CD3">
        <w:rPr>
          <w:rFonts w:cs="Times New Roman"/>
          <w:color w:val="111111"/>
          <w:sz w:val="10"/>
          <w:szCs w:val="22"/>
        </w:rPr>
        <w:t xml:space="preserve"> </w:t>
      </w:r>
      <w:r w:rsidRPr="001C7CD3">
        <w:rPr>
          <w:rFonts w:cs="Times New Roman"/>
          <w:color w:val="121212"/>
          <w:sz w:val="10"/>
          <w:szCs w:val="22"/>
        </w:rPr>
        <w:t xml:space="preserve">As the political jockeying unfolded in Washington, the </w:t>
      </w:r>
      <w:r w:rsidRPr="001C7CD3">
        <w:rPr>
          <w:rFonts w:cs="Times New Roman"/>
          <w:color w:val="121212"/>
          <w:sz w:val="22"/>
          <w:szCs w:val="22"/>
          <w:u w:val="single"/>
        </w:rPr>
        <w:t>United Nations Development Programme</w:t>
      </w:r>
      <w:r w:rsidRPr="001C7CD3">
        <w:rPr>
          <w:rFonts w:cs="Times New Roman"/>
          <w:color w:val="121212"/>
          <w:sz w:val="10"/>
          <w:szCs w:val="22"/>
        </w:rPr>
        <w:t xml:space="preserve"> </w:t>
      </w:r>
      <w:r w:rsidRPr="001C7CD3">
        <w:rPr>
          <w:rFonts w:eastAsiaTheme="majorEastAsia" w:cs="Times New Roman"/>
          <w:color w:val="121212"/>
          <w:sz w:val="22"/>
          <w:szCs w:val="22"/>
          <w:u w:val="single"/>
        </w:rPr>
        <w:t>issued a report</w:t>
      </w:r>
      <w:r w:rsidRPr="001C7CD3">
        <w:rPr>
          <w:rFonts w:cs="Times New Roman"/>
          <w:color w:val="121212"/>
          <w:sz w:val="22"/>
          <w:szCs w:val="22"/>
          <w:u w:val="single"/>
        </w:rPr>
        <w:t xml:space="preserve"> underscoring the extent of the humanitarian disaster being fueled by US weapons and logistical support</w:t>
      </w:r>
      <w:r w:rsidRPr="001C7CD3">
        <w:rPr>
          <w:rFonts w:cs="Times New Roman"/>
          <w:color w:val="121212"/>
          <w:sz w:val="10"/>
          <w:szCs w:val="22"/>
        </w:rPr>
        <w:t xml:space="preserve">. The report warned that </w:t>
      </w:r>
      <w:r w:rsidRPr="001C7CD3">
        <w:rPr>
          <w:rFonts w:cs="Times New Roman"/>
          <w:color w:val="121212"/>
          <w:sz w:val="22"/>
          <w:szCs w:val="22"/>
          <w:u w:val="single"/>
        </w:rPr>
        <w:t>the death toll in Yemen could rise to 233,000</w:t>
      </w:r>
      <w:r w:rsidRPr="001C7CD3">
        <w:rPr>
          <w:rFonts w:cs="Times New Roman"/>
          <w:color w:val="121212"/>
          <w:sz w:val="10"/>
          <w:szCs w:val="22"/>
        </w:rPr>
        <w:t xml:space="preserve"> by the end of 2019 – </w:t>
      </w:r>
      <w:r w:rsidRPr="001C7CD3">
        <w:rPr>
          <w:rFonts w:cs="Times New Roman"/>
          <w:color w:val="121212"/>
          <w:sz w:val="22"/>
          <w:szCs w:val="22"/>
          <w:u w:val="single"/>
        </w:rPr>
        <w:t>far higher than previous estimates.</w:t>
      </w:r>
      <w:r w:rsidRPr="001C7CD3">
        <w:rPr>
          <w:rFonts w:cs="Times New Roman"/>
          <w:color w:val="121212"/>
          <w:sz w:val="10"/>
          <w:szCs w:val="22"/>
        </w:rPr>
        <w:t xml:space="preserve"> (The projection includes an estimate of 102,000 deaths from combat and 131,000 indirect deaths due to the lack of food, health crises like a cholera epidemic and damage to Yemen’s infrastructure.) “The current conflict in </w:t>
      </w:r>
      <w:r w:rsidRPr="001C7CD3">
        <w:rPr>
          <w:rFonts w:cs="Times New Roman"/>
          <w:color w:val="121212"/>
          <w:sz w:val="22"/>
          <w:szCs w:val="22"/>
          <w:u w:val="single"/>
        </w:rPr>
        <w:t>Yemen is one of the greatest preventable disasters</w:t>
      </w:r>
      <w:r w:rsidRPr="001C7CD3">
        <w:rPr>
          <w:rFonts w:cs="Times New Roman"/>
          <w:color w:val="121212"/>
          <w:sz w:val="10"/>
          <w:szCs w:val="22"/>
        </w:rPr>
        <w:t xml:space="preserve"> facing humanity,” the report said, adding that </w:t>
      </w:r>
      <w:r w:rsidRPr="001C7CD3">
        <w:rPr>
          <w:rFonts w:cs="Times New Roman"/>
          <w:color w:val="121212"/>
          <w:sz w:val="22"/>
          <w:szCs w:val="22"/>
          <w:u w:val="single"/>
        </w:rPr>
        <w:t>the conflict has turned into a “war on children</w:t>
      </w:r>
      <w:r w:rsidRPr="001C7CD3">
        <w:rPr>
          <w:rFonts w:cs="Times New Roman"/>
          <w:color w:val="121212"/>
          <w:sz w:val="10"/>
          <w:szCs w:val="22"/>
        </w:rPr>
        <w:t xml:space="preserve">”, </w:t>
      </w:r>
      <w:r w:rsidRPr="001C7CD3">
        <w:rPr>
          <w:rFonts w:cs="Times New Roman"/>
          <w:color w:val="121212"/>
          <w:sz w:val="22"/>
          <w:szCs w:val="22"/>
          <w:u w:val="single"/>
        </w:rPr>
        <w:t>with a Yemeni child dying every 12 minutes.</w:t>
      </w:r>
      <w:r w:rsidRPr="001C7CD3">
        <w:rPr>
          <w:rFonts w:cs="Times New Roman"/>
          <w:color w:val="121212"/>
          <w:sz w:val="10"/>
          <w:szCs w:val="22"/>
        </w:rPr>
        <w:t xml:space="preserve"> The report estimated that 140,000 of those killed by the end of 2019 would be children under the age of five. Despite a majority of Congress voting to end support, </w:t>
      </w:r>
      <w:r w:rsidRPr="001C7CD3">
        <w:rPr>
          <w:rFonts w:cs="Times New Roman"/>
          <w:color w:val="121212"/>
          <w:sz w:val="22"/>
          <w:szCs w:val="22"/>
          <w:u w:val="single"/>
        </w:rPr>
        <w:t>American assistance to the Saudi-led war persists, thanks to Trump’s veto</w:t>
      </w:r>
      <w:r w:rsidRPr="001C7CD3">
        <w:rPr>
          <w:rFonts w:cs="Times New Roman"/>
          <w:color w:val="121212"/>
          <w:sz w:val="10"/>
          <w:szCs w:val="22"/>
        </w:rPr>
        <w:t xml:space="preserve">. In their latest effort to stop the weapons sales, </w:t>
      </w:r>
      <w:r w:rsidRPr="001C7CD3">
        <w:rPr>
          <w:rFonts w:cs="Times New Roman"/>
          <w:color w:val="121212"/>
          <w:sz w:val="22"/>
          <w:szCs w:val="22"/>
          <w:u w:val="single"/>
        </w:rPr>
        <w:t>congressional critics</w:t>
      </w:r>
      <w:r w:rsidRPr="001C7CD3">
        <w:rPr>
          <w:rFonts w:cs="Times New Roman"/>
          <w:color w:val="121212"/>
          <w:sz w:val="10"/>
          <w:szCs w:val="22"/>
        </w:rPr>
        <w:t xml:space="preserve"> of the war </w:t>
      </w:r>
      <w:r w:rsidRPr="001C7CD3">
        <w:rPr>
          <w:rFonts w:cs="Times New Roman"/>
          <w:color w:val="121212"/>
          <w:sz w:val="22"/>
          <w:szCs w:val="22"/>
          <w:u w:val="single"/>
        </w:rPr>
        <w:t>will</w:t>
      </w:r>
      <w:r w:rsidRPr="001C7CD3">
        <w:rPr>
          <w:rFonts w:cs="Times New Roman"/>
          <w:color w:val="121212"/>
          <w:sz w:val="10"/>
          <w:szCs w:val="22"/>
        </w:rPr>
        <w:t xml:space="preserve"> likely </w:t>
      </w:r>
      <w:r w:rsidRPr="001C7CD3">
        <w:rPr>
          <w:rFonts w:cs="Times New Roman"/>
          <w:color w:val="121212"/>
          <w:sz w:val="22"/>
          <w:szCs w:val="22"/>
          <w:u w:val="single"/>
        </w:rPr>
        <w:t>need to secure a veto-proof majority</w:t>
      </w:r>
      <w:r w:rsidRPr="001C7CD3">
        <w:rPr>
          <w:rFonts w:cs="Times New Roman"/>
          <w:color w:val="121212"/>
          <w:sz w:val="10"/>
          <w:szCs w:val="22"/>
        </w:rPr>
        <w:t>. It is a matter of moral and political urgency.</w:t>
      </w:r>
    </w:p>
    <w:p w14:paraId="6143CDBC" w14:textId="77777777" w:rsidR="00A97C36" w:rsidRPr="001C7CD3" w:rsidRDefault="00A97C36" w:rsidP="00A97C36">
      <w:pPr>
        <w:pStyle w:val="Heading4"/>
        <w:rPr>
          <w:rFonts w:cs="Times New Roman"/>
        </w:rPr>
      </w:pPr>
      <w:r w:rsidRPr="001C7CD3">
        <w:rPr>
          <w:rFonts w:cs="Times New Roman"/>
        </w:rPr>
        <w:t>Stabilizing Yemen prevents Iran from establishing a foothold there, and stops it from becoming a terrorist breeding ground for Al-Qaeda</w:t>
      </w:r>
    </w:p>
    <w:p w14:paraId="013890C9" w14:textId="77D91F2A" w:rsidR="00A97C36" w:rsidRPr="001C7CD3" w:rsidRDefault="001C7CD3" w:rsidP="00A97C36">
      <w:pPr>
        <w:rPr>
          <w:rFonts w:cs="Times New Roman"/>
        </w:rPr>
      </w:pPr>
      <w:hyperlink r:id="rId27" w:history="1">
        <w:r w:rsidR="00A97C36" w:rsidRPr="001C7CD3">
          <w:rPr>
            <w:rStyle w:val="Style13ptBold"/>
            <w:rFonts w:cs="Times New Roman"/>
          </w:rPr>
          <w:t>Fjærtoft</w:t>
        </w:r>
      </w:hyperlink>
      <w:r w:rsidR="00A97C36" w:rsidRPr="001C7CD3">
        <w:rPr>
          <w:rStyle w:val="Style13ptBold"/>
          <w:rFonts w:cs="Times New Roman"/>
        </w:rPr>
        <w:t xml:space="preserve"> 18</w:t>
      </w:r>
      <w:r w:rsidR="00A97C36" w:rsidRPr="001C7CD3">
        <w:rPr>
          <w:rFonts w:cs="Times New Roman"/>
        </w:rPr>
        <w:t xml:space="preserve"> [Torgeir E. </w:t>
      </w:r>
      <w:hyperlink r:id="rId28" w:history="1">
        <w:r w:rsidR="00A97C36" w:rsidRPr="001C7CD3">
          <w:rPr>
            <w:rStyle w:val="Hyperlink"/>
            <w:rFonts w:cs="Times New Roman"/>
          </w:rPr>
          <w:t>Fjærtoft</w:t>
        </w:r>
      </w:hyperlink>
      <w:r w:rsidR="00A97C36" w:rsidRPr="001C7CD3">
        <w:rPr>
          <w:rFonts w:cs="Times New Roman"/>
        </w:rPr>
        <w:t xml:space="preserve"> is a </w:t>
      </w:r>
      <w:r w:rsidR="00A97C36" w:rsidRPr="001C7CD3">
        <w:rPr>
          <w:rFonts w:cs="Times New Roman"/>
          <w:bCs/>
        </w:rPr>
        <w:t>senior adviser to the Norwegian Ministry of Foreign Affairs and a visiting research fellow at the Centre for Islamic and Middle Eastern Studies in Oslo.</w:t>
      </w:r>
      <w:r w:rsidR="00A97C36" w:rsidRPr="001C7CD3">
        <w:rPr>
          <w:rFonts w:cs="Times New Roman"/>
        </w:rPr>
        <w:t xml:space="preserve">, “The Saudi Arabian Revolution: How Can It Succeed?”, First published: 19 September 2018, </w:t>
      </w:r>
      <w:hyperlink r:id="rId29" w:tooltip="Middle East Policy homepage" w:history="1">
        <w:r w:rsidR="00A97C36" w:rsidRPr="001C7CD3">
          <w:rPr>
            <w:rStyle w:val="Hyperlink"/>
            <w:rFonts w:cs="Times New Roman"/>
          </w:rPr>
          <w:t>Middle East Policy</w:t>
        </w:r>
      </w:hyperlink>
      <w:r w:rsidR="00A97C36" w:rsidRPr="001C7CD3">
        <w:rPr>
          <w:rFonts w:cs="Times New Roman"/>
        </w:rPr>
        <w:t xml:space="preserve">, </w:t>
      </w:r>
      <w:hyperlink r:id="rId30" w:history="1">
        <w:r w:rsidR="00A97C36" w:rsidRPr="001C7CD3">
          <w:rPr>
            <w:rStyle w:val="Hyperlink"/>
            <w:rFonts w:cs="Times New Roman"/>
          </w:rPr>
          <w:t>Volume 25, Issue 3</w:t>
        </w:r>
      </w:hyperlink>
      <w:r w:rsidR="00A97C36" w:rsidRPr="001C7CD3">
        <w:rPr>
          <w:rFonts w:cs="Times New Roman"/>
        </w:rPr>
        <w:t xml:space="preserve">, </w:t>
      </w:r>
      <w:r w:rsidR="00A97C36" w:rsidRPr="001C7CD3">
        <w:rPr>
          <w:rFonts w:cs="Times New Roman"/>
          <w:bCs/>
        </w:rPr>
        <w:t>https://doi.org/10.1111/mepo.12367</w:t>
      </w:r>
      <w:r w:rsidR="00A97C36" w:rsidRPr="001C7CD3">
        <w:rPr>
          <w:rFonts w:cs="Times New Roman"/>
        </w:rPr>
        <w:t>, DOA: 6/9/1</w:t>
      </w:r>
      <w:r w:rsidR="00FE4634" w:rsidRPr="001C7CD3">
        <w:rPr>
          <w:rFonts w:cs="Times New Roman"/>
        </w:rPr>
        <w:t>9 GMDI</w:t>
      </w:r>
    </w:p>
    <w:p w14:paraId="721724F7" w14:textId="77777777" w:rsidR="00A97C36" w:rsidRPr="001C7CD3" w:rsidRDefault="00A97C36" w:rsidP="00A97C36">
      <w:pPr>
        <w:pStyle w:val="NormalWeb"/>
        <w:spacing w:before="0" w:beforeAutospacing="0" w:after="240" w:afterAutospacing="0"/>
        <w:rPr>
          <w:rFonts w:cs="Times New Roman"/>
          <w:color w:val="1C1D1E"/>
          <w:sz w:val="8"/>
          <w:szCs w:val="22"/>
        </w:rPr>
      </w:pPr>
      <w:r w:rsidRPr="001C7CD3">
        <w:rPr>
          <w:rFonts w:cs="Times New Roman"/>
          <w:color w:val="1F1F1F"/>
          <w:sz w:val="8"/>
          <w:szCs w:val="22"/>
        </w:rPr>
        <w:t xml:space="preserve">Stopping the Yemen </w:t>
      </w:r>
      <w:proofErr w:type="gramStart"/>
      <w:r w:rsidRPr="001C7CD3">
        <w:rPr>
          <w:rFonts w:cs="Times New Roman"/>
          <w:color w:val="1F1F1F"/>
          <w:sz w:val="8"/>
          <w:szCs w:val="22"/>
        </w:rPr>
        <w:t>War</w:t>
      </w:r>
      <w:proofErr w:type="gramEnd"/>
      <w:r w:rsidRPr="001C7CD3">
        <w:rPr>
          <w:rFonts w:cs="Times New Roman"/>
          <w:color w:val="1F1F1F"/>
          <w:sz w:val="8"/>
        </w:rPr>
        <w:t xml:space="preserve"> </w:t>
      </w:r>
      <w:r w:rsidRPr="001C7CD3">
        <w:rPr>
          <w:rFonts w:cs="Times New Roman"/>
          <w:color w:val="1C1D1E"/>
          <w:sz w:val="8"/>
          <w:szCs w:val="22"/>
        </w:rPr>
        <w:t xml:space="preserve">The ongoing war in Yemen is an extension of the security scenario in which Saudi Arabia needs to contain an Iranian threat. If an alternative strategy were conceivable, </w:t>
      </w:r>
      <w:r w:rsidRPr="001C7CD3">
        <w:rPr>
          <w:rFonts w:cs="Times New Roman"/>
          <w:color w:val="1C1D1E"/>
          <w:sz w:val="22"/>
          <w:szCs w:val="22"/>
          <w:u w:val="single"/>
        </w:rPr>
        <w:t>Saudi Arabia could free up public funds for other purposes and avoid the war's collateral damage</w:t>
      </w:r>
      <w:r w:rsidRPr="001C7CD3">
        <w:rPr>
          <w:rFonts w:cs="Times New Roman"/>
          <w:color w:val="1C1D1E"/>
          <w:sz w:val="8"/>
          <w:szCs w:val="22"/>
        </w:rPr>
        <w:t xml:space="preserve">, </w:t>
      </w:r>
      <w:r w:rsidRPr="001C7CD3">
        <w:rPr>
          <w:rFonts w:cs="Times New Roman"/>
          <w:color w:val="1C1D1E"/>
          <w:sz w:val="22"/>
          <w:szCs w:val="22"/>
          <w:u w:val="single"/>
        </w:rPr>
        <w:t>horrific suffering and destruction</w:t>
      </w:r>
      <w:r w:rsidRPr="001C7CD3">
        <w:rPr>
          <w:rFonts w:cs="Times New Roman"/>
          <w:color w:val="1C1D1E"/>
          <w:sz w:val="8"/>
          <w:szCs w:val="22"/>
        </w:rPr>
        <w:t xml:space="preserve">. Although the issues of the conflict seem intractable, during my recent talks in Riyadh I learned of a </w:t>
      </w:r>
      <w:r w:rsidRPr="001C7CD3">
        <w:rPr>
          <w:rFonts w:cs="Times New Roman"/>
          <w:color w:val="1C1D1E"/>
          <w:sz w:val="22"/>
          <w:szCs w:val="22"/>
          <w:u w:val="single"/>
        </w:rPr>
        <w:t>parallel Saudi policy, building working relationships with all parties to the conflict for alleviating suffering through humanitarian relief</w:t>
      </w:r>
      <w:r w:rsidRPr="001C7CD3">
        <w:rPr>
          <w:rFonts w:cs="Times New Roman"/>
          <w:color w:val="1C1D1E"/>
          <w:sz w:val="8"/>
          <w:szCs w:val="22"/>
        </w:rPr>
        <w:t>.</w:t>
      </w:r>
      <w:hyperlink r:id="rId31" w:anchor="mepo12367-note-0034_34" w:tooltip="Link to note" w:history="1">
        <w:r w:rsidRPr="001C7CD3">
          <w:rPr>
            <w:rStyle w:val="Hyperlink"/>
            <w:rFonts w:eastAsiaTheme="majorEastAsia" w:cs="Times New Roman"/>
            <w:b/>
            <w:bCs/>
            <w:color w:val="2F7BAE"/>
            <w:sz w:val="8"/>
            <w:szCs w:val="22"/>
          </w:rPr>
          <w:t>34</w:t>
        </w:r>
      </w:hyperlink>
      <w:r w:rsidRPr="001C7CD3">
        <w:rPr>
          <w:rFonts w:cs="Times New Roman"/>
          <w:color w:val="1C1D1E"/>
          <w:sz w:val="8"/>
          <w:szCs w:val="22"/>
        </w:rPr>
        <w:t xml:space="preserve"> It is a two</w:t>
      </w:r>
      <w:r w:rsidRPr="001C7CD3">
        <w:rPr>
          <w:rFonts w:ascii="Times New Roman" w:hAnsi="Times New Roman" w:cs="Times New Roman"/>
          <w:color w:val="1C1D1E"/>
          <w:sz w:val="8"/>
          <w:szCs w:val="22"/>
        </w:rPr>
        <w:t>‐</w:t>
      </w:r>
      <w:r w:rsidRPr="001C7CD3">
        <w:rPr>
          <w:rFonts w:cs="Times New Roman"/>
          <w:color w:val="1C1D1E"/>
          <w:sz w:val="8"/>
          <w:szCs w:val="22"/>
        </w:rPr>
        <w:t>pronged strategy: waging war against the Houthis while building a working relationship with them to alleviate suffering. Because the war has failed to produce the intended results, an alternative strategy of building working relationships holds more promise. There are several sound reasons, in addition to cutting expenses and putting an end to human suffering, for building on these relationships to broker a political solution: The Houthis would need to form part of any conceivable coalition in Yemen if it is to be sustainable.</w:t>
      </w:r>
      <w:r w:rsidRPr="001C7CD3">
        <w:rPr>
          <w:rFonts w:cs="Times New Roman"/>
          <w:color w:val="1C1D1E"/>
          <w:sz w:val="8"/>
        </w:rPr>
        <w:t xml:space="preserve"> </w:t>
      </w:r>
      <w:r w:rsidRPr="001C7CD3">
        <w:rPr>
          <w:rFonts w:cs="Times New Roman"/>
          <w:color w:val="1C1D1E"/>
          <w:sz w:val="8"/>
          <w:szCs w:val="22"/>
        </w:rPr>
        <w:t xml:space="preserve">Iranian influence — by way of what the Saudis during my recent talks denoted the </w:t>
      </w:r>
      <w:r w:rsidRPr="001C7CD3">
        <w:rPr>
          <w:rFonts w:cs="Times New Roman"/>
          <w:i/>
          <w:iCs/>
          <w:color w:val="1C1D1E"/>
          <w:sz w:val="8"/>
          <w:szCs w:val="22"/>
        </w:rPr>
        <w:t>Hezbollah Model</w:t>
      </w:r>
      <w:r w:rsidRPr="001C7CD3">
        <w:rPr>
          <w:rFonts w:cs="Times New Roman"/>
          <w:color w:val="1C1D1E"/>
          <w:sz w:val="8"/>
          <w:szCs w:val="22"/>
        </w:rPr>
        <w:t xml:space="preserve"> — is not the cause of the conflict. To the contrary, </w:t>
      </w:r>
      <w:r w:rsidRPr="001C7CD3">
        <w:rPr>
          <w:rFonts w:cs="Times New Roman"/>
          <w:color w:val="1C1D1E"/>
          <w:sz w:val="22"/>
          <w:szCs w:val="22"/>
          <w:u w:val="single"/>
        </w:rPr>
        <w:t>it is the conflict that enables Iran to establish a presence</w:t>
      </w:r>
      <w:r w:rsidRPr="001C7CD3">
        <w:rPr>
          <w:rFonts w:cs="Times New Roman"/>
          <w:color w:val="1C1D1E"/>
          <w:sz w:val="8"/>
          <w:szCs w:val="22"/>
        </w:rPr>
        <w:t xml:space="preserve">. In the Saudi view, the Hezbollah Model denotes Iran's use of militias to undermine negotiated power sharing, as they do in Lebanon. </w:t>
      </w:r>
      <w:r w:rsidRPr="001C7CD3">
        <w:rPr>
          <w:rFonts w:cs="Times New Roman"/>
          <w:color w:val="1C1D1E"/>
          <w:sz w:val="22"/>
          <w:szCs w:val="22"/>
          <w:u w:val="single"/>
        </w:rPr>
        <w:t>Conflict enables the Hezbollah Model.</w:t>
      </w:r>
      <w:r w:rsidRPr="001C7CD3">
        <w:rPr>
          <w:rFonts w:cs="Times New Roman"/>
          <w:color w:val="1C1D1E"/>
          <w:sz w:val="8"/>
          <w:szCs w:val="22"/>
        </w:rPr>
        <w:t xml:space="preserve"> </w:t>
      </w:r>
      <w:r w:rsidRPr="001C7CD3">
        <w:rPr>
          <w:rFonts w:cs="Times New Roman"/>
          <w:color w:val="1C1D1E"/>
          <w:sz w:val="22"/>
          <w:szCs w:val="22"/>
          <w:u w:val="single"/>
        </w:rPr>
        <w:t>Brokering a political deal with the Houthis would</w:t>
      </w:r>
      <w:r w:rsidRPr="001C7CD3">
        <w:rPr>
          <w:rFonts w:cs="Times New Roman"/>
          <w:color w:val="1C1D1E"/>
          <w:sz w:val="8"/>
          <w:szCs w:val="22"/>
        </w:rPr>
        <w:t xml:space="preserve">, in other words, both </w:t>
      </w:r>
      <w:r w:rsidRPr="001C7CD3">
        <w:rPr>
          <w:rFonts w:cs="Times New Roman"/>
          <w:color w:val="1C1D1E"/>
          <w:sz w:val="22"/>
          <w:szCs w:val="22"/>
          <w:u w:val="single"/>
        </w:rPr>
        <w:t>stop the war and put an end to Iranian influence</w:t>
      </w:r>
      <w:r w:rsidRPr="001C7CD3">
        <w:rPr>
          <w:rFonts w:cs="Times New Roman"/>
          <w:color w:val="1C1D1E"/>
          <w:sz w:val="8"/>
          <w:szCs w:val="22"/>
        </w:rPr>
        <w:t>.</w:t>
      </w:r>
      <w:hyperlink r:id="rId32" w:anchor="mepo12367-note-0035_35" w:tooltip="Link to note" w:history="1">
        <w:r w:rsidRPr="001C7CD3">
          <w:rPr>
            <w:rStyle w:val="Hyperlink"/>
            <w:rFonts w:eastAsiaTheme="majorEastAsia" w:cs="Times New Roman"/>
            <w:color w:val="2F7BAE"/>
            <w:sz w:val="8"/>
            <w:szCs w:val="22"/>
          </w:rPr>
          <w:t>35</w:t>
        </w:r>
      </w:hyperlink>
      <w:r w:rsidRPr="001C7CD3">
        <w:rPr>
          <w:rFonts w:cs="Times New Roman"/>
          <w:color w:val="1C1D1E"/>
          <w:sz w:val="8"/>
          <w:szCs w:val="22"/>
        </w:rPr>
        <w:t xml:space="preserve"> (In fact, Hezbollah itself is the direct unintended consequence of a far</w:t>
      </w:r>
      <w:r w:rsidRPr="001C7CD3">
        <w:rPr>
          <w:rFonts w:ascii="Times New Roman" w:hAnsi="Times New Roman" w:cs="Times New Roman"/>
          <w:color w:val="1C1D1E"/>
          <w:sz w:val="8"/>
          <w:szCs w:val="22"/>
        </w:rPr>
        <w:t>‐</w:t>
      </w:r>
      <w:r w:rsidRPr="001C7CD3">
        <w:rPr>
          <w:rFonts w:cs="Times New Roman"/>
          <w:color w:val="1C1D1E"/>
          <w:sz w:val="8"/>
          <w:szCs w:val="22"/>
        </w:rPr>
        <w:t>reaching Israeli miscalculation, the invasion of Lebanon in 1982 that had the effect of enabling Iran to establish its presence by proxy in the window of opportunity Israel created. Actually, the scheming of one man, Defense Minister Ariel Sharon, forcing the hand of a wiser government majority against him, led to the ill</w:t>
      </w:r>
      <w:r w:rsidRPr="001C7CD3">
        <w:rPr>
          <w:rFonts w:ascii="Times New Roman" w:hAnsi="Times New Roman" w:cs="Times New Roman"/>
          <w:color w:val="1C1D1E"/>
          <w:sz w:val="8"/>
          <w:szCs w:val="22"/>
        </w:rPr>
        <w:t>‐</w:t>
      </w:r>
      <w:r w:rsidRPr="001C7CD3">
        <w:rPr>
          <w:rFonts w:cs="Times New Roman"/>
          <w:color w:val="1C1D1E"/>
          <w:sz w:val="8"/>
          <w:szCs w:val="22"/>
        </w:rPr>
        <w:t>advised invasion.</w:t>
      </w:r>
      <w:hyperlink r:id="rId33" w:anchor="mepo12367-note-0036_36" w:tooltip="Link to note" w:history="1">
        <w:r w:rsidRPr="001C7CD3">
          <w:rPr>
            <w:rStyle w:val="Hyperlink"/>
            <w:rFonts w:eastAsiaTheme="majorEastAsia" w:cs="Times New Roman"/>
            <w:color w:val="2F7BAE"/>
            <w:sz w:val="8"/>
            <w:szCs w:val="22"/>
          </w:rPr>
          <w:t>36</w:t>
        </w:r>
      </w:hyperlink>
      <w:r w:rsidRPr="001C7CD3">
        <w:rPr>
          <w:rFonts w:cs="Times New Roman"/>
          <w:color w:val="1C1D1E"/>
          <w:sz w:val="8"/>
          <w:szCs w:val="22"/>
        </w:rPr>
        <w:t>) The Hezbollah Model is, for all practical purposes, operated by the Al</w:t>
      </w:r>
      <w:r w:rsidRPr="001C7CD3">
        <w:rPr>
          <w:rFonts w:ascii="Times New Roman" w:hAnsi="Times New Roman" w:cs="Times New Roman"/>
          <w:color w:val="1C1D1E"/>
          <w:sz w:val="8"/>
          <w:szCs w:val="22"/>
        </w:rPr>
        <w:t>‐</w:t>
      </w:r>
      <w:r w:rsidRPr="001C7CD3">
        <w:rPr>
          <w:rFonts w:cs="Times New Roman"/>
          <w:color w:val="1C1D1E"/>
          <w:sz w:val="8"/>
          <w:szCs w:val="22"/>
        </w:rPr>
        <w:t>Quds Brigade, the branch of the Iranian Revolutionary Guards for foreign operations. This represents one among several competing political factions in Iran.</w:t>
      </w:r>
      <w:hyperlink r:id="rId34" w:anchor="mepo12367-note-0037_37" w:tooltip="Link to note" w:history="1">
        <w:r w:rsidRPr="001C7CD3">
          <w:rPr>
            <w:rStyle w:val="Hyperlink"/>
            <w:rFonts w:eastAsiaTheme="majorEastAsia" w:cs="Times New Roman"/>
            <w:color w:val="2F7BAE"/>
            <w:sz w:val="8"/>
            <w:szCs w:val="22"/>
          </w:rPr>
          <w:t>37</w:t>
        </w:r>
      </w:hyperlink>
      <w:r w:rsidRPr="001C7CD3">
        <w:rPr>
          <w:rFonts w:cs="Times New Roman"/>
          <w:color w:val="1C1D1E"/>
          <w:sz w:val="8"/>
          <w:szCs w:val="22"/>
        </w:rPr>
        <w:t xml:space="preserve"> Therefore, Saudi Arabia could also contain the Hezbollah Model in Yemen by building alliances with other Iranian factions, such as Foreign Minister Javad Zarif. </w:t>
      </w:r>
      <w:r w:rsidRPr="001C7CD3">
        <w:rPr>
          <w:rFonts w:cs="Times New Roman"/>
          <w:color w:val="1C1D1E"/>
          <w:sz w:val="22"/>
          <w:szCs w:val="22"/>
          <w:u w:val="single"/>
        </w:rPr>
        <w:t>Without war, Al</w:t>
      </w:r>
      <w:r w:rsidRPr="001C7CD3">
        <w:rPr>
          <w:rFonts w:ascii="Times New Roman" w:hAnsi="Times New Roman" w:cs="Times New Roman"/>
          <w:color w:val="1C1D1E"/>
          <w:sz w:val="22"/>
          <w:szCs w:val="22"/>
          <w:u w:val="single"/>
        </w:rPr>
        <w:t>‐</w:t>
      </w:r>
      <w:r w:rsidRPr="001C7CD3">
        <w:rPr>
          <w:rFonts w:cs="Times New Roman"/>
          <w:color w:val="1C1D1E"/>
          <w:sz w:val="22"/>
          <w:szCs w:val="22"/>
          <w:u w:val="single"/>
        </w:rPr>
        <w:t>Qaeda</w:t>
      </w:r>
      <w:r w:rsidRPr="001C7CD3">
        <w:rPr>
          <w:rFonts w:cs="Times New Roman"/>
          <w:color w:val="1C1D1E"/>
          <w:sz w:val="8"/>
          <w:szCs w:val="22"/>
        </w:rPr>
        <w:t xml:space="preserve">, which in the early 2000s posed such a terrorist threat in Saudi Arabia from its haven in Yemen, </w:t>
      </w:r>
      <w:r w:rsidRPr="001C7CD3">
        <w:rPr>
          <w:rFonts w:cs="Times New Roman"/>
          <w:color w:val="1C1D1E"/>
          <w:sz w:val="22"/>
          <w:szCs w:val="22"/>
          <w:u w:val="single"/>
        </w:rPr>
        <w:t>would lose its current political platform</w:t>
      </w:r>
      <w:r w:rsidRPr="001C7CD3">
        <w:rPr>
          <w:rFonts w:cs="Times New Roman"/>
          <w:color w:val="1C1D1E"/>
          <w:sz w:val="8"/>
          <w:szCs w:val="22"/>
        </w:rPr>
        <w:t xml:space="preserve">: </w:t>
      </w:r>
      <w:r w:rsidRPr="001C7CD3">
        <w:rPr>
          <w:rFonts w:cs="Times New Roman"/>
          <w:color w:val="1C1D1E"/>
          <w:sz w:val="22"/>
          <w:szCs w:val="22"/>
          <w:u w:val="single"/>
        </w:rPr>
        <w:t>its hybrid role of terrorists</w:t>
      </w:r>
      <w:r w:rsidRPr="001C7CD3">
        <w:rPr>
          <w:rFonts w:ascii="Times New Roman" w:hAnsi="Times New Roman" w:cs="Times New Roman"/>
          <w:color w:val="1C1D1E"/>
          <w:sz w:val="22"/>
          <w:szCs w:val="22"/>
          <w:u w:val="single"/>
        </w:rPr>
        <w:t>‐</w:t>
      </w:r>
      <w:r w:rsidRPr="001C7CD3">
        <w:rPr>
          <w:rFonts w:cs="Times New Roman"/>
          <w:color w:val="1C1D1E"/>
          <w:sz w:val="22"/>
          <w:szCs w:val="22"/>
          <w:u w:val="single"/>
        </w:rPr>
        <w:t>turned</w:t>
      </w:r>
      <w:r w:rsidRPr="001C7CD3">
        <w:rPr>
          <w:rFonts w:ascii="Times New Roman" w:hAnsi="Times New Roman" w:cs="Times New Roman"/>
          <w:color w:val="1C1D1E"/>
          <w:sz w:val="22"/>
          <w:szCs w:val="22"/>
          <w:u w:val="single"/>
        </w:rPr>
        <w:t>‐</w:t>
      </w:r>
      <w:r w:rsidRPr="001C7CD3">
        <w:rPr>
          <w:rFonts w:cs="Times New Roman"/>
          <w:color w:val="1C1D1E"/>
          <w:sz w:val="22"/>
          <w:szCs w:val="22"/>
          <w:u w:val="single"/>
        </w:rPr>
        <w:t>semi</w:t>
      </w:r>
      <w:r w:rsidRPr="001C7CD3">
        <w:rPr>
          <w:rFonts w:ascii="Times New Roman" w:hAnsi="Times New Roman" w:cs="Times New Roman"/>
          <w:color w:val="1C1D1E"/>
          <w:sz w:val="22"/>
          <w:szCs w:val="22"/>
          <w:u w:val="single"/>
        </w:rPr>
        <w:t>‐</w:t>
      </w:r>
      <w:r w:rsidRPr="001C7CD3">
        <w:rPr>
          <w:rFonts w:cs="Times New Roman"/>
          <w:color w:val="1C1D1E"/>
          <w:sz w:val="22"/>
          <w:szCs w:val="22"/>
          <w:u w:val="single"/>
        </w:rPr>
        <w:t>co</w:t>
      </w:r>
      <w:r w:rsidRPr="001C7CD3">
        <w:rPr>
          <w:rFonts w:ascii="Times New Roman" w:hAnsi="Times New Roman" w:cs="Times New Roman"/>
          <w:color w:val="1C1D1E"/>
          <w:sz w:val="22"/>
          <w:szCs w:val="22"/>
          <w:u w:val="single"/>
        </w:rPr>
        <w:t>‐</w:t>
      </w:r>
      <w:r w:rsidRPr="001C7CD3">
        <w:rPr>
          <w:rFonts w:cs="Times New Roman"/>
          <w:color w:val="1C1D1E"/>
          <w:sz w:val="22"/>
          <w:szCs w:val="22"/>
          <w:u w:val="single"/>
        </w:rPr>
        <w:t>combatants against the Houthis, legitimizing themselves there</w:t>
      </w:r>
      <w:r w:rsidRPr="001C7CD3">
        <w:rPr>
          <w:rFonts w:cs="Times New Roman"/>
          <w:color w:val="1C1D1E"/>
          <w:sz w:val="8"/>
          <w:szCs w:val="22"/>
        </w:rPr>
        <w:t xml:space="preserve">, </w:t>
      </w:r>
      <w:r w:rsidRPr="001C7CD3">
        <w:rPr>
          <w:rFonts w:cs="Times New Roman"/>
          <w:color w:val="1C1D1E"/>
          <w:sz w:val="22"/>
          <w:szCs w:val="22"/>
          <w:u w:val="single"/>
        </w:rPr>
        <w:t>as they try to do in Syria, by a popular</w:t>
      </w:r>
      <w:r w:rsidRPr="001C7CD3">
        <w:rPr>
          <w:rFonts w:ascii="Times New Roman" w:hAnsi="Times New Roman" w:cs="Times New Roman"/>
          <w:color w:val="1C1D1E"/>
          <w:sz w:val="22"/>
          <w:szCs w:val="22"/>
          <w:u w:val="single"/>
        </w:rPr>
        <w:t>‐</w:t>
      </w:r>
      <w:r w:rsidRPr="001C7CD3">
        <w:rPr>
          <w:rFonts w:cs="Times New Roman"/>
          <w:color w:val="1C1D1E"/>
          <w:sz w:val="22"/>
          <w:szCs w:val="22"/>
          <w:u w:val="single"/>
        </w:rPr>
        <w:t>front strategy of seeming to be absorbed into a broad political movement</w:t>
      </w:r>
      <w:r w:rsidRPr="001C7CD3">
        <w:rPr>
          <w:rFonts w:cs="Times New Roman"/>
          <w:color w:val="1C1D1E"/>
          <w:sz w:val="8"/>
          <w:szCs w:val="22"/>
        </w:rPr>
        <w:t>.</w:t>
      </w:r>
      <w:r w:rsidRPr="001C7CD3">
        <w:rPr>
          <w:rFonts w:cs="Times New Roman"/>
          <w:color w:val="1C1D1E"/>
          <w:sz w:val="8"/>
        </w:rPr>
        <w:t xml:space="preserve"> </w:t>
      </w:r>
      <w:r w:rsidRPr="001C7CD3">
        <w:rPr>
          <w:rFonts w:cs="Times New Roman"/>
          <w:color w:val="1C1D1E"/>
          <w:sz w:val="8"/>
          <w:szCs w:val="22"/>
        </w:rPr>
        <w:t xml:space="preserve">Finally, the sooner the war in Yemen is stopped, the sooner Saudi Arabia can halt the dangerous disintegration of its “soft underbelly” into chaos. With a population comparable to that of Saudi Arabia, </w:t>
      </w:r>
      <w:r w:rsidRPr="001C7CD3">
        <w:rPr>
          <w:rFonts w:cs="Times New Roman"/>
          <w:color w:val="1C1D1E"/>
          <w:sz w:val="22"/>
          <w:szCs w:val="22"/>
          <w:u w:val="single"/>
        </w:rPr>
        <w:t>Yemen's turning into a “new Somalia” would pose an almost unimaginable security threat</w:t>
      </w:r>
      <w:r w:rsidRPr="001C7CD3">
        <w:rPr>
          <w:rFonts w:cs="Times New Roman"/>
          <w:color w:val="1C1D1E"/>
          <w:sz w:val="8"/>
          <w:szCs w:val="22"/>
        </w:rPr>
        <w:t>.</w:t>
      </w:r>
      <w:r w:rsidRPr="001C7CD3">
        <w:rPr>
          <w:rFonts w:cs="Times New Roman"/>
          <w:color w:val="1C1D1E"/>
          <w:sz w:val="8"/>
        </w:rPr>
        <w:t xml:space="preserve"> </w:t>
      </w:r>
      <w:r w:rsidRPr="001C7CD3">
        <w:rPr>
          <w:rFonts w:cs="Times New Roman"/>
          <w:color w:val="1C1D1E"/>
          <w:sz w:val="8"/>
          <w:szCs w:val="22"/>
        </w:rPr>
        <w:t>The war in Yemen will effectively block the necessary enabling external environment. One casualty is the investment climate. To overcome this obstacle, bold moves are imperative.</w:t>
      </w:r>
    </w:p>
    <w:p w14:paraId="21434852" w14:textId="62560214" w:rsidR="00340B3B" w:rsidRPr="001C7CD3" w:rsidRDefault="00340B3B" w:rsidP="00340B3B">
      <w:pPr>
        <w:pStyle w:val="Heading4"/>
        <w:rPr>
          <w:rFonts w:cs="Times New Roman"/>
        </w:rPr>
      </w:pPr>
      <w:r w:rsidRPr="001C7CD3">
        <w:rPr>
          <w:rFonts w:cs="Times New Roman"/>
        </w:rPr>
        <w:t>Terrorism causes extinction-</w:t>
      </w:r>
      <w:r w:rsidR="000F4BB1" w:rsidRPr="001C7CD3">
        <w:rPr>
          <w:rFonts w:cs="Times New Roman"/>
        </w:rPr>
        <w:t xml:space="preserve"> it ensures nuclear</w:t>
      </w:r>
      <w:r w:rsidRPr="001C7CD3">
        <w:rPr>
          <w:rFonts w:cs="Times New Roman"/>
        </w:rPr>
        <w:t xml:space="preserve"> retaliation</w:t>
      </w:r>
    </w:p>
    <w:p w14:paraId="2D3A4350" w14:textId="77777777" w:rsidR="00340B3B" w:rsidRPr="001C7CD3" w:rsidRDefault="00340B3B" w:rsidP="00340B3B">
      <w:pPr>
        <w:rPr>
          <w:rFonts w:cs="Times New Roman"/>
        </w:rPr>
      </w:pPr>
      <w:r w:rsidRPr="001C7CD3">
        <w:rPr>
          <w:rStyle w:val="Style13ptBold"/>
          <w:rFonts w:cs="Times New Roman"/>
        </w:rPr>
        <w:t>Ayson 10</w:t>
      </w:r>
      <w:r w:rsidRPr="001C7CD3">
        <w:rPr>
          <w:rFonts w:cs="Times New Roman"/>
        </w:rPr>
        <w:t xml:space="preserve"> - Professor of Strategic Studies and Director of the Centre for Strategic Studies: New Zealand at the Victoria University of Wellington (Robert, July. “After a Terrorist Nuclear Attack: Envisaging Catalytic Effects.” Studies in Conflict &amp; Terrorism, Vol. 33, Issue 7. InformaWorld.)</w:t>
      </w:r>
    </w:p>
    <w:p w14:paraId="2F351F84" w14:textId="77777777" w:rsidR="00340B3B" w:rsidRPr="001C7CD3" w:rsidRDefault="00340B3B" w:rsidP="00340B3B">
      <w:pPr>
        <w:rPr>
          <w:rFonts w:cs="Times New Roman"/>
          <w:sz w:val="14"/>
        </w:rPr>
      </w:pPr>
      <w:r w:rsidRPr="001C7CD3">
        <w:rPr>
          <w:rFonts w:cs="Times New Roman"/>
          <w:sz w:val="14"/>
        </w:rPr>
        <w:t xml:space="preserve">But these two nuclear worlds—a non-state actor nuclear attack and a catastrophic interstate nuclear exchange—are not necessarily separable. It is just possible that </w:t>
      </w:r>
      <w:r w:rsidRPr="001C7CD3">
        <w:rPr>
          <w:rStyle w:val="StyleUnderline"/>
          <w:rFonts w:cs="Times New Roman"/>
          <w:bdr w:val="single" w:sz="4" w:space="0" w:color="auto"/>
        </w:rPr>
        <w:t>some sort of terrorist attack</w:t>
      </w:r>
      <w:r w:rsidRPr="001C7CD3">
        <w:rPr>
          <w:rFonts w:cs="Times New Roman"/>
          <w:sz w:val="14"/>
        </w:rPr>
        <w:t>, and especially an act of nuclear terrorism,</w:t>
      </w:r>
      <w:r w:rsidRPr="001C7CD3">
        <w:rPr>
          <w:rStyle w:val="StyleUnderline"/>
          <w:rFonts w:cs="Times New Roman"/>
        </w:rPr>
        <w:t xml:space="preserve"> could precipitate a chain of events leading to a massive exchange of nuclear weapons between two or more</w:t>
      </w:r>
      <w:r w:rsidRPr="001C7CD3">
        <w:rPr>
          <w:rFonts w:cs="Times New Roman"/>
          <w:sz w:val="14"/>
        </w:rPr>
        <w:t xml:space="preserve"> of the </w:t>
      </w:r>
      <w:r w:rsidRPr="001C7CD3">
        <w:rPr>
          <w:rStyle w:val="StyleUnderline"/>
          <w:rFonts w:cs="Times New Roman"/>
        </w:rPr>
        <w:t>states</w:t>
      </w:r>
      <w:r w:rsidRPr="001C7CD3">
        <w:rPr>
          <w:rFonts w:cs="Times New Roman"/>
          <w:sz w:val="14"/>
        </w:rPr>
        <w:t xml:space="preserve"> that possess them. In this context, today’s and tomorrow’s terrorist groups might assume the place allotted during the early Cold War years to new state possessors of small nuclear arsenals who were seen as </w:t>
      </w:r>
      <w:r w:rsidRPr="001C7CD3">
        <w:rPr>
          <w:rStyle w:val="StyleUnderline"/>
          <w:rFonts w:cs="Times New Roman"/>
        </w:rPr>
        <w:t xml:space="preserve">raising the risks of a </w:t>
      </w:r>
      <w:r w:rsidRPr="001C7CD3">
        <w:rPr>
          <w:rStyle w:val="Emphasis"/>
          <w:rFonts w:cs="Times New Roman"/>
        </w:rPr>
        <w:t>catalytic nuclear war</w:t>
      </w:r>
      <w:r w:rsidRPr="001C7CD3">
        <w:rPr>
          <w:rStyle w:val="StyleUnderline"/>
          <w:rFonts w:cs="Times New Roman"/>
        </w:rPr>
        <w:t xml:space="preserve"> between the superpowers started by third parties</w:t>
      </w:r>
      <w:r w:rsidRPr="001C7CD3">
        <w:rPr>
          <w:rFonts w:cs="Times New Roman"/>
          <w:sz w:val="14"/>
        </w:rPr>
        <w:t xml:space="preserve">.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if the act of nuclear terrorism came as a complete surprise, and American officials refused to believe that a terrorist group was fully responsible (or responsible at all) suspicion would shift immediately to state possessors. Ruling out Western ally countries like the United Kingdom and France, and probably Israel and India as well, authorities in Washington would be left with a very short list consisting of North Korea, perhaps Iran if its program continues, and possibly Pakistan. But </w:t>
      </w:r>
      <w:r w:rsidRPr="001C7CD3">
        <w:rPr>
          <w:rStyle w:val="StyleUnderline"/>
          <w:rFonts w:cs="Times New Roman"/>
        </w:rPr>
        <w:t>at what stage would Russia and China be</w:t>
      </w:r>
      <w:r w:rsidRPr="001C7CD3">
        <w:rPr>
          <w:rFonts w:cs="Times New Roman"/>
          <w:sz w:val="14"/>
        </w:rPr>
        <w:t xml:space="preserve"> </w:t>
      </w:r>
      <w:proofErr w:type="gramStart"/>
      <w:r w:rsidRPr="001C7CD3">
        <w:rPr>
          <w:rFonts w:cs="Times New Roman"/>
          <w:sz w:val="14"/>
        </w:rPr>
        <w:t xml:space="preserve">definitely </w:t>
      </w:r>
      <w:r w:rsidRPr="001C7CD3">
        <w:rPr>
          <w:rStyle w:val="StyleUnderline"/>
          <w:rFonts w:cs="Times New Roman"/>
        </w:rPr>
        <w:t>ruled</w:t>
      </w:r>
      <w:proofErr w:type="gramEnd"/>
      <w:r w:rsidRPr="001C7CD3">
        <w:rPr>
          <w:rStyle w:val="StyleUnderline"/>
          <w:rFonts w:cs="Times New Roman"/>
        </w:rPr>
        <w:t xml:space="preserve"> out</w:t>
      </w:r>
      <w:r w:rsidRPr="001C7CD3">
        <w:rPr>
          <w:rFonts w:cs="Times New Roman"/>
          <w:sz w:val="14"/>
        </w:rPr>
        <w:t xml:space="preserve"> in this high stakes game of nuclear Cluedo? In particular</w:t>
      </w:r>
      <w:r w:rsidRPr="001C7CD3">
        <w:rPr>
          <w:rStyle w:val="StyleUnderline"/>
          <w:rFonts w:cs="Times New Roman"/>
        </w:rPr>
        <w:t xml:space="preserve">, if the act </w:t>
      </w:r>
      <w:r w:rsidRPr="001C7CD3">
        <w:rPr>
          <w:rFonts w:cs="Times New Roman"/>
          <w:sz w:val="14"/>
        </w:rPr>
        <w:t>of nuclear terrorism</w:t>
      </w:r>
      <w:r w:rsidRPr="001C7CD3">
        <w:rPr>
          <w:rStyle w:val="StyleUnderline"/>
          <w:rFonts w:cs="Times New Roman"/>
        </w:rPr>
        <w:t xml:space="preserve"> occurred against a backdrop of existing tension </w:t>
      </w:r>
      <w:r w:rsidRPr="001C7CD3">
        <w:rPr>
          <w:rFonts w:cs="Times New Roman"/>
          <w:sz w:val="14"/>
        </w:rPr>
        <w:t>in Washington’s relations</w:t>
      </w:r>
      <w:r w:rsidRPr="001C7CD3">
        <w:rPr>
          <w:rStyle w:val="StyleUnderline"/>
          <w:rFonts w:cs="Times New Roman"/>
        </w:rPr>
        <w:t xml:space="preserve"> with Russia and/or China</w:t>
      </w:r>
      <w:r w:rsidRPr="001C7CD3">
        <w:rPr>
          <w:rFonts w:cs="Times New Roman"/>
          <w:sz w:val="14"/>
        </w:rPr>
        <w:t xml:space="preserve">, and at a time when threats had already been traded between these major powers, </w:t>
      </w:r>
      <w:r w:rsidRPr="001C7CD3">
        <w:rPr>
          <w:rStyle w:val="StyleUnderline"/>
          <w:rFonts w:cs="Times New Roman"/>
        </w:rPr>
        <w:t xml:space="preserve">would officials and political leaders not be tempted to </w:t>
      </w:r>
      <w:r w:rsidRPr="001C7CD3">
        <w:rPr>
          <w:rStyle w:val="Emphasis"/>
          <w:rFonts w:cs="Times New Roman"/>
        </w:rPr>
        <w:t>assume the worst</w:t>
      </w:r>
      <w:r w:rsidRPr="001C7CD3">
        <w:rPr>
          <w:rFonts w:cs="Times New Roman"/>
          <w:sz w:val="14"/>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1C7CD3">
        <w:rPr>
          <w:rStyle w:val="StyleUnderline"/>
          <w:rFonts w:cs="Times New Roman"/>
        </w:rPr>
        <w:t>Washington’s early response</w:t>
      </w:r>
      <w:r w:rsidRPr="001C7CD3">
        <w:rPr>
          <w:rFonts w:cs="Times New Roman"/>
          <w:sz w:val="14"/>
        </w:rPr>
        <w:t xml:space="preserve"> to a terrorist nuclear attack on its own soil </w:t>
      </w:r>
      <w:r w:rsidRPr="001C7CD3">
        <w:rPr>
          <w:rStyle w:val="StyleUnderline"/>
          <w:rFonts w:cs="Times New Roman"/>
        </w:rPr>
        <w:t>might</w:t>
      </w:r>
      <w:r w:rsidRPr="001C7CD3">
        <w:rPr>
          <w:rFonts w:cs="Times New Roman"/>
          <w:sz w:val="14"/>
        </w:rPr>
        <w:t xml:space="preserve"> also </w:t>
      </w:r>
      <w:r w:rsidRPr="001C7CD3">
        <w:rPr>
          <w:rStyle w:val="StyleUnderline"/>
          <w:rFonts w:cs="Times New Roman"/>
        </w:rPr>
        <w:t>raise the possibility of an unwanted</w:t>
      </w:r>
      <w:r w:rsidRPr="001C7CD3">
        <w:rPr>
          <w:rFonts w:cs="Times New Roman"/>
          <w:sz w:val="14"/>
        </w:rPr>
        <w:t xml:space="preserve"> (and nuclear aided) </w:t>
      </w:r>
      <w:r w:rsidRPr="001C7CD3">
        <w:rPr>
          <w:rStyle w:val="StyleUnderline"/>
          <w:rFonts w:cs="Times New Roman"/>
        </w:rPr>
        <w:t>confrontation</w:t>
      </w:r>
      <w:r w:rsidRPr="001C7CD3">
        <w:rPr>
          <w:rFonts w:cs="Times New Roman"/>
          <w:sz w:val="14"/>
        </w:rPr>
        <w:t xml:space="preserve"> with Russia and/or China. For example, </w:t>
      </w:r>
      <w:r w:rsidRPr="001C7CD3">
        <w:rPr>
          <w:rFonts w:cs="Times New Roman"/>
          <w:u w:val="single"/>
        </w:rPr>
        <w:t>in the noise and confusion during the immediate aftermath</w:t>
      </w:r>
      <w:r w:rsidRPr="001C7CD3">
        <w:rPr>
          <w:rFonts w:cs="Times New Roman"/>
          <w:sz w:val="14"/>
        </w:rPr>
        <w:t xml:space="preserve"> of the terrorist nuclear attack, </w:t>
      </w:r>
      <w:r w:rsidRPr="001C7CD3">
        <w:rPr>
          <w:rStyle w:val="StyleUnderline"/>
          <w:rFonts w:cs="Times New Roman"/>
        </w:rPr>
        <w:t>the U.S. president might be expected to place the country’s</w:t>
      </w:r>
      <w:r w:rsidRPr="001C7CD3">
        <w:rPr>
          <w:rFonts w:cs="Times New Roman"/>
          <w:sz w:val="14"/>
        </w:rPr>
        <w:t xml:space="preserve"> armed forces, including its </w:t>
      </w:r>
      <w:r w:rsidRPr="001C7CD3">
        <w:rPr>
          <w:rStyle w:val="StyleUnderline"/>
          <w:rFonts w:cs="Times New Roman"/>
        </w:rPr>
        <w:t>nuclear arsenal, on a high</w:t>
      </w:r>
      <w:r w:rsidRPr="001C7CD3">
        <w:rPr>
          <w:rFonts w:cs="Times New Roman"/>
          <w:sz w:val="14"/>
          <w:szCs w:val="14"/>
        </w:rPr>
        <w:t>er</w:t>
      </w:r>
      <w:r w:rsidRPr="001C7CD3">
        <w:rPr>
          <w:rStyle w:val="StyleUnderline"/>
          <w:rFonts w:cs="Times New Roman"/>
        </w:rPr>
        <w:t xml:space="preserve"> stage of alert</w:t>
      </w:r>
      <w:r w:rsidRPr="001C7CD3">
        <w:rPr>
          <w:rFonts w:cs="Times New Roman"/>
          <w:sz w:val="14"/>
        </w:rPr>
        <w:t xml:space="preserve">. In such a tense environment, when careful planning runs up against the friction of reality, </w:t>
      </w:r>
      <w:r w:rsidRPr="001C7CD3">
        <w:rPr>
          <w:rStyle w:val="StyleUnderline"/>
          <w:rFonts w:cs="Times New Roman"/>
        </w:rPr>
        <w:t xml:space="preserve">it is </w:t>
      </w:r>
      <w:r w:rsidRPr="001C7CD3">
        <w:rPr>
          <w:rFonts w:cs="Times New Roman"/>
          <w:sz w:val="14"/>
        </w:rPr>
        <w:t xml:space="preserve">just </w:t>
      </w:r>
      <w:r w:rsidRPr="001C7CD3">
        <w:rPr>
          <w:rStyle w:val="StyleUnderline"/>
          <w:rFonts w:cs="Times New Roman"/>
        </w:rPr>
        <w:t>possible that Moscow and/or China might mistakenly read this as a sign of U.S. intention</w:t>
      </w:r>
      <w:r w:rsidRPr="001C7CD3">
        <w:rPr>
          <w:rFonts w:cs="Times New Roman"/>
          <w:sz w:val="14"/>
        </w:rPr>
        <w:t xml:space="preserve">s </w:t>
      </w:r>
      <w:r w:rsidRPr="001C7CD3">
        <w:rPr>
          <w:rStyle w:val="StyleUnderline"/>
          <w:rFonts w:cs="Times New Roman"/>
        </w:rPr>
        <w:t>to use force</w:t>
      </w:r>
      <w:r w:rsidRPr="001C7CD3">
        <w:rPr>
          <w:rFonts w:cs="Times New Roman"/>
          <w:sz w:val="14"/>
        </w:rPr>
        <w:t xml:space="preserve"> (and possibly nuclear force) against them. In that situation, the </w:t>
      </w:r>
      <w:r w:rsidRPr="001C7CD3">
        <w:rPr>
          <w:rStyle w:val="StyleUnderline"/>
          <w:rFonts w:cs="Times New Roman"/>
        </w:rPr>
        <w:t xml:space="preserve">temptations to preempt </w:t>
      </w:r>
      <w:r w:rsidRPr="001C7CD3">
        <w:rPr>
          <w:rFonts w:cs="Times New Roman"/>
          <w:sz w:val="14"/>
        </w:rPr>
        <w:t>such actions might</w:t>
      </w:r>
      <w:r w:rsidRPr="001C7CD3">
        <w:rPr>
          <w:rStyle w:val="StyleUnderline"/>
          <w:rFonts w:cs="Times New Roman"/>
        </w:rPr>
        <w:t xml:space="preserve"> grow</w:t>
      </w:r>
      <w:r w:rsidRPr="001C7CD3">
        <w:rPr>
          <w:rFonts w:cs="Times New Roman"/>
          <w:sz w:val="14"/>
        </w:rPr>
        <w:t>, although it must be admitted that any preemption would probably still meet with a devastating response. As part of its initial response to the act of nuclear terrorism (as discussed earlier)</w:t>
      </w:r>
      <w:r w:rsidRPr="001C7CD3">
        <w:rPr>
          <w:rStyle w:val="apple-converted-space"/>
          <w:rFonts w:cs="Times New Roman"/>
          <w:color w:val="000000"/>
          <w:sz w:val="14"/>
        </w:rPr>
        <w:t> </w:t>
      </w:r>
      <w:r w:rsidRPr="001C7CD3">
        <w:rPr>
          <w:rFonts w:cs="Times New Roman"/>
          <w:sz w:val="14"/>
        </w:rPr>
        <w:t>Washington might decide to order a significant conventional (or nuclear) retaliatory or disarming attack against the leadership of the terrorist group and/or states</w:t>
      </w:r>
      <w:r w:rsidRPr="001C7CD3">
        <w:rPr>
          <w:rStyle w:val="apple-converted-space"/>
          <w:rFonts w:cs="Times New Roman"/>
          <w:color w:val="000000"/>
          <w:sz w:val="14"/>
        </w:rPr>
        <w:t> </w:t>
      </w:r>
      <w:r w:rsidRPr="001C7CD3">
        <w:rPr>
          <w:rFonts w:cs="Times New Roman"/>
          <w:sz w:val="14"/>
        </w:rPr>
        <w:t>seen to support that group. Depending on the identity and especially the location of these targets,</w:t>
      </w:r>
      <w:r w:rsidRPr="001C7CD3">
        <w:rPr>
          <w:rStyle w:val="apple-converted-space"/>
          <w:rFonts w:cs="Times New Roman"/>
          <w:color w:val="000000"/>
          <w:sz w:val="14"/>
        </w:rPr>
        <w:t> </w:t>
      </w:r>
      <w:r w:rsidRPr="001C7CD3">
        <w:rPr>
          <w:rFonts w:cs="Times New Roman"/>
          <w:sz w:val="14"/>
        </w:rPr>
        <w:t>Russia and/or China might interpret such action as being far too close for their comfort,</w:t>
      </w:r>
      <w:r w:rsidRPr="001C7CD3">
        <w:rPr>
          <w:rStyle w:val="apple-converted-space"/>
          <w:rFonts w:cs="Times New Roman"/>
          <w:color w:val="000000"/>
          <w:sz w:val="14"/>
        </w:rPr>
        <w:t> </w:t>
      </w:r>
      <w:r w:rsidRPr="001C7CD3">
        <w:rPr>
          <w:rFonts w:cs="Times New Roman"/>
          <w:sz w:val="14"/>
        </w:rPr>
        <w:t>and potentially as an infringement on their spheres of influence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w:t>
      </w:r>
      <w:r w:rsidRPr="001C7CD3">
        <w:rPr>
          <w:rStyle w:val="apple-converted-space"/>
          <w:rFonts w:cs="Times New Roman"/>
          <w:color w:val="000000"/>
          <w:sz w:val="14"/>
        </w:rPr>
        <w:t> </w:t>
      </w:r>
      <w:r w:rsidRPr="001C7CD3">
        <w:rPr>
          <w:rFonts w:cs="Times New Roman"/>
          <w:sz w:val="14"/>
        </w:rPr>
        <w:t>There is also the question of how other nuclear-armed states respond</w:t>
      </w:r>
      <w:r w:rsidRPr="001C7CD3">
        <w:rPr>
          <w:rStyle w:val="apple-converted-space"/>
          <w:rFonts w:cs="Times New Roman"/>
          <w:color w:val="000000"/>
          <w:sz w:val="14"/>
        </w:rPr>
        <w:t> </w:t>
      </w:r>
      <w:r w:rsidRPr="001C7CD3">
        <w:rPr>
          <w:rFonts w:cs="Times New Roman"/>
          <w:sz w:val="14"/>
        </w:rPr>
        <w:t>to the act of nuclear terrorism on another member of that special club. It could reasonably be expected that following a nuclear terrorist attack on the United States, bothRussia and China would extend immediate sympathy and support</w:t>
      </w:r>
      <w:r w:rsidRPr="001C7CD3">
        <w:rPr>
          <w:rStyle w:val="apple-converted-space"/>
          <w:rFonts w:cs="Times New Roman"/>
          <w:color w:val="000000"/>
          <w:sz w:val="14"/>
        </w:rPr>
        <w:t> </w:t>
      </w:r>
      <w:r w:rsidRPr="001C7CD3">
        <w:rPr>
          <w:rFonts w:cs="Times New Roman"/>
          <w:sz w:val="14"/>
        </w:rPr>
        <w:t>to Washington and would work alongside the United States in the Security Council. But there is just a chance, albeit a slim one, where the support of Russia and/or China is less automatic in some cases than in others. For example,</w:t>
      </w:r>
      <w:r w:rsidRPr="001C7CD3">
        <w:rPr>
          <w:rStyle w:val="apple-converted-space"/>
          <w:rFonts w:cs="Times New Roman"/>
          <w:color w:val="000000"/>
          <w:sz w:val="14"/>
        </w:rPr>
        <w:t> </w:t>
      </w:r>
      <w:r w:rsidRPr="001C7CD3">
        <w:rPr>
          <w:rFonts w:cs="Times New Roman"/>
          <w:sz w:val="14"/>
        </w:rPr>
        <w:t>what would happen if the United States wished to discuss its right to retaliate against groups based in their territory? If, for some reason, Washington found the responses of Russia and China deeply underwhelming, (neither “for us or against us”) might it also suspect that they secretly were in cahoots with the group, increasing (again perhaps ever so slightly) the chances of a major exchange.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w:t>
      </w:r>
    </w:p>
    <w:p w14:paraId="7CF20F8A" w14:textId="77777777" w:rsidR="00A97C36" w:rsidRPr="001C7CD3" w:rsidRDefault="00A97C36" w:rsidP="00A97C36">
      <w:pPr>
        <w:pStyle w:val="NormalWeb"/>
        <w:spacing w:before="0" w:beforeAutospacing="0" w:after="240" w:afterAutospacing="0"/>
        <w:rPr>
          <w:rFonts w:cs="Times New Roman"/>
          <w:color w:val="1C1D1E"/>
          <w:sz w:val="8"/>
          <w:szCs w:val="22"/>
        </w:rPr>
      </w:pPr>
    </w:p>
    <w:p w14:paraId="0EBC5BE8" w14:textId="77777777" w:rsidR="00A97C36" w:rsidRPr="001C7CD3" w:rsidRDefault="00A97C36" w:rsidP="00A97C36">
      <w:pPr>
        <w:pStyle w:val="NormalWeb"/>
        <w:spacing w:before="0" w:beforeAutospacing="0" w:after="240" w:afterAutospacing="0"/>
        <w:rPr>
          <w:rFonts w:cs="Times New Roman"/>
          <w:color w:val="1C1D1E"/>
          <w:sz w:val="8"/>
          <w:szCs w:val="22"/>
        </w:rPr>
      </w:pPr>
    </w:p>
    <w:p w14:paraId="1513D73A" w14:textId="0DBB48F1" w:rsidR="003A3881" w:rsidRPr="001C7CD3" w:rsidRDefault="003A3881" w:rsidP="003A3881">
      <w:pPr>
        <w:pStyle w:val="Heading3"/>
        <w:rPr>
          <w:rFonts w:cs="Times New Roman"/>
        </w:rPr>
      </w:pPr>
      <w:r w:rsidRPr="001C7CD3">
        <w:rPr>
          <w:rFonts w:cs="Times New Roman"/>
        </w:rPr>
        <w:t xml:space="preserve">3 </w:t>
      </w:r>
    </w:p>
    <w:p w14:paraId="64E9F6ED" w14:textId="1B09C081" w:rsidR="00AD35A0" w:rsidRPr="001C7CD3" w:rsidRDefault="00AD35A0" w:rsidP="00AD35A0">
      <w:pPr>
        <w:pStyle w:val="Heading4"/>
        <w:rPr>
          <w:rFonts w:cs="Times New Roman"/>
        </w:rPr>
      </w:pPr>
      <w:r w:rsidRPr="001C7CD3">
        <w:rPr>
          <w:rFonts w:cs="Times New Roman"/>
        </w:rPr>
        <w:t>[Insert Plan Text Here**]</w:t>
      </w:r>
    </w:p>
    <w:p w14:paraId="42697C2C" w14:textId="13DDECE1" w:rsidR="003A3881" w:rsidRPr="001C7CD3" w:rsidRDefault="00AD35A0" w:rsidP="003A3881">
      <w:pPr>
        <w:pStyle w:val="Heading4"/>
        <w:rPr>
          <w:rFonts w:cs="Times New Roman"/>
          <w:u w:val="single"/>
        </w:rPr>
      </w:pPr>
      <w:r w:rsidRPr="001C7CD3">
        <w:rPr>
          <w:rFonts w:cs="Times New Roman"/>
          <w:u w:val="single"/>
        </w:rPr>
        <w:t>Contention Three—S</w:t>
      </w:r>
      <w:r w:rsidR="003A3881" w:rsidRPr="001C7CD3">
        <w:rPr>
          <w:rFonts w:cs="Times New Roman"/>
          <w:u w:val="single"/>
        </w:rPr>
        <w:t xml:space="preserve">olvency </w:t>
      </w:r>
    </w:p>
    <w:p w14:paraId="6D6C9BB8" w14:textId="77777777" w:rsidR="00AD35A0" w:rsidRPr="001C7CD3" w:rsidRDefault="00AD35A0" w:rsidP="00AD35A0">
      <w:pPr>
        <w:pStyle w:val="Heading4"/>
        <w:rPr>
          <w:rFonts w:cs="Times New Roman"/>
        </w:rPr>
      </w:pPr>
      <w:r w:rsidRPr="001C7CD3">
        <w:rPr>
          <w:rFonts w:cs="Times New Roman"/>
        </w:rPr>
        <w:t xml:space="preserve">AFF solves Saudi’s instability in the Middle East – it </w:t>
      </w:r>
      <w:r w:rsidRPr="001C7CD3">
        <w:rPr>
          <w:rFonts w:cs="Times New Roman"/>
          <w:u w:val="single"/>
        </w:rPr>
        <w:t>signals a broader demand for reform</w:t>
      </w:r>
      <w:r w:rsidRPr="001C7CD3">
        <w:rPr>
          <w:rFonts w:cs="Times New Roman"/>
        </w:rPr>
        <w:t>, and solves the alliances DA</w:t>
      </w:r>
    </w:p>
    <w:p w14:paraId="7A9EE2A4" w14:textId="7F610EB5" w:rsidR="00AD35A0" w:rsidRPr="001C7CD3" w:rsidRDefault="00AD35A0" w:rsidP="00AD35A0">
      <w:pPr>
        <w:rPr>
          <w:rFonts w:cs="Times New Roman"/>
        </w:rPr>
      </w:pPr>
      <w:r w:rsidRPr="001C7CD3">
        <w:rPr>
          <w:rFonts w:cs="Times New Roman"/>
          <w:b/>
          <w:bCs/>
          <w:sz w:val="26"/>
          <w:szCs w:val="26"/>
        </w:rPr>
        <w:t>Spindel 19</w:t>
      </w:r>
      <w:r w:rsidRPr="001C7CD3">
        <w:rPr>
          <w:rFonts w:cs="Times New Roman"/>
        </w:rPr>
        <w:t xml:space="preserve"> [Jennifer Spindel is an assistant professor of international security at the University of Oklahoma, and the Associate Director of the Cyber Governance and Policy Center; “THE CASE FOR SUSPENDING AMERICAN ARMS SALES TO SAUDI ARABIA” War on the Rocks, 5-14-19;  </w:t>
      </w:r>
      <w:hyperlink r:id="rId35" w:history="1">
        <w:r w:rsidRPr="001C7CD3">
          <w:rPr>
            <w:rStyle w:val="Hyperlink"/>
            <w:rFonts w:cs="Times New Roman"/>
          </w:rPr>
          <w:t>https://warontherocks.com/2019/05/the-case-for-suspending-american-arms-sales-to-saudi-arabia/</w:t>
        </w:r>
      </w:hyperlink>
      <w:r w:rsidRPr="001C7CD3">
        <w:rPr>
          <w:rFonts w:cs="Times New Roman"/>
        </w:rPr>
        <w:t xml:space="preserve">, </w:t>
      </w:r>
      <w:r w:rsidR="00FE4634" w:rsidRPr="001C7CD3">
        <w:rPr>
          <w:rFonts w:cs="Times New Roman"/>
        </w:rPr>
        <w:t>GMDI</w:t>
      </w:r>
    </w:p>
    <w:p w14:paraId="3C69B712" w14:textId="77777777" w:rsidR="00AD35A0" w:rsidRPr="001C7CD3" w:rsidRDefault="00AD35A0" w:rsidP="00AD35A0">
      <w:pPr>
        <w:rPr>
          <w:rFonts w:cs="Times New Roman"/>
          <w:u w:val="single"/>
        </w:rPr>
      </w:pPr>
      <w:r w:rsidRPr="001C7CD3">
        <w:rPr>
          <w:rFonts w:cs="Times New Roman"/>
          <w:u w:val="single"/>
        </w:rPr>
        <w:t>Arms embargos are often dismissed as symbolic, and therefore ineffective</w:t>
      </w:r>
      <w:r w:rsidRPr="001C7CD3">
        <w:rPr>
          <w:rFonts w:cs="Times New Roman"/>
          <w:sz w:val="16"/>
        </w:rPr>
        <w:t xml:space="preserve">. But </w:t>
      </w:r>
      <w:r w:rsidRPr="001C7CD3">
        <w:rPr>
          <w:rFonts w:cs="Times New Roman"/>
          <w:u w:val="single"/>
        </w:rPr>
        <w:t>just because something is symbolic, doesn’t mean that it won’t have an effect</w:t>
      </w:r>
      <w:r w:rsidRPr="001C7CD3">
        <w:rPr>
          <w:rFonts w:cs="Times New Roman"/>
          <w:sz w:val="16"/>
        </w:rPr>
        <w:t xml:space="preserve">. A </w:t>
      </w:r>
      <w:r w:rsidRPr="001C7CD3">
        <w:rPr>
          <w:rFonts w:cs="Times New Roman"/>
          <w:u w:val="single"/>
        </w:rPr>
        <w:t xml:space="preserve">U.S. arms embargo against Saudi Arabia </w:t>
      </w:r>
      <w:r w:rsidRPr="001C7CD3">
        <w:rPr>
          <w:rStyle w:val="Emphasis"/>
          <w:rFonts w:cs="Times New Roman"/>
        </w:rPr>
        <w:t>would be a clear signal</w:t>
      </w:r>
      <w:r w:rsidRPr="001C7CD3">
        <w:rPr>
          <w:rFonts w:cs="Times New Roman"/>
          <w:u w:val="single"/>
        </w:rPr>
        <w:t xml:space="preserve"> </w:t>
      </w:r>
      <w:r w:rsidRPr="001C7CD3">
        <w:rPr>
          <w:rStyle w:val="Emphasis"/>
          <w:rFonts w:cs="Times New Roman"/>
        </w:rPr>
        <w:t>of American disproval</w:t>
      </w:r>
      <w:r w:rsidRPr="001C7CD3">
        <w:rPr>
          <w:rFonts w:cs="Times New Roman"/>
          <w:u w:val="single"/>
        </w:rPr>
        <w:t xml:space="preserve"> of Saudi actions in </w:t>
      </w:r>
      <w:proofErr w:type="gramStart"/>
      <w:r w:rsidRPr="001C7CD3">
        <w:rPr>
          <w:rFonts w:cs="Times New Roman"/>
          <w:u w:val="single"/>
        </w:rPr>
        <w:t>Yemen, and</w:t>
      </w:r>
      <w:proofErr w:type="gramEnd"/>
      <w:r w:rsidRPr="001C7CD3">
        <w:rPr>
          <w:rFonts w:cs="Times New Roman"/>
          <w:u w:val="single"/>
        </w:rPr>
        <w:t xml:space="preserve"> would be an </w:t>
      </w:r>
      <w:r w:rsidRPr="001C7CD3">
        <w:rPr>
          <w:rStyle w:val="Emphasis"/>
          <w:rFonts w:cs="Times New Roman"/>
        </w:rPr>
        <w:t>equally important signal to Washington’s allies</w:t>
      </w:r>
      <w:r w:rsidRPr="001C7CD3">
        <w:rPr>
          <w:rFonts w:cs="Times New Roman"/>
          <w:sz w:val="16"/>
        </w:rPr>
        <w:t xml:space="preserve">, </w:t>
      </w:r>
      <w:r w:rsidRPr="001C7CD3">
        <w:rPr>
          <w:rFonts w:cs="Times New Roman"/>
          <w:u w:val="single"/>
        </w:rPr>
        <w:t>who are left wondering if the United States is ambivalent or uninterested in the growing Yemeni humanitarian catastrophe.</w:t>
      </w:r>
      <w:r w:rsidRPr="001C7CD3">
        <w:rPr>
          <w:rFonts w:cs="Times New Roman"/>
          <w:sz w:val="16"/>
        </w:rPr>
        <w:t xml:space="preserve"> </w:t>
      </w:r>
      <w:r w:rsidRPr="001C7CD3">
        <w:rPr>
          <w:rFonts w:cs="Times New Roman"/>
          <w:u w:val="single"/>
        </w:rPr>
        <w:t>By continuing to provide weapons, President Donald Trump tacitly endorses Saudi policies.</w:t>
      </w:r>
      <w:r w:rsidRPr="001C7CD3">
        <w:rPr>
          <w:rFonts w:cs="Times New Roman"/>
          <w:sz w:val="16"/>
        </w:rPr>
        <w:t xml:space="preserve"> This signal is strengthened by Trump’s recent veto of the resolution that called for an end to U.S. support for the war in Yemen. While Trump justified the veto by saying that the resolution was a “dangerous attempt to weaken my constitutional authorities,” statements from Congressional representatives show they are aware of the powerful signals sent by arms sales. Sen. Tim Kaine said that the veto “shows the world [Trump] is determined to keep aiding a Saudi-backed war that has killed thousands of civilians and pushed millions more to the brink of starvation.” </w:t>
      </w:r>
      <w:r w:rsidRPr="001C7CD3">
        <w:rPr>
          <w:rFonts w:cs="Times New Roman"/>
          <w:u w:val="single"/>
        </w:rPr>
        <w:t>An arms embargo against Saudi Arabia would be a signal both to leaders of that country, and other states, that the United States does not endorse Saudi actions</w:t>
      </w:r>
      <w:r w:rsidRPr="001C7CD3">
        <w:rPr>
          <w:rFonts w:cs="Times New Roman"/>
          <w:sz w:val="16"/>
        </w:rPr>
        <w:t xml:space="preserve">. </w:t>
      </w:r>
      <w:r w:rsidRPr="001C7CD3">
        <w:rPr>
          <w:rFonts w:cs="Times New Roman"/>
          <w:u w:val="single"/>
        </w:rPr>
        <w:t xml:space="preserve">Those arguing against a ban are correct on one point: Embargos as blunt force instruments of coercion are rarely effective. But arms embargos are effective </w:t>
      </w:r>
      <w:r w:rsidRPr="001C7CD3">
        <w:rPr>
          <w:rStyle w:val="Emphasis"/>
          <w:rFonts w:cs="Times New Roman"/>
        </w:rPr>
        <w:t xml:space="preserve">as signals of political </w:t>
      </w:r>
      <w:proofErr w:type="gramStart"/>
      <w:r w:rsidRPr="001C7CD3">
        <w:rPr>
          <w:rStyle w:val="Emphasis"/>
          <w:rFonts w:cs="Times New Roman"/>
        </w:rPr>
        <w:t>dissatisfaction</w:t>
      </w:r>
      <w:r w:rsidRPr="001C7CD3">
        <w:rPr>
          <w:rFonts w:cs="Times New Roman"/>
          <w:u w:val="single"/>
        </w:rPr>
        <w:t>, and</w:t>
      </w:r>
      <w:proofErr w:type="gramEnd"/>
      <w:r w:rsidRPr="001C7CD3">
        <w:rPr>
          <w:rFonts w:cs="Times New Roman"/>
          <w:u w:val="single"/>
        </w:rPr>
        <w:t xml:space="preserve"> serve an </w:t>
      </w:r>
      <w:r w:rsidRPr="001C7CD3">
        <w:rPr>
          <w:rStyle w:val="Emphasis"/>
          <w:rFonts w:cs="Times New Roman"/>
        </w:rPr>
        <w:t>important communication role</w:t>
      </w:r>
      <w:r w:rsidRPr="001C7CD3">
        <w:rPr>
          <w:rFonts w:cs="Times New Roman"/>
          <w:u w:val="single"/>
        </w:rPr>
        <w:t xml:space="preserve"> in international politics. </w:t>
      </w:r>
      <w:r w:rsidRPr="001C7CD3">
        <w:rPr>
          <w:rStyle w:val="Emphasis"/>
          <w:rFonts w:cs="Times New Roman"/>
        </w:rPr>
        <w:t xml:space="preserve">Arms Embargos Are Signals and Can Build Coalitions </w:t>
      </w:r>
      <w:r w:rsidRPr="001C7CD3">
        <w:rPr>
          <w:rFonts w:cs="Times New Roman"/>
          <w:sz w:val="16"/>
        </w:rPr>
        <w:t xml:space="preserve">Policymakers and scholars agree that arms embargoes are not effective “sticks” in international politics. Rarely do states cave when faced with punishment in the form of an embargo. But even if an arms embargo isn’t a direct tool of coercion, an embargo would be an important political signal. There are at least two reasons for the United States to seriously consider an arms embargo against Saudi Arabia. </w:t>
      </w:r>
      <w:r w:rsidRPr="001C7CD3">
        <w:rPr>
          <w:rFonts w:cs="Times New Roman"/>
          <w:u w:val="single"/>
        </w:rPr>
        <w:t>First, arms sales are signals that cut through the noise of the international system</w:t>
      </w:r>
      <w:r w:rsidRPr="001C7CD3">
        <w:rPr>
          <w:rFonts w:cs="Times New Roman"/>
          <w:sz w:val="16"/>
        </w:rPr>
        <w:t xml:space="preserve">. </w:t>
      </w:r>
      <w:r w:rsidRPr="001C7CD3">
        <w:rPr>
          <w:rFonts w:cs="Times New Roman"/>
          <w:u w:val="single"/>
        </w:rPr>
        <w:t>Cutting off arms transfers is a common way that states express their dissatisfaction with others and try to influence behavior.</w:t>
      </w:r>
      <w:r w:rsidRPr="001C7CD3">
        <w:rPr>
          <w:rFonts w:cs="Times New Roman"/>
          <w:sz w:val="16"/>
        </w:rPr>
        <w:t xml:space="preserve"> As Lawrence Freedman observed in 1978, “refusing to sell arms is a major political act. </w:t>
      </w:r>
      <w:r w:rsidRPr="001C7CD3">
        <w:rPr>
          <w:rFonts w:cs="Times New Roman"/>
          <w:u w:val="single"/>
        </w:rPr>
        <w:t xml:space="preserve">It appears as a calculated insult, reflecting on the stability, trust, and credit-worthiness, or technical competence of the would-be recipient.” </w:t>
      </w:r>
      <w:r w:rsidRPr="001C7CD3">
        <w:rPr>
          <w:rFonts w:cs="Times New Roman"/>
          <w:sz w:val="16"/>
        </w:rPr>
        <w:t xml:space="preserve">Yet this crucial point seems to have been lost in the current policy debate about whether or not the United States should continue selling arms to Saudi Arabia. My research shows that stopping arms transfers or denying requests is an effective way to signal dissatisfaction and causes the would-be recipient to re-think their behavior. </w:t>
      </w:r>
      <w:r w:rsidRPr="001C7CD3">
        <w:rPr>
          <w:rFonts w:cs="Times New Roman"/>
          <w:u w:val="single"/>
        </w:rPr>
        <w:t xml:space="preserve">Take, for example, the U.S. relationship with Israel in the 1960s. </w:t>
      </w:r>
      <w:r w:rsidRPr="001C7CD3">
        <w:rPr>
          <w:rFonts w:cs="Times New Roman"/>
          <w:sz w:val="16"/>
        </w:rPr>
        <w:t xml:space="preserve">The United States sold Israel Hawk surface-to-surface missiles in 1962, M-48 Patton tanks in 1964 and 1965, and A-4E Skyhawk bombers in 1966. Israeli leaders understood that these transfers signaled a close U.S.-Israeli relationship. As diplomat Abba Eban wrote, the arms transfers were “a development of tremendous political value.” Even against this backdrop of close ties and significant arms sales, </w:t>
      </w:r>
      <w:r w:rsidRPr="001C7CD3">
        <w:rPr>
          <w:rFonts w:cs="Times New Roman"/>
          <w:u w:val="single"/>
        </w:rPr>
        <w:t>Israeli leaders were extremely sensitive to arms transfer denials</w:t>
      </w:r>
      <w:r w:rsidRPr="001C7CD3">
        <w:rPr>
          <w:rFonts w:cs="Times New Roman"/>
          <w:sz w:val="16"/>
        </w:rPr>
        <w:t xml:space="preserve">. In April and May </w:t>
      </w:r>
      <w:r w:rsidRPr="001C7CD3">
        <w:rPr>
          <w:rFonts w:cs="Times New Roman"/>
          <w:u w:val="single"/>
        </w:rPr>
        <w:t>1967, the United States denied Israeli requests for armored personnel carriers and fighter jets</w:t>
      </w:r>
      <w:r w:rsidRPr="001C7CD3">
        <w:rPr>
          <w:rFonts w:cs="Times New Roman"/>
          <w:sz w:val="16"/>
        </w:rPr>
        <w:t xml:space="preserve">. Approving the transfers would have signaled support, and likely emboldened Israel, as tensions were growing in the region. </w:t>
      </w:r>
      <w:r w:rsidRPr="001C7CD3">
        <w:rPr>
          <w:rFonts w:cs="Times New Roman"/>
          <w:u w:val="single"/>
        </w:rPr>
        <w:t>Israeli leaders believed these transfer denials overruled prior signals and demonstrated that the United States was not willing to be a close political ally for Israel</w:t>
      </w:r>
      <w:r w:rsidRPr="001C7CD3">
        <w:rPr>
          <w:rFonts w:cs="Times New Roman"/>
          <w:sz w:val="16"/>
        </w:rPr>
        <w:t xml:space="preserve">. </w:t>
      </w:r>
      <w:r w:rsidRPr="001C7CD3">
        <w:rPr>
          <w:rFonts w:cs="Times New Roman"/>
          <w:u w:val="single"/>
        </w:rPr>
        <w:t>Eban described Israel as “isolated</w:t>
      </w:r>
      <w:r w:rsidRPr="001C7CD3">
        <w:rPr>
          <w:rFonts w:cs="Times New Roman"/>
          <w:sz w:val="16"/>
        </w:rPr>
        <w:t xml:space="preserve">,” and the head of Israel’s intelligence service said that the arms transfer denials made it clear that “in Israel, there existed certain misperceptions [about the United States].” </w:t>
      </w:r>
      <w:r w:rsidRPr="001C7CD3">
        <w:rPr>
          <w:rFonts w:cs="Times New Roman"/>
          <w:u w:val="single"/>
        </w:rPr>
        <w:t>If arms transfer denials could have such a significant effect on Israeli thinking — keeping in mind that there was a close and significant political relationship between the US and Israel — imagine what a transfer denial would mean for U.S.-Saudi relations</w:t>
      </w:r>
      <w:r w:rsidRPr="001C7CD3">
        <w:rPr>
          <w:rFonts w:cs="Times New Roman"/>
          <w:sz w:val="16"/>
        </w:rPr>
        <w:t xml:space="preserve">. Like Israel, </w:t>
      </w:r>
      <w:r w:rsidRPr="001C7CD3">
        <w:rPr>
          <w:rFonts w:cs="Times New Roman"/>
          <w:u w:val="single"/>
        </w:rPr>
        <w:t xml:space="preserve">Saudi Arabia would have </w:t>
      </w:r>
      <w:r w:rsidRPr="001C7CD3">
        <w:rPr>
          <w:rStyle w:val="Emphasis"/>
          <w:rFonts w:cs="Times New Roman"/>
        </w:rPr>
        <w:t>to re-think its impression</w:t>
      </w:r>
      <w:r w:rsidRPr="001C7CD3">
        <w:rPr>
          <w:rFonts w:cs="Times New Roman"/>
          <w:u w:val="single"/>
        </w:rPr>
        <w:t xml:space="preserve"> that it has political support and approval from the United States.</w:t>
      </w:r>
      <w:r w:rsidRPr="001C7CD3">
        <w:rPr>
          <w:rFonts w:cs="Times New Roman"/>
          <w:sz w:val="16"/>
        </w:rPr>
        <w:t xml:space="preserve"> We can, and should, ask whether or not withdrawal of U.S. support would affect Saudi behavior, but it’s important that this question not get overlooked in the current debate. Because arms transfers (and denials) are powerful signals, they can have an effect even before a transfer is actually completed. This suggests that even the announcement of an embargo against Saudi Arabia could have an effect. Take, for example, Taiwan’s recent request for a fleet of new fighter jets. As reports mounted that Trump had given “tacit approval” to a deal for F-16 jets, China’s protests increased. The United States has not sold advanced fighter jets to Taiwan since 1992, partially out of fear of angering China, which views Taiwan as a renegade province. Even if the deal for F-16s is formally approved, Taiwan is unlikely to see the jets until at least 2021, and the balance of power between China and Taiwan would not change. As one researcher observed, the sale would be a “huge shock” for Beijing, “But it would be more of a political shock than a military shock. It would be, ‘Oh, the U.S. doesn’t care how we feel.’ It would be more of a symbolic or emotional issue.” Yet China’s immediate, negative reaction to even the announcement of a potential deal shows how powerful arms transfer signals can be. If this same logic is applied to an arms embargo against Saudi Arabia, an arms embargo would signal that Saudi Arabia does not have the support of the United States. </w:t>
      </w:r>
      <w:r w:rsidRPr="001C7CD3">
        <w:rPr>
          <w:rFonts w:cs="Times New Roman"/>
          <w:u w:val="single"/>
        </w:rPr>
        <w:t xml:space="preserve">This signal </w:t>
      </w:r>
      <w:r w:rsidRPr="001C7CD3">
        <w:rPr>
          <w:rStyle w:val="Emphasis"/>
          <w:rFonts w:cs="Times New Roman"/>
        </w:rPr>
        <w:t>would be an important first step</w:t>
      </w:r>
      <w:r w:rsidRPr="001C7CD3">
        <w:rPr>
          <w:rFonts w:cs="Times New Roman"/>
          <w:u w:val="single"/>
        </w:rPr>
        <w:t xml:space="preserve"> in changing Saudi behavior because it would override other statements and actions the United States has sent that indicate support</w:t>
      </w:r>
      <w:r w:rsidRPr="001C7CD3">
        <w:rPr>
          <w:rFonts w:cs="Times New Roman"/>
          <w:sz w:val="16"/>
        </w:rPr>
        <w:t xml:space="preserve">. And Trump has given Saudi Arabia a number of positive signals: He called Saudi Arabia a “great ally” and dismissed reports that that the Saudi government was involved in the murder of journalist Jamal Khashoggi. He has expressed interested in selling nuclear power plants and technology to Saudi Arabia. And he has repeatedly claimed that he has made a $110 billion arms deal with Saudi Arabia (he hasn’t). With these clear signals of support, why should Saudi Arabia alter its behavior based on resolutions that come out of the House or Senate, which are likely to be vetoed by Trump, anyway? An arms embargo would be a clear and unambiguous signal that the United States disproves of Saudi actions in Yemen. The second reason for supporting an embargo concerns U.S. allies and the logistical difficulties of making an embargo have an effect. </w:t>
      </w:r>
      <w:r w:rsidRPr="001C7CD3">
        <w:rPr>
          <w:rFonts w:cs="Times New Roman"/>
          <w:u w:val="single"/>
        </w:rPr>
        <w:t>One of the reasons embargoes have little material impact is because they require cooperation among weapons exporting states</w:t>
      </w:r>
      <w:r w:rsidRPr="001C7CD3">
        <w:rPr>
          <w:rFonts w:cs="Times New Roman"/>
          <w:sz w:val="16"/>
        </w:rPr>
        <w:t xml:space="preserve">. A ban on sales from one country will have little effect if the target of the embargo can seek arms elsewhere. </w:t>
      </w:r>
      <w:proofErr w:type="gramStart"/>
      <w:r w:rsidRPr="001C7CD3">
        <w:rPr>
          <w:rFonts w:cs="Times New Roman"/>
          <w:sz w:val="16"/>
        </w:rPr>
        <w:t>Germany,</w:t>
      </w:r>
      <w:proofErr w:type="gramEnd"/>
      <w:r w:rsidRPr="001C7CD3">
        <w:rPr>
          <w:rFonts w:cs="Times New Roman"/>
          <w:sz w:val="16"/>
        </w:rPr>
        <w:t xml:space="preserve"> instituted an arms ban against Riyadh in November 2018, and German leaders have pressured other European states to stop selling arms to the Saudis. Germany understands the importance of the embargo as a political signal: as a representative of the German Green Party explained, “The re-start of arms exports to Saudi Arabia would be a fatal foreign policy signal and would contribute to the continued destabilization of the Middle East.” But the German embargo has had minimal effect because Saudi Arabia can get arms elsewhere. According to the 2019 Military Balance, most of Saudi Arabia’s equipment is American or French in origin, such as the M1A2 Abrams and AMX-30 tanks, Apache and Dauphin helicopters, and F-15C/D fighter jets. Saudi Arabia has some equipment manufactured wholly or in part in Germany, such as the Eurofighter Typhoon and the Tornado ground attack craft, but these weapons are a small portion of its complete arsenal. A </w:t>
      </w:r>
      <w:r w:rsidRPr="001C7CD3">
        <w:rPr>
          <w:rFonts w:cs="Times New Roman"/>
          <w:u w:val="single"/>
        </w:rPr>
        <w:t xml:space="preserve">U.S. embargo would send an </w:t>
      </w:r>
      <w:r w:rsidRPr="001C7CD3">
        <w:rPr>
          <w:rStyle w:val="Emphasis"/>
          <w:rFonts w:cs="Times New Roman"/>
        </w:rPr>
        <w:t>important signal to the allies</w:t>
      </w:r>
      <w:r w:rsidRPr="001C7CD3">
        <w:rPr>
          <w:rFonts w:cs="Times New Roman"/>
          <w:u w:val="single"/>
        </w:rPr>
        <w:t xml:space="preserve"> who also supply Saudi Arabia, allowing them to explain participation in the embargo to their own domestic constituencies</w:t>
      </w:r>
      <w:r w:rsidRPr="001C7CD3">
        <w:rPr>
          <w:rFonts w:cs="Times New Roman"/>
          <w:sz w:val="16"/>
        </w:rPr>
        <w:t xml:space="preserve">. This is especially important for countries like France, Germany, and the United Kingdom, that need to export arms to keep their own production lines running. While the research shows that sustaining an arms embargo is often the most difficult step, </w:t>
      </w:r>
      <w:r w:rsidRPr="001C7CD3">
        <w:rPr>
          <w:rFonts w:cs="Times New Roman"/>
          <w:u w:val="single"/>
        </w:rPr>
        <w:t>embargoes can restrain sending states’ arms exports.</w:t>
      </w:r>
      <w:r w:rsidRPr="001C7CD3">
        <w:rPr>
          <w:rFonts w:cs="Times New Roman"/>
          <w:sz w:val="16"/>
        </w:rPr>
        <w:t xml:space="preserve"> Even if a U.S. embargo won’t have a direct effect on Saudi Arabia on its own,</w:t>
      </w:r>
      <w:r w:rsidRPr="001C7CD3">
        <w:rPr>
          <w:rFonts w:cs="Times New Roman"/>
          <w:u w:val="single"/>
        </w:rPr>
        <w:t xml:space="preserve"> an embargo is important for </w:t>
      </w:r>
      <w:r w:rsidRPr="001C7CD3">
        <w:rPr>
          <w:rStyle w:val="Emphasis"/>
          <w:rFonts w:cs="Times New Roman"/>
        </w:rPr>
        <w:t>building coalitions</w:t>
      </w:r>
      <w:r w:rsidRPr="001C7CD3">
        <w:rPr>
          <w:rFonts w:cs="Times New Roman"/>
          <w:u w:val="single"/>
        </w:rPr>
        <w:t xml:space="preserve"> for a more expansive embargo that could affect Saudi behavior. </w:t>
      </w:r>
      <w:r w:rsidRPr="001C7CD3">
        <w:rPr>
          <w:rFonts w:cs="Times New Roman"/>
          <w:sz w:val="16"/>
        </w:rPr>
        <w:t xml:space="preserve">The Difficulty of Stopping Atrocities </w:t>
      </w:r>
      <w:r w:rsidRPr="001C7CD3">
        <w:rPr>
          <w:rFonts w:cs="Times New Roman"/>
          <w:u w:val="single"/>
        </w:rPr>
        <w:t xml:space="preserve">Beyond signaling, we know U.S. arms sales often end up in the wrong </w:t>
      </w:r>
      <w:proofErr w:type="gramStart"/>
      <w:r w:rsidRPr="001C7CD3">
        <w:rPr>
          <w:rFonts w:cs="Times New Roman"/>
          <w:u w:val="single"/>
        </w:rPr>
        <w:t>hands, and</w:t>
      </w:r>
      <w:proofErr w:type="gramEnd"/>
      <w:r w:rsidRPr="001C7CD3">
        <w:rPr>
          <w:rFonts w:cs="Times New Roman"/>
          <w:u w:val="single"/>
        </w:rPr>
        <w:t xml:space="preserve"> have been used in Yemen. </w:t>
      </w:r>
      <w:r w:rsidRPr="001C7CD3">
        <w:rPr>
          <w:rFonts w:cs="Times New Roman"/>
          <w:sz w:val="16"/>
        </w:rPr>
        <w:t xml:space="preserve">The Saudi-led war in Yemen has led to starvation conditions, caused thousands of civilian casualties, and has led to the displacement of millions of people. The United Nations estimates that 80 percent of Yemen’s population – 24 million people – require some form of humanitarian or protection assistance, and that the severity of the situation is increasing. Would an arms embargo create meaningful change in Yemen? </w:t>
      </w:r>
      <w:r w:rsidRPr="001C7CD3">
        <w:rPr>
          <w:rFonts w:cs="Times New Roman"/>
          <w:u w:val="single"/>
        </w:rPr>
        <w:t xml:space="preserve">An initial effect of an embargo is that Saudi Arabia would have to work harder to access war materiel. As Jonathan Caverley noted, more than </w:t>
      </w:r>
      <w:r w:rsidRPr="001C7CD3">
        <w:rPr>
          <w:rStyle w:val="Emphasis"/>
          <w:rFonts w:cs="Times New Roman"/>
        </w:rPr>
        <w:t>60 percent</w:t>
      </w:r>
      <w:r w:rsidRPr="001C7CD3">
        <w:rPr>
          <w:rFonts w:cs="Times New Roman"/>
          <w:u w:val="single"/>
        </w:rPr>
        <w:t xml:space="preserve"> of Saudi Arabia’s arms delivered in the past five years came from the United States</w:t>
      </w:r>
      <w:r w:rsidRPr="001C7CD3">
        <w:rPr>
          <w:rFonts w:cs="Times New Roman"/>
          <w:sz w:val="16"/>
        </w:rPr>
        <w:t xml:space="preserve">. Even if this percentage decreases over time, </w:t>
      </w:r>
      <w:r w:rsidRPr="001C7CD3">
        <w:rPr>
          <w:rFonts w:cs="Times New Roman"/>
          <w:u w:val="single"/>
        </w:rPr>
        <w:t xml:space="preserve">it </w:t>
      </w:r>
      <w:r w:rsidRPr="001C7CD3">
        <w:rPr>
          <w:rStyle w:val="Emphasis"/>
          <w:rFonts w:cs="Times New Roman"/>
        </w:rPr>
        <w:t>will be costly</w:t>
      </w:r>
      <w:r w:rsidRPr="001C7CD3">
        <w:rPr>
          <w:rFonts w:cs="Times New Roman"/>
          <w:u w:val="single"/>
        </w:rPr>
        <w:t xml:space="preserve"> for Saudi Arabia to transition to a primarily Russian- or Chinese-supplied military</w:t>
      </w:r>
      <w:r w:rsidRPr="001C7CD3">
        <w:rPr>
          <w:rFonts w:cs="Times New Roman"/>
          <w:sz w:val="16"/>
        </w:rPr>
        <w:t xml:space="preserve">. Though Saudi Arabia might be willing to pay this cost, it would still have to pay, and take the time to transition to its new weapons systems. </w:t>
      </w:r>
      <w:r w:rsidRPr="001C7CD3">
        <w:rPr>
          <w:rFonts w:cs="Times New Roman"/>
          <w:u w:val="single"/>
        </w:rPr>
        <w:t xml:space="preserve">This would represent </w:t>
      </w:r>
      <w:r w:rsidRPr="001C7CD3">
        <w:rPr>
          <w:rFonts w:cs="Times New Roman"/>
          <w:sz w:val="16"/>
        </w:rPr>
        <w:t xml:space="preserve">a brief </w:t>
      </w:r>
      <w:r w:rsidRPr="001C7CD3">
        <w:rPr>
          <w:rStyle w:val="Emphasis"/>
          <w:rFonts w:cs="Times New Roman"/>
        </w:rPr>
        <w:t>break in hostilities</w:t>
      </w:r>
      <w:r w:rsidRPr="001C7CD3">
        <w:rPr>
          <w:rFonts w:cs="Times New Roman"/>
          <w:u w:val="single"/>
        </w:rPr>
        <w:t xml:space="preserve"> that could </w:t>
      </w:r>
      <w:r w:rsidRPr="001C7CD3">
        <w:rPr>
          <w:rStyle w:val="Emphasis"/>
          <w:rFonts w:cs="Times New Roman"/>
        </w:rPr>
        <w:t>facilitate the delivery of aid</w:t>
      </w:r>
      <w:r w:rsidRPr="001C7CD3">
        <w:rPr>
          <w:rFonts w:cs="Times New Roman"/>
          <w:u w:val="single"/>
        </w:rPr>
        <w:t xml:space="preserve"> </w:t>
      </w:r>
      <w:r w:rsidRPr="001C7CD3">
        <w:rPr>
          <w:rStyle w:val="Emphasis"/>
          <w:rFonts w:cs="Times New Roman"/>
        </w:rPr>
        <w:t>and assistance</w:t>
      </w:r>
      <w:r w:rsidRPr="001C7CD3">
        <w:rPr>
          <w:rFonts w:cs="Times New Roman"/>
          <w:u w:val="single"/>
        </w:rPr>
        <w:t xml:space="preserve"> in Yemen.</w:t>
      </w:r>
    </w:p>
    <w:p w14:paraId="3EA1135E" w14:textId="77777777" w:rsidR="00AD35A0" w:rsidRPr="001C7CD3" w:rsidRDefault="00AD35A0" w:rsidP="00AD35A0">
      <w:pPr>
        <w:pStyle w:val="Heading4"/>
        <w:rPr>
          <w:rFonts w:cs="Times New Roman"/>
        </w:rPr>
      </w:pPr>
      <w:r w:rsidRPr="001C7CD3">
        <w:rPr>
          <w:rFonts w:cs="Times New Roman"/>
        </w:rPr>
        <w:t xml:space="preserve">Restricting arms sales cred---restricting arms sales restores U.S moral authority </w:t>
      </w:r>
    </w:p>
    <w:p w14:paraId="4470D138" w14:textId="09E02A11" w:rsidR="00AD35A0" w:rsidRPr="001C7CD3" w:rsidRDefault="00AD35A0" w:rsidP="00AD35A0">
      <w:pPr>
        <w:rPr>
          <w:rFonts w:cs="Times New Roman"/>
        </w:rPr>
      </w:pPr>
      <w:r w:rsidRPr="001C7CD3">
        <w:rPr>
          <w:rFonts w:cs="Times New Roman"/>
          <w:b/>
          <w:bCs/>
          <w:sz w:val="26"/>
          <w:szCs w:val="26"/>
        </w:rPr>
        <w:t>Thrall and Dorminey 18</w:t>
      </w:r>
      <w:r w:rsidRPr="001C7CD3">
        <w:rPr>
          <w:rFonts w:cs="Times New Roman"/>
        </w:rPr>
        <w:t xml:space="preserve"> [Trevor Thrall is a senior fellow for the Cato’s Institute’s Defense and Foreign Policy Department, with expertise in international security and the politics of American national security. Thrall is also an associate professor at George Mason University’s Schar School of Policy and Government where he teaches courses in international security; Caroline Dorminey was a policy analyst in defense and foreign policy studies at the Cato Institute; “Risky Business: The Role of Arms Sales in U.S. Foreign Policy” CATO Institute, 3-13-18; </w:t>
      </w:r>
      <w:hyperlink r:id="rId36" w:history="1">
        <w:r w:rsidRPr="001C7CD3">
          <w:rPr>
            <w:rStyle w:val="Hyperlink"/>
            <w:rFonts w:cs="Times New Roman"/>
          </w:rPr>
          <w:t>https://www.cato.org/publications/policy-analysis/risky-business-role-arms-sales-us-foreign-policy</w:t>
        </w:r>
      </w:hyperlink>
      <w:r w:rsidRPr="001C7CD3">
        <w:rPr>
          <w:rFonts w:cs="Times New Roman"/>
        </w:rPr>
        <w:t xml:space="preserve">, </w:t>
      </w:r>
      <w:r w:rsidR="00FE4634" w:rsidRPr="001C7CD3">
        <w:rPr>
          <w:rFonts w:cs="Times New Roman"/>
        </w:rPr>
        <w:t>GMDI</w:t>
      </w:r>
    </w:p>
    <w:p w14:paraId="3717238A" w14:textId="77777777" w:rsidR="00AD35A0" w:rsidRPr="001C7CD3" w:rsidRDefault="00AD35A0" w:rsidP="00AD35A0">
      <w:pPr>
        <w:rPr>
          <w:rFonts w:cs="Times New Roman"/>
          <w:sz w:val="16"/>
        </w:rPr>
      </w:pPr>
      <w:r w:rsidRPr="001C7CD3">
        <w:rPr>
          <w:rFonts w:cs="Times New Roman"/>
          <w:sz w:val="16"/>
        </w:rPr>
        <w:t xml:space="preserve">So </w:t>
      </w:r>
      <w:proofErr w:type="gramStart"/>
      <w:r w:rsidRPr="001C7CD3">
        <w:rPr>
          <w:rFonts w:cs="Times New Roman"/>
          <w:sz w:val="16"/>
        </w:rPr>
        <w:t>far</w:t>
      </w:r>
      <w:proofErr w:type="gramEnd"/>
      <w:r w:rsidRPr="001C7CD3">
        <w:rPr>
          <w:rFonts w:cs="Times New Roman"/>
          <w:sz w:val="16"/>
        </w:rPr>
        <w:t xml:space="preserve"> we have argued that </w:t>
      </w:r>
      <w:r w:rsidRPr="001C7CD3">
        <w:rPr>
          <w:rFonts w:cs="Times New Roman"/>
          <w:u w:val="single"/>
        </w:rPr>
        <w:t xml:space="preserve">arms sales lack a compelling strategic justification, amplify risks, and generate a host of unintended negative consequences. These factors alone argue for significantly curtailing the arms trade. But the case for doing so is made even stronger by the fact that greatly reducing arms sales would also produce two significant benefits for the United States that cannot otherwise be enjoyed. </w:t>
      </w:r>
      <w:r w:rsidRPr="001C7CD3">
        <w:rPr>
          <w:rStyle w:val="Emphasis"/>
          <w:rFonts w:cs="Times New Roman"/>
        </w:rPr>
        <w:t>The first benefit</w:t>
      </w:r>
      <w:r w:rsidRPr="001C7CD3">
        <w:rPr>
          <w:rFonts w:cs="Times New Roman"/>
          <w:sz w:val="16"/>
        </w:rPr>
        <w:t xml:space="preserve"> from reducing arms sales would be </w:t>
      </w:r>
      <w:r w:rsidRPr="001C7CD3">
        <w:rPr>
          <w:rFonts w:cs="Times New Roman"/>
          <w:u w:val="single"/>
        </w:rPr>
        <w:t>greater diplomatic flexibility and leverage</w:t>
      </w:r>
      <w:r w:rsidRPr="001C7CD3">
        <w:rPr>
          <w:rFonts w:cs="Times New Roman"/>
          <w:sz w:val="16"/>
        </w:rPr>
        <w:t xml:space="preserve">. Critics might argue that even if arms sales are an imperfect tool, forgoing arms sales will eliminate a potential source of leverage. We argue that, on the contrary, </w:t>
      </w:r>
      <w:r w:rsidRPr="001C7CD3">
        <w:rPr>
          <w:rFonts w:cs="Times New Roman"/>
          <w:u w:val="single"/>
        </w:rPr>
        <w:t xml:space="preserve">the diplomatic gains from forgoing arms sales will outweigh the potential leverage or other benefits from arms sales. Most importantly, by refraining from arming nations engaged in conflict, the United States will have the diplomatic flexibility to engage with all parties </w:t>
      </w:r>
      <w:r w:rsidRPr="001C7CD3">
        <w:rPr>
          <w:rStyle w:val="Emphasis"/>
          <w:rFonts w:cs="Times New Roman"/>
        </w:rPr>
        <w:t>as an honest broker</w:t>
      </w:r>
      <w:r w:rsidRPr="001C7CD3">
        <w:rPr>
          <w:rFonts w:cs="Times New Roman"/>
          <w:sz w:val="16"/>
        </w:rPr>
        <w:t xml:space="preserve">. The inherent difficulty of negotiating while arming one side is obvious today with respect to North and South Korea. After decades of U.S. support for South Korea, North Korea clearly does not trust the United States. Similarly, U.S. attempts to help negotiate a peace deal between the Israelis and Palestinians have long been complicated by American support for Israel. </w:t>
      </w:r>
      <w:r w:rsidRPr="001C7CD3">
        <w:rPr>
          <w:rFonts w:cs="Times New Roman"/>
          <w:u w:val="single"/>
        </w:rPr>
        <w:t xml:space="preserve">To stop arming one side of a contentious relationship is not to suggest that the United States </w:t>
      </w:r>
      <w:r w:rsidRPr="001C7CD3">
        <w:rPr>
          <w:rStyle w:val="Emphasis"/>
          <w:rFonts w:cs="Times New Roman"/>
        </w:rPr>
        <w:t>does not have a preferred outcome</w:t>
      </w:r>
      <w:r w:rsidRPr="001C7CD3">
        <w:rPr>
          <w:rFonts w:cs="Times New Roman"/>
          <w:u w:val="single"/>
        </w:rPr>
        <w:t xml:space="preserve"> in such cases. Rather, by staying out of the military domain the United States can more readily encourage </w:t>
      </w:r>
      <w:r w:rsidRPr="001C7CD3">
        <w:rPr>
          <w:rStyle w:val="Emphasis"/>
          <w:rFonts w:cs="Times New Roman"/>
        </w:rPr>
        <w:t>dialogue and diplomacy.</w:t>
      </w:r>
      <w:r w:rsidRPr="001C7CD3">
        <w:rPr>
          <w:rFonts w:cs="Times New Roman"/>
          <w:u w:val="single"/>
        </w:rPr>
        <w:t xml:space="preserve"> Forgoing arms sales is likely to be a superior strategy even in cases where the United States has an entrenched interest</w:t>
      </w:r>
      <w:r w:rsidRPr="001C7CD3">
        <w:rPr>
          <w:rFonts w:cs="Times New Roman"/>
          <w:sz w:val="16"/>
        </w:rPr>
        <w:t xml:space="preserve">. In the case of Taiwan, for example, though it is clear that Taiwan needs to purchase weapons from other countries to provide for its defense, those weapons do not have to be made in the United States. Having Taiwan buy from other suppliers would help defuse U.S.-China tensions. Even if Taiwan’s defenses remained robust, China would clearly prefer a situation in which American arms no longer signal an implicit promise to fight on Taiwan’s behalf. This could also promote more productive U.S.-China diplomacy in general, as well as greater stability in the Pacific region. Most important, breaking off arms sales would also reduce the likelihood of the United States becoming entangled in a future conflict between Taiwan and China. </w:t>
      </w:r>
      <w:r w:rsidRPr="001C7CD3">
        <w:rPr>
          <w:rFonts w:cs="Times New Roman"/>
          <w:u w:val="single"/>
        </w:rPr>
        <w:t xml:space="preserve">The second major benefit of reducing arms sales is that it would imbue the United States with </w:t>
      </w:r>
      <w:r w:rsidRPr="001C7CD3">
        <w:rPr>
          <w:rStyle w:val="Emphasis"/>
          <w:rFonts w:cs="Times New Roman"/>
        </w:rPr>
        <w:t>greater moral authority</w:t>
      </w:r>
      <w:r w:rsidRPr="001C7CD3">
        <w:rPr>
          <w:rFonts w:cs="Times New Roman"/>
          <w:sz w:val="16"/>
        </w:rPr>
        <w:t xml:space="preserve">. </w:t>
      </w:r>
      <w:r w:rsidRPr="001C7CD3">
        <w:rPr>
          <w:rFonts w:cs="Times New Roman"/>
          <w:u w:val="single"/>
        </w:rPr>
        <w:t>Today, as the leading arms-dealing nation in the world, the United States lacks credibility in discussions of arms control and nonproliferation, especially in light of its military interventionism since 2001</w:t>
      </w:r>
      <w:r w:rsidRPr="001C7CD3">
        <w:rPr>
          <w:rFonts w:cs="Times New Roman"/>
          <w:sz w:val="16"/>
        </w:rPr>
        <w:t xml:space="preserve">. </w:t>
      </w:r>
      <w:r w:rsidRPr="001C7CD3">
        <w:rPr>
          <w:rFonts w:cs="Times New Roman"/>
          <w:u w:val="single"/>
        </w:rPr>
        <w:t xml:space="preserve">By showing the world that it is ready to choose diplomacy over the arms trade, the United States would provide a huge boost to international efforts to </w:t>
      </w:r>
      <w:r w:rsidRPr="001C7CD3">
        <w:rPr>
          <w:rStyle w:val="Emphasis"/>
          <w:rFonts w:cs="Times New Roman"/>
        </w:rPr>
        <w:t>curtail proliferation</w:t>
      </w:r>
      <w:r w:rsidRPr="001C7CD3">
        <w:rPr>
          <w:rFonts w:cs="Times New Roman"/>
          <w:u w:val="single"/>
        </w:rPr>
        <w:t xml:space="preserve"> and its negative consequences</w:t>
      </w:r>
      <w:r w:rsidRPr="001C7CD3">
        <w:rPr>
          <w:rFonts w:cs="Times New Roman"/>
          <w:sz w:val="16"/>
        </w:rPr>
        <w:t xml:space="preserve">. This is important because the United States has pursued and will continue to pursue a wide range of arms control and nonproliferation objectives. The United States is a signatory of treaties dealing with weapons of mass destruction, missile technology, land mines, and cluster munitions, not to mention the flow of conventional weapons of all kinds. The effectiveness of these treaties, and the ability to create more effective and enduring arms control and nonproliferation frameworks, however, depends on how the United States behaves. This is not to say that unilateral American action will put an end to the problems of the global arms trade. States would still seek to ensure their security and survival through deterrence and military strength. Other weapons suppliers would, in the short run, certainly race to meet the demand. </w:t>
      </w:r>
      <w:r w:rsidRPr="001C7CD3">
        <w:rPr>
          <w:rFonts w:cs="Times New Roman"/>
          <w:u w:val="single"/>
        </w:rPr>
        <w:t>But history shows that global nonproliferation treaties and weapons bans typically require great-power support. In 1969, for example, Richard Nixon decided to shutter the American offensive-biological-weapons program and seek an international ban on such weapons</w:t>
      </w:r>
      <w:r w:rsidRPr="001C7CD3">
        <w:rPr>
          <w:rFonts w:cs="Times New Roman"/>
          <w:sz w:val="16"/>
        </w:rPr>
        <w:t xml:space="preserve">. </w:t>
      </w:r>
      <w:r w:rsidRPr="001C7CD3">
        <w:rPr>
          <w:rFonts w:cs="Times New Roman"/>
          <w:u w:val="single"/>
        </w:rPr>
        <w:t>By 1972 the Biological Weapons Convention passed and has since been signed by 178 nations.</w:t>
      </w:r>
      <w:r w:rsidRPr="001C7CD3">
        <w:rPr>
          <w:rFonts w:cs="Times New Roman"/>
          <w:sz w:val="16"/>
        </w:rPr>
        <w:t xml:space="preserve">98 In 1991 </w:t>
      </w:r>
      <w:r w:rsidRPr="001C7CD3">
        <w:rPr>
          <w:rFonts w:cs="Times New Roman"/>
          <w:u w:val="single"/>
        </w:rPr>
        <w:t>President George H. W. Bush unilaterally renounced the use of chemical weapons. By 1993 the United States had signed the Chemical Weapons Convention</w:t>
      </w:r>
      <w:r w:rsidRPr="001C7CD3">
        <w:rPr>
          <w:rFonts w:cs="Times New Roman"/>
          <w:sz w:val="16"/>
        </w:rPr>
        <w:t xml:space="preserve">, which now has 192 signatories.99 </w:t>
      </w:r>
      <w:r w:rsidRPr="001C7CD3">
        <w:rPr>
          <w:rFonts w:cs="Times New Roman"/>
          <w:u w:val="single"/>
        </w:rPr>
        <w:t>Both of these efforts succeeded in part because the United States took decisive early action in the absence of any promises about how others would respond</w:t>
      </w:r>
      <w:r w:rsidRPr="001C7CD3">
        <w:rPr>
          <w:rFonts w:cs="Times New Roman"/>
          <w:sz w:val="16"/>
        </w:rPr>
        <w:t xml:space="preserve">.100 </w:t>
      </w:r>
      <w:r w:rsidRPr="001C7CD3">
        <w:rPr>
          <w:rFonts w:cs="Times New Roman"/>
          <w:u w:val="single"/>
        </w:rPr>
        <w:t>Without U.S. leadership, any effort to limit proliferation of major conventional weapons and dangerous emerging technologies is likely to fail.</w:t>
      </w:r>
    </w:p>
    <w:p w14:paraId="6CAB829D" w14:textId="77777777" w:rsidR="003A3881" w:rsidRPr="001C7CD3" w:rsidRDefault="003A3881" w:rsidP="003A3881">
      <w:pPr>
        <w:rPr>
          <w:rFonts w:cs="Times New Roman"/>
        </w:rPr>
      </w:pPr>
    </w:p>
    <w:p w14:paraId="58FE213D" w14:textId="32472E92" w:rsidR="00A17A76" w:rsidRPr="001C7CD3" w:rsidRDefault="00C419F7" w:rsidP="00BE4A6A">
      <w:pPr>
        <w:pStyle w:val="Heading1"/>
        <w:rPr>
          <w:rFonts w:cs="Times New Roman"/>
        </w:rPr>
      </w:pPr>
      <w:r>
        <w:rPr>
          <w:rFonts w:cs="Times New Roman"/>
        </w:rPr>
        <w:t>**</w:t>
      </w:r>
      <w:r w:rsidR="00F47059" w:rsidRPr="001C7CD3">
        <w:rPr>
          <w:rFonts w:cs="Times New Roman"/>
        </w:rPr>
        <w:t xml:space="preserve">Credibility </w:t>
      </w:r>
      <w:r w:rsidR="00633707" w:rsidRPr="001C7CD3">
        <w:rPr>
          <w:rFonts w:cs="Times New Roman"/>
        </w:rPr>
        <w:t xml:space="preserve">Advantage </w:t>
      </w:r>
    </w:p>
    <w:p w14:paraId="4E09791E" w14:textId="77777777" w:rsidR="001B5AD9" w:rsidRPr="001C7CD3" w:rsidRDefault="001B5AD9" w:rsidP="00F715B8">
      <w:pPr>
        <w:rPr>
          <w:rFonts w:cs="Times New Roman"/>
        </w:rPr>
      </w:pPr>
    </w:p>
    <w:p w14:paraId="5D8188CB" w14:textId="77777777" w:rsidR="00AD35A0" w:rsidRPr="001C7CD3" w:rsidRDefault="00AD35A0" w:rsidP="00AD35A0">
      <w:pPr>
        <w:pStyle w:val="Heading3"/>
        <w:rPr>
          <w:rFonts w:cs="Times New Roman"/>
        </w:rPr>
      </w:pPr>
      <w:r w:rsidRPr="001C7CD3">
        <w:rPr>
          <w:rFonts w:cs="Times New Roman"/>
        </w:rPr>
        <w:t xml:space="preserve">1AC/2AC Saudi Alliance Bad—ME Instability/Terrorism </w:t>
      </w:r>
    </w:p>
    <w:p w14:paraId="4D69C975" w14:textId="77777777" w:rsidR="00AD35A0" w:rsidRPr="001C7CD3" w:rsidRDefault="00AD35A0" w:rsidP="00AD35A0">
      <w:pPr>
        <w:rPr>
          <w:rFonts w:cs="Times New Roman"/>
        </w:rPr>
      </w:pPr>
      <w:r w:rsidRPr="001C7CD3">
        <w:rPr>
          <w:rFonts w:cs="Times New Roman"/>
        </w:rPr>
        <w:t>**this can be an internal for the Iran impact, Qatar scenario and a generic ME scenario</w:t>
      </w:r>
    </w:p>
    <w:p w14:paraId="6E62750D" w14:textId="77777777" w:rsidR="00AD35A0" w:rsidRPr="001C7CD3" w:rsidRDefault="00AD35A0" w:rsidP="00AD35A0">
      <w:pPr>
        <w:pStyle w:val="Heading4"/>
        <w:rPr>
          <w:rFonts w:cs="Times New Roman"/>
        </w:rPr>
      </w:pPr>
      <w:r w:rsidRPr="001C7CD3">
        <w:rPr>
          <w:rFonts w:cs="Times New Roman"/>
        </w:rPr>
        <w:t>U.S Saudi relationship breeds instability in the Middle East---</w:t>
      </w:r>
      <w:r w:rsidRPr="001C7CD3">
        <w:rPr>
          <w:rFonts w:cs="Times New Roman"/>
          <w:u w:val="single"/>
        </w:rPr>
        <w:t>emboldens</w:t>
      </w:r>
      <w:r w:rsidRPr="001C7CD3">
        <w:rPr>
          <w:rFonts w:cs="Times New Roman"/>
        </w:rPr>
        <w:t xml:space="preserve"> Saudi aggression, and supports </w:t>
      </w:r>
      <w:r w:rsidRPr="001C7CD3">
        <w:rPr>
          <w:rFonts w:cs="Times New Roman"/>
          <w:u w:val="single"/>
        </w:rPr>
        <w:t xml:space="preserve">terrorism </w:t>
      </w:r>
    </w:p>
    <w:p w14:paraId="523174F9" w14:textId="4AD5C0C7" w:rsidR="00AD35A0" w:rsidRPr="001C7CD3" w:rsidRDefault="00AD35A0" w:rsidP="00AD35A0">
      <w:pPr>
        <w:rPr>
          <w:rFonts w:cs="Times New Roman"/>
        </w:rPr>
      </w:pPr>
      <w:r w:rsidRPr="001C7CD3">
        <w:rPr>
          <w:rFonts w:cs="Times New Roman"/>
          <w:b/>
          <w:bCs/>
          <w:sz w:val="26"/>
          <w:szCs w:val="26"/>
        </w:rPr>
        <w:t>Lang 19</w:t>
      </w:r>
      <w:r w:rsidRPr="001C7CD3">
        <w:rPr>
          <w:rFonts w:cs="Times New Roman"/>
        </w:rPr>
        <w:t xml:space="preserve"> [Johannes Lang, Harvard University, Department of History; “Iran, Saudi Arabia, and the Failure of America’s Middle East Policy,” Harvard Political Review,  3-6-19; </w:t>
      </w:r>
      <w:hyperlink r:id="rId37" w:history="1">
        <w:r w:rsidRPr="001C7CD3">
          <w:rPr>
            <w:rStyle w:val="Hyperlink"/>
            <w:rFonts w:cs="Times New Roman"/>
          </w:rPr>
          <w:t>http://harvardpolitics.com/columns-old/iran-saudi-arabia-and-the-failure-of-americas-middle-east-policy/</w:t>
        </w:r>
      </w:hyperlink>
      <w:r w:rsidRPr="001C7CD3">
        <w:rPr>
          <w:rFonts w:cs="Times New Roman"/>
        </w:rPr>
        <w:t xml:space="preserve">, </w:t>
      </w:r>
      <w:r w:rsidR="00FE4634" w:rsidRPr="001C7CD3">
        <w:rPr>
          <w:rFonts w:cs="Times New Roman"/>
        </w:rPr>
        <w:t>GMDI</w:t>
      </w:r>
    </w:p>
    <w:p w14:paraId="468ADAE9" w14:textId="07EE354D" w:rsidR="00A9682E" w:rsidRPr="001C7CD3" w:rsidRDefault="00AD35A0" w:rsidP="00233120">
      <w:pPr>
        <w:rPr>
          <w:rFonts w:cs="Times New Roman"/>
          <w:sz w:val="16"/>
        </w:rPr>
      </w:pPr>
      <w:r w:rsidRPr="001C7CD3">
        <w:rPr>
          <w:rFonts w:cs="Times New Roman"/>
          <w:sz w:val="16"/>
        </w:rPr>
        <w:t xml:space="preserve">On October 2, 2018, Washington Post columnist Jamal Khashoggi entered the Saudi consulate in Istanbul, Turkey and never came out. President Trump initially refused to publicly condemn the Saudis’ assassination of a dissident on foreign soil. In response, Democrats and Republicans have slowly started rethinking America’s Middle East policy. For example, the House has voted to withdraw American funding for the Saudi war effort in Yemen in February, even though GOP leadership continues to block the bill in the Senate. </w:t>
      </w:r>
      <w:r w:rsidRPr="001C7CD3">
        <w:rPr>
          <w:rFonts w:cs="Times New Roman"/>
          <w:u w:val="single"/>
        </w:rPr>
        <w:t>Trump</w:t>
      </w:r>
      <w:r w:rsidRPr="001C7CD3">
        <w:rPr>
          <w:rFonts w:cs="Times New Roman"/>
          <w:sz w:val="16"/>
        </w:rPr>
        <w:t xml:space="preserve"> joins a long list of U.S. presidents who have </w:t>
      </w:r>
      <w:r w:rsidRPr="001C7CD3">
        <w:rPr>
          <w:rFonts w:cs="Times New Roman"/>
          <w:u w:val="single"/>
        </w:rPr>
        <w:t>remained silent on the egregious human rights abuses perpetrated by one of America’s chief allies in the Middle East.</w:t>
      </w:r>
      <w:r w:rsidRPr="001C7CD3">
        <w:rPr>
          <w:rFonts w:cs="Times New Roman"/>
          <w:sz w:val="16"/>
        </w:rPr>
        <w:t xml:space="preserve"> The national security establishment in Washington has, in effect, adopted the unofficial motto of U.S. Cold War foreign policy with regards to Saudi crown prince Mohammed bin Salman: “He is a son of a bitch, but he is our son of a bitch.” </w:t>
      </w:r>
      <w:r w:rsidRPr="001C7CD3">
        <w:rPr>
          <w:rFonts w:cs="Times New Roman"/>
          <w:u w:val="single"/>
        </w:rPr>
        <w:t xml:space="preserve">However, this realpolitik doctrine has </w:t>
      </w:r>
      <w:r w:rsidRPr="001C7CD3">
        <w:rPr>
          <w:rStyle w:val="Emphasis"/>
          <w:rFonts w:cs="Times New Roman"/>
        </w:rPr>
        <w:t>proven as brainless</w:t>
      </w:r>
      <w:r w:rsidRPr="001C7CD3">
        <w:rPr>
          <w:rFonts w:cs="Times New Roman"/>
          <w:u w:val="single"/>
        </w:rPr>
        <w:t xml:space="preserve"> </w:t>
      </w:r>
      <w:r w:rsidRPr="001C7CD3">
        <w:rPr>
          <w:rStyle w:val="Emphasis"/>
          <w:rFonts w:cs="Times New Roman"/>
        </w:rPr>
        <w:t>as it is heartless</w:t>
      </w:r>
      <w:r w:rsidRPr="001C7CD3">
        <w:rPr>
          <w:rFonts w:cs="Times New Roman"/>
          <w:u w:val="single"/>
        </w:rPr>
        <w:t>.</w:t>
      </w:r>
      <w:r w:rsidRPr="001C7CD3">
        <w:rPr>
          <w:rFonts w:cs="Times New Roman"/>
          <w:sz w:val="16"/>
        </w:rPr>
        <w:t xml:space="preserve"> </w:t>
      </w:r>
      <w:r w:rsidRPr="001C7CD3">
        <w:rPr>
          <w:rFonts w:cs="Times New Roman"/>
          <w:u w:val="single"/>
        </w:rPr>
        <w:t xml:space="preserve">America’s unconcealed favoritism in the cold war between Saudi Arabia and Iran has had devastating effects for the </w:t>
      </w:r>
      <w:r w:rsidRPr="001C7CD3">
        <w:rPr>
          <w:rStyle w:val="Emphasis"/>
          <w:rFonts w:cs="Times New Roman"/>
        </w:rPr>
        <w:t>entire region</w:t>
      </w:r>
      <w:r w:rsidRPr="001C7CD3">
        <w:rPr>
          <w:rFonts w:cs="Times New Roman"/>
          <w:sz w:val="16"/>
        </w:rPr>
        <w:t xml:space="preserve">. While almost all serious observers agree that America’s war on radical Islamism in the past two decades has been a complete fiasco, few have dared challenge America’s special relationship with the most radical government in the Middle East. “Sowing Chaos, Death, and Destruction” </w:t>
      </w:r>
      <w:r w:rsidRPr="001C7CD3">
        <w:rPr>
          <w:rFonts w:cs="Times New Roman"/>
          <w:u w:val="single"/>
        </w:rPr>
        <w:t>The American national security establishment has been applying double standards to its relationships with Iran and Saudi Arabia</w:t>
      </w:r>
      <w:r w:rsidRPr="001C7CD3">
        <w:rPr>
          <w:rFonts w:cs="Times New Roman"/>
          <w:sz w:val="16"/>
        </w:rPr>
        <w:t xml:space="preserve">. Presidents from Reagan to Trump have denounced Iran as the world’s number one sponsor of terrorism. </w:t>
      </w:r>
      <w:r w:rsidRPr="001C7CD3">
        <w:rPr>
          <w:rFonts w:cs="Times New Roman"/>
          <w:u w:val="single"/>
        </w:rPr>
        <w:t xml:space="preserve">However, </w:t>
      </w:r>
      <w:r w:rsidRPr="001C7CD3">
        <w:rPr>
          <w:rStyle w:val="Emphasis"/>
          <w:rFonts w:cs="Times New Roman"/>
        </w:rPr>
        <w:t>almost all of the 61 groups</w:t>
      </w:r>
      <w:r w:rsidRPr="001C7CD3">
        <w:rPr>
          <w:rFonts w:cs="Times New Roman"/>
          <w:u w:val="single"/>
        </w:rPr>
        <w:t xml:space="preserve"> on the State Department’s terrorist watchlist are </w:t>
      </w:r>
      <w:r w:rsidRPr="001C7CD3">
        <w:rPr>
          <w:rStyle w:val="Emphasis"/>
          <w:rFonts w:cs="Times New Roman"/>
        </w:rPr>
        <w:t>funded by the Saudi government,</w:t>
      </w:r>
      <w:r w:rsidRPr="001C7CD3">
        <w:rPr>
          <w:rFonts w:cs="Times New Roman"/>
          <w:sz w:val="16"/>
        </w:rPr>
        <w:t xml:space="preserve"> private Saudi donors, or both. While it has fought groups affiliated with the Muslim Brotherhood like ISIS and Al-Qaeda, </w:t>
      </w:r>
      <w:r w:rsidRPr="001C7CD3">
        <w:rPr>
          <w:rFonts w:cs="Times New Roman"/>
          <w:u w:val="single"/>
        </w:rPr>
        <w:t>the kingdom has</w:t>
      </w:r>
      <w:r w:rsidRPr="001C7CD3">
        <w:rPr>
          <w:rFonts w:cs="Times New Roman"/>
          <w:sz w:val="16"/>
        </w:rPr>
        <w:t xml:space="preserve"> </w:t>
      </w:r>
      <w:r w:rsidRPr="001C7CD3">
        <w:rPr>
          <w:rStyle w:val="Emphasis"/>
          <w:rFonts w:cs="Times New Roman"/>
        </w:rPr>
        <w:t>escalated the Syrian civil war</w:t>
      </w:r>
      <w:r w:rsidRPr="001C7CD3">
        <w:rPr>
          <w:rFonts w:cs="Times New Roman"/>
          <w:sz w:val="16"/>
        </w:rPr>
        <w:t xml:space="preserve"> </w:t>
      </w:r>
      <w:r w:rsidRPr="001C7CD3">
        <w:rPr>
          <w:rFonts w:cs="Times New Roman"/>
          <w:u w:val="single"/>
        </w:rPr>
        <w:t>by funneling money to extremist organizations like Ahrar Al-Sham and the Al-Nusra Front.</w:t>
      </w:r>
      <w:r w:rsidRPr="001C7CD3">
        <w:rPr>
          <w:rFonts w:cs="Times New Roman"/>
          <w:sz w:val="16"/>
        </w:rPr>
        <w:t xml:space="preserve"> </w:t>
      </w:r>
      <w:r w:rsidRPr="001C7CD3">
        <w:rPr>
          <w:rFonts w:cs="Times New Roman"/>
          <w:u w:val="single"/>
        </w:rPr>
        <w:t xml:space="preserve">Contrary to its image as an anchor of stability, Saudi Arabia, in truth, bears much of the responsibility for the recent </w:t>
      </w:r>
      <w:r w:rsidRPr="001C7CD3">
        <w:rPr>
          <w:rStyle w:val="Emphasis"/>
          <w:rFonts w:cs="Times New Roman"/>
        </w:rPr>
        <w:t>uptick in violence</w:t>
      </w:r>
      <w:r w:rsidRPr="001C7CD3">
        <w:rPr>
          <w:rFonts w:cs="Times New Roman"/>
          <w:u w:val="single"/>
        </w:rPr>
        <w:t xml:space="preserve"> and </w:t>
      </w:r>
      <w:r w:rsidRPr="001C7CD3">
        <w:rPr>
          <w:rStyle w:val="Emphasis"/>
          <w:rFonts w:cs="Times New Roman"/>
        </w:rPr>
        <w:t xml:space="preserve">instability </w:t>
      </w:r>
      <w:r w:rsidRPr="001C7CD3">
        <w:rPr>
          <w:rFonts w:cs="Times New Roman"/>
          <w:u w:val="single"/>
        </w:rPr>
        <w:t>in the region.</w:t>
      </w:r>
      <w:r w:rsidRPr="001C7CD3">
        <w:rPr>
          <w:rFonts w:cs="Times New Roman"/>
          <w:sz w:val="16"/>
        </w:rPr>
        <w:t xml:space="preserve"> </w:t>
      </w:r>
      <w:r w:rsidRPr="001C7CD3">
        <w:rPr>
          <w:rFonts w:cs="Times New Roman"/>
          <w:u w:val="single"/>
        </w:rPr>
        <w:t>To reinstate embattled Yemeni president Abdrabbuh Mansur Hadi against the Iranian-backed Houthi rebels, bin Salman has conducted massive airstrikes on Yemeni territory, indiscriminately targeting schools, hospitals, religious buildings, and civilian infrastructure</w:t>
      </w:r>
      <w:r w:rsidRPr="001C7CD3">
        <w:rPr>
          <w:rFonts w:cs="Times New Roman"/>
          <w:sz w:val="16"/>
        </w:rPr>
        <w:t xml:space="preserve">. The violence has </w:t>
      </w:r>
      <w:r w:rsidRPr="001C7CD3">
        <w:rPr>
          <w:rStyle w:val="Emphasis"/>
          <w:rFonts w:cs="Times New Roman"/>
        </w:rPr>
        <w:t>placed 14 million Yemenis at risk of starvation</w:t>
      </w:r>
      <w:r w:rsidRPr="001C7CD3">
        <w:rPr>
          <w:rFonts w:cs="Times New Roman"/>
          <w:sz w:val="16"/>
        </w:rPr>
        <w:t xml:space="preserve"> </w:t>
      </w:r>
      <w:r w:rsidRPr="001C7CD3">
        <w:rPr>
          <w:rFonts w:cs="Times New Roman"/>
          <w:u w:val="single"/>
        </w:rPr>
        <w:t>in what the United Nations warns could become “</w:t>
      </w:r>
      <w:r w:rsidRPr="001C7CD3">
        <w:rPr>
          <w:rStyle w:val="Emphasis"/>
          <w:rFonts w:cs="Times New Roman"/>
        </w:rPr>
        <w:t>the worst famine</w:t>
      </w:r>
      <w:r w:rsidRPr="001C7CD3">
        <w:rPr>
          <w:rFonts w:cs="Times New Roman"/>
          <w:u w:val="single"/>
        </w:rPr>
        <w:t xml:space="preserve"> in the world </w:t>
      </w:r>
      <w:r w:rsidRPr="001C7CD3">
        <w:rPr>
          <w:rStyle w:val="Emphasis"/>
          <w:rFonts w:cs="Times New Roman"/>
        </w:rPr>
        <w:t xml:space="preserve">in 100 years.” </w:t>
      </w:r>
      <w:r w:rsidRPr="001C7CD3">
        <w:rPr>
          <w:rFonts w:cs="Times New Roman"/>
          <w:u w:val="single"/>
        </w:rPr>
        <w:t>Still, the United States has supported the crown prince’s bloody war with both intelligence and weapons, culminating in a $110 billion arms deal at the 2017 Riyadh Summit</w:t>
      </w:r>
      <w:r w:rsidRPr="001C7CD3">
        <w:rPr>
          <w:rFonts w:cs="Times New Roman"/>
          <w:sz w:val="16"/>
        </w:rPr>
        <w:t xml:space="preserve">. Only a month after the meeting that saw </w:t>
      </w:r>
      <w:r w:rsidRPr="001C7CD3">
        <w:rPr>
          <w:rFonts w:cs="Times New Roman"/>
          <w:u w:val="single"/>
        </w:rPr>
        <w:t xml:space="preserve">Trump merrily swaying along to a traditional sword dance, the Saudis, </w:t>
      </w:r>
      <w:r w:rsidRPr="001C7CD3">
        <w:rPr>
          <w:rStyle w:val="Emphasis"/>
          <w:rFonts w:cs="Times New Roman"/>
        </w:rPr>
        <w:t>emboldened by U.S. support</w:t>
      </w:r>
      <w:r w:rsidRPr="001C7CD3">
        <w:rPr>
          <w:rFonts w:cs="Times New Roman"/>
          <w:u w:val="single"/>
        </w:rPr>
        <w:t>, spearheaded a blockade of oil-rich Qatar in blatant violation of international law</w:t>
      </w:r>
      <w:r w:rsidRPr="001C7CD3">
        <w:rPr>
          <w:rFonts w:cs="Times New Roman"/>
          <w:sz w:val="16"/>
        </w:rPr>
        <w:t xml:space="preserve">. The American Threat </w:t>
      </w:r>
      <w:r w:rsidRPr="001C7CD3">
        <w:rPr>
          <w:rFonts w:cs="Times New Roman"/>
          <w:u w:val="single"/>
        </w:rPr>
        <w:t>According to Trump, however, it is Iran, and not Saudi Arabia, that is sowing “chaos, death, and destruction.” This assessment ignores the importance of fundamental security considerations in shaping states’ behavior. Iran’s foreign policy is guided by fear of the “American devil</w:t>
      </w:r>
      <w:r w:rsidRPr="001C7CD3">
        <w:rPr>
          <w:rFonts w:cs="Times New Roman"/>
          <w:sz w:val="16"/>
        </w:rPr>
        <w:t xml:space="preserve">.” In 1953, the CIA ended Iran’s short flirtation with democracy by deposing the country’s first freely elected prime minister. When George W. Bush, after including Iran in his infamous “axis of evil,” invaded neighboring Iraq in 2003, Iranian elites worried their country would be next. Feeling vulnerable, Iran even privately proposed a “grand bargain” including negotiations on Iran’s nuclear program and its support for Hezbollah and Hamas. “We don’t talk to evil,” replied Vice President Cheney on behalf of the Bush administration’s emboldened neoconservative wing. </w:t>
      </w:r>
      <w:r w:rsidRPr="001C7CD3">
        <w:rPr>
          <w:rFonts w:cs="Times New Roman"/>
          <w:u w:val="single"/>
        </w:rPr>
        <w:t xml:space="preserve">Fearing </w:t>
      </w:r>
      <w:r w:rsidRPr="001C7CD3">
        <w:rPr>
          <w:rStyle w:val="Emphasis"/>
          <w:rFonts w:cs="Times New Roman"/>
        </w:rPr>
        <w:t>American strategic encirclement</w:t>
      </w:r>
      <w:r w:rsidRPr="001C7CD3">
        <w:rPr>
          <w:rFonts w:cs="Times New Roman"/>
          <w:u w:val="single"/>
        </w:rPr>
        <w:t xml:space="preserve">, Iran has since </w:t>
      </w:r>
      <w:r w:rsidRPr="001C7CD3">
        <w:rPr>
          <w:rStyle w:val="Emphasis"/>
          <w:rFonts w:cs="Times New Roman"/>
        </w:rPr>
        <w:t>doubled down</w:t>
      </w:r>
      <w:r w:rsidRPr="001C7CD3">
        <w:rPr>
          <w:rFonts w:cs="Times New Roman"/>
          <w:u w:val="single"/>
        </w:rPr>
        <w:t xml:space="preserve"> on its deterrence strategy and pushed ahead with its nuclear weapons program</w:t>
      </w:r>
      <w:r w:rsidRPr="001C7CD3">
        <w:rPr>
          <w:rFonts w:cs="Times New Roman"/>
          <w:sz w:val="16"/>
        </w:rPr>
        <w:t xml:space="preserve">. </w:t>
      </w:r>
      <w:r w:rsidRPr="001C7CD3">
        <w:rPr>
          <w:rFonts w:cs="Times New Roman"/>
          <w:u w:val="single"/>
        </w:rPr>
        <w:t>Due to its proximity to U.S.-allied Israel, Hezbollah plays a central role in this deterrence strategy, with Syria connecting Iran to its Lebanese proxy fighters.</w:t>
      </w:r>
      <w:r w:rsidRPr="001C7CD3">
        <w:rPr>
          <w:rFonts w:cs="Times New Roman"/>
          <w:sz w:val="16"/>
        </w:rPr>
        <w:t xml:space="preserve"> As Saudi Arabia and the United States began to throw their support behind the Syrian opposition, Iran fought back to defend the Assad regime, its most important ally in the region. Two Shaky Pillars </w:t>
      </w:r>
      <w:r w:rsidRPr="001C7CD3">
        <w:rPr>
          <w:rFonts w:cs="Times New Roman"/>
          <w:u w:val="single"/>
        </w:rPr>
        <w:t>There is no good reason, idealistic or realistic, for the divergence in U.S. foreign policy towards Saudi Arabia and Iran</w:t>
      </w:r>
      <w:r w:rsidRPr="001C7CD3">
        <w:rPr>
          <w:rFonts w:cs="Times New Roman"/>
          <w:sz w:val="16"/>
        </w:rPr>
        <w:t xml:space="preserve">. </w:t>
      </w:r>
      <w:r w:rsidRPr="001C7CD3">
        <w:rPr>
          <w:rFonts w:cs="Times New Roman"/>
          <w:u w:val="single"/>
        </w:rPr>
        <w:t xml:space="preserve">The shale revolution has significantly </w:t>
      </w:r>
      <w:r w:rsidRPr="001C7CD3">
        <w:rPr>
          <w:rStyle w:val="Emphasis"/>
          <w:rFonts w:cs="Times New Roman"/>
        </w:rPr>
        <w:t xml:space="preserve">reduced </w:t>
      </w:r>
      <w:r w:rsidRPr="001C7CD3">
        <w:rPr>
          <w:rFonts w:cs="Times New Roman"/>
          <w:u w:val="single"/>
        </w:rPr>
        <w:t>U.S. dependence on oil imports</w:t>
      </w:r>
      <w:r w:rsidRPr="001C7CD3">
        <w:rPr>
          <w:rFonts w:cs="Times New Roman"/>
          <w:sz w:val="16"/>
        </w:rPr>
        <w:t xml:space="preserve">. Within only eight months in 2014, </w:t>
      </w:r>
      <w:r w:rsidRPr="001C7CD3">
        <w:rPr>
          <w:rFonts w:cs="Times New Roman"/>
          <w:u w:val="single"/>
        </w:rPr>
        <w:t>Saudi oil exports to the United States halved.</w:t>
      </w:r>
      <w:r w:rsidRPr="001C7CD3">
        <w:rPr>
          <w:rFonts w:cs="Times New Roman"/>
          <w:sz w:val="16"/>
        </w:rPr>
        <w:t xml:space="preserve"> Today, </w:t>
      </w:r>
      <w:r w:rsidRPr="001C7CD3">
        <w:rPr>
          <w:rFonts w:cs="Times New Roman"/>
          <w:u w:val="single"/>
        </w:rPr>
        <w:t xml:space="preserve">Washington has no reason to continue its commitment to an alliance </w:t>
      </w:r>
      <w:r w:rsidRPr="001C7CD3">
        <w:rPr>
          <w:rStyle w:val="Emphasis"/>
          <w:rFonts w:cs="Times New Roman"/>
        </w:rPr>
        <w:t>that destroys America’s international credibility</w:t>
      </w:r>
      <w:r w:rsidRPr="001C7CD3">
        <w:rPr>
          <w:rFonts w:cs="Times New Roman"/>
          <w:u w:val="single"/>
        </w:rPr>
        <w:t xml:space="preserve"> as a supporter of human rights. </w:t>
      </w:r>
      <w:r w:rsidRPr="001C7CD3">
        <w:rPr>
          <w:rFonts w:cs="Times New Roman"/>
          <w:sz w:val="16"/>
        </w:rPr>
        <w:t xml:space="preserve">In an ideal world, the United States would not have to interact with regimes like Saudi Arabia’s or Iran’s. However, in order to defend its interests in the Middle East, America should engage with both without antagonizing either. From 1969 to 1979, the United States pursued a “two-pillar strategy” in the Middle East, relying on both Iran and Saudi Arabia to uphold order throughout the Middle East. Today, America should return to a similar balancing strategy. </w:t>
      </w:r>
      <w:r w:rsidRPr="001C7CD3">
        <w:rPr>
          <w:rFonts w:cs="Times New Roman"/>
          <w:u w:val="single"/>
        </w:rPr>
        <w:t>Without an American blank check, the Saudis will likely think twice before invading and bullying their neighboring countries and arming radical terrorists.</w:t>
      </w:r>
      <w:r w:rsidRPr="001C7CD3">
        <w:rPr>
          <w:rFonts w:cs="Times New Roman"/>
          <w:sz w:val="16"/>
        </w:rPr>
        <w:t xml:space="preserve"> </w:t>
      </w:r>
      <w:r w:rsidRPr="001C7CD3">
        <w:rPr>
          <w:rFonts w:cs="Times New Roman"/>
          <w:u w:val="single"/>
        </w:rPr>
        <w:t>At the same time, assuaging Iran’s fears about drastic American intervention might allow Iran to shift away from its continued reliance upon Hezbollah, Assad, and Shia militias in Iraq</w:t>
      </w:r>
      <w:r w:rsidRPr="001C7CD3">
        <w:rPr>
          <w:rFonts w:cs="Times New Roman"/>
          <w:sz w:val="16"/>
        </w:rPr>
        <w:t xml:space="preserve">. By forcing Iran and Saudi Arabia to the negotiation table, </w:t>
      </w:r>
      <w:r w:rsidRPr="001C7CD3">
        <w:rPr>
          <w:rFonts w:cs="Times New Roman"/>
          <w:u w:val="single"/>
        </w:rPr>
        <w:t xml:space="preserve">Trump could bring an end to conflicts in Yemen and Syria </w:t>
      </w:r>
      <w:r w:rsidRPr="001C7CD3">
        <w:rPr>
          <w:rStyle w:val="Emphasis"/>
          <w:rFonts w:cs="Times New Roman"/>
        </w:rPr>
        <w:t>and the Qatar blockade.</w:t>
      </w:r>
      <w:r w:rsidRPr="001C7CD3">
        <w:rPr>
          <w:rFonts w:cs="Times New Roman"/>
          <w:u w:val="single"/>
        </w:rPr>
        <w:t xml:space="preserve"> </w:t>
      </w:r>
      <w:r w:rsidRPr="001C7CD3">
        <w:rPr>
          <w:rFonts w:cs="Times New Roman"/>
          <w:sz w:val="16"/>
        </w:rPr>
        <w:t xml:space="preserve">Such a rebalancing would no doubt present the most significant change in America’s Middle East policy since 1979. However, given the civil war in Syria, the humanitarian crisis in Yemen, sectarian infighting in Iraq, the terrorist activity of ISIS and Al-Qaeda affiliates, and persistent anti-Americanism throughout the region, it is high time for a change. A new, more balanced foreign policy would be both </w:t>
      </w:r>
      <w:proofErr w:type="gramStart"/>
      <w:r w:rsidRPr="001C7CD3">
        <w:rPr>
          <w:rFonts w:cs="Times New Roman"/>
          <w:sz w:val="16"/>
        </w:rPr>
        <w:t>more fair</w:t>
      </w:r>
      <w:proofErr w:type="gramEnd"/>
      <w:r w:rsidRPr="001C7CD3">
        <w:rPr>
          <w:rFonts w:cs="Times New Roman"/>
          <w:sz w:val="16"/>
        </w:rPr>
        <w:t xml:space="preserve"> and more effective in pursuing American interests in the region. </w:t>
      </w:r>
    </w:p>
    <w:p w14:paraId="3AFCAE65" w14:textId="68AC045D" w:rsidR="00722651" w:rsidRPr="001C7CD3" w:rsidRDefault="0020006A" w:rsidP="00804457">
      <w:pPr>
        <w:pStyle w:val="Heading3"/>
        <w:rPr>
          <w:rFonts w:cs="Times New Roman"/>
        </w:rPr>
      </w:pPr>
      <w:r w:rsidRPr="001C7CD3">
        <w:rPr>
          <w:rFonts w:cs="Times New Roman"/>
        </w:rPr>
        <w:t xml:space="preserve">2AC </w:t>
      </w:r>
      <w:r w:rsidR="00BD6F9A" w:rsidRPr="001C7CD3">
        <w:rPr>
          <w:rFonts w:cs="Times New Roman"/>
        </w:rPr>
        <w:t xml:space="preserve">Arms </w:t>
      </w:r>
      <w:r w:rsidR="006F774B" w:rsidRPr="001C7CD3">
        <w:rPr>
          <w:rFonts w:cs="Times New Roman"/>
        </w:rPr>
        <w:t xml:space="preserve">Sales Leverage = Reform </w:t>
      </w:r>
    </w:p>
    <w:p w14:paraId="266C5947" w14:textId="33D84EB7" w:rsidR="00BD6F9A" w:rsidRPr="001C7CD3" w:rsidRDefault="00BD6F9A" w:rsidP="00BD6F9A">
      <w:pPr>
        <w:pStyle w:val="Heading4"/>
        <w:rPr>
          <w:rFonts w:cs="Times New Roman"/>
        </w:rPr>
      </w:pPr>
      <w:r w:rsidRPr="001C7CD3">
        <w:rPr>
          <w:rFonts w:cs="Times New Roman"/>
        </w:rPr>
        <w:t xml:space="preserve">Arms sales </w:t>
      </w:r>
      <w:r w:rsidR="006F774B" w:rsidRPr="001C7CD3">
        <w:rPr>
          <w:rFonts w:cs="Times New Roman"/>
        </w:rPr>
        <w:t xml:space="preserve">are a </w:t>
      </w:r>
      <w:r w:rsidRPr="001C7CD3">
        <w:rPr>
          <w:rFonts w:cs="Times New Roman"/>
        </w:rPr>
        <w:t xml:space="preserve">bargaining chip to force Saudi reforms on human rights </w:t>
      </w:r>
    </w:p>
    <w:p w14:paraId="6A724FE9" w14:textId="1F29EBFA" w:rsidR="00722651" w:rsidRPr="001C7CD3" w:rsidRDefault="00722651" w:rsidP="00722651">
      <w:pPr>
        <w:rPr>
          <w:rFonts w:cs="Times New Roman"/>
        </w:rPr>
      </w:pPr>
      <w:r w:rsidRPr="001C7CD3">
        <w:rPr>
          <w:rFonts w:cs="Times New Roman"/>
          <w:b/>
          <w:bCs/>
          <w:sz w:val="26"/>
          <w:szCs w:val="26"/>
        </w:rPr>
        <w:t>Guay 18</w:t>
      </w:r>
      <w:r w:rsidRPr="001C7CD3">
        <w:rPr>
          <w:rFonts w:cs="Times New Roman"/>
        </w:rPr>
        <w:t xml:space="preserve"> [Terrence Guay, Clinical Professor of International Business, Pennsylvania State University; “Arms sales to Saudi Arabia give Trump all the leverage he needs in Khashoggi affair” The Conversation, 10-19-18; </w:t>
      </w:r>
      <w:hyperlink r:id="rId38" w:history="1">
        <w:r w:rsidRPr="001C7CD3">
          <w:rPr>
            <w:rStyle w:val="Hyperlink"/>
            <w:rFonts w:cs="Times New Roman"/>
          </w:rPr>
          <w:t>https://theconversation.com/arms-sales-to-saudi-arabia-give-trump-all-the-leverage-he-needs-in-khashoggi-affair-104998</w:t>
        </w:r>
      </w:hyperlink>
      <w:r w:rsidRPr="001C7CD3">
        <w:rPr>
          <w:rFonts w:cs="Times New Roman"/>
        </w:rPr>
        <w:t xml:space="preserve">, </w:t>
      </w:r>
      <w:r w:rsidR="00FE4634" w:rsidRPr="001C7CD3">
        <w:rPr>
          <w:rFonts w:cs="Times New Roman"/>
        </w:rPr>
        <w:t>GMDI</w:t>
      </w:r>
    </w:p>
    <w:p w14:paraId="4BD599AD" w14:textId="61C4CEB6" w:rsidR="00722651" w:rsidRPr="001C7CD3" w:rsidRDefault="00722651" w:rsidP="00722651">
      <w:pPr>
        <w:rPr>
          <w:rFonts w:cs="Times New Roman"/>
          <w:sz w:val="16"/>
        </w:rPr>
      </w:pPr>
      <w:r w:rsidRPr="001C7CD3">
        <w:rPr>
          <w:rFonts w:cs="Times New Roman"/>
          <w:sz w:val="16"/>
        </w:rPr>
        <w:t>Among Donald Trump’s many unusual characteristics as president is his frankness.</w:t>
      </w:r>
      <w:r w:rsidR="00CC1137" w:rsidRPr="001C7CD3">
        <w:rPr>
          <w:rFonts w:cs="Times New Roman"/>
          <w:sz w:val="16"/>
        </w:rPr>
        <w:t xml:space="preserve"> </w:t>
      </w:r>
      <w:r w:rsidRPr="001C7CD3">
        <w:rPr>
          <w:rFonts w:cs="Times New Roman"/>
          <w:sz w:val="16"/>
        </w:rPr>
        <w:t>Last week, after the disappearance and apparent torture and murder of Washington Post columnist Jamal Khashoggi, Trump argued that “we would be punishing ourselves” by canceling arms sales to Saudi Arabia over a human rights concern. Few world leaders, or former U.S. presidents, would have been so bold as to publicly admit that a Saudi journalist’s life is not worth the loss of arms sales.</w:t>
      </w:r>
      <w:r w:rsidR="00CC1137" w:rsidRPr="001C7CD3">
        <w:rPr>
          <w:rFonts w:cs="Times New Roman"/>
          <w:sz w:val="16"/>
        </w:rPr>
        <w:t xml:space="preserve"> </w:t>
      </w:r>
      <w:r w:rsidRPr="001C7CD3">
        <w:rPr>
          <w:rFonts w:cs="Times New Roman"/>
          <w:sz w:val="16"/>
        </w:rPr>
        <w:t>And it’s true that the armaments relationship between these two countries is long-established and lucrative for U.S. companies, as my own research on the global defense industry shows.</w:t>
      </w:r>
      <w:r w:rsidR="00CC1137" w:rsidRPr="001C7CD3">
        <w:rPr>
          <w:rFonts w:cs="Times New Roman"/>
          <w:sz w:val="16"/>
        </w:rPr>
        <w:t xml:space="preserve"> </w:t>
      </w:r>
      <w:r w:rsidRPr="001C7CD3">
        <w:rPr>
          <w:rFonts w:cs="Times New Roman"/>
          <w:u w:val="single"/>
        </w:rPr>
        <w:t xml:space="preserve">However, the president has it wrong when he argues the U.S. would be “foolish” to use these sales as leverage with the Saudis, claiming they could just get their tanks and fighter jets from other countries. In </w:t>
      </w:r>
      <w:proofErr w:type="gramStart"/>
      <w:r w:rsidRPr="001C7CD3">
        <w:rPr>
          <w:rFonts w:cs="Times New Roman"/>
          <w:u w:val="single"/>
        </w:rPr>
        <w:t>fact</w:t>
      </w:r>
      <w:proofErr w:type="gramEnd"/>
      <w:r w:rsidRPr="001C7CD3">
        <w:rPr>
          <w:rFonts w:cs="Times New Roman"/>
          <w:u w:val="single"/>
        </w:rPr>
        <w:t xml:space="preserve"> it’s </w:t>
      </w:r>
      <w:r w:rsidRPr="001C7CD3">
        <w:rPr>
          <w:rStyle w:val="Emphasis"/>
          <w:rFonts w:cs="Times New Roman"/>
        </w:rPr>
        <w:t>one of the best bargaining chips</w:t>
      </w:r>
      <w:r w:rsidRPr="001C7CD3">
        <w:rPr>
          <w:rFonts w:cs="Times New Roman"/>
          <w:u w:val="single"/>
        </w:rPr>
        <w:t xml:space="preserve"> he has with the kingdom.</w:t>
      </w:r>
      <w:r w:rsidR="00CC1137" w:rsidRPr="001C7CD3">
        <w:rPr>
          <w:rFonts w:cs="Times New Roman"/>
          <w:u w:val="single"/>
        </w:rPr>
        <w:t xml:space="preserve"> </w:t>
      </w:r>
      <w:r w:rsidRPr="001C7CD3">
        <w:rPr>
          <w:rFonts w:cs="Times New Roman"/>
          <w:sz w:val="16"/>
        </w:rPr>
        <w:t>An arms-buying behemoth</w:t>
      </w:r>
      <w:r w:rsidR="00CC1137" w:rsidRPr="001C7CD3">
        <w:rPr>
          <w:rFonts w:cs="Times New Roman"/>
          <w:sz w:val="16"/>
        </w:rPr>
        <w:t xml:space="preserve"> </w:t>
      </w:r>
      <w:r w:rsidRPr="001C7CD3">
        <w:rPr>
          <w:rFonts w:cs="Times New Roman"/>
          <w:sz w:val="16"/>
        </w:rPr>
        <w:t>Saudi Arabia is indeed a major weapons buyer.</w:t>
      </w:r>
      <w:r w:rsidR="00CC1137" w:rsidRPr="001C7CD3">
        <w:rPr>
          <w:rFonts w:cs="Times New Roman"/>
          <w:sz w:val="16"/>
        </w:rPr>
        <w:t xml:space="preserve"> </w:t>
      </w:r>
      <w:r w:rsidRPr="001C7CD3">
        <w:rPr>
          <w:rFonts w:cs="Times New Roman"/>
          <w:u w:val="single"/>
        </w:rPr>
        <w:t xml:space="preserve">Saudi Arabia spent US$69.4 billion on military expenditures in 2017, according to the Stockholm International Peace Research Institute, </w:t>
      </w:r>
      <w:r w:rsidRPr="001C7CD3">
        <w:rPr>
          <w:rFonts w:cs="Times New Roman"/>
          <w:sz w:val="16"/>
        </w:rPr>
        <w:t>the world’s leading research organization on conflict, armaments, arms control and disarmament. Only the U.S. and China spent more.</w:t>
      </w:r>
      <w:r w:rsidR="00CC1137" w:rsidRPr="001C7CD3">
        <w:rPr>
          <w:rFonts w:cs="Times New Roman"/>
          <w:sz w:val="16"/>
        </w:rPr>
        <w:t xml:space="preserve"> </w:t>
      </w:r>
      <w:r w:rsidRPr="001C7CD3">
        <w:rPr>
          <w:rFonts w:cs="Times New Roman"/>
          <w:u w:val="single"/>
        </w:rPr>
        <w:t xml:space="preserve">But since it doesn’t have an arms industry – like the U.S. and China – Saudi Arabia must import most of that from other countries. That’s why, over the past decade, Saudi Arabia </w:t>
      </w:r>
      <w:r w:rsidRPr="001C7CD3">
        <w:rPr>
          <w:rStyle w:val="Emphasis"/>
          <w:rFonts w:cs="Times New Roman"/>
        </w:rPr>
        <w:t>has imported more armaments</w:t>
      </w:r>
      <w:r w:rsidRPr="001C7CD3">
        <w:rPr>
          <w:rFonts w:cs="Times New Roman"/>
          <w:u w:val="single"/>
        </w:rPr>
        <w:t xml:space="preserve"> than every country but India.</w:t>
      </w:r>
      <w:r w:rsidR="00CC1137" w:rsidRPr="001C7CD3">
        <w:rPr>
          <w:rFonts w:cs="Times New Roman"/>
          <w:u w:val="single"/>
        </w:rPr>
        <w:t xml:space="preserve"> </w:t>
      </w:r>
      <w:r w:rsidRPr="001C7CD3">
        <w:rPr>
          <w:rFonts w:cs="Times New Roman"/>
          <w:sz w:val="16"/>
        </w:rPr>
        <w:t>And U.S. companies such as Boeing, Lockheed Martin and Raytheon have benefited most from all that spending, making up the 55 percent of its weapons imports from 2008 to 2017.</w:t>
      </w:r>
      <w:r w:rsidR="00CC1137" w:rsidRPr="001C7CD3">
        <w:rPr>
          <w:rFonts w:cs="Times New Roman"/>
          <w:sz w:val="16"/>
        </w:rPr>
        <w:t xml:space="preserve"> </w:t>
      </w:r>
      <w:r w:rsidRPr="001C7CD3">
        <w:rPr>
          <w:rFonts w:cs="Times New Roman"/>
          <w:sz w:val="16"/>
        </w:rPr>
        <w:t>That has made Saudi Arabia the top buyer of American arms, with 11.8 percent of all sales over that period. In fact, U.S. defense contractors have made almost $90 billion selling arms to Saudi Arabia since 1950.</w:t>
      </w:r>
      <w:r w:rsidR="00CC1137" w:rsidRPr="001C7CD3">
        <w:rPr>
          <w:rFonts w:cs="Times New Roman"/>
          <w:sz w:val="16"/>
        </w:rPr>
        <w:t xml:space="preserve"> </w:t>
      </w:r>
      <w:r w:rsidRPr="001C7CD3">
        <w:rPr>
          <w:rFonts w:cs="Times New Roman"/>
          <w:u w:val="single"/>
        </w:rPr>
        <w:t>In recent years, fighter planes like the F-15 and their spare parts have become particularly important to the weapons trade with Saudi Arabia because it needs them to conduct its bombing campaigns in Yemen.</w:t>
      </w:r>
      <w:r w:rsidR="00CC1137" w:rsidRPr="001C7CD3">
        <w:rPr>
          <w:rFonts w:cs="Times New Roman"/>
          <w:u w:val="single"/>
        </w:rPr>
        <w:t xml:space="preserve"> </w:t>
      </w:r>
      <w:r w:rsidRPr="001C7CD3">
        <w:rPr>
          <w:rFonts w:cs="Times New Roman"/>
          <w:sz w:val="16"/>
        </w:rPr>
        <w:t>For example, a 2011 contract awarded $30 billion to U.S. defense contractors to produce 84 F-15 jets and other weaponry for the Saudi military. Boeing stands to earn $24 billion of this total, which the company claimed will support over 50,000 U.S. jobs.</w:t>
      </w:r>
      <w:r w:rsidR="00CC1137" w:rsidRPr="001C7CD3">
        <w:rPr>
          <w:rFonts w:cs="Times New Roman"/>
          <w:sz w:val="16"/>
        </w:rPr>
        <w:t xml:space="preserve"> </w:t>
      </w:r>
      <w:r w:rsidRPr="001C7CD3">
        <w:rPr>
          <w:rFonts w:cs="Times New Roman"/>
          <w:sz w:val="16"/>
        </w:rPr>
        <w:t>A bargain over human rights</w:t>
      </w:r>
      <w:r w:rsidR="00CC1137" w:rsidRPr="001C7CD3">
        <w:rPr>
          <w:rFonts w:cs="Times New Roman"/>
          <w:sz w:val="16"/>
        </w:rPr>
        <w:t xml:space="preserve"> </w:t>
      </w:r>
      <w:proofErr w:type="gramStart"/>
      <w:r w:rsidRPr="001C7CD3">
        <w:rPr>
          <w:rFonts w:cs="Times New Roman"/>
          <w:sz w:val="16"/>
        </w:rPr>
        <w:t>As</w:t>
      </w:r>
      <w:proofErr w:type="gramEnd"/>
      <w:r w:rsidRPr="001C7CD3">
        <w:rPr>
          <w:rFonts w:cs="Times New Roman"/>
          <w:sz w:val="16"/>
        </w:rPr>
        <w:t xml:space="preserve"> president, Trump clearly hopes that the money continues to pour in and helps him with his “America First” campaign, intended to create jobs for Americans.</w:t>
      </w:r>
      <w:r w:rsidR="00CC1137" w:rsidRPr="001C7CD3">
        <w:rPr>
          <w:rFonts w:cs="Times New Roman"/>
          <w:sz w:val="16"/>
        </w:rPr>
        <w:t xml:space="preserve"> </w:t>
      </w:r>
      <w:r w:rsidRPr="001C7CD3">
        <w:rPr>
          <w:rFonts w:cs="Times New Roman"/>
          <w:sz w:val="16"/>
        </w:rPr>
        <w:t xml:space="preserve">It’s no surprise, then, that he made his first foreign trip as president to Saudi Arabia in May 2017. During the trip, he reportedly struck a bargain with Saudi Crown Prince Mohammed bin Salman: </w:t>
      </w:r>
      <w:r w:rsidRPr="001C7CD3">
        <w:rPr>
          <w:rFonts w:cs="Times New Roman"/>
          <w:u w:val="single"/>
        </w:rPr>
        <w:t>Trump wouldn’t lecture his kingdom on human rights, and Saudi Arabia would buy more American weapons.</w:t>
      </w:r>
      <w:r w:rsidR="00CC1137" w:rsidRPr="001C7CD3">
        <w:rPr>
          <w:rFonts w:cs="Times New Roman"/>
          <w:sz w:val="16"/>
        </w:rPr>
        <w:t xml:space="preserve"> </w:t>
      </w:r>
      <w:r w:rsidRPr="001C7CD3">
        <w:rPr>
          <w:rFonts w:cs="Times New Roman"/>
          <w:sz w:val="16"/>
        </w:rPr>
        <w:t>Unfortunately, Trump’s claim to have secured $110 billion in arms sales has not materialized. Although the Saudis signed numerous letters of intent and interest, some of which had been approved by the Obama administration, no new contracts have resulted, due mainly to lower oil prices and the Saudis’ costly war in Yemen.</w:t>
      </w:r>
      <w:r w:rsidR="00CC1137" w:rsidRPr="001C7CD3">
        <w:rPr>
          <w:rFonts w:cs="Times New Roman"/>
          <w:sz w:val="16"/>
        </w:rPr>
        <w:t xml:space="preserve"> </w:t>
      </w:r>
      <w:proofErr w:type="gramStart"/>
      <w:r w:rsidRPr="001C7CD3">
        <w:rPr>
          <w:rFonts w:cs="Times New Roman"/>
          <w:u w:val="single"/>
        </w:rPr>
        <w:t>So</w:t>
      </w:r>
      <w:proofErr w:type="gramEnd"/>
      <w:r w:rsidRPr="001C7CD3">
        <w:rPr>
          <w:rFonts w:cs="Times New Roman"/>
          <w:u w:val="single"/>
        </w:rPr>
        <w:t xml:space="preserve"> in the Khashoggi affair, it appears that Trump is eager to keep to his end of the bargain. He has avoided criticizing the Saudi government over its alleged role in Khashoggi’s disappearance to curry favor with the monarchy over arms sales. Even in the face of Turkish reports that Saudi agents tortured Khashoggi and dismembered his body and U.S. intelligence supporting those allegations, Trump has preferred to blame “rogue killers” for any crime.</w:t>
      </w:r>
      <w:r w:rsidR="00CC1137" w:rsidRPr="001C7CD3">
        <w:rPr>
          <w:rFonts w:cs="Times New Roman"/>
          <w:u w:val="single"/>
        </w:rPr>
        <w:t xml:space="preserve"> </w:t>
      </w:r>
      <w:r w:rsidRPr="001C7CD3">
        <w:rPr>
          <w:rFonts w:cs="Times New Roman"/>
          <w:sz w:val="16"/>
        </w:rPr>
        <w:t>In defending this course of action</w:t>
      </w:r>
      <w:r w:rsidRPr="001C7CD3">
        <w:rPr>
          <w:rFonts w:cs="Times New Roman"/>
          <w:u w:val="single"/>
        </w:rPr>
        <w:t xml:space="preserve">, Trump claimed that “if they don’t buy [weapons] from us, they’re going to buy it from Russia or they’re going to buy it from China </w:t>
      </w:r>
      <w:r w:rsidRPr="001C7CD3">
        <w:rPr>
          <w:rFonts w:cs="Times New Roman"/>
          <w:sz w:val="16"/>
        </w:rPr>
        <w:t>or they’re going to buy it from other countries.”</w:t>
      </w:r>
      <w:r w:rsidR="00CC1137" w:rsidRPr="001C7CD3">
        <w:rPr>
          <w:rFonts w:cs="Times New Roman"/>
          <w:sz w:val="16"/>
        </w:rPr>
        <w:t xml:space="preserve"> </w:t>
      </w:r>
      <w:r w:rsidRPr="001C7CD3">
        <w:rPr>
          <w:rFonts w:cs="Times New Roman"/>
          <w:sz w:val="16"/>
        </w:rPr>
        <w:t>US leverage</w:t>
      </w:r>
      <w:r w:rsidR="00CC1137" w:rsidRPr="001C7CD3">
        <w:rPr>
          <w:rFonts w:cs="Times New Roman"/>
          <w:sz w:val="16"/>
        </w:rPr>
        <w:t xml:space="preserve"> </w:t>
      </w:r>
      <w:r w:rsidRPr="001C7CD3">
        <w:rPr>
          <w:rFonts w:cs="Times New Roman"/>
          <w:sz w:val="16"/>
        </w:rPr>
        <w:t>While it’s true that Russia and China are indeed major exporters of armaments</w:t>
      </w:r>
      <w:r w:rsidRPr="001C7CD3">
        <w:rPr>
          <w:rFonts w:cs="Times New Roman"/>
          <w:u w:val="single"/>
        </w:rPr>
        <w:t xml:space="preserve">, the claim that U.S. weapons </w:t>
      </w:r>
      <w:r w:rsidRPr="001C7CD3">
        <w:rPr>
          <w:rStyle w:val="Emphasis"/>
          <w:rFonts w:cs="Times New Roman"/>
        </w:rPr>
        <w:t>can easily be replaced</w:t>
      </w:r>
      <w:r w:rsidRPr="001C7CD3">
        <w:rPr>
          <w:rFonts w:cs="Times New Roman"/>
          <w:u w:val="single"/>
        </w:rPr>
        <w:t xml:space="preserve"> by other suppliers </w:t>
      </w:r>
      <w:r w:rsidRPr="001C7CD3">
        <w:rPr>
          <w:rStyle w:val="Emphasis"/>
          <w:rFonts w:cs="Times New Roman"/>
        </w:rPr>
        <w:t>is not</w:t>
      </w:r>
      <w:r w:rsidRPr="001C7CD3">
        <w:rPr>
          <w:rFonts w:cs="Times New Roman"/>
          <w:u w:val="single"/>
        </w:rPr>
        <w:t xml:space="preserve"> </w:t>
      </w:r>
      <w:r w:rsidRPr="001C7CD3">
        <w:rPr>
          <w:rFonts w:cs="Times New Roman"/>
          <w:sz w:val="16"/>
        </w:rPr>
        <w:t>– at least not in the short term.</w:t>
      </w:r>
      <w:r w:rsidR="00CC1137" w:rsidRPr="001C7CD3">
        <w:rPr>
          <w:rFonts w:cs="Times New Roman"/>
          <w:u w:val="single"/>
        </w:rPr>
        <w:t xml:space="preserve"> </w:t>
      </w:r>
      <w:r w:rsidRPr="001C7CD3">
        <w:rPr>
          <w:rFonts w:cs="Times New Roman"/>
          <w:sz w:val="16"/>
        </w:rPr>
        <w:t xml:space="preserve">First, </w:t>
      </w:r>
      <w:r w:rsidRPr="001C7CD3">
        <w:rPr>
          <w:rFonts w:cs="Times New Roman"/>
          <w:u w:val="single"/>
        </w:rPr>
        <w:t xml:space="preserve">once a country is “locked in” to a specific kind of weapons system, such as planes, tanks or naval vessels, </w:t>
      </w:r>
      <w:r w:rsidRPr="001C7CD3">
        <w:rPr>
          <w:rStyle w:val="Emphasis"/>
          <w:rFonts w:cs="Times New Roman"/>
        </w:rPr>
        <w:t>the cost</w:t>
      </w:r>
      <w:r w:rsidRPr="001C7CD3">
        <w:rPr>
          <w:rFonts w:cs="Times New Roman"/>
          <w:u w:val="single"/>
        </w:rPr>
        <w:t xml:space="preserve"> to switch to a different supplier </w:t>
      </w:r>
      <w:r w:rsidRPr="001C7CD3">
        <w:rPr>
          <w:rStyle w:val="Emphasis"/>
          <w:rFonts w:cs="Times New Roman"/>
        </w:rPr>
        <w:t>can be huge</w:t>
      </w:r>
      <w:r w:rsidRPr="001C7CD3">
        <w:rPr>
          <w:rFonts w:cs="Times New Roman"/>
          <w:u w:val="single"/>
        </w:rPr>
        <w:t xml:space="preserve">. Military personnel </w:t>
      </w:r>
      <w:r w:rsidRPr="001C7CD3">
        <w:rPr>
          <w:rStyle w:val="Emphasis"/>
          <w:rFonts w:cs="Times New Roman"/>
        </w:rPr>
        <w:t>must be retrained</w:t>
      </w:r>
      <w:r w:rsidRPr="001C7CD3">
        <w:rPr>
          <w:rFonts w:cs="Times New Roman"/>
          <w:u w:val="single"/>
        </w:rPr>
        <w:t xml:space="preserve"> on new equipment, spare parts need to be replaced, and operational changes </w:t>
      </w:r>
      <w:r w:rsidRPr="001C7CD3">
        <w:rPr>
          <w:rFonts w:cs="Times New Roman"/>
          <w:sz w:val="16"/>
        </w:rPr>
        <w:t>may be necessary.</w:t>
      </w:r>
      <w:r w:rsidR="00CC1137" w:rsidRPr="001C7CD3">
        <w:rPr>
          <w:rFonts w:cs="Times New Roman"/>
          <w:sz w:val="16"/>
        </w:rPr>
        <w:t xml:space="preserve"> </w:t>
      </w:r>
      <w:r w:rsidRPr="001C7CD3">
        <w:rPr>
          <w:rFonts w:cs="Times New Roman"/>
          <w:u w:val="single"/>
        </w:rPr>
        <w:t xml:space="preserve">After being so reliant on U.S. weapons systems for decades, the transition costs </w:t>
      </w:r>
      <w:r w:rsidRPr="001C7CD3">
        <w:rPr>
          <w:rFonts w:cs="Times New Roman"/>
        </w:rPr>
        <w:t>to buy from another country could</w:t>
      </w:r>
      <w:r w:rsidRPr="001C7CD3">
        <w:rPr>
          <w:rFonts w:cs="Times New Roman"/>
          <w:u w:val="single"/>
        </w:rPr>
        <w:t xml:space="preserve"> </w:t>
      </w:r>
      <w:r w:rsidRPr="001C7CD3">
        <w:rPr>
          <w:rStyle w:val="Emphasis"/>
          <w:rFonts w:cs="Times New Roman"/>
        </w:rPr>
        <w:t>be prohibitive</w:t>
      </w:r>
      <w:r w:rsidRPr="001C7CD3">
        <w:rPr>
          <w:rFonts w:cs="Times New Roman"/>
          <w:u w:val="single"/>
        </w:rPr>
        <w:t xml:space="preserve"> even for oil-rich Saudi Arabia.</w:t>
      </w:r>
      <w:r w:rsidR="00CC1137" w:rsidRPr="001C7CD3">
        <w:rPr>
          <w:rFonts w:cs="Times New Roman"/>
          <w:u w:val="single"/>
        </w:rPr>
        <w:t xml:space="preserve"> </w:t>
      </w:r>
      <w:r w:rsidRPr="001C7CD3">
        <w:rPr>
          <w:rFonts w:cs="Times New Roman"/>
          <w:u w:val="single"/>
        </w:rPr>
        <w:t xml:space="preserve">The second problem </w:t>
      </w:r>
      <w:r w:rsidRPr="001C7CD3">
        <w:rPr>
          <w:rFonts w:cs="Times New Roman"/>
        </w:rPr>
        <w:t>with Trump’s argument</w:t>
      </w:r>
      <w:r w:rsidRPr="001C7CD3">
        <w:rPr>
          <w:rFonts w:cs="Times New Roman"/>
          <w:u w:val="single"/>
        </w:rPr>
        <w:t xml:space="preserve"> is that armaments from Russia, China </w:t>
      </w:r>
      <w:r w:rsidRPr="001C7CD3">
        <w:rPr>
          <w:rFonts w:cs="Times New Roman"/>
        </w:rPr>
        <w:t>or elsewhere are simply</w:t>
      </w:r>
      <w:r w:rsidRPr="001C7CD3">
        <w:rPr>
          <w:rFonts w:cs="Times New Roman"/>
          <w:u w:val="single"/>
        </w:rPr>
        <w:t xml:space="preserve"> not as sophisticated as U.S. weapons, </w:t>
      </w:r>
      <w:r w:rsidRPr="001C7CD3">
        <w:rPr>
          <w:rFonts w:cs="Times New Roman"/>
        </w:rPr>
        <w:t>which is why they are usually cheaper – though the quality gap is quickly decreasing.</w:t>
      </w:r>
      <w:r w:rsidRPr="001C7CD3">
        <w:rPr>
          <w:rFonts w:cs="Times New Roman"/>
          <w:sz w:val="16"/>
        </w:rPr>
        <w:t xml:space="preserve"> </w:t>
      </w:r>
      <w:r w:rsidRPr="001C7CD3">
        <w:rPr>
          <w:rFonts w:cs="Times New Roman"/>
          <w:u w:val="single"/>
        </w:rPr>
        <w:t xml:space="preserve">To maintain </w:t>
      </w:r>
      <w:r w:rsidRPr="001C7CD3">
        <w:rPr>
          <w:rStyle w:val="Emphasis"/>
          <w:rFonts w:cs="Times New Roman"/>
        </w:rPr>
        <w:t>its military superiority</w:t>
      </w:r>
      <w:r w:rsidRPr="001C7CD3">
        <w:rPr>
          <w:rFonts w:cs="Times New Roman"/>
          <w:u w:val="single"/>
        </w:rPr>
        <w:t xml:space="preserve"> in the Middle East, Saudi Arabia has opted to purchase </w:t>
      </w:r>
      <w:r w:rsidRPr="001C7CD3">
        <w:rPr>
          <w:rStyle w:val="Emphasis"/>
          <w:rFonts w:cs="Times New Roman"/>
        </w:rPr>
        <w:t>virtually all</w:t>
      </w:r>
      <w:r w:rsidRPr="001C7CD3">
        <w:rPr>
          <w:rFonts w:cs="Times New Roman"/>
          <w:u w:val="single"/>
        </w:rPr>
        <w:t xml:space="preserve"> of its weapons from American </w:t>
      </w:r>
      <w:r w:rsidRPr="001C7CD3">
        <w:rPr>
          <w:rFonts w:cs="Times New Roman"/>
          <w:sz w:val="16"/>
        </w:rPr>
        <w:t>and European companies.</w:t>
      </w:r>
      <w:r w:rsidR="00CC1137" w:rsidRPr="001C7CD3">
        <w:rPr>
          <w:rFonts w:cs="Times New Roman"/>
          <w:sz w:val="16"/>
        </w:rPr>
        <w:t xml:space="preserve"> </w:t>
      </w:r>
      <w:r w:rsidRPr="001C7CD3">
        <w:rPr>
          <w:rFonts w:cs="Times New Roman"/>
          <w:u w:val="single"/>
        </w:rPr>
        <w:t xml:space="preserve">That is why </w:t>
      </w:r>
      <w:r w:rsidRPr="001C7CD3">
        <w:rPr>
          <w:rStyle w:val="Emphasis"/>
          <w:rFonts w:cs="Times New Roman"/>
        </w:rPr>
        <w:t>the U.S. has significant leverage</w:t>
      </w:r>
      <w:r w:rsidRPr="001C7CD3">
        <w:rPr>
          <w:rFonts w:cs="Times New Roman"/>
          <w:u w:val="single"/>
        </w:rPr>
        <w:t xml:space="preserve"> in this aspect of the relationship. Any </w:t>
      </w:r>
      <w:r w:rsidRPr="001C7CD3">
        <w:rPr>
          <w:rStyle w:val="Emphasis"/>
          <w:rFonts w:cs="Times New Roman"/>
        </w:rPr>
        <w:t>Saudi threat to retaliate</w:t>
      </w:r>
      <w:r w:rsidRPr="001C7CD3">
        <w:rPr>
          <w:rFonts w:cs="Times New Roman"/>
          <w:u w:val="single"/>
        </w:rPr>
        <w:t xml:space="preserve"> against a ban on U.S. arms sales by buying weapons from countries that have not raised concerns about the Khashoggi disappearance </w:t>
      </w:r>
      <w:r w:rsidRPr="001C7CD3">
        <w:rPr>
          <w:rStyle w:val="Emphasis"/>
          <w:rFonts w:cs="Times New Roman"/>
        </w:rPr>
        <w:t>would not be credible</w:t>
      </w:r>
      <w:r w:rsidRPr="001C7CD3">
        <w:rPr>
          <w:rFonts w:cs="Times New Roman"/>
          <w:u w:val="single"/>
        </w:rPr>
        <w:t>.</w:t>
      </w:r>
      <w:r w:rsidRPr="001C7CD3">
        <w:rPr>
          <w:rFonts w:cs="Times New Roman"/>
          <w:sz w:val="16"/>
        </w:rPr>
        <w:t xml:space="preserve"> And is probably why, despite worries in the White House, such a threat has not yet been made</w:t>
      </w:r>
      <w:r w:rsidRPr="001C7CD3">
        <w:rPr>
          <w:rFonts w:cs="Times New Roman"/>
          <w:u w:val="single"/>
        </w:rPr>
        <w:t>.</w:t>
      </w:r>
      <w:r w:rsidR="00CC1137" w:rsidRPr="001C7CD3">
        <w:rPr>
          <w:rFonts w:cs="Times New Roman"/>
          <w:u w:val="single"/>
        </w:rPr>
        <w:t xml:space="preserve"> </w:t>
      </w:r>
      <w:r w:rsidRPr="001C7CD3">
        <w:rPr>
          <w:rFonts w:cs="Times New Roman"/>
          <w:sz w:val="16"/>
        </w:rPr>
        <w:t>In many ways, Saudi Arabia is locked in to buying U.S. weapons such as missiles for F-15 fighters.</w:t>
      </w:r>
      <w:r w:rsidR="00CC1137" w:rsidRPr="001C7CD3">
        <w:rPr>
          <w:rFonts w:cs="Times New Roman"/>
          <w:sz w:val="16"/>
        </w:rPr>
        <w:t xml:space="preserve"> </w:t>
      </w:r>
      <w:r w:rsidRPr="001C7CD3">
        <w:rPr>
          <w:rFonts w:cs="Times New Roman"/>
          <w:sz w:val="16"/>
        </w:rPr>
        <w:t>AP Photo/Scott Applewhite</w:t>
      </w:r>
      <w:r w:rsidR="00CC1137" w:rsidRPr="001C7CD3">
        <w:rPr>
          <w:rFonts w:cs="Times New Roman"/>
          <w:sz w:val="16"/>
        </w:rPr>
        <w:t xml:space="preserve"> </w:t>
      </w:r>
      <w:r w:rsidRPr="001C7CD3">
        <w:rPr>
          <w:rFonts w:cs="Times New Roman"/>
          <w:sz w:val="16"/>
        </w:rPr>
        <w:t>Selling ideals for short-term gains</w:t>
      </w:r>
      <w:r w:rsidR="00CC1137" w:rsidRPr="001C7CD3">
        <w:rPr>
          <w:rFonts w:cs="Times New Roman"/>
          <w:sz w:val="16"/>
        </w:rPr>
        <w:t xml:space="preserve"> </w:t>
      </w:r>
      <w:r w:rsidRPr="001C7CD3">
        <w:rPr>
          <w:rFonts w:cs="Times New Roman"/>
          <w:u w:val="single"/>
        </w:rPr>
        <w:t xml:space="preserve">Since the end of World War II, the U.S. has developed a </w:t>
      </w:r>
      <w:r w:rsidRPr="001C7CD3">
        <w:rPr>
          <w:rStyle w:val="Emphasis"/>
          <w:rFonts w:cs="Times New Roman"/>
        </w:rPr>
        <w:t>global reputation</w:t>
      </w:r>
      <w:r w:rsidRPr="001C7CD3">
        <w:rPr>
          <w:rFonts w:cs="Times New Roman"/>
          <w:u w:val="single"/>
        </w:rPr>
        <w:t xml:space="preserve"> as a </w:t>
      </w:r>
      <w:r w:rsidRPr="001C7CD3">
        <w:rPr>
          <w:rStyle w:val="Emphasis"/>
          <w:rFonts w:cs="Times New Roman"/>
        </w:rPr>
        <w:t>moral authority</w:t>
      </w:r>
      <w:r w:rsidRPr="001C7CD3">
        <w:rPr>
          <w:rFonts w:cs="Times New Roman"/>
          <w:u w:val="single"/>
        </w:rPr>
        <w:t xml:space="preserve"> championing human rights.</w:t>
      </w:r>
      <w:r w:rsidR="00CC1137" w:rsidRPr="001C7CD3">
        <w:rPr>
          <w:rFonts w:cs="Times New Roman"/>
          <w:u w:val="single"/>
        </w:rPr>
        <w:t xml:space="preserve"> </w:t>
      </w:r>
      <w:r w:rsidRPr="001C7CD3">
        <w:rPr>
          <w:rFonts w:cs="Times New Roman"/>
          <w:u w:val="single"/>
        </w:rPr>
        <w:t>Yes, there have been many times when realpolitik took priority.</w:t>
      </w:r>
      <w:r w:rsidR="00CC1137" w:rsidRPr="001C7CD3">
        <w:rPr>
          <w:rFonts w:cs="Times New Roman"/>
          <w:u w:val="single"/>
        </w:rPr>
        <w:t xml:space="preserve"> </w:t>
      </w:r>
      <w:r w:rsidRPr="001C7CD3">
        <w:rPr>
          <w:rFonts w:cs="Times New Roman"/>
          <w:u w:val="single"/>
        </w:rPr>
        <w:t>But despite these moments, the U.S. managed also to maintain its authority by advocating respect for human rights as a global norm during the Cold War, and within many repressive regimes ever since.</w:t>
      </w:r>
      <w:r w:rsidR="00CC1137" w:rsidRPr="001C7CD3">
        <w:rPr>
          <w:rFonts w:cs="Times New Roman"/>
          <w:u w:val="single"/>
        </w:rPr>
        <w:t xml:space="preserve"> </w:t>
      </w:r>
      <w:r w:rsidRPr="001C7CD3">
        <w:rPr>
          <w:rFonts w:cs="Times New Roman"/>
          <w:u w:val="single"/>
        </w:rPr>
        <w:t xml:space="preserve">With Khashoggi, Trump is choosing to give up that mantle completely by showing his priority is </w:t>
      </w:r>
      <w:r w:rsidRPr="001C7CD3">
        <w:rPr>
          <w:rStyle w:val="Emphasis"/>
          <w:rFonts w:cs="Times New Roman"/>
        </w:rPr>
        <w:t>purely economic</w:t>
      </w:r>
      <w:r w:rsidRPr="001C7CD3">
        <w:rPr>
          <w:rFonts w:cs="Times New Roman"/>
          <w:u w:val="single"/>
        </w:rPr>
        <w:t>, regardless of the impact on the United States’ global reputation. Such a bald-faced strategy, in my view,</w:t>
      </w:r>
      <w:r w:rsidRPr="001C7CD3">
        <w:rPr>
          <w:rFonts w:cs="Times New Roman"/>
          <w:sz w:val="16"/>
        </w:rPr>
        <w:t xml:space="preserve"> </w:t>
      </w:r>
      <w:r w:rsidRPr="001C7CD3">
        <w:rPr>
          <w:rStyle w:val="Emphasis"/>
          <w:rFonts w:cs="Times New Roman"/>
        </w:rPr>
        <w:t>sells American values short</w:t>
      </w:r>
      <w:r w:rsidRPr="001C7CD3">
        <w:rPr>
          <w:rFonts w:cs="Times New Roman"/>
          <w:u w:val="single"/>
        </w:rPr>
        <w:t xml:space="preserve"> and </w:t>
      </w:r>
      <w:r w:rsidRPr="001C7CD3">
        <w:rPr>
          <w:rStyle w:val="Emphasis"/>
          <w:rFonts w:cs="Times New Roman"/>
        </w:rPr>
        <w:t>weakens U.S. global credibility</w:t>
      </w:r>
      <w:r w:rsidRPr="001C7CD3">
        <w:rPr>
          <w:rFonts w:cs="Times New Roman"/>
          <w:u w:val="single"/>
        </w:rPr>
        <w:t>.</w:t>
      </w:r>
    </w:p>
    <w:p w14:paraId="0BD06163" w14:textId="73D702BA" w:rsidR="00804457" w:rsidRPr="001C7CD3" w:rsidRDefault="006F774B" w:rsidP="00804457">
      <w:pPr>
        <w:pStyle w:val="Heading3"/>
        <w:rPr>
          <w:rFonts w:cs="Times New Roman"/>
        </w:rPr>
      </w:pPr>
      <w:r w:rsidRPr="001C7CD3">
        <w:rPr>
          <w:rFonts w:cs="Times New Roman"/>
        </w:rPr>
        <w:t xml:space="preserve">2AC AFF K2 Leadership/Alliances </w:t>
      </w:r>
    </w:p>
    <w:p w14:paraId="4C9A073C" w14:textId="42029904" w:rsidR="00E66C20" w:rsidRPr="001C7CD3" w:rsidRDefault="00E66C20" w:rsidP="00E66C20">
      <w:pPr>
        <w:pStyle w:val="Heading4"/>
        <w:rPr>
          <w:rFonts w:cs="Times New Roman"/>
        </w:rPr>
      </w:pPr>
      <w:r w:rsidRPr="001C7CD3">
        <w:rPr>
          <w:rFonts w:cs="Times New Roman"/>
        </w:rPr>
        <w:t xml:space="preserve">U.S leadership and alliance credibility impossible without the aff </w:t>
      </w:r>
    </w:p>
    <w:p w14:paraId="4421BCC5" w14:textId="01F3EAC0" w:rsidR="00804457" w:rsidRPr="001C7CD3" w:rsidRDefault="00804457" w:rsidP="00804457">
      <w:pPr>
        <w:rPr>
          <w:rFonts w:cs="Times New Roman"/>
        </w:rPr>
      </w:pPr>
      <w:r w:rsidRPr="001C7CD3">
        <w:rPr>
          <w:rFonts w:cs="Times New Roman"/>
          <w:b/>
          <w:bCs/>
          <w:sz w:val="26"/>
          <w:szCs w:val="26"/>
        </w:rPr>
        <w:t>Daalder and Lindsay 18</w:t>
      </w:r>
      <w:r w:rsidRPr="001C7CD3">
        <w:rPr>
          <w:rFonts w:cs="Times New Roman"/>
        </w:rPr>
        <w:t xml:space="preserve"> [Ivo Daalder is president of the Chicago Council on Global Affairs. James Lindsay is senior vice president at the Council of Foreign Relations; “Commentary: How Trump should, but probably won't, confront Saudi Arabia” Chicago Tribune, 10-26-18; </w:t>
      </w:r>
      <w:hyperlink r:id="rId39" w:history="1">
        <w:r w:rsidRPr="001C7CD3">
          <w:rPr>
            <w:rStyle w:val="Hyperlink"/>
            <w:rFonts w:cs="Times New Roman"/>
          </w:rPr>
          <w:t>https://www.chicagotribune.com/opinion/commentary/ct-perspec-american-leadership-saudi-arabia-jamal-khashoggi-murder-mbs-1029-story.html</w:t>
        </w:r>
      </w:hyperlink>
      <w:r w:rsidRPr="001C7CD3">
        <w:rPr>
          <w:rFonts w:cs="Times New Roman"/>
        </w:rPr>
        <w:t xml:space="preserve">, </w:t>
      </w:r>
      <w:r w:rsidR="00FE4634" w:rsidRPr="001C7CD3">
        <w:rPr>
          <w:rFonts w:cs="Times New Roman"/>
        </w:rPr>
        <w:t>GMDI</w:t>
      </w:r>
      <w:r w:rsidRPr="001C7CD3">
        <w:rPr>
          <w:rFonts w:cs="Times New Roman"/>
        </w:rPr>
        <w:t>]</w:t>
      </w:r>
    </w:p>
    <w:p w14:paraId="01A0A62A" w14:textId="20968978" w:rsidR="00804457" w:rsidRPr="001C7CD3" w:rsidRDefault="00804457" w:rsidP="00804457">
      <w:pPr>
        <w:rPr>
          <w:rFonts w:cs="Times New Roman"/>
          <w:u w:val="single"/>
        </w:rPr>
      </w:pPr>
      <w:r w:rsidRPr="001C7CD3">
        <w:rPr>
          <w:rFonts w:cs="Times New Roman"/>
          <w:u w:val="single"/>
        </w:rPr>
        <w:t>The latest Saudi explanation of what happened to journalist Jamal Khashoggi — that his murder was premeditated by his assailants — is no more acceptable an explanation</w:t>
      </w:r>
      <w:r w:rsidRPr="001C7CD3">
        <w:rPr>
          <w:rFonts w:cs="Times New Roman"/>
          <w:sz w:val="16"/>
        </w:rPr>
        <w:t xml:space="preserve"> than the earlier versions, </w:t>
      </w:r>
      <w:r w:rsidRPr="001C7CD3">
        <w:rPr>
          <w:rFonts w:cs="Times New Roman"/>
          <w:u w:val="single"/>
        </w:rPr>
        <w:t>that he died accidentally</w:t>
      </w:r>
      <w:r w:rsidRPr="001C7CD3">
        <w:rPr>
          <w:rFonts w:cs="Times New Roman"/>
          <w:sz w:val="16"/>
        </w:rPr>
        <w:t xml:space="preserve"> </w:t>
      </w:r>
      <w:r w:rsidRPr="001C7CD3">
        <w:rPr>
          <w:rFonts w:cs="Times New Roman"/>
          <w:sz w:val="12"/>
          <w:szCs w:val="18"/>
        </w:rPr>
        <w:t>in a fistfight or that he left the Saudi consulate in Istanbul without leaving a trace. It defies belief that this operation wasn’t ordered at the highest level.</w:t>
      </w:r>
      <w:r w:rsidR="00394DFF" w:rsidRPr="001C7CD3">
        <w:rPr>
          <w:rFonts w:cs="Times New Roman"/>
          <w:sz w:val="12"/>
          <w:szCs w:val="18"/>
        </w:rPr>
        <w:t xml:space="preserve"> </w:t>
      </w:r>
      <w:r w:rsidRPr="001C7CD3">
        <w:rPr>
          <w:rFonts w:cs="Times New Roman"/>
          <w:sz w:val="12"/>
          <w:szCs w:val="18"/>
        </w:rPr>
        <w:t>But that’s not the point. The Saudis were never going to conduct the “complete, thorough and timely investigation,” as Secretary of State Mike Pompeo called for after meeting with Saudi leaders this month. Even President Donald Trump has now acknowledged as much, saying that “the cover-up was the worst in the history of cover-ups.” It marks a notable change in tone by the president who initially seemed more concerned with preserving his good personal relations with the Saudis than with getting to the bottom of what happened.</w:t>
      </w:r>
      <w:r w:rsidR="00394DFF" w:rsidRPr="001C7CD3">
        <w:rPr>
          <w:rFonts w:cs="Times New Roman"/>
          <w:sz w:val="12"/>
          <w:szCs w:val="18"/>
        </w:rPr>
        <w:t xml:space="preserve"> </w:t>
      </w:r>
      <w:r w:rsidRPr="001C7CD3">
        <w:rPr>
          <w:rFonts w:cs="Times New Roman"/>
          <w:sz w:val="12"/>
          <w:szCs w:val="18"/>
        </w:rPr>
        <w:t>But while the president’s tone may have changed, his policies toward Saudi Arabia have not. “In terms of what we ultimately do …,” President Trump said recently, “I’m going to leave it up to Congress.” Of course, Congress is not scheduled to return to session until the middle of next month, making the president’s plan more of an intentional delay on the bet that the outrage will blow over and less of an appeal for a firm bipartisan response. The delay is just the latest such bet by Trump. From the outset of his administration, the president has doubled down on the Saudi king and his young son, Prince Mohammed bin Salman. After all, they represented the pillar of his Middle East strategy</w:t>
      </w:r>
      <w:r w:rsidRPr="001C7CD3">
        <w:rPr>
          <w:rFonts w:cs="Times New Roman"/>
          <w:sz w:val="16"/>
        </w:rPr>
        <w:t xml:space="preserve">. </w:t>
      </w:r>
      <w:r w:rsidRPr="001C7CD3">
        <w:rPr>
          <w:rFonts w:cs="Times New Roman"/>
          <w:u w:val="single"/>
        </w:rPr>
        <w:t>Trump made Riyadh his first stop on his first overseas trip and assured the Saudis he would not lecture them on their human rights record and embraced their efforts to counter Iran.</w:t>
      </w:r>
      <w:r w:rsidRPr="001C7CD3">
        <w:rPr>
          <w:rFonts w:cs="Times New Roman"/>
          <w:sz w:val="16"/>
        </w:rPr>
        <w:t xml:space="preserve"> </w:t>
      </w:r>
      <w:r w:rsidRPr="001C7CD3">
        <w:rPr>
          <w:rFonts w:cs="Times New Roman"/>
          <w:u w:val="single"/>
        </w:rPr>
        <w:t xml:space="preserve">He </w:t>
      </w:r>
      <w:r w:rsidRPr="001C7CD3">
        <w:rPr>
          <w:rStyle w:val="Emphasis"/>
          <w:rFonts w:cs="Times New Roman"/>
        </w:rPr>
        <w:t>stood by</w:t>
      </w:r>
      <w:r w:rsidRPr="001C7CD3">
        <w:rPr>
          <w:rFonts w:cs="Times New Roman"/>
          <w:u w:val="single"/>
        </w:rPr>
        <w:t xml:space="preserve"> Prince Mohammed despite a string of reckless Saudi moves, including </w:t>
      </w:r>
      <w:r w:rsidRPr="001C7CD3">
        <w:rPr>
          <w:rStyle w:val="Emphasis"/>
          <w:rFonts w:cs="Times New Roman"/>
        </w:rPr>
        <w:t>blockading</w:t>
      </w:r>
      <w:r w:rsidRPr="001C7CD3">
        <w:rPr>
          <w:rFonts w:cs="Times New Roman"/>
          <w:u w:val="single"/>
        </w:rPr>
        <w:t xml:space="preserve"> Qatar, </w:t>
      </w:r>
      <w:r w:rsidRPr="001C7CD3">
        <w:rPr>
          <w:rStyle w:val="Emphasis"/>
          <w:rFonts w:cs="Times New Roman"/>
        </w:rPr>
        <w:t>kidnapping</w:t>
      </w:r>
      <w:r w:rsidRPr="001C7CD3">
        <w:rPr>
          <w:rFonts w:cs="Times New Roman"/>
          <w:u w:val="single"/>
        </w:rPr>
        <w:t xml:space="preserve"> the Lebanese prime minister, </w:t>
      </w:r>
      <w:r w:rsidRPr="001C7CD3">
        <w:rPr>
          <w:rStyle w:val="Emphasis"/>
          <w:rFonts w:cs="Times New Roman"/>
        </w:rPr>
        <w:t>imprisoning</w:t>
      </w:r>
      <w:r w:rsidRPr="001C7CD3">
        <w:rPr>
          <w:rFonts w:cs="Times New Roman"/>
          <w:u w:val="single"/>
        </w:rPr>
        <w:t xml:space="preserve"> hundreds of Saudi royals and businesspeople </w:t>
      </w:r>
      <w:r w:rsidRPr="001C7CD3">
        <w:rPr>
          <w:rStyle w:val="Emphasis"/>
          <w:rFonts w:cs="Times New Roman"/>
        </w:rPr>
        <w:t>without due process</w:t>
      </w:r>
      <w:r w:rsidRPr="001C7CD3">
        <w:rPr>
          <w:rFonts w:cs="Times New Roman"/>
          <w:u w:val="single"/>
        </w:rPr>
        <w:t>, and cutting off relations with Canada over a critical tweet.</w:t>
      </w:r>
      <w:r w:rsidR="00394DFF" w:rsidRPr="001C7CD3">
        <w:rPr>
          <w:rFonts w:cs="Times New Roman"/>
          <w:u w:val="single"/>
        </w:rPr>
        <w:t xml:space="preserve"> </w:t>
      </w:r>
      <w:r w:rsidRPr="001C7CD3">
        <w:rPr>
          <w:rFonts w:cs="Times New Roman"/>
          <w:sz w:val="16"/>
        </w:rPr>
        <w:t xml:space="preserve">This </w:t>
      </w:r>
      <w:r w:rsidRPr="001C7CD3">
        <w:rPr>
          <w:rFonts w:cs="Times New Roman"/>
          <w:u w:val="single"/>
        </w:rPr>
        <w:t xml:space="preserve">terrible saga is but the </w:t>
      </w:r>
      <w:r w:rsidRPr="001C7CD3">
        <w:rPr>
          <w:rStyle w:val="Emphasis"/>
          <w:rFonts w:cs="Times New Roman"/>
        </w:rPr>
        <w:t xml:space="preserve">latest proof </w:t>
      </w:r>
      <w:r w:rsidRPr="001C7CD3">
        <w:rPr>
          <w:rFonts w:cs="Times New Roman"/>
          <w:u w:val="single"/>
        </w:rPr>
        <w:t xml:space="preserve">of </w:t>
      </w:r>
      <w:r w:rsidRPr="001C7CD3">
        <w:rPr>
          <w:rStyle w:val="Emphasis"/>
          <w:rFonts w:cs="Times New Roman"/>
        </w:rPr>
        <w:t>Trump’s abdication</w:t>
      </w:r>
      <w:r w:rsidRPr="001C7CD3">
        <w:rPr>
          <w:rFonts w:cs="Times New Roman"/>
          <w:u w:val="single"/>
        </w:rPr>
        <w:t xml:space="preserve"> of America’s traditional global leadership</w:t>
      </w:r>
      <w:r w:rsidRPr="001C7CD3">
        <w:rPr>
          <w:rFonts w:cs="Times New Roman"/>
          <w:sz w:val="16"/>
        </w:rPr>
        <w:t>. From day one, he has made a habit of cozying up to dictators and strongmen, accepting their denials, explanations and promises even when the U.S. intelligence community said all the evidence pointed the other way. Think Vladimir Putin’s denial of Russian interference in the 2016 elections. Or Rodrigo Duterte’s insistence that the extrajudicial killing of thousands of Filipinos was necessary to win the drug war. Or Kim Jong Un’s promise to denuclearize. And now Prince Mohammed’s claim that Khashoggi’s death was an ordinary detention gone just a bit wrong.</w:t>
      </w:r>
      <w:r w:rsidR="00394DFF" w:rsidRPr="001C7CD3">
        <w:rPr>
          <w:rFonts w:cs="Times New Roman"/>
          <w:sz w:val="16"/>
        </w:rPr>
        <w:t xml:space="preserve"> </w:t>
      </w:r>
      <w:r w:rsidRPr="001C7CD3">
        <w:rPr>
          <w:rFonts w:cs="Times New Roman"/>
          <w:u w:val="single"/>
        </w:rPr>
        <w:t xml:space="preserve">It wasn’t all that long ago that an American president, faced with such a horrendous abuse of power and gross violation of human rights, especially by a close partner, would have made clear his outrage and acted accordingly. Indeed, America’s traditional </w:t>
      </w:r>
      <w:r w:rsidRPr="001C7CD3">
        <w:rPr>
          <w:rStyle w:val="Emphasis"/>
          <w:rFonts w:cs="Times New Roman"/>
        </w:rPr>
        <w:t>global leadership</w:t>
      </w:r>
      <w:r w:rsidRPr="001C7CD3">
        <w:rPr>
          <w:rFonts w:cs="Times New Roman"/>
          <w:u w:val="single"/>
        </w:rPr>
        <w:t xml:space="preserve"> role — as leader of the free world — would have dictated a very different response than we have seen so far.</w:t>
      </w:r>
      <w:r w:rsidR="00394DFF" w:rsidRPr="001C7CD3">
        <w:rPr>
          <w:rFonts w:cs="Times New Roman"/>
          <w:sz w:val="16"/>
        </w:rPr>
        <w:t xml:space="preserve"> </w:t>
      </w:r>
      <w:r w:rsidRPr="001C7CD3">
        <w:rPr>
          <w:rFonts w:cs="Times New Roman"/>
          <w:sz w:val="16"/>
        </w:rPr>
        <w:t>What might such leadership entail?</w:t>
      </w:r>
      <w:r w:rsidR="00394DFF" w:rsidRPr="001C7CD3">
        <w:rPr>
          <w:rFonts w:cs="Times New Roman"/>
          <w:sz w:val="16"/>
        </w:rPr>
        <w:t xml:space="preserve"> </w:t>
      </w:r>
      <w:r w:rsidRPr="001C7CD3">
        <w:rPr>
          <w:rFonts w:cs="Times New Roman"/>
          <w:sz w:val="16"/>
        </w:rPr>
        <w:t>• First, Washington could turn to the United Nations Security Council and demand an international investigation, including the full cooperation of the Turkish and Saudi governments, to find out what happened to Khashoggi. Given the denials and obfuscations from Riyadh, no Saudi investigation can be considered conclusive.</w:t>
      </w:r>
      <w:r w:rsidR="00394DFF" w:rsidRPr="001C7CD3">
        <w:rPr>
          <w:rFonts w:cs="Times New Roman"/>
          <w:sz w:val="16"/>
        </w:rPr>
        <w:t xml:space="preserve"> </w:t>
      </w:r>
      <w:r w:rsidRPr="001C7CD3">
        <w:rPr>
          <w:rFonts w:cs="Times New Roman"/>
          <w:sz w:val="16"/>
        </w:rPr>
        <w:t xml:space="preserve">• Second, until such an investigation has been completed and those guilty are brought to justice, the United States should suspend all arms sales to Saudi </w:t>
      </w:r>
      <w:proofErr w:type="gramStart"/>
      <w:r w:rsidRPr="001C7CD3">
        <w:rPr>
          <w:rFonts w:cs="Times New Roman"/>
          <w:sz w:val="16"/>
        </w:rPr>
        <w:t>Arabia, and</w:t>
      </w:r>
      <w:proofErr w:type="gramEnd"/>
      <w:r w:rsidRPr="001C7CD3">
        <w:rPr>
          <w:rFonts w:cs="Times New Roman"/>
          <w:sz w:val="16"/>
        </w:rPr>
        <w:t xml:space="preserve"> convince its allies to do the same. The kingdom depends almost entirely upon U.S., British and French arms supplies, including for maintenance and training. That provides real leverage. </w:t>
      </w:r>
      <w:r w:rsidRPr="001C7CD3">
        <w:rPr>
          <w:rFonts w:cs="Times New Roman"/>
          <w:u w:val="single"/>
        </w:rPr>
        <w:t>The Saudis have too much invested in U.S. and Western weapons to quickly switch to Russian or Chinese substitutes.</w:t>
      </w:r>
      <w:r w:rsidR="00394DFF" w:rsidRPr="001C7CD3">
        <w:rPr>
          <w:rFonts w:cs="Times New Roman"/>
          <w:sz w:val="16"/>
        </w:rPr>
        <w:t xml:space="preserve"> </w:t>
      </w:r>
      <w:r w:rsidRPr="001C7CD3">
        <w:rPr>
          <w:rFonts w:cs="Times New Roman"/>
          <w:sz w:val="16"/>
        </w:rPr>
        <w:t xml:space="preserve">• Third, </w:t>
      </w:r>
      <w:r w:rsidRPr="001C7CD3">
        <w:rPr>
          <w:rFonts w:cs="Times New Roman"/>
          <w:u w:val="single"/>
        </w:rPr>
        <w:t>the time has come to pressure Riyadh to end its indiscriminate bombing and brutal war in Yemen.</w:t>
      </w:r>
      <w:r w:rsidRPr="001C7CD3">
        <w:rPr>
          <w:rFonts w:cs="Times New Roman"/>
          <w:sz w:val="16"/>
        </w:rPr>
        <w:t xml:space="preserve"> Prince Mohammed started this ill-fated military mission two years ago, ostensibly to prevent Iranian inroads onto the Arabian Peninsula. But the conflict has done little to blunt Iran while killing tens of thousands of Yemenis, wounding hundreds of thousands of others and leaving millions destitute, facing wide-scale famine and disease with no help in sight. </w:t>
      </w:r>
      <w:r w:rsidRPr="001C7CD3">
        <w:rPr>
          <w:rFonts w:cs="Times New Roman"/>
          <w:u w:val="single"/>
        </w:rPr>
        <w:t>Without U.S. intelligence and weapons supplies, the Saudi</w:t>
      </w:r>
      <w:r w:rsidRPr="001C7CD3">
        <w:rPr>
          <w:rFonts w:cs="Times New Roman"/>
          <w:sz w:val="16"/>
        </w:rPr>
        <w:t xml:space="preserve"> and United Arab Emirates </w:t>
      </w:r>
      <w:r w:rsidRPr="001C7CD3">
        <w:rPr>
          <w:rFonts w:cs="Times New Roman"/>
          <w:u w:val="single"/>
        </w:rPr>
        <w:t>bombing effort would quickly end.</w:t>
      </w:r>
      <w:r w:rsidR="00394DFF" w:rsidRPr="001C7CD3">
        <w:rPr>
          <w:rFonts w:cs="Times New Roman"/>
          <w:sz w:val="16"/>
        </w:rPr>
        <w:t xml:space="preserve"> </w:t>
      </w:r>
      <w:r w:rsidRPr="001C7CD3">
        <w:rPr>
          <w:rFonts w:cs="Times New Roman"/>
          <w:u w:val="single"/>
        </w:rPr>
        <w:t>Real leadership would begin with Washington reminding Riyadh that the U.S.-Saudi relationship isn’t one of equals</w:t>
      </w:r>
      <w:r w:rsidRPr="001C7CD3">
        <w:rPr>
          <w:rFonts w:cs="Times New Roman"/>
          <w:sz w:val="16"/>
        </w:rPr>
        <w:t xml:space="preserve">. The White House </w:t>
      </w:r>
      <w:r w:rsidRPr="001C7CD3">
        <w:rPr>
          <w:rStyle w:val="Emphasis"/>
          <w:rFonts w:cs="Times New Roman"/>
        </w:rPr>
        <w:t>holds most of the cards</w:t>
      </w:r>
      <w:r w:rsidRPr="001C7CD3">
        <w:rPr>
          <w:rFonts w:cs="Times New Roman"/>
          <w:sz w:val="16"/>
        </w:rPr>
        <w:t xml:space="preserve">, </w:t>
      </w:r>
      <w:r w:rsidRPr="001C7CD3">
        <w:rPr>
          <w:rFonts w:cs="Times New Roman"/>
          <w:u w:val="single"/>
        </w:rPr>
        <w:t>and it is high time to use them</w:t>
      </w:r>
      <w:r w:rsidRPr="001C7CD3">
        <w:rPr>
          <w:rFonts w:cs="Times New Roman"/>
          <w:sz w:val="16"/>
        </w:rPr>
        <w:t xml:space="preserve">. </w:t>
      </w:r>
      <w:r w:rsidRPr="001C7CD3">
        <w:rPr>
          <w:rFonts w:cs="Times New Roman"/>
          <w:u w:val="single"/>
        </w:rPr>
        <w:t xml:space="preserve">Doing anything less will embolden Prince Mohammed to continue his reckless behavior — and risk triggering an </w:t>
      </w:r>
      <w:r w:rsidRPr="001C7CD3">
        <w:rPr>
          <w:rStyle w:val="Emphasis"/>
          <w:rFonts w:cs="Times New Roman"/>
        </w:rPr>
        <w:t>even greater crisis</w:t>
      </w:r>
      <w:r w:rsidRPr="001C7CD3">
        <w:rPr>
          <w:rFonts w:cs="Times New Roman"/>
          <w:u w:val="single"/>
        </w:rPr>
        <w:t xml:space="preserve"> — while deeply damaging America’s credibility as a </w:t>
      </w:r>
      <w:r w:rsidRPr="001C7CD3">
        <w:rPr>
          <w:rStyle w:val="Emphasis"/>
          <w:rFonts w:cs="Times New Roman"/>
        </w:rPr>
        <w:t>defender of human rights.</w:t>
      </w:r>
    </w:p>
    <w:p w14:paraId="78564DF3" w14:textId="51F459BA" w:rsidR="00B808E8" w:rsidRPr="001C7CD3" w:rsidRDefault="006F774B" w:rsidP="00C276A6">
      <w:pPr>
        <w:pStyle w:val="Heading3"/>
        <w:rPr>
          <w:rFonts w:cs="Times New Roman"/>
        </w:rPr>
      </w:pPr>
      <w:r w:rsidRPr="001C7CD3">
        <w:rPr>
          <w:rFonts w:cs="Times New Roman"/>
        </w:rPr>
        <w:t xml:space="preserve">2AC </w:t>
      </w:r>
      <w:r w:rsidR="00170A1A" w:rsidRPr="001C7CD3">
        <w:rPr>
          <w:rFonts w:cs="Times New Roman"/>
        </w:rPr>
        <w:t>A2: Current Legislation Solves</w:t>
      </w:r>
    </w:p>
    <w:p w14:paraId="52450862" w14:textId="2B3FDA3B" w:rsidR="00170A1A" w:rsidRPr="001C7CD3" w:rsidRDefault="00170A1A" w:rsidP="00170A1A">
      <w:pPr>
        <w:pStyle w:val="Heading4"/>
        <w:rPr>
          <w:rFonts w:cs="Times New Roman"/>
        </w:rPr>
      </w:pPr>
      <w:r w:rsidRPr="001C7CD3">
        <w:rPr>
          <w:rFonts w:cs="Times New Roman"/>
        </w:rPr>
        <w:t xml:space="preserve">Loopholes allow human rights abuses to continue </w:t>
      </w:r>
      <w:r w:rsidR="00233120" w:rsidRPr="001C7CD3">
        <w:rPr>
          <w:rFonts w:cs="Times New Roman"/>
        </w:rPr>
        <w:t xml:space="preserve">– Trump is planning to increase sales </w:t>
      </w:r>
    </w:p>
    <w:p w14:paraId="3E8E8C83" w14:textId="2D8E7EF0" w:rsidR="00B808E8" w:rsidRPr="001C7CD3" w:rsidRDefault="00233120" w:rsidP="00B808E8">
      <w:pPr>
        <w:rPr>
          <w:rFonts w:cs="Times New Roman"/>
        </w:rPr>
      </w:pPr>
      <w:r w:rsidRPr="001C7CD3">
        <w:rPr>
          <w:rFonts w:cs="Times New Roman"/>
          <w:b/>
          <w:bCs/>
          <w:sz w:val="26"/>
          <w:szCs w:val="26"/>
        </w:rPr>
        <w:t>Green 18</w:t>
      </w:r>
      <w:r w:rsidRPr="001C7CD3">
        <w:rPr>
          <w:rFonts w:cs="Times New Roman"/>
        </w:rPr>
        <w:t xml:space="preserve"> [Michael is an investigative journalist and digital fellow at Business Insider; “Experts fear US arms sales to human rights abusers will become easier thanks to a 'loophole' in Trump's new policy” Business Insider, 7-25-18; </w:t>
      </w:r>
      <w:hyperlink r:id="rId40" w:history="1">
        <w:r w:rsidRPr="001C7CD3">
          <w:rPr>
            <w:rStyle w:val="Hyperlink"/>
            <w:rFonts w:cs="Times New Roman"/>
          </w:rPr>
          <w:t>https://www.businessinsider.com/loophole-could-make-us-arms-sales-to-human-rights-abusers-easier-2018-7</w:t>
        </w:r>
      </w:hyperlink>
      <w:r w:rsidRPr="001C7CD3">
        <w:rPr>
          <w:rFonts w:cs="Times New Roman"/>
        </w:rPr>
        <w:t xml:space="preserve">, </w:t>
      </w:r>
      <w:r w:rsidR="00FE4634" w:rsidRPr="001C7CD3">
        <w:rPr>
          <w:rFonts w:cs="Times New Roman"/>
        </w:rPr>
        <w:t>GMDI</w:t>
      </w:r>
    </w:p>
    <w:p w14:paraId="1CAD5E96" w14:textId="07704576" w:rsidR="00B808E8" w:rsidRPr="001C7CD3" w:rsidRDefault="00B808E8" w:rsidP="00B808E8">
      <w:pPr>
        <w:rPr>
          <w:rFonts w:cs="Times New Roman"/>
          <w:sz w:val="16"/>
        </w:rPr>
      </w:pPr>
      <w:r w:rsidRPr="001C7CD3">
        <w:rPr>
          <w:rFonts w:cs="Times New Roman"/>
          <w:u w:val="single"/>
        </w:rPr>
        <w:t xml:space="preserve">Arms control experts have voiced concerns over possible loopholes in President Trump's new arms export policy, which they argue may make it </w:t>
      </w:r>
      <w:r w:rsidRPr="001C7CD3">
        <w:rPr>
          <w:rStyle w:val="Emphasis"/>
          <w:rFonts w:cs="Times New Roman"/>
        </w:rPr>
        <w:t>easier for US companies</w:t>
      </w:r>
      <w:r w:rsidRPr="001C7CD3">
        <w:rPr>
          <w:rFonts w:cs="Times New Roman"/>
          <w:u w:val="single"/>
        </w:rPr>
        <w:t xml:space="preserve"> to sell weapon to governments that violate human rights, The Intercept reported.</w:t>
      </w:r>
      <w:r w:rsidR="00233120" w:rsidRPr="001C7CD3">
        <w:rPr>
          <w:rFonts w:cs="Times New Roman"/>
          <w:u w:val="single"/>
        </w:rPr>
        <w:t xml:space="preserve"> </w:t>
      </w:r>
      <w:r w:rsidRPr="001C7CD3">
        <w:rPr>
          <w:rFonts w:cs="Times New Roman"/>
          <w:sz w:val="16"/>
        </w:rPr>
        <w:t xml:space="preserve">In April the Trump Administration issued its new Conventional Arms Transfer policy. The </w:t>
      </w:r>
      <w:r w:rsidRPr="001C7CD3">
        <w:rPr>
          <w:rFonts w:cs="Times New Roman"/>
          <w:u w:val="single"/>
        </w:rPr>
        <w:t>new rules were criticised by human rights groups and arms control advocates, including Amnesty International and the Arms Control Association, for prioritising a relaxed arms sales regime over transparency and human rights.</w:t>
      </w:r>
      <w:r w:rsidR="00233120" w:rsidRPr="001C7CD3">
        <w:rPr>
          <w:rFonts w:cs="Times New Roman"/>
          <w:u w:val="single"/>
        </w:rPr>
        <w:t xml:space="preserve"> </w:t>
      </w:r>
      <w:r w:rsidRPr="001C7CD3">
        <w:rPr>
          <w:rFonts w:cs="Times New Roman"/>
          <w:sz w:val="16"/>
        </w:rPr>
        <w:t>The White House said it would "advocate strongly on behalf of United States companies." The Intercept reported.</w:t>
      </w:r>
      <w:r w:rsidR="00233120" w:rsidRPr="001C7CD3">
        <w:rPr>
          <w:rFonts w:cs="Times New Roman"/>
          <w:sz w:val="16"/>
        </w:rPr>
        <w:t xml:space="preserve"> </w:t>
      </w:r>
      <w:r w:rsidRPr="001C7CD3">
        <w:rPr>
          <w:rFonts w:cs="Times New Roman"/>
          <w:sz w:val="16"/>
        </w:rPr>
        <w:t>The policy change could ease the path of arms transfers from the United States to, in particular, its two largest weapons customers, Saudi Arabia and the United Arab Emirates. Both are pursuing an ongoing bombing campaign in Yemen which has so far killed over 5,000 civilians.</w:t>
      </w:r>
      <w:r w:rsidR="00233120" w:rsidRPr="001C7CD3">
        <w:rPr>
          <w:rFonts w:cs="Times New Roman"/>
          <w:sz w:val="16"/>
        </w:rPr>
        <w:t xml:space="preserve"> </w:t>
      </w:r>
      <w:r w:rsidRPr="001C7CD3">
        <w:rPr>
          <w:rFonts w:cs="Times New Roman"/>
          <w:u w:val="single"/>
        </w:rPr>
        <w:t>The loophole could be created by a one-word change from Obama's Conventional Arms Transfer Policy, issued in 2014. The old policy prohibited arms transfers to countries that commit "attacks directed against civilian objects or civilians," whereas the Trump administration's new policy bars transfers that are "</w:t>
      </w:r>
      <w:r w:rsidRPr="001C7CD3">
        <w:rPr>
          <w:rStyle w:val="Emphasis"/>
          <w:rFonts w:cs="Times New Roman"/>
        </w:rPr>
        <w:t>intentionally" directed</w:t>
      </w:r>
      <w:r w:rsidRPr="001C7CD3">
        <w:rPr>
          <w:rFonts w:cs="Times New Roman"/>
          <w:u w:val="single"/>
        </w:rPr>
        <w:t xml:space="preserve"> against civilian objects or civilians.</w:t>
      </w:r>
      <w:r w:rsidR="00233120" w:rsidRPr="001C7CD3">
        <w:rPr>
          <w:rFonts w:cs="Times New Roman"/>
          <w:u w:val="single"/>
        </w:rPr>
        <w:t xml:space="preserve"> </w:t>
      </w:r>
      <w:r w:rsidRPr="001C7CD3">
        <w:rPr>
          <w:rFonts w:cs="Times New Roman"/>
          <w:sz w:val="16"/>
        </w:rPr>
        <w:t xml:space="preserve">A two-month consultation period followed the release of the new policy in April, which ended last month. On Monday the State-department published a statement that said </w:t>
      </w:r>
      <w:r w:rsidRPr="001C7CD3">
        <w:rPr>
          <w:rFonts w:cs="Times New Roman"/>
          <w:u w:val="single"/>
        </w:rPr>
        <w:t xml:space="preserve">the policy </w:t>
      </w:r>
      <w:r w:rsidRPr="001C7CD3">
        <w:rPr>
          <w:rStyle w:val="Emphasis"/>
          <w:rFonts w:cs="Times New Roman"/>
        </w:rPr>
        <w:t>would energise</w:t>
      </w:r>
      <w:r w:rsidRPr="001C7CD3">
        <w:rPr>
          <w:rFonts w:cs="Times New Roman"/>
          <w:u w:val="single"/>
        </w:rPr>
        <w:t xml:space="preserve"> a "whole-of-government effort to </w:t>
      </w:r>
      <w:r w:rsidRPr="001C7CD3">
        <w:rPr>
          <w:rStyle w:val="Emphasis"/>
          <w:rFonts w:cs="Times New Roman"/>
        </w:rPr>
        <w:t>expedite transfers</w:t>
      </w:r>
      <w:r w:rsidRPr="001C7CD3">
        <w:rPr>
          <w:rFonts w:cs="Times New Roman"/>
          <w:u w:val="single"/>
        </w:rPr>
        <w:t xml:space="preserve"> that support [the administration's] essential foreign policy and national security objectives."</w:t>
      </w:r>
      <w:r w:rsidR="00233120" w:rsidRPr="001C7CD3">
        <w:rPr>
          <w:rFonts w:cs="Times New Roman"/>
          <w:u w:val="single"/>
        </w:rPr>
        <w:t xml:space="preserve"> </w:t>
      </w:r>
      <w:r w:rsidRPr="001C7CD3">
        <w:rPr>
          <w:rFonts w:cs="Times New Roman"/>
          <w:sz w:val="16"/>
        </w:rPr>
        <w:t>Colby Goodman, an arms sales researcher and director of the Security Assistance Monitor at the Center for International Policy told The Intercept that arms groups had objected to the word "intentional," but no changes had been made.</w:t>
      </w:r>
      <w:r w:rsidR="00233120" w:rsidRPr="001C7CD3">
        <w:rPr>
          <w:rFonts w:cs="Times New Roman"/>
          <w:sz w:val="16"/>
        </w:rPr>
        <w:t xml:space="preserve"> </w:t>
      </w:r>
      <w:r w:rsidRPr="001C7CD3">
        <w:rPr>
          <w:rFonts w:cs="Times New Roman"/>
          <w:sz w:val="16"/>
        </w:rPr>
        <w:t>"Depending on how this policy is implemented, this focus could make it harder for those in the U.S. government [with] legitimate human rights concerns to block or modify some proposed U.S. arms sales," he said.</w:t>
      </w:r>
      <w:r w:rsidR="00233120" w:rsidRPr="001C7CD3">
        <w:rPr>
          <w:rFonts w:cs="Times New Roman"/>
          <w:sz w:val="16"/>
        </w:rPr>
        <w:t xml:space="preserve"> </w:t>
      </w:r>
      <w:r w:rsidRPr="001C7CD3">
        <w:rPr>
          <w:rStyle w:val="StyleUnderline"/>
          <w:rFonts w:cs="Times New Roman"/>
        </w:rPr>
        <w:t>The current administration's new wording could help the US sell arms to countries that repeatedly kill civilians, by relying on the argument that the civilian casualties are unintentional.</w:t>
      </w:r>
      <w:r w:rsidR="00233120" w:rsidRPr="001C7CD3">
        <w:rPr>
          <w:rStyle w:val="StyleUnderline"/>
          <w:rFonts w:cs="Times New Roman"/>
        </w:rPr>
        <w:t xml:space="preserve"> </w:t>
      </w:r>
      <w:r w:rsidRPr="001C7CD3">
        <w:rPr>
          <w:rFonts w:cs="Times New Roman"/>
          <w:sz w:val="16"/>
        </w:rPr>
        <w:t>One Trump aide, speaking in April on the condition of anonymity, told Reuters that the Trump adminstration has been aiming to reduce human rights restrictions which have led to a "veto" over some arms deals.</w:t>
      </w:r>
      <w:r w:rsidR="00233120" w:rsidRPr="001C7CD3">
        <w:rPr>
          <w:rFonts w:cs="Times New Roman"/>
          <w:sz w:val="16"/>
        </w:rPr>
        <w:t xml:space="preserve"> </w:t>
      </w:r>
      <w:r w:rsidRPr="001C7CD3">
        <w:rPr>
          <w:rFonts w:cs="Times New Roman"/>
          <w:sz w:val="16"/>
        </w:rPr>
        <w:t>Despite concerns from Amnesty International and other groups over the new policy, the Obama administration also supported arms sales to the Saudi-led coalition in Yemen, selling $20 billion worth of weapons in the face of opposition from human rights groups and under the pretext that civilian casualties in Yemen were unintentional.</w:t>
      </w:r>
      <w:r w:rsidR="00233120" w:rsidRPr="001C7CD3">
        <w:rPr>
          <w:rFonts w:cs="Times New Roman"/>
          <w:sz w:val="16"/>
        </w:rPr>
        <w:t xml:space="preserve"> </w:t>
      </w:r>
      <w:r w:rsidRPr="001C7CD3">
        <w:rPr>
          <w:rFonts w:cs="Times New Roman"/>
          <w:u w:val="single"/>
        </w:rPr>
        <w:t>"Those hoping this administration might learn lessons from the past about how U.S. weapons ended up being misused, or show proper restraint in sales to countries such as Saudi Arabi</w:t>
      </w:r>
      <w:r w:rsidRPr="001C7CD3">
        <w:rPr>
          <w:rFonts w:cs="Times New Roman"/>
          <w:sz w:val="16"/>
        </w:rPr>
        <w:t xml:space="preserve">a and the UAE, </w:t>
      </w:r>
      <w:r w:rsidRPr="001C7CD3">
        <w:rPr>
          <w:rFonts w:cs="Times New Roman"/>
          <w:u w:val="single"/>
        </w:rPr>
        <w:t>have nothing to cheer in the new policy or its implementation plan to date</w:t>
      </w:r>
      <w:r w:rsidRPr="001C7CD3">
        <w:rPr>
          <w:rFonts w:cs="Times New Roman"/>
          <w:sz w:val="16"/>
        </w:rPr>
        <w:t>," Jeff Abramson, a senior fellow at the Arms Control Association told The Intercept.</w:t>
      </w:r>
    </w:p>
    <w:p w14:paraId="0A3A2451" w14:textId="77777777" w:rsidR="006F4ED7" w:rsidRPr="001C7CD3" w:rsidRDefault="006F4ED7" w:rsidP="00B808E8">
      <w:pPr>
        <w:rPr>
          <w:rFonts w:cs="Times New Roman"/>
        </w:rPr>
      </w:pPr>
    </w:p>
    <w:p w14:paraId="1139547F" w14:textId="77777777" w:rsidR="00A97C36" w:rsidRPr="001C7CD3" w:rsidRDefault="00A97C36" w:rsidP="00A97C36">
      <w:pPr>
        <w:pStyle w:val="Heading3"/>
        <w:rPr>
          <w:rFonts w:cs="Times New Roman"/>
        </w:rPr>
      </w:pPr>
      <w:r w:rsidRPr="001C7CD3">
        <w:rPr>
          <w:rFonts w:cs="Times New Roman"/>
        </w:rPr>
        <w:t>Yemen Human Rights Violations</w:t>
      </w:r>
    </w:p>
    <w:p w14:paraId="5F6B47B4" w14:textId="77777777" w:rsidR="00A97C36" w:rsidRPr="001C7CD3" w:rsidRDefault="00A97C36" w:rsidP="00A97C36">
      <w:pPr>
        <w:pStyle w:val="Heading4"/>
        <w:rPr>
          <w:rFonts w:cs="Times New Roman"/>
        </w:rPr>
      </w:pPr>
      <w:r w:rsidRPr="001C7CD3">
        <w:rPr>
          <w:rFonts w:cs="Times New Roman"/>
        </w:rPr>
        <w:t>Saudi abuses in Yemen deck the laws of war</w:t>
      </w:r>
    </w:p>
    <w:p w14:paraId="31AAADBE" w14:textId="23DBC125" w:rsidR="00A97C36" w:rsidRPr="001C7CD3" w:rsidRDefault="00A97C36" w:rsidP="00A97C36">
      <w:pPr>
        <w:spacing w:line="240" w:lineRule="auto"/>
        <w:rPr>
          <w:rFonts w:cs="Times New Roman"/>
        </w:rPr>
      </w:pPr>
      <w:r w:rsidRPr="001C7CD3">
        <w:rPr>
          <w:rStyle w:val="Style13ptBold"/>
          <w:rFonts w:cs="Times New Roman"/>
        </w:rPr>
        <w:t>ASM 19</w:t>
      </w:r>
      <w:r w:rsidRPr="001C7CD3">
        <w:rPr>
          <w:rFonts w:cs="Times New Roman"/>
        </w:rPr>
        <w:t xml:space="preserve"> [Asia News Monitor, “Yemen: Civilians Bombed, Shelled, Starved”, January 21, 2019, Thai News Service, https://search-proquest-com.mutex.gmu.edu/docview/2168613036?accountid=14541&amp;rfr_id=info%3Axri%2Fsid%3Aprimo, DOA: 6/8/1</w:t>
      </w:r>
      <w:r w:rsidR="00FE4634" w:rsidRPr="001C7CD3">
        <w:rPr>
          <w:rFonts w:cs="Times New Roman"/>
        </w:rPr>
        <w:t>9 GMDI</w:t>
      </w:r>
    </w:p>
    <w:p w14:paraId="7BD81455" w14:textId="77777777" w:rsidR="00A97C36" w:rsidRPr="001C7CD3" w:rsidRDefault="00A97C36" w:rsidP="00A97C36">
      <w:pPr>
        <w:spacing w:after="255" w:line="240" w:lineRule="auto"/>
        <w:rPr>
          <w:rFonts w:eastAsia="Times New Roman" w:cs="Times New Roman"/>
          <w:sz w:val="8"/>
        </w:rPr>
      </w:pPr>
      <w:r w:rsidRPr="001C7CD3">
        <w:rPr>
          <w:rFonts w:eastAsia="Times New Roman" w:cs="Times New Roman"/>
          <w:sz w:val="8"/>
        </w:rPr>
        <w:t xml:space="preserve">The </w:t>
      </w:r>
      <w:r w:rsidRPr="001C7CD3">
        <w:rPr>
          <w:rFonts w:eastAsia="Times New Roman" w:cs="Times New Roman"/>
          <w:u w:val="single"/>
        </w:rPr>
        <w:t>Saudi-led coalition</w:t>
      </w:r>
      <w:r w:rsidRPr="001C7CD3">
        <w:rPr>
          <w:rFonts w:eastAsia="Times New Roman" w:cs="Times New Roman"/>
          <w:sz w:val="8"/>
        </w:rPr>
        <w:t xml:space="preserve"> and the Houthi armed group </w:t>
      </w:r>
      <w:r w:rsidRPr="001C7CD3">
        <w:rPr>
          <w:rFonts w:eastAsia="Times New Roman" w:cs="Times New Roman"/>
          <w:u w:val="single"/>
        </w:rPr>
        <w:t>engaged in a conflict in Yemen</w:t>
      </w:r>
      <w:r w:rsidRPr="001C7CD3">
        <w:rPr>
          <w:rFonts w:eastAsia="Times New Roman" w:cs="Times New Roman"/>
          <w:sz w:val="8"/>
        </w:rPr>
        <w:t xml:space="preserve"> which </w:t>
      </w:r>
      <w:r w:rsidRPr="001C7CD3">
        <w:rPr>
          <w:rFonts w:eastAsia="Times New Roman" w:cs="Times New Roman"/>
          <w:u w:val="single"/>
        </w:rPr>
        <w:t>have turned the country's humanitarian crisis into a full-blown catastrophe</w:t>
      </w:r>
      <w:r w:rsidRPr="001C7CD3">
        <w:rPr>
          <w:rFonts w:eastAsia="Times New Roman" w:cs="Times New Roman"/>
          <w:sz w:val="8"/>
        </w:rPr>
        <w:t xml:space="preserve">, </w:t>
      </w:r>
      <w:r w:rsidRPr="001C7CD3">
        <w:rPr>
          <w:rFonts w:eastAsia="Times New Roman" w:cs="Times New Roman"/>
          <w:u w:val="single"/>
        </w:rPr>
        <w:t>Human Rights Watch said</w:t>
      </w:r>
      <w:r w:rsidRPr="001C7CD3">
        <w:rPr>
          <w:rFonts w:eastAsia="Times New Roman" w:cs="Times New Roman"/>
          <w:sz w:val="8"/>
        </w:rPr>
        <w:t xml:space="preserve"> today in its World Report 2019. Since the armed conflict escalated in March 2015, the </w:t>
      </w:r>
      <w:r w:rsidRPr="001C7CD3">
        <w:rPr>
          <w:rFonts w:eastAsia="Times New Roman" w:cs="Times New Roman"/>
          <w:u w:val="single"/>
        </w:rPr>
        <w:t xml:space="preserve">warring </w:t>
      </w:r>
      <w:r w:rsidRPr="001C7CD3">
        <w:rPr>
          <w:rFonts w:eastAsia="Times New Roman" w:cs="Times New Roman"/>
          <w:b/>
          <w:u w:val="single"/>
        </w:rPr>
        <w:t>parties</w:t>
      </w:r>
      <w:r w:rsidRPr="001C7CD3">
        <w:rPr>
          <w:rFonts w:eastAsia="Times New Roman" w:cs="Times New Roman"/>
          <w:u w:val="single"/>
        </w:rPr>
        <w:t xml:space="preserve"> have </w:t>
      </w:r>
      <w:r w:rsidRPr="001C7CD3">
        <w:rPr>
          <w:rFonts w:eastAsia="Times New Roman" w:cs="Times New Roman"/>
          <w:b/>
          <w:u w:val="single"/>
        </w:rPr>
        <w:t>committed numerous laws-of-war violations</w:t>
      </w:r>
      <w:r w:rsidRPr="001C7CD3">
        <w:rPr>
          <w:rFonts w:eastAsia="Times New Roman" w:cs="Times New Roman"/>
          <w:sz w:val="8"/>
        </w:rPr>
        <w:t xml:space="preserve">, </w:t>
      </w:r>
      <w:r w:rsidRPr="001C7CD3">
        <w:rPr>
          <w:rFonts w:eastAsia="Times New Roman" w:cs="Times New Roman"/>
          <w:b/>
          <w:u w:val="single"/>
        </w:rPr>
        <w:t xml:space="preserve">worsened </w:t>
      </w:r>
      <w:r w:rsidRPr="001C7CD3">
        <w:rPr>
          <w:rFonts w:eastAsia="Times New Roman" w:cs="Times New Roman"/>
          <w:u w:val="single"/>
        </w:rPr>
        <w:t xml:space="preserve">the country's </w:t>
      </w:r>
      <w:r w:rsidRPr="001C7CD3">
        <w:rPr>
          <w:rFonts w:eastAsia="Times New Roman" w:cs="Times New Roman"/>
          <w:b/>
          <w:u w:val="single"/>
        </w:rPr>
        <w:t>humanitarian situation</w:t>
      </w:r>
      <w:r w:rsidRPr="001C7CD3">
        <w:rPr>
          <w:rFonts w:eastAsia="Times New Roman" w:cs="Times New Roman"/>
          <w:b/>
          <w:sz w:val="8"/>
        </w:rPr>
        <w:t>,</w:t>
      </w:r>
      <w:r w:rsidRPr="001C7CD3">
        <w:rPr>
          <w:rFonts w:eastAsia="Times New Roman" w:cs="Times New Roman"/>
          <w:sz w:val="8"/>
        </w:rPr>
        <w:t xml:space="preserve"> </w:t>
      </w:r>
      <w:r w:rsidRPr="001C7CD3">
        <w:rPr>
          <w:rFonts w:eastAsia="Times New Roman" w:cs="Times New Roman"/>
          <w:u w:val="single"/>
        </w:rPr>
        <w:t xml:space="preserve">and failed to hold those responsible for </w:t>
      </w:r>
      <w:r w:rsidRPr="001C7CD3">
        <w:rPr>
          <w:rFonts w:eastAsia="Times New Roman" w:cs="Times New Roman"/>
          <w:b/>
          <w:u w:val="single"/>
        </w:rPr>
        <w:t>war crimes to account</w:t>
      </w:r>
      <w:r w:rsidRPr="001C7CD3">
        <w:rPr>
          <w:rFonts w:eastAsia="Times New Roman" w:cs="Times New Roman"/>
          <w:sz w:val="8"/>
        </w:rPr>
        <w:t xml:space="preserve">. The United States, United Kingdom, France, and other weapons suppliers have risked complicity in abuses through arms sales to Saudi Arabia and other coalition governments. The </w:t>
      </w:r>
      <w:r w:rsidRPr="001C7CD3">
        <w:rPr>
          <w:rFonts w:eastAsia="Times New Roman" w:cs="Times New Roman"/>
          <w:u w:val="single"/>
        </w:rPr>
        <w:t>United Nations</w:t>
      </w:r>
      <w:r w:rsidRPr="001C7CD3">
        <w:rPr>
          <w:rFonts w:eastAsia="Times New Roman" w:cs="Times New Roman"/>
          <w:sz w:val="8"/>
        </w:rPr>
        <w:t xml:space="preserve"> has </w:t>
      </w:r>
      <w:r w:rsidRPr="001C7CD3">
        <w:rPr>
          <w:rFonts w:eastAsia="Times New Roman" w:cs="Times New Roman"/>
          <w:u w:val="single"/>
        </w:rPr>
        <w:t xml:space="preserve">warned that </w:t>
      </w:r>
      <w:r w:rsidRPr="001C7CD3">
        <w:rPr>
          <w:rFonts w:eastAsia="Times New Roman" w:cs="Times New Roman"/>
          <w:b/>
          <w:u w:val="single"/>
        </w:rPr>
        <w:t>without a</w:t>
      </w:r>
      <w:r w:rsidRPr="001C7CD3">
        <w:rPr>
          <w:rFonts w:eastAsia="Times New Roman" w:cs="Times New Roman"/>
          <w:u w:val="single"/>
        </w:rPr>
        <w:t xml:space="preserve"> dramatic </w:t>
      </w:r>
      <w:r w:rsidRPr="001C7CD3">
        <w:rPr>
          <w:rFonts w:eastAsia="Times New Roman" w:cs="Times New Roman"/>
          <w:b/>
          <w:u w:val="single"/>
        </w:rPr>
        <w:t>change</w:t>
      </w:r>
      <w:r w:rsidRPr="001C7CD3">
        <w:rPr>
          <w:rFonts w:eastAsia="Times New Roman" w:cs="Times New Roman"/>
          <w:u w:val="single"/>
        </w:rPr>
        <w:t xml:space="preserve"> in the situation, </w:t>
      </w:r>
      <w:r w:rsidRPr="001C7CD3">
        <w:rPr>
          <w:rFonts w:eastAsia="Times New Roman" w:cs="Times New Roman"/>
          <w:b/>
          <w:u w:val="single"/>
        </w:rPr>
        <w:t>nearly half of Yemen's population will be at risk of starvation</w:t>
      </w:r>
      <w:r w:rsidRPr="001C7CD3">
        <w:rPr>
          <w:rFonts w:eastAsia="Times New Roman" w:cs="Times New Roman"/>
          <w:sz w:val="8"/>
        </w:rPr>
        <w:t xml:space="preserve">. The </w:t>
      </w:r>
      <w:r w:rsidRPr="001C7CD3">
        <w:rPr>
          <w:rFonts w:eastAsia="Times New Roman" w:cs="Times New Roman"/>
          <w:u w:val="single"/>
        </w:rPr>
        <w:t>Saudi-led coalition</w:t>
      </w:r>
      <w:r w:rsidRPr="001C7CD3">
        <w:rPr>
          <w:rFonts w:eastAsia="Times New Roman" w:cs="Times New Roman"/>
          <w:sz w:val="8"/>
        </w:rPr>
        <w:t xml:space="preserve"> and Houthi forces </w:t>
      </w:r>
      <w:r w:rsidRPr="001C7CD3">
        <w:rPr>
          <w:rFonts w:eastAsia="Times New Roman" w:cs="Times New Roman"/>
          <w:u w:val="single"/>
        </w:rPr>
        <w:t>have indiscriminately attacked</w:t>
      </w:r>
      <w:r w:rsidRPr="001C7CD3">
        <w:rPr>
          <w:rFonts w:eastAsia="Times New Roman" w:cs="Times New Roman"/>
          <w:sz w:val="8"/>
        </w:rPr>
        <w:t xml:space="preserve">, forcibly disappeared, </w:t>
      </w:r>
      <w:r w:rsidRPr="001C7CD3">
        <w:rPr>
          <w:rFonts w:eastAsia="Times New Roman" w:cs="Times New Roman"/>
          <w:u w:val="single"/>
        </w:rPr>
        <w:t>and blocked food and medicine to Yemeni civilians</w:t>
      </w:r>
      <w:r w:rsidRPr="001C7CD3">
        <w:rPr>
          <w:rFonts w:eastAsia="Times New Roman" w:cs="Times New Roman"/>
          <w:sz w:val="8"/>
        </w:rPr>
        <w:t xml:space="preserve">, said Sarah Leah Whitson, Middle East and North Africa director at Human Rights Watch. Governments around the globe can either do nothing while millions sink closer toward famine or use the leverage at their disposal to press the warring parties to end their abuses and impose sanctions on those obstructing aid. In the 674-page World Report 2019, its 29th edition, Human Rights Watch reviewed human rights practices in more than 100 countries. In his introductory essay, Executive Director Kenneth Roth says that the populists spreading hatred and intolerance in many countries are spawning a resistance. New alliances of rights-respecting governments, often prompted and joined by civic groups and the public, are raising the cost of autocratic excess. Their successes illustrate the possibility of defending human rights - indeed, the responsibility to do so - even in darker times. </w:t>
      </w:r>
      <w:r w:rsidRPr="001C7CD3">
        <w:rPr>
          <w:rFonts w:eastAsia="Times New Roman" w:cs="Times New Roman"/>
          <w:u w:val="single"/>
        </w:rPr>
        <w:t>Yemen's armed conflict has taken a terrible toll</w:t>
      </w:r>
      <w:r w:rsidRPr="001C7CD3">
        <w:rPr>
          <w:rFonts w:eastAsia="Times New Roman" w:cs="Times New Roman"/>
          <w:sz w:val="8"/>
        </w:rPr>
        <w:t xml:space="preserve"> </w:t>
      </w:r>
      <w:r w:rsidRPr="001C7CD3">
        <w:rPr>
          <w:rFonts w:eastAsia="Times New Roman" w:cs="Times New Roman"/>
          <w:u w:val="single"/>
        </w:rPr>
        <w:t>on the population</w:t>
      </w:r>
      <w:r w:rsidRPr="001C7CD3">
        <w:rPr>
          <w:rFonts w:eastAsia="Times New Roman" w:cs="Times New Roman"/>
          <w:sz w:val="8"/>
        </w:rPr>
        <w:t xml:space="preserve">. </w:t>
      </w:r>
      <w:r w:rsidRPr="001C7CD3">
        <w:rPr>
          <w:rFonts w:eastAsia="Times New Roman" w:cs="Times New Roman"/>
          <w:u w:val="single"/>
        </w:rPr>
        <w:t>Fighting has killed and wounded thousands of civilians</w:t>
      </w:r>
      <w:r w:rsidRPr="001C7CD3">
        <w:rPr>
          <w:rFonts w:eastAsia="Times New Roman" w:cs="Times New Roman"/>
          <w:sz w:val="8"/>
        </w:rPr>
        <w:t xml:space="preserve">. Millions suffer from shortages of food and medical care, yet the warring parties continue impeding aid. Across the country, civilians suffer from a lack of basic services, a spiraling economic crisis, and broken governance, health, education, and judicial systems. </w:t>
      </w:r>
      <w:r w:rsidRPr="001C7CD3">
        <w:rPr>
          <w:rFonts w:eastAsia="Times New Roman" w:cs="Times New Roman"/>
          <w:u w:val="single"/>
        </w:rPr>
        <w:t>The coalition has conducted scores of indiscriminate and disproportionate airstrikes killing thousands of civilians and hitting critical infrastructure and other civilian structures in violation of the laws of war</w:t>
      </w:r>
      <w:r w:rsidRPr="001C7CD3">
        <w:rPr>
          <w:rFonts w:eastAsia="Times New Roman" w:cs="Times New Roman"/>
          <w:sz w:val="8"/>
        </w:rPr>
        <w:t xml:space="preserve">. Houthi forces have recruited children, used landmines and fired artillery and rockets indiscriminately into cities such as Taizz and Aden, and into Saudi Arabia. Houthi forces, government-affiliated forces, and the United Arab Emirates (UAE) and UAE-backed Yemeni forces have arbitrarily detained or forcibly disappeared scores of people. Houthi forces have held people as hostages. Yemeni officials in Aden have beaten, raped, and tortured detained migrants and asylum seekers from the Horn of Africa, including women and children. </w:t>
      </w:r>
      <w:r w:rsidRPr="001C7CD3">
        <w:rPr>
          <w:rFonts w:eastAsia="Times New Roman" w:cs="Times New Roman"/>
          <w:u w:val="single"/>
        </w:rPr>
        <w:t>The coalition has failed to conduct credible investigations into abuses, and coalition member countries have sought to avoid international legal liability</w:t>
      </w:r>
      <w:r w:rsidRPr="001C7CD3">
        <w:rPr>
          <w:rFonts w:eastAsia="Times New Roman" w:cs="Times New Roman"/>
          <w:sz w:val="8"/>
        </w:rPr>
        <w:t xml:space="preserve"> by refusing to provide information on their forces' role in unlawful attacks. The Houthi armed group also has not punished its commanders responsible for war crimes. Senior officials implicated in abuses remain in positions of authority across the country. One cost of Yemen's war has been the closing space for civil society groups. Warring parties have arrested, harassed, threatened, and forcibly disappeared Yemeni activists, journalists, lawyers, and rights defenders. Women activists, who have played a prominent role documenting abuses and advocating for their end, have been threatened, subjected to smear campaigns, beaten, and detained. Humanitarian aid workers have also been killed, wounded and detained. Rather than risk complicity in the next airstrike on a wedding or on a bus filled with children, </w:t>
      </w:r>
      <w:r w:rsidRPr="001C7CD3">
        <w:rPr>
          <w:rFonts w:eastAsia="Times New Roman" w:cs="Times New Roman"/>
          <w:u w:val="single"/>
        </w:rPr>
        <w:t>the US, UK, and France should tell Saudi Arabia that weapons sales won't continue until war crimes stop and those responsible are prosecuted</w:t>
      </w:r>
      <w:r w:rsidRPr="001C7CD3">
        <w:rPr>
          <w:rFonts w:eastAsia="Times New Roman" w:cs="Times New Roman"/>
          <w:sz w:val="8"/>
        </w:rPr>
        <w:t>, Whitson said.</w:t>
      </w:r>
    </w:p>
    <w:p w14:paraId="2B90F791" w14:textId="77777777" w:rsidR="00A97C36" w:rsidRPr="001C7CD3" w:rsidRDefault="00A97C36" w:rsidP="00A97C36">
      <w:pPr>
        <w:rPr>
          <w:rFonts w:cs="Times New Roman"/>
        </w:rPr>
      </w:pPr>
    </w:p>
    <w:p w14:paraId="262895F1" w14:textId="5876FC3C" w:rsidR="00A17A76" w:rsidRPr="001C7CD3" w:rsidRDefault="00CF56A8" w:rsidP="00A17A76">
      <w:pPr>
        <w:pStyle w:val="Heading3"/>
        <w:rPr>
          <w:rFonts w:cs="Times New Roman"/>
        </w:rPr>
      </w:pPr>
      <w:r w:rsidRPr="001C7CD3">
        <w:rPr>
          <w:rFonts w:cs="Times New Roman"/>
        </w:rPr>
        <w:t xml:space="preserve">IL </w:t>
      </w:r>
      <w:r w:rsidR="00A17A76" w:rsidRPr="001C7CD3">
        <w:rPr>
          <w:rFonts w:cs="Times New Roman"/>
        </w:rPr>
        <w:t>E</w:t>
      </w:r>
      <w:r w:rsidRPr="001C7CD3">
        <w:rPr>
          <w:rFonts w:cs="Times New Roman"/>
        </w:rPr>
        <w:t>xt</w:t>
      </w:r>
      <w:r w:rsidR="00A17A76" w:rsidRPr="001C7CD3">
        <w:rPr>
          <w:rFonts w:cs="Times New Roman"/>
        </w:rPr>
        <w:t xml:space="preserve">—Human Rights Credibility </w:t>
      </w:r>
      <w:r w:rsidRPr="001C7CD3">
        <w:rPr>
          <w:rFonts w:cs="Times New Roman"/>
        </w:rPr>
        <w:t>K2 Alliances</w:t>
      </w:r>
    </w:p>
    <w:p w14:paraId="4A03F987" w14:textId="00539588" w:rsidR="00CF56A8" w:rsidRPr="001C7CD3" w:rsidRDefault="00CF56A8" w:rsidP="00CF56A8">
      <w:pPr>
        <w:pStyle w:val="Heading4"/>
        <w:rPr>
          <w:rFonts w:cs="Times New Roman"/>
        </w:rPr>
      </w:pPr>
      <w:r w:rsidRPr="001C7CD3">
        <w:rPr>
          <w:rFonts w:cs="Times New Roman"/>
        </w:rPr>
        <w:t xml:space="preserve">U.S must restore credibility—key to alliance stability and preventing global conflicts </w:t>
      </w:r>
    </w:p>
    <w:p w14:paraId="219C245A" w14:textId="5532DCCB" w:rsidR="00CF56A8" w:rsidRPr="001C7CD3" w:rsidRDefault="00CF56A8" w:rsidP="00CF56A8">
      <w:pPr>
        <w:rPr>
          <w:rFonts w:cs="Times New Roman"/>
        </w:rPr>
      </w:pPr>
      <w:r w:rsidRPr="001C7CD3">
        <w:rPr>
          <w:rFonts w:cs="Times New Roman"/>
          <w:b/>
          <w:bCs/>
          <w:sz w:val="26"/>
          <w:szCs w:val="26"/>
        </w:rPr>
        <w:t>Fe</w:t>
      </w:r>
      <w:r w:rsidR="0011535F" w:rsidRPr="001C7CD3">
        <w:rPr>
          <w:rFonts w:cs="Times New Roman"/>
          <w:b/>
          <w:bCs/>
          <w:sz w:val="26"/>
          <w:szCs w:val="26"/>
        </w:rPr>
        <w:t>ld</w:t>
      </w:r>
      <w:r w:rsidRPr="001C7CD3">
        <w:rPr>
          <w:rFonts w:cs="Times New Roman"/>
          <w:b/>
          <w:bCs/>
          <w:sz w:val="26"/>
          <w:szCs w:val="26"/>
        </w:rPr>
        <w:t>stein 18</w:t>
      </w:r>
      <w:r w:rsidRPr="001C7CD3">
        <w:rPr>
          <w:rFonts w:cs="Times New Roman"/>
        </w:rPr>
        <w:t xml:space="preserve"> [Steven Feldstein is a nonresident fellow in Carnegie’s Democracy, Conflict, and Governance Program, where he focuses on issues of democracy, technology, human rights, U.S. foreign policy, conflict trends, and Africa; “Despite Trump’s Shameful G-7 Showing, U.S. Credibility Still Intact” Carnegie Endowment for International Peace,” Carnegie Endowment, 6-12-18;  </w:t>
      </w:r>
      <w:hyperlink r:id="rId41" w:history="1">
        <w:r w:rsidRPr="001C7CD3">
          <w:rPr>
            <w:rStyle w:val="Hyperlink"/>
            <w:rFonts w:cs="Times New Roman"/>
          </w:rPr>
          <w:t>https://carnegieendowment.org/2018/06/12/despite-trump-s-shameful-g-7-showing-u.s.-credibility-still-intact-pub-76607</w:t>
        </w:r>
      </w:hyperlink>
      <w:r w:rsidRPr="001C7CD3">
        <w:rPr>
          <w:rFonts w:cs="Times New Roman"/>
        </w:rPr>
        <w:t xml:space="preserve">, </w:t>
      </w:r>
      <w:r w:rsidR="00FE4634" w:rsidRPr="001C7CD3">
        <w:rPr>
          <w:rFonts w:cs="Times New Roman"/>
        </w:rPr>
        <w:t>GMDI</w:t>
      </w:r>
      <w:r w:rsidRPr="001C7CD3">
        <w:rPr>
          <w:rFonts w:cs="Times New Roman"/>
        </w:rPr>
        <w:t>]</w:t>
      </w:r>
    </w:p>
    <w:p w14:paraId="1285E82A" w14:textId="3FE885E0" w:rsidR="00CF56A8" w:rsidRPr="001C7CD3" w:rsidRDefault="00CF56A8" w:rsidP="00CF56A8">
      <w:pPr>
        <w:rPr>
          <w:rFonts w:cs="Times New Roman"/>
          <w:sz w:val="16"/>
        </w:rPr>
      </w:pPr>
      <w:r w:rsidRPr="001C7CD3">
        <w:rPr>
          <w:rFonts w:cs="Times New Roman"/>
          <w:sz w:val="16"/>
        </w:rPr>
        <w:t xml:space="preserve">Second, </w:t>
      </w:r>
      <w:r w:rsidRPr="001C7CD3">
        <w:rPr>
          <w:rFonts w:cs="Times New Roman"/>
          <w:u w:val="single"/>
        </w:rPr>
        <w:t>the U.S. retains a disproportionate level of influence — economically and militarily — that compels other countries to deal with us.</w:t>
      </w:r>
      <w:r w:rsidRPr="001C7CD3">
        <w:rPr>
          <w:rFonts w:cs="Times New Roman"/>
          <w:sz w:val="16"/>
        </w:rPr>
        <w:t xml:space="preserve"> But over time, Trump’s leadership will steadily erode U.S. credibility. The longer Trump stays in power, the higher the likelihood that U.S. leadership and authority will dramatically diminish. </w:t>
      </w:r>
      <w:r w:rsidRPr="001C7CD3">
        <w:rPr>
          <w:rFonts w:cs="Times New Roman"/>
          <w:u w:val="single"/>
        </w:rPr>
        <w:t>Why does credibility matter? A country with a high amount of credibility is able to build important alliances because potential allies are not worried about betrayal or potential abandonment.</w:t>
      </w:r>
      <w:r w:rsidRPr="001C7CD3">
        <w:rPr>
          <w:rFonts w:cs="Times New Roman"/>
          <w:sz w:val="16"/>
        </w:rPr>
        <w:t xml:space="preserve"> </w:t>
      </w:r>
      <w:r w:rsidRPr="001C7CD3">
        <w:rPr>
          <w:rFonts w:cs="Times New Roman"/>
          <w:u w:val="single"/>
        </w:rPr>
        <w:t xml:space="preserve">Credibility allows a country </w:t>
      </w:r>
      <w:r w:rsidRPr="001C7CD3">
        <w:rPr>
          <w:rStyle w:val="Emphasis"/>
          <w:rFonts w:cs="Times New Roman"/>
        </w:rPr>
        <w:t>to deter adversaries</w:t>
      </w:r>
      <w:r w:rsidRPr="001C7CD3">
        <w:rPr>
          <w:rFonts w:cs="Times New Roman"/>
          <w:u w:val="single"/>
        </w:rPr>
        <w:t xml:space="preserve"> </w:t>
      </w:r>
      <w:r w:rsidRPr="001C7CD3">
        <w:rPr>
          <w:rStyle w:val="Emphasis"/>
          <w:rFonts w:cs="Times New Roman"/>
        </w:rPr>
        <w:t>and prevent costly wars</w:t>
      </w:r>
      <w:r w:rsidRPr="001C7CD3">
        <w:rPr>
          <w:rFonts w:cs="Times New Roman"/>
          <w:u w:val="single"/>
        </w:rPr>
        <w:t xml:space="preserve"> through </w:t>
      </w:r>
      <w:r w:rsidRPr="001C7CD3">
        <w:rPr>
          <w:rStyle w:val="Emphasis"/>
          <w:rFonts w:cs="Times New Roman"/>
        </w:rPr>
        <w:t>strength of reputation</w:t>
      </w:r>
      <w:r w:rsidRPr="001C7CD3">
        <w:rPr>
          <w:rFonts w:cs="Times New Roman"/>
          <w:u w:val="single"/>
        </w:rPr>
        <w:t xml:space="preserve"> rather than through </w:t>
      </w:r>
      <w:r w:rsidRPr="001C7CD3">
        <w:rPr>
          <w:rStyle w:val="Emphasis"/>
          <w:rFonts w:cs="Times New Roman"/>
        </w:rPr>
        <w:t>fighting.</w:t>
      </w:r>
      <w:r w:rsidRPr="001C7CD3">
        <w:rPr>
          <w:rFonts w:cs="Times New Roman"/>
          <w:sz w:val="16"/>
        </w:rPr>
        <w:t xml:space="preserve"> </w:t>
      </w:r>
      <w:r w:rsidRPr="001C7CD3">
        <w:rPr>
          <w:rFonts w:cs="Times New Roman"/>
          <w:u w:val="single"/>
        </w:rPr>
        <w:t>Conventional wisdom says that a country is only as trustworthy as its last words or actions</w:t>
      </w:r>
      <w:r w:rsidRPr="001C7CD3">
        <w:rPr>
          <w:rFonts w:cs="Times New Roman"/>
          <w:sz w:val="16"/>
        </w:rPr>
        <w:t xml:space="preserve">, and that credibility can dissipate swiftly (Will Rogers’ quip comes to mind: “It takes a lifetime to build a good reputation, but you can lose it in a minute”). But that conventional view of credibility is not accurate. A country’s reputation does not </w:t>
      </w:r>
      <w:proofErr w:type="gramStart"/>
      <w:r w:rsidRPr="001C7CD3">
        <w:rPr>
          <w:rFonts w:cs="Times New Roman"/>
          <w:sz w:val="16"/>
        </w:rPr>
        <w:t>ebb</w:t>
      </w:r>
      <w:proofErr w:type="gramEnd"/>
      <w:r w:rsidRPr="001C7CD3">
        <w:rPr>
          <w:rFonts w:cs="Times New Roman"/>
          <w:sz w:val="16"/>
        </w:rPr>
        <w:t xml:space="preserve"> and flow based on the week-to-week actions of its leader. While current leadership is a critical aspect of credibility, it is just one of many ingredients that countries use to evaluate reputation. In other words, a number of factors come into play when it comes to shaping a country’s reputation. For example, what actions has the country undertaken in the past? What present interests does the country have? What capabilities and resolve does the country possess in order to defend those interests? </w:t>
      </w:r>
      <w:r w:rsidRPr="001C7CD3">
        <w:rPr>
          <w:rFonts w:cs="Times New Roman"/>
          <w:u w:val="single"/>
        </w:rPr>
        <w:t xml:space="preserve">The good news is that </w:t>
      </w:r>
      <w:r w:rsidRPr="001C7CD3">
        <w:rPr>
          <w:rStyle w:val="Emphasis"/>
          <w:rFonts w:cs="Times New Roman"/>
        </w:rPr>
        <w:t>most of these elements remain positive</w:t>
      </w:r>
      <w:r w:rsidRPr="001C7CD3">
        <w:rPr>
          <w:rFonts w:cs="Times New Roman"/>
          <w:u w:val="single"/>
        </w:rPr>
        <w:t xml:space="preserve"> for the U.S. Despite the recent rashness of the Trump administration, the U.S. </w:t>
      </w:r>
      <w:r w:rsidRPr="001C7CD3">
        <w:rPr>
          <w:rStyle w:val="Emphasis"/>
          <w:rFonts w:cs="Times New Roman"/>
        </w:rPr>
        <w:t>enjoys a solid reputation</w:t>
      </w:r>
      <w:r w:rsidRPr="001C7CD3">
        <w:rPr>
          <w:rFonts w:cs="Times New Roman"/>
          <w:u w:val="single"/>
        </w:rPr>
        <w:t xml:space="preserve"> for steadfastness and resolve going back decades. </w:t>
      </w:r>
      <w:r w:rsidRPr="001C7CD3">
        <w:rPr>
          <w:rFonts w:cs="Times New Roman"/>
          <w:sz w:val="16"/>
        </w:rPr>
        <w:t xml:space="preserve">It </w:t>
      </w:r>
      <w:r w:rsidRPr="001C7CD3">
        <w:rPr>
          <w:rFonts w:cs="Times New Roman"/>
          <w:u w:val="single"/>
        </w:rPr>
        <w:t>retains enormous capabilities to defend its interests</w:t>
      </w:r>
      <w:r w:rsidRPr="001C7CD3">
        <w:rPr>
          <w:rFonts w:cs="Times New Roman"/>
          <w:sz w:val="16"/>
        </w:rPr>
        <w:t xml:space="preserve">. As ongoing wars against the Islamic State and the Taliban demonstrate, the U.S. also maintains sufficient resolve to deploy and wield force when necessary. </w:t>
      </w:r>
      <w:r w:rsidRPr="001C7CD3">
        <w:rPr>
          <w:rStyle w:val="Emphasis"/>
          <w:rFonts w:cs="Times New Roman"/>
        </w:rPr>
        <w:t>At the same time</w:t>
      </w:r>
      <w:r w:rsidRPr="001C7CD3">
        <w:rPr>
          <w:rFonts w:cs="Times New Roman"/>
          <w:sz w:val="16"/>
        </w:rPr>
        <w:t xml:space="preserve">, </w:t>
      </w:r>
      <w:r w:rsidRPr="001C7CD3">
        <w:rPr>
          <w:rFonts w:cs="Times New Roman"/>
          <w:u w:val="single"/>
        </w:rPr>
        <w:t xml:space="preserve">past actions and capabilities are </w:t>
      </w:r>
      <w:r w:rsidRPr="001C7CD3">
        <w:rPr>
          <w:rStyle w:val="Emphasis"/>
          <w:rFonts w:cs="Times New Roman"/>
        </w:rPr>
        <w:t>not permanent conditions</w:t>
      </w:r>
      <w:r w:rsidRPr="001C7CD3">
        <w:rPr>
          <w:rFonts w:cs="Times New Roman"/>
          <w:sz w:val="16"/>
        </w:rPr>
        <w:t xml:space="preserve">. </w:t>
      </w:r>
      <w:r w:rsidRPr="001C7CD3">
        <w:rPr>
          <w:rFonts w:cs="Times New Roman"/>
          <w:u w:val="single"/>
        </w:rPr>
        <w:t>The longer Trump lurches the U.S. along an unpredictable path, the more the world will begin to forget the United States' extended history as a guarantor of the international system</w:t>
      </w:r>
      <w:r w:rsidRPr="001C7CD3">
        <w:rPr>
          <w:rFonts w:cs="Times New Roman"/>
          <w:sz w:val="16"/>
        </w:rPr>
        <w:t>.</w:t>
      </w:r>
    </w:p>
    <w:p w14:paraId="707E66B5" w14:textId="70E02F9F" w:rsidR="0011535F" w:rsidRPr="001C7CD3" w:rsidRDefault="0011535F" w:rsidP="0011535F">
      <w:pPr>
        <w:pStyle w:val="Heading3"/>
        <w:rPr>
          <w:rFonts w:cs="Times New Roman"/>
        </w:rPr>
      </w:pPr>
      <w:r w:rsidRPr="001C7CD3">
        <w:rPr>
          <w:rFonts w:cs="Times New Roman"/>
        </w:rPr>
        <w:t xml:space="preserve">Impact Ext—Human Rights—Laundry List </w:t>
      </w:r>
    </w:p>
    <w:p w14:paraId="29613EFB" w14:textId="1A3031F8" w:rsidR="0011535F" w:rsidRPr="001C7CD3" w:rsidRDefault="0011535F" w:rsidP="0011535F">
      <w:pPr>
        <w:pStyle w:val="Heading4"/>
        <w:rPr>
          <w:rFonts w:cs="Times New Roman"/>
        </w:rPr>
      </w:pPr>
      <w:r w:rsidRPr="001C7CD3">
        <w:rPr>
          <w:rFonts w:cs="Times New Roman"/>
        </w:rPr>
        <w:t xml:space="preserve">Human rights leadership solves laundry list of threats---disease, authoritarianism, cyber threats, terrorism </w:t>
      </w:r>
    </w:p>
    <w:p w14:paraId="6E7F8192" w14:textId="7C84D0DD" w:rsidR="0011535F" w:rsidRPr="001C7CD3" w:rsidRDefault="0011535F" w:rsidP="0011535F">
      <w:pPr>
        <w:rPr>
          <w:rFonts w:cs="Times New Roman"/>
        </w:rPr>
      </w:pPr>
      <w:r w:rsidRPr="001C7CD3">
        <w:rPr>
          <w:rFonts w:cs="Times New Roman"/>
          <w:b/>
          <w:bCs/>
          <w:sz w:val="26"/>
          <w:szCs w:val="26"/>
        </w:rPr>
        <w:t>Schnetzer 16</w:t>
      </w:r>
      <w:r w:rsidRPr="001C7CD3">
        <w:rPr>
          <w:rFonts w:cs="Times New Roman"/>
        </w:rPr>
        <w:t xml:space="preserve"> [AMANDA SCHNETZER, Previous senior fellow and director of studies at Freedom House in New York, Amanda guided research for the organization’s definitive studies of freedom, and holds degrees from Georgetown University and Southern Methodist University; “Why promoting freedom and human rights is in our national interest” George Bush Presidential Center, 7-21-16; </w:t>
      </w:r>
      <w:hyperlink r:id="rId42" w:history="1">
        <w:r w:rsidRPr="001C7CD3">
          <w:rPr>
            <w:rStyle w:val="Hyperlink"/>
            <w:rFonts w:cs="Times New Roman"/>
          </w:rPr>
          <w:t>https://www.bushcenter.org/publications/articles/2016/07/why-promoting-freedom-is-in-national-interest.html</w:t>
        </w:r>
      </w:hyperlink>
      <w:r w:rsidRPr="001C7CD3">
        <w:rPr>
          <w:rFonts w:cs="Times New Roman"/>
        </w:rPr>
        <w:t xml:space="preserve">, </w:t>
      </w:r>
      <w:r w:rsidR="00FE4634" w:rsidRPr="001C7CD3">
        <w:rPr>
          <w:rFonts w:cs="Times New Roman"/>
        </w:rPr>
        <w:t>GMDI</w:t>
      </w:r>
      <w:r w:rsidRPr="001C7CD3">
        <w:rPr>
          <w:rFonts w:cs="Times New Roman"/>
        </w:rPr>
        <w:t>]</w:t>
      </w:r>
    </w:p>
    <w:p w14:paraId="2C2375CB" w14:textId="0616E003" w:rsidR="0011535F" w:rsidRPr="001C7CD3" w:rsidRDefault="0011535F" w:rsidP="00CF56A8">
      <w:pPr>
        <w:rPr>
          <w:rFonts w:cs="Times New Roman"/>
          <w:sz w:val="24"/>
          <w:szCs w:val="24"/>
          <w:u w:val="single"/>
        </w:rPr>
      </w:pPr>
      <w:r w:rsidRPr="001C7CD3">
        <w:rPr>
          <w:rFonts w:cs="Times New Roman"/>
          <w:sz w:val="16"/>
          <w:szCs w:val="24"/>
        </w:rPr>
        <w:t xml:space="preserve">Substantially more people experience liberty today than at the end of World War II, but more than half the world’s population still lives in countries where basic political rights and civil liberties are only partly respected, if at all. The last decade in particular has not been good for freedom. For ten consecutive years, Freedom House has documented a worrisome “decline in global freedom.” The National Endowment for Democracy has warned of authoritarian regimes cracking down at home while also “seeking to reshape the international order and democratic norms.” </w:t>
      </w:r>
      <w:r w:rsidRPr="001C7CD3">
        <w:rPr>
          <w:rFonts w:cs="Times New Roman"/>
          <w:sz w:val="24"/>
          <w:szCs w:val="24"/>
          <w:u w:val="single"/>
        </w:rPr>
        <w:t xml:space="preserve">From China to Russia to the Middle East, the challengers to liberalism are gaining ground. It is in the direct and immediate interest of the United States to </w:t>
      </w:r>
      <w:r w:rsidRPr="001C7CD3">
        <w:rPr>
          <w:rStyle w:val="Emphasis"/>
          <w:rFonts w:cs="Times New Roman"/>
        </w:rPr>
        <w:t>help shift the balance</w:t>
      </w:r>
      <w:r w:rsidRPr="001C7CD3">
        <w:rPr>
          <w:rFonts w:cs="Times New Roman"/>
          <w:sz w:val="24"/>
          <w:szCs w:val="24"/>
          <w:u w:val="single"/>
        </w:rPr>
        <w:t xml:space="preserve"> by </w:t>
      </w:r>
      <w:r w:rsidRPr="001C7CD3">
        <w:rPr>
          <w:rStyle w:val="Emphasis"/>
          <w:rFonts w:cs="Times New Roman"/>
        </w:rPr>
        <w:t>supporting the advance of human rights</w:t>
      </w:r>
      <w:r w:rsidRPr="001C7CD3">
        <w:rPr>
          <w:rFonts w:cs="Times New Roman"/>
          <w:sz w:val="24"/>
          <w:szCs w:val="24"/>
          <w:u w:val="single"/>
        </w:rPr>
        <w:t xml:space="preserve"> and freedom abroad. </w:t>
      </w:r>
      <w:r w:rsidRPr="001C7CD3">
        <w:rPr>
          <w:rFonts w:cs="Times New Roman"/>
          <w:sz w:val="16"/>
          <w:szCs w:val="24"/>
        </w:rPr>
        <w:t xml:space="preserve">IT IS IN THE DIRECT AND IMMEDIATE INTEREST OF THE UNITED STATES TO SUPPORT THE ADVANCE OF HUMAN RIGHTS AND FREEDOM ABROAD. THE CURRENT MOOD IN THE UNITED STATES DOES NOT APPEAR CONDUCIVE TO THIS STRATEGY. The current mood in the United States does not appear conducive to this strategy. New Pew Research polling shows that 69 percent of Americans believe the United States should “concentrate more on our own national problems.” Seventy percent want the next U.S. president to focus on domestic policy over foreign policy. </w:t>
      </w:r>
      <w:r w:rsidRPr="001C7CD3">
        <w:rPr>
          <w:rFonts w:cs="Times New Roman"/>
          <w:sz w:val="24"/>
          <w:szCs w:val="24"/>
          <w:u w:val="single"/>
        </w:rPr>
        <w:t xml:space="preserve">Yet in order to address the “major threats” that keep Americans awake at night — ISIS, foreign cyberattacks, global economic instability, the spread of infectious diseases, the refugee crisis — </w:t>
      </w:r>
      <w:r w:rsidRPr="001C7CD3">
        <w:rPr>
          <w:rStyle w:val="Emphasis"/>
          <w:rFonts w:cs="Times New Roman"/>
        </w:rPr>
        <w:t>strong U.S. leadership is required</w:t>
      </w:r>
      <w:r w:rsidRPr="001C7CD3">
        <w:rPr>
          <w:rFonts w:cs="Times New Roman"/>
          <w:sz w:val="24"/>
          <w:szCs w:val="24"/>
          <w:u w:val="single"/>
        </w:rPr>
        <w:t xml:space="preserve">, as are strategies that help advance rule of law, good governance, open markets, and other features of free societies. </w:t>
      </w:r>
      <w:r w:rsidRPr="001C7CD3">
        <w:rPr>
          <w:rFonts w:cs="Times New Roman"/>
          <w:sz w:val="16"/>
          <w:szCs w:val="24"/>
        </w:rPr>
        <w:t xml:space="preserve">So where do we go from here? One step would be for policymakers, presidential candidates, and other public office hopefuls to make the promotion of democracy and human rights an important part of their foreign policy agendas. This March, 139 policy experts, civil society leaders, and former elected officials—Republicans and Democrats alike—signed a letter encouraging the presidential candidates to do just that. While recognizing that “democracy and human rights cannot be the only items on the foreign policy agenda,” the letter calls </w:t>
      </w:r>
      <w:r w:rsidRPr="001C7CD3">
        <w:rPr>
          <w:rFonts w:cs="Times New Roman"/>
          <w:sz w:val="24"/>
          <w:szCs w:val="24"/>
          <w:u w:val="single"/>
        </w:rPr>
        <w:t>it a “false choice” to pit the pursuit of democratic ideals against national security.</w:t>
      </w:r>
      <w:r w:rsidRPr="001C7CD3">
        <w:rPr>
          <w:rFonts w:cs="Times New Roman"/>
          <w:sz w:val="16"/>
          <w:szCs w:val="24"/>
        </w:rPr>
        <w:t xml:space="preserve"> I was proud to sign that letter. A second step would be to engage the American people in a conversation about the impact of advancing freedom on our own peace, prosperity, and security. </w:t>
      </w:r>
      <w:r w:rsidRPr="001C7CD3">
        <w:rPr>
          <w:rStyle w:val="StyleUnderline"/>
          <w:rFonts w:cs="Times New Roman"/>
        </w:rPr>
        <w:t xml:space="preserve">At the end of World War II, for example, many questioned whether democracy was compatible with Germany and Japan. The United States actively supported the development of democratic institutions and practices. Today, Germany and Japan are among our strongest partners and allies in the world, and Americans reap tangible benefits. </w:t>
      </w:r>
      <w:r w:rsidRPr="001C7CD3">
        <w:rPr>
          <w:rFonts w:cs="Times New Roman"/>
          <w:sz w:val="16"/>
          <w:szCs w:val="24"/>
        </w:rPr>
        <w:t xml:space="preserve">In North Texas, where the Bush Institute is located, the relocation of Toyota’s North American headquarters is expected to create jobs and have an economic impact of $7 billion in the first ten years, according to estimates when the move was announced. </w:t>
      </w:r>
      <w:r w:rsidRPr="001C7CD3">
        <w:rPr>
          <w:rFonts w:cs="Times New Roman"/>
          <w:sz w:val="24"/>
          <w:szCs w:val="24"/>
          <w:u w:val="single"/>
        </w:rPr>
        <w:t>During the Cold War, the United States supported democratic reform in places like Taiwan, South Korea, the Philippines, and Chile. The end of the Cold War was a major victory for freedom in Central and Eastern Europe. After decades of Soviet nuclear threat, it also was a great victory for American peace and security. Today, the moral and strategic imperatives of advancing human rights are just as compelling</w:t>
      </w:r>
      <w:r w:rsidRPr="001C7CD3">
        <w:rPr>
          <w:rFonts w:cs="Times New Roman"/>
          <w:sz w:val="16"/>
          <w:szCs w:val="24"/>
        </w:rPr>
        <w:t xml:space="preserve">. In Afghanistan, </w:t>
      </w:r>
      <w:r w:rsidRPr="001C7CD3">
        <w:rPr>
          <w:rFonts w:cs="Times New Roman"/>
          <w:sz w:val="24"/>
          <w:szCs w:val="24"/>
          <w:u w:val="single"/>
        </w:rPr>
        <w:t xml:space="preserve">investing in women promotes stability and helps reduce the possibility of future terrorist attacks on the United States </w:t>
      </w:r>
      <w:r w:rsidRPr="001C7CD3">
        <w:rPr>
          <w:rFonts w:cs="Times New Roman"/>
          <w:sz w:val="16"/>
          <w:szCs w:val="24"/>
        </w:rPr>
        <w:t xml:space="preserve">emanating from that country. In the Middle East, </w:t>
      </w:r>
      <w:r w:rsidRPr="001C7CD3">
        <w:rPr>
          <w:rFonts w:cs="Times New Roman"/>
          <w:sz w:val="24"/>
          <w:szCs w:val="24"/>
          <w:u w:val="single"/>
        </w:rPr>
        <w:t>the spread of</w:t>
      </w:r>
      <w:r w:rsidRPr="001C7CD3">
        <w:rPr>
          <w:rFonts w:cs="Times New Roman"/>
          <w:sz w:val="16"/>
          <w:szCs w:val="24"/>
        </w:rPr>
        <w:t xml:space="preserve"> Islamic extremism and </w:t>
      </w:r>
      <w:r w:rsidRPr="001C7CD3">
        <w:rPr>
          <w:rFonts w:cs="Times New Roman"/>
          <w:sz w:val="24"/>
          <w:szCs w:val="24"/>
          <w:u w:val="single"/>
        </w:rPr>
        <w:t>ISIS has had devastating consequences, and the United States is not immune. In North Korea, a regime that systematically and horrifically abuses the rights of its own people seeks nuclear weapons that can reach our shores.</w:t>
      </w:r>
    </w:p>
    <w:p w14:paraId="5CBBB93D" w14:textId="0AD4FF7E" w:rsidR="00BF67AD" w:rsidRPr="001C7CD3" w:rsidRDefault="00BF67AD" w:rsidP="00A17A76">
      <w:pPr>
        <w:pStyle w:val="Heading3"/>
        <w:rPr>
          <w:rFonts w:cs="Times New Roman"/>
        </w:rPr>
      </w:pPr>
      <w:r w:rsidRPr="001C7CD3">
        <w:rPr>
          <w:rFonts w:cs="Times New Roman"/>
        </w:rPr>
        <w:t xml:space="preserve">Impact Ext—Alliances </w:t>
      </w:r>
    </w:p>
    <w:p w14:paraId="26EACF68" w14:textId="77777777" w:rsidR="00BF67AD" w:rsidRPr="001C7CD3" w:rsidRDefault="00BF67AD" w:rsidP="00BF67AD">
      <w:pPr>
        <w:pStyle w:val="Heading4"/>
        <w:rPr>
          <w:rFonts w:cs="Times New Roman"/>
        </w:rPr>
      </w:pPr>
      <w:r w:rsidRPr="001C7CD3">
        <w:rPr>
          <w:rFonts w:cs="Times New Roman"/>
        </w:rPr>
        <w:t xml:space="preserve">An effective alliance system prevents </w:t>
      </w:r>
      <w:r w:rsidRPr="001C7CD3">
        <w:rPr>
          <w:rFonts w:cs="Times New Roman"/>
          <w:u w:val="single"/>
        </w:rPr>
        <w:t>global great power war</w:t>
      </w:r>
      <w:r w:rsidRPr="001C7CD3">
        <w:rPr>
          <w:rFonts w:cs="Times New Roman"/>
        </w:rPr>
        <w:t xml:space="preserve"> </w:t>
      </w:r>
    </w:p>
    <w:p w14:paraId="1923A35F" w14:textId="77777777" w:rsidR="00BF67AD" w:rsidRPr="001C7CD3" w:rsidRDefault="00BF67AD" w:rsidP="00BF67AD">
      <w:pPr>
        <w:rPr>
          <w:rFonts w:cs="Times New Roman"/>
        </w:rPr>
      </w:pPr>
      <w:r w:rsidRPr="001C7CD3">
        <w:rPr>
          <w:rFonts w:cs="Times New Roman"/>
        </w:rPr>
        <w:t xml:space="preserve">James F. </w:t>
      </w:r>
      <w:r w:rsidRPr="001C7CD3">
        <w:rPr>
          <w:rStyle w:val="Style13ptBold"/>
          <w:rFonts w:cs="Times New Roman"/>
        </w:rPr>
        <w:t>Jeffrey 16</w:t>
      </w:r>
      <w:r w:rsidRPr="001C7CD3">
        <w:rPr>
          <w:rFonts w:cs="Times New Roman"/>
        </w:rPr>
        <w:t>, the Solondz Fellow at The Washington Institute, former Deputy National Security Advisor and Ambassador to Iraq and Turkey, 3/21/16, “The Obama Doctrine: Made for the '90s, Disastrous Today,” http://nationalinterest.org/feature/the-obama-doctrine-made-the-90s-disastrous-today-15557?page=show</w:t>
      </w:r>
    </w:p>
    <w:p w14:paraId="073F3E25" w14:textId="77777777" w:rsidR="00BF67AD" w:rsidRPr="001C7CD3" w:rsidRDefault="00BF67AD" w:rsidP="00BF67AD">
      <w:pPr>
        <w:rPr>
          <w:rFonts w:cs="Times New Roman"/>
          <w:sz w:val="16"/>
        </w:rPr>
      </w:pPr>
      <w:r w:rsidRPr="001C7CD3">
        <w:rPr>
          <w:rFonts w:cs="Times New Roman"/>
          <w:sz w:val="16"/>
        </w:rPr>
        <w:t xml:space="preserve">But </w:t>
      </w:r>
      <w:r w:rsidRPr="001C7CD3">
        <w:rPr>
          <w:rStyle w:val="StyleUnderline"/>
          <w:rFonts w:cs="Times New Roman"/>
        </w:rPr>
        <w:t>what if we are not in 1989’s optimistic world of upward trajectory?</w:t>
      </w:r>
      <w:r w:rsidRPr="001C7CD3">
        <w:rPr>
          <w:rFonts w:cs="Times New Roman"/>
          <w:sz w:val="16"/>
        </w:rPr>
        <w:t xml:space="preserve"> In his December 2013 essay “The End of History Ends” in the American Interest, Walter Russell Mead argued that “</w:t>
      </w:r>
      <w:r w:rsidRPr="001C7CD3">
        <w:rPr>
          <w:rStyle w:val="StyleUnderline"/>
          <w:rFonts w:cs="Times New Roman"/>
        </w:rPr>
        <w:t xml:space="preserve">a </w:t>
      </w:r>
      <w:r w:rsidRPr="001C7CD3">
        <w:rPr>
          <w:rStyle w:val="Emphasis"/>
          <w:rFonts w:cs="Times New Roman"/>
        </w:rPr>
        <w:t>coalition of great powers</w:t>
      </w:r>
      <w:r w:rsidRPr="001C7CD3">
        <w:rPr>
          <w:rFonts w:cs="Times New Roman"/>
          <w:sz w:val="16"/>
        </w:rPr>
        <w:t xml:space="preserve">” (he named </w:t>
      </w:r>
      <w:r w:rsidRPr="001C7CD3">
        <w:rPr>
          <w:rStyle w:val="StyleUnderline"/>
          <w:rFonts w:cs="Times New Roman"/>
        </w:rPr>
        <w:t>Russia, China and Iran) “has long sought to overturn the Cold War Eurasian settlement that the U</w:t>
      </w:r>
      <w:r w:rsidRPr="001C7CD3">
        <w:rPr>
          <w:rFonts w:cs="Times New Roman"/>
          <w:sz w:val="16"/>
        </w:rPr>
        <w:t xml:space="preserve">nited </w:t>
      </w:r>
      <w:r w:rsidRPr="001C7CD3">
        <w:rPr>
          <w:rStyle w:val="StyleUnderline"/>
          <w:rFonts w:cs="Times New Roman"/>
        </w:rPr>
        <w:t>S</w:t>
      </w:r>
      <w:r w:rsidRPr="001C7CD3">
        <w:rPr>
          <w:rFonts w:cs="Times New Roman"/>
          <w:sz w:val="16"/>
        </w:rPr>
        <w:t xml:space="preserve">tates and its allies </w:t>
      </w:r>
      <w:r w:rsidRPr="001C7CD3">
        <w:rPr>
          <w:rStyle w:val="StyleUnderline"/>
          <w:rFonts w:cs="Times New Roman"/>
        </w:rPr>
        <w:t>imposed after 1990</w:t>
      </w:r>
      <w:r w:rsidRPr="001C7CD3">
        <w:rPr>
          <w:rFonts w:cs="Times New Roman"/>
          <w:sz w:val="16"/>
        </w:rPr>
        <w:t xml:space="preserve">; in the second half of 2013 </w:t>
      </w:r>
      <w:r w:rsidRPr="001C7CD3">
        <w:rPr>
          <w:rStyle w:val="StyleUnderline"/>
          <w:rFonts w:cs="Times New Roman"/>
        </w:rPr>
        <w:t>that coalition began to gain ground</w:t>
      </w:r>
      <w:r w:rsidRPr="001C7CD3">
        <w:rPr>
          <w:rFonts w:cs="Times New Roman"/>
          <w:sz w:val="16"/>
        </w:rPr>
        <w:t xml:space="preserve">.” Certainly, </w:t>
      </w:r>
      <w:r w:rsidRPr="001C7CD3">
        <w:rPr>
          <w:rStyle w:val="StyleUnderline"/>
          <w:rFonts w:cs="Times New Roman"/>
        </w:rPr>
        <w:t>subsequent developments—</w:t>
      </w:r>
      <w:r w:rsidRPr="001C7CD3">
        <w:rPr>
          <w:rStyle w:val="Emphasis"/>
          <w:rFonts w:cs="Times New Roman"/>
        </w:rPr>
        <w:t>S</w:t>
      </w:r>
      <w:r w:rsidRPr="001C7CD3">
        <w:rPr>
          <w:rFonts w:cs="Times New Roman"/>
          <w:sz w:val="16"/>
        </w:rPr>
        <w:t xml:space="preserve">outh </w:t>
      </w:r>
      <w:r w:rsidRPr="001C7CD3">
        <w:rPr>
          <w:rStyle w:val="Emphasis"/>
          <w:rFonts w:cs="Times New Roman"/>
        </w:rPr>
        <w:t>C</w:t>
      </w:r>
      <w:r w:rsidRPr="001C7CD3">
        <w:rPr>
          <w:rFonts w:cs="Times New Roman"/>
          <w:sz w:val="16"/>
        </w:rPr>
        <w:t xml:space="preserve">hina </w:t>
      </w:r>
      <w:r w:rsidRPr="001C7CD3">
        <w:rPr>
          <w:rStyle w:val="Emphasis"/>
          <w:rFonts w:cs="Times New Roman"/>
        </w:rPr>
        <w:t>S</w:t>
      </w:r>
      <w:r w:rsidRPr="001C7CD3">
        <w:rPr>
          <w:rFonts w:cs="Times New Roman"/>
          <w:sz w:val="16"/>
        </w:rPr>
        <w:t xml:space="preserve">ea </w:t>
      </w:r>
      <w:r w:rsidRPr="001C7CD3">
        <w:rPr>
          <w:rStyle w:val="StyleUnderline"/>
          <w:rFonts w:cs="Times New Roman"/>
        </w:rPr>
        <w:t>militarized “islands,” Crimea, Ukraine, Syria</w:t>
      </w:r>
      <w:r w:rsidRPr="001C7CD3">
        <w:rPr>
          <w:rFonts w:cs="Times New Roman"/>
          <w:sz w:val="16"/>
        </w:rPr>
        <w:t>—</w:t>
      </w:r>
      <w:r w:rsidRPr="001C7CD3">
        <w:rPr>
          <w:rStyle w:val="StyleUnderline"/>
          <w:rFonts w:cs="Times New Roman"/>
        </w:rPr>
        <w:t xml:space="preserve">undergird his argument. This </w:t>
      </w:r>
      <w:r w:rsidRPr="001C7CD3">
        <w:rPr>
          <w:rStyle w:val="Emphasis"/>
          <w:rFonts w:cs="Times New Roman"/>
        </w:rPr>
        <w:t>does not mean</w:t>
      </w:r>
      <w:r w:rsidRPr="001C7CD3">
        <w:rPr>
          <w:rStyle w:val="StyleUnderline"/>
          <w:rFonts w:cs="Times New Roman"/>
        </w:rPr>
        <w:t xml:space="preserve"> we are now back in that period of extreme danger</w:t>
      </w:r>
      <w:r w:rsidRPr="001C7CD3">
        <w:rPr>
          <w:rFonts w:cs="Times New Roman"/>
          <w:sz w:val="16"/>
        </w:rPr>
        <w:t xml:space="preserve">, 1940–90, </w:t>
      </w:r>
      <w:r w:rsidRPr="001C7CD3">
        <w:rPr>
          <w:rStyle w:val="StyleUnderline"/>
          <w:rFonts w:cs="Times New Roman"/>
        </w:rPr>
        <w:t>when all foreign policy decisions had to be taken in the context of a Manichean struggle</w:t>
      </w:r>
      <w:r w:rsidRPr="001C7CD3">
        <w:rPr>
          <w:rFonts w:cs="Times New Roman"/>
          <w:sz w:val="16"/>
        </w:rPr>
        <w:t xml:space="preserve">. </w:t>
      </w:r>
      <w:r w:rsidRPr="001C7CD3">
        <w:rPr>
          <w:rStyle w:val="StyleUnderline"/>
          <w:rFonts w:cs="Times New Roman"/>
        </w:rPr>
        <w:t>Neither China nor Russia has any intention of</w:t>
      </w:r>
      <w:r w:rsidRPr="001C7CD3">
        <w:rPr>
          <w:rFonts w:cs="Times New Roman"/>
          <w:sz w:val="16"/>
        </w:rPr>
        <w:t xml:space="preserve"> waging war against the United States or </w:t>
      </w:r>
      <w:r w:rsidRPr="001C7CD3">
        <w:rPr>
          <w:rStyle w:val="Emphasis"/>
          <w:rFonts w:cs="Times New Roman"/>
        </w:rPr>
        <w:t>fully replacing</w:t>
      </w:r>
      <w:r w:rsidRPr="001C7CD3">
        <w:rPr>
          <w:rStyle w:val="StyleUnderline"/>
          <w:rFonts w:cs="Times New Roman"/>
        </w:rPr>
        <w:t xml:space="preserve"> the global order. But they certainly are</w:t>
      </w:r>
      <w:r w:rsidRPr="001C7CD3">
        <w:rPr>
          <w:rFonts w:cs="Times New Roman"/>
          <w:sz w:val="16"/>
        </w:rPr>
        <w:t xml:space="preserve">, as Mead says, </w:t>
      </w:r>
      <w:r w:rsidRPr="001C7CD3">
        <w:rPr>
          <w:rStyle w:val="Emphasis"/>
          <w:rFonts w:cs="Times New Roman"/>
        </w:rPr>
        <w:t>trying to overturn that order in areas of interest to them</w:t>
      </w:r>
      <w:r w:rsidRPr="001C7CD3">
        <w:rPr>
          <w:rStyle w:val="StyleUnderline"/>
          <w:rFonts w:cs="Times New Roman"/>
        </w:rPr>
        <w:t xml:space="preserve">. The best analogy is the 1930s, when there was a </w:t>
      </w:r>
      <w:r w:rsidRPr="001C7CD3">
        <w:rPr>
          <w:rStyle w:val="Emphasis"/>
          <w:rFonts w:cs="Times New Roman"/>
        </w:rPr>
        <w:t>risk</w:t>
      </w:r>
      <w:r w:rsidRPr="001C7CD3">
        <w:rPr>
          <w:rStyle w:val="StyleUnderline"/>
          <w:rFonts w:cs="Times New Roman"/>
        </w:rPr>
        <w:t xml:space="preserve"> that world order could collapse, but </w:t>
      </w:r>
      <w:r w:rsidRPr="001C7CD3">
        <w:rPr>
          <w:rStyle w:val="Emphasis"/>
          <w:rFonts w:cs="Times New Roman"/>
        </w:rPr>
        <w:t>no</w:t>
      </w:r>
      <w:r w:rsidRPr="001C7CD3">
        <w:rPr>
          <w:rFonts w:cs="Times New Roman"/>
          <w:sz w:val="16"/>
        </w:rPr>
        <w:t xml:space="preserve"> such </w:t>
      </w:r>
      <w:r w:rsidRPr="001C7CD3">
        <w:rPr>
          <w:rStyle w:val="Emphasis"/>
          <w:rFonts w:cs="Times New Roman"/>
        </w:rPr>
        <w:t>inevitability</w:t>
      </w:r>
      <w:r w:rsidRPr="001C7CD3">
        <w:rPr>
          <w:rFonts w:cs="Times New Roman"/>
          <w:sz w:val="16"/>
        </w:rPr>
        <w:t xml:space="preserve">. </w:t>
      </w:r>
    </w:p>
    <w:p w14:paraId="203FC19F" w14:textId="77777777" w:rsidR="00BF67AD" w:rsidRPr="001C7CD3" w:rsidRDefault="00BF67AD" w:rsidP="00BF67AD">
      <w:pPr>
        <w:rPr>
          <w:rFonts w:cs="Times New Roman"/>
          <w:sz w:val="16"/>
        </w:rPr>
      </w:pPr>
      <w:r w:rsidRPr="001C7CD3">
        <w:rPr>
          <w:rFonts w:cs="Times New Roman"/>
          <w:sz w:val="16"/>
        </w:rPr>
        <w:t xml:space="preserve">Under such circumstances, </w:t>
      </w:r>
      <w:r w:rsidRPr="001C7CD3">
        <w:rPr>
          <w:rStyle w:val="StyleUnderline"/>
          <w:rFonts w:cs="Times New Roman"/>
        </w:rPr>
        <w:t>robust reactions to challenges to the system are</w:t>
      </w:r>
      <w:r w:rsidRPr="001C7CD3">
        <w:rPr>
          <w:rFonts w:cs="Times New Roman"/>
          <w:sz w:val="16"/>
        </w:rPr>
        <w:t xml:space="preserve"> not "choices," so much as </w:t>
      </w:r>
      <w:r w:rsidRPr="001C7CD3">
        <w:rPr>
          <w:rStyle w:val="Emphasis"/>
          <w:rFonts w:cs="Times New Roman"/>
        </w:rPr>
        <w:t>obligations to protect system integrity</w:t>
      </w:r>
      <w:r w:rsidRPr="001C7CD3">
        <w:rPr>
          <w:rStyle w:val="StyleUnderline"/>
          <w:rFonts w:cs="Times New Roman"/>
        </w:rPr>
        <w:t xml:space="preserve">, as challengers </w:t>
      </w:r>
      <w:r w:rsidRPr="001C7CD3">
        <w:rPr>
          <w:rStyle w:val="Emphasis"/>
          <w:rFonts w:cs="Times New Roman"/>
        </w:rPr>
        <w:t>gain strength—and further temptation—by victories</w:t>
      </w:r>
      <w:r w:rsidRPr="001C7CD3">
        <w:rPr>
          <w:rStyle w:val="StyleUnderline"/>
          <w:rFonts w:cs="Times New Roman"/>
        </w:rPr>
        <w:t xml:space="preserve"> against the system's values</w:t>
      </w:r>
      <w:r w:rsidRPr="001C7CD3">
        <w:rPr>
          <w:rFonts w:cs="Times New Roman"/>
          <w:sz w:val="16"/>
        </w:rPr>
        <w:t xml:space="preserve">, </w:t>
      </w:r>
      <w:r w:rsidRPr="001C7CD3">
        <w:rPr>
          <w:rStyle w:val="Emphasis"/>
          <w:rFonts w:cs="Times New Roman"/>
        </w:rPr>
        <w:t>especially</w:t>
      </w:r>
      <w:r w:rsidRPr="001C7CD3">
        <w:rPr>
          <w:rFonts w:cs="Times New Roman"/>
          <w:sz w:val="16"/>
        </w:rPr>
        <w:t xml:space="preserve"> rule of law and </w:t>
      </w:r>
      <w:r w:rsidRPr="001C7CD3">
        <w:rPr>
          <w:rStyle w:val="Emphasis"/>
          <w:rFonts w:cs="Times New Roman"/>
        </w:rPr>
        <w:t>collective security</w:t>
      </w:r>
      <w:r w:rsidRPr="001C7CD3">
        <w:rPr>
          <w:rFonts w:cs="Times New Roman"/>
          <w:sz w:val="16"/>
        </w:rPr>
        <w:t xml:space="preserve">. Even in a world under challenge, you can’t defend everywhere (see Tibet), and applying global priorities to individual problems can fail (Vietnam). But you also cannot react to assaults on places like Crimea or Aleppo, or the Sudetenland, Manchuria and Abyssinia, solely on the basis of their “intrinsic value.” </w:t>
      </w:r>
      <w:r w:rsidRPr="001C7CD3">
        <w:rPr>
          <w:rStyle w:val="StyleUnderline"/>
          <w:rFonts w:cs="Times New Roman"/>
        </w:rPr>
        <w:t xml:space="preserve">In a collective security system, security </w:t>
      </w:r>
      <w:r w:rsidRPr="001C7CD3">
        <w:rPr>
          <w:rStyle w:val="Emphasis"/>
          <w:rFonts w:cs="Times New Roman"/>
        </w:rPr>
        <w:t>has to be nearly indivisible</w:t>
      </w:r>
      <w:r w:rsidRPr="001C7CD3">
        <w:rPr>
          <w:rStyle w:val="StyleUnderline"/>
          <w:rFonts w:cs="Times New Roman"/>
        </w:rPr>
        <w:t xml:space="preserve">, applying </w:t>
      </w:r>
      <w:r w:rsidRPr="001C7CD3">
        <w:rPr>
          <w:rStyle w:val="Emphasis"/>
          <w:rFonts w:cs="Times New Roman"/>
        </w:rPr>
        <w:t>most everywhere</w:t>
      </w:r>
      <w:r w:rsidRPr="001C7CD3">
        <w:rPr>
          <w:rFonts w:cs="Times New Roman"/>
          <w:sz w:val="16"/>
        </w:rPr>
        <w:t xml:space="preserve">, and the values that justify action universal. In such a world, the attitudes Pillar ascribes to Obama, from no permanent friends to avoiding general labels when dealing with individual problems to letting others solve them, can be deadly. </w:t>
      </w:r>
      <w:r w:rsidRPr="001C7CD3">
        <w:rPr>
          <w:rStyle w:val="StyleUnderline"/>
          <w:rFonts w:cs="Times New Roman"/>
        </w:rPr>
        <w:t>You defend a collective security system with the</w:t>
      </w:r>
      <w:r w:rsidRPr="001C7CD3">
        <w:rPr>
          <w:rFonts w:cs="Times New Roman"/>
          <w:sz w:val="16"/>
        </w:rPr>
        <w:t xml:space="preserve"> </w:t>
      </w:r>
      <w:r w:rsidRPr="001C7CD3">
        <w:rPr>
          <w:rStyle w:val="Emphasis"/>
          <w:rFonts w:cs="Times New Roman"/>
        </w:rPr>
        <w:t>allies</w:t>
      </w:r>
      <w:r w:rsidRPr="001C7CD3">
        <w:rPr>
          <w:rFonts w:cs="Times New Roman"/>
          <w:sz w:val="16"/>
        </w:rPr>
        <w:t xml:space="preserve"> and friends </w:t>
      </w:r>
      <w:r w:rsidRPr="001C7CD3">
        <w:rPr>
          <w:rStyle w:val="Emphasis"/>
          <w:rFonts w:cs="Times New Roman"/>
        </w:rPr>
        <w:t>you have, not the ones you want</w:t>
      </w:r>
      <w:r w:rsidRPr="001C7CD3">
        <w:rPr>
          <w:rStyle w:val="StyleUnderline"/>
          <w:rFonts w:cs="Times New Roman"/>
        </w:rPr>
        <w:t xml:space="preserve">; if you are the strongest, you lead, because </w:t>
      </w:r>
      <w:r w:rsidRPr="001C7CD3">
        <w:rPr>
          <w:rStyle w:val="Emphasis"/>
          <w:rFonts w:cs="Times New Roman"/>
        </w:rPr>
        <w:t>anything less risks failure</w:t>
      </w:r>
      <w:r w:rsidRPr="001C7CD3">
        <w:rPr>
          <w:rStyle w:val="StyleUnderline"/>
          <w:rFonts w:cs="Times New Roman"/>
        </w:rPr>
        <w:t xml:space="preserve">; you </w:t>
      </w:r>
      <w:r w:rsidRPr="001C7CD3">
        <w:rPr>
          <w:rStyle w:val="Emphasis"/>
          <w:rFonts w:cs="Times New Roman"/>
        </w:rPr>
        <w:t>value “credibility</w:t>
      </w:r>
      <w:r w:rsidRPr="001C7CD3">
        <w:rPr>
          <w:rFonts w:cs="Times New Roman"/>
          <w:sz w:val="16"/>
        </w:rPr>
        <w:t xml:space="preserve">,” a concept Obama repeatedly dismissed, </w:t>
      </w:r>
      <w:r w:rsidRPr="001C7CD3">
        <w:rPr>
          <w:rStyle w:val="StyleUnderline"/>
          <w:rFonts w:cs="Times New Roman"/>
        </w:rPr>
        <w:t xml:space="preserve">because it is crucial to allies’ trust and </w:t>
      </w:r>
      <w:r w:rsidRPr="001C7CD3">
        <w:rPr>
          <w:rStyle w:val="Emphasis"/>
          <w:rFonts w:cs="Times New Roman"/>
        </w:rPr>
        <w:t>system predictability</w:t>
      </w:r>
      <w:r w:rsidRPr="001C7CD3">
        <w:rPr>
          <w:rFonts w:cs="Times New Roman"/>
          <w:sz w:val="16"/>
        </w:rPr>
        <w:t>.</w:t>
      </w:r>
    </w:p>
    <w:p w14:paraId="48F3C2BC" w14:textId="77777777" w:rsidR="00BF67AD" w:rsidRPr="001C7CD3" w:rsidRDefault="00BF67AD" w:rsidP="00BF67AD">
      <w:pPr>
        <w:rPr>
          <w:rFonts w:cs="Times New Roman"/>
          <w:sz w:val="16"/>
        </w:rPr>
      </w:pPr>
      <w:r w:rsidRPr="001C7CD3">
        <w:rPr>
          <w:rFonts w:cs="Times New Roman"/>
          <w:sz w:val="16"/>
        </w:rPr>
        <w:t>That is arguably where we need to be today, even acknowledged by Obama in his September 2015 UN address: “The United States… [built] an international system that imposes a cost on those who choose conflict… [but] dangerous currents risk pulling back into a darker, more disordered world.” But with Goldberg, and with his actions, Obama seems to have forgotten his wise words. By throwing up his hands because Russia cares more about the Ukraine, or wanting Saudi Arabia to “share” the Middle East with Iran, he is not reconciling ancient animosities with no objective right or wrong; he is</w:t>
      </w:r>
      <w:r w:rsidRPr="001C7CD3">
        <w:rPr>
          <w:rStyle w:val="StyleUnderline"/>
          <w:rFonts w:cs="Times New Roman"/>
        </w:rPr>
        <w:t xml:space="preserve"> </w:t>
      </w:r>
      <w:r w:rsidRPr="001C7CD3">
        <w:rPr>
          <w:rStyle w:val="Emphasis"/>
          <w:rFonts w:cs="Times New Roman"/>
        </w:rPr>
        <w:t>yielding to those “dangerous currents</w:t>
      </w:r>
      <w:r w:rsidRPr="001C7CD3">
        <w:rPr>
          <w:rStyle w:val="StyleUnderline"/>
          <w:rFonts w:cs="Times New Roman"/>
        </w:rPr>
        <w:t xml:space="preserve">” that </w:t>
      </w:r>
      <w:r w:rsidRPr="001C7CD3">
        <w:rPr>
          <w:rStyle w:val="Emphasis"/>
          <w:rFonts w:cs="Times New Roman"/>
        </w:rPr>
        <w:t>oppose the global status quo</w:t>
      </w:r>
      <w:r w:rsidRPr="001C7CD3">
        <w:rPr>
          <w:rFonts w:cs="Times New Roman"/>
          <w:sz w:val="16"/>
        </w:rPr>
        <w:t xml:space="preserve">. That </w:t>
      </w:r>
      <w:r w:rsidRPr="001C7CD3">
        <w:rPr>
          <w:rStyle w:val="StyleUnderline"/>
          <w:rFonts w:cs="Times New Roman"/>
        </w:rPr>
        <w:t xml:space="preserve">is the path to </w:t>
      </w:r>
      <w:r w:rsidRPr="001C7CD3">
        <w:rPr>
          <w:rStyle w:val="Emphasis"/>
          <w:rFonts w:cs="Times New Roman"/>
        </w:rPr>
        <w:t>catastrophe</w:t>
      </w:r>
      <w:r w:rsidRPr="001C7CD3">
        <w:rPr>
          <w:rFonts w:cs="Times New Roman"/>
          <w:sz w:val="16"/>
        </w:rPr>
        <w:t>.</w:t>
      </w:r>
    </w:p>
    <w:p w14:paraId="4A827532" w14:textId="77777777" w:rsidR="00BF67AD" w:rsidRPr="001C7CD3" w:rsidRDefault="00BF67AD" w:rsidP="00BF67AD">
      <w:pPr>
        <w:rPr>
          <w:rFonts w:cs="Times New Roman"/>
        </w:rPr>
      </w:pPr>
    </w:p>
    <w:p w14:paraId="09D6E346" w14:textId="77777777" w:rsidR="00BF67AD" w:rsidRPr="001C7CD3" w:rsidRDefault="00BF67AD" w:rsidP="00BF67AD">
      <w:pPr>
        <w:pStyle w:val="Heading4"/>
        <w:rPr>
          <w:rFonts w:cs="Times New Roman"/>
        </w:rPr>
      </w:pPr>
      <w:r w:rsidRPr="001C7CD3">
        <w:rPr>
          <w:rFonts w:cs="Times New Roman"/>
        </w:rPr>
        <w:t>All the wars</w:t>
      </w:r>
    </w:p>
    <w:p w14:paraId="13D99B52" w14:textId="77777777" w:rsidR="00BF67AD" w:rsidRPr="001C7CD3" w:rsidRDefault="00BF67AD" w:rsidP="00BF67AD">
      <w:pPr>
        <w:rPr>
          <w:rFonts w:cs="Times New Roman"/>
        </w:rPr>
      </w:pPr>
      <w:r w:rsidRPr="001C7CD3">
        <w:rPr>
          <w:rFonts w:cs="Times New Roman"/>
          <w:b/>
        </w:rPr>
        <w:t>Bernell 16</w:t>
      </w:r>
      <w:r w:rsidRPr="001C7CD3">
        <w:rPr>
          <w:rFonts w:cs="Times New Roman"/>
        </w:rPr>
        <w:t xml:space="preserve"> --- David Bernell (Associate Professor of Political Science at Oregon State University) and Christopher A. Simon (Professor of Political Science of the University of Utah), The Energy Security Dilemma: US Policy and Practice, 2016, pp. 155-164</w:t>
      </w:r>
    </w:p>
    <w:p w14:paraId="285A2FDC" w14:textId="0C922C67" w:rsidR="00BF67AD" w:rsidRPr="001C7CD3" w:rsidRDefault="00BF67AD" w:rsidP="00BF67AD">
      <w:pPr>
        <w:rPr>
          <w:rFonts w:cs="Times New Roman"/>
          <w:sz w:val="14"/>
        </w:rPr>
      </w:pPr>
      <w:r w:rsidRPr="001C7CD3">
        <w:rPr>
          <w:rStyle w:val="Underline2Char"/>
          <w:rFonts w:cs="Times New Roman"/>
        </w:rPr>
        <w:t>The world is fraught with dangers</w:t>
      </w:r>
      <w:r w:rsidRPr="001C7CD3">
        <w:rPr>
          <w:rFonts w:cs="Times New Roman"/>
          <w:sz w:val="14"/>
        </w:rPr>
        <w:t xml:space="preserve">. </w:t>
      </w:r>
      <w:r w:rsidRPr="001C7CD3">
        <w:rPr>
          <w:rStyle w:val="StyleUnderline"/>
          <w:rFonts w:cs="Times New Roman"/>
        </w:rPr>
        <w:t>While the specific risks have changed, history illustrates</w:t>
      </w:r>
      <w:r w:rsidRPr="001C7CD3">
        <w:rPr>
          <w:rFonts w:cs="Times New Roman"/>
          <w:sz w:val="14"/>
        </w:rPr>
        <w:t xml:space="preserve"> well </w:t>
      </w:r>
      <w:r w:rsidRPr="001C7CD3">
        <w:rPr>
          <w:rStyle w:val="StyleUnderline"/>
          <w:rFonts w:cs="Times New Roman"/>
        </w:rPr>
        <w:t>that</w:t>
      </w:r>
      <w:r w:rsidRPr="001C7CD3">
        <w:rPr>
          <w:rFonts w:cs="Times New Roman"/>
          <w:sz w:val="14"/>
        </w:rPr>
        <w:t xml:space="preserve"> </w:t>
      </w:r>
      <w:r w:rsidRPr="001C7CD3">
        <w:rPr>
          <w:rStyle w:val="StyleUnderline"/>
          <w:rFonts w:cs="Times New Roman"/>
        </w:rPr>
        <w:t>risks</w:t>
      </w:r>
      <w:r w:rsidRPr="001C7CD3">
        <w:rPr>
          <w:rFonts w:cs="Times New Roman"/>
          <w:sz w:val="14"/>
        </w:rPr>
        <w:t xml:space="preserve"> </w:t>
      </w:r>
      <w:r w:rsidRPr="001C7CD3">
        <w:rPr>
          <w:rStyle w:val="StyleUnderline"/>
          <w:rFonts w:cs="Times New Roman"/>
        </w:rPr>
        <w:t>have and will</w:t>
      </w:r>
      <w:r w:rsidRPr="001C7CD3">
        <w:rPr>
          <w:rFonts w:cs="Times New Roman"/>
          <w:sz w:val="14"/>
        </w:rPr>
        <w:t xml:space="preserve"> likely </w:t>
      </w:r>
      <w:r w:rsidRPr="001C7CD3">
        <w:rPr>
          <w:rStyle w:val="StyleUnderline"/>
          <w:rFonts w:cs="Times New Roman"/>
        </w:rPr>
        <w:t>always abound</w:t>
      </w:r>
      <w:r w:rsidRPr="001C7CD3">
        <w:rPr>
          <w:rFonts w:cs="Times New Roman"/>
          <w:sz w:val="14"/>
        </w:rPr>
        <w:t xml:space="preserve">. </w:t>
      </w:r>
      <w:r w:rsidRPr="001C7CD3">
        <w:rPr>
          <w:rStyle w:val="Underline2Char"/>
          <w:rFonts w:cs="Times New Roman"/>
        </w:rPr>
        <w:t>There are numerous conflicts</w:t>
      </w:r>
      <w:r w:rsidRPr="001C7CD3">
        <w:rPr>
          <w:rFonts w:cs="Times New Roman"/>
          <w:sz w:val="14"/>
        </w:rPr>
        <w:t xml:space="preserve"> going on </w:t>
      </w:r>
      <w:r w:rsidRPr="001C7CD3">
        <w:rPr>
          <w:rStyle w:val="Underline2Char"/>
          <w:rFonts w:cs="Times New Roman"/>
        </w:rPr>
        <w:t>around the world that pose</w:t>
      </w:r>
      <w:r w:rsidRPr="001C7CD3">
        <w:rPr>
          <w:rFonts w:cs="Times New Roman"/>
          <w:sz w:val="14"/>
        </w:rPr>
        <w:t xml:space="preserve"> </w:t>
      </w:r>
      <w:r w:rsidRPr="001C7CD3">
        <w:rPr>
          <w:rStyle w:val="Underline2Char"/>
          <w:rFonts w:cs="Times New Roman"/>
        </w:rPr>
        <w:t>risks for energy supplies and prices</w:t>
      </w:r>
      <w:r w:rsidRPr="001C7CD3">
        <w:rPr>
          <w:rFonts w:cs="Times New Roman"/>
          <w:sz w:val="14"/>
        </w:rPr>
        <w:t xml:space="preserve">. </w:t>
      </w:r>
      <w:r w:rsidRPr="001C7CD3">
        <w:rPr>
          <w:rStyle w:val="StyleUnderline"/>
          <w:rFonts w:cs="Times New Roman"/>
        </w:rPr>
        <w:t xml:space="preserve">In the Middle East. </w:t>
      </w:r>
      <w:r w:rsidRPr="001C7CD3">
        <w:rPr>
          <w:rStyle w:val="Underline2Char"/>
          <w:rFonts w:cs="Times New Roman"/>
        </w:rPr>
        <w:t>Iran and the United States have signed an</w:t>
      </w:r>
      <w:r w:rsidRPr="001C7CD3">
        <w:rPr>
          <w:rFonts w:cs="Times New Roman"/>
          <w:sz w:val="14"/>
        </w:rPr>
        <w:t xml:space="preserve"> </w:t>
      </w:r>
      <w:r w:rsidRPr="001C7CD3">
        <w:rPr>
          <w:rStyle w:val="Underline2Char"/>
          <w:rFonts w:cs="Times New Roman"/>
        </w:rPr>
        <w:t>agreement on Iran’s nuclear program</w:t>
      </w:r>
      <w:r w:rsidRPr="001C7CD3">
        <w:rPr>
          <w:rFonts w:cs="Times New Roman"/>
          <w:sz w:val="14"/>
        </w:rPr>
        <w:t xml:space="preserve">: </w:t>
      </w:r>
      <w:r w:rsidRPr="001C7CD3">
        <w:rPr>
          <w:rStyle w:val="Underline2Char"/>
          <w:rFonts w:cs="Times New Roman"/>
        </w:rPr>
        <w:t>ISIS controls parts of Iraq and Syria</w:t>
      </w:r>
      <w:r w:rsidRPr="001C7CD3">
        <w:rPr>
          <w:rFonts w:cs="Times New Roman"/>
          <w:sz w:val="14"/>
        </w:rPr>
        <w:t xml:space="preserve"> and is making advances; a coalition in the Middle East being led by </w:t>
      </w:r>
      <w:r w:rsidRPr="001C7CD3">
        <w:rPr>
          <w:rStyle w:val="Underline2Char"/>
          <w:rFonts w:cs="Times New Roman"/>
        </w:rPr>
        <w:t>Saudi</w:t>
      </w:r>
      <w:r w:rsidRPr="001C7CD3">
        <w:rPr>
          <w:rFonts w:cs="Times New Roman"/>
          <w:sz w:val="14"/>
        </w:rPr>
        <w:t xml:space="preserve"> Arabia </w:t>
      </w:r>
      <w:r w:rsidRPr="001C7CD3">
        <w:rPr>
          <w:rStyle w:val="Underline2Char"/>
          <w:rFonts w:cs="Times New Roman"/>
        </w:rPr>
        <w:t>launched airstrikes in Yemen</w:t>
      </w:r>
      <w:r w:rsidRPr="001C7CD3">
        <w:rPr>
          <w:rFonts w:cs="Times New Roman"/>
          <w:sz w:val="14"/>
        </w:rPr>
        <w:t xml:space="preserve"> in 2014 and is seeking to oust the Iranian-backed Houthis. who control the countrys </w:t>
      </w:r>
      <w:proofErr w:type="gramStart"/>
      <w:r w:rsidRPr="001C7CD3">
        <w:rPr>
          <w:rFonts w:cs="Times New Roman"/>
          <w:sz w:val="14"/>
        </w:rPr>
        <w:t>capital.</w:t>
      </w:r>
      <w:proofErr w:type="gramEnd"/>
      <w:r w:rsidRPr="001C7CD3">
        <w:rPr>
          <w:rFonts w:cs="Times New Roman"/>
          <w:sz w:val="14"/>
        </w:rPr>
        <w:t xml:space="preserve"> </w:t>
      </w:r>
      <w:r w:rsidRPr="001C7CD3">
        <w:rPr>
          <w:rStyle w:val="StyleUnderline"/>
          <w:rFonts w:cs="Times New Roman"/>
        </w:rPr>
        <w:t>In Europe</w:t>
      </w:r>
      <w:r w:rsidRPr="001C7CD3">
        <w:rPr>
          <w:rFonts w:cs="Times New Roman"/>
          <w:sz w:val="14"/>
        </w:rPr>
        <w:t xml:space="preserve"> </w:t>
      </w:r>
      <w:r w:rsidRPr="001C7CD3">
        <w:rPr>
          <w:rStyle w:val="Underline2Char"/>
          <w:rFonts w:cs="Times New Roman"/>
        </w:rPr>
        <w:t>Russia continues</w:t>
      </w:r>
      <w:r w:rsidRPr="001C7CD3">
        <w:rPr>
          <w:rFonts w:cs="Times New Roman"/>
          <w:sz w:val="14"/>
        </w:rPr>
        <w:t xml:space="preserve"> </w:t>
      </w:r>
      <w:r w:rsidRPr="001C7CD3">
        <w:rPr>
          <w:rStyle w:val="Underline2Char"/>
          <w:rFonts w:cs="Times New Roman"/>
        </w:rPr>
        <w:t>to be at the center of crisis in Eastern Europe</w:t>
      </w:r>
      <w:r w:rsidRPr="001C7CD3">
        <w:rPr>
          <w:rFonts w:cs="Times New Roman"/>
          <w:sz w:val="14"/>
        </w:rPr>
        <w:t xml:space="preserve"> through the support of separatist groups in Ukraine, </w:t>
      </w:r>
      <w:r w:rsidRPr="001C7CD3">
        <w:rPr>
          <w:rStyle w:val="StyleUnderline"/>
          <w:rFonts w:cs="Times New Roman"/>
        </w:rPr>
        <w:t>while</w:t>
      </w:r>
      <w:r w:rsidRPr="001C7CD3">
        <w:rPr>
          <w:rFonts w:cs="Times New Roman"/>
          <w:sz w:val="14"/>
        </w:rPr>
        <w:t xml:space="preserve"> </w:t>
      </w:r>
      <w:r w:rsidRPr="001C7CD3">
        <w:rPr>
          <w:rStyle w:val="StyleUnderline"/>
          <w:rFonts w:cs="Times New Roman"/>
        </w:rPr>
        <w:t>holding the threat of disrupting natural gas</w:t>
      </w:r>
      <w:r w:rsidRPr="001C7CD3">
        <w:rPr>
          <w:rFonts w:cs="Times New Roman"/>
          <w:sz w:val="14"/>
        </w:rPr>
        <w:t xml:space="preserve"> supplies. </w:t>
      </w:r>
      <w:r w:rsidRPr="001C7CD3">
        <w:rPr>
          <w:rStyle w:val="StyleUnderline"/>
          <w:rFonts w:cs="Times New Roman"/>
        </w:rPr>
        <w:t>And in Asia</w:t>
      </w:r>
      <w:r w:rsidRPr="001C7CD3">
        <w:rPr>
          <w:rFonts w:cs="Times New Roman"/>
          <w:sz w:val="14"/>
        </w:rPr>
        <w:t xml:space="preserve">, </w:t>
      </w:r>
      <w:r w:rsidRPr="001C7CD3">
        <w:rPr>
          <w:rStyle w:val="Underline2Char"/>
          <w:rFonts w:cs="Times New Roman"/>
        </w:rPr>
        <w:t>China has begun constructing an airfield</w:t>
      </w:r>
      <w:r w:rsidRPr="001C7CD3">
        <w:rPr>
          <w:rFonts w:cs="Times New Roman"/>
          <w:sz w:val="14"/>
        </w:rPr>
        <w:t xml:space="preserve"> and other infrastructure </w:t>
      </w:r>
      <w:r w:rsidRPr="001C7CD3">
        <w:rPr>
          <w:rStyle w:val="Underline2Char"/>
          <w:rFonts w:cs="Times New Roman"/>
        </w:rPr>
        <w:t>in the disputed Spratly</w:t>
      </w:r>
      <w:r w:rsidRPr="001C7CD3">
        <w:rPr>
          <w:rFonts w:cs="Times New Roman"/>
          <w:sz w:val="14"/>
        </w:rPr>
        <w:t xml:space="preserve"> and Paraoel </w:t>
      </w:r>
      <w:r w:rsidRPr="001C7CD3">
        <w:rPr>
          <w:rStyle w:val="Underline2Char"/>
          <w:rFonts w:cs="Times New Roman"/>
        </w:rPr>
        <w:t>Island chains</w:t>
      </w:r>
      <w:r w:rsidRPr="001C7CD3">
        <w:rPr>
          <w:rFonts w:cs="Times New Roman"/>
          <w:sz w:val="14"/>
        </w:rPr>
        <w:t xml:space="preserve"> in order to bolster its claims of ownership to the uninhabited territories. The attempt in this chapter is not to thoroughly examine each of these risks and crises with respect to energy, to solve global energy problems, or to employ a historical analysis to lay blame, explain current crises and provide definitive lessons learned. If we did learn from history, then energy consumers around the world would be likely to dramatically and permanently reduce dependence on far-flung energy and natural resource markets for fuels that cause lasting environmental harm. </w:t>
      </w:r>
      <w:r w:rsidRPr="001C7CD3">
        <w:rPr>
          <w:rStyle w:val="Underline2Char"/>
          <w:rFonts w:cs="Times New Roman"/>
        </w:rPr>
        <w:t>The key energy resource</w:t>
      </w:r>
      <w:r w:rsidRPr="001C7CD3">
        <w:rPr>
          <w:rFonts w:cs="Times New Roman"/>
          <w:sz w:val="14"/>
        </w:rPr>
        <w:t>—oil —</w:t>
      </w:r>
      <w:r w:rsidRPr="001C7CD3">
        <w:rPr>
          <w:rStyle w:val="Underline2Char"/>
          <w:rFonts w:cs="Times New Roman"/>
        </w:rPr>
        <w:t xml:space="preserve">that the world pursues vigorously is </w:t>
      </w:r>
      <w:r w:rsidRPr="001C7CD3">
        <w:rPr>
          <w:rStyle w:val="Emphasis"/>
          <w:rFonts w:cs="Times New Roman"/>
        </w:rPr>
        <w:t>finite in supply</w:t>
      </w:r>
      <w:r w:rsidRPr="001C7CD3">
        <w:rPr>
          <w:rFonts w:cs="Times New Roman"/>
          <w:sz w:val="14"/>
        </w:rPr>
        <w:t xml:space="preserve"> (though new discoveries and technology advances continue to allow global supplies to meet global demand) and faces growing demands as developing countries become richer. </w:t>
      </w:r>
      <w:r w:rsidRPr="001C7CD3">
        <w:rPr>
          <w:rStyle w:val="StyleUnderline"/>
          <w:rFonts w:cs="Times New Roman"/>
        </w:rPr>
        <w:t>This</w:t>
      </w:r>
      <w:r w:rsidRPr="001C7CD3">
        <w:rPr>
          <w:rFonts w:cs="Times New Roman"/>
          <w:sz w:val="14"/>
        </w:rPr>
        <w:t xml:space="preserve">, n itself, </w:t>
      </w:r>
      <w:r w:rsidRPr="001C7CD3">
        <w:rPr>
          <w:rStyle w:val="StyleUnderline"/>
          <w:rFonts w:cs="Times New Roman"/>
        </w:rPr>
        <w:t xml:space="preserve">creates enormous </w:t>
      </w:r>
      <w:r w:rsidRPr="001C7CD3">
        <w:rPr>
          <w:rStyle w:val="Underline2Char"/>
          <w:rFonts w:cs="Times New Roman"/>
        </w:rPr>
        <w:t>energy security risks</w:t>
      </w:r>
      <w:r w:rsidRPr="001C7CD3">
        <w:rPr>
          <w:rFonts w:cs="Times New Roman"/>
          <w:sz w:val="14"/>
        </w:rPr>
        <w:t xml:space="preserve"> to those who maintain long-term reliance on petroleum, </w:t>
      </w:r>
      <w:r w:rsidRPr="001C7CD3">
        <w:rPr>
          <w:rStyle w:val="StyleUnderline"/>
          <w:rFonts w:cs="Times New Roman"/>
        </w:rPr>
        <w:t>International sources of supply will eventually disappear or become</w:t>
      </w:r>
      <w:r w:rsidRPr="001C7CD3">
        <w:rPr>
          <w:rFonts w:cs="Times New Roman"/>
          <w:sz w:val="14"/>
        </w:rPr>
        <w:t xml:space="preserve"> </w:t>
      </w:r>
      <w:r w:rsidRPr="001C7CD3">
        <w:rPr>
          <w:rStyle w:val="StyleUnderline"/>
          <w:rFonts w:cs="Times New Roman"/>
        </w:rPr>
        <w:t>nearly unmarketable due to the cost of resource extraction and</w:t>
      </w:r>
      <w:r w:rsidRPr="001C7CD3">
        <w:rPr>
          <w:rFonts w:cs="Times New Roman"/>
          <w:sz w:val="14"/>
        </w:rPr>
        <w:t xml:space="preserve"> its </w:t>
      </w:r>
      <w:r w:rsidRPr="001C7CD3">
        <w:rPr>
          <w:rStyle w:val="StyleUnderline"/>
          <w:rFonts w:cs="Times New Roman"/>
        </w:rPr>
        <w:t>transportation</w:t>
      </w:r>
      <w:r w:rsidRPr="001C7CD3">
        <w:rPr>
          <w:rFonts w:cs="Times New Roman"/>
          <w:sz w:val="14"/>
        </w:rPr>
        <w:t xml:space="preserve"> to distant markets. Consider this: if the United States could start with a clean slate today and have an opportunity to choose from a variety of energy sources, it seems highly unlikely that there would be great support for massive reliance upon an energy source that has to be shipped to the domestic market from around the world, that is subject to periodic disruptions resulting from political conflict in the Middle East. that is characterized by great volatility in prices, that requires large investments of money. energy and water to produce for consumption, that pollutes the air and changes the global climate when used as intended. that periodically spills and causes large and small bodies of water to become polluted, and that will eventually run out, or more accurately, will become too expensive to access once the most accessible reserves have become depleted. Rather than considering these ‘What-ifs’ this book examines the energy wants and needs of the United States and highlights the dilemmas and risks inherent in attempting to meet a plethora of multifaceted energy security goals. To that end, the focus in this chapter is on key global issues within the context of US policy concerns and actions, Emphasizing again the central argument of this book—that the effort to achieve greater energy security contains its own contradictions and obstacles—we consider a frameworic for understanding US energy security objectives and energy policy with regard to the rest of the world, and how a number of global institutions and actors impact the energy security of the United States. </w:t>
      </w:r>
      <w:r w:rsidRPr="001C7CD3">
        <w:rPr>
          <w:rStyle w:val="StyleUnderline"/>
          <w:rFonts w:cs="Times New Roman"/>
        </w:rPr>
        <w:t xml:space="preserve">While US energy policy in the </w:t>
      </w:r>
      <w:r w:rsidRPr="001C7CD3">
        <w:rPr>
          <w:rStyle w:val="Underline2Char"/>
          <w:rFonts w:cs="Times New Roman"/>
        </w:rPr>
        <w:t>domestic</w:t>
      </w:r>
      <w:r w:rsidRPr="001C7CD3">
        <w:rPr>
          <w:rStyle w:val="StyleUnderline"/>
          <w:rFonts w:cs="Times New Roman"/>
        </w:rPr>
        <w:t xml:space="preserve"> realm</w:t>
      </w:r>
      <w:r w:rsidRPr="001C7CD3">
        <w:rPr>
          <w:rFonts w:cs="Times New Roman"/>
          <w:sz w:val="14"/>
        </w:rPr>
        <w:t xml:space="preserve"> </w:t>
      </w:r>
      <w:r w:rsidRPr="001C7CD3">
        <w:rPr>
          <w:rStyle w:val="StyleUnderline"/>
          <w:rFonts w:cs="Times New Roman"/>
        </w:rPr>
        <w:t>has come to be about moving toward alternative</w:t>
      </w:r>
      <w:r w:rsidRPr="001C7CD3">
        <w:rPr>
          <w:rFonts w:cs="Times New Roman"/>
          <w:sz w:val="14"/>
        </w:rPr>
        <w:t xml:space="preserve">. cleaner renewable </w:t>
      </w:r>
      <w:r w:rsidRPr="001C7CD3">
        <w:rPr>
          <w:rStyle w:val="StyleUnderline"/>
          <w:rFonts w:cs="Times New Roman"/>
        </w:rPr>
        <w:t>energy</w:t>
      </w:r>
      <w:r w:rsidRPr="001C7CD3">
        <w:rPr>
          <w:rFonts w:cs="Times New Roman"/>
          <w:sz w:val="14"/>
        </w:rPr>
        <w:t xml:space="preserve"> resources, expanding domestic supplies of oil and natural gas, reducing energy demands, and increasing efficiency. </w:t>
      </w:r>
      <w:r w:rsidRPr="001C7CD3">
        <w:rPr>
          <w:rStyle w:val="Underline2Char"/>
          <w:rFonts w:cs="Times New Roman"/>
        </w:rPr>
        <w:t>the global dimensions</w:t>
      </w:r>
      <w:r w:rsidRPr="001C7CD3">
        <w:rPr>
          <w:rFonts w:cs="Times New Roman"/>
          <w:sz w:val="14"/>
        </w:rPr>
        <w:t xml:space="preserve"> of US energy policy </w:t>
      </w:r>
      <w:r w:rsidRPr="001C7CD3">
        <w:rPr>
          <w:rStyle w:val="Underline2Char"/>
          <w:rFonts w:cs="Times New Roman"/>
        </w:rPr>
        <w:t>are</w:t>
      </w:r>
      <w:r w:rsidRPr="001C7CD3">
        <w:rPr>
          <w:rFonts w:cs="Times New Roman"/>
          <w:sz w:val="14"/>
        </w:rPr>
        <w:t xml:space="preserve"> generally </w:t>
      </w:r>
      <w:r w:rsidRPr="001C7CD3">
        <w:rPr>
          <w:rStyle w:val="Underline2Char"/>
          <w:rFonts w:cs="Times New Roman"/>
        </w:rPr>
        <w:t>about trying to</w:t>
      </w:r>
      <w:r w:rsidRPr="001C7CD3">
        <w:rPr>
          <w:rFonts w:cs="Times New Roman"/>
          <w:sz w:val="14"/>
        </w:rPr>
        <w:t xml:space="preserve"> find a better way to </w:t>
      </w:r>
      <w:r w:rsidRPr="001C7CD3">
        <w:rPr>
          <w:rStyle w:val="Underline2Char"/>
          <w:rFonts w:cs="Times New Roman"/>
        </w:rPr>
        <w:t>ensure stable, reliable, global markets and supply chains</w:t>
      </w:r>
      <w:r w:rsidRPr="001C7CD3">
        <w:rPr>
          <w:rFonts w:cs="Times New Roman"/>
          <w:sz w:val="14"/>
        </w:rPr>
        <w:t xml:space="preserve"> for oil and natural gas, while </w:t>
      </w:r>
      <w:r w:rsidRPr="001C7CD3">
        <w:rPr>
          <w:rStyle w:val="Underline2Char"/>
          <w:rFonts w:cs="Times New Roman"/>
        </w:rPr>
        <w:t xml:space="preserve">diminishing the potential for </w:t>
      </w:r>
      <w:r w:rsidRPr="001C7CD3">
        <w:rPr>
          <w:rStyle w:val="Emphasis"/>
          <w:rFonts w:cs="Times New Roman"/>
        </w:rPr>
        <w:t>energy-related</w:t>
      </w:r>
      <w:r w:rsidRPr="001C7CD3">
        <w:rPr>
          <w:rFonts w:cs="Times New Roman"/>
          <w:sz w:val="14"/>
        </w:rPr>
        <w:t xml:space="preserve"> political and </w:t>
      </w:r>
      <w:r w:rsidRPr="001C7CD3">
        <w:rPr>
          <w:rStyle w:val="Emphasis"/>
          <w:rFonts w:cs="Times New Roman"/>
        </w:rPr>
        <w:t>military conflict</w:t>
      </w:r>
      <w:r w:rsidRPr="001C7CD3">
        <w:rPr>
          <w:rFonts w:cs="Times New Roman"/>
          <w:sz w:val="14"/>
        </w:rPr>
        <w:t xml:space="preserve">, </w:t>
      </w:r>
      <w:r w:rsidRPr="001C7CD3">
        <w:rPr>
          <w:rStyle w:val="StyleUnderline"/>
          <w:rFonts w:cs="Times New Roman"/>
        </w:rPr>
        <w:t>or at</w:t>
      </w:r>
      <w:r w:rsidRPr="001C7CD3">
        <w:rPr>
          <w:rFonts w:cs="Times New Roman"/>
          <w:sz w:val="14"/>
        </w:rPr>
        <w:t xml:space="preserve"> </w:t>
      </w:r>
      <w:r w:rsidRPr="001C7CD3">
        <w:rPr>
          <w:rStyle w:val="StyleUnderline"/>
          <w:rFonts w:cs="Times New Roman"/>
        </w:rPr>
        <w:t>least</w:t>
      </w:r>
      <w:r w:rsidRPr="001C7CD3">
        <w:rPr>
          <w:rFonts w:cs="Times New Roman"/>
          <w:sz w:val="14"/>
        </w:rPr>
        <w:t xml:space="preserve">, </w:t>
      </w:r>
      <w:r w:rsidRPr="001C7CD3">
        <w:rPr>
          <w:rStyle w:val="Underline2Char"/>
          <w:rFonts w:cs="Times New Roman"/>
        </w:rPr>
        <w:t>insulating</w:t>
      </w:r>
      <w:r w:rsidRPr="001C7CD3">
        <w:rPr>
          <w:rFonts w:cs="Times New Roman"/>
          <w:sz w:val="14"/>
        </w:rPr>
        <w:t xml:space="preserve"> </w:t>
      </w:r>
      <w:r w:rsidRPr="001C7CD3">
        <w:rPr>
          <w:rStyle w:val="StyleUnderline"/>
          <w:rFonts w:cs="Times New Roman"/>
        </w:rPr>
        <w:t>the country</w:t>
      </w:r>
      <w:r w:rsidRPr="001C7CD3">
        <w:rPr>
          <w:rFonts w:cs="Times New Roman"/>
          <w:sz w:val="14"/>
        </w:rPr>
        <w:t xml:space="preserve"> as much as possible </w:t>
      </w:r>
      <w:r w:rsidRPr="001C7CD3">
        <w:rPr>
          <w:rStyle w:val="StyleUnderline"/>
          <w:rFonts w:cs="Times New Roman"/>
        </w:rPr>
        <w:t>from the</w:t>
      </w:r>
      <w:r w:rsidRPr="001C7CD3">
        <w:rPr>
          <w:rFonts w:cs="Times New Roman"/>
          <w:sz w:val="14"/>
        </w:rPr>
        <w:t xml:space="preserve"> adverse </w:t>
      </w:r>
      <w:r w:rsidRPr="001C7CD3">
        <w:rPr>
          <w:rStyle w:val="StyleUnderline"/>
          <w:rFonts w:cs="Times New Roman"/>
        </w:rPr>
        <w:t>impacts</w:t>
      </w:r>
      <w:r w:rsidRPr="001C7CD3">
        <w:rPr>
          <w:rFonts w:cs="Times New Roman"/>
          <w:sz w:val="14"/>
        </w:rPr>
        <w:t xml:space="preserve"> of such conflict. Of course, </w:t>
      </w:r>
      <w:r w:rsidRPr="001C7CD3">
        <w:rPr>
          <w:rStyle w:val="Underline2Char"/>
          <w:rFonts w:cs="Times New Roman"/>
        </w:rPr>
        <w:t>these</w:t>
      </w:r>
      <w:r w:rsidRPr="001C7CD3">
        <w:rPr>
          <w:rFonts w:cs="Times New Roman"/>
          <w:sz w:val="14"/>
        </w:rPr>
        <w:t xml:space="preserve"> </w:t>
      </w:r>
      <w:r w:rsidRPr="001C7CD3">
        <w:rPr>
          <w:rStyle w:val="Underline2Char"/>
          <w:rFonts w:cs="Times New Roman"/>
        </w:rPr>
        <w:t>goals are</w:t>
      </w:r>
      <w:r w:rsidRPr="001C7CD3">
        <w:rPr>
          <w:rFonts w:cs="Times New Roman"/>
          <w:sz w:val="14"/>
        </w:rPr>
        <w:t xml:space="preserve"> also </w:t>
      </w:r>
      <w:r w:rsidRPr="001C7CD3">
        <w:rPr>
          <w:rStyle w:val="Underline2Char"/>
          <w:rFonts w:cs="Times New Roman"/>
        </w:rPr>
        <w:t>tied</w:t>
      </w:r>
      <w:r w:rsidRPr="001C7CD3">
        <w:rPr>
          <w:rFonts w:cs="Times New Roman"/>
          <w:sz w:val="14"/>
        </w:rPr>
        <w:t xml:space="preserve"> in part </w:t>
      </w:r>
      <w:r w:rsidRPr="001C7CD3">
        <w:rPr>
          <w:rStyle w:val="Underline2Char"/>
          <w:rFonts w:cs="Times New Roman"/>
        </w:rPr>
        <w:t>to</w:t>
      </w:r>
      <w:r w:rsidRPr="001C7CD3">
        <w:rPr>
          <w:rFonts w:cs="Times New Roman"/>
          <w:sz w:val="14"/>
        </w:rPr>
        <w:t xml:space="preserve"> the question of </w:t>
      </w:r>
      <w:r w:rsidRPr="001C7CD3">
        <w:rPr>
          <w:rStyle w:val="Emphasis"/>
          <w:rFonts w:cs="Times New Roman"/>
        </w:rPr>
        <w:t>how much oil and gas can be produced domestically</w:t>
      </w:r>
      <w:r w:rsidRPr="001C7CD3">
        <w:rPr>
          <w:rFonts w:cs="Times New Roman"/>
          <w:sz w:val="14"/>
        </w:rPr>
        <w:t xml:space="preserve">. A Framework for the US View of Energy Security </w:t>
      </w:r>
      <w:proofErr w:type="gramStart"/>
      <w:r w:rsidRPr="001C7CD3">
        <w:rPr>
          <w:rFonts w:cs="Times New Roman"/>
          <w:sz w:val="14"/>
        </w:rPr>
        <w:t>On</w:t>
      </w:r>
      <w:proofErr w:type="gramEnd"/>
      <w:r w:rsidRPr="001C7CD3">
        <w:rPr>
          <w:rFonts w:cs="Times New Roman"/>
          <w:sz w:val="14"/>
        </w:rPr>
        <w:t xml:space="preserve"> August 1. 2007, sailors from two </w:t>
      </w:r>
      <w:r w:rsidRPr="001C7CD3">
        <w:rPr>
          <w:rStyle w:val="StyleUnderline"/>
          <w:rFonts w:cs="Times New Roman"/>
        </w:rPr>
        <w:t xml:space="preserve">Russian </w:t>
      </w:r>
      <w:proofErr w:type="gramStart"/>
      <w:r w:rsidRPr="001C7CD3">
        <w:rPr>
          <w:rStyle w:val="StyleUnderline"/>
          <w:rFonts w:cs="Times New Roman"/>
        </w:rPr>
        <w:t>mini-submarines</w:t>
      </w:r>
      <w:proofErr w:type="gramEnd"/>
      <w:r w:rsidRPr="001C7CD3">
        <w:rPr>
          <w:rStyle w:val="StyleUnderline"/>
          <w:rFonts w:cs="Times New Roman"/>
        </w:rPr>
        <w:t xml:space="preserve"> planted a</w:t>
      </w:r>
      <w:r w:rsidRPr="001C7CD3">
        <w:rPr>
          <w:rFonts w:cs="Times New Roman"/>
          <w:sz w:val="14"/>
        </w:rPr>
        <w:t xml:space="preserve"> titanium Russian </w:t>
      </w:r>
      <w:r w:rsidRPr="001C7CD3">
        <w:rPr>
          <w:rStyle w:val="StyleUnderline"/>
          <w:rFonts w:cs="Times New Roman"/>
        </w:rPr>
        <w:t>flag on the</w:t>
      </w:r>
      <w:r w:rsidRPr="001C7CD3">
        <w:rPr>
          <w:rFonts w:cs="Times New Roman"/>
          <w:sz w:val="14"/>
        </w:rPr>
        <w:t xml:space="preserve"> </w:t>
      </w:r>
      <w:r w:rsidRPr="001C7CD3">
        <w:rPr>
          <w:rStyle w:val="StyleUnderline"/>
          <w:rFonts w:cs="Times New Roman"/>
        </w:rPr>
        <w:t>seabed of the Arctic Ocean</w:t>
      </w:r>
      <w:r w:rsidRPr="001C7CD3">
        <w:rPr>
          <w:rFonts w:cs="Times New Roman"/>
          <w:sz w:val="14"/>
        </w:rPr>
        <w:t xml:space="preserve">, 14.000 feet </w:t>
      </w:r>
      <w:r w:rsidRPr="001C7CD3">
        <w:rPr>
          <w:rStyle w:val="StyleUnderline"/>
          <w:rFonts w:cs="Times New Roman"/>
        </w:rPr>
        <w:t>under the</w:t>
      </w:r>
      <w:r w:rsidRPr="001C7CD3">
        <w:rPr>
          <w:rFonts w:cs="Times New Roman"/>
          <w:sz w:val="14"/>
        </w:rPr>
        <w:t xml:space="preserve"> ice at the </w:t>
      </w:r>
      <w:r w:rsidRPr="001C7CD3">
        <w:rPr>
          <w:rStyle w:val="StyleUnderline"/>
          <w:rFonts w:cs="Times New Roman"/>
        </w:rPr>
        <w:t>North Pole</w:t>
      </w:r>
      <w:r w:rsidRPr="001C7CD3">
        <w:rPr>
          <w:rFonts w:cs="Times New Roman"/>
          <w:sz w:val="14"/>
        </w:rPr>
        <w:t xml:space="preserve">. As a technological feat it was a potentially dangerous mission and a record-breaking dive, even if in practical terms it meant little for anything the Russians are currently doing in the Arctic. </w:t>
      </w:r>
      <w:r w:rsidRPr="001C7CD3">
        <w:rPr>
          <w:rStyle w:val="Underline2Char"/>
          <w:rFonts w:cs="Times New Roman"/>
        </w:rPr>
        <w:t>As a political matter, it was significant</w:t>
      </w:r>
      <w:r w:rsidRPr="001C7CD3">
        <w:rPr>
          <w:rFonts w:cs="Times New Roman"/>
          <w:sz w:val="14"/>
        </w:rPr>
        <w:t xml:space="preserve">, </w:t>
      </w:r>
      <w:r w:rsidRPr="001C7CD3">
        <w:rPr>
          <w:rStyle w:val="Underline2Char"/>
          <w:rFonts w:cs="Times New Roman"/>
        </w:rPr>
        <w:t>and</w:t>
      </w:r>
      <w:r w:rsidRPr="001C7CD3">
        <w:rPr>
          <w:rFonts w:cs="Times New Roman"/>
          <w:sz w:val="14"/>
        </w:rPr>
        <w:t xml:space="preserve"> potentially </w:t>
      </w:r>
      <w:r w:rsidRPr="001C7CD3">
        <w:rPr>
          <w:rStyle w:val="Underline2Char"/>
          <w:rFonts w:cs="Times New Roman"/>
        </w:rPr>
        <w:t>troublesome</w:t>
      </w:r>
      <w:r w:rsidRPr="001C7CD3">
        <w:rPr>
          <w:rFonts w:cs="Times New Roman"/>
          <w:sz w:val="14"/>
        </w:rPr>
        <w:t xml:space="preserve">, </w:t>
      </w:r>
      <w:r w:rsidRPr="001C7CD3">
        <w:rPr>
          <w:rStyle w:val="StyleUnderline"/>
          <w:rFonts w:cs="Times New Roman"/>
        </w:rPr>
        <w:t xml:space="preserve">as the Russians were making a </w:t>
      </w:r>
      <w:r w:rsidRPr="001C7CD3">
        <w:rPr>
          <w:rStyle w:val="Underline2Char"/>
          <w:rFonts w:cs="Times New Roman"/>
        </w:rPr>
        <w:t>political claim</w:t>
      </w:r>
      <w:r w:rsidRPr="001C7CD3">
        <w:rPr>
          <w:rFonts w:cs="Times New Roman"/>
          <w:sz w:val="14"/>
        </w:rPr>
        <w:t xml:space="preserve">, whereby </w:t>
      </w:r>
      <w:r w:rsidRPr="001C7CD3">
        <w:rPr>
          <w:rStyle w:val="StyleUnderline"/>
          <w:rFonts w:cs="Times New Roman"/>
        </w:rPr>
        <w:t>planting their flag was connected to</w:t>
      </w:r>
      <w:r w:rsidRPr="001C7CD3">
        <w:rPr>
          <w:rFonts w:cs="Times New Roman"/>
          <w:sz w:val="14"/>
        </w:rPr>
        <w:t xml:space="preserve"> the </w:t>
      </w:r>
      <w:r w:rsidRPr="001C7CD3">
        <w:rPr>
          <w:rStyle w:val="StyleUnderline"/>
          <w:rFonts w:cs="Times New Roman"/>
        </w:rPr>
        <w:t xml:space="preserve">assertion of a right to </w:t>
      </w:r>
      <w:r w:rsidRPr="001C7CD3">
        <w:rPr>
          <w:rStyle w:val="Underline2Char"/>
          <w:rFonts w:cs="Times New Roman"/>
        </w:rPr>
        <w:t>exploit natural resources</w:t>
      </w:r>
      <w:r w:rsidRPr="001C7CD3">
        <w:rPr>
          <w:rStyle w:val="StyleUnderline"/>
          <w:rFonts w:cs="Times New Roman"/>
        </w:rPr>
        <w:t xml:space="preserve"> in the area. Establishing a sovereign right to natural resources in a maritime setting</w:t>
      </w:r>
      <w:r w:rsidRPr="001C7CD3">
        <w:rPr>
          <w:rFonts w:cs="Times New Roman"/>
          <w:sz w:val="14"/>
        </w:rPr>
        <w:t xml:space="preserve"> is nothing new or surprising. Countries do this ail the tiriie in their territorial waters, and in areas where they are granted economic tights under international law. </w:t>
      </w:r>
      <w:r w:rsidRPr="001C7CD3">
        <w:rPr>
          <w:rStyle w:val="StyleUnderline"/>
          <w:rFonts w:cs="Times New Roman"/>
        </w:rPr>
        <w:t xml:space="preserve">In areas </w:t>
      </w:r>
      <w:r w:rsidRPr="001C7CD3">
        <w:rPr>
          <w:rStyle w:val="Underline2Char"/>
          <w:rFonts w:cs="Times New Roman"/>
        </w:rPr>
        <w:t>not globally recognized as part of a particular country’s territory</w:t>
      </w:r>
      <w:r w:rsidRPr="001C7CD3">
        <w:rPr>
          <w:rFonts w:cs="Times New Roman"/>
          <w:sz w:val="14"/>
        </w:rPr>
        <w:t xml:space="preserve">, this type of action </w:t>
      </w:r>
      <w:r w:rsidRPr="001C7CD3">
        <w:rPr>
          <w:rStyle w:val="StyleUnderline"/>
          <w:rFonts w:cs="Times New Roman"/>
        </w:rPr>
        <w:t xml:space="preserve">can be </w:t>
      </w:r>
      <w:r w:rsidRPr="001C7CD3">
        <w:rPr>
          <w:rStyle w:val="Underline2Char"/>
          <w:rFonts w:cs="Times New Roman"/>
        </w:rPr>
        <w:t>troubling</w:t>
      </w:r>
      <w:r w:rsidRPr="001C7CD3">
        <w:rPr>
          <w:rFonts w:cs="Times New Roman"/>
          <w:sz w:val="14"/>
        </w:rPr>
        <w:t xml:space="preserve">, </w:t>
      </w:r>
      <w:r w:rsidRPr="001C7CD3">
        <w:rPr>
          <w:rStyle w:val="Underline2Char"/>
          <w:rFonts w:cs="Times New Roman"/>
        </w:rPr>
        <w:t>and</w:t>
      </w:r>
      <w:r w:rsidRPr="001C7CD3">
        <w:rPr>
          <w:rFonts w:cs="Times New Roman"/>
          <w:sz w:val="14"/>
        </w:rPr>
        <w:t xml:space="preserve"> it </w:t>
      </w:r>
      <w:r w:rsidRPr="001C7CD3">
        <w:rPr>
          <w:rStyle w:val="Underline2Char"/>
          <w:rFonts w:cs="Times New Roman"/>
        </w:rPr>
        <w:t>is increasing</w:t>
      </w:r>
      <w:r w:rsidRPr="001C7CD3">
        <w:rPr>
          <w:rFonts w:cs="Times New Roman"/>
          <w:sz w:val="14"/>
        </w:rPr>
        <w:t xml:space="preserve">. Countries such as che United States and Catiada were quick to dismiss the Russian move as a stunt. As the Canadian Foreittn Minister said, “This isn’t the 15th centur. You can’t go around the world and just pLirit flags and say ‘‘e’re claiming this tei-riwry’.”1 But </w:t>
      </w:r>
      <w:r w:rsidRPr="001C7CD3">
        <w:rPr>
          <w:rStyle w:val="Underline2Char"/>
          <w:rFonts w:cs="Times New Roman"/>
        </w:rPr>
        <w:t>Russia has made the claim that</w:t>
      </w:r>
      <w:r w:rsidRPr="001C7CD3">
        <w:rPr>
          <w:rFonts w:cs="Times New Roman"/>
          <w:sz w:val="14"/>
        </w:rPr>
        <w:t xml:space="preserve"> a portion of </w:t>
      </w:r>
      <w:r w:rsidRPr="001C7CD3">
        <w:rPr>
          <w:rStyle w:val="Underline2Char"/>
          <w:rFonts w:cs="Times New Roman"/>
        </w:rPr>
        <w:t>the Arctic seabed is Russian Maritime territory, and that the vast energy resources there are</w:t>
      </w:r>
      <w:r w:rsidRPr="001C7CD3">
        <w:rPr>
          <w:rFonts w:cs="Times New Roman"/>
          <w:sz w:val="14"/>
        </w:rPr>
        <w:t xml:space="preserve"> tints </w:t>
      </w:r>
      <w:r w:rsidRPr="001C7CD3">
        <w:rPr>
          <w:rStyle w:val="Underline2Char"/>
          <w:rFonts w:cs="Times New Roman"/>
        </w:rPr>
        <w:t>Russia’s</w:t>
      </w:r>
      <w:r w:rsidRPr="001C7CD3">
        <w:rPr>
          <w:rFonts w:cs="Times New Roman"/>
          <w:sz w:val="14"/>
        </w:rPr>
        <w:t xml:space="preserve">. </w:t>
      </w:r>
      <w:r w:rsidRPr="001C7CD3">
        <w:rPr>
          <w:rStyle w:val="StyleUnderline"/>
          <w:rFonts w:cs="Times New Roman"/>
        </w:rPr>
        <w:t>If this</w:t>
      </w:r>
      <w:r w:rsidRPr="001C7CD3">
        <w:rPr>
          <w:rFonts w:cs="Times New Roman"/>
          <w:sz w:val="14"/>
        </w:rPr>
        <w:t xml:space="preserve"> type of political conflict over energy resources </w:t>
      </w:r>
      <w:r w:rsidRPr="001C7CD3">
        <w:rPr>
          <w:rStyle w:val="StyleUnderline"/>
          <w:rFonts w:cs="Times New Roman"/>
        </w:rPr>
        <w:t>is a sign of things to come, it</w:t>
      </w:r>
      <w:r w:rsidRPr="001C7CD3">
        <w:rPr>
          <w:rFonts w:cs="Times New Roman"/>
          <w:sz w:val="14"/>
        </w:rPr>
        <w:t xml:space="preserve"> </w:t>
      </w:r>
      <w:r w:rsidRPr="001C7CD3">
        <w:rPr>
          <w:rStyle w:val="StyleUnderline"/>
          <w:rFonts w:cs="Times New Roman"/>
        </w:rPr>
        <w:t xml:space="preserve">represents a </w:t>
      </w:r>
      <w:r w:rsidRPr="001C7CD3">
        <w:rPr>
          <w:rStyle w:val="Emphasis"/>
          <w:rFonts w:cs="Times New Roman"/>
        </w:rPr>
        <w:t>worrisome development</w:t>
      </w:r>
      <w:r w:rsidRPr="001C7CD3">
        <w:rPr>
          <w:rFonts w:cs="Times New Roman"/>
          <w:sz w:val="14"/>
        </w:rPr>
        <w:t xml:space="preserve">. </w:t>
      </w:r>
      <w:r w:rsidRPr="001C7CD3">
        <w:rPr>
          <w:rStyle w:val="Underline2Char"/>
          <w:rFonts w:cs="Times New Roman"/>
        </w:rPr>
        <w:t>One of the great benefits che United States</w:t>
      </w:r>
      <w:r w:rsidRPr="001C7CD3">
        <w:rPr>
          <w:rFonts w:cs="Times New Roman"/>
          <w:sz w:val="14"/>
        </w:rPr>
        <w:t xml:space="preserve"> and its allies </w:t>
      </w:r>
      <w:r w:rsidRPr="001C7CD3">
        <w:rPr>
          <w:rStyle w:val="Underline2Char"/>
          <w:rFonts w:cs="Times New Roman"/>
        </w:rPr>
        <w:t>achieved in the wake of World War Il was</w:t>
      </w:r>
      <w:r w:rsidRPr="001C7CD3">
        <w:rPr>
          <w:rFonts w:cs="Times New Roman"/>
          <w:sz w:val="14"/>
        </w:rPr>
        <w:t xml:space="preserve"> the restoration and strengthening of </w:t>
      </w:r>
      <w:r w:rsidRPr="001C7CD3">
        <w:rPr>
          <w:rStyle w:val="Underline2Char"/>
          <w:rFonts w:cs="Times New Roman"/>
        </w:rPr>
        <w:t xml:space="preserve">an </w:t>
      </w:r>
      <w:r w:rsidRPr="001C7CD3">
        <w:rPr>
          <w:rStyle w:val="Emphasis"/>
          <w:rFonts w:cs="Times New Roman"/>
        </w:rPr>
        <w:t>open global trading regime</w:t>
      </w:r>
      <w:r w:rsidRPr="001C7CD3">
        <w:rPr>
          <w:rStyle w:val="Underline2Char"/>
          <w:rFonts w:cs="Times New Roman"/>
        </w:rPr>
        <w:t xml:space="preserve">—a set of rules that made it possible for countries to acquire the resources they wanted by </w:t>
      </w:r>
      <w:r w:rsidRPr="001C7CD3">
        <w:rPr>
          <w:rStyle w:val="Emphasis"/>
          <w:rFonts w:cs="Times New Roman"/>
        </w:rPr>
        <w:t>trading, rather than being tempted to</w:t>
      </w:r>
      <w:r w:rsidRPr="001C7CD3">
        <w:rPr>
          <w:rFonts w:cs="Times New Roman"/>
          <w:sz w:val="14"/>
        </w:rPr>
        <w:t xml:space="preserve"> seize or </w:t>
      </w:r>
      <w:r w:rsidRPr="001C7CD3">
        <w:rPr>
          <w:rStyle w:val="Emphasis"/>
          <w:rFonts w:cs="Times New Roman"/>
        </w:rPr>
        <w:t>conquer</w:t>
      </w:r>
      <w:r w:rsidRPr="001C7CD3">
        <w:rPr>
          <w:rStyle w:val="Underline2Char"/>
          <w:rFonts w:cs="Times New Roman"/>
        </w:rPr>
        <w:t xml:space="preserve"> lands with resources they coveted</w:t>
      </w:r>
      <w:r w:rsidRPr="001C7CD3">
        <w:rPr>
          <w:rFonts w:cs="Times New Roman"/>
          <w:sz w:val="14"/>
        </w:rPr>
        <w:t xml:space="preserve">. One of the lessons of the war, in which </w:t>
      </w:r>
      <w:r w:rsidRPr="001C7CD3">
        <w:rPr>
          <w:rStyle w:val="Underline2Char"/>
          <w:rFonts w:cs="Times New Roman"/>
        </w:rPr>
        <w:t>Japan and Germany pursued</w:t>
      </w:r>
      <w:r w:rsidRPr="001C7CD3">
        <w:rPr>
          <w:rFonts w:cs="Times New Roman"/>
          <w:sz w:val="14"/>
        </w:rPr>
        <w:t xml:space="preserve"> (among other things) </w:t>
      </w:r>
      <w:r w:rsidRPr="001C7CD3">
        <w:rPr>
          <w:rStyle w:val="Emphasis"/>
          <w:rFonts w:cs="Times New Roman"/>
        </w:rPr>
        <w:t>economic strength and self—sufficiency through war</w:t>
      </w:r>
      <w:r w:rsidRPr="001C7CD3">
        <w:rPr>
          <w:rFonts w:cs="Times New Roman"/>
          <w:sz w:val="14"/>
        </w:rPr>
        <w:t xml:space="preserve"> and conquest. was most </w:t>
      </w:r>
      <w:r w:rsidRPr="001C7CD3">
        <w:rPr>
          <w:rStyle w:val="Underline2Char"/>
          <w:rFonts w:cs="Times New Roman"/>
        </w:rPr>
        <w:t>certainly</w:t>
      </w:r>
      <w:r w:rsidRPr="001C7CD3">
        <w:rPr>
          <w:rFonts w:cs="Times New Roman"/>
          <w:sz w:val="14"/>
        </w:rPr>
        <w:t xml:space="preserve"> that </w:t>
      </w:r>
      <w:r w:rsidRPr="001C7CD3">
        <w:rPr>
          <w:rStyle w:val="Underline2Char"/>
          <w:rFonts w:cs="Times New Roman"/>
        </w:rPr>
        <w:t>there is great value in building and maintaining a liberal trading order</w:t>
      </w:r>
      <w:r w:rsidRPr="001C7CD3">
        <w:rPr>
          <w:rFonts w:cs="Times New Roman"/>
          <w:sz w:val="14"/>
        </w:rPr>
        <w:t xml:space="preserve">. This type of approach to the acquisition of goods lias been a consistent feature of </w:t>
      </w:r>
      <w:r w:rsidRPr="001C7CD3">
        <w:rPr>
          <w:rStyle w:val="StyleUnderline"/>
          <w:rFonts w:cs="Times New Roman"/>
        </w:rPr>
        <w:t>US foreign policy</w:t>
      </w:r>
      <w:r w:rsidRPr="001C7CD3">
        <w:rPr>
          <w:rFonts w:cs="Times New Roman"/>
          <w:sz w:val="14"/>
        </w:rPr>
        <w:t xml:space="preserve">. which </w:t>
      </w:r>
      <w:r w:rsidRPr="001C7CD3">
        <w:rPr>
          <w:rStyle w:val="StyleUnderline"/>
          <w:rFonts w:cs="Times New Roman"/>
        </w:rPr>
        <w:t>has long seen US security as being tied to a mar</w:t>
      </w:r>
      <w:r w:rsidRPr="001C7CD3">
        <w:rPr>
          <w:rFonts w:cs="Times New Roman"/>
          <w:sz w:val="14"/>
        </w:rPr>
        <w:t>itime-</w:t>
      </w:r>
      <w:r w:rsidRPr="001C7CD3">
        <w:rPr>
          <w:rStyle w:val="StyleUnderline"/>
          <w:rFonts w:cs="Times New Roman"/>
        </w:rPr>
        <w:t xml:space="preserve">based, global trading </w:t>
      </w:r>
      <w:proofErr w:type="gramStart"/>
      <w:r w:rsidRPr="001C7CD3">
        <w:rPr>
          <w:rStyle w:val="StyleUnderline"/>
          <w:rFonts w:cs="Times New Roman"/>
        </w:rPr>
        <w:t>system</w:t>
      </w:r>
      <w:r w:rsidRPr="001C7CD3">
        <w:rPr>
          <w:rFonts w:cs="Times New Roman"/>
          <w:sz w:val="14"/>
        </w:rPr>
        <w:t>.</w:t>
      </w:r>
      <w:proofErr w:type="gramEnd"/>
      <w:r w:rsidRPr="001C7CD3">
        <w:rPr>
          <w:rFonts w:cs="Times New Roman"/>
          <w:sz w:val="14"/>
        </w:rPr>
        <w:t xml:space="preserve"> In the 1 940s, with the adoption of the Gen eral Agreement on Tariffs and Trade (GATT), </w:t>
      </w:r>
      <w:r w:rsidRPr="001C7CD3">
        <w:rPr>
          <w:rStyle w:val="StyleUnderline"/>
          <w:rFonts w:cs="Times New Roman"/>
        </w:rPr>
        <w:t>the US took its preferred way of</w:t>
      </w:r>
      <w:r w:rsidRPr="001C7CD3">
        <w:rPr>
          <w:rFonts w:cs="Times New Roman"/>
          <w:sz w:val="14"/>
        </w:rPr>
        <w:t xml:space="preserve"> </w:t>
      </w:r>
      <w:r w:rsidRPr="001C7CD3">
        <w:rPr>
          <w:rStyle w:val="StyleUnderline"/>
          <w:rFonts w:cs="Times New Roman"/>
        </w:rPr>
        <w:t xml:space="preserve">doing business </w:t>
      </w:r>
      <w:r w:rsidRPr="001C7CD3">
        <w:rPr>
          <w:rStyle w:val="Underline2Char"/>
          <w:rFonts w:cs="Times New Roman"/>
        </w:rPr>
        <w:t>global</w:t>
      </w:r>
      <w:r w:rsidRPr="001C7CD3">
        <w:rPr>
          <w:rStyle w:val="StyleUnderline"/>
          <w:rFonts w:cs="Times New Roman"/>
        </w:rPr>
        <w:t>,</w:t>
      </w:r>
      <w:r w:rsidRPr="001C7CD3">
        <w:rPr>
          <w:rFonts w:cs="Times New Roman"/>
          <w:sz w:val="14"/>
        </w:rPr>
        <w:t xml:space="preserve"> leading a global effort to move countries away from the imperial policies and practices that led to European colonial control over most of che world. </w:t>
      </w:r>
      <w:r w:rsidRPr="001C7CD3">
        <w:rPr>
          <w:rStyle w:val="StyleUnderline"/>
          <w:rFonts w:cs="Times New Roman"/>
        </w:rPr>
        <w:t>In the era of the</w:t>
      </w:r>
      <w:r w:rsidRPr="001C7CD3">
        <w:rPr>
          <w:rFonts w:cs="Times New Roman"/>
          <w:sz w:val="14"/>
        </w:rPr>
        <w:t xml:space="preserve"> GATE, and its successor, the World Trade Organi zation (</w:t>
      </w:r>
      <w:r w:rsidRPr="001C7CD3">
        <w:rPr>
          <w:rStyle w:val="StyleUnderline"/>
          <w:rFonts w:cs="Times New Roman"/>
        </w:rPr>
        <w:t>WTO</w:t>
      </w:r>
      <w:r w:rsidRPr="001C7CD3">
        <w:rPr>
          <w:rFonts w:cs="Times New Roman"/>
          <w:sz w:val="14"/>
        </w:rPr>
        <w:t xml:space="preserve">), </w:t>
      </w:r>
      <w:r w:rsidRPr="001C7CD3">
        <w:rPr>
          <w:rStyle w:val="Underline2Char"/>
          <w:rFonts w:cs="Times New Roman"/>
        </w:rPr>
        <w:t xml:space="preserve">this liberal economic order has been </w:t>
      </w:r>
      <w:r w:rsidRPr="001C7CD3">
        <w:rPr>
          <w:rStyle w:val="Emphasis"/>
          <w:rFonts w:cs="Times New Roman"/>
        </w:rPr>
        <w:t>remarkably successful</w:t>
      </w:r>
      <w:r w:rsidRPr="001C7CD3">
        <w:rPr>
          <w:rStyle w:val="Underline2Char"/>
          <w:rFonts w:cs="Times New Roman"/>
        </w:rPr>
        <w:t xml:space="preserve"> in helping to </w:t>
      </w:r>
      <w:r w:rsidRPr="001C7CD3">
        <w:rPr>
          <w:rStyle w:val="Emphasis"/>
          <w:rFonts w:cs="Times New Roman"/>
        </w:rPr>
        <w:t>prevent violent conflict over natural resources</w:t>
      </w:r>
      <w:r w:rsidRPr="001C7CD3">
        <w:rPr>
          <w:rFonts w:cs="Times New Roman"/>
          <w:sz w:val="14"/>
        </w:rPr>
        <w:t xml:space="preserve">, at least </w:t>
      </w:r>
      <w:r w:rsidRPr="001C7CD3">
        <w:rPr>
          <w:rStyle w:val="Emphasis"/>
          <w:rFonts w:cs="Times New Roman"/>
        </w:rPr>
        <w:t>among the world’s big powers</w:t>
      </w:r>
      <w:r w:rsidRPr="001C7CD3">
        <w:rPr>
          <w:rFonts w:cs="Times New Roman"/>
          <w:sz w:val="14"/>
        </w:rPr>
        <w:t xml:space="preserve">. </w:t>
      </w:r>
      <w:r w:rsidRPr="001C7CD3">
        <w:rPr>
          <w:rStyle w:val="Underline2Char"/>
          <w:rFonts w:cs="Times New Roman"/>
        </w:rPr>
        <w:t>During this period trading rules and institutions, along with US</w:t>
      </w:r>
      <w:r w:rsidRPr="001C7CD3">
        <w:rPr>
          <w:rFonts w:cs="Times New Roman"/>
          <w:sz w:val="14"/>
        </w:rPr>
        <w:t xml:space="preserve"> </w:t>
      </w:r>
      <w:r w:rsidRPr="001C7CD3">
        <w:rPr>
          <w:rStyle w:val="Underline2Char"/>
          <w:rFonts w:cs="Times New Roman"/>
        </w:rPr>
        <w:t xml:space="preserve">power and leadership, helped to </w:t>
      </w:r>
      <w:r w:rsidRPr="001C7CD3">
        <w:rPr>
          <w:rStyle w:val="Emphasis"/>
          <w:rFonts w:cs="Times New Roman"/>
        </w:rPr>
        <w:t>break</w:t>
      </w:r>
      <w:r w:rsidRPr="001C7CD3">
        <w:rPr>
          <w:rFonts w:cs="Times New Roman"/>
          <w:sz w:val="14"/>
        </w:rPr>
        <w:t xml:space="preserve">, or at least greatly diminish. </w:t>
      </w:r>
      <w:r w:rsidRPr="001C7CD3">
        <w:rPr>
          <w:rStyle w:val="Emphasis"/>
          <w:rFonts w:cs="Times New Roman"/>
        </w:rPr>
        <w:t>the links</w:t>
      </w:r>
      <w:r w:rsidRPr="001C7CD3">
        <w:rPr>
          <w:rFonts w:cs="Times New Roman"/>
          <w:sz w:val="14"/>
        </w:rPr>
        <w:t xml:space="preserve"> </w:t>
      </w:r>
      <w:r w:rsidRPr="001C7CD3">
        <w:rPr>
          <w:rStyle w:val="Underline2Char"/>
          <w:rFonts w:cs="Times New Roman"/>
        </w:rPr>
        <w:t>between</w:t>
      </w:r>
      <w:r w:rsidRPr="001C7CD3">
        <w:rPr>
          <w:rFonts w:cs="Times New Roman"/>
          <w:sz w:val="14"/>
        </w:rPr>
        <w:t xml:space="preserve"> </w:t>
      </w:r>
      <w:r w:rsidRPr="001C7CD3">
        <w:rPr>
          <w:rStyle w:val="Underline2Char"/>
          <w:rFonts w:cs="Times New Roman"/>
        </w:rPr>
        <w:t>nationalism, violence and resource sufficiency</w:t>
      </w:r>
      <w:r w:rsidRPr="001C7CD3">
        <w:rPr>
          <w:rFonts w:cs="Times New Roman"/>
          <w:sz w:val="14"/>
        </w:rPr>
        <w:t xml:space="preserve">. In the postwar period, </w:t>
      </w:r>
      <w:r w:rsidRPr="001C7CD3">
        <w:rPr>
          <w:rStyle w:val="StyleUnderline"/>
          <w:rFonts w:cs="Times New Roman"/>
        </w:rPr>
        <w:t>in order</w:t>
      </w:r>
      <w:r w:rsidRPr="001C7CD3">
        <w:rPr>
          <w:rFonts w:cs="Times New Roman"/>
          <w:sz w:val="14"/>
        </w:rPr>
        <w:t xml:space="preserve"> for the US, or Japan. or Europe </w:t>
      </w:r>
      <w:r w:rsidRPr="001C7CD3">
        <w:rPr>
          <w:rStyle w:val="StyleUnderline"/>
          <w:rFonts w:cs="Times New Roman"/>
        </w:rPr>
        <w:t>to get</w:t>
      </w:r>
      <w:r w:rsidRPr="001C7CD3">
        <w:rPr>
          <w:rFonts w:cs="Times New Roman"/>
          <w:sz w:val="14"/>
        </w:rPr>
        <w:t xml:space="preserve"> “their” </w:t>
      </w:r>
      <w:r w:rsidRPr="001C7CD3">
        <w:rPr>
          <w:rStyle w:val="StyleUnderline"/>
          <w:rFonts w:cs="Times New Roman"/>
        </w:rPr>
        <w:t>oil, they have not needed or wanted</w:t>
      </w:r>
      <w:r w:rsidRPr="001C7CD3">
        <w:rPr>
          <w:rFonts w:cs="Times New Roman"/>
          <w:sz w:val="14"/>
        </w:rPr>
        <w:t xml:space="preserve"> </w:t>
      </w:r>
      <w:r w:rsidRPr="001C7CD3">
        <w:rPr>
          <w:rStyle w:val="StyleUnderline"/>
          <w:rFonts w:cs="Times New Roman"/>
        </w:rPr>
        <w:t xml:space="preserve">to </w:t>
      </w:r>
      <w:r w:rsidRPr="001C7CD3">
        <w:rPr>
          <w:rStyle w:val="Underline2Char"/>
          <w:rFonts w:cs="Times New Roman"/>
        </w:rPr>
        <w:t>conquer</w:t>
      </w:r>
      <w:r w:rsidRPr="001C7CD3">
        <w:rPr>
          <w:rFonts w:cs="Times New Roman"/>
          <w:sz w:val="14"/>
        </w:rPr>
        <w:t xml:space="preserve"> or colonize </w:t>
      </w:r>
      <w:r w:rsidRPr="001C7CD3">
        <w:rPr>
          <w:rStyle w:val="Underline2Char"/>
          <w:rFonts w:cs="Times New Roman"/>
        </w:rPr>
        <w:t>lands</w:t>
      </w:r>
      <w:r w:rsidRPr="001C7CD3">
        <w:rPr>
          <w:rFonts w:cs="Times New Roman"/>
          <w:sz w:val="14"/>
        </w:rPr>
        <w:t xml:space="preserve"> </w:t>
      </w:r>
      <w:r w:rsidRPr="001C7CD3">
        <w:rPr>
          <w:rStyle w:val="StyleUnderline"/>
          <w:rFonts w:cs="Times New Roman"/>
        </w:rPr>
        <w:t>that held the oil</w:t>
      </w:r>
      <w:r w:rsidRPr="001C7CD3">
        <w:rPr>
          <w:rFonts w:cs="Times New Roman"/>
          <w:sz w:val="14"/>
        </w:rPr>
        <w:t xml:space="preserve">. </w:t>
      </w:r>
      <w:r w:rsidRPr="001C7CD3">
        <w:rPr>
          <w:rStyle w:val="Underline2Char"/>
          <w:rFonts w:cs="Times New Roman"/>
        </w:rPr>
        <w:t>Getting to this point has been a key goal of US global energy policy. encompassing</w:t>
      </w:r>
      <w:r w:rsidRPr="001C7CD3">
        <w:rPr>
          <w:rFonts w:cs="Times New Roman"/>
          <w:sz w:val="14"/>
        </w:rPr>
        <w:t xml:space="preserve"> an overarching framework for the US energy security worldview, namely </w:t>
      </w:r>
      <w:r w:rsidRPr="001C7CD3">
        <w:rPr>
          <w:rStyle w:val="Underline2Char"/>
          <w:rFonts w:cs="Times New Roman"/>
        </w:rPr>
        <w:t>the</w:t>
      </w:r>
      <w:r w:rsidRPr="001C7CD3">
        <w:rPr>
          <w:rFonts w:cs="Times New Roman"/>
          <w:sz w:val="14"/>
        </w:rPr>
        <w:t xml:space="preserve"> de-politicization and the </w:t>
      </w:r>
      <w:r w:rsidRPr="001C7CD3">
        <w:rPr>
          <w:rStyle w:val="Emphasis"/>
          <w:rFonts w:cs="Times New Roman"/>
        </w:rPr>
        <w:t>demilitarization of energy markets</w:t>
      </w:r>
      <w:r w:rsidRPr="001C7CD3">
        <w:rPr>
          <w:rFonts w:cs="Times New Roman"/>
          <w:sz w:val="14"/>
        </w:rPr>
        <w:t>, which particularly impacts oil and natural gas. ‘[</w:t>
      </w:r>
      <w:r w:rsidRPr="001C7CD3">
        <w:rPr>
          <w:rStyle w:val="StyleUnderline"/>
          <w:rFonts w:cs="Times New Roman"/>
        </w:rPr>
        <w:t>lie US certainly has a long record of dealings in order to install</w:t>
      </w:r>
      <w:r w:rsidRPr="001C7CD3">
        <w:rPr>
          <w:rFonts w:cs="Times New Roman"/>
          <w:sz w:val="14"/>
        </w:rPr>
        <w:t xml:space="preserve"> or support friendly </w:t>
      </w:r>
      <w:r w:rsidRPr="001C7CD3">
        <w:rPr>
          <w:rStyle w:val="StyleUnderline"/>
          <w:rFonts w:cs="Times New Roman"/>
        </w:rPr>
        <w:t>goveninwnts. whose energy policies have conformed to American goals</w:t>
      </w:r>
      <w:r w:rsidRPr="001C7CD3">
        <w:rPr>
          <w:rFonts w:cs="Times New Roman"/>
          <w:sz w:val="14"/>
        </w:rPr>
        <w:t xml:space="preserve"> and interests. The ousting of the government of Iran in 1953 is </w:t>
      </w:r>
      <w:r w:rsidRPr="001C7CD3">
        <w:rPr>
          <w:rStyle w:val="StyleUnderline"/>
          <w:rFonts w:cs="Times New Roman"/>
        </w:rPr>
        <w:t>a notable example</w:t>
      </w:r>
      <w:r w:rsidRPr="001C7CD3">
        <w:rPr>
          <w:rFonts w:cs="Times New Roman"/>
          <w:sz w:val="14"/>
        </w:rPr>
        <w:t xml:space="preserve"> of this. More recently, </w:t>
      </w:r>
      <w:r w:rsidRPr="001C7CD3">
        <w:rPr>
          <w:rStyle w:val="StyleUnderline"/>
          <w:rFonts w:cs="Times New Roman"/>
        </w:rPr>
        <w:t>the US-led war in</w:t>
      </w:r>
      <w:r w:rsidRPr="001C7CD3">
        <w:rPr>
          <w:rFonts w:cs="Times New Roman"/>
          <w:sz w:val="14"/>
        </w:rPr>
        <w:t xml:space="preserve"> 1991 to remove Saddam Hussein’s </w:t>
      </w:r>
      <w:r w:rsidRPr="001C7CD3">
        <w:rPr>
          <w:rStyle w:val="StyleUnderline"/>
          <w:rFonts w:cs="Times New Roman"/>
        </w:rPr>
        <w:t>Iraq</w:t>
      </w:r>
      <w:r w:rsidRPr="001C7CD3">
        <w:rPr>
          <w:rFonts w:cs="Times New Roman"/>
          <w:sz w:val="14"/>
        </w:rPr>
        <w:t xml:space="preserve"> from Kuwait, and push back Iraq lest it become too dominant in che region and control such a large share of the world’s petroleum reserves, was indeed a massive 111(1 violent </w:t>
      </w:r>
      <w:proofErr w:type="gramStart"/>
      <w:r w:rsidRPr="001C7CD3">
        <w:rPr>
          <w:rFonts w:cs="Times New Roman"/>
          <w:sz w:val="14"/>
        </w:rPr>
        <w:t>undert.ikmg</w:t>
      </w:r>
      <w:proofErr w:type="gramEnd"/>
      <w:r w:rsidRPr="001C7CD3">
        <w:rPr>
          <w:rFonts w:cs="Times New Roman"/>
          <w:sz w:val="14"/>
        </w:rPr>
        <w:t xml:space="preserve">. These actions certainly helped to sustain US power, as well as control over how the global oil market would operate. </w:t>
      </w:r>
      <w:r w:rsidRPr="001C7CD3">
        <w:rPr>
          <w:rStyle w:val="StyleUnderline"/>
          <w:rFonts w:cs="Times New Roman"/>
        </w:rPr>
        <w:t>Nonetheless</w:t>
      </w:r>
      <w:r w:rsidRPr="001C7CD3">
        <w:rPr>
          <w:rFonts w:cs="Times New Roman"/>
          <w:sz w:val="14"/>
        </w:rPr>
        <w:t xml:space="preserve">, </w:t>
      </w:r>
      <w:r w:rsidRPr="001C7CD3">
        <w:rPr>
          <w:rStyle w:val="StyleUnderline"/>
          <w:rFonts w:cs="Times New Roman"/>
        </w:rPr>
        <w:t xml:space="preserve">these examples are a </w:t>
      </w:r>
      <w:r w:rsidRPr="001C7CD3">
        <w:rPr>
          <w:rStyle w:val="Underline2Char"/>
          <w:rFonts w:cs="Times New Roman"/>
        </w:rPr>
        <w:t>far cry</w:t>
      </w:r>
      <w:r w:rsidRPr="001C7CD3">
        <w:rPr>
          <w:rFonts w:cs="Times New Roman"/>
          <w:sz w:val="14"/>
        </w:rPr>
        <w:t xml:space="preserve"> from Japan’s Greater hast—Asia Co—Prosperity Sphere of the 1930s and </w:t>
      </w:r>
      <w:r w:rsidRPr="001C7CD3">
        <w:rPr>
          <w:rStyle w:val="StyleUnderline"/>
          <w:rFonts w:cs="Times New Roman"/>
        </w:rPr>
        <w:t>1940s, in which Japan sought to conquer</w:t>
      </w:r>
      <w:r w:rsidRPr="001C7CD3">
        <w:rPr>
          <w:rFonts w:cs="Times New Roman"/>
          <w:sz w:val="14"/>
        </w:rPr>
        <w:t xml:space="preserve"> and control most of East </w:t>
      </w:r>
      <w:r w:rsidRPr="001C7CD3">
        <w:rPr>
          <w:rStyle w:val="StyleUnderline"/>
          <w:rFonts w:cs="Times New Roman"/>
        </w:rPr>
        <w:t>Asia</w:t>
      </w:r>
      <w:r w:rsidRPr="001C7CD3">
        <w:rPr>
          <w:rFonts w:cs="Times New Roman"/>
          <w:sz w:val="14"/>
        </w:rPr>
        <w:t xml:space="preserve"> and the Western Pacific </w:t>
      </w:r>
      <w:r w:rsidRPr="001C7CD3">
        <w:rPr>
          <w:rStyle w:val="StyleUnderline"/>
          <w:rFonts w:cs="Times New Roman"/>
        </w:rPr>
        <w:t>to ensure its economic security and self— sufficiency</w:t>
      </w:r>
      <w:r w:rsidRPr="001C7CD3">
        <w:rPr>
          <w:rFonts w:cs="Times New Roman"/>
          <w:sz w:val="14"/>
        </w:rPr>
        <w:t>. ‘</w:t>
      </w:r>
      <w:r w:rsidRPr="001C7CD3">
        <w:rPr>
          <w:rStyle w:val="StyleUnderline"/>
          <w:rFonts w:cs="Times New Roman"/>
        </w:rPr>
        <w:t>The US has not sought outright control of Iranian or Iraqi land and</w:t>
      </w:r>
      <w:r w:rsidRPr="001C7CD3">
        <w:rPr>
          <w:rFonts w:cs="Times New Roman"/>
          <w:sz w:val="14"/>
        </w:rPr>
        <w:t xml:space="preserve"> </w:t>
      </w:r>
      <w:r w:rsidRPr="001C7CD3">
        <w:rPr>
          <w:rStyle w:val="StyleUnderline"/>
          <w:rFonts w:cs="Times New Roman"/>
        </w:rPr>
        <w:t>oil</w:t>
      </w:r>
      <w:r w:rsidRPr="001C7CD3">
        <w:rPr>
          <w:rFonts w:cs="Times New Roman"/>
          <w:sz w:val="14"/>
        </w:rPr>
        <w:t xml:space="preserve"> resources—for itself or for US oil companies—in a way that Japan did in East Asia. </w:t>
      </w:r>
      <w:r w:rsidRPr="001C7CD3">
        <w:rPr>
          <w:rStyle w:val="Underline2Char"/>
          <w:rFonts w:cs="Times New Roman"/>
        </w:rPr>
        <w:t>The levels of violence, insecurity, destruction and disorder between the two</w:t>
      </w:r>
      <w:r w:rsidRPr="001C7CD3">
        <w:rPr>
          <w:rFonts w:cs="Times New Roman"/>
          <w:sz w:val="14"/>
        </w:rPr>
        <w:t xml:space="preserve"> </w:t>
      </w:r>
      <w:r w:rsidRPr="001C7CD3">
        <w:rPr>
          <w:rStyle w:val="Underline2Char"/>
          <w:rFonts w:cs="Times New Roman"/>
        </w:rPr>
        <w:t xml:space="preserve">eras are </w:t>
      </w:r>
      <w:r w:rsidRPr="001C7CD3">
        <w:rPr>
          <w:rStyle w:val="Emphasis"/>
          <w:rFonts w:cs="Times New Roman"/>
        </w:rPr>
        <w:t>incomparable</w:t>
      </w:r>
      <w:r w:rsidRPr="001C7CD3">
        <w:rPr>
          <w:rFonts w:cs="Times New Roman"/>
          <w:sz w:val="14"/>
        </w:rPr>
        <w:t xml:space="preserve">. </w:t>
      </w:r>
      <w:r w:rsidRPr="001C7CD3">
        <w:rPr>
          <w:rStyle w:val="Underline2Char"/>
          <w:rFonts w:cs="Times New Roman"/>
        </w:rPr>
        <w:t>One may argue that the pre—World War II period was a</w:t>
      </w:r>
      <w:r w:rsidRPr="001C7CD3">
        <w:rPr>
          <w:rFonts w:cs="Times New Roman"/>
          <w:sz w:val="14"/>
        </w:rPr>
        <w:t xml:space="preserve"> </w:t>
      </w:r>
      <w:r w:rsidRPr="001C7CD3">
        <w:rPr>
          <w:rStyle w:val="Underline2Char"/>
          <w:rFonts w:cs="Times New Roman"/>
        </w:rPr>
        <w:t xml:space="preserve">different world, but </w:t>
      </w:r>
      <w:r w:rsidRPr="001C7CD3">
        <w:rPr>
          <w:rStyle w:val="Emphasis"/>
          <w:rFonts w:cs="Times New Roman"/>
        </w:rPr>
        <w:t>that is exactly the point</w:t>
      </w:r>
      <w:r w:rsidRPr="001C7CD3">
        <w:rPr>
          <w:rFonts w:cs="Times New Roman"/>
          <w:sz w:val="14"/>
        </w:rPr>
        <w:t xml:space="preserve">. It was. </w:t>
      </w:r>
      <w:r w:rsidRPr="001C7CD3">
        <w:rPr>
          <w:rStyle w:val="Underline2Char"/>
          <w:rFonts w:cs="Times New Roman"/>
        </w:rPr>
        <w:t>Now, the US and others can largely rely on markets to meet their energy needs</w:t>
      </w:r>
      <w:r w:rsidRPr="001C7CD3">
        <w:rPr>
          <w:rFonts w:cs="Times New Roman"/>
          <w:sz w:val="14"/>
        </w:rPr>
        <w:t xml:space="preserve">, and even if the US penodi— cally favors one government over another in a particular country, such t’avoricisni is. according to a US—centered viewpoint, aimed at ensuring countries operate within the trading mies and international norms that govern a more liberal trad— ing and economic order. US policy by this fomulation has not been designed to ensure exclusive </w:t>
      </w:r>
      <w:r w:rsidRPr="001C7CD3">
        <w:rPr>
          <w:rStyle w:val="Underline2Char"/>
          <w:rFonts w:cs="Times New Roman"/>
        </w:rPr>
        <w:t>American</w:t>
      </w:r>
      <w:r w:rsidRPr="001C7CD3">
        <w:rPr>
          <w:rFonts w:cs="Times New Roman"/>
          <w:sz w:val="14"/>
        </w:rPr>
        <w:t xml:space="preserve"> access to </w:t>
      </w:r>
      <w:r w:rsidRPr="001C7CD3">
        <w:rPr>
          <w:rStyle w:val="Underline2Char"/>
          <w:rFonts w:cs="Times New Roman"/>
        </w:rPr>
        <w:t>oil resources</w:t>
      </w:r>
      <w:r w:rsidRPr="001C7CD3">
        <w:rPr>
          <w:rFonts w:cs="Times New Roman"/>
          <w:sz w:val="14"/>
        </w:rPr>
        <w:t xml:space="preserve">, or even to assure that contracts go to American companies. Instead, its broad objectives have largely been aimed toward </w:t>
      </w:r>
      <w:r w:rsidRPr="001C7CD3">
        <w:rPr>
          <w:rStyle w:val="Underline2Char"/>
          <w:rFonts w:cs="Times New Roman"/>
        </w:rPr>
        <w:t>assur</w:t>
      </w:r>
      <w:r w:rsidRPr="001C7CD3">
        <w:rPr>
          <w:rFonts w:cs="Times New Roman"/>
          <w:sz w:val="14"/>
        </w:rPr>
        <w:t xml:space="preserve">ing </w:t>
      </w:r>
      <w:r w:rsidRPr="001C7CD3">
        <w:rPr>
          <w:rStyle w:val="Underline2Char"/>
          <w:rFonts w:cs="Times New Roman"/>
        </w:rPr>
        <w:t xml:space="preserve">that a global energy market can </w:t>
      </w:r>
      <w:r w:rsidRPr="001C7CD3">
        <w:rPr>
          <w:rStyle w:val="Emphasis"/>
          <w:rFonts w:cs="Times New Roman"/>
        </w:rPr>
        <w:t>continue to function</w:t>
      </w:r>
      <w:r w:rsidRPr="001C7CD3">
        <w:rPr>
          <w:rFonts w:cs="Times New Roman"/>
          <w:sz w:val="14"/>
        </w:rPr>
        <w:t xml:space="preserve">. In other words, it uses policy and state power to allow a market to allocate oil resources, rather than using policy and power to supplant a global oil market. According to chis understanding, the United States characterizes its policy as one aimed not only at promoting its own interests. hut a larger, general interest that benefits others (though it is often the conceit ot the powerful to assUme that other countncs do in fact, or at least should, share their interests). </w:t>
      </w:r>
      <w:r w:rsidRPr="001C7CD3">
        <w:rPr>
          <w:rStyle w:val="Underline2Char"/>
          <w:rFonts w:cs="Times New Roman"/>
        </w:rPr>
        <w:t xml:space="preserve">With respect to energy. this system may be starting to </w:t>
      </w:r>
      <w:r w:rsidRPr="001C7CD3">
        <w:rPr>
          <w:rStyle w:val="Emphasis"/>
          <w:rFonts w:cs="Times New Roman"/>
        </w:rPr>
        <w:t>show signs of breaking</w:t>
      </w:r>
      <w:r w:rsidRPr="001C7CD3">
        <w:rPr>
          <w:rFonts w:cs="Times New Roman"/>
          <w:sz w:val="14"/>
        </w:rPr>
        <w:t xml:space="preserve"> </w:t>
      </w:r>
      <w:r w:rsidRPr="001C7CD3">
        <w:rPr>
          <w:rStyle w:val="Emphasis"/>
          <w:rFonts w:cs="Times New Roman"/>
        </w:rPr>
        <w:t>down</w:t>
      </w:r>
      <w:r w:rsidRPr="001C7CD3">
        <w:rPr>
          <w:rFonts w:cs="Times New Roman"/>
          <w:sz w:val="14"/>
        </w:rPr>
        <w:t xml:space="preserve">. </w:t>
      </w:r>
      <w:r w:rsidRPr="001C7CD3">
        <w:rPr>
          <w:rStyle w:val="Underline2Char"/>
          <w:rFonts w:cs="Times New Roman"/>
        </w:rPr>
        <w:t>The demand for oil and natural gas</w:t>
      </w:r>
      <w:r w:rsidRPr="001C7CD3">
        <w:rPr>
          <w:rFonts w:cs="Times New Roman"/>
          <w:sz w:val="14"/>
        </w:rPr>
        <w:t xml:space="preserve"> around the world </w:t>
      </w:r>
      <w:r w:rsidRPr="001C7CD3">
        <w:rPr>
          <w:rStyle w:val="Underline2Char"/>
          <w:rFonts w:cs="Times New Roman"/>
        </w:rPr>
        <w:t xml:space="preserve">is </w:t>
      </w:r>
      <w:proofErr w:type="gramStart"/>
      <w:r w:rsidRPr="001C7CD3">
        <w:rPr>
          <w:rStyle w:val="Emphasis"/>
          <w:rFonts w:cs="Times New Roman"/>
        </w:rPr>
        <w:t>growing</w:t>
      </w:r>
      <w:r w:rsidRPr="001C7CD3">
        <w:rPr>
          <w:rStyle w:val="Underline2Char"/>
          <w:rFonts w:cs="Times New Roman"/>
        </w:rPr>
        <w:t>, and</w:t>
      </w:r>
      <w:proofErr w:type="gramEnd"/>
      <w:r w:rsidRPr="001C7CD3">
        <w:rPr>
          <w:rStyle w:val="Underline2Char"/>
          <w:rFonts w:cs="Times New Roman"/>
        </w:rPr>
        <w:t xml:space="preserve"> is</w:t>
      </w:r>
      <w:r w:rsidRPr="001C7CD3">
        <w:rPr>
          <w:rFonts w:cs="Times New Roman"/>
          <w:sz w:val="14"/>
        </w:rPr>
        <w:t xml:space="preserve"> </w:t>
      </w:r>
      <w:r w:rsidRPr="001C7CD3">
        <w:rPr>
          <w:rStyle w:val="Underline2Char"/>
          <w:rFonts w:cs="Times New Roman"/>
        </w:rPr>
        <w:t>expected to</w:t>
      </w:r>
      <w:r w:rsidRPr="001C7CD3">
        <w:rPr>
          <w:rFonts w:cs="Times New Roman"/>
          <w:sz w:val="14"/>
        </w:rPr>
        <w:t xml:space="preserve"> do so </w:t>
      </w:r>
      <w:r w:rsidRPr="001C7CD3">
        <w:rPr>
          <w:rStyle w:val="Underline2Char"/>
          <w:rFonts w:cs="Times New Roman"/>
        </w:rPr>
        <w:t>for a long time</w:t>
      </w:r>
      <w:r w:rsidRPr="001C7CD3">
        <w:rPr>
          <w:rFonts w:cs="Times New Roman"/>
          <w:sz w:val="14"/>
        </w:rPr>
        <w:t xml:space="preserve">. </w:t>
      </w:r>
      <w:r w:rsidRPr="001C7CD3">
        <w:rPr>
          <w:rStyle w:val="StyleUnderline"/>
          <w:rFonts w:cs="Times New Roman"/>
        </w:rPr>
        <w:t>The</w:t>
      </w:r>
      <w:r w:rsidRPr="001C7CD3">
        <w:rPr>
          <w:rFonts w:cs="Times New Roman"/>
          <w:sz w:val="14"/>
        </w:rPr>
        <w:t xml:space="preserve"> US </w:t>
      </w:r>
      <w:r w:rsidRPr="001C7CD3">
        <w:rPr>
          <w:rStyle w:val="Emphasis"/>
          <w:rFonts w:cs="Times New Roman"/>
        </w:rPr>
        <w:t>E</w:t>
      </w:r>
      <w:r w:rsidRPr="001C7CD3">
        <w:rPr>
          <w:rFonts w:cs="Times New Roman"/>
          <w:sz w:val="14"/>
        </w:rPr>
        <w:t xml:space="preserve">nergy </w:t>
      </w:r>
      <w:r w:rsidRPr="001C7CD3">
        <w:rPr>
          <w:rStyle w:val="Emphasis"/>
          <w:rFonts w:cs="Times New Roman"/>
        </w:rPr>
        <w:t>I</w:t>
      </w:r>
      <w:r w:rsidRPr="001C7CD3">
        <w:rPr>
          <w:rFonts w:cs="Times New Roman"/>
          <w:sz w:val="14"/>
        </w:rPr>
        <w:t xml:space="preserve">nformation </w:t>
      </w:r>
      <w:r w:rsidRPr="001C7CD3">
        <w:rPr>
          <w:rStyle w:val="Emphasis"/>
          <w:rFonts w:cs="Times New Roman"/>
        </w:rPr>
        <w:t>A</w:t>
      </w:r>
      <w:r w:rsidRPr="001C7CD3">
        <w:rPr>
          <w:rFonts w:cs="Times New Roman"/>
          <w:sz w:val="14"/>
        </w:rPr>
        <w:t xml:space="preserve">dministration </w:t>
      </w:r>
      <w:r w:rsidRPr="001C7CD3">
        <w:rPr>
          <w:rStyle w:val="StyleUnderline"/>
          <w:rFonts w:cs="Times New Roman"/>
        </w:rPr>
        <w:t>projects that global oil demand will rise from 87</w:t>
      </w:r>
      <w:r w:rsidRPr="001C7CD3">
        <w:rPr>
          <w:rFonts w:cs="Times New Roman"/>
          <w:sz w:val="14"/>
        </w:rPr>
        <w:t xml:space="preserve"> million hhl/day </w:t>
      </w:r>
      <w:r w:rsidRPr="001C7CD3">
        <w:rPr>
          <w:rStyle w:val="StyleUnderline"/>
          <w:rFonts w:cs="Times New Roman"/>
        </w:rPr>
        <w:t>to 119 million</w:t>
      </w:r>
      <w:r w:rsidRPr="001C7CD3">
        <w:rPr>
          <w:rFonts w:cs="Times New Roman"/>
          <w:sz w:val="14"/>
        </w:rPr>
        <w:t xml:space="preserve"> </w:t>
      </w:r>
      <w:r w:rsidRPr="001C7CD3">
        <w:rPr>
          <w:rStyle w:val="StyleUnderline"/>
          <w:rFonts w:cs="Times New Roman"/>
        </w:rPr>
        <w:t>bbl/day by 2040</w:t>
      </w:r>
      <w:r w:rsidRPr="001C7CD3">
        <w:rPr>
          <w:rFonts w:cs="Times New Roman"/>
          <w:sz w:val="14"/>
        </w:rPr>
        <w:t xml:space="preserve">. With respect to </w:t>
      </w:r>
      <w:r w:rsidRPr="001C7CD3">
        <w:rPr>
          <w:rStyle w:val="StyleUnderline"/>
          <w:rFonts w:cs="Times New Roman"/>
        </w:rPr>
        <w:t>natural gas, demand is expected to rise from</w:t>
      </w:r>
      <w:r w:rsidRPr="001C7CD3">
        <w:rPr>
          <w:rFonts w:cs="Times New Roman"/>
          <w:sz w:val="14"/>
        </w:rPr>
        <w:t xml:space="preserve"> </w:t>
      </w:r>
      <w:r w:rsidRPr="001C7CD3">
        <w:rPr>
          <w:rStyle w:val="StyleUnderline"/>
          <w:rFonts w:cs="Times New Roman"/>
        </w:rPr>
        <w:t>118 to 185 trillion cubic feet in the same timeframe</w:t>
      </w:r>
      <w:r w:rsidRPr="001C7CD3">
        <w:rPr>
          <w:rFonts w:cs="Times New Roman"/>
          <w:sz w:val="14"/>
        </w:rPr>
        <w:t xml:space="preserve">. </w:t>
      </w:r>
      <w:r w:rsidRPr="001C7CD3">
        <w:rPr>
          <w:rStyle w:val="Underline2Char"/>
          <w:rFonts w:cs="Times New Roman"/>
        </w:rPr>
        <w:t xml:space="preserve">In the </w:t>
      </w:r>
      <w:proofErr w:type="gramStart"/>
      <w:r w:rsidRPr="001C7CD3">
        <w:rPr>
          <w:rStyle w:val="Underline2Char"/>
          <w:rFonts w:cs="Times New Roman"/>
        </w:rPr>
        <w:t>efforts</w:t>
      </w:r>
      <w:proofErr w:type="gramEnd"/>
      <w:r w:rsidRPr="001C7CD3">
        <w:rPr>
          <w:rStyle w:val="Underline2Char"/>
          <w:rFonts w:cs="Times New Roman"/>
        </w:rPr>
        <w:t xml:space="preserve"> states are</w:t>
      </w:r>
      <w:r w:rsidRPr="001C7CD3">
        <w:rPr>
          <w:rFonts w:cs="Times New Roman"/>
          <w:sz w:val="14"/>
        </w:rPr>
        <w:t xml:space="preserve"> </w:t>
      </w:r>
      <w:r w:rsidRPr="001C7CD3">
        <w:rPr>
          <w:rStyle w:val="Underline2Char"/>
          <w:rFonts w:cs="Times New Roman"/>
        </w:rPr>
        <w:t>making to ensure that they will have sufficient and reliable</w:t>
      </w:r>
      <w:r w:rsidRPr="001C7CD3">
        <w:rPr>
          <w:rFonts w:cs="Times New Roman"/>
          <w:sz w:val="14"/>
        </w:rPr>
        <w:t xml:space="preserve"> energy supplies—and this means largely </w:t>
      </w:r>
      <w:r w:rsidRPr="001C7CD3">
        <w:rPr>
          <w:rStyle w:val="Underline2Char"/>
          <w:rFonts w:cs="Times New Roman"/>
        </w:rPr>
        <w:t>oil and natural gas—to fuel their economies</w:t>
      </w:r>
      <w:r w:rsidRPr="001C7CD3">
        <w:rPr>
          <w:rFonts w:cs="Times New Roman"/>
          <w:sz w:val="14"/>
        </w:rPr>
        <w:t xml:space="preserve">, it appears that </w:t>
      </w:r>
      <w:r w:rsidRPr="001C7CD3">
        <w:rPr>
          <w:rStyle w:val="Underline2Char"/>
          <w:rFonts w:cs="Times New Roman"/>
        </w:rPr>
        <w:t xml:space="preserve">nationalism is becoming </w:t>
      </w:r>
      <w:r w:rsidRPr="001C7CD3">
        <w:rPr>
          <w:rStyle w:val="Emphasis"/>
          <w:rFonts w:cs="Times New Roman"/>
        </w:rPr>
        <w:t>increasingly tied to</w:t>
      </w:r>
      <w:r w:rsidRPr="001C7CD3">
        <w:rPr>
          <w:rFonts w:cs="Times New Roman"/>
          <w:sz w:val="14"/>
        </w:rPr>
        <w:t xml:space="preserve"> the problem of </w:t>
      </w:r>
      <w:r w:rsidRPr="001C7CD3">
        <w:rPr>
          <w:rStyle w:val="Emphasis"/>
          <w:rFonts w:cs="Times New Roman"/>
        </w:rPr>
        <w:t>resource sufficiency</w:t>
      </w:r>
      <w:r w:rsidRPr="001C7CD3">
        <w:rPr>
          <w:rFonts w:cs="Times New Roman"/>
          <w:sz w:val="14"/>
        </w:rPr>
        <w:t xml:space="preserve">. </w:t>
      </w:r>
      <w:r w:rsidRPr="001C7CD3">
        <w:rPr>
          <w:rStyle w:val="Underline2Char"/>
          <w:rFonts w:cs="Times New Roman"/>
        </w:rPr>
        <w:t>Countries, including the United States, want “their</w:t>
      </w:r>
      <w:r w:rsidRPr="001C7CD3">
        <w:rPr>
          <w:rFonts w:cs="Times New Roman"/>
          <w:sz w:val="14"/>
        </w:rPr>
        <w:t xml:space="preserve">” </w:t>
      </w:r>
      <w:r w:rsidRPr="001C7CD3">
        <w:rPr>
          <w:rStyle w:val="Underline2Char"/>
          <w:rFonts w:cs="Times New Roman"/>
        </w:rPr>
        <w:t>oil and</w:t>
      </w:r>
      <w:r w:rsidRPr="001C7CD3">
        <w:rPr>
          <w:rFonts w:cs="Times New Roman"/>
          <w:sz w:val="14"/>
        </w:rPr>
        <w:t xml:space="preserve"> natural </w:t>
      </w:r>
      <w:r w:rsidRPr="001C7CD3">
        <w:rPr>
          <w:rStyle w:val="Underline2Char"/>
          <w:rFonts w:cs="Times New Roman"/>
        </w:rPr>
        <w:t>gas, and</w:t>
      </w:r>
      <w:r w:rsidRPr="001C7CD3">
        <w:rPr>
          <w:rFonts w:cs="Times New Roman"/>
          <w:sz w:val="14"/>
        </w:rPr>
        <w:t xml:space="preserve"> are </w:t>
      </w:r>
      <w:r w:rsidRPr="001C7CD3">
        <w:rPr>
          <w:rStyle w:val="Underline2Char"/>
          <w:rFonts w:cs="Times New Roman"/>
        </w:rPr>
        <w:t xml:space="preserve">increasingly </w:t>
      </w:r>
      <w:r w:rsidRPr="001C7CD3">
        <w:rPr>
          <w:rStyle w:val="Emphasis"/>
          <w:rFonts w:cs="Times New Roman"/>
        </w:rPr>
        <w:t>see</w:t>
      </w:r>
      <w:r w:rsidRPr="001C7CD3">
        <w:rPr>
          <w:rFonts w:cs="Times New Roman"/>
          <w:sz w:val="14"/>
        </w:rPr>
        <w:t xml:space="preserve">ing energy </w:t>
      </w:r>
      <w:r w:rsidRPr="001C7CD3">
        <w:rPr>
          <w:rStyle w:val="Emphasis"/>
          <w:rFonts w:cs="Times New Roman"/>
        </w:rPr>
        <w:t>acquisition as</w:t>
      </w:r>
      <w:r w:rsidRPr="001C7CD3">
        <w:rPr>
          <w:rFonts w:cs="Times New Roman"/>
          <w:sz w:val="14"/>
        </w:rPr>
        <w:t xml:space="preserve"> a</w:t>
      </w:r>
      <w:r w:rsidRPr="001C7CD3">
        <w:rPr>
          <w:rStyle w:val="Underline2Char"/>
          <w:rFonts w:cs="Times New Roman"/>
        </w:rPr>
        <w:t xml:space="preserve"> </w:t>
      </w:r>
      <w:r w:rsidRPr="001C7CD3">
        <w:rPr>
          <w:rStyle w:val="Emphasis"/>
          <w:rFonts w:cs="Times New Roman"/>
        </w:rPr>
        <w:t>zero-sum</w:t>
      </w:r>
      <w:r w:rsidRPr="001C7CD3">
        <w:rPr>
          <w:rFonts w:cs="Times New Roman"/>
          <w:sz w:val="14"/>
        </w:rPr>
        <w:t xml:space="preserve"> game. </w:t>
      </w:r>
      <w:r w:rsidRPr="001C7CD3">
        <w:rPr>
          <w:rStyle w:val="Underline2Char"/>
          <w:rFonts w:cs="Times New Roman"/>
        </w:rPr>
        <w:t>This is what drove the Russian expedition to the North Pole</w:t>
      </w:r>
      <w:r w:rsidRPr="001C7CD3">
        <w:rPr>
          <w:rFonts w:cs="Times New Roman"/>
          <w:sz w:val="14"/>
        </w:rPr>
        <w:t xml:space="preserve">, a development that Michael Klare calls “the race for what’s left,” and Britain’s Daily Tehraph characterized as </w:t>
      </w:r>
      <w:r w:rsidRPr="001C7CD3">
        <w:rPr>
          <w:rStyle w:val="StyleUnderline"/>
          <w:rFonts w:cs="Times New Roman"/>
        </w:rPr>
        <w:t>the beginning</w:t>
      </w:r>
      <w:r w:rsidRPr="001C7CD3">
        <w:rPr>
          <w:rFonts w:cs="Times New Roman"/>
          <w:sz w:val="14"/>
        </w:rPr>
        <w:t xml:space="preserve"> </w:t>
      </w:r>
      <w:r w:rsidRPr="001C7CD3">
        <w:rPr>
          <w:rStyle w:val="StyleUnderline"/>
          <w:rFonts w:cs="Times New Roman"/>
        </w:rPr>
        <w:t xml:space="preserve">of “the worlds </w:t>
      </w:r>
      <w:r w:rsidRPr="001C7CD3">
        <w:rPr>
          <w:rStyle w:val="Emphasis"/>
          <w:rFonts w:cs="Times New Roman"/>
        </w:rPr>
        <w:t>last colonial scramble</w:t>
      </w:r>
      <w:r w:rsidRPr="001C7CD3">
        <w:rPr>
          <w:rFonts w:cs="Times New Roman"/>
          <w:sz w:val="14"/>
        </w:rPr>
        <w:t xml:space="preserve">.”4 </w:t>
      </w:r>
      <w:r w:rsidRPr="001C7CD3">
        <w:rPr>
          <w:rStyle w:val="StyleUnderline"/>
          <w:rFonts w:cs="Times New Roman"/>
        </w:rPr>
        <w:t>It is what drives</w:t>
      </w:r>
      <w:r w:rsidRPr="001C7CD3">
        <w:rPr>
          <w:rFonts w:cs="Times New Roman"/>
          <w:sz w:val="14"/>
        </w:rPr>
        <w:t xml:space="preserve"> </w:t>
      </w:r>
      <w:r w:rsidRPr="001C7CD3">
        <w:rPr>
          <w:rStyle w:val="Underline2Char"/>
          <w:rFonts w:cs="Times New Roman"/>
        </w:rPr>
        <w:t>America’</w:t>
      </w:r>
      <w:r w:rsidRPr="001C7CD3">
        <w:rPr>
          <w:rFonts w:cs="Times New Roman"/>
          <w:sz w:val="14"/>
        </w:rPr>
        <w:t xml:space="preserve">s goal of </w:t>
      </w:r>
      <w:r w:rsidRPr="001C7CD3">
        <w:rPr>
          <w:rStyle w:val="Underline2Char"/>
          <w:rFonts w:cs="Times New Roman"/>
        </w:rPr>
        <w:t>seeking</w:t>
      </w:r>
      <w:r w:rsidRPr="001C7CD3">
        <w:rPr>
          <w:rFonts w:cs="Times New Roman"/>
          <w:sz w:val="14"/>
        </w:rPr>
        <w:t xml:space="preserve"> to deny regional </w:t>
      </w:r>
      <w:r w:rsidRPr="001C7CD3">
        <w:rPr>
          <w:rStyle w:val="Underline2Char"/>
          <w:rFonts w:cs="Times New Roman"/>
        </w:rPr>
        <w:t>power</w:t>
      </w:r>
      <w:r w:rsidRPr="001C7CD3">
        <w:rPr>
          <w:rFonts w:cs="Times New Roman"/>
          <w:sz w:val="14"/>
        </w:rPr>
        <w:t xml:space="preserve"> and influence </w:t>
      </w:r>
      <w:r w:rsidRPr="001C7CD3">
        <w:rPr>
          <w:rStyle w:val="Underline2Char"/>
          <w:rFonts w:cs="Times New Roman"/>
        </w:rPr>
        <w:t>in the</w:t>
      </w:r>
      <w:r w:rsidRPr="001C7CD3">
        <w:rPr>
          <w:rFonts w:cs="Times New Roman"/>
          <w:sz w:val="14"/>
        </w:rPr>
        <w:t xml:space="preserve"> Persian </w:t>
      </w:r>
      <w:r w:rsidRPr="001C7CD3">
        <w:rPr>
          <w:rStyle w:val="Underline2Char"/>
          <w:rFonts w:cs="Times New Roman"/>
        </w:rPr>
        <w:t>Gulf</w:t>
      </w:r>
      <w:r w:rsidRPr="001C7CD3">
        <w:rPr>
          <w:rFonts w:cs="Times New Roman"/>
          <w:sz w:val="14"/>
        </w:rPr>
        <w:t xml:space="preserve"> to other major powers, while trying to bolster its own. </w:t>
      </w:r>
      <w:r w:rsidRPr="001C7CD3">
        <w:rPr>
          <w:rStyle w:val="StyleUnderline"/>
          <w:rFonts w:cs="Times New Roman"/>
        </w:rPr>
        <w:t>It is what drives</w:t>
      </w:r>
      <w:r w:rsidRPr="001C7CD3">
        <w:rPr>
          <w:rStyle w:val="Underline2Char"/>
          <w:rFonts w:cs="Times New Roman"/>
        </w:rPr>
        <w:t xml:space="preserve"> China’s vast undertakings in</w:t>
      </w:r>
      <w:r w:rsidRPr="001C7CD3">
        <w:rPr>
          <w:rFonts w:cs="Times New Roman"/>
          <w:sz w:val="14"/>
        </w:rPr>
        <w:t xml:space="preserve"> </w:t>
      </w:r>
      <w:r w:rsidRPr="001C7CD3">
        <w:rPr>
          <w:rStyle w:val="Underline2Char"/>
          <w:rFonts w:cs="Times New Roman"/>
        </w:rPr>
        <w:t>Africa and</w:t>
      </w:r>
      <w:r w:rsidRPr="001C7CD3">
        <w:rPr>
          <w:rFonts w:cs="Times New Roman"/>
          <w:sz w:val="14"/>
        </w:rPr>
        <w:t xml:space="preserve"> Central </w:t>
      </w:r>
      <w:r w:rsidRPr="001C7CD3">
        <w:rPr>
          <w:rStyle w:val="Underline2Char"/>
          <w:rFonts w:cs="Times New Roman"/>
        </w:rPr>
        <w:t>Asia</w:t>
      </w:r>
      <w:r w:rsidRPr="001C7CD3">
        <w:rPr>
          <w:rFonts w:cs="Times New Roman"/>
          <w:sz w:val="14"/>
        </w:rPr>
        <w:t xml:space="preserve"> to secure energy resources through state-to-state contracts and direct pipelines. Unfortunately, </w:t>
      </w:r>
      <w:r w:rsidRPr="001C7CD3">
        <w:rPr>
          <w:rStyle w:val="Underline2Char"/>
          <w:rFonts w:cs="Times New Roman"/>
        </w:rPr>
        <w:t xml:space="preserve">this trend seems </w:t>
      </w:r>
      <w:r w:rsidRPr="001C7CD3">
        <w:rPr>
          <w:rStyle w:val="Emphasis"/>
          <w:rFonts w:cs="Times New Roman"/>
        </w:rPr>
        <w:t>likely to increase</w:t>
      </w:r>
      <w:r w:rsidRPr="001C7CD3">
        <w:rPr>
          <w:rFonts w:cs="Times New Roman"/>
          <w:sz w:val="14"/>
        </w:rPr>
        <w:t xml:space="preserve">. Oil-Fueled Conflict If the United States, China and others seek to acquire and use the massive quuititles of thc same fossil flicis the world has used tor the last 100 years, and to consume energy at the level they expect and want, while at the same time adding to the mix the </w:t>
      </w:r>
      <w:r w:rsidRPr="001C7CD3">
        <w:rPr>
          <w:rStyle w:val="Underline2Char"/>
          <w:rFonts w:cs="Times New Roman"/>
        </w:rPr>
        <w:t>nationalistic fears and assertions</w:t>
      </w:r>
      <w:r w:rsidRPr="001C7CD3">
        <w:rPr>
          <w:rFonts w:cs="Times New Roman"/>
          <w:sz w:val="14"/>
        </w:rPr>
        <w:t xml:space="preserve"> that </w:t>
      </w:r>
      <w:r w:rsidRPr="001C7CD3">
        <w:rPr>
          <w:rStyle w:val="Underline2Char"/>
          <w:rFonts w:cs="Times New Roman"/>
        </w:rPr>
        <w:t xml:space="preserve">are likely to </w:t>
      </w:r>
      <w:r w:rsidRPr="001C7CD3">
        <w:rPr>
          <w:rStyle w:val="Emphasis"/>
          <w:rFonts w:cs="Times New Roman"/>
        </w:rPr>
        <w:t>increase</w:t>
      </w:r>
      <w:r w:rsidRPr="001C7CD3">
        <w:rPr>
          <w:rStyle w:val="Underline2Char"/>
          <w:rFonts w:cs="Times New Roman"/>
        </w:rPr>
        <w:t xml:space="preserve"> as a result of </w:t>
      </w:r>
      <w:r w:rsidRPr="001C7CD3">
        <w:rPr>
          <w:rStyle w:val="Emphasis"/>
          <w:rFonts w:cs="Times New Roman"/>
        </w:rPr>
        <w:t>energy insecurity</w:t>
      </w:r>
      <w:r w:rsidRPr="001C7CD3">
        <w:rPr>
          <w:rFonts w:cs="Times New Roman"/>
          <w:sz w:val="14"/>
        </w:rPr>
        <w:t xml:space="preserve">, it means that the diverse and sometimes competing energy secunty objectives we have identified—iiieeting energy needs, procunng energy ecoiioniically, protecting national security, and protecting the environment—will clash with one another. To simply seek out more oil and natural gas to meet growing needs means that the threats both domestically arid abroad will he likely to multiply. </w:t>
      </w:r>
      <w:r w:rsidRPr="001C7CD3">
        <w:rPr>
          <w:rStyle w:val="StyleUnderline"/>
          <w:rFonts w:cs="Times New Roman"/>
        </w:rPr>
        <w:t>US foreign policyniakers identil’ a number of potential threats to global</w:t>
      </w:r>
      <w:r w:rsidRPr="001C7CD3">
        <w:rPr>
          <w:rFonts w:cs="Times New Roman"/>
          <w:sz w:val="14"/>
        </w:rPr>
        <w:t xml:space="preserve"> and US national </w:t>
      </w:r>
      <w:r w:rsidRPr="001C7CD3">
        <w:rPr>
          <w:rStyle w:val="StyleUnderline"/>
          <w:rFonts w:cs="Times New Roman"/>
        </w:rPr>
        <w:t>security</w:t>
      </w:r>
      <w:r w:rsidRPr="001C7CD3">
        <w:rPr>
          <w:rFonts w:cs="Times New Roman"/>
          <w:sz w:val="14"/>
        </w:rPr>
        <w:t xml:space="preserve"> resulting </w:t>
      </w:r>
      <w:r w:rsidRPr="001C7CD3">
        <w:rPr>
          <w:rStyle w:val="StyleUnderline"/>
          <w:rFonts w:cs="Times New Roman"/>
        </w:rPr>
        <w:t>from</w:t>
      </w:r>
      <w:r w:rsidRPr="001C7CD3">
        <w:rPr>
          <w:rFonts w:cs="Times New Roman"/>
          <w:sz w:val="14"/>
        </w:rPr>
        <w:t xml:space="preserve"> the </w:t>
      </w:r>
      <w:r w:rsidRPr="001C7CD3">
        <w:rPr>
          <w:rStyle w:val="Underline2Char"/>
          <w:rFonts w:cs="Times New Roman"/>
        </w:rPr>
        <w:t>worldwide dependence</w:t>
      </w:r>
      <w:r w:rsidRPr="001C7CD3">
        <w:rPr>
          <w:rFonts w:cs="Times New Roman"/>
          <w:sz w:val="14"/>
        </w:rPr>
        <w:t xml:space="preserve"> and increased use </w:t>
      </w:r>
      <w:r w:rsidRPr="001C7CD3">
        <w:rPr>
          <w:rStyle w:val="Underline2Char"/>
          <w:rFonts w:cs="Times New Roman"/>
        </w:rPr>
        <w:t>of oil.</w:t>
      </w:r>
      <w:r w:rsidRPr="001C7CD3">
        <w:rPr>
          <w:rFonts w:cs="Times New Roman"/>
          <w:sz w:val="14"/>
        </w:rPr>
        <w:t xml:space="preserve"> </w:t>
      </w:r>
      <w:r w:rsidRPr="001C7CD3">
        <w:rPr>
          <w:rStyle w:val="Underline2Char"/>
          <w:rFonts w:cs="Times New Roman"/>
        </w:rPr>
        <w:t>First</w:t>
      </w:r>
      <w:r w:rsidRPr="001C7CD3">
        <w:rPr>
          <w:rFonts w:cs="Times New Roman"/>
          <w:sz w:val="14"/>
        </w:rPr>
        <w:t xml:space="preserve"> of all, there is the problem of </w:t>
      </w:r>
      <w:r w:rsidRPr="001C7CD3">
        <w:rPr>
          <w:rStyle w:val="Emphasis"/>
          <w:rFonts w:cs="Times New Roman"/>
        </w:rPr>
        <w:t>nuclear proliferation</w:t>
      </w:r>
      <w:r w:rsidRPr="001C7CD3">
        <w:rPr>
          <w:rFonts w:cs="Times New Roman"/>
          <w:sz w:val="14"/>
        </w:rPr>
        <w:t xml:space="preserve">. The number one example of this from the US perspective has been </w:t>
      </w:r>
      <w:r w:rsidRPr="001C7CD3">
        <w:rPr>
          <w:rStyle w:val="Underline2Char"/>
          <w:rFonts w:cs="Times New Roman"/>
        </w:rPr>
        <w:t>Iran</w:t>
      </w:r>
      <w:r w:rsidRPr="001C7CD3">
        <w:rPr>
          <w:rFonts w:cs="Times New Roman"/>
          <w:sz w:val="14"/>
        </w:rPr>
        <w:t xml:space="preserve">, which </w:t>
      </w:r>
      <w:r w:rsidRPr="001C7CD3">
        <w:rPr>
          <w:rStyle w:val="Underline2Char"/>
          <w:rFonts w:cs="Times New Roman"/>
        </w:rPr>
        <w:t>benefits greatly</w:t>
      </w:r>
      <w:r w:rsidRPr="001C7CD3">
        <w:rPr>
          <w:rFonts w:cs="Times New Roman"/>
          <w:sz w:val="14"/>
        </w:rPr>
        <w:t xml:space="preserve"> </w:t>
      </w:r>
      <w:r w:rsidRPr="001C7CD3">
        <w:rPr>
          <w:rStyle w:val="Underline2Char"/>
          <w:rFonts w:cs="Times New Roman"/>
        </w:rPr>
        <w:t>from high oil prices and has been able to allocate resources to</w:t>
      </w:r>
      <w:r w:rsidRPr="001C7CD3">
        <w:rPr>
          <w:rFonts w:cs="Times New Roman"/>
          <w:sz w:val="14"/>
        </w:rPr>
        <w:t xml:space="preserve">ward </w:t>
      </w:r>
      <w:r w:rsidRPr="001C7CD3">
        <w:rPr>
          <w:rStyle w:val="Underline2Char"/>
          <w:rFonts w:cs="Times New Roman"/>
        </w:rPr>
        <w:t>its nuclear</w:t>
      </w:r>
      <w:r w:rsidRPr="001C7CD3">
        <w:rPr>
          <w:rFonts w:cs="Times New Roman"/>
          <w:sz w:val="14"/>
        </w:rPr>
        <w:t xml:space="preserve"> </w:t>
      </w:r>
      <w:r w:rsidRPr="001C7CD3">
        <w:rPr>
          <w:rStyle w:val="Underline2Char"/>
          <w:rFonts w:cs="Times New Roman"/>
        </w:rPr>
        <w:t>program</w:t>
      </w:r>
      <w:r w:rsidRPr="001C7CD3">
        <w:rPr>
          <w:rFonts w:cs="Times New Roman"/>
          <w:sz w:val="14"/>
        </w:rPr>
        <w:t xml:space="preserve">. Though the government of Iran has protested that its nuclear prograni is not meant for the development of weapons, such claims have been unconvin— cirig to many other countries, particularly the United States. </w:t>
      </w:r>
      <w:r w:rsidRPr="001C7CD3">
        <w:rPr>
          <w:rStyle w:val="Underline2Char"/>
          <w:rFonts w:cs="Times New Roman"/>
        </w:rPr>
        <w:t>This has led</w:t>
      </w:r>
      <w:r w:rsidRPr="001C7CD3">
        <w:rPr>
          <w:rFonts w:cs="Times New Roman"/>
          <w:sz w:val="14"/>
        </w:rPr>
        <w:t xml:space="preserve"> to the framework agreement arrived at in 2015 by American and Iranian negotiators; it has led the US and </w:t>
      </w:r>
      <w:r w:rsidRPr="001C7CD3">
        <w:rPr>
          <w:rStyle w:val="Underline2Char"/>
          <w:rFonts w:cs="Times New Roman"/>
        </w:rPr>
        <w:t>Israel to consider</w:t>
      </w:r>
      <w:r w:rsidRPr="001C7CD3">
        <w:rPr>
          <w:rFonts w:cs="Times New Roman"/>
          <w:sz w:val="14"/>
        </w:rPr>
        <w:t xml:space="preserve"> the possibility of </w:t>
      </w:r>
      <w:r w:rsidRPr="001C7CD3">
        <w:rPr>
          <w:rStyle w:val="Underline2Char"/>
          <w:rFonts w:cs="Times New Roman"/>
        </w:rPr>
        <w:t xml:space="preserve">a </w:t>
      </w:r>
      <w:r w:rsidRPr="001C7CD3">
        <w:rPr>
          <w:rStyle w:val="Emphasis"/>
          <w:rFonts w:cs="Times New Roman"/>
        </w:rPr>
        <w:t>military strike</w:t>
      </w:r>
      <w:r w:rsidRPr="001C7CD3">
        <w:rPr>
          <w:rFonts w:cs="Times New Roman"/>
          <w:sz w:val="14"/>
        </w:rPr>
        <w:t xml:space="preserve"> </w:t>
      </w:r>
      <w:r w:rsidRPr="001C7CD3">
        <w:rPr>
          <w:rStyle w:val="Underline2Char"/>
          <w:rFonts w:cs="Times New Roman"/>
        </w:rPr>
        <w:t>to prevent</w:t>
      </w:r>
      <w:r w:rsidRPr="001C7CD3">
        <w:rPr>
          <w:rFonts w:cs="Times New Roman"/>
          <w:sz w:val="14"/>
        </w:rPr>
        <w:t xml:space="preserve"> Iran from developing </w:t>
      </w:r>
      <w:r w:rsidRPr="001C7CD3">
        <w:rPr>
          <w:rStyle w:val="Underline2Char"/>
          <w:rFonts w:cs="Times New Roman"/>
        </w:rPr>
        <w:t>a nuclear weapon in the absence of agreement</w:t>
      </w:r>
      <w:r w:rsidRPr="001C7CD3">
        <w:rPr>
          <w:rFonts w:cs="Times New Roman"/>
          <w:sz w:val="14"/>
        </w:rPr>
        <w:t xml:space="preserve"> or úilure of implementation; </w:t>
      </w:r>
      <w:r w:rsidRPr="001C7CD3">
        <w:rPr>
          <w:rStyle w:val="Underline2Char"/>
          <w:rFonts w:cs="Times New Roman"/>
        </w:rPr>
        <w:t xml:space="preserve">and it leads to concerns about a </w:t>
      </w:r>
      <w:r w:rsidRPr="001C7CD3">
        <w:rPr>
          <w:rStyle w:val="Emphasis"/>
          <w:rFonts w:cs="Times New Roman"/>
        </w:rPr>
        <w:t>regional arms race</w:t>
      </w:r>
      <w:r w:rsidRPr="001C7CD3">
        <w:rPr>
          <w:rFonts w:cs="Times New Roman"/>
          <w:sz w:val="14"/>
        </w:rPr>
        <w:t xml:space="preserve">, as neigh boring states may consider building their own nuclear weapons </w:t>
      </w:r>
      <w:r w:rsidRPr="001C7CD3">
        <w:rPr>
          <w:rStyle w:val="StyleUnderline"/>
          <w:rFonts w:cs="Times New Roman"/>
        </w:rPr>
        <w:t>in response to any</w:t>
      </w:r>
      <w:r w:rsidRPr="001C7CD3">
        <w:rPr>
          <w:rFonts w:cs="Times New Roman"/>
          <w:sz w:val="14"/>
        </w:rPr>
        <w:t xml:space="preserve"> </w:t>
      </w:r>
      <w:r w:rsidRPr="001C7CD3">
        <w:rPr>
          <w:rStyle w:val="StyleUnderline"/>
          <w:rFonts w:cs="Times New Roman"/>
        </w:rPr>
        <w:t>Iranian g</w:t>
      </w:r>
      <w:r w:rsidRPr="001C7CD3">
        <w:rPr>
          <w:rFonts w:cs="Times New Roman"/>
          <w:sz w:val="14"/>
        </w:rPr>
        <w:t xml:space="preserve">ains. What’s more. </w:t>
      </w:r>
      <w:r w:rsidRPr="001C7CD3">
        <w:rPr>
          <w:rStyle w:val="StyleUnderline"/>
          <w:rFonts w:cs="Times New Roman"/>
        </w:rPr>
        <w:t>Iran has enjoyed</w:t>
      </w:r>
      <w:r w:rsidRPr="001C7CD3">
        <w:rPr>
          <w:rFonts w:cs="Times New Roman"/>
          <w:sz w:val="14"/>
        </w:rPr>
        <w:t xml:space="preserve"> a level of protection from attack due to </w:t>
      </w:r>
      <w:r w:rsidRPr="001C7CD3">
        <w:rPr>
          <w:rStyle w:val="StyleUnderline"/>
          <w:rFonts w:cs="Times New Roman"/>
        </w:rPr>
        <w:t xml:space="preserve">its ability to </w:t>
      </w:r>
      <w:r w:rsidRPr="001C7CD3">
        <w:rPr>
          <w:rStyle w:val="Underline2Char"/>
          <w:rFonts w:cs="Times New Roman"/>
        </w:rPr>
        <w:t xml:space="preserve">adversely impact the oil market by threatening the </w:t>
      </w:r>
      <w:r w:rsidRPr="001C7CD3">
        <w:rPr>
          <w:rStyle w:val="Emphasis"/>
          <w:rFonts w:cs="Times New Roman"/>
        </w:rPr>
        <w:t>Strait of</w:t>
      </w:r>
      <w:r w:rsidRPr="001C7CD3">
        <w:rPr>
          <w:rFonts w:cs="Times New Roman"/>
          <w:sz w:val="14"/>
        </w:rPr>
        <w:t xml:space="preserve"> </w:t>
      </w:r>
      <w:r w:rsidRPr="001C7CD3">
        <w:rPr>
          <w:rStyle w:val="Emphasis"/>
          <w:rFonts w:cs="Times New Roman"/>
        </w:rPr>
        <w:t>Hormuz</w:t>
      </w:r>
      <w:r w:rsidRPr="001C7CD3">
        <w:rPr>
          <w:rFonts w:cs="Times New Roman"/>
          <w:sz w:val="14"/>
        </w:rPr>
        <w:t xml:space="preserve">. This “oil shield” means that if the US, Israel or others seek to protect their security interests regarding nuclear proliferation through military action against Iran, they could very well harm their own, and the world’s, economic interests at tne sanie tinie. </w:t>
      </w:r>
      <w:r w:rsidRPr="001C7CD3">
        <w:rPr>
          <w:rStyle w:val="StyleUnderline"/>
          <w:rFonts w:cs="Times New Roman"/>
        </w:rPr>
        <w:t>Another consequence</w:t>
      </w:r>
      <w:r w:rsidRPr="001C7CD3">
        <w:rPr>
          <w:rFonts w:cs="Times New Roman"/>
          <w:sz w:val="14"/>
        </w:rPr>
        <w:t xml:space="preserve"> of the heavy reliance on oil usage </w:t>
      </w:r>
      <w:r w:rsidRPr="001C7CD3">
        <w:rPr>
          <w:rStyle w:val="StyleUnderline"/>
          <w:rFonts w:cs="Times New Roman"/>
        </w:rPr>
        <w:t>can be seen in</w:t>
      </w:r>
      <w:r w:rsidRPr="001C7CD3">
        <w:rPr>
          <w:rFonts w:cs="Times New Roman"/>
          <w:sz w:val="14"/>
        </w:rPr>
        <w:t xml:space="preserve"> the level of </w:t>
      </w:r>
      <w:r w:rsidRPr="001C7CD3">
        <w:rPr>
          <w:rStyle w:val="Emphasis"/>
          <w:rFonts w:cs="Times New Roman"/>
        </w:rPr>
        <w:t>increased violence and terrorism</w:t>
      </w:r>
      <w:r w:rsidRPr="001C7CD3">
        <w:rPr>
          <w:rStyle w:val="Underline2Char"/>
          <w:rFonts w:cs="Times New Roman"/>
        </w:rPr>
        <w:t xml:space="preserve"> from non—state actors in the Middle East</w:t>
      </w:r>
      <w:r w:rsidRPr="001C7CD3">
        <w:rPr>
          <w:rFonts w:cs="Times New Roman"/>
          <w:sz w:val="14"/>
        </w:rPr>
        <w:t xml:space="preserve">. This has conic in many forms. </w:t>
      </w:r>
      <w:r w:rsidRPr="001C7CD3">
        <w:rPr>
          <w:rStyle w:val="StyleUnderline"/>
          <w:rFonts w:cs="Times New Roman"/>
        </w:rPr>
        <w:t>Iran has provided longstanding support to several</w:t>
      </w:r>
      <w:r w:rsidRPr="001C7CD3">
        <w:rPr>
          <w:rFonts w:cs="Times New Roman"/>
          <w:sz w:val="14"/>
        </w:rPr>
        <w:t xml:space="preserve"> </w:t>
      </w:r>
      <w:r w:rsidRPr="001C7CD3">
        <w:rPr>
          <w:rStyle w:val="StyleUnderline"/>
          <w:rFonts w:cs="Times New Roman"/>
        </w:rPr>
        <w:t>organizations</w:t>
      </w:r>
      <w:r w:rsidRPr="001C7CD3">
        <w:rPr>
          <w:rFonts w:cs="Times New Roman"/>
          <w:sz w:val="14"/>
        </w:rPr>
        <w:t xml:space="preserve"> iii the Middle East. </w:t>
      </w:r>
      <w:r w:rsidRPr="001C7CD3">
        <w:rPr>
          <w:rStyle w:val="StyleUnderline"/>
          <w:rFonts w:cs="Times New Roman"/>
        </w:rPr>
        <w:t>such as Hamas and Hezbollah</w:t>
      </w:r>
      <w:r w:rsidRPr="001C7CD3">
        <w:rPr>
          <w:rFonts w:cs="Times New Roman"/>
          <w:sz w:val="14"/>
        </w:rPr>
        <w:t xml:space="preserve">, who have carried out violent attacks against Israel. It is expected that such orgaiiiiations would he even more emboldened by an Iran with nuclear weapons capabilities. Terrorism also comes indirectly </w:t>
      </w:r>
      <w:r w:rsidRPr="001C7CD3">
        <w:rPr>
          <w:rStyle w:val="StyleUnderline"/>
          <w:rFonts w:cs="Times New Roman"/>
        </w:rPr>
        <w:t xml:space="preserve">from other oil—rich states such as </w:t>
      </w:r>
      <w:r w:rsidRPr="001C7CD3">
        <w:rPr>
          <w:rStyle w:val="Underline2Char"/>
          <w:rFonts w:cs="Times New Roman"/>
        </w:rPr>
        <w:t>Saudi Arabia</w:t>
      </w:r>
      <w:r w:rsidRPr="001C7CD3">
        <w:rPr>
          <w:rFonts w:cs="Times New Roman"/>
          <w:sz w:val="14"/>
        </w:rPr>
        <w:t xml:space="preserve">, where some portion of the </w:t>
      </w:r>
      <w:r w:rsidRPr="001C7CD3">
        <w:rPr>
          <w:rStyle w:val="Underline2Char"/>
          <w:rFonts w:cs="Times New Roman"/>
        </w:rPr>
        <w:t>petrodollars</w:t>
      </w:r>
      <w:r w:rsidRPr="001C7CD3">
        <w:rPr>
          <w:rFonts w:cs="Times New Roman"/>
          <w:sz w:val="14"/>
        </w:rPr>
        <w:t xml:space="preserve"> supplied by the US and other Western consumers </w:t>
      </w:r>
      <w:r w:rsidRPr="001C7CD3">
        <w:rPr>
          <w:rStyle w:val="Underline2Char"/>
          <w:rFonts w:cs="Times New Roman"/>
        </w:rPr>
        <w:t>finds its way into the coffers of</w:t>
      </w:r>
      <w:r w:rsidRPr="001C7CD3">
        <w:rPr>
          <w:rFonts w:cs="Times New Roman"/>
          <w:sz w:val="14"/>
        </w:rPr>
        <w:t xml:space="preserve"> organizations such as </w:t>
      </w:r>
      <w:r w:rsidRPr="001C7CD3">
        <w:rPr>
          <w:rStyle w:val="Underline2Char"/>
          <w:rFonts w:cs="Times New Roman"/>
        </w:rPr>
        <w:t>aL—Qaeda</w:t>
      </w:r>
      <w:r w:rsidRPr="001C7CD3">
        <w:rPr>
          <w:rFonts w:cs="Times New Roman"/>
          <w:sz w:val="14"/>
        </w:rPr>
        <w:t xml:space="preserve"> that are hostile to the US and its allies. Petrodollars, at least indirectly, helped to pay for the attacks of 9/11, as well as ongoing violence by non—state actors in che Middle East.6 </w:t>
      </w:r>
      <w:r w:rsidRPr="001C7CD3">
        <w:rPr>
          <w:rStyle w:val="StyleUnderline"/>
          <w:rFonts w:cs="Times New Roman"/>
        </w:rPr>
        <w:t>In</w:t>
      </w:r>
      <w:r w:rsidRPr="001C7CD3">
        <w:rPr>
          <w:rFonts w:cs="Times New Roman"/>
          <w:sz w:val="14"/>
        </w:rPr>
        <w:t xml:space="preserve"> </w:t>
      </w:r>
      <w:r w:rsidRPr="001C7CD3">
        <w:rPr>
          <w:rStyle w:val="StyleUnderline"/>
          <w:rFonts w:cs="Times New Roman"/>
        </w:rPr>
        <w:t xml:space="preserve">addition, the </w:t>
      </w:r>
      <w:r w:rsidRPr="001C7CD3">
        <w:rPr>
          <w:rStyle w:val="Underline2Char"/>
          <w:rFonts w:cs="Times New Roman"/>
        </w:rPr>
        <w:t>fallout from US intervention in Iraq</w:t>
      </w:r>
      <w:r w:rsidRPr="001C7CD3">
        <w:rPr>
          <w:rFonts w:cs="Times New Roman"/>
          <w:sz w:val="14"/>
        </w:rPr>
        <w:t xml:space="preserve"> </w:t>
      </w:r>
      <w:r w:rsidRPr="001C7CD3">
        <w:rPr>
          <w:rStyle w:val="StyleUnderline"/>
          <w:rFonts w:cs="Times New Roman"/>
        </w:rPr>
        <w:t xml:space="preserve">has led to the </w:t>
      </w:r>
      <w:r w:rsidRPr="001C7CD3">
        <w:rPr>
          <w:rStyle w:val="Underline2Char"/>
          <w:rFonts w:cs="Times New Roman"/>
        </w:rPr>
        <w:t>rise of ISIS</w:t>
      </w:r>
      <w:r w:rsidRPr="001C7CD3">
        <w:rPr>
          <w:rFonts w:cs="Times New Roman"/>
          <w:sz w:val="14"/>
        </w:rPr>
        <w:t xml:space="preserve"> and irs brand of brutality, violence .uid terronsni </w:t>
      </w:r>
      <w:r w:rsidRPr="001C7CD3">
        <w:rPr>
          <w:rStyle w:val="Underline2Char"/>
          <w:rFonts w:cs="Times New Roman"/>
        </w:rPr>
        <w:t>in Iraq and Syna</w:t>
      </w:r>
      <w:r w:rsidRPr="001C7CD3">
        <w:rPr>
          <w:rFonts w:cs="Times New Roman"/>
          <w:sz w:val="14"/>
        </w:rPr>
        <w:t xml:space="preserve">_ </w:t>
      </w:r>
      <w:r w:rsidRPr="001C7CD3">
        <w:rPr>
          <w:rStyle w:val="Underline2Char"/>
          <w:rFonts w:cs="Times New Roman"/>
        </w:rPr>
        <w:t>The organization’s</w:t>
      </w:r>
      <w:r w:rsidRPr="001C7CD3">
        <w:rPr>
          <w:rFonts w:cs="Times New Roman"/>
          <w:sz w:val="14"/>
        </w:rPr>
        <w:t xml:space="preserve"> </w:t>
      </w:r>
      <w:r w:rsidRPr="001C7CD3">
        <w:rPr>
          <w:rStyle w:val="Underline2Char"/>
          <w:rFonts w:cs="Times New Roman"/>
        </w:rPr>
        <w:t xml:space="preserve">ability to control territory and people while </w:t>
      </w:r>
      <w:r w:rsidRPr="001C7CD3">
        <w:rPr>
          <w:rStyle w:val="Emphasis"/>
          <w:rFonts w:cs="Times New Roman"/>
        </w:rPr>
        <w:t>maintaining its fighting capacity</w:t>
      </w:r>
      <w:r w:rsidRPr="001C7CD3">
        <w:rPr>
          <w:rStyle w:val="Underline2Char"/>
          <w:rFonts w:cs="Times New Roman"/>
        </w:rPr>
        <w:t xml:space="preserve"> is</w:t>
      </w:r>
      <w:r w:rsidRPr="001C7CD3">
        <w:rPr>
          <w:rFonts w:cs="Times New Roman"/>
          <w:sz w:val="14"/>
        </w:rPr>
        <w:t xml:space="preserve"> </w:t>
      </w:r>
      <w:r w:rsidRPr="001C7CD3">
        <w:rPr>
          <w:rStyle w:val="Underline2Char"/>
          <w:rFonts w:cs="Times New Roman"/>
        </w:rPr>
        <w:t>due to</w:t>
      </w:r>
      <w:r w:rsidRPr="001C7CD3">
        <w:rPr>
          <w:rFonts w:cs="Times New Roman"/>
          <w:sz w:val="14"/>
        </w:rPr>
        <w:t xml:space="preserve"> the fàct that it finances its operations predominantly from the sale of </w:t>
      </w:r>
      <w:r w:rsidRPr="001C7CD3">
        <w:rPr>
          <w:rStyle w:val="Underline2Char"/>
          <w:rFonts w:cs="Times New Roman"/>
        </w:rPr>
        <w:t>oil</w:t>
      </w:r>
      <w:r w:rsidRPr="001C7CD3">
        <w:rPr>
          <w:rFonts w:cs="Times New Roman"/>
          <w:sz w:val="14"/>
        </w:rPr>
        <w:t xml:space="preserve"> (it is also funded by private donors, “taxation” and extortion of captive populations, seizure of assets in territories it controls, the sale of plundered antiquities. kid— napping ransoms, and the sale of women and girls in the sex trade).7 This is only part of the list of threats the United States can identify that tie to America’s and/or the world’s energy usage. There are many other circumstances that the LIS would rather avoid, though it) some cases, the LIS itself’ is a coTltnbutor to the problem it is seeking to address</w:t>
      </w:r>
      <w:proofErr w:type="gramStart"/>
      <w:r w:rsidRPr="001C7CD3">
        <w:rPr>
          <w:rFonts w:cs="Times New Roman"/>
          <w:sz w:val="14"/>
        </w:rPr>
        <w:t>: .</w:t>
      </w:r>
      <w:proofErr w:type="gramEnd"/>
      <w:r w:rsidRPr="001C7CD3">
        <w:rPr>
          <w:rFonts w:cs="Times New Roman"/>
          <w:sz w:val="14"/>
        </w:rPr>
        <w:t xml:space="preserve"> </w:t>
      </w:r>
      <w:r w:rsidRPr="001C7CD3">
        <w:rPr>
          <w:rStyle w:val="Underline2Char"/>
          <w:rFonts w:cs="Times New Roman"/>
        </w:rPr>
        <w:t>Russian influence over Former Soviet Republics and the rest of Europe</w:t>
      </w:r>
      <w:r w:rsidRPr="001C7CD3">
        <w:rPr>
          <w:rFonts w:cs="Times New Roman"/>
          <w:sz w:val="14"/>
        </w:rPr>
        <w:t xml:space="preserve">. The taking of Crimea and the conflict in eastern Ukraine </w:t>
      </w:r>
      <w:r w:rsidRPr="001C7CD3">
        <w:rPr>
          <w:rStyle w:val="StyleUnderline"/>
          <w:rFonts w:cs="Times New Roman"/>
        </w:rPr>
        <w:t>have taken place amidst</w:t>
      </w:r>
      <w:r w:rsidRPr="001C7CD3">
        <w:rPr>
          <w:rFonts w:cs="Times New Roman"/>
          <w:sz w:val="14"/>
        </w:rPr>
        <w:t xml:space="preserve"> the renationalization of the energy sector in </w:t>
      </w:r>
      <w:proofErr w:type="gramStart"/>
      <w:r w:rsidRPr="001C7CD3">
        <w:rPr>
          <w:rFonts w:cs="Times New Roman"/>
          <w:sz w:val="14"/>
        </w:rPr>
        <w:t>Russia, and</w:t>
      </w:r>
      <w:proofErr w:type="gramEnd"/>
      <w:r w:rsidRPr="001C7CD3">
        <w:rPr>
          <w:rFonts w:cs="Times New Roman"/>
          <w:sz w:val="14"/>
        </w:rPr>
        <w:t xml:space="preserve"> attempts by </w:t>
      </w:r>
      <w:r w:rsidRPr="001C7CD3">
        <w:rPr>
          <w:rStyle w:val="StyleUnderline"/>
          <w:rFonts w:cs="Times New Roman"/>
        </w:rPr>
        <w:t>Russia’s</w:t>
      </w:r>
      <w:r w:rsidRPr="001C7CD3">
        <w:rPr>
          <w:rFonts w:cs="Times New Roman"/>
          <w:sz w:val="14"/>
        </w:rPr>
        <w:t xml:space="preserve"> leadership to reestablish its global </w:t>
      </w:r>
      <w:r w:rsidRPr="001C7CD3">
        <w:rPr>
          <w:rStyle w:val="StyleUnderline"/>
          <w:rFonts w:cs="Times New Roman"/>
        </w:rPr>
        <w:t xml:space="preserve">influence through </w:t>
      </w:r>
      <w:r w:rsidRPr="001C7CD3">
        <w:rPr>
          <w:rStyle w:val="Underline2Char"/>
          <w:rFonts w:cs="Times New Roman"/>
        </w:rPr>
        <w:t>control over energy</w:t>
      </w:r>
      <w:r w:rsidRPr="001C7CD3">
        <w:rPr>
          <w:rFonts w:cs="Times New Roman"/>
          <w:sz w:val="14"/>
        </w:rPr>
        <w:t xml:space="preserve"> </w:t>
      </w:r>
      <w:r w:rsidRPr="001C7CD3">
        <w:rPr>
          <w:rStyle w:val="Underline2Char"/>
          <w:rFonts w:cs="Times New Roman"/>
        </w:rPr>
        <w:t>resources</w:t>
      </w:r>
      <w:r w:rsidRPr="001C7CD3">
        <w:rPr>
          <w:rFonts w:cs="Times New Roman"/>
          <w:sz w:val="14"/>
        </w:rPr>
        <w:t xml:space="preserve">. To that end, Russia lias used energy as a tool of its foreign policy. The energy giant Cazproin. of which 51% is owned by the Russian gov ernment, has a relationship with the state such that “Gazproni has become the Krenilin’s fiuïthfiil servant and dangerous sword, and the Krenthn has become Gazprom’s </w:t>
      </w:r>
      <w:proofErr w:type="gramStart"/>
      <w:r w:rsidRPr="001C7CD3">
        <w:rPr>
          <w:rFonts w:cs="Times New Roman"/>
          <w:sz w:val="14"/>
        </w:rPr>
        <w:t>protector.tN</w:t>
      </w:r>
      <w:proofErr w:type="gramEnd"/>
      <w:r w:rsidRPr="001C7CD3">
        <w:rPr>
          <w:rFonts w:cs="Times New Roman"/>
          <w:sz w:val="14"/>
        </w:rPr>
        <w:t xml:space="preserve"> Russia. via Gazproni (one of the world’s largest energy producers), has repeatedly cut oW gas supplies to Ukraine and other parts of Europe, it has sought to gain control over the gas transporta— tion infrastructure that used to he part of the Soviet Union’s gas supply system, arid it provides price discounts to countries loyal to Moscow. . </w:t>
      </w:r>
      <w:r w:rsidRPr="001C7CD3">
        <w:rPr>
          <w:rStyle w:val="Underline2Char"/>
          <w:rFonts w:cs="Times New Roman"/>
        </w:rPr>
        <w:t xml:space="preserve">The </w:t>
      </w:r>
      <w:r w:rsidRPr="001C7CD3">
        <w:rPr>
          <w:rStyle w:val="Emphasis"/>
          <w:rFonts w:cs="Times New Roman"/>
        </w:rPr>
        <w:t>growing assertiveness</w:t>
      </w:r>
      <w:r w:rsidRPr="001C7CD3">
        <w:rPr>
          <w:rFonts w:cs="Times New Roman"/>
          <w:sz w:val="14"/>
        </w:rPr>
        <w:t xml:space="preserve"> and assault on personal liberties </w:t>
      </w:r>
      <w:r w:rsidRPr="001C7CD3">
        <w:rPr>
          <w:rStyle w:val="Underline2Char"/>
          <w:rFonts w:cs="Times New Roman"/>
        </w:rPr>
        <w:t>in</w:t>
      </w:r>
      <w:r w:rsidRPr="001C7CD3">
        <w:rPr>
          <w:rFonts w:cs="Times New Roman"/>
          <w:sz w:val="14"/>
        </w:rPr>
        <w:t xml:space="preserve"> states like </w:t>
      </w:r>
      <w:r w:rsidRPr="001C7CD3">
        <w:rPr>
          <w:rStyle w:val="Underline2Char"/>
          <w:rFonts w:cs="Times New Roman"/>
        </w:rPr>
        <w:t>Russia, Iran and Venezuela</w:t>
      </w:r>
      <w:r w:rsidRPr="001C7CD3">
        <w:rPr>
          <w:rFonts w:cs="Times New Roman"/>
          <w:sz w:val="14"/>
        </w:rPr>
        <w:t xml:space="preserve">. which earn most of their income from oil. In these states, rulers have ensconced themselves by building up their security forces and taking greater control of the media! while harassing, jailing and silencing their critics. At the same </w:t>
      </w:r>
      <w:proofErr w:type="gramStart"/>
      <w:r w:rsidRPr="001C7CD3">
        <w:rPr>
          <w:rFonts w:cs="Times New Roman"/>
          <w:sz w:val="14"/>
        </w:rPr>
        <w:t>time</w:t>
      </w:r>
      <w:proofErr w:type="gramEnd"/>
      <w:r w:rsidRPr="001C7CD3">
        <w:rPr>
          <w:rFonts w:cs="Times New Roman"/>
          <w:sz w:val="14"/>
        </w:rPr>
        <w:t xml:space="preserve"> they use their oil revenues to buy off and divide any potential opposition by providing subsidies and benefits to citizens and interest groups. As Thomas Friedman of The New York Times has described this relationship, a trip to the gas station is effectively saying, 1111 er up with dictators.</w:t>
      </w:r>
      <w:proofErr w:type="gramStart"/>
      <w:r w:rsidRPr="001C7CD3">
        <w:rPr>
          <w:rFonts w:cs="Times New Roman"/>
          <w:sz w:val="14"/>
        </w:rPr>
        <w:t>9 .</w:t>
      </w:r>
      <w:proofErr w:type="gramEnd"/>
      <w:r w:rsidRPr="001C7CD3">
        <w:rPr>
          <w:rFonts w:cs="Times New Roman"/>
          <w:sz w:val="14"/>
        </w:rPr>
        <w:t xml:space="preserve"> Competitive arms transfers and military assistance. Oil consumers have for years provided military assistance to oil producers The US has done so with Saudi Arabia for </w:t>
      </w:r>
      <w:proofErr w:type="gramStart"/>
      <w:r w:rsidRPr="001C7CD3">
        <w:rPr>
          <w:rFonts w:cs="Times New Roman"/>
          <w:sz w:val="14"/>
        </w:rPr>
        <w:t>decades, and</w:t>
      </w:r>
      <w:proofErr w:type="gramEnd"/>
      <w:r w:rsidRPr="001C7CD3">
        <w:rPr>
          <w:rFonts w:cs="Times New Roman"/>
          <w:sz w:val="14"/>
        </w:rPr>
        <w:t xml:space="preserve"> has in recent years done so among several Central Asian republics. </w:t>
      </w:r>
      <w:r w:rsidRPr="001C7CD3">
        <w:rPr>
          <w:rStyle w:val="Underline2Char"/>
          <w:rFonts w:cs="Times New Roman"/>
        </w:rPr>
        <w:t>China is</w:t>
      </w:r>
      <w:r w:rsidRPr="001C7CD3">
        <w:rPr>
          <w:rFonts w:cs="Times New Roman"/>
          <w:sz w:val="14"/>
        </w:rPr>
        <w:t xml:space="preserve"> the newest entrant into this type of relationship, </w:t>
      </w:r>
      <w:r w:rsidRPr="001C7CD3">
        <w:rPr>
          <w:rStyle w:val="Underline2Char"/>
          <w:rFonts w:cs="Times New Roman"/>
        </w:rPr>
        <w:t>providing arms to</w:t>
      </w:r>
      <w:r w:rsidRPr="001C7CD3">
        <w:rPr>
          <w:rFonts w:cs="Times New Roman"/>
          <w:sz w:val="14"/>
        </w:rPr>
        <w:t xml:space="preserve"> several </w:t>
      </w:r>
      <w:r w:rsidRPr="001C7CD3">
        <w:rPr>
          <w:rStyle w:val="Underline2Char"/>
          <w:rFonts w:cs="Times New Roman"/>
        </w:rPr>
        <w:t>countries in Africa and Central Asia</w:t>
      </w:r>
      <w:r w:rsidRPr="001C7CD3">
        <w:rPr>
          <w:rFonts w:cs="Times New Roman"/>
          <w:sz w:val="14"/>
        </w:rPr>
        <w:t>. It has even been accepting oil and minerals in lieu of cash to pay for military equipment.1° These relationships strengthen ongoing relations, win favor with suppliers, and help to secure favorable terms in supplying oil</w:t>
      </w:r>
      <w:proofErr w:type="gramStart"/>
      <w:r w:rsidRPr="001C7CD3">
        <w:rPr>
          <w:rFonts w:cs="Times New Roman"/>
          <w:sz w:val="14"/>
        </w:rPr>
        <w:t>. .</w:t>
      </w:r>
      <w:proofErr w:type="gramEnd"/>
      <w:r w:rsidRPr="001C7CD3">
        <w:rPr>
          <w:rFonts w:cs="Times New Roman"/>
          <w:sz w:val="14"/>
        </w:rPr>
        <w:t xml:space="preserve"> </w:t>
      </w:r>
      <w:r w:rsidRPr="001C7CD3">
        <w:rPr>
          <w:rStyle w:val="Underline2Char"/>
          <w:rFonts w:cs="Times New Roman"/>
        </w:rPr>
        <w:t>Venezuela’s pursuit</w:t>
      </w:r>
      <w:r w:rsidRPr="001C7CD3">
        <w:rPr>
          <w:rFonts w:cs="Times New Roman"/>
          <w:sz w:val="14"/>
        </w:rPr>
        <w:t xml:space="preserve"> under President Hugo Chavez. and his successor Nicolas Madura. </w:t>
      </w:r>
      <w:r w:rsidRPr="001C7CD3">
        <w:rPr>
          <w:rStyle w:val="Underline2Char"/>
          <w:rFonts w:cs="Times New Roman"/>
        </w:rPr>
        <w:t xml:space="preserve">of an </w:t>
      </w:r>
      <w:r w:rsidRPr="001C7CD3">
        <w:rPr>
          <w:rStyle w:val="Emphasis"/>
          <w:rFonts w:cs="Times New Roman"/>
        </w:rPr>
        <w:t>anti-US bloc</w:t>
      </w:r>
      <w:r w:rsidRPr="001C7CD3">
        <w:rPr>
          <w:rStyle w:val="Underline2Char"/>
          <w:rFonts w:cs="Times New Roman"/>
        </w:rPr>
        <w:t xml:space="preserve"> in Latin America and the Caribbean</w:t>
      </w:r>
      <w:r w:rsidRPr="001C7CD3">
        <w:rPr>
          <w:rFonts w:cs="Times New Roman"/>
          <w:sz w:val="14"/>
        </w:rPr>
        <w:t>. The Bolivarian Alliance for the Peoples of Our America, or ALBA, organized and funded by Venezuela, is an association of eight countries seeking a level of regional economic integration and ideological solidarity that stands in direct opposition to US power and influence in the Western Hemisphere</w:t>
      </w:r>
      <w:proofErr w:type="gramStart"/>
      <w:r w:rsidRPr="001C7CD3">
        <w:rPr>
          <w:rFonts w:cs="Times New Roman"/>
          <w:sz w:val="14"/>
        </w:rPr>
        <w:t>. .</w:t>
      </w:r>
      <w:proofErr w:type="gramEnd"/>
      <w:r w:rsidRPr="001C7CD3">
        <w:rPr>
          <w:rFonts w:cs="Times New Roman"/>
          <w:sz w:val="14"/>
        </w:rPr>
        <w:t xml:space="preserve"> </w:t>
      </w:r>
      <w:r w:rsidRPr="001C7CD3">
        <w:rPr>
          <w:rStyle w:val="Underline2Char"/>
          <w:rFonts w:cs="Times New Roman"/>
        </w:rPr>
        <w:t>Looking the other way at human rights violations</w:t>
      </w:r>
      <w:r w:rsidRPr="001C7CD3">
        <w:rPr>
          <w:rFonts w:cs="Times New Roman"/>
          <w:sz w:val="14"/>
        </w:rPr>
        <w:t xml:space="preserve">. </w:t>
      </w:r>
      <w:r w:rsidRPr="001C7CD3">
        <w:rPr>
          <w:rStyle w:val="StyleUnderline"/>
          <w:rFonts w:cs="Times New Roman"/>
        </w:rPr>
        <w:t>Oïl exporters like Azerbaijan. Kazakhstan, Angola and Sudan receive support at the UN andlor avoid probes into their violations of human rights</w:t>
      </w:r>
      <w:r w:rsidRPr="001C7CD3">
        <w:rPr>
          <w:rFonts w:cs="Times New Roman"/>
          <w:sz w:val="14"/>
        </w:rPr>
        <w:t xml:space="preserve">. The larger context to all these developments is that global </w:t>
      </w:r>
      <w:r w:rsidRPr="001C7CD3">
        <w:rPr>
          <w:rStyle w:val="Underline2Char"/>
          <w:rFonts w:cs="Times New Roman"/>
        </w:rPr>
        <w:t xml:space="preserve">dependence on oil </w:t>
      </w:r>
      <w:r w:rsidRPr="001C7CD3">
        <w:rPr>
          <w:rStyle w:val="Emphasis"/>
          <w:rFonts w:cs="Times New Roman"/>
        </w:rPr>
        <w:t>increases resource competition</w:t>
      </w:r>
      <w:r w:rsidRPr="001C7CD3">
        <w:rPr>
          <w:rStyle w:val="Underline2Char"/>
          <w:rFonts w:cs="Times New Roman"/>
        </w:rPr>
        <w:t xml:space="preserve"> as demands grow</w:t>
      </w:r>
      <w:r w:rsidRPr="001C7CD3">
        <w:rPr>
          <w:rFonts w:cs="Times New Roman"/>
          <w:sz w:val="14"/>
        </w:rPr>
        <w:t xml:space="preserve">. The United States and China have already experienced one instance of this when the Chinese company CNOCC sought to purchase the American oil company Unocal in 2006. The outcry in the US Congress was so swift and loud that the sale was abandoned, but the example serves to underscore the nationalistic feelings associated with securing energy supplies. </w:t>
      </w:r>
      <w:r w:rsidRPr="001C7CD3">
        <w:rPr>
          <w:rStyle w:val="StyleUnderline"/>
          <w:rFonts w:cs="Times New Roman"/>
        </w:rPr>
        <w:t>In places</w:t>
      </w:r>
      <w:r w:rsidRPr="001C7CD3">
        <w:rPr>
          <w:rFonts w:cs="Times New Roman"/>
          <w:sz w:val="14"/>
        </w:rPr>
        <w:t xml:space="preserve"> </w:t>
      </w:r>
      <w:r w:rsidRPr="001C7CD3">
        <w:rPr>
          <w:rStyle w:val="StyleUnderline"/>
          <w:rFonts w:cs="Times New Roman"/>
        </w:rPr>
        <w:t xml:space="preserve">throughout the world, resource competition occurs with </w:t>
      </w:r>
      <w:r w:rsidRPr="001C7CD3">
        <w:rPr>
          <w:rStyle w:val="Underline2Char"/>
          <w:rFonts w:cs="Times New Roman"/>
        </w:rPr>
        <w:t>growing frequency</w:t>
      </w:r>
      <w:r w:rsidRPr="001C7CD3">
        <w:rPr>
          <w:rFonts w:cs="Times New Roman"/>
          <w:sz w:val="14"/>
        </w:rPr>
        <w:t xml:space="preserve">. </w:t>
      </w:r>
      <w:r w:rsidRPr="001C7CD3">
        <w:rPr>
          <w:rStyle w:val="Underline2Char"/>
          <w:rFonts w:cs="Times New Roman"/>
        </w:rPr>
        <w:t xml:space="preserve">There are numerous </w:t>
      </w:r>
      <w:r w:rsidRPr="001C7CD3">
        <w:rPr>
          <w:rStyle w:val="Emphasis"/>
          <w:rFonts w:cs="Times New Roman"/>
        </w:rPr>
        <w:t>claims to</w:t>
      </w:r>
      <w:r w:rsidRPr="001C7CD3">
        <w:rPr>
          <w:rFonts w:cs="Times New Roman"/>
          <w:sz w:val="14"/>
        </w:rPr>
        <w:t xml:space="preserve"> oil resources in parts of </w:t>
      </w:r>
      <w:r w:rsidRPr="001C7CD3">
        <w:rPr>
          <w:rStyle w:val="Emphasis"/>
          <w:rFonts w:cs="Times New Roman"/>
        </w:rPr>
        <w:t>the Arctic</w:t>
      </w:r>
      <w:r w:rsidRPr="001C7CD3">
        <w:rPr>
          <w:rFonts w:cs="Times New Roman"/>
          <w:sz w:val="14"/>
        </w:rPr>
        <w:t xml:space="preserve"> </w:t>
      </w:r>
      <w:r w:rsidRPr="001C7CD3">
        <w:rPr>
          <w:rStyle w:val="StyleUnderline"/>
          <w:rFonts w:cs="Times New Roman"/>
        </w:rPr>
        <w:t>that Canada asserts are</w:t>
      </w:r>
      <w:r w:rsidRPr="001C7CD3">
        <w:rPr>
          <w:rFonts w:cs="Times New Roman"/>
          <w:sz w:val="14"/>
        </w:rPr>
        <w:t xml:space="preserve"> part of </w:t>
      </w:r>
      <w:r w:rsidRPr="001C7CD3">
        <w:rPr>
          <w:rStyle w:val="StyleUnderline"/>
          <w:rFonts w:cs="Times New Roman"/>
        </w:rPr>
        <w:t>their territorial waters, and by other countries who claim the</w:t>
      </w:r>
      <w:r w:rsidRPr="001C7CD3">
        <w:rPr>
          <w:rFonts w:cs="Times New Roman"/>
          <w:sz w:val="14"/>
        </w:rPr>
        <w:t xml:space="preserve"> undersea </w:t>
      </w:r>
      <w:r w:rsidRPr="001C7CD3">
        <w:rPr>
          <w:rStyle w:val="StyleUnderline"/>
          <w:rFonts w:cs="Times New Roman"/>
        </w:rPr>
        <w:t>resources</w:t>
      </w:r>
      <w:r w:rsidRPr="001C7CD3">
        <w:rPr>
          <w:rFonts w:cs="Times New Roman"/>
          <w:sz w:val="14"/>
        </w:rPr>
        <w:t xml:space="preserve"> that lie in intemational waters. </w:t>
      </w:r>
      <w:r w:rsidRPr="001C7CD3">
        <w:rPr>
          <w:rStyle w:val="Emphasis"/>
          <w:rFonts w:cs="Times New Roman"/>
        </w:rPr>
        <w:t>China and its neighbors</w:t>
      </w:r>
      <w:r w:rsidRPr="001C7CD3">
        <w:rPr>
          <w:rStyle w:val="Underline2Char"/>
          <w:rFonts w:cs="Times New Roman"/>
        </w:rPr>
        <w:t xml:space="preserve"> have</w:t>
      </w:r>
      <w:r w:rsidRPr="001C7CD3">
        <w:rPr>
          <w:rFonts w:cs="Times New Roman"/>
          <w:sz w:val="14"/>
        </w:rPr>
        <w:t xml:space="preserve"> </w:t>
      </w:r>
      <w:r w:rsidRPr="001C7CD3">
        <w:rPr>
          <w:rStyle w:val="Underline2Char"/>
          <w:rFonts w:cs="Times New Roman"/>
        </w:rPr>
        <w:t xml:space="preserve">made competing claims to the Spratly Islands in the </w:t>
      </w:r>
      <w:r w:rsidRPr="001C7CD3">
        <w:rPr>
          <w:rStyle w:val="Emphasis"/>
          <w:rFonts w:cs="Times New Roman"/>
        </w:rPr>
        <w:t>S</w:t>
      </w:r>
      <w:r w:rsidRPr="001C7CD3">
        <w:rPr>
          <w:rFonts w:cs="Times New Roman"/>
          <w:sz w:val="14"/>
        </w:rPr>
        <w:t xml:space="preserve">outh </w:t>
      </w:r>
      <w:r w:rsidRPr="001C7CD3">
        <w:rPr>
          <w:rStyle w:val="Emphasis"/>
          <w:rFonts w:cs="Times New Roman"/>
        </w:rPr>
        <w:t>C</w:t>
      </w:r>
      <w:r w:rsidRPr="001C7CD3">
        <w:rPr>
          <w:rFonts w:cs="Times New Roman"/>
          <w:sz w:val="14"/>
        </w:rPr>
        <w:t xml:space="preserve">hina </w:t>
      </w:r>
      <w:r w:rsidRPr="001C7CD3">
        <w:rPr>
          <w:rStyle w:val="Emphasis"/>
          <w:rFonts w:cs="Times New Roman"/>
        </w:rPr>
        <w:t>S</w:t>
      </w:r>
      <w:r w:rsidRPr="001C7CD3">
        <w:rPr>
          <w:rFonts w:cs="Times New Roman"/>
          <w:sz w:val="14"/>
        </w:rPr>
        <w:t xml:space="preserve">ea. </w:t>
      </w:r>
      <w:r w:rsidRPr="001C7CD3">
        <w:rPr>
          <w:rStyle w:val="Underline2Char"/>
          <w:rFonts w:cs="Times New Roman"/>
        </w:rPr>
        <w:t xml:space="preserve">And </w:t>
      </w:r>
      <w:r w:rsidRPr="001C7CD3">
        <w:rPr>
          <w:rStyle w:val="Emphasis"/>
          <w:rFonts w:cs="Times New Roman"/>
        </w:rPr>
        <w:t>Japan and China</w:t>
      </w:r>
      <w:r w:rsidRPr="001C7CD3">
        <w:rPr>
          <w:rFonts w:cs="Times New Roman"/>
          <w:sz w:val="14"/>
        </w:rPr>
        <w:t xml:space="preserve"> also </w:t>
      </w:r>
      <w:r w:rsidRPr="001C7CD3">
        <w:rPr>
          <w:rStyle w:val="Underline2Char"/>
          <w:rFonts w:cs="Times New Roman"/>
        </w:rPr>
        <w:t>have</w:t>
      </w:r>
      <w:r w:rsidRPr="001C7CD3">
        <w:rPr>
          <w:rFonts w:cs="Times New Roman"/>
          <w:sz w:val="14"/>
        </w:rPr>
        <w:t xml:space="preserve"> </w:t>
      </w:r>
      <w:r w:rsidRPr="001C7CD3">
        <w:rPr>
          <w:rStyle w:val="Underline2Char"/>
          <w:rFonts w:cs="Times New Roman"/>
        </w:rPr>
        <w:t>competing claims to</w:t>
      </w:r>
      <w:r w:rsidRPr="001C7CD3">
        <w:rPr>
          <w:rFonts w:cs="Times New Roman"/>
          <w:sz w:val="14"/>
        </w:rPr>
        <w:t xml:space="preserve"> the Chunxiao </w:t>
      </w:r>
      <w:r w:rsidRPr="001C7CD3">
        <w:rPr>
          <w:rStyle w:val="Underline2Char"/>
          <w:rFonts w:cs="Times New Roman"/>
        </w:rPr>
        <w:t>gas fields in the</w:t>
      </w:r>
      <w:r w:rsidRPr="001C7CD3">
        <w:rPr>
          <w:rFonts w:cs="Times New Roman"/>
          <w:sz w:val="14"/>
        </w:rPr>
        <w:t xml:space="preserve"> </w:t>
      </w:r>
      <w:r w:rsidRPr="001C7CD3">
        <w:rPr>
          <w:rStyle w:val="Emphasis"/>
          <w:rFonts w:cs="Times New Roman"/>
        </w:rPr>
        <w:t>E</w:t>
      </w:r>
      <w:r w:rsidRPr="001C7CD3">
        <w:rPr>
          <w:rFonts w:cs="Times New Roman"/>
          <w:sz w:val="14"/>
        </w:rPr>
        <w:t xml:space="preserve">ast </w:t>
      </w:r>
      <w:r w:rsidRPr="001C7CD3">
        <w:rPr>
          <w:rStyle w:val="Emphasis"/>
          <w:rFonts w:cs="Times New Roman"/>
        </w:rPr>
        <w:t>C</w:t>
      </w:r>
      <w:r w:rsidRPr="001C7CD3">
        <w:rPr>
          <w:rFonts w:cs="Times New Roman"/>
          <w:sz w:val="14"/>
        </w:rPr>
        <w:t xml:space="preserve">hina </w:t>
      </w:r>
      <w:r w:rsidRPr="001C7CD3">
        <w:rPr>
          <w:rStyle w:val="Emphasis"/>
          <w:rFonts w:cs="Times New Roman"/>
        </w:rPr>
        <w:t>S</w:t>
      </w:r>
      <w:r w:rsidRPr="001C7CD3">
        <w:rPr>
          <w:rFonts w:cs="Times New Roman"/>
          <w:sz w:val="14"/>
        </w:rPr>
        <w:t xml:space="preserve">ea, which China has begun to develop. This dispute was exacerbated by Japan’s seizure of a Chinese fishing boat in 2010 that was operating in waters controlled by Japan but also claimed by China as well. The fishing boat incident prompted China to cut off shipments of rare earth metals to Japan for a period of time. Domestic Production of Fossil Fuels and National Security </w:t>
      </w:r>
      <w:r w:rsidRPr="001C7CD3">
        <w:rPr>
          <w:rStyle w:val="StyleUnderline"/>
          <w:rFonts w:cs="Times New Roman"/>
        </w:rPr>
        <w:t xml:space="preserve">Many of the challenges the US faces abroad have a link, </w:t>
      </w:r>
      <w:r w:rsidRPr="001C7CD3">
        <w:rPr>
          <w:rStyle w:val="Emphasis"/>
          <w:rFonts w:cs="Times New Roman"/>
        </w:rPr>
        <w:t>directly</w:t>
      </w:r>
      <w:r w:rsidRPr="001C7CD3">
        <w:rPr>
          <w:rFonts w:cs="Times New Roman"/>
          <w:sz w:val="14"/>
        </w:rPr>
        <w:t xml:space="preserve"> or indirectly, </w:t>
      </w:r>
      <w:r w:rsidRPr="001C7CD3">
        <w:rPr>
          <w:rStyle w:val="StyleUnderline"/>
          <w:rFonts w:cs="Times New Roman"/>
        </w:rPr>
        <w:t>to</w:t>
      </w:r>
      <w:r w:rsidRPr="001C7CD3">
        <w:rPr>
          <w:rFonts w:cs="Times New Roman"/>
          <w:sz w:val="14"/>
        </w:rPr>
        <w:t xml:space="preserve"> the </w:t>
      </w:r>
      <w:r w:rsidRPr="001C7CD3">
        <w:rPr>
          <w:rStyle w:val="StyleUnderline"/>
          <w:rFonts w:cs="Times New Roman"/>
        </w:rPr>
        <w:t>worldwide reliance</w:t>
      </w:r>
      <w:r w:rsidRPr="001C7CD3">
        <w:rPr>
          <w:rFonts w:cs="Times New Roman"/>
          <w:sz w:val="14"/>
        </w:rPr>
        <w:t xml:space="preserve"> </w:t>
      </w:r>
      <w:r w:rsidRPr="001C7CD3">
        <w:rPr>
          <w:rStyle w:val="StyleUnderline"/>
          <w:rFonts w:cs="Times New Roman"/>
        </w:rPr>
        <w:t>on oil and natural gas</w:t>
      </w:r>
      <w:r w:rsidRPr="001C7CD3">
        <w:rPr>
          <w:rFonts w:cs="Times New Roman"/>
          <w:sz w:val="14"/>
        </w:rPr>
        <w:t xml:space="preserve">. </w:t>
      </w:r>
      <w:r w:rsidRPr="001C7CD3">
        <w:rPr>
          <w:rStyle w:val="Underline2Char"/>
          <w:rFonts w:cs="Times New Roman"/>
        </w:rPr>
        <w:t xml:space="preserve">To the extent that the United States is able to </w:t>
      </w:r>
      <w:r w:rsidRPr="001C7CD3">
        <w:rPr>
          <w:rStyle w:val="Emphasis"/>
          <w:rFonts w:cs="Times New Roman"/>
        </w:rPr>
        <w:t>add to the global supply</w:t>
      </w:r>
      <w:r w:rsidRPr="001C7CD3">
        <w:rPr>
          <w:rFonts w:cs="Times New Roman"/>
          <w:sz w:val="14"/>
        </w:rPr>
        <w:t xml:space="preserve"> </w:t>
      </w:r>
      <w:r w:rsidRPr="001C7CD3">
        <w:rPr>
          <w:rStyle w:val="Underline2Char"/>
          <w:rFonts w:cs="Times New Roman"/>
        </w:rPr>
        <w:t>through</w:t>
      </w:r>
      <w:r w:rsidRPr="001C7CD3">
        <w:rPr>
          <w:rFonts w:cs="Times New Roman"/>
          <w:sz w:val="14"/>
        </w:rPr>
        <w:t xml:space="preserve"> </w:t>
      </w:r>
      <w:r w:rsidRPr="001C7CD3">
        <w:rPr>
          <w:rStyle w:val="Underline2Char"/>
          <w:rFonts w:cs="Times New Roman"/>
        </w:rPr>
        <w:t>increased production of both commodities at home</w:t>
      </w:r>
      <w:r w:rsidRPr="001C7CD3">
        <w:rPr>
          <w:rFonts w:cs="Times New Roman"/>
          <w:sz w:val="14"/>
        </w:rPr>
        <w:t xml:space="preserve">, can </w:t>
      </w:r>
      <w:r w:rsidRPr="001C7CD3">
        <w:rPr>
          <w:rStyle w:val="Underline2Char"/>
          <w:rFonts w:cs="Times New Roman"/>
        </w:rPr>
        <w:t xml:space="preserve">this </w:t>
      </w:r>
      <w:r w:rsidRPr="001C7CD3">
        <w:rPr>
          <w:rStyle w:val="Emphasis"/>
          <w:rFonts w:cs="Times New Roman"/>
        </w:rPr>
        <w:t>diminish the</w:t>
      </w:r>
      <w:r w:rsidRPr="001C7CD3">
        <w:rPr>
          <w:rFonts w:cs="Times New Roman"/>
          <w:sz w:val="14"/>
        </w:rPr>
        <w:t xml:space="preserve"> national </w:t>
      </w:r>
      <w:r w:rsidRPr="001C7CD3">
        <w:rPr>
          <w:rStyle w:val="Emphasis"/>
          <w:rFonts w:cs="Times New Roman"/>
        </w:rPr>
        <w:t>security concerns noted above</w:t>
      </w:r>
      <w:r w:rsidRPr="001C7CD3">
        <w:rPr>
          <w:rFonts w:cs="Times New Roman"/>
          <w:sz w:val="14"/>
        </w:rPr>
        <w:t xml:space="preserve">? What these newfound energy sources may mean in the long term for US troop deployments overseas, the assertiveness of oil-rich dictatorships, the threat of terrorism, and other national and global security concerns remains to be seen, but there is little question that </w:t>
      </w:r>
      <w:r w:rsidRPr="001C7CD3">
        <w:rPr>
          <w:rStyle w:val="Underline2Char"/>
          <w:rFonts w:cs="Times New Roman"/>
        </w:rPr>
        <w:t>the ups and downs of the global oil</w:t>
      </w:r>
      <w:r w:rsidRPr="001C7CD3">
        <w:rPr>
          <w:rFonts w:cs="Times New Roman"/>
          <w:sz w:val="14"/>
        </w:rPr>
        <w:t xml:space="preserve"> </w:t>
      </w:r>
      <w:r w:rsidRPr="001C7CD3">
        <w:rPr>
          <w:rStyle w:val="Underline2Char"/>
          <w:rFonts w:cs="Times New Roman"/>
        </w:rPr>
        <w:t xml:space="preserve">market, along with the </w:t>
      </w:r>
      <w:r w:rsidRPr="001C7CD3">
        <w:rPr>
          <w:rStyle w:val="Emphasis"/>
          <w:rFonts w:cs="Times New Roman"/>
        </w:rPr>
        <w:t>actions taken by nations</w:t>
      </w:r>
      <w:r w:rsidRPr="001C7CD3">
        <w:rPr>
          <w:rFonts w:cs="Times New Roman"/>
          <w:sz w:val="14"/>
        </w:rPr>
        <w:t xml:space="preserve"> around the world </w:t>
      </w:r>
      <w:r w:rsidRPr="001C7CD3">
        <w:rPr>
          <w:rStyle w:val="Emphasis"/>
          <w:rFonts w:cs="Times New Roman"/>
        </w:rPr>
        <w:t>in response</w:t>
      </w:r>
      <w:r w:rsidRPr="001C7CD3">
        <w:rPr>
          <w:rFonts w:cs="Times New Roman"/>
          <w:sz w:val="14"/>
        </w:rPr>
        <w:t xml:space="preserve"> to this market, </w:t>
      </w:r>
      <w:r w:rsidRPr="001C7CD3">
        <w:rPr>
          <w:rStyle w:val="Underline2Char"/>
          <w:rFonts w:cs="Times New Roman"/>
        </w:rPr>
        <w:t xml:space="preserve">have been </w:t>
      </w:r>
      <w:r w:rsidRPr="001C7CD3">
        <w:rPr>
          <w:rStyle w:val="Emphasis"/>
          <w:rFonts w:cs="Times New Roman"/>
        </w:rPr>
        <w:t>greatly influenced</w:t>
      </w:r>
      <w:r w:rsidRPr="001C7CD3">
        <w:rPr>
          <w:rFonts w:cs="Times New Roman"/>
          <w:sz w:val="14"/>
        </w:rPr>
        <w:t xml:space="preserve"> </w:t>
      </w:r>
      <w:r w:rsidRPr="001C7CD3">
        <w:rPr>
          <w:rStyle w:val="Underline2Char"/>
          <w:rFonts w:cs="Times New Roman"/>
        </w:rPr>
        <w:t>by the American energy boom.</w:t>
      </w:r>
      <w:r w:rsidRPr="001C7CD3">
        <w:rPr>
          <w:rFonts w:cs="Times New Roman"/>
          <w:sz w:val="14"/>
        </w:rPr>
        <w:t xml:space="preserve"> It is difficult, if not impossible. to prove a negative, but it is not unreasonable to think that political </w:t>
      </w:r>
      <w:r w:rsidRPr="001C7CD3">
        <w:rPr>
          <w:rStyle w:val="Underline2Char"/>
          <w:rFonts w:cs="Times New Roman"/>
        </w:rPr>
        <w:t>instability and active hostilities in Iraq and Syria, upheaval</w:t>
      </w:r>
      <w:r w:rsidRPr="001C7CD3">
        <w:rPr>
          <w:rFonts w:cs="Times New Roman"/>
          <w:sz w:val="14"/>
        </w:rPr>
        <w:t xml:space="preserve"> and state failure </w:t>
      </w:r>
      <w:r w:rsidRPr="001C7CD3">
        <w:rPr>
          <w:rStyle w:val="Underline2Char"/>
          <w:rFonts w:cs="Times New Roman"/>
        </w:rPr>
        <w:t xml:space="preserve">in Libya, and concerns over Russia’s </w:t>
      </w:r>
      <w:r w:rsidRPr="001C7CD3">
        <w:rPr>
          <w:rFonts w:cs="Times New Roman"/>
          <w:sz w:val="14"/>
        </w:rPr>
        <w:t xml:space="preserve">use of </w:t>
      </w:r>
      <w:r w:rsidRPr="001C7CD3">
        <w:rPr>
          <w:rStyle w:val="Underline2Char"/>
          <w:rFonts w:cs="Times New Roman"/>
        </w:rPr>
        <w:t>energy</w:t>
      </w:r>
      <w:r w:rsidRPr="001C7CD3">
        <w:rPr>
          <w:rFonts w:cs="Times New Roman"/>
          <w:sz w:val="14"/>
        </w:rPr>
        <w:t xml:space="preserve"> as a political </w:t>
      </w:r>
      <w:r w:rsidRPr="001C7CD3">
        <w:rPr>
          <w:rStyle w:val="Underline2Char"/>
          <w:rFonts w:cs="Times New Roman"/>
        </w:rPr>
        <w:t xml:space="preserve">weapon” would be </w:t>
      </w:r>
      <w:r w:rsidRPr="001C7CD3">
        <w:rPr>
          <w:rStyle w:val="Emphasis"/>
          <w:rFonts w:cs="Times New Roman"/>
        </w:rPr>
        <w:t>putting</w:t>
      </w:r>
      <w:r w:rsidRPr="001C7CD3">
        <w:rPr>
          <w:rFonts w:cs="Times New Roman"/>
          <w:sz w:val="14"/>
        </w:rPr>
        <w:t xml:space="preserve"> </w:t>
      </w:r>
      <w:r w:rsidRPr="001C7CD3">
        <w:rPr>
          <w:rStyle w:val="Emphasis"/>
          <w:rFonts w:cs="Times New Roman"/>
        </w:rPr>
        <w:t>upward pressure on global oil prices</w:t>
      </w:r>
      <w:r w:rsidRPr="001C7CD3">
        <w:rPr>
          <w:rFonts w:cs="Times New Roman"/>
          <w:sz w:val="14"/>
        </w:rPr>
        <w:t xml:space="preserve"> </w:t>
      </w:r>
      <w:r w:rsidRPr="001C7CD3">
        <w:rPr>
          <w:rStyle w:val="Underline2Char"/>
          <w:rFonts w:cs="Times New Roman"/>
        </w:rPr>
        <w:t xml:space="preserve">in the absence of </w:t>
      </w:r>
      <w:r w:rsidRPr="001C7CD3">
        <w:rPr>
          <w:rStyle w:val="Emphasis"/>
          <w:rFonts w:cs="Times New Roman"/>
        </w:rPr>
        <w:t>increased US production</w:t>
      </w:r>
      <w:r w:rsidRPr="001C7CD3">
        <w:rPr>
          <w:rFonts w:cs="Times New Roman"/>
          <w:sz w:val="14"/>
        </w:rPr>
        <w:t xml:space="preserve"> </w:t>
      </w:r>
      <w:r w:rsidRPr="001C7CD3">
        <w:rPr>
          <w:rStyle w:val="Underline2Char"/>
          <w:rFonts w:cs="Times New Roman"/>
        </w:rPr>
        <w:t>of oil and natural gas</w:t>
      </w:r>
      <w:r w:rsidRPr="001C7CD3">
        <w:rPr>
          <w:rFonts w:cs="Times New Roman"/>
          <w:sz w:val="14"/>
        </w:rPr>
        <w:t xml:space="preserve">. </w:t>
      </w:r>
      <w:r w:rsidRPr="001C7CD3">
        <w:rPr>
          <w:rStyle w:val="StyleUnderline"/>
          <w:rFonts w:cs="Times New Roman"/>
        </w:rPr>
        <w:t xml:space="preserve">After all, in the midst of all these conflicts, </w:t>
      </w:r>
      <w:r w:rsidRPr="001C7CD3">
        <w:rPr>
          <w:rStyle w:val="Underline2Char"/>
          <w:rFonts w:cs="Times New Roman"/>
        </w:rPr>
        <w:t>the increase in US petroleum production</w:t>
      </w:r>
      <w:r w:rsidRPr="001C7CD3">
        <w:rPr>
          <w:rFonts w:cs="Times New Roman"/>
          <w:sz w:val="14"/>
        </w:rPr>
        <w:t xml:space="preserve">. after several years of growth. </w:t>
      </w:r>
      <w:r w:rsidRPr="001C7CD3">
        <w:rPr>
          <w:rStyle w:val="StyleUnderline"/>
          <w:rFonts w:cs="Times New Roman"/>
        </w:rPr>
        <w:t xml:space="preserve">had the effect in 2014 of </w:t>
      </w:r>
      <w:r w:rsidRPr="001C7CD3">
        <w:rPr>
          <w:rStyle w:val="Underline2Char"/>
          <w:rFonts w:cs="Times New Roman"/>
        </w:rPr>
        <w:t xml:space="preserve">pushing oil prices downward </w:t>
      </w:r>
      <w:r w:rsidRPr="001C7CD3">
        <w:rPr>
          <w:rStyle w:val="Emphasis"/>
          <w:rFonts w:cs="Times New Roman"/>
        </w:rPr>
        <w:t>very quickly</w:t>
      </w:r>
      <w:r w:rsidRPr="001C7CD3">
        <w:rPr>
          <w:rFonts w:cs="Times New Roman"/>
          <w:sz w:val="14"/>
        </w:rPr>
        <w:t xml:space="preserve">. </w:t>
      </w:r>
      <w:r w:rsidRPr="001C7CD3">
        <w:rPr>
          <w:rStyle w:val="Underline2Char"/>
          <w:rFonts w:cs="Times New Roman"/>
        </w:rPr>
        <w:t xml:space="preserve">They </w:t>
      </w:r>
      <w:r w:rsidRPr="001C7CD3">
        <w:rPr>
          <w:rStyle w:val="Emphasis"/>
          <w:rFonts w:cs="Times New Roman"/>
        </w:rPr>
        <w:t>dropped by more than</w:t>
      </w:r>
      <w:r w:rsidRPr="001C7CD3">
        <w:rPr>
          <w:rFonts w:cs="Times New Roman"/>
          <w:sz w:val="14"/>
        </w:rPr>
        <w:t xml:space="preserve"> </w:t>
      </w:r>
      <w:r w:rsidRPr="001C7CD3">
        <w:rPr>
          <w:rStyle w:val="Emphasis"/>
          <w:rFonts w:cs="Times New Roman"/>
        </w:rPr>
        <w:t>half</w:t>
      </w:r>
      <w:r w:rsidRPr="001C7CD3">
        <w:rPr>
          <w:rStyle w:val="Underline2Char"/>
          <w:rFonts w:cs="Times New Roman"/>
        </w:rPr>
        <w:t xml:space="preserve"> from</w:t>
      </w:r>
      <w:r w:rsidRPr="001C7CD3">
        <w:rPr>
          <w:rFonts w:cs="Times New Roman"/>
          <w:sz w:val="14"/>
        </w:rPr>
        <w:t xml:space="preserve"> June </w:t>
      </w:r>
      <w:r w:rsidRPr="001C7CD3">
        <w:rPr>
          <w:rStyle w:val="Underline2Char"/>
          <w:rFonts w:cs="Times New Roman"/>
        </w:rPr>
        <w:t>2014 to</w:t>
      </w:r>
      <w:r w:rsidRPr="001C7CD3">
        <w:rPr>
          <w:rFonts w:cs="Times New Roman"/>
          <w:sz w:val="14"/>
        </w:rPr>
        <w:t xml:space="preserve"> January </w:t>
      </w:r>
      <w:r w:rsidRPr="001C7CD3">
        <w:rPr>
          <w:rStyle w:val="Underline2Char"/>
          <w:rFonts w:cs="Times New Roman"/>
        </w:rPr>
        <w:t>2015, from over $100 to $47 a barrel</w:t>
      </w:r>
      <w:r w:rsidRPr="001C7CD3">
        <w:rPr>
          <w:rFonts w:cs="Times New Roman"/>
          <w:sz w:val="14"/>
        </w:rPr>
        <w:t xml:space="preserve"> in this timeframe.’3 </w:t>
      </w:r>
      <w:r w:rsidRPr="001C7CD3">
        <w:rPr>
          <w:rStyle w:val="Underline2Char"/>
          <w:rFonts w:cs="Times New Roman"/>
        </w:rPr>
        <w:t xml:space="preserve">The growth of </w:t>
      </w:r>
      <w:r w:rsidRPr="001C7CD3">
        <w:rPr>
          <w:rStyle w:val="Emphasis"/>
          <w:rFonts w:cs="Times New Roman"/>
        </w:rPr>
        <w:t>unconventional oil and gas production</w:t>
      </w:r>
      <w:r w:rsidRPr="001C7CD3">
        <w:rPr>
          <w:rFonts w:cs="Times New Roman"/>
          <w:sz w:val="14"/>
        </w:rPr>
        <w:t xml:space="preserve"> </w:t>
      </w:r>
      <w:r w:rsidRPr="001C7CD3">
        <w:rPr>
          <w:rStyle w:val="Underline2Char"/>
          <w:rFonts w:cs="Times New Roman"/>
        </w:rPr>
        <w:t>in the US has led to</w:t>
      </w:r>
      <w:r w:rsidRPr="001C7CD3">
        <w:rPr>
          <w:rFonts w:cs="Times New Roman"/>
          <w:sz w:val="14"/>
        </w:rPr>
        <w:t xml:space="preserve"> a changing understanding about how energy security can potentially be enhanced </w:t>
      </w:r>
      <w:r w:rsidRPr="001C7CD3">
        <w:rPr>
          <w:rStyle w:val="Underline2Char"/>
          <w:rFonts w:cs="Times New Roman"/>
        </w:rPr>
        <w:t>Diminished reliance on foreign suppliers</w:t>
      </w:r>
      <w:r w:rsidRPr="001C7CD3">
        <w:rPr>
          <w:rFonts w:cs="Times New Roman"/>
          <w:sz w:val="14"/>
        </w:rPr>
        <w:t xml:space="preserve"> of oil, along with the potential to export natural gas, suggest that </w:t>
      </w:r>
      <w:r w:rsidRPr="001C7CD3">
        <w:rPr>
          <w:rStyle w:val="StyleUnderline"/>
          <w:rFonts w:cs="Times New Roman"/>
        </w:rPr>
        <w:t>the United States could be</w:t>
      </w:r>
      <w:r w:rsidRPr="001C7CD3">
        <w:rPr>
          <w:rFonts w:cs="Times New Roman"/>
          <w:sz w:val="14"/>
        </w:rPr>
        <w:t xml:space="preserve"> better </w:t>
      </w:r>
      <w:r w:rsidRPr="001C7CD3">
        <w:rPr>
          <w:rStyle w:val="Emphasis"/>
          <w:rFonts w:cs="Times New Roman"/>
        </w:rPr>
        <w:t>insulated from disruptions</w:t>
      </w:r>
      <w:r w:rsidRPr="001C7CD3">
        <w:rPr>
          <w:rStyle w:val="Underline2Char"/>
          <w:rFonts w:cs="Times New Roman"/>
        </w:rPr>
        <w:t xml:space="preserve"> in energy supply chains</w:t>
      </w:r>
      <w:r w:rsidRPr="001C7CD3">
        <w:rPr>
          <w:rFonts w:cs="Times New Roman"/>
          <w:sz w:val="14"/>
        </w:rPr>
        <w:t xml:space="preserve"> </w:t>
      </w:r>
      <w:r w:rsidRPr="001C7CD3">
        <w:rPr>
          <w:rStyle w:val="StyleUnderline"/>
          <w:rFonts w:cs="Times New Roman"/>
        </w:rPr>
        <w:t>that stretch around the world</w:t>
      </w:r>
      <w:r w:rsidRPr="001C7CD3">
        <w:rPr>
          <w:rFonts w:cs="Times New Roman"/>
          <w:sz w:val="14"/>
        </w:rPr>
        <w:t xml:space="preserve">, </w:t>
      </w:r>
      <w:r w:rsidRPr="001C7CD3">
        <w:rPr>
          <w:rStyle w:val="Underline2Char"/>
          <w:rFonts w:cs="Times New Roman"/>
        </w:rPr>
        <w:t xml:space="preserve">while also </w:t>
      </w:r>
      <w:r w:rsidRPr="001C7CD3">
        <w:rPr>
          <w:rStyle w:val="Emphasis"/>
          <w:rFonts w:cs="Times New Roman"/>
        </w:rPr>
        <w:t>reducing the global impacts</w:t>
      </w:r>
      <w:r w:rsidRPr="001C7CD3">
        <w:rPr>
          <w:rStyle w:val="Underline2Char"/>
          <w:rFonts w:cs="Times New Roman"/>
        </w:rPr>
        <w:t xml:space="preserve"> of</w:t>
      </w:r>
      <w:r w:rsidRPr="001C7CD3">
        <w:rPr>
          <w:rFonts w:cs="Times New Roman"/>
          <w:sz w:val="14"/>
        </w:rPr>
        <w:t xml:space="preserve"> such </w:t>
      </w:r>
      <w:r w:rsidRPr="001C7CD3">
        <w:rPr>
          <w:rStyle w:val="Underline2Char"/>
          <w:rFonts w:cs="Times New Roman"/>
        </w:rPr>
        <w:t>disruptions</w:t>
      </w:r>
      <w:r w:rsidRPr="001C7CD3">
        <w:rPr>
          <w:rFonts w:cs="Times New Roman"/>
          <w:sz w:val="14"/>
        </w:rPr>
        <w:t xml:space="preserve">. In other words, this is expected to have the effect of </w:t>
      </w:r>
      <w:r w:rsidRPr="001C7CD3">
        <w:rPr>
          <w:rStyle w:val="Underline2Char"/>
          <w:rFonts w:cs="Times New Roman"/>
        </w:rPr>
        <w:t>enhancing the</w:t>
      </w:r>
      <w:r w:rsidRPr="001C7CD3">
        <w:rPr>
          <w:rFonts w:cs="Times New Roman"/>
          <w:sz w:val="14"/>
        </w:rPr>
        <w:t xml:space="preserve"> </w:t>
      </w:r>
      <w:r w:rsidRPr="001C7CD3">
        <w:rPr>
          <w:rStyle w:val="Emphasis"/>
          <w:rFonts w:cs="Times New Roman"/>
        </w:rPr>
        <w:t>abundance, reliability and affordability</w:t>
      </w:r>
      <w:r w:rsidRPr="001C7CD3">
        <w:rPr>
          <w:rFonts w:cs="Times New Roman"/>
          <w:sz w:val="14"/>
        </w:rPr>
        <w:t xml:space="preserve"> </w:t>
      </w:r>
      <w:r w:rsidRPr="001C7CD3">
        <w:rPr>
          <w:rStyle w:val="Underline2Char"/>
          <w:rFonts w:cs="Times New Roman"/>
        </w:rPr>
        <w:t>of energy supplies</w:t>
      </w:r>
      <w:r w:rsidRPr="001C7CD3">
        <w:rPr>
          <w:rFonts w:cs="Times New Roman"/>
          <w:sz w:val="14"/>
        </w:rPr>
        <w:t>, while reducing national security vulnerabilities. Moreover, this type of energy independence’ (at best a misnomer, or at least a term that means different things to different people) has been a longstanding element of US energy policy. When one considers US military involvement in the Middle East ever since the pronouncement of the Carter Doctrine in 1979. and the adverse impact of conflict in the region on energy supplies and fuel prices, the benefit is not insignificant. Since the oil embargo of 1973, the American view has held that the national security vulnerabilities inherent in US dependence on oil are vast This view was clearly articulated in a report issued in 2006 by the Council on Foreign Relations entitled National Security Consequences of U.S. Oil Dependency.’4 The task force that wrote the report was chaired by John Deutch, who had served as CIA Director, Deputy Secretary of Defense, and Undersecretary of Energy: and James Schlesinger, who had served as CIA Director, Secretary of Defense. and Secretary of Energy. If any publication could reflect the American energy security worldview. this was it. Released in 2006. when US forces were mired in Iraq, the country was importing two-thirds of its daily petroleum needs, and oil prices were around $80’bbl and on the rise, the report pointed out the following problems (which had a heavy focus on Iran)</w:t>
      </w:r>
      <w:proofErr w:type="gramStart"/>
      <w:r w:rsidRPr="001C7CD3">
        <w:rPr>
          <w:rFonts w:cs="Times New Roman"/>
          <w:sz w:val="14"/>
        </w:rPr>
        <w:t>: .</w:t>
      </w:r>
      <w:proofErr w:type="gramEnd"/>
      <w:r w:rsidRPr="001C7CD3">
        <w:rPr>
          <w:rFonts w:cs="Times New Roman"/>
          <w:sz w:val="14"/>
        </w:rPr>
        <w:t xml:space="preserve"> “The Persian Gulf is a region that has been unstable and includes countries that have periodically used their oil exports for political purposes unfriendly to the United States.</w:t>
      </w:r>
      <w:proofErr w:type="gramStart"/>
      <w:r w:rsidRPr="001C7CD3">
        <w:rPr>
          <w:rFonts w:cs="Times New Roman"/>
          <w:sz w:val="14"/>
        </w:rPr>
        <w:t>” .</w:t>
      </w:r>
      <w:proofErr w:type="gramEnd"/>
      <w:r w:rsidRPr="001C7CD3">
        <w:rPr>
          <w:rFonts w:cs="Times New Roman"/>
          <w:sz w:val="14"/>
        </w:rPr>
        <w:t xml:space="preserve"> ‘</w:t>
      </w:r>
      <w:r w:rsidRPr="001C7CD3">
        <w:rPr>
          <w:rStyle w:val="StyleUnderline"/>
          <w:rFonts w:cs="Times New Roman"/>
        </w:rPr>
        <w:t xml:space="preserve">Dependencies in the world oil market </w:t>
      </w:r>
      <w:r w:rsidRPr="001C7CD3">
        <w:rPr>
          <w:rStyle w:val="Underline2Char"/>
          <w:rFonts w:cs="Times New Roman"/>
        </w:rPr>
        <w:t>empower oil rich countries</w:t>
      </w:r>
      <w:r w:rsidRPr="001C7CD3">
        <w:rPr>
          <w:rFonts w:cs="Times New Roman"/>
          <w:sz w:val="14"/>
        </w:rPr>
        <w:t>—such as Iran and Venezuela—</w:t>
      </w:r>
      <w:r w:rsidRPr="001C7CD3">
        <w:rPr>
          <w:rStyle w:val="StyleUnderline"/>
          <w:rFonts w:cs="Times New Roman"/>
        </w:rPr>
        <w:t>to carry out foreign policies that are hostile to</w:t>
      </w:r>
      <w:r w:rsidRPr="001C7CD3">
        <w:rPr>
          <w:rFonts w:cs="Times New Roman"/>
          <w:sz w:val="14"/>
        </w:rPr>
        <w:t xml:space="preserve"> that of </w:t>
      </w:r>
      <w:r w:rsidRPr="001C7CD3">
        <w:rPr>
          <w:rStyle w:val="StyleUnderline"/>
          <w:rFonts w:cs="Times New Roman"/>
        </w:rPr>
        <w:t>the United States</w:t>
      </w:r>
      <w:r w:rsidRPr="001C7CD3">
        <w:rPr>
          <w:rFonts w:cs="Times New Roman"/>
          <w:sz w:val="14"/>
        </w:rPr>
        <w:t>.</w:t>
      </w:r>
      <w:proofErr w:type="gramStart"/>
      <w:r w:rsidRPr="001C7CD3">
        <w:rPr>
          <w:rFonts w:cs="Times New Roman"/>
          <w:sz w:val="14"/>
        </w:rPr>
        <w:t>” .</w:t>
      </w:r>
      <w:proofErr w:type="gramEnd"/>
      <w:r w:rsidRPr="001C7CD3">
        <w:rPr>
          <w:rFonts w:cs="Times New Roman"/>
          <w:sz w:val="14"/>
        </w:rPr>
        <w:t xml:space="preserve"> </w:t>
      </w:r>
      <w:r w:rsidRPr="001C7CD3">
        <w:rPr>
          <w:rStyle w:val="StyleUnderline"/>
          <w:rFonts w:cs="Times New Roman"/>
        </w:rPr>
        <w:t>Concern about losing</w:t>
      </w:r>
      <w:r w:rsidRPr="001C7CD3">
        <w:rPr>
          <w:rFonts w:cs="Times New Roman"/>
          <w:sz w:val="14"/>
        </w:rPr>
        <w:t xml:space="preserve"> Iran’s 2.5 million barrels per day of world </w:t>
      </w:r>
      <w:r w:rsidRPr="001C7CD3">
        <w:rPr>
          <w:rStyle w:val="StyleUnderline"/>
          <w:rFonts w:cs="Times New Roman"/>
        </w:rPr>
        <w:t>oil exports will cause importing states</w:t>
      </w:r>
      <w:r w:rsidRPr="001C7CD3">
        <w:rPr>
          <w:rFonts w:cs="Times New Roman"/>
          <w:sz w:val="14"/>
        </w:rPr>
        <w:t xml:space="preserve"> to be reluctant </w:t>
      </w:r>
      <w:r w:rsidRPr="001C7CD3">
        <w:rPr>
          <w:rStyle w:val="StyleUnderline"/>
          <w:rFonts w:cs="Times New Roman"/>
        </w:rPr>
        <w:t xml:space="preserve">to </w:t>
      </w:r>
      <w:r w:rsidRPr="001C7CD3">
        <w:rPr>
          <w:rStyle w:val="Underline2Char"/>
          <w:rFonts w:cs="Times New Roman"/>
        </w:rPr>
        <w:t>take action</w:t>
      </w:r>
      <w:r w:rsidRPr="001C7CD3">
        <w:rPr>
          <w:rFonts w:cs="Times New Roman"/>
          <w:sz w:val="14"/>
        </w:rPr>
        <w:t xml:space="preserve"> against Iran’s nuclear program.</w:t>
      </w:r>
      <w:proofErr w:type="gramStart"/>
      <w:r w:rsidRPr="001C7CD3">
        <w:rPr>
          <w:rFonts w:cs="Times New Roman"/>
          <w:sz w:val="14"/>
        </w:rPr>
        <w:t>” .</w:t>
      </w:r>
      <w:proofErr w:type="gramEnd"/>
      <w:r w:rsidRPr="001C7CD3">
        <w:rPr>
          <w:rFonts w:cs="Times New Roman"/>
          <w:sz w:val="14"/>
        </w:rPr>
        <w:t xml:space="preserve"> “France and Germany, and with them much of </w:t>
      </w:r>
      <w:r w:rsidRPr="001C7CD3">
        <w:rPr>
          <w:rStyle w:val="StyleUnderline"/>
          <w:rFonts w:cs="Times New Roman"/>
        </w:rPr>
        <w:t>the European Union. are</w:t>
      </w:r>
      <w:r w:rsidRPr="001C7CD3">
        <w:rPr>
          <w:rFonts w:cs="Times New Roman"/>
          <w:sz w:val="14"/>
        </w:rPr>
        <w:t xml:space="preserve"> more </w:t>
      </w:r>
      <w:r w:rsidRPr="001C7CD3">
        <w:rPr>
          <w:rStyle w:val="Underline2Char"/>
          <w:rFonts w:cs="Times New Roman"/>
        </w:rPr>
        <w:t>reluctant to confront</w:t>
      </w:r>
      <w:r w:rsidRPr="001C7CD3">
        <w:rPr>
          <w:rFonts w:cs="Times New Roman"/>
          <w:sz w:val="14"/>
        </w:rPr>
        <w:t xml:space="preserve"> difficult issues with </w:t>
      </w:r>
      <w:r w:rsidRPr="001C7CD3">
        <w:rPr>
          <w:rStyle w:val="StyleUnderline"/>
          <w:rFonts w:cs="Times New Roman"/>
        </w:rPr>
        <w:t>Russia and Iran because of</w:t>
      </w:r>
      <w:r w:rsidRPr="001C7CD3">
        <w:rPr>
          <w:rFonts w:cs="Times New Roman"/>
          <w:sz w:val="14"/>
        </w:rPr>
        <w:t xml:space="preserve"> their </w:t>
      </w:r>
      <w:r w:rsidRPr="001C7CD3">
        <w:rPr>
          <w:rStyle w:val="StyleUnderline"/>
          <w:rFonts w:cs="Times New Roman"/>
        </w:rPr>
        <w:t>dependence on imported oil and gas</w:t>
      </w:r>
      <w:r w:rsidRPr="001C7CD3">
        <w:rPr>
          <w:rFonts w:cs="Times New Roman"/>
          <w:sz w:val="14"/>
        </w:rPr>
        <w:t>.” Cw’r’gflt r</w:t>
      </w:r>
      <w:proofErr w:type="gramStart"/>
      <w:r w:rsidRPr="001C7CD3">
        <w:rPr>
          <w:rFonts w:cs="Times New Roman"/>
          <w:sz w:val="14"/>
        </w:rPr>
        <w:t>” .</w:t>
      </w:r>
      <w:proofErr w:type="gramEnd"/>
      <w:r w:rsidRPr="001C7CD3">
        <w:rPr>
          <w:rFonts w:cs="Times New Roman"/>
          <w:sz w:val="14"/>
        </w:rPr>
        <w:t xml:space="preserve"> “</w:t>
      </w:r>
      <w:r w:rsidRPr="001C7CD3">
        <w:rPr>
          <w:rStyle w:val="StyleUnderline"/>
          <w:rFonts w:cs="Times New Roman"/>
        </w:rPr>
        <w:t>A large fraction of the world’s traded oil</w:t>
      </w:r>
      <w:r w:rsidRPr="001C7CD3">
        <w:rPr>
          <w:rFonts w:cs="Times New Roman"/>
          <w:sz w:val="14"/>
        </w:rPr>
        <w:t xml:space="preserve"> already </w:t>
      </w:r>
      <w:r w:rsidRPr="001C7CD3">
        <w:rPr>
          <w:rStyle w:val="StyleUnderline"/>
          <w:rFonts w:cs="Times New Roman"/>
        </w:rPr>
        <w:t xml:space="preserve">passes through a </w:t>
      </w:r>
      <w:r w:rsidRPr="001C7CD3">
        <w:rPr>
          <w:rStyle w:val="Underline2Char"/>
          <w:rFonts w:cs="Times New Roman"/>
        </w:rPr>
        <w:t>handful of strategic choke points</w:t>
      </w:r>
      <w:r w:rsidRPr="001C7CD3">
        <w:rPr>
          <w:rFonts w:cs="Times New Roman"/>
          <w:sz w:val="14"/>
        </w:rPr>
        <w:t xml:space="preserve">, </w:t>
      </w:r>
      <w:r w:rsidRPr="001C7CD3">
        <w:rPr>
          <w:rStyle w:val="StyleUnderline"/>
          <w:rFonts w:cs="Times New Roman"/>
        </w:rPr>
        <w:t>such as the Strait of Hormuz</w:t>
      </w:r>
      <w:r w:rsidRPr="001C7CD3">
        <w:rPr>
          <w:rFonts w:cs="Times New Roman"/>
          <w:sz w:val="14"/>
        </w:rPr>
        <w:t xml:space="preserve">. “The infrastructure for delivering oil has several potential weak links, including </w:t>
      </w:r>
      <w:r w:rsidRPr="001C7CD3">
        <w:rPr>
          <w:rStyle w:val="StyleUnderline"/>
          <w:rFonts w:cs="Times New Roman"/>
        </w:rPr>
        <w:t>major oil processing</w:t>
      </w:r>
      <w:r w:rsidRPr="001C7CD3">
        <w:rPr>
          <w:rFonts w:cs="Times New Roman"/>
          <w:sz w:val="14"/>
        </w:rPr>
        <w:t xml:space="preserve"> </w:t>
      </w:r>
      <w:r w:rsidRPr="001C7CD3">
        <w:rPr>
          <w:rStyle w:val="StyleUnderline"/>
          <w:rFonts w:cs="Times New Roman"/>
        </w:rPr>
        <w:t>facilities</w:t>
      </w:r>
      <w:r w:rsidRPr="001C7CD3">
        <w:rPr>
          <w:rFonts w:cs="Times New Roman"/>
          <w:sz w:val="14"/>
        </w:rPr>
        <w:t xml:space="preserve"> that </w:t>
      </w:r>
      <w:r w:rsidRPr="001C7CD3">
        <w:rPr>
          <w:rStyle w:val="StyleUnderline"/>
          <w:rFonts w:cs="Times New Roman"/>
        </w:rPr>
        <w:t>are</w:t>
      </w:r>
      <w:r w:rsidRPr="001C7CD3">
        <w:rPr>
          <w:rFonts w:cs="Times New Roman"/>
          <w:sz w:val="14"/>
        </w:rPr>
        <w:t xml:space="preserve"> vital yet </w:t>
      </w:r>
      <w:r w:rsidRPr="001C7CD3">
        <w:rPr>
          <w:rStyle w:val="Underline2Char"/>
          <w:rFonts w:cs="Times New Roman"/>
        </w:rPr>
        <w:t>vulnerable to attack</w:t>
      </w:r>
      <w:r w:rsidRPr="001C7CD3">
        <w:rPr>
          <w:rFonts w:cs="Times New Roman"/>
          <w:sz w:val="14"/>
        </w:rPr>
        <w:t xml:space="preserve"> and difficult to repair</w:t>
      </w:r>
      <w:proofErr w:type="gramStart"/>
      <w:r w:rsidRPr="001C7CD3">
        <w:rPr>
          <w:rFonts w:cs="Times New Roman"/>
          <w:sz w:val="14"/>
        </w:rPr>
        <w:t>” .</w:t>
      </w:r>
      <w:proofErr w:type="gramEnd"/>
      <w:r w:rsidRPr="001C7CD3">
        <w:rPr>
          <w:rFonts w:cs="Times New Roman"/>
          <w:sz w:val="14"/>
        </w:rPr>
        <w:t xml:space="preserve"> “Payments for oil lead to large dollar balances built up by oil producers. ‘</w:t>
      </w:r>
      <w:r w:rsidRPr="001C7CD3">
        <w:rPr>
          <w:rStyle w:val="StyleUnderline"/>
          <w:rFonts w:cs="Times New Roman"/>
        </w:rPr>
        <w:t>petrodollars,’ giv</w:t>
      </w:r>
      <w:r w:rsidRPr="001C7CD3">
        <w:rPr>
          <w:rFonts w:cs="Times New Roman"/>
          <w:sz w:val="14"/>
        </w:rPr>
        <w:t xml:space="preserve">ing them potential </w:t>
      </w:r>
      <w:r w:rsidRPr="001C7CD3">
        <w:rPr>
          <w:rStyle w:val="Underline2Char"/>
          <w:rFonts w:cs="Times New Roman"/>
        </w:rPr>
        <w:t>leverage</w:t>
      </w:r>
      <w:r w:rsidRPr="001C7CD3">
        <w:rPr>
          <w:rStyle w:val="StyleUnderline"/>
          <w:rFonts w:cs="Times New Roman"/>
        </w:rPr>
        <w:t xml:space="preserve"> over U.S. capital markets</w:t>
      </w:r>
      <w:r w:rsidRPr="001C7CD3">
        <w:rPr>
          <w:rFonts w:cs="Times New Roman"/>
          <w:sz w:val="14"/>
        </w:rPr>
        <w:t xml:space="preserve">,’t5 </w:t>
      </w:r>
      <w:r w:rsidRPr="001C7CD3">
        <w:rPr>
          <w:rStyle w:val="Underline2Char"/>
          <w:rFonts w:cs="Times New Roman"/>
        </w:rPr>
        <w:t xml:space="preserve">With respect to </w:t>
      </w:r>
      <w:r w:rsidRPr="001C7CD3">
        <w:rPr>
          <w:rStyle w:val="Emphasis"/>
          <w:rFonts w:cs="Times New Roman"/>
        </w:rPr>
        <w:t>every one of these points</w:t>
      </w:r>
      <w:r w:rsidRPr="001C7CD3">
        <w:rPr>
          <w:rStyle w:val="Underline2Char"/>
          <w:rFonts w:cs="Times New Roman"/>
        </w:rPr>
        <w:t>, the growth of US oil production offers the opportunity</w:t>
      </w:r>
      <w:r w:rsidRPr="001C7CD3">
        <w:rPr>
          <w:rFonts w:cs="Times New Roman"/>
          <w:sz w:val="14"/>
        </w:rPr>
        <w:t xml:space="preserve"> </w:t>
      </w:r>
      <w:r w:rsidRPr="001C7CD3">
        <w:rPr>
          <w:rStyle w:val="Underline2Char"/>
          <w:rFonts w:cs="Times New Roman"/>
        </w:rPr>
        <w:t>to mitigate the vulnerabilities</w:t>
      </w:r>
      <w:r w:rsidRPr="001C7CD3">
        <w:rPr>
          <w:rFonts w:cs="Times New Roman"/>
          <w:sz w:val="14"/>
        </w:rPr>
        <w:t xml:space="preserve">, which can be seen as far less threatening from a US perspective than they did in 2006. Wflh respect to natural gas, while the anticipated benefits to the United States may not as pronounced as those with oil, they have still been seen as significant. </w:t>
      </w:r>
      <w:r w:rsidRPr="001C7CD3">
        <w:rPr>
          <w:rStyle w:val="Emphasis"/>
          <w:rFonts w:cs="Times New Roman"/>
        </w:rPr>
        <w:t>Examples</w:t>
      </w:r>
      <w:r w:rsidRPr="001C7CD3">
        <w:rPr>
          <w:rFonts w:cs="Times New Roman"/>
          <w:sz w:val="14"/>
        </w:rPr>
        <w:t xml:space="preserve"> of this optimism </w:t>
      </w:r>
      <w:r w:rsidRPr="001C7CD3">
        <w:rPr>
          <w:rStyle w:val="Emphasis"/>
          <w:rFonts w:cs="Times New Roman"/>
        </w:rPr>
        <w:t>abound</w:t>
      </w:r>
      <w:r w:rsidRPr="001C7CD3">
        <w:rPr>
          <w:rFonts w:cs="Times New Roman"/>
          <w:sz w:val="14"/>
        </w:rPr>
        <w:t xml:space="preserve">. President Obama has touted his administration’s efforts to “strengthen our own energy security” so that “today, </w:t>
      </w:r>
      <w:r w:rsidRPr="001C7CD3">
        <w:rPr>
          <w:rStyle w:val="Underline2Char"/>
          <w:rFonts w:cs="Times New Roman"/>
        </w:rPr>
        <w:t xml:space="preserve">the number-one oil and gas producer in the world is no longer Russia or Saudi Arabia. </w:t>
      </w:r>
      <w:r w:rsidRPr="001C7CD3">
        <w:rPr>
          <w:rStyle w:val="Emphasis"/>
          <w:rFonts w:cs="Times New Roman"/>
        </w:rPr>
        <w:t>It’s America</w:t>
      </w:r>
      <w:r w:rsidRPr="001C7CD3">
        <w:rPr>
          <w:rFonts w:cs="Times New Roman"/>
          <w:sz w:val="14"/>
        </w:rPr>
        <w:t xml:space="preserve">.”16 Former State Department official Carlos Pascual. commenting on </w:t>
      </w:r>
      <w:r w:rsidRPr="001C7CD3">
        <w:rPr>
          <w:rStyle w:val="StyleUnderline"/>
          <w:rFonts w:cs="Times New Roman"/>
        </w:rPr>
        <w:t xml:space="preserve">US efforts to persuade other countries to </w:t>
      </w:r>
      <w:r w:rsidRPr="001C7CD3">
        <w:rPr>
          <w:rStyle w:val="Underline2Char"/>
          <w:rFonts w:cs="Times New Roman"/>
        </w:rPr>
        <w:t>place sanctions on Iran</w:t>
      </w:r>
      <w:r w:rsidRPr="001C7CD3">
        <w:rPr>
          <w:rStyle w:val="StyleUnderline"/>
          <w:rFonts w:cs="Times New Roman"/>
        </w:rPr>
        <w:t>. explained</w:t>
      </w:r>
      <w:r w:rsidRPr="001C7CD3">
        <w:rPr>
          <w:rFonts w:cs="Times New Roman"/>
          <w:sz w:val="14"/>
        </w:rPr>
        <w:t xml:space="preserve"> in 2014 </w:t>
      </w:r>
      <w:r w:rsidRPr="001C7CD3">
        <w:rPr>
          <w:rStyle w:val="StyleUnderline"/>
          <w:rFonts w:cs="Times New Roman"/>
        </w:rPr>
        <w:t>that “We were able to have a different kind of conversation</w:t>
      </w:r>
      <w:r w:rsidRPr="001C7CD3">
        <w:rPr>
          <w:rFonts w:cs="Times New Roman"/>
          <w:sz w:val="14"/>
        </w:rPr>
        <w:t xml:space="preserve"> </w:t>
      </w:r>
      <w:r w:rsidRPr="001C7CD3">
        <w:rPr>
          <w:rStyle w:val="StyleUnderline"/>
          <w:rFonts w:cs="Times New Roman"/>
        </w:rPr>
        <w:t>than we could have had</w:t>
      </w:r>
      <w:r w:rsidRPr="001C7CD3">
        <w:rPr>
          <w:rFonts w:cs="Times New Roman"/>
          <w:sz w:val="14"/>
        </w:rPr>
        <w:t xml:space="preserve"> even </w:t>
      </w:r>
      <w:r w:rsidRPr="001C7CD3">
        <w:rPr>
          <w:rStyle w:val="StyleUnderline"/>
          <w:rFonts w:cs="Times New Roman"/>
        </w:rPr>
        <w:t>10 years ago</w:t>
      </w:r>
      <w:r w:rsidRPr="001C7CD3">
        <w:rPr>
          <w:rFonts w:cs="Times New Roman"/>
          <w:sz w:val="14"/>
        </w:rPr>
        <w:t xml:space="preserve">,” </w:t>
      </w:r>
      <w:r w:rsidRPr="001C7CD3">
        <w:rPr>
          <w:rStyle w:val="StyleUnderline"/>
          <w:rFonts w:cs="Times New Roman"/>
        </w:rPr>
        <w:t xml:space="preserve">and noted the value of </w:t>
      </w:r>
      <w:r w:rsidRPr="001C7CD3">
        <w:rPr>
          <w:rFonts w:cs="Times New Roman"/>
          <w:sz w:val="14"/>
        </w:rPr>
        <w:t xml:space="preserve">pointing out “what </w:t>
      </w:r>
      <w:r w:rsidRPr="001C7CD3">
        <w:rPr>
          <w:rStyle w:val="Underline2Char"/>
          <w:rFonts w:cs="Times New Roman"/>
        </w:rPr>
        <w:t>the trends</w:t>
      </w:r>
      <w:r w:rsidRPr="001C7CD3">
        <w:rPr>
          <w:rFonts w:cs="Times New Roman"/>
          <w:sz w:val="14"/>
        </w:rPr>
        <w:t xml:space="preserve"> were </w:t>
      </w:r>
      <w:r w:rsidRPr="001C7CD3">
        <w:rPr>
          <w:rStyle w:val="Underline2Char"/>
          <w:rFonts w:cs="Times New Roman"/>
        </w:rPr>
        <w:t xml:space="preserve">in [oil] markets. </w:t>
      </w:r>
      <w:r w:rsidRPr="001C7CD3">
        <w:rPr>
          <w:rStyle w:val="Emphasis"/>
          <w:rFonts w:cs="Times New Roman"/>
        </w:rPr>
        <w:t>where supply was coming from—</w:t>
      </w:r>
      <w:r w:rsidRPr="001C7CD3">
        <w:rPr>
          <w:rFonts w:cs="Times New Roman"/>
          <w:sz w:val="14"/>
        </w:rPr>
        <w:t xml:space="preserve">in particular, from </w:t>
      </w:r>
      <w:r w:rsidRPr="001C7CD3">
        <w:rPr>
          <w:rStyle w:val="Emphasis"/>
          <w:rFonts w:cs="Times New Roman"/>
        </w:rPr>
        <w:t>the United States</w:t>
      </w:r>
      <w:r w:rsidRPr="001C7CD3">
        <w:rPr>
          <w:rFonts w:cs="Times New Roman"/>
          <w:sz w:val="14"/>
        </w:rPr>
        <w:t>.” 17 In the media, The New York Times reported that “</w:t>
      </w:r>
      <w:r w:rsidRPr="001C7CD3">
        <w:rPr>
          <w:rStyle w:val="Underline2Char"/>
          <w:rFonts w:cs="Times New Roman"/>
        </w:rPr>
        <w:t xml:space="preserve">Oil’s Comeback Gives U.S. </w:t>
      </w:r>
      <w:r w:rsidRPr="001C7CD3">
        <w:rPr>
          <w:rStyle w:val="Emphasis"/>
          <w:rFonts w:cs="Times New Roman"/>
        </w:rPr>
        <w:t>Global Leverage</w:t>
      </w:r>
      <w:r w:rsidRPr="001C7CD3">
        <w:rPr>
          <w:rFonts w:cs="Times New Roman"/>
          <w:sz w:val="14"/>
        </w:rPr>
        <w:t>,” while US News and World Report captured in the sentiment in the story “</w:t>
      </w:r>
      <w:r w:rsidRPr="001C7CD3">
        <w:rPr>
          <w:rStyle w:val="Emphasis"/>
          <w:rFonts w:cs="Times New Roman"/>
        </w:rPr>
        <w:t>An Oil Boom is a Power Boon</w:t>
      </w:r>
      <w:r w:rsidRPr="001C7CD3">
        <w:rPr>
          <w:rFonts w:cs="Times New Roman"/>
          <w:sz w:val="14"/>
        </w:rPr>
        <w:t>.”</w:t>
      </w:r>
    </w:p>
    <w:p w14:paraId="0798500D" w14:textId="5B0EAACF" w:rsidR="00BF67AD" w:rsidRPr="001C7CD3" w:rsidRDefault="00BF67AD" w:rsidP="00A17A76">
      <w:pPr>
        <w:pStyle w:val="Heading3"/>
        <w:rPr>
          <w:rFonts w:cs="Times New Roman"/>
        </w:rPr>
      </w:pPr>
      <w:r w:rsidRPr="001C7CD3">
        <w:rPr>
          <w:rFonts w:cs="Times New Roman"/>
        </w:rPr>
        <w:t>Impact Ext— Democracy</w:t>
      </w:r>
    </w:p>
    <w:p w14:paraId="650766BF" w14:textId="77777777" w:rsidR="00BF67AD" w:rsidRPr="001C7CD3" w:rsidRDefault="00BF67AD" w:rsidP="00BF67AD">
      <w:pPr>
        <w:pStyle w:val="Heading4"/>
        <w:rPr>
          <w:rFonts w:cs="Times New Roman"/>
        </w:rPr>
      </w:pPr>
      <w:r w:rsidRPr="001C7CD3">
        <w:rPr>
          <w:rFonts w:cs="Times New Roman"/>
        </w:rPr>
        <w:t xml:space="preserve">Makes every scenario for </w:t>
      </w:r>
      <w:r w:rsidRPr="001C7CD3">
        <w:rPr>
          <w:rFonts w:cs="Times New Roman"/>
          <w:u w:val="single"/>
        </w:rPr>
        <w:t>nuke war</w:t>
      </w:r>
      <w:r w:rsidRPr="001C7CD3">
        <w:rPr>
          <w:rFonts w:cs="Times New Roman"/>
        </w:rPr>
        <w:t xml:space="preserve"> inevitable---autocracies are encroaching now</w:t>
      </w:r>
    </w:p>
    <w:p w14:paraId="67FDA1D3" w14:textId="77777777" w:rsidR="00BF67AD" w:rsidRPr="001C7CD3" w:rsidRDefault="00BF67AD" w:rsidP="00BF67AD">
      <w:pPr>
        <w:rPr>
          <w:rFonts w:cs="Times New Roman"/>
        </w:rPr>
      </w:pPr>
      <w:r w:rsidRPr="001C7CD3">
        <w:rPr>
          <w:rStyle w:val="Style13ptBold"/>
          <w:rFonts w:cs="Times New Roman"/>
        </w:rPr>
        <w:t>Corr 17</w:t>
      </w:r>
      <w:r w:rsidRPr="001C7CD3">
        <w:rPr>
          <w:rFonts w:cs="Times New Roman"/>
        </w:rPr>
        <w:t xml:space="preserve">. (worked in military intelligence for five years, including on nuclear weapons, terrorism, cyber-security, border security, and </w:t>
      </w:r>
      <w:proofErr w:type="gramStart"/>
      <w:r w:rsidRPr="001C7CD3">
        <w:rPr>
          <w:rFonts w:cs="Times New Roman"/>
        </w:rPr>
        <w:t>counter-insurgency</w:t>
      </w:r>
      <w:proofErr w:type="gramEnd"/>
      <w:r w:rsidRPr="001C7CD3">
        <w:rPr>
          <w:rFonts w:cs="Times New Roman"/>
        </w:rPr>
        <w:t>. Ph.D. in Government from Harvard University, and a B.A. and M.A. in international relations from Yale University. The New Cold War: Democracy Vs. Autocracy. May 21, 2017.https://www.forbes.com/sites/anderscorr/2017/05/21/the-new-cold-war-democracy-vs-autocracy/#5adab74c2fcd)</w:t>
      </w:r>
    </w:p>
    <w:p w14:paraId="0835FFD6" w14:textId="77777777" w:rsidR="00BF67AD" w:rsidRPr="001C7CD3" w:rsidRDefault="00BF67AD" w:rsidP="00BF67AD">
      <w:pPr>
        <w:rPr>
          <w:rFonts w:cs="Times New Roman"/>
          <w:sz w:val="14"/>
        </w:rPr>
      </w:pPr>
      <w:r w:rsidRPr="001C7CD3">
        <w:rPr>
          <w:rFonts w:cs="Times New Roman"/>
          <w:sz w:val="14"/>
        </w:rPr>
        <w:t xml:space="preserve">Over the past 8 days, </w:t>
      </w:r>
      <w:r w:rsidRPr="001C7CD3">
        <w:rPr>
          <w:rStyle w:val="Emphasis"/>
          <w:rFonts w:cs="Times New Roman"/>
        </w:rPr>
        <w:t>No</w:t>
      </w:r>
      <w:r w:rsidRPr="001C7CD3">
        <w:rPr>
          <w:rFonts w:cs="Times New Roman"/>
          <w:b/>
          <w:u w:val="single"/>
        </w:rPr>
        <w:t xml:space="preserve">rth </w:t>
      </w:r>
      <w:r w:rsidRPr="001C7CD3">
        <w:rPr>
          <w:rStyle w:val="Emphasis"/>
          <w:rFonts w:cs="Times New Roman"/>
        </w:rPr>
        <w:t>Ko</w:t>
      </w:r>
      <w:r w:rsidRPr="001C7CD3">
        <w:rPr>
          <w:rFonts w:cs="Times New Roman"/>
          <w:b/>
          <w:u w:val="single"/>
        </w:rPr>
        <w:t>rea successfully tested two nuclear-capable missiles</w:t>
      </w:r>
      <w:r w:rsidRPr="001C7CD3">
        <w:rPr>
          <w:rFonts w:cs="Times New Roman"/>
          <w:b/>
          <w:sz w:val="14"/>
        </w:rPr>
        <w:t>,</w:t>
      </w:r>
      <w:r w:rsidRPr="001C7CD3">
        <w:rPr>
          <w:rFonts w:cs="Times New Roman"/>
          <w:sz w:val="14"/>
        </w:rPr>
        <w:t xml:space="preserve"> making a mockery of President </w:t>
      </w:r>
      <w:r w:rsidRPr="001C7CD3">
        <w:rPr>
          <w:rFonts w:cs="Times New Roman"/>
          <w:u w:val="single"/>
        </w:rPr>
        <w:t>Trump</w:t>
      </w:r>
      <w:r w:rsidRPr="001C7CD3">
        <w:rPr>
          <w:rFonts w:cs="Times New Roman"/>
          <w:sz w:val="14"/>
        </w:rPr>
        <w:t xml:space="preserve">’s tough approach on North Korea. </w:t>
      </w:r>
      <w:r w:rsidRPr="001C7CD3">
        <w:rPr>
          <w:rFonts w:cs="Times New Roman"/>
          <w:u w:val="single"/>
        </w:rPr>
        <w:t>He has meanwhile opened his arms of friendship to Russia and China, the biggest global threats to democra</w:t>
      </w:r>
      <w:r w:rsidRPr="001C7CD3">
        <w:rPr>
          <w:rFonts w:cs="Times New Roman"/>
          <w:sz w:val="14"/>
        </w:rPr>
        <w:t xml:space="preserve">cy. His public excuse is the need to work with Russia on terrorism, and with China on North Korea. That help has not materialized, which will be a test of Trump’s mettle. If he fails to </w:t>
      </w:r>
      <w:proofErr w:type="gramStart"/>
      <w:r w:rsidRPr="001C7CD3">
        <w:rPr>
          <w:rFonts w:cs="Times New Roman"/>
          <w:sz w:val="14"/>
        </w:rPr>
        <w:t>take action</w:t>
      </w:r>
      <w:proofErr w:type="gramEnd"/>
      <w:r w:rsidRPr="001C7CD3">
        <w:rPr>
          <w:rFonts w:cs="Times New Roman"/>
          <w:sz w:val="14"/>
        </w:rPr>
        <w:t xml:space="preserve"> against North Korea, and leaves his many concessions to China in place, he got played. The North </w:t>
      </w:r>
      <w:r w:rsidRPr="001C7CD3">
        <w:rPr>
          <w:rFonts w:cs="Times New Roman"/>
          <w:u w:val="single"/>
        </w:rPr>
        <w:t xml:space="preserve">Korean launches are the latest in decades of events that show an </w:t>
      </w:r>
      <w:r w:rsidRPr="001C7CD3">
        <w:rPr>
          <w:rFonts w:cs="Times New Roman"/>
          <w:b/>
          <w:u w:val="single"/>
        </w:rPr>
        <w:t>animosity of authoritarian rulers toward democracies</w:t>
      </w:r>
      <w:r w:rsidRPr="001C7CD3">
        <w:rPr>
          <w:rFonts w:cs="Times New Roman"/>
          <w:sz w:val="14"/>
        </w:rPr>
        <w:t xml:space="preserve">. Shortly </w:t>
      </w:r>
      <w:r w:rsidRPr="001C7CD3">
        <w:rPr>
          <w:rFonts w:cs="Times New Roman"/>
          <w:u w:val="single"/>
        </w:rPr>
        <w:t>after the Soviet Union disintegrated in the 1990s, many U.S. analysts saw democracy and liberalism as triumphant over autocracy, and even presaged the “end of history.”</w:t>
      </w:r>
      <w:r w:rsidRPr="001C7CD3">
        <w:rPr>
          <w:rFonts w:cs="Times New Roman"/>
          <w:sz w:val="14"/>
        </w:rPr>
        <w:t xml:space="preserve"> Russia and China were proceeding toward market liberalization and democratization. </w:t>
      </w:r>
      <w:r w:rsidRPr="001C7CD3">
        <w:rPr>
          <w:rFonts w:cs="Times New Roman"/>
          <w:u w:val="single"/>
        </w:rPr>
        <w:t>The democratic peace would soon take hold and the world would evolve in a utopic manner</w:t>
      </w:r>
      <w:r w:rsidRPr="001C7CD3">
        <w:rPr>
          <w:rFonts w:cs="Times New Roman"/>
          <w:sz w:val="14"/>
        </w:rPr>
        <w:t xml:space="preserve">, they thought. But </w:t>
      </w:r>
      <w:r w:rsidRPr="001C7CD3">
        <w:rPr>
          <w:rFonts w:cs="Times New Roman"/>
          <w:b/>
          <w:u w:val="single"/>
        </w:rPr>
        <w:t>that dream now seems far-flung</w:t>
      </w:r>
      <w:r w:rsidRPr="001C7CD3">
        <w:rPr>
          <w:rFonts w:cs="Times New Roman"/>
          <w:sz w:val="14"/>
        </w:rPr>
        <w:t xml:space="preserve">, </w:t>
      </w:r>
      <w:r w:rsidRPr="001C7CD3">
        <w:rPr>
          <w:rFonts w:cs="Times New Roman"/>
          <w:u w:val="single"/>
        </w:rPr>
        <w:t>with low-grade Russian and Chinese offensives in Eastern Europe and Asia respectively.</w:t>
      </w:r>
      <w:r w:rsidRPr="001C7CD3">
        <w:rPr>
          <w:rFonts w:cs="Times New Roman"/>
          <w:sz w:val="14"/>
        </w:rPr>
        <w:t xml:space="preserve"> </w:t>
      </w:r>
      <w:r w:rsidRPr="001C7CD3">
        <w:rPr>
          <w:rFonts w:cs="Times New Roman"/>
          <w:u w:val="single"/>
        </w:rPr>
        <w:t>These offensives are calibrated in such a manner as to make territorial gains</w:t>
      </w:r>
      <w:r w:rsidRPr="001C7CD3">
        <w:rPr>
          <w:rFonts w:cs="Times New Roman"/>
          <w:sz w:val="14"/>
        </w:rPr>
        <w:t xml:space="preserve">, while not provoking a military response. </w:t>
      </w:r>
      <w:r w:rsidRPr="001C7CD3">
        <w:rPr>
          <w:rFonts w:cs="Times New Roman"/>
          <w:u w:val="single"/>
        </w:rPr>
        <w:t xml:space="preserve">They utilize alliances with Iran and </w:t>
      </w:r>
      <w:r w:rsidRPr="001C7CD3">
        <w:rPr>
          <w:rStyle w:val="Emphasis"/>
          <w:rFonts w:cs="Times New Roman"/>
        </w:rPr>
        <w:t>No</w:t>
      </w:r>
      <w:r w:rsidRPr="001C7CD3">
        <w:rPr>
          <w:rFonts w:cs="Times New Roman"/>
          <w:u w:val="single"/>
        </w:rPr>
        <w:t xml:space="preserve">rth </w:t>
      </w:r>
      <w:r w:rsidRPr="001C7CD3">
        <w:rPr>
          <w:rStyle w:val="Emphasis"/>
          <w:rFonts w:cs="Times New Roman"/>
        </w:rPr>
        <w:t>Ko</w:t>
      </w:r>
      <w:r w:rsidRPr="001C7CD3">
        <w:rPr>
          <w:rFonts w:cs="Times New Roman"/>
          <w:u w:val="single"/>
        </w:rPr>
        <w:t xml:space="preserve">rea to </w:t>
      </w:r>
      <w:r w:rsidRPr="001C7CD3">
        <w:rPr>
          <w:rFonts w:cs="Times New Roman"/>
          <w:b/>
          <w:u w:val="single"/>
        </w:rPr>
        <w:t>encourage rogue state action</w:t>
      </w:r>
      <w:r w:rsidRPr="001C7CD3">
        <w:rPr>
          <w:rFonts w:cs="Times New Roman"/>
          <w:sz w:val="14"/>
        </w:rPr>
        <w:t xml:space="preserve"> that distracts global public attention from Chinese and Russian territorial offenses. Conversely, </w:t>
      </w:r>
      <w:r w:rsidRPr="001C7CD3">
        <w:rPr>
          <w:rFonts w:cs="Times New Roman"/>
          <w:u w:val="single"/>
        </w:rPr>
        <w:t xml:space="preserve">the </w:t>
      </w:r>
      <w:r w:rsidRPr="001C7CD3">
        <w:rPr>
          <w:rStyle w:val="Emphasis"/>
          <w:rFonts w:cs="Times New Roman"/>
        </w:rPr>
        <w:t>U</w:t>
      </w:r>
      <w:r w:rsidRPr="001C7CD3">
        <w:rPr>
          <w:rFonts w:cs="Times New Roman"/>
          <w:u w:val="single"/>
        </w:rPr>
        <w:t xml:space="preserve">nited </w:t>
      </w:r>
      <w:r w:rsidRPr="001C7CD3">
        <w:rPr>
          <w:rStyle w:val="Emphasis"/>
          <w:rFonts w:cs="Times New Roman"/>
        </w:rPr>
        <w:t>S</w:t>
      </w:r>
      <w:r w:rsidRPr="001C7CD3">
        <w:rPr>
          <w:rFonts w:cs="Times New Roman"/>
          <w:u w:val="single"/>
        </w:rPr>
        <w:t xml:space="preserve">tates, Japan, </w:t>
      </w:r>
      <w:r w:rsidRPr="001C7CD3">
        <w:rPr>
          <w:rStyle w:val="Emphasis"/>
          <w:rFonts w:cs="Times New Roman"/>
        </w:rPr>
        <w:t>So</w:t>
      </w:r>
      <w:r w:rsidRPr="001C7CD3">
        <w:rPr>
          <w:rFonts w:cs="Times New Roman"/>
          <w:u w:val="single"/>
        </w:rPr>
        <w:t xml:space="preserve">uth </w:t>
      </w:r>
      <w:r w:rsidRPr="001C7CD3">
        <w:rPr>
          <w:rStyle w:val="Emphasis"/>
          <w:rFonts w:cs="Times New Roman"/>
        </w:rPr>
        <w:t>Ko</w:t>
      </w:r>
      <w:r w:rsidRPr="001C7CD3">
        <w:rPr>
          <w:rFonts w:cs="Times New Roman"/>
          <w:u w:val="single"/>
        </w:rPr>
        <w:t xml:space="preserve">rea, Australia, the </w:t>
      </w:r>
      <w:r w:rsidRPr="001C7CD3">
        <w:rPr>
          <w:rStyle w:val="Emphasis"/>
          <w:rFonts w:cs="Times New Roman"/>
        </w:rPr>
        <w:t>E</w:t>
      </w:r>
      <w:r w:rsidRPr="001C7CD3">
        <w:rPr>
          <w:rFonts w:cs="Times New Roman"/>
          <w:u w:val="single"/>
        </w:rPr>
        <w:t xml:space="preserve">uropean </w:t>
      </w:r>
      <w:r w:rsidRPr="001C7CD3">
        <w:rPr>
          <w:rStyle w:val="Emphasis"/>
          <w:rFonts w:cs="Times New Roman"/>
        </w:rPr>
        <w:t>U</w:t>
      </w:r>
      <w:r w:rsidRPr="001C7CD3">
        <w:rPr>
          <w:rFonts w:cs="Times New Roman"/>
          <w:u w:val="single"/>
        </w:rPr>
        <w:t xml:space="preserve">nion and others are in a relatively loose alliance based on the common values of democracy, human rights, and freedom of speech. But the alliance is divided by the strong democratic desire for peace, and domestic elites with individual incentives to value trade and investment over the defense of values like democracy. </w:t>
      </w:r>
      <w:r w:rsidRPr="001C7CD3">
        <w:rPr>
          <w:rFonts w:cs="Times New Roman"/>
          <w:sz w:val="14"/>
        </w:rPr>
        <w:t xml:space="preserve">It is subject to free riding, which President Trump has successfully pushed, including at an upcoming meeting in Brussels on May 25. What could be called </w:t>
      </w:r>
      <w:r w:rsidRPr="001C7CD3">
        <w:rPr>
          <w:rFonts w:cs="Times New Roman"/>
          <w:b/>
          <w:u w:val="single"/>
        </w:rPr>
        <w:t xml:space="preserve">an autocratic bloc is provoking, through </w:t>
      </w:r>
      <w:r w:rsidRPr="001C7CD3">
        <w:rPr>
          <w:rStyle w:val="Emphasis"/>
          <w:rFonts w:cs="Times New Roman"/>
        </w:rPr>
        <w:t>territorial expansion</w:t>
      </w:r>
      <w:r w:rsidRPr="001C7CD3">
        <w:rPr>
          <w:rFonts w:cs="Times New Roman"/>
          <w:b/>
          <w:u w:val="single"/>
        </w:rPr>
        <w:t xml:space="preserve"> and </w:t>
      </w:r>
      <w:r w:rsidRPr="001C7CD3">
        <w:rPr>
          <w:rStyle w:val="Emphasis"/>
          <w:rFonts w:cs="Times New Roman"/>
        </w:rPr>
        <w:t>destabilizing nuclear development</w:t>
      </w:r>
      <w:r w:rsidRPr="001C7CD3">
        <w:rPr>
          <w:rFonts w:cs="Times New Roman"/>
          <w:b/>
          <w:u w:val="single"/>
        </w:rPr>
        <w:t xml:space="preserve">, an </w:t>
      </w:r>
      <w:r w:rsidRPr="001C7CD3">
        <w:rPr>
          <w:rStyle w:val="Emphasis"/>
          <w:rFonts w:cs="Times New Roman"/>
        </w:rPr>
        <w:t>interrelated set of conflicts</w:t>
      </w:r>
      <w:r w:rsidRPr="001C7CD3">
        <w:rPr>
          <w:rFonts w:cs="Times New Roman"/>
          <w:b/>
          <w:u w:val="single"/>
        </w:rPr>
        <w:t xml:space="preserve"> developing in the </w:t>
      </w:r>
      <w:r w:rsidRPr="001C7CD3">
        <w:rPr>
          <w:rStyle w:val="Emphasis"/>
          <w:rFonts w:cs="Times New Roman"/>
        </w:rPr>
        <w:t xml:space="preserve">direction of a New Cold War </w:t>
      </w:r>
      <w:r w:rsidRPr="001C7CD3">
        <w:rPr>
          <w:rFonts w:cs="Times New Roman"/>
          <w:b/>
          <w:u w:val="single"/>
        </w:rPr>
        <w:t>between autocracies on one side, and democracies on the other</w:t>
      </w:r>
      <w:r w:rsidRPr="001C7CD3">
        <w:rPr>
          <w:rFonts w:cs="Times New Roman"/>
          <w:sz w:val="14"/>
        </w:rPr>
        <w:t xml:space="preserve">. As with the old Cold War, </w:t>
      </w:r>
      <w:r w:rsidRPr="001C7CD3">
        <w:rPr>
          <w:rStyle w:val="Emphasis"/>
          <w:rFonts w:cs="Times New Roman"/>
        </w:rPr>
        <w:t>the locus of the conflict is everywhere</w:t>
      </w:r>
      <w:r w:rsidRPr="001C7CD3">
        <w:rPr>
          <w:rFonts w:cs="Times New Roman"/>
          <w:sz w:val="14"/>
        </w:rPr>
        <w:t xml:space="preserve">, including the </w:t>
      </w:r>
      <w:r w:rsidRPr="001C7CD3">
        <w:rPr>
          <w:rStyle w:val="Emphasis"/>
          <w:rFonts w:cs="Times New Roman"/>
        </w:rPr>
        <w:t>S</w:t>
      </w:r>
      <w:r w:rsidRPr="001C7CD3">
        <w:rPr>
          <w:rFonts w:cs="Times New Roman"/>
          <w:b/>
          <w:u w:val="single"/>
        </w:rPr>
        <w:t xml:space="preserve">outh </w:t>
      </w:r>
      <w:r w:rsidRPr="001C7CD3">
        <w:rPr>
          <w:rStyle w:val="Emphasis"/>
          <w:rFonts w:cs="Times New Roman"/>
        </w:rPr>
        <w:t>C</w:t>
      </w:r>
      <w:r w:rsidRPr="001C7CD3">
        <w:rPr>
          <w:rFonts w:cs="Times New Roman"/>
          <w:b/>
          <w:u w:val="single"/>
        </w:rPr>
        <w:t xml:space="preserve">hina </w:t>
      </w:r>
      <w:r w:rsidRPr="001C7CD3">
        <w:rPr>
          <w:rStyle w:val="Emphasis"/>
          <w:rFonts w:cs="Times New Roman"/>
        </w:rPr>
        <w:t>S</w:t>
      </w:r>
      <w:r w:rsidRPr="001C7CD3">
        <w:rPr>
          <w:rFonts w:cs="Times New Roman"/>
          <w:b/>
          <w:u w:val="single"/>
        </w:rPr>
        <w:t>ea</w:t>
      </w:r>
      <w:r w:rsidRPr="001C7CD3">
        <w:rPr>
          <w:rFonts w:cs="Times New Roman"/>
          <w:sz w:val="14"/>
        </w:rPr>
        <w:t xml:space="preserve">, </w:t>
      </w:r>
      <w:r w:rsidRPr="001C7CD3">
        <w:rPr>
          <w:rStyle w:val="Emphasis"/>
          <w:rFonts w:cs="Times New Roman"/>
        </w:rPr>
        <w:t>E</w:t>
      </w:r>
      <w:r w:rsidRPr="001C7CD3">
        <w:rPr>
          <w:rFonts w:cs="Times New Roman"/>
          <w:b/>
          <w:u w:val="single"/>
        </w:rPr>
        <w:t xml:space="preserve">ast </w:t>
      </w:r>
      <w:r w:rsidRPr="001C7CD3">
        <w:rPr>
          <w:rStyle w:val="Emphasis"/>
          <w:rFonts w:cs="Times New Roman"/>
        </w:rPr>
        <w:t>C</w:t>
      </w:r>
      <w:r w:rsidRPr="001C7CD3">
        <w:rPr>
          <w:rFonts w:cs="Times New Roman"/>
          <w:b/>
          <w:u w:val="single"/>
        </w:rPr>
        <w:t xml:space="preserve">hina </w:t>
      </w:r>
      <w:r w:rsidRPr="001C7CD3">
        <w:rPr>
          <w:rStyle w:val="Emphasis"/>
          <w:rFonts w:cs="Times New Roman"/>
        </w:rPr>
        <w:t>S</w:t>
      </w:r>
      <w:r w:rsidRPr="001C7CD3">
        <w:rPr>
          <w:rFonts w:cs="Times New Roman"/>
          <w:b/>
          <w:u w:val="single"/>
        </w:rPr>
        <w:t>ea</w:t>
      </w:r>
      <w:r w:rsidRPr="001C7CD3">
        <w:rPr>
          <w:rFonts w:cs="Times New Roman"/>
          <w:sz w:val="14"/>
        </w:rPr>
        <w:t xml:space="preserve">, </w:t>
      </w:r>
      <w:r w:rsidRPr="001C7CD3">
        <w:rPr>
          <w:rStyle w:val="Emphasis"/>
          <w:rFonts w:cs="Times New Roman"/>
        </w:rPr>
        <w:t>No</w:t>
      </w:r>
      <w:r w:rsidRPr="001C7CD3">
        <w:rPr>
          <w:rFonts w:cs="Times New Roman"/>
          <w:b/>
          <w:u w:val="single"/>
        </w:rPr>
        <w:t xml:space="preserve">rth </w:t>
      </w:r>
      <w:r w:rsidRPr="001C7CD3">
        <w:rPr>
          <w:rStyle w:val="Emphasis"/>
          <w:rFonts w:cs="Times New Roman"/>
        </w:rPr>
        <w:t>Ko</w:t>
      </w:r>
      <w:r w:rsidRPr="001C7CD3">
        <w:rPr>
          <w:rFonts w:cs="Times New Roman"/>
          <w:b/>
          <w:u w:val="single"/>
        </w:rPr>
        <w:t>rean and Iranian nuclear and ballistic missile development</w:t>
      </w:r>
      <w:r w:rsidRPr="001C7CD3">
        <w:rPr>
          <w:rFonts w:cs="Times New Roman"/>
          <w:sz w:val="14"/>
        </w:rPr>
        <w:t xml:space="preserve">, the </w:t>
      </w:r>
      <w:r w:rsidRPr="001C7CD3">
        <w:rPr>
          <w:rFonts w:cs="Times New Roman"/>
          <w:b/>
          <w:u w:val="single"/>
        </w:rPr>
        <w:t xml:space="preserve">Russian occupation of Crimea </w:t>
      </w:r>
      <w:r w:rsidRPr="001C7CD3">
        <w:rPr>
          <w:rFonts w:cs="Times New Roman"/>
          <w:sz w:val="14"/>
        </w:rPr>
        <w:t xml:space="preserve">in Ukraine, Russia’s attempt to reclaim influence in the former Soviet Union, including through occupation of part of Georgia, </w:t>
      </w:r>
      <w:r w:rsidRPr="001C7CD3">
        <w:rPr>
          <w:rFonts w:cs="Times New Roman"/>
          <w:b/>
          <w:u w:val="single"/>
        </w:rPr>
        <w:t>China’s attempt to push the U.S. out of Asia</w:t>
      </w:r>
      <w:r w:rsidRPr="001C7CD3">
        <w:rPr>
          <w:rFonts w:cs="Times New Roman"/>
          <w:sz w:val="14"/>
        </w:rPr>
        <w:t xml:space="preserve"> and claim it as a sphere of influence, the </w:t>
      </w:r>
      <w:r w:rsidRPr="001C7CD3">
        <w:rPr>
          <w:rStyle w:val="Emphasis"/>
          <w:rFonts w:cs="Times New Roman"/>
        </w:rPr>
        <w:t>Arctic</w:t>
      </w:r>
      <w:r w:rsidRPr="001C7CD3">
        <w:rPr>
          <w:rFonts w:cs="Times New Roman"/>
          <w:sz w:val="14"/>
        </w:rPr>
        <w:t xml:space="preserve">, </w:t>
      </w:r>
      <w:r w:rsidRPr="001C7CD3">
        <w:rPr>
          <w:rStyle w:val="Emphasis"/>
          <w:rFonts w:cs="Times New Roman"/>
        </w:rPr>
        <w:t>space</w:t>
      </w:r>
      <w:r w:rsidRPr="001C7CD3">
        <w:rPr>
          <w:rFonts w:cs="Times New Roman"/>
          <w:sz w:val="14"/>
        </w:rPr>
        <w:t xml:space="preserve">, </w:t>
      </w:r>
      <w:r w:rsidRPr="001C7CD3">
        <w:rPr>
          <w:rStyle w:val="Emphasis"/>
          <w:rFonts w:cs="Times New Roman"/>
        </w:rPr>
        <w:t>undersea exploration</w:t>
      </w:r>
      <w:r w:rsidRPr="001C7CD3">
        <w:rPr>
          <w:rFonts w:cs="Times New Roman"/>
          <w:sz w:val="14"/>
        </w:rPr>
        <w:t xml:space="preserve">, and Russian and Chinese attempts to influence politicians and even voting outcomes in democratic countries. To institutionalize its growing power and leadership of autocratic countries, and many democratic hangers-on, China attempts to reform global governance not through democratization that might help countries like Japan, India, Brazil and Germany to positions of greater influence in places like the U.N. Security Council, but to uniquely reflect and accommodate China’s own growing economic and military power. </w:t>
      </w:r>
      <w:r w:rsidRPr="001C7CD3">
        <w:rPr>
          <w:rFonts w:cs="Times New Roman"/>
          <w:b/>
          <w:u w:val="single"/>
        </w:rPr>
        <w:t>Democracies are being challenged worldwide by this autocratic bloc.</w:t>
      </w:r>
      <w:r w:rsidRPr="001C7CD3">
        <w:rPr>
          <w:rFonts w:cs="Times New Roman"/>
          <w:sz w:val="14"/>
        </w:rPr>
        <w:t xml:space="preserve"> </w:t>
      </w:r>
      <w:r w:rsidRPr="001C7CD3">
        <w:rPr>
          <w:rFonts w:cs="Times New Roman"/>
          <w:b/>
          <w:u w:val="single"/>
        </w:rPr>
        <w:t>If democracies do not have a clear-eyed</w:t>
      </w:r>
      <w:r w:rsidRPr="001C7CD3">
        <w:rPr>
          <w:rFonts w:cs="Times New Roman"/>
          <w:sz w:val="14"/>
        </w:rPr>
        <w:t xml:space="preserve"> understanding of the threat, and a </w:t>
      </w:r>
      <w:r w:rsidRPr="001C7CD3">
        <w:rPr>
          <w:rFonts w:cs="Times New Roman"/>
          <w:b/>
          <w:u w:val="single"/>
        </w:rPr>
        <w:t>grand strategy to defeat or at least deflect the challenge, democracies will be weakened in such a way as to make future challenges even more difficult to overcome</w:t>
      </w:r>
      <w:r w:rsidRPr="001C7CD3">
        <w:rPr>
          <w:rStyle w:val="Emphasis"/>
          <w:rFonts w:cs="Times New Roman"/>
        </w:rPr>
        <w:t>. The outcomes of the challenges that democracies face today will determine future outcomes</w:t>
      </w:r>
      <w:r w:rsidRPr="001C7CD3">
        <w:rPr>
          <w:rFonts w:cs="Times New Roman"/>
          <w:b/>
          <w:u w:val="single"/>
        </w:rPr>
        <w:t xml:space="preserve">, in a process that is </w:t>
      </w:r>
      <w:r w:rsidRPr="001C7CD3">
        <w:rPr>
          <w:rStyle w:val="Emphasis"/>
          <w:rFonts w:cs="Times New Roman"/>
        </w:rPr>
        <w:t>increasingly path dependent</w:t>
      </w:r>
      <w:r w:rsidRPr="001C7CD3">
        <w:rPr>
          <w:rFonts w:cs="Times New Roman"/>
          <w:b/>
          <w:u w:val="single"/>
        </w:rPr>
        <w:t xml:space="preserve">. </w:t>
      </w:r>
      <w:r w:rsidRPr="001C7CD3">
        <w:rPr>
          <w:rFonts w:cs="Times New Roman"/>
          <w:sz w:val="14"/>
        </w:rPr>
        <w:t xml:space="preserve">Nowhere are the challenges and path dependence greater than in defending democratic voting processes from autocratic influence, and in defending front-line democratic territory in places like Eastern Europe, the East China Sea, the South China Sea, the Himalayas, and Taiwan. </w:t>
      </w:r>
      <w:r w:rsidRPr="001C7CD3">
        <w:rPr>
          <w:rFonts w:cs="Times New Roman"/>
          <w:u w:val="single"/>
        </w:rPr>
        <w:t xml:space="preserve">Decisions on defensive actions or inactions by allied democracies on these fields of economic, diplomatic, and military battle </w:t>
      </w:r>
      <w:r w:rsidRPr="001C7CD3">
        <w:rPr>
          <w:rFonts w:cs="Times New Roman"/>
          <w:b/>
          <w:u w:val="single"/>
        </w:rPr>
        <w:t xml:space="preserve">will profoundly affect the future of democracy, peace, and stability for decades, if not </w:t>
      </w:r>
      <w:r w:rsidRPr="001C7CD3">
        <w:rPr>
          <w:rStyle w:val="Emphasis"/>
          <w:rFonts w:cs="Times New Roman"/>
        </w:rPr>
        <w:t>centuries</w:t>
      </w:r>
      <w:r w:rsidRPr="001C7CD3">
        <w:rPr>
          <w:rFonts w:cs="Times New Roman"/>
          <w:b/>
          <w:u w:val="single"/>
        </w:rPr>
        <w:t>, to come</w:t>
      </w:r>
      <w:r w:rsidRPr="001C7CD3">
        <w:rPr>
          <w:rFonts w:cs="Times New Roman"/>
          <w:sz w:val="14"/>
        </w:rPr>
        <w:t xml:space="preserve">. </w:t>
      </w:r>
      <w:r w:rsidRPr="001C7CD3">
        <w:rPr>
          <w:rStyle w:val="Emphasis"/>
          <w:rFonts w:cs="Times New Roman"/>
        </w:rPr>
        <w:t>Positive outcomes will require</w:t>
      </w:r>
      <w:r w:rsidRPr="001C7CD3">
        <w:rPr>
          <w:rFonts w:cs="Times New Roman"/>
          <w:sz w:val="14"/>
        </w:rPr>
        <w:t xml:space="preserve"> not just grand strategies by major powers, but </w:t>
      </w:r>
      <w:r w:rsidRPr="001C7CD3">
        <w:rPr>
          <w:rStyle w:val="Emphasis"/>
          <w:rFonts w:cs="Times New Roman"/>
        </w:rPr>
        <w:t>comprehensive citizen involvement by people</w:t>
      </w:r>
      <w:r w:rsidRPr="001C7CD3">
        <w:rPr>
          <w:rFonts w:cs="Times New Roman"/>
          <w:sz w:val="14"/>
        </w:rPr>
        <w:t xml:space="preserve"> of many nations </w:t>
      </w:r>
      <w:r w:rsidRPr="001C7CD3">
        <w:rPr>
          <w:rStyle w:val="Emphasis"/>
          <w:rFonts w:cs="Times New Roman"/>
        </w:rPr>
        <w:t>who care about a future that is democratic</w:t>
      </w:r>
      <w:r w:rsidRPr="001C7CD3">
        <w:rPr>
          <w:rFonts w:cs="Times New Roman"/>
          <w:sz w:val="14"/>
        </w:rPr>
        <w:t xml:space="preserve"> and at peace.</w:t>
      </w:r>
    </w:p>
    <w:p w14:paraId="1AA4629A" w14:textId="77777777" w:rsidR="00BF67AD" w:rsidRPr="001C7CD3" w:rsidRDefault="00BF67AD" w:rsidP="00BF67AD">
      <w:pPr>
        <w:rPr>
          <w:rFonts w:cs="Times New Roman"/>
          <w:sz w:val="14"/>
        </w:rPr>
      </w:pPr>
    </w:p>
    <w:p w14:paraId="2F6767B7" w14:textId="77777777" w:rsidR="00BF67AD" w:rsidRPr="001C7CD3" w:rsidRDefault="00BF67AD" w:rsidP="00BF67AD">
      <w:pPr>
        <w:pStyle w:val="Heading4"/>
        <w:rPr>
          <w:rFonts w:cs="Times New Roman"/>
        </w:rPr>
      </w:pPr>
      <w:r w:rsidRPr="001C7CD3">
        <w:rPr>
          <w:rFonts w:cs="Times New Roman"/>
        </w:rPr>
        <w:t xml:space="preserve">US democracy is the </w:t>
      </w:r>
      <w:r w:rsidRPr="001C7CD3">
        <w:rPr>
          <w:rFonts w:cs="Times New Roman"/>
          <w:u w:val="single"/>
        </w:rPr>
        <w:t>greatest international stabilizer</w:t>
      </w:r>
      <w:r w:rsidRPr="001C7CD3">
        <w:rPr>
          <w:rFonts w:cs="Times New Roman"/>
        </w:rPr>
        <w:t xml:space="preserve">---the alternative is </w:t>
      </w:r>
      <w:r w:rsidRPr="001C7CD3">
        <w:rPr>
          <w:rFonts w:cs="Times New Roman"/>
          <w:u w:val="single"/>
        </w:rPr>
        <w:t>violent conflicts</w:t>
      </w:r>
      <w:r w:rsidRPr="001C7CD3">
        <w:rPr>
          <w:rFonts w:cs="Times New Roman"/>
        </w:rPr>
        <w:t xml:space="preserve"> and </w:t>
      </w:r>
      <w:r w:rsidRPr="001C7CD3">
        <w:rPr>
          <w:rFonts w:cs="Times New Roman"/>
          <w:u w:val="single"/>
        </w:rPr>
        <w:t>nuclear war</w:t>
      </w:r>
      <w:r w:rsidRPr="001C7CD3">
        <w:rPr>
          <w:rFonts w:cs="Times New Roman"/>
        </w:rPr>
        <w:t>.</w:t>
      </w:r>
    </w:p>
    <w:p w14:paraId="2D02B30B" w14:textId="77777777" w:rsidR="00BF67AD" w:rsidRPr="001C7CD3" w:rsidRDefault="00BF67AD" w:rsidP="00BF67AD">
      <w:pPr>
        <w:rPr>
          <w:rFonts w:cs="Times New Roman"/>
        </w:rPr>
      </w:pPr>
      <w:r w:rsidRPr="001C7CD3">
        <w:rPr>
          <w:rFonts w:cs="Times New Roman"/>
        </w:rPr>
        <w:t>-trades off with intervention and war</w:t>
      </w:r>
    </w:p>
    <w:p w14:paraId="5B9B857C" w14:textId="77777777" w:rsidR="00BF67AD" w:rsidRPr="001C7CD3" w:rsidRDefault="00BF67AD" w:rsidP="00BF67AD">
      <w:pPr>
        <w:rPr>
          <w:rFonts w:cs="Times New Roman"/>
        </w:rPr>
      </w:pPr>
      <w:r w:rsidRPr="001C7CD3">
        <w:rPr>
          <w:rStyle w:val="Style13ptBold"/>
          <w:rFonts w:cs="Times New Roman"/>
        </w:rPr>
        <w:t>Yulis 17</w:t>
      </w:r>
      <w:r w:rsidRPr="001C7CD3">
        <w:rPr>
          <w:rFonts w:cs="Times New Roman"/>
        </w:rPr>
        <w:t>. (Max Yulis, Penn Political Review. In Defense of Liberal Internationalism. April 8, 2017. pennpoliticalreview.org/2017/04/in-defense-of-liberal-internationalism/)</w:t>
      </w:r>
    </w:p>
    <w:p w14:paraId="785CD3BD" w14:textId="77777777" w:rsidR="00BF67AD" w:rsidRPr="001C7CD3" w:rsidRDefault="00BF67AD" w:rsidP="00BF67AD">
      <w:pPr>
        <w:rPr>
          <w:rFonts w:cs="Times New Roman"/>
          <w:sz w:val="14"/>
        </w:rPr>
      </w:pPr>
      <w:r w:rsidRPr="001C7CD3">
        <w:rPr>
          <w:rFonts w:cs="Times New Roman"/>
          <w:sz w:val="14"/>
        </w:rPr>
        <w:t xml:space="preserve">Over the past decade, international headlines have been bombarded with stories about the unraveling of the post-Cold War world order, the creation of revolutionary smart devices and military technologies, the rise of militant jihadist organizations, and nuclear proliferation. Indeed, </w:t>
      </w:r>
      <w:r w:rsidRPr="001C7CD3">
        <w:rPr>
          <w:rFonts w:cs="Times New Roman"/>
          <w:b/>
          <w:u w:val="single"/>
        </w:rPr>
        <w:t>times are paradoxically promising and alarming</w:t>
      </w:r>
      <w:r w:rsidRPr="001C7CD3">
        <w:rPr>
          <w:rFonts w:cs="Times New Roman"/>
          <w:sz w:val="14"/>
        </w:rPr>
        <w:t xml:space="preserve">. </w:t>
      </w:r>
      <w:r w:rsidRPr="001C7CD3">
        <w:rPr>
          <w:rFonts w:cs="Times New Roman"/>
          <w:u w:val="single"/>
        </w:rPr>
        <w:t xml:space="preserve">In relation to treating the world’s ills, fortunately, </w:t>
      </w:r>
      <w:r w:rsidRPr="001C7CD3">
        <w:rPr>
          <w:rFonts w:cs="Times New Roman"/>
          <w:b/>
          <w:u w:val="single"/>
        </w:rPr>
        <w:t>there is a capable hegemon</w:t>
      </w:r>
      <w:r w:rsidRPr="001C7CD3">
        <w:rPr>
          <w:rFonts w:cs="Times New Roman"/>
          <w:u w:val="single"/>
        </w:rPr>
        <w:t xml:space="preserve">– one that has the ability to </w:t>
      </w:r>
      <w:r w:rsidRPr="001C7CD3">
        <w:rPr>
          <w:rFonts w:cs="Times New Roman"/>
          <w:b/>
          <w:u w:val="single"/>
        </w:rPr>
        <w:t>revive the world order</w:t>
      </w:r>
      <w:r w:rsidRPr="001C7CD3">
        <w:rPr>
          <w:rFonts w:cs="Times New Roman"/>
          <w:u w:val="single"/>
        </w:rPr>
        <w:t xml:space="preserve"> and traditionally hallmarked </w:t>
      </w:r>
      <w:r w:rsidRPr="001C7CD3">
        <w:rPr>
          <w:rFonts w:cs="Times New Roman"/>
          <w:b/>
          <w:u w:val="single"/>
        </w:rPr>
        <w:t>human rights, peace, and democracy</w:t>
      </w:r>
      <w:r w:rsidRPr="001C7CD3">
        <w:rPr>
          <w:rFonts w:cs="Times New Roman"/>
          <w:u w:val="single"/>
        </w:rPr>
        <w:t>.</w:t>
      </w:r>
      <w:r w:rsidRPr="001C7CD3">
        <w:rPr>
          <w:rFonts w:cs="Times New Roman"/>
          <w:sz w:val="14"/>
        </w:rPr>
        <w:t xml:space="preserve"> </w:t>
      </w:r>
      <w:r w:rsidRPr="001C7CD3">
        <w:rPr>
          <w:rStyle w:val="Emphasis"/>
          <w:rFonts w:cs="Times New Roman"/>
        </w:rPr>
        <w:t>The United States</w:t>
      </w:r>
      <w:r w:rsidRPr="001C7CD3">
        <w:rPr>
          <w:rFonts w:cs="Times New Roman"/>
          <w:sz w:val="14"/>
        </w:rPr>
        <w:t xml:space="preserve">, </w:t>
      </w:r>
      <w:r w:rsidRPr="001C7CD3">
        <w:rPr>
          <w:rFonts w:cs="Times New Roman"/>
          <w:u w:val="single"/>
        </w:rPr>
        <w:t>with all of its shortcomings</w:t>
      </w:r>
      <w:r w:rsidRPr="001C7CD3">
        <w:rPr>
          <w:rFonts w:cs="Times New Roman"/>
          <w:sz w:val="14"/>
        </w:rPr>
        <w:t xml:space="preserve">, </w:t>
      </w:r>
      <w:r w:rsidRPr="001C7CD3">
        <w:rPr>
          <w:rFonts w:cs="Times New Roman"/>
          <w:u w:val="single"/>
        </w:rPr>
        <w:t>had crafted an international agenda that significantly impacted the post-WWII landscape.</w:t>
      </w:r>
      <w:r w:rsidRPr="001C7CD3">
        <w:rPr>
          <w:rFonts w:cs="Times New Roman"/>
          <w:sz w:val="14"/>
        </w:rPr>
        <w:t xml:space="preserve"> </w:t>
      </w:r>
      <w:r w:rsidRPr="001C7CD3">
        <w:rPr>
          <w:rFonts w:cs="Times New Roman"/>
          <w:b/>
          <w:u w:val="single"/>
        </w:rPr>
        <w:t xml:space="preserve">Countries invested their ambitions into security communities, international institutions, and </w:t>
      </w:r>
      <w:r w:rsidRPr="001C7CD3">
        <w:rPr>
          <w:rStyle w:val="Emphasis"/>
          <w:rFonts w:cs="Times New Roman"/>
        </w:rPr>
        <w:t>i</w:t>
      </w:r>
      <w:r w:rsidRPr="001C7CD3">
        <w:rPr>
          <w:rFonts w:cs="Times New Roman"/>
          <w:b/>
          <w:u w:val="single"/>
        </w:rPr>
        <w:t xml:space="preserve">nternational </w:t>
      </w:r>
      <w:r w:rsidRPr="001C7CD3">
        <w:rPr>
          <w:rStyle w:val="Emphasis"/>
          <w:rFonts w:cs="Times New Roman"/>
        </w:rPr>
        <w:t>law</w:t>
      </w:r>
      <w:r w:rsidRPr="001C7CD3">
        <w:rPr>
          <w:rFonts w:cs="Times New Roman"/>
          <w:sz w:val="14"/>
        </w:rPr>
        <w:t xml:space="preserve"> in an effort </w:t>
      </w:r>
      <w:r w:rsidRPr="001C7CD3">
        <w:rPr>
          <w:rFonts w:cs="Times New Roman"/>
          <w:b/>
          <w:u w:val="single"/>
        </w:rPr>
        <w:t>to mitigate</w:t>
      </w:r>
      <w:r w:rsidRPr="001C7CD3">
        <w:rPr>
          <w:rFonts w:cs="Times New Roman"/>
          <w:sz w:val="14"/>
        </w:rPr>
        <w:t xml:space="preserve"> the </w:t>
      </w:r>
      <w:r w:rsidRPr="001C7CD3">
        <w:rPr>
          <w:rFonts w:cs="Times New Roman"/>
          <w:b/>
          <w:u w:val="single"/>
        </w:rPr>
        <w:t xml:space="preserve">chances of </w:t>
      </w:r>
      <w:r w:rsidRPr="001C7CD3">
        <w:rPr>
          <w:rFonts w:cs="Times New Roman"/>
          <w:sz w:val="14"/>
        </w:rPr>
        <w:t xml:space="preserve">a </w:t>
      </w:r>
      <w:r w:rsidRPr="001C7CD3">
        <w:rPr>
          <w:rStyle w:val="Emphasis"/>
          <w:rFonts w:cs="Times New Roman"/>
        </w:rPr>
        <w:t>nuclear</w:t>
      </w:r>
      <w:r w:rsidRPr="001C7CD3">
        <w:rPr>
          <w:rFonts w:cs="Times New Roman"/>
          <w:sz w:val="14"/>
        </w:rPr>
        <w:t xml:space="preserve"> catastrophe or another World </w:t>
      </w:r>
      <w:r w:rsidRPr="001C7CD3">
        <w:rPr>
          <w:rStyle w:val="Emphasis"/>
          <w:rFonts w:cs="Times New Roman"/>
        </w:rPr>
        <w:t>War</w:t>
      </w:r>
      <w:r w:rsidRPr="001C7CD3">
        <w:rPr>
          <w:rFonts w:cs="Times New Roman"/>
          <w:sz w:val="14"/>
        </w:rPr>
        <w:t>. The horrors and atrocities of the two Great Wars had traumatized the global community, which spurred calls for peace and the creation of a universalist agenda. T</w:t>
      </w:r>
      <w:r w:rsidRPr="001C7CD3">
        <w:rPr>
          <w:rFonts w:cs="Times New Roman"/>
          <w:u w:val="single"/>
        </w:rPr>
        <w:t xml:space="preserve">oday, the world’s fickle and declining hegemon still has the </w:t>
      </w:r>
      <w:r w:rsidRPr="001C7CD3">
        <w:rPr>
          <w:rFonts w:cs="Times New Roman"/>
          <w:b/>
          <w:u w:val="single"/>
        </w:rPr>
        <w:t>ability, but not the will</w:t>
      </w:r>
      <w:r w:rsidRPr="001C7CD3">
        <w:rPr>
          <w:rFonts w:cs="Times New Roman"/>
          <w:u w:val="single"/>
        </w:rPr>
        <w:t>, to uphold the world order that it had so carefully and eagerly helped construct.</w:t>
      </w:r>
      <w:r w:rsidRPr="001C7CD3">
        <w:rPr>
          <w:rFonts w:cs="Times New Roman"/>
          <w:sz w:val="14"/>
        </w:rPr>
        <w:t xml:space="preserve"> Now, </w:t>
      </w:r>
      <w:r w:rsidRPr="001C7CD3">
        <w:rPr>
          <w:rStyle w:val="Emphasis"/>
          <w:rFonts w:cs="Times New Roman"/>
        </w:rPr>
        <w:t>the stakes are too high</w:t>
      </w:r>
      <w:r w:rsidRPr="001C7CD3">
        <w:rPr>
          <w:rFonts w:cs="Times New Roman"/>
          <w:sz w:val="14"/>
        </w:rPr>
        <w:t xml:space="preserve">, and </w:t>
      </w:r>
      <w:r w:rsidRPr="001C7CD3">
        <w:rPr>
          <w:rFonts w:cs="Times New Roman"/>
          <w:b/>
          <w:u w:val="single"/>
        </w:rPr>
        <w:t xml:space="preserve">there must be a mighty and willing global leader to lead the effort of diffusing democratic ideals </w:t>
      </w:r>
      <w:r w:rsidRPr="001C7CD3">
        <w:rPr>
          <w:rFonts w:cs="Times New Roman"/>
          <w:sz w:val="14"/>
        </w:rPr>
        <w:t xml:space="preserve">and reinforcing stability through both military and diplomatic means. To do this, the United States must abandon its insurgent wave of isolationism and </w:t>
      </w:r>
      <w:proofErr w:type="gramStart"/>
      <w:r w:rsidRPr="001C7CD3">
        <w:rPr>
          <w:rFonts w:cs="Times New Roman"/>
          <w:sz w:val="14"/>
        </w:rPr>
        <w:t>protectionism, and</w:t>
      </w:r>
      <w:proofErr w:type="gramEnd"/>
      <w:r w:rsidRPr="001C7CD3">
        <w:rPr>
          <w:rFonts w:cs="Times New Roman"/>
          <w:sz w:val="14"/>
        </w:rPr>
        <w:t xml:space="preserve"> come to grips with the newly transnational nature of problems ranging from climate change to international terrorism. First, the </w:t>
      </w:r>
      <w:r w:rsidRPr="001C7CD3">
        <w:rPr>
          <w:rFonts w:cs="Times New Roman"/>
          <w:u w:val="single"/>
        </w:rPr>
        <w:t xml:space="preserve">increase in intra-state conflict should warrant concern as many countries, namely in Africa and the Middle East, are seeing the total </w:t>
      </w:r>
      <w:r w:rsidRPr="001C7CD3">
        <w:rPr>
          <w:rFonts w:cs="Times New Roman"/>
          <w:b/>
          <w:u w:val="single"/>
        </w:rPr>
        <w:t>collapse of civil society and government.</w:t>
      </w:r>
      <w:r w:rsidRPr="001C7CD3">
        <w:rPr>
          <w:rFonts w:cs="Times New Roman"/>
          <w:u w:val="single"/>
        </w:rPr>
        <w:t xml:space="preserve"> </w:t>
      </w:r>
      <w:r w:rsidRPr="001C7CD3">
        <w:rPr>
          <w:rFonts w:cs="Times New Roman"/>
          <w:b/>
          <w:u w:val="single"/>
        </w:rPr>
        <w:t>These power vacuums are being filled with</w:t>
      </w:r>
      <w:r w:rsidRPr="001C7CD3">
        <w:rPr>
          <w:rFonts w:cs="Times New Roman"/>
          <w:sz w:val="14"/>
        </w:rPr>
        <w:t xml:space="preserve"> increasingly </w:t>
      </w:r>
      <w:r w:rsidRPr="001C7CD3">
        <w:rPr>
          <w:rStyle w:val="Emphasis"/>
          <w:rFonts w:cs="Times New Roman"/>
        </w:rPr>
        <w:t>ideological and dangerous tribal and non-state actors</w:t>
      </w:r>
      <w:r w:rsidRPr="001C7CD3">
        <w:rPr>
          <w:rFonts w:cs="Times New Roman"/>
          <w:sz w:val="14"/>
        </w:rPr>
        <w:t xml:space="preserve">, </w:t>
      </w:r>
      <w:r w:rsidRPr="001C7CD3">
        <w:rPr>
          <w:rFonts w:cs="Times New Roman"/>
          <w:u w:val="single"/>
        </w:rPr>
        <w:t xml:space="preserve">such as </w:t>
      </w:r>
      <w:r w:rsidRPr="001C7CD3">
        <w:rPr>
          <w:rStyle w:val="Emphasis"/>
          <w:rFonts w:cs="Times New Roman"/>
        </w:rPr>
        <w:t>Boko Haram, ISIS, and Al-Shabaab</w:t>
      </w:r>
      <w:r w:rsidRPr="001C7CD3">
        <w:rPr>
          <w:rFonts w:cs="Times New Roman"/>
          <w:sz w:val="14"/>
        </w:rPr>
        <w:t xml:space="preserve">. Other </w:t>
      </w:r>
      <w:r w:rsidRPr="001C7CD3">
        <w:rPr>
          <w:rFonts w:cs="Times New Roman"/>
          <w:u w:val="single"/>
        </w:rPr>
        <w:t>bloody civil wars in Rwanda, Sudan, and the Congo have contributed to the deaths of millions</w:t>
      </w:r>
      <w:r w:rsidRPr="001C7CD3">
        <w:rPr>
          <w:rFonts w:cs="Times New Roman"/>
          <w:sz w:val="14"/>
        </w:rPr>
        <w:t xml:space="preserve"> in the past two decades. As </w:t>
      </w:r>
      <w:r w:rsidRPr="001C7CD3">
        <w:rPr>
          <w:rFonts w:cs="Times New Roman"/>
          <w:u w:val="single"/>
        </w:rPr>
        <w:t>the West has seen, however, military intervention has not been all that successful</w:t>
      </w:r>
      <w:r w:rsidRPr="001C7CD3">
        <w:rPr>
          <w:rFonts w:cs="Times New Roman"/>
          <w:sz w:val="14"/>
        </w:rPr>
        <w:t xml:space="preserve"> in building and empowering democratic institutions in the Far East. </w:t>
      </w:r>
      <w:r w:rsidRPr="001C7CD3">
        <w:rPr>
          <w:rFonts w:cs="Times New Roman"/>
          <w:b/>
          <w:u w:val="single"/>
        </w:rPr>
        <w:t>A civil crusade</w:t>
      </w:r>
      <w:r w:rsidRPr="001C7CD3">
        <w:rPr>
          <w:rFonts w:cs="Times New Roman"/>
          <w:sz w:val="14"/>
        </w:rPr>
        <w:t xml:space="preserve">, along </w:t>
      </w:r>
      <w:r w:rsidRPr="001C7CD3">
        <w:rPr>
          <w:rFonts w:cs="Times New Roman"/>
          <w:u w:val="single"/>
        </w:rPr>
        <w:t xml:space="preserve">with the </w:t>
      </w:r>
      <w:r w:rsidRPr="001C7CD3">
        <w:rPr>
          <w:rStyle w:val="Emphasis"/>
          <w:rFonts w:cs="Times New Roman"/>
        </w:rPr>
        <w:t>strengthening of international institutions,</w:t>
      </w:r>
      <w:r w:rsidRPr="001C7CD3">
        <w:rPr>
          <w:rFonts w:cs="Times New Roman"/>
          <w:u w:val="single"/>
        </w:rPr>
        <w:t xml:space="preserve"> may in fact be the answer to undoing tribal, religious, and sectarian divisions, thereby mitigating the prospects of civil conflict</w:t>
      </w:r>
      <w:r w:rsidRPr="001C7CD3">
        <w:rPr>
          <w:rFonts w:cs="Times New Roman"/>
          <w:sz w:val="14"/>
        </w:rPr>
        <w:t xml:space="preserve">. During the Wilsonian era, missionaries did their part to internationalize the concept of higher education, which has contributed to the growth of universities in formerly underdeveloped countries such as China and South Korea.[1] In addition, the teachings of missionaries emphasized the universality of humanity and the oneness of man, which was antithetical to the justifications for imperialism and the rampant sectarianism that plagued much of the Middle East and Africa.[2] </w:t>
      </w:r>
      <w:r w:rsidRPr="001C7CD3">
        <w:rPr>
          <w:rFonts w:cs="Times New Roman"/>
          <w:u w:val="single"/>
        </w:rPr>
        <w:t xml:space="preserve">Seeing that an increase in the magnitude of human casualty is becoming more of a reality due to advancements in military technology and the increasing outbreaks of civil war, </w:t>
      </w:r>
      <w:r w:rsidRPr="001C7CD3">
        <w:rPr>
          <w:rFonts w:cs="Times New Roman"/>
          <w:b/>
          <w:u w:val="single"/>
        </w:rPr>
        <w:t xml:space="preserve">international cooperation and the diffusion of norms that highlight the importance of </w:t>
      </w:r>
      <w:r w:rsidRPr="001C7CD3">
        <w:rPr>
          <w:rStyle w:val="Emphasis"/>
          <w:rFonts w:cs="Times New Roman"/>
        </w:rPr>
        <w:t>stable governance, democracy, and human rights</w:t>
      </w:r>
      <w:r w:rsidRPr="001C7CD3">
        <w:rPr>
          <w:rFonts w:cs="Times New Roman"/>
          <w:b/>
          <w:u w:val="single"/>
        </w:rPr>
        <w:t xml:space="preserve"> is the only recourse to address the rise in sectarian divides and civil conflicts</w:t>
      </w:r>
      <w:r w:rsidRPr="001C7CD3">
        <w:rPr>
          <w:rFonts w:cs="Times New Roman"/>
          <w:u w:val="single"/>
        </w:rPr>
        <w:t xml:space="preserve">. So long as the trend of the West’s desire to </w:t>
      </w:r>
      <w:r w:rsidRPr="001C7CD3">
        <w:rPr>
          <w:rFonts w:cs="Times New Roman"/>
          <w:b/>
          <w:u w:val="single"/>
        </w:rPr>
        <w:t>look inward</w:t>
      </w:r>
      <w:r w:rsidRPr="001C7CD3">
        <w:rPr>
          <w:rFonts w:cs="Times New Roman"/>
          <w:u w:val="single"/>
        </w:rPr>
        <w:t xml:space="preserve"> continues</w:t>
      </w:r>
      <w:r w:rsidRPr="001C7CD3">
        <w:rPr>
          <w:rFonts w:cs="Times New Roman"/>
          <w:sz w:val="14"/>
        </w:rPr>
        <w:t xml:space="preserve">, </w:t>
      </w:r>
      <w:r w:rsidRPr="001C7CD3">
        <w:rPr>
          <w:rFonts w:cs="Times New Roman"/>
          <w:u w:val="single"/>
        </w:rPr>
        <w:t>it is likely</w:t>
      </w:r>
      <w:r w:rsidRPr="001C7CD3">
        <w:rPr>
          <w:rFonts w:cs="Times New Roman"/>
          <w:sz w:val="14"/>
        </w:rPr>
        <w:t xml:space="preserve"> that </w:t>
      </w:r>
      <w:r w:rsidRPr="001C7CD3">
        <w:rPr>
          <w:rFonts w:cs="Times New Roman"/>
          <w:u w:val="single"/>
        </w:rPr>
        <w:t xml:space="preserve">nation states mired in conflict will devolve into ethnic or tribal enclaves bent on </w:t>
      </w:r>
      <w:r w:rsidRPr="001C7CD3">
        <w:rPr>
          <w:rFonts w:cs="Times New Roman"/>
          <w:b/>
          <w:u w:val="single"/>
        </w:rPr>
        <w:t>relying on war to maintain their legitimacy</w:t>
      </w:r>
      <w:r w:rsidRPr="001C7CD3">
        <w:rPr>
          <w:rFonts w:cs="Times New Roman"/>
          <w:u w:val="single"/>
        </w:rPr>
        <w:t xml:space="preserve"> and power</w:t>
      </w:r>
      <w:r w:rsidRPr="001C7CD3">
        <w:rPr>
          <w:rFonts w:cs="Times New Roman"/>
          <w:sz w:val="14"/>
        </w:rPr>
        <w:t xml:space="preserve">. Aside from growing sectarianism and the increasing prevalence of failed states, </w:t>
      </w:r>
      <w:r w:rsidRPr="001C7CD3">
        <w:rPr>
          <w:rFonts w:cs="Times New Roman"/>
          <w:u w:val="single"/>
        </w:rPr>
        <w:t xml:space="preserve">an even more daunting threat come from </w:t>
      </w:r>
      <w:r w:rsidRPr="001C7CD3">
        <w:rPr>
          <w:rStyle w:val="Emphasis"/>
          <w:rFonts w:cs="Times New Roman"/>
        </w:rPr>
        <w:t xml:space="preserve">weapons that transcend the costs of conventional warfare. </w:t>
      </w:r>
      <w:r w:rsidRPr="001C7CD3">
        <w:rPr>
          <w:rFonts w:cs="Times New Roman"/>
          <w:sz w:val="14"/>
        </w:rPr>
        <w:t xml:space="preserve">The problem of nuclear proliferation has been around for decades, and on the eve of President Trump’s inauguration, it appeared that Obama’s lofty goal of advocating for nonproliferation would no longer be a priority of American foreign policy.[3] In addition, </w:t>
      </w:r>
      <w:r w:rsidRPr="001C7CD3">
        <w:rPr>
          <w:rFonts w:cs="Times New Roman"/>
          <w:u w:val="single"/>
        </w:rPr>
        <w:t>now that the American president is threatening to undo much of the United States’ extensive network of alliances, formerly non-nuclear states may be forced to rearm themselves</w:t>
      </w:r>
      <w:r w:rsidRPr="001C7CD3">
        <w:rPr>
          <w:rFonts w:cs="Times New Roman"/>
          <w:sz w:val="14"/>
        </w:rPr>
        <w:t xml:space="preserve">. </w:t>
      </w:r>
      <w:r w:rsidRPr="001C7CD3">
        <w:rPr>
          <w:rFonts w:cs="Times New Roman"/>
          <w:b/>
          <w:u w:val="single"/>
        </w:rPr>
        <w:t>Disarmament is central to liberal internationalism</w:t>
      </w:r>
      <w:r w:rsidRPr="001C7CD3">
        <w:rPr>
          <w:rFonts w:cs="Times New Roman"/>
          <w:sz w:val="14"/>
        </w:rPr>
        <w:t xml:space="preserve">, </w:t>
      </w:r>
      <w:r w:rsidRPr="001C7CD3">
        <w:rPr>
          <w:rFonts w:cs="Times New Roman"/>
          <w:u w:val="single"/>
        </w:rPr>
        <w:t>as was apparent by the Washington Naval Treaty advocated by Wilson, and by the modern CTBT treaty</w:t>
      </w:r>
      <w:r w:rsidRPr="001C7CD3">
        <w:rPr>
          <w:rFonts w:cs="Times New Roman"/>
          <w:sz w:val="14"/>
        </w:rPr>
        <w:t xml:space="preserve">. The reverse is, however, being seen in the modern era, with cries coming from Japan and South Korea to remobilize and begin their own nuclear weapon programs.[4] </w:t>
      </w:r>
      <w:r w:rsidRPr="001C7CD3">
        <w:rPr>
          <w:rFonts w:cs="Times New Roman"/>
          <w:u w:val="single"/>
        </w:rPr>
        <w:t>A world with more nuclear actors is a formula for chaos, especially if nuclear weapons become mass-produced.</w:t>
      </w:r>
      <w:r w:rsidRPr="001C7CD3">
        <w:rPr>
          <w:rFonts w:cs="Times New Roman"/>
          <w:sz w:val="14"/>
        </w:rPr>
        <w:t xml:space="preserve"> </w:t>
      </w:r>
      <w:r w:rsidRPr="001C7CD3">
        <w:rPr>
          <w:rFonts w:cs="Times New Roman"/>
          <w:u w:val="single"/>
        </w:rPr>
        <w:t>Non-state actors will increasingly eye these nuclear sites as was the case near a Belgian nuclear</w:t>
      </w:r>
      <w:r w:rsidRPr="001C7CD3">
        <w:rPr>
          <w:rFonts w:cs="Times New Roman"/>
          <w:sz w:val="14"/>
        </w:rPr>
        <w:t xml:space="preserve"> power </w:t>
      </w:r>
      <w:r w:rsidRPr="001C7CD3">
        <w:rPr>
          <w:rFonts w:cs="Times New Roman"/>
          <w:u w:val="single"/>
        </w:rPr>
        <w:t>plant</w:t>
      </w:r>
      <w:r w:rsidRPr="001C7CD3">
        <w:rPr>
          <w:rFonts w:cs="Times New Roman"/>
          <w:sz w:val="14"/>
        </w:rPr>
        <w:t xml:space="preserve"> just over a year ago.[5] </w:t>
      </w:r>
      <w:r w:rsidRPr="001C7CD3">
        <w:rPr>
          <w:rFonts w:cs="Times New Roman"/>
          <w:u w:val="single"/>
        </w:rPr>
        <w:t xml:space="preserve">If any government commits a serious misstep, </w:t>
      </w:r>
      <w:r w:rsidRPr="001C7CD3">
        <w:rPr>
          <w:rFonts w:cs="Times New Roman"/>
          <w:b/>
          <w:u w:val="single"/>
        </w:rPr>
        <w:t>access to nuclear weapons on the behalf of terrorist and insurgent groups will become a reality,</w:t>
      </w:r>
      <w:r w:rsidRPr="001C7CD3">
        <w:rPr>
          <w:rFonts w:cs="Times New Roman"/>
          <w:u w:val="single"/>
        </w:rPr>
        <w:t xml:space="preserve"> especially if a civil war occurs</w:t>
      </w:r>
      <w:r w:rsidRPr="001C7CD3">
        <w:rPr>
          <w:rFonts w:cs="Times New Roman"/>
          <w:sz w:val="14"/>
        </w:rPr>
        <w:t xml:space="preserve">. States with nuclear weapons require domestic stability and strong security, which is why </w:t>
      </w:r>
      <w:r w:rsidRPr="001C7CD3">
        <w:rPr>
          <w:rFonts w:cs="Times New Roman"/>
          <w:u w:val="single"/>
        </w:rPr>
        <w:t>states such as Israel, North Korea, and Pakistan could be in serious trouble in the event of a domestic uprising or military coup</w:t>
      </w:r>
      <w:r w:rsidRPr="001C7CD3">
        <w:rPr>
          <w:rFonts w:cs="Times New Roman"/>
          <w:sz w:val="14"/>
        </w:rPr>
        <w:t xml:space="preserve">. The disarmament of all states is essential for human survival, and if it is not achieved, then </w:t>
      </w:r>
      <w:r w:rsidRPr="001C7CD3">
        <w:rPr>
          <w:rFonts w:cs="Times New Roman"/>
          <w:b/>
          <w:u w:val="single"/>
        </w:rPr>
        <w:t xml:space="preserve">a world full of nuclear weapons and </w:t>
      </w:r>
      <w:r w:rsidRPr="001C7CD3">
        <w:rPr>
          <w:rStyle w:val="Emphasis"/>
          <w:rFonts w:cs="Times New Roman"/>
        </w:rPr>
        <w:t>an international system guided by realpolitik could give rise to nuclear warfare.</w:t>
      </w:r>
      <w:r w:rsidRPr="001C7CD3">
        <w:rPr>
          <w:rFonts w:cs="Times New Roman"/>
          <w:sz w:val="14"/>
        </w:rPr>
        <w:t xml:space="preserve"> In today’s world, nuclear weapons leave all states virtually defenseless. But, </w:t>
      </w:r>
      <w:r w:rsidRPr="001C7CD3">
        <w:rPr>
          <w:rFonts w:cs="Times New Roman"/>
          <w:b/>
          <w:u w:val="single"/>
        </w:rPr>
        <w:t xml:space="preserve">for nuclear deproliferation to become a cornerstone of the global agenda, </w:t>
      </w:r>
      <w:r w:rsidRPr="001C7CD3">
        <w:rPr>
          <w:rStyle w:val="Emphasis"/>
          <w:rFonts w:cs="Times New Roman"/>
        </w:rPr>
        <w:t>a pacifying and democratic power</w:t>
      </w:r>
      <w:r w:rsidRPr="001C7CD3">
        <w:rPr>
          <w:rFonts w:cs="Times New Roman"/>
          <w:b/>
          <w:u w:val="single"/>
        </w:rPr>
        <w:t xml:space="preserve"> must rise to the limelight to advocate the virtues of peace, stability, and human rights</w:t>
      </w:r>
      <w:r w:rsidRPr="001C7CD3">
        <w:rPr>
          <w:rFonts w:cs="Times New Roman"/>
          <w:sz w:val="14"/>
        </w:rPr>
        <w:t xml:space="preserve">. </w:t>
      </w:r>
      <w:r w:rsidRPr="001C7CD3">
        <w:rPr>
          <w:rStyle w:val="Emphasis"/>
          <w:rFonts w:cs="Times New Roman"/>
        </w:rPr>
        <w:t xml:space="preserve">Those who equivocate democratic interventionism as an idealistic crusade cannot be further from the truth. </w:t>
      </w:r>
      <w:r w:rsidRPr="001C7CD3">
        <w:rPr>
          <w:rFonts w:cs="Times New Roman"/>
          <w:u w:val="single"/>
        </w:rPr>
        <w:t>Some</w:t>
      </w:r>
      <w:r w:rsidRPr="001C7CD3">
        <w:rPr>
          <w:rFonts w:cs="Times New Roman"/>
          <w:sz w:val="14"/>
        </w:rPr>
        <w:t xml:space="preserve">, however, see </w:t>
      </w:r>
      <w:r w:rsidRPr="001C7CD3">
        <w:rPr>
          <w:rFonts w:cs="Times New Roman"/>
          <w:u w:val="single"/>
        </w:rPr>
        <w:t>it as an effective foreign policy that has a grand scheme for peace in mind</w:t>
      </w:r>
      <w:r w:rsidRPr="001C7CD3">
        <w:rPr>
          <w:rFonts w:cs="Times New Roman"/>
          <w:sz w:val="14"/>
        </w:rPr>
        <w:t xml:space="preserve">.[6] </w:t>
      </w:r>
      <w:r w:rsidRPr="001C7CD3">
        <w:rPr>
          <w:rFonts w:cs="Times New Roman"/>
          <w:u w:val="single"/>
        </w:rPr>
        <w:t>The latter contention</w:t>
      </w:r>
      <w:r w:rsidRPr="001C7CD3">
        <w:rPr>
          <w:rFonts w:cs="Times New Roman"/>
          <w:sz w:val="14"/>
        </w:rPr>
        <w:t xml:space="preserve">, despite being widely disputed, </w:t>
      </w:r>
      <w:r w:rsidRPr="001C7CD3">
        <w:rPr>
          <w:rFonts w:cs="Times New Roman"/>
          <w:b/>
          <w:u w:val="single"/>
        </w:rPr>
        <w:t>holds the premise for the democratic peace theory</w:t>
      </w:r>
      <w:r w:rsidRPr="001C7CD3">
        <w:rPr>
          <w:rFonts w:cs="Times New Roman"/>
          <w:sz w:val="14"/>
        </w:rPr>
        <w:t xml:space="preserve">. Throughout the history of all democracies, </w:t>
      </w:r>
      <w:r w:rsidRPr="001C7CD3">
        <w:rPr>
          <w:rStyle w:val="Emphasis"/>
          <w:rFonts w:cs="Times New Roman"/>
        </w:rPr>
        <w:t>not one modern-day democracy has fought against another democracy</w:t>
      </w:r>
      <w:r w:rsidRPr="001C7CD3">
        <w:rPr>
          <w:rFonts w:cs="Times New Roman"/>
          <w:sz w:val="14"/>
        </w:rPr>
        <w:t xml:space="preserve">.[7] </w:t>
      </w:r>
      <w:r w:rsidRPr="001C7CD3">
        <w:rPr>
          <w:rFonts w:cs="Times New Roman"/>
          <w:u w:val="single"/>
        </w:rPr>
        <w:t xml:space="preserve">Whether that’s because of ideational symmetry, similar objectives and morals, or generally pacific foreign policies, </w:t>
      </w:r>
      <w:r w:rsidRPr="001C7CD3">
        <w:rPr>
          <w:rFonts w:cs="Times New Roman"/>
          <w:b/>
          <w:u w:val="single"/>
        </w:rPr>
        <w:t>such a phenomenon must be given attention by policymakers</w:t>
      </w:r>
      <w:r w:rsidRPr="001C7CD3">
        <w:rPr>
          <w:rFonts w:cs="Times New Roman"/>
          <w:b/>
          <w:sz w:val="14"/>
        </w:rPr>
        <w:t>.</w:t>
      </w:r>
      <w:r w:rsidRPr="001C7CD3">
        <w:rPr>
          <w:rFonts w:cs="Times New Roman"/>
          <w:sz w:val="14"/>
        </w:rPr>
        <w:t xml:space="preserve"> According to liberal internationalists, </w:t>
      </w:r>
      <w:r w:rsidRPr="001C7CD3">
        <w:rPr>
          <w:rStyle w:val="Emphasis"/>
          <w:rFonts w:cs="Times New Roman"/>
        </w:rPr>
        <w:t>democracies make better partners,</w:t>
      </w:r>
      <w:r w:rsidRPr="001C7CD3">
        <w:rPr>
          <w:rFonts w:cs="Times New Roman"/>
          <w:sz w:val="14"/>
        </w:rPr>
        <w:t xml:space="preserve"> tend to </w:t>
      </w:r>
      <w:r w:rsidRPr="001C7CD3">
        <w:rPr>
          <w:rStyle w:val="Emphasis"/>
          <w:rFonts w:cs="Times New Roman"/>
        </w:rPr>
        <w:t>move towards increased political and moral agreement</w:t>
      </w:r>
      <w:r w:rsidRPr="001C7CD3">
        <w:rPr>
          <w:rFonts w:cs="Times New Roman"/>
          <w:sz w:val="14"/>
        </w:rPr>
        <w:t xml:space="preserve">, </w:t>
      </w:r>
      <w:r w:rsidRPr="001C7CD3">
        <w:rPr>
          <w:rStyle w:val="Emphasis"/>
          <w:rFonts w:cs="Times New Roman"/>
        </w:rPr>
        <w:t>oppose illiberal regimes</w:t>
      </w:r>
      <w:r w:rsidRPr="001C7CD3">
        <w:rPr>
          <w:rFonts w:cs="Times New Roman"/>
          <w:u w:val="single"/>
        </w:rPr>
        <w:t>, and</w:t>
      </w:r>
      <w:r w:rsidRPr="001C7CD3">
        <w:rPr>
          <w:rFonts w:cs="Times New Roman"/>
          <w:sz w:val="14"/>
        </w:rPr>
        <w:t xml:space="preserve"> </w:t>
      </w:r>
      <w:r w:rsidRPr="001C7CD3">
        <w:rPr>
          <w:rStyle w:val="Emphasis"/>
          <w:rFonts w:cs="Times New Roman"/>
        </w:rPr>
        <w:t>support disarmament policies.</w:t>
      </w:r>
      <w:r w:rsidRPr="001C7CD3">
        <w:rPr>
          <w:rFonts w:cs="Times New Roman"/>
          <w:sz w:val="14"/>
        </w:rPr>
        <w:t xml:space="preserve"> </w:t>
      </w:r>
      <w:r w:rsidRPr="001C7CD3">
        <w:rPr>
          <w:rFonts w:cs="Times New Roman"/>
          <w:u w:val="single"/>
        </w:rPr>
        <w:t>This supposition is heavily supported by the smooth post-WWII transitions that the German, Japanese, and Italian governments underwent</w:t>
      </w:r>
      <w:r w:rsidRPr="001C7CD3">
        <w:rPr>
          <w:rFonts w:cs="Times New Roman"/>
          <w:sz w:val="14"/>
        </w:rPr>
        <w:t xml:space="preserve">. </w:t>
      </w:r>
      <w:r w:rsidRPr="001C7CD3">
        <w:rPr>
          <w:rFonts w:cs="Times New Roman"/>
          <w:u w:val="single"/>
        </w:rPr>
        <w:t xml:space="preserve">All of the governments were formerly fascistic and authoritarian, but with intensive military and economic support from the West, they became some of the most </w:t>
      </w:r>
      <w:r w:rsidRPr="001C7CD3">
        <w:rPr>
          <w:rStyle w:val="Emphasis"/>
          <w:rFonts w:cs="Times New Roman"/>
        </w:rPr>
        <w:t>shining exemplars of democratic societies</w:t>
      </w:r>
      <w:r w:rsidRPr="001C7CD3">
        <w:rPr>
          <w:rFonts w:cs="Times New Roman"/>
          <w:u w:val="single"/>
        </w:rPr>
        <w:t>.</w:t>
      </w:r>
      <w:r w:rsidRPr="001C7CD3">
        <w:rPr>
          <w:rFonts w:cs="Times New Roman"/>
          <w:sz w:val="14"/>
        </w:rPr>
        <w:t xml:space="preserve"> Even today, </w:t>
      </w:r>
      <w:r w:rsidRPr="001C7CD3">
        <w:rPr>
          <w:rFonts w:cs="Times New Roman"/>
          <w:u w:val="single"/>
        </w:rPr>
        <w:t>Germany is the backbone of the European Union and repeatedly champions democratic norms</w:t>
      </w:r>
      <w:r w:rsidRPr="001C7CD3">
        <w:rPr>
          <w:rFonts w:cs="Times New Roman"/>
          <w:sz w:val="14"/>
        </w:rPr>
        <w:t xml:space="preserve">, such as human rights, economic freedom, and individual liberty.[8] Equipping other countries with the necessary foundations for democracy is no easy feat, but </w:t>
      </w:r>
      <w:r w:rsidRPr="001C7CD3">
        <w:rPr>
          <w:rFonts w:cs="Times New Roman"/>
          <w:b/>
          <w:u w:val="single"/>
        </w:rPr>
        <w:t>the fight for peace far outweighs the costs of inhabiting a world rife with nuclear-armed authoritarian and belligerent states</w:t>
      </w:r>
      <w:r w:rsidRPr="001C7CD3">
        <w:rPr>
          <w:rFonts w:cs="Times New Roman"/>
          <w:sz w:val="14"/>
        </w:rPr>
        <w:t xml:space="preserve">. In conclusion, liberal internationalism can have a lasting legacy on the prospects for peace if it is executed properly. </w:t>
      </w:r>
      <w:r w:rsidRPr="001C7CD3">
        <w:rPr>
          <w:rFonts w:cs="Times New Roman"/>
          <w:b/>
          <w:u w:val="single"/>
        </w:rPr>
        <w:t xml:space="preserve">Putting democracy, humanism, and liberty on a pedestal is what states ought to do if they seek to </w:t>
      </w:r>
      <w:r w:rsidRPr="001C7CD3">
        <w:rPr>
          <w:rStyle w:val="Emphasis"/>
          <w:rFonts w:cs="Times New Roman"/>
        </w:rPr>
        <w:t>save humanity</w:t>
      </w:r>
      <w:r w:rsidRPr="001C7CD3">
        <w:rPr>
          <w:rFonts w:cs="Times New Roman"/>
          <w:b/>
          <w:u w:val="single"/>
        </w:rPr>
        <w:t xml:space="preserve"> from itself</w:t>
      </w:r>
      <w:r w:rsidRPr="001C7CD3">
        <w:rPr>
          <w:rFonts w:cs="Times New Roman"/>
          <w:sz w:val="14"/>
        </w:rPr>
        <w:t xml:space="preserve">. Although </w:t>
      </w:r>
      <w:r w:rsidRPr="001C7CD3">
        <w:rPr>
          <w:rStyle w:val="Emphasis"/>
          <w:rFonts w:cs="Times New Roman"/>
        </w:rPr>
        <w:t>the rise of transnational issues pertaining to climate change, nuclear weapons, and civil wars should make international cooperation an increasingly desired aim</w:t>
      </w:r>
      <w:r w:rsidRPr="001C7CD3">
        <w:rPr>
          <w:rFonts w:cs="Times New Roman"/>
          <w:sz w:val="14"/>
        </w:rPr>
        <w:t>, states seem to be thinking just the opposite. Only time will tell whether this is a short-lived trend, or a more ominous warning for the world at large.</w:t>
      </w:r>
    </w:p>
    <w:p w14:paraId="6459D32E" w14:textId="77777777" w:rsidR="00BF67AD" w:rsidRPr="001C7CD3" w:rsidRDefault="00BF67AD" w:rsidP="00BF67AD">
      <w:pPr>
        <w:rPr>
          <w:rFonts w:cs="Times New Roman"/>
        </w:rPr>
      </w:pPr>
    </w:p>
    <w:p w14:paraId="11348F51" w14:textId="2524B347" w:rsidR="00BF67AD" w:rsidRPr="001C7CD3" w:rsidRDefault="00BF67AD" w:rsidP="00BF67AD">
      <w:pPr>
        <w:pStyle w:val="Heading3"/>
        <w:rPr>
          <w:rFonts w:cs="Times New Roman"/>
        </w:rPr>
      </w:pPr>
      <w:r w:rsidRPr="001C7CD3">
        <w:rPr>
          <w:rFonts w:cs="Times New Roman"/>
        </w:rPr>
        <w:t xml:space="preserve">Impact Ext—DPT True </w:t>
      </w:r>
    </w:p>
    <w:p w14:paraId="38C6AAFD" w14:textId="77777777" w:rsidR="00BF67AD" w:rsidRPr="001C7CD3" w:rsidRDefault="00BF67AD" w:rsidP="00BF67AD">
      <w:pPr>
        <w:keepNext/>
        <w:keepLines/>
        <w:spacing w:before="200"/>
        <w:outlineLvl w:val="3"/>
        <w:rPr>
          <w:rFonts w:eastAsiaTheme="majorEastAsia" w:cs="Times New Roman"/>
          <w:b/>
          <w:bCs/>
          <w:iCs/>
          <w:sz w:val="26"/>
        </w:rPr>
      </w:pPr>
      <w:r w:rsidRPr="001C7CD3">
        <w:rPr>
          <w:rFonts w:eastAsiaTheme="majorEastAsia" w:cs="Times New Roman"/>
          <w:b/>
          <w:bCs/>
          <w:iCs/>
          <w:sz w:val="26"/>
        </w:rPr>
        <w:t xml:space="preserve">Strong democracy maintains </w:t>
      </w:r>
      <w:r w:rsidRPr="001C7CD3">
        <w:rPr>
          <w:rFonts w:eastAsiaTheme="majorEastAsia" w:cs="Times New Roman"/>
          <w:b/>
          <w:bCs/>
          <w:iCs/>
          <w:sz w:val="26"/>
          <w:u w:val="single"/>
        </w:rPr>
        <w:t>global peace</w:t>
      </w:r>
      <w:r w:rsidRPr="001C7CD3">
        <w:rPr>
          <w:rFonts w:eastAsiaTheme="majorEastAsia" w:cs="Times New Roman"/>
          <w:b/>
          <w:bCs/>
          <w:iCs/>
          <w:sz w:val="26"/>
        </w:rPr>
        <w:t>---the best research proves.</w:t>
      </w:r>
    </w:p>
    <w:p w14:paraId="389A80E1" w14:textId="77777777" w:rsidR="00BF67AD" w:rsidRPr="001C7CD3" w:rsidRDefault="00BF67AD" w:rsidP="00BF67AD">
      <w:pPr>
        <w:rPr>
          <w:rFonts w:cs="Times New Roman"/>
        </w:rPr>
      </w:pPr>
      <w:r w:rsidRPr="001C7CD3">
        <w:rPr>
          <w:rStyle w:val="Style13ptBold"/>
          <w:rFonts w:cs="Times New Roman"/>
        </w:rPr>
        <w:t>Cortright 13</w:t>
      </w:r>
      <w:r w:rsidRPr="001C7CD3">
        <w:rPr>
          <w:rFonts w:cs="Times New Roman"/>
        </w:rPr>
        <w:t>, David Cortright is the director of Policy Studies at the Kroc Institute for Peace Studies at the University of Notre Dame, Chair of the Board of Directors of the Fourth Freedom Forum, and author of 17 books, Kristen Wall is a Researcher and Analyst at the Kroc Institute, Conor Seyle is Associate Director of One Earth Future, Governance, Democracy, and Peace How State Capacity and Regime Type Influence the Prospects of War and Peace, http://oneearthfuture.org/sites/oneearthfuture.org/files//documents/publications/Cortright-Seyle-Wall-Paper.pdf</w:t>
      </w:r>
    </w:p>
    <w:p w14:paraId="1A4F10D5" w14:textId="77777777" w:rsidR="00BF67AD" w:rsidRPr="001C7CD3" w:rsidRDefault="00BF67AD" w:rsidP="00BF67AD">
      <w:pPr>
        <w:rPr>
          <w:rFonts w:cs="Times New Roman"/>
        </w:rPr>
      </w:pPr>
      <w:r w:rsidRPr="001C7CD3">
        <w:rPr>
          <w:rFonts w:cs="Times New Roman"/>
          <w:b/>
          <w:bCs/>
          <w:u w:val="single"/>
        </w:rPr>
        <w:t xml:space="preserve">Drawing from </w:t>
      </w:r>
      <w:r w:rsidRPr="001C7CD3">
        <w:rPr>
          <w:rFonts w:cs="Times New Roman"/>
        </w:rPr>
        <w:t xml:space="preserve">the </w:t>
      </w:r>
      <w:r w:rsidRPr="001C7CD3">
        <w:rPr>
          <w:rFonts w:cs="Times New Roman"/>
          <w:b/>
          <w:iCs/>
          <w:u w:val="single"/>
          <w:bdr w:val="single" w:sz="18" w:space="0" w:color="auto"/>
        </w:rPr>
        <w:t>empirical literature</w:t>
      </w:r>
      <w:r w:rsidRPr="001C7CD3">
        <w:rPr>
          <w:rFonts w:cs="Times New Roman"/>
          <w:b/>
          <w:bCs/>
          <w:u w:val="single"/>
        </w:rPr>
        <w:t xml:space="preserve">, this paper identifies </w:t>
      </w:r>
      <w:r w:rsidRPr="001C7CD3">
        <w:rPr>
          <w:rFonts w:cs="Times New Roman"/>
        </w:rPr>
        <w:t xml:space="preserve">two </w:t>
      </w:r>
      <w:r w:rsidRPr="001C7CD3">
        <w:rPr>
          <w:rFonts w:cs="Times New Roman"/>
          <w:b/>
          <w:iCs/>
          <w:u w:val="single"/>
          <w:bdr w:val="single" w:sz="18" w:space="0" w:color="auto"/>
        </w:rPr>
        <w:t>underlying pathways</w:t>
      </w:r>
      <w:r w:rsidRPr="001C7CD3">
        <w:rPr>
          <w:rFonts w:cs="Times New Roman"/>
          <w:b/>
          <w:bCs/>
          <w:u w:val="single"/>
        </w:rPr>
        <w:t xml:space="preserve"> through which </w:t>
      </w:r>
      <w:r w:rsidRPr="001C7CD3">
        <w:rPr>
          <w:rFonts w:cs="Times New Roman"/>
        </w:rPr>
        <w:t xml:space="preserve">state </w:t>
      </w:r>
      <w:r w:rsidRPr="001C7CD3">
        <w:rPr>
          <w:rFonts w:cs="Times New Roman"/>
          <w:b/>
          <w:bCs/>
          <w:u w:val="single"/>
        </w:rPr>
        <w:t xml:space="preserve">governance </w:t>
      </w:r>
      <w:r w:rsidRPr="001C7CD3">
        <w:rPr>
          <w:rFonts w:cs="Times New Roman"/>
        </w:rPr>
        <w:t xml:space="preserve">systems help to </w:t>
      </w:r>
      <w:r w:rsidRPr="001C7CD3">
        <w:rPr>
          <w:rFonts w:cs="Times New Roman"/>
          <w:b/>
          <w:bCs/>
          <w:u w:val="single"/>
        </w:rPr>
        <w:t xml:space="preserve">build peace. These are: State capacity. If states lack </w:t>
      </w:r>
      <w:r w:rsidRPr="001C7CD3">
        <w:rPr>
          <w:rFonts w:cs="Times New Roman"/>
        </w:rPr>
        <w:t xml:space="preserve">the </w:t>
      </w:r>
      <w:r w:rsidRPr="001C7CD3">
        <w:rPr>
          <w:rFonts w:cs="Times New Roman"/>
          <w:b/>
          <w:bCs/>
          <w:u w:val="single"/>
        </w:rPr>
        <w:t xml:space="preserve">ability to execute </w:t>
      </w:r>
      <w:r w:rsidRPr="001C7CD3">
        <w:rPr>
          <w:rFonts w:cs="Times New Roman"/>
        </w:rPr>
        <w:t xml:space="preserve">their </w:t>
      </w:r>
      <w:r w:rsidRPr="001C7CD3">
        <w:rPr>
          <w:rFonts w:cs="Times New Roman"/>
          <w:b/>
          <w:bCs/>
          <w:u w:val="single"/>
        </w:rPr>
        <w:t xml:space="preserve">policy goals or to maintain security </w:t>
      </w:r>
      <w:r w:rsidRPr="001C7CD3">
        <w:rPr>
          <w:rFonts w:cs="Times New Roman"/>
        </w:rPr>
        <w:t xml:space="preserve">and public order </w:t>
      </w:r>
      <w:r w:rsidRPr="001C7CD3">
        <w:rPr>
          <w:rFonts w:cs="Times New Roman"/>
          <w:b/>
          <w:bCs/>
          <w:u w:val="single"/>
        </w:rPr>
        <w:t xml:space="preserve">in the face of potentially violent groups, </w:t>
      </w:r>
      <w:r w:rsidRPr="001C7CD3">
        <w:rPr>
          <w:rFonts w:cs="Times New Roman"/>
          <w:b/>
          <w:iCs/>
          <w:u w:val="single"/>
          <w:bdr w:val="single" w:sz="18" w:space="0" w:color="auto"/>
        </w:rPr>
        <w:t>armed conflict is more likely</w:t>
      </w:r>
      <w:r w:rsidRPr="001C7CD3">
        <w:rPr>
          <w:rFonts w:cs="Times New Roman"/>
          <w:b/>
          <w:bCs/>
          <w:u w:val="single"/>
        </w:rPr>
        <w:t xml:space="preserve">. State capacity refers to two significant aspects: security capacity and social capacity. Security capacity includes </w:t>
      </w:r>
      <w:r w:rsidRPr="001C7CD3">
        <w:rPr>
          <w:rFonts w:cs="Times New Roman"/>
        </w:rPr>
        <w:t xml:space="preserve">the </w:t>
      </w:r>
      <w:r w:rsidRPr="001C7CD3">
        <w:rPr>
          <w:rFonts w:cs="Times New Roman"/>
          <w:b/>
          <w:bCs/>
          <w:u w:val="single"/>
        </w:rPr>
        <w:t xml:space="preserve">ability to control territory and resist armed incursion from other states and nonstate actors. Social capacity includes the ability to provide social services and public goods. Institutional quality. Research suggests </w:t>
      </w:r>
      <w:r w:rsidRPr="001C7CD3">
        <w:rPr>
          <w:rFonts w:cs="Times New Roman"/>
        </w:rPr>
        <w:t xml:space="preserve">that </w:t>
      </w:r>
      <w:r w:rsidRPr="001C7CD3">
        <w:rPr>
          <w:rFonts w:cs="Times New Roman"/>
          <w:b/>
          <w:bCs/>
          <w:u w:val="single"/>
        </w:rPr>
        <w:t xml:space="preserve">not all governance systems are equally effective or capable of supporting peace. Governance systems are seen as </w:t>
      </w:r>
      <w:r w:rsidRPr="001C7CD3">
        <w:rPr>
          <w:rFonts w:cs="Times New Roman"/>
          <w:b/>
          <w:iCs/>
          <w:u w:val="single"/>
          <w:bdr w:val="single" w:sz="18" w:space="0" w:color="auto"/>
        </w:rPr>
        <w:t>more credible</w:t>
      </w:r>
      <w:r w:rsidRPr="001C7CD3">
        <w:rPr>
          <w:rFonts w:cs="Times New Roman"/>
          <w:b/>
          <w:bCs/>
          <w:u w:val="single"/>
        </w:rPr>
        <w:t xml:space="preserve"> and </w:t>
      </w:r>
      <w:r w:rsidRPr="001C7CD3">
        <w:rPr>
          <w:rFonts w:cs="Times New Roman"/>
          <w:b/>
          <w:iCs/>
          <w:u w:val="single"/>
          <w:bdr w:val="single" w:sz="18" w:space="0" w:color="auto"/>
        </w:rPr>
        <w:t>legitimate</w:t>
      </w:r>
      <w:r w:rsidRPr="001C7CD3">
        <w:rPr>
          <w:rFonts w:cs="Times New Roman"/>
          <w:b/>
          <w:bCs/>
          <w:u w:val="single"/>
        </w:rPr>
        <w:t xml:space="preserve">, and are better at </w:t>
      </w:r>
      <w:r w:rsidRPr="001C7CD3">
        <w:rPr>
          <w:rFonts w:cs="Times New Roman"/>
          <w:b/>
          <w:iCs/>
          <w:u w:val="single"/>
          <w:bdr w:val="single" w:sz="18" w:space="0" w:color="auto"/>
        </w:rPr>
        <w:t>supporting peace</w:t>
      </w:r>
      <w:r w:rsidRPr="001C7CD3">
        <w:rPr>
          <w:rFonts w:cs="Times New Roman"/>
          <w:b/>
          <w:bCs/>
          <w:u w:val="single"/>
        </w:rPr>
        <w:t xml:space="preserve">, when </w:t>
      </w:r>
      <w:r w:rsidRPr="001C7CD3">
        <w:rPr>
          <w:rFonts w:cs="Times New Roman"/>
        </w:rPr>
        <w:t xml:space="preserve">they are </w:t>
      </w:r>
      <w:r w:rsidRPr="001C7CD3">
        <w:rPr>
          <w:rFonts w:cs="Times New Roman"/>
          <w:b/>
          <w:bCs/>
          <w:u w:val="single"/>
        </w:rPr>
        <w:t>characterized by inclusiveness, representativeness, transparency, and accountability</w:t>
      </w:r>
      <w:r w:rsidRPr="001C7CD3">
        <w:rPr>
          <w:rFonts w:cs="Times New Roman"/>
        </w:rPr>
        <w:t xml:space="preserve">. In particular, systems allowing citizens to voice concerns, participate politically, and hold elected leaders accountable are more stable and better able to avoid armed conflict. </w:t>
      </w:r>
      <w:r w:rsidRPr="001C7CD3">
        <w:rPr>
          <w:rFonts w:cs="Times New Roman"/>
          <w:b/>
          <w:bCs/>
          <w:u w:val="single"/>
        </w:rPr>
        <w:t>Both dimensions</w:t>
      </w:r>
      <w:r w:rsidRPr="001C7CD3">
        <w:rPr>
          <w:rFonts w:cs="Times New Roman"/>
        </w:rPr>
        <w:t>—state capacity and quality—</w:t>
      </w:r>
      <w:r w:rsidRPr="001C7CD3">
        <w:rPr>
          <w:rFonts w:cs="Times New Roman"/>
          <w:b/>
          <w:bCs/>
          <w:u w:val="single"/>
        </w:rPr>
        <w:t xml:space="preserve">are </w:t>
      </w:r>
      <w:r w:rsidRPr="001C7CD3">
        <w:rPr>
          <w:rFonts w:cs="Times New Roman"/>
          <w:b/>
          <w:iCs/>
          <w:u w:val="single"/>
          <w:bdr w:val="single" w:sz="18" w:space="0" w:color="auto"/>
        </w:rPr>
        <w:t>crucial</w:t>
      </w:r>
      <w:r w:rsidRPr="001C7CD3">
        <w:rPr>
          <w:rFonts w:cs="Times New Roman"/>
          <w:b/>
          <w:bCs/>
          <w:u w:val="single"/>
        </w:rPr>
        <w:t xml:space="preserve"> to </w:t>
      </w:r>
      <w:r w:rsidRPr="001C7CD3">
        <w:rPr>
          <w:rFonts w:cs="Times New Roman"/>
        </w:rPr>
        <w:t xml:space="preserve">the </w:t>
      </w:r>
      <w:r w:rsidRPr="001C7CD3">
        <w:rPr>
          <w:rFonts w:cs="Times New Roman"/>
          <w:b/>
          <w:iCs/>
          <w:u w:val="single"/>
          <w:bdr w:val="single" w:sz="18" w:space="0" w:color="auto"/>
        </w:rPr>
        <w:t>prevention of armed conflict</w:t>
      </w:r>
      <w:r w:rsidRPr="001C7CD3">
        <w:rPr>
          <w:rFonts w:cs="Times New Roman"/>
        </w:rPr>
        <w:t xml:space="preserve"> and are the focus of part one of this paper. Part two of the paper focuses on </w:t>
      </w:r>
      <w:r w:rsidRPr="001C7CD3">
        <w:rPr>
          <w:rFonts w:cs="Times New Roman"/>
          <w:b/>
          <w:bCs/>
          <w:u w:val="single"/>
        </w:rPr>
        <w:t xml:space="preserve">democracy as the most common way of structuring state government to allow for inclusive systems while maintaining state capacity. The </w:t>
      </w:r>
      <w:r w:rsidRPr="001C7CD3">
        <w:rPr>
          <w:rFonts w:cs="Times New Roman"/>
        </w:rPr>
        <w:t xml:space="preserve">two </w:t>
      </w:r>
      <w:r w:rsidRPr="001C7CD3">
        <w:rPr>
          <w:rFonts w:cs="Times New Roman"/>
          <w:b/>
          <w:bCs/>
          <w:u w:val="single"/>
        </w:rPr>
        <w:t xml:space="preserve">parts summarize </w:t>
      </w:r>
      <w:r w:rsidRPr="001C7CD3">
        <w:rPr>
          <w:rFonts w:cs="Times New Roman"/>
          <w:b/>
          <w:iCs/>
          <w:u w:val="single"/>
          <w:bdr w:val="single" w:sz="18" w:space="0" w:color="auto"/>
        </w:rPr>
        <w:t>important research findings</w:t>
      </w:r>
      <w:r w:rsidRPr="001C7CD3">
        <w:rPr>
          <w:rFonts w:cs="Times New Roman"/>
          <w:b/>
          <w:bCs/>
          <w:u w:val="single"/>
        </w:rPr>
        <w:t xml:space="preserve"> on </w:t>
      </w:r>
      <w:r w:rsidRPr="001C7CD3">
        <w:rPr>
          <w:rFonts w:cs="Times New Roman"/>
        </w:rPr>
        <w:t xml:space="preserve">the </w:t>
      </w:r>
      <w:r w:rsidRPr="001C7CD3">
        <w:rPr>
          <w:rFonts w:cs="Times New Roman"/>
          <w:b/>
          <w:bCs/>
          <w:u w:val="single"/>
        </w:rPr>
        <w:t xml:space="preserve">features of governance that are most </w:t>
      </w:r>
      <w:r w:rsidRPr="001C7CD3">
        <w:rPr>
          <w:rFonts w:cs="Times New Roman"/>
          <w:b/>
          <w:iCs/>
          <w:u w:val="single"/>
          <w:bdr w:val="single" w:sz="18" w:space="0" w:color="auto"/>
        </w:rPr>
        <w:t>strongly associated</w:t>
      </w:r>
      <w:r w:rsidRPr="001C7CD3">
        <w:rPr>
          <w:rFonts w:cs="Times New Roman"/>
          <w:b/>
          <w:bCs/>
          <w:u w:val="single"/>
        </w:rPr>
        <w:t xml:space="preserve"> with prospects for peace. Our analysis, based on</w:t>
      </w:r>
      <w:r w:rsidRPr="001C7CD3">
        <w:rPr>
          <w:rFonts w:cs="Times New Roman"/>
        </w:rPr>
        <w:t xml:space="preserve"> an </w:t>
      </w:r>
      <w:r w:rsidRPr="001C7CD3">
        <w:rPr>
          <w:rFonts w:cs="Times New Roman"/>
          <w:b/>
          <w:iCs/>
          <w:u w:val="single"/>
          <w:bdr w:val="single" w:sz="18" w:space="0" w:color="auto"/>
        </w:rPr>
        <w:t>extensive review of empirical literature</w:t>
      </w:r>
      <w:r w:rsidRPr="001C7CD3">
        <w:rPr>
          <w:rFonts w:cs="Times New Roman"/>
          <w:b/>
          <w:bCs/>
          <w:u w:val="single"/>
        </w:rPr>
        <w:t xml:space="preserve">, seeks to identify </w:t>
      </w:r>
      <w:r w:rsidRPr="001C7CD3">
        <w:rPr>
          <w:rFonts w:cs="Times New Roman"/>
        </w:rPr>
        <w:t xml:space="preserve">the </w:t>
      </w:r>
      <w:r w:rsidRPr="001C7CD3">
        <w:rPr>
          <w:rFonts w:cs="Times New Roman"/>
          <w:b/>
          <w:bCs/>
          <w:u w:val="single"/>
        </w:rPr>
        <w:t xml:space="preserve">specific dimensions of governance </w:t>
      </w:r>
      <w:r w:rsidRPr="001C7CD3">
        <w:rPr>
          <w:rFonts w:cs="Times New Roman"/>
        </w:rPr>
        <w:t xml:space="preserve">that are </w:t>
      </w:r>
      <w:r w:rsidRPr="001C7CD3">
        <w:rPr>
          <w:rFonts w:cs="Times New Roman"/>
          <w:b/>
          <w:bCs/>
          <w:u w:val="single"/>
        </w:rPr>
        <w:t xml:space="preserve">most strongly associated with peace. We show evidence of a </w:t>
      </w:r>
      <w:r w:rsidRPr="001C7CD3">
        <w:rPr>
          <w:rFonts w:cs="Times New Roman"/>
          <w:b/>
          <w:iCs/>
          <w:u w:val="single"/>
          <w:bdr w:val="single" w:sz="18" w:space="0" w:color="auto"/>
        </w:rPr>
        <w:t>direct link</w:t>
      </w:r>
      <w:r w:rsidRPr="001C7CD3">
        <w:rPr>
          <w:rFonts w:cs="Times New Roman"/>
          <w:b/>
          <w:bCs/>
          <w:u w:val="single"/>
        </w:rPr>
        <w:t xml:space="preserve"> between peace and a state’s capacity to both exert control over its territory and provide a full range of social services through effective governance institutions</w:t>
      </w:r>
      <w:r w:rsidRPr="001C7CD3">
        <w:rPr>
          <w:rFonts w:cs="Times New Roman"/>
        </w:rPr>
        <w:t>. We apply a governance framework to examine three major factors associated with the outbreak of war—border disputes, ethnic conflict, and dependence on commodity exports—and emphasize the importance of inclusive and representative governance structures for the prevention of armed conflict.</w:t>
      </w:r>
    </w:p>
    <w:p w14:paraId="0BFE6072" w14:textId="77777777" w:rsidR="00BF67AD" w:rsidRPr="001C7CD3" w:rsidRDefault="00BF67AD" w:rsidP="00BF67AD">
      <w:pPr>
        <w:rPr>
          <w:rFonts w:cs="Times New Roman"/>
        </w:rPr>
      </w:pPr>
    </w:p>
    <w:p w14:paraId="43DCE688" w14:textId="48737AA3" w:rsidR="00A17A76" w:rsidRPr="001C7CD3" w:rsidRDefault="00A17A76" w:rsidP="00A17A76">
      <w:pPr>
        <w:pStyle w:val="Heading3"/>
        <w:rPr>
          <w:rFonts w:cs="Times New Roman"/>
        </w:rPr>
      </w:pPr>
      <w:r w:rsidRPr="001C7CD3">
        <w:rPr>
          <w:rFonts w:cs="Times New Roman"/>
        </w:rPr>
        <w:t>Impact E</w:t>
      </w:r>
      <w:r w:rsidR="00CF56A8" w:rsidRPr="001C7CD3">
        <w:rPr>
          <w:rFonts w:cs="Times New Roman"/>
        </w:rPr>
        <w:t>xt</w:t>
      </w:r>
      <w:r w:rsidRPr="001C7CD3">
        <w:rPr>
          <w:rFonts w:cs="Times New Roman"/>
        </w:rPr>
        <w:t xml:space="preserve">—International Law </w:t>
      </w:r>
    </w:p>
    <w:p w14:paraId="0C84CC78" w14:textId="77777777" w:rsidR="00A17A76" w:rsidRPr="001C7CD3" w:rsidRDefault="00A17A76" w:rsidP="00A17A76">
      <w:pPr>
        <w:pStyle w:val="Heading4"/>
        <w:rPr>
          <w:rFonts w:cs="Times New Roman"/>
        </w:rPr>
      </w:pPr>
      <w:r w:rsidRPr="001C7CD3">
        <w:rPr>
          <w:rFonts w:cs="Times New Roman"/>
        </w:rPr>
        <w:t xml:space="preserve">Compliance breakdown causes great power conflict </w:t>
      </w:r>
    </w:p>
    <w:p w14:paraId="5DA4E1FF" w14:textId="77777777" w:rsidR="00A17A76" w:rsidRPr="001C7CD3" w:rsidRDefault="00A17A76" w:rsidP="00A17A76">
      <w:pPr>
        <w:rPr>
          <w:rFonts w:cs="Times New Roman"/>
        </w:rPr>
      </w:pPr>
      <w:r w:rsidRPr="001C7CD3">
        <w:rPr>
          <w:rFonts w:cs="Times New Roman"/>
        </w:rPr>
        <w:t xml:space="preserve">Heath </w:t>
      </w:r>
      <w:r w:rsidRPr="001C7CD3">
        <w:rPr>
          <w:rStyle w:val="Style13ptBold"/>
          <w:rFonts w:cs="Times New Roman"/>
        </w:rPr>
        <w:t>Pickering 14</w:t>
      </w:r>
      <w:r w:rsidRPr="001C7CD3">
        <w:rPr>
          <w:rFonts w:cs="Times New Roman"/>
        </w:rPr>
        <w:t xml:space="preserve">, MA, International Relations, Melbourne School of Government, 2/4/14, “Why Do States Mostly Obey International Law?,” </w:t>
      </w:r>
      <w:hyperlink r:id="rId43" w:history="1">
        <w:r w:rsidRPr="001C7CD3">
          <w:rPr>
            <w:rFonts w:cs="Times New Roman"/>
          </w:rPr>
          <w:t>http://www.e-ir.info/2014/02/04/why-do-states-mostly-obey-international-law/</w:t>
        </w:r>
      </w:hyperlink>
    </w:p>
    <w:p w14:paraId="197EDBA4" w14:textId="77777777" w:rsidR="00A17A76" w:rsidRPr="001C7CD3" w:rsidRDefault="00A17A76" w:rsidP="00A17A76">
      <w:pPr>
        <w:rPr>
          <w:rFonts w:cs="Times New Roman"/>
          <w:sz w:val="14"/>
        </w:rPr>
      </w:pPr>
      <w:r w:rsidRPr="001C7CD3">
        <w:rPr>
          <w:rStyle w:val="StyleUnderline"/>
          <w:rFonts w:cs="Times New Roman"/>
        </w:rPr>
        <w:t>All states in the contemporary world,</w:t>
      </w:r>
      <w:r w:rsidRPr="001C7CD3">
        <w:rPr>
          <w:rFonts w:cs="Times New Roman"/>
          <w:sz w:val="14"/>
        </w:rPr>
        <w:t xml:space="preserve"> </w:t>
      </w:r>
      <w:r w:rsidRPr="001C7CD3">
        <w:rPr>
          <w:rStyle w:val="StyleUnderline"/>
          <w:rFonts w:cs="Times New Roman"/>
        </w:rPr>
        <w:t xml:space="preserve">including </w:t>
      </w:r>
      <w:r w:rsidRPr="001C7CD3">
        <w:rPr>
          <w:rStyle w:val="Box"/>
          <w:rFonts w:ascii="Georgia" w:hAnsi="Georgia" w:cs="Times New Roman"/>
        </w:rPr>
        <w:t>great powers</w:t>
      </w:r>
      <w:r w:rsidRPr="001C7CD3">
        <w:rPr>
          <w:rFonts w:cs="Times New Roman"/>
          <w:sz w:val="14"/>
        </w:rPr>
        <w:t xml:space="preserve">, </w:t>
      </w:r>
      <w:r w:rsidRPr="001C7CD3">
        <w:rPr>
          <w:rStyle w:val="StyleUnderline"/>
          <w:rFonts w:cs="Times New Roman"/>
        </w:rPr>
        <w:t>are compelled to justify their behaviour according to legal rules and accepted norms</w:t>
      </w:r>
      <w:r w:rsidRPr="001C7CD3">
        <w:rPr>
          <w:rFonts w:cs="Times New Roman"/>
          <w:sz w:val="14"/>
        </w:rPr>
        <w:t xml:space="preserve">. This essay will analyse the extent to which states comply and the reasons for their compliance. Essentially, the extent to which states follow their international obligations has developed over the past 400 years. From a historical perspective, international obligations and accepted norms were founded following two key developments in European history. In 1648, the Treaty of Westphalia ended the Thirty Years’ War by acknowledging the sovereign authority of various European princes.[1] This event marked the advent of traditional international law, based on principles of territoriality and state autonomy. Then in 1945, again following major wars initiated in Europe, states began to integrate on a global scale.[2] The UN Charter became the international framework for which norms of sovereignty and non-intervention were enshrined. Now, as a result of modern technology, communication, transport, and more, the evolving process of </w:t>
      </w:r>
      <w:r w:rsidRPr="001C7CD3">
        <w:rPr>
          <w:rStyle w:val="StyleUnderline"/>
          <w:rFonts w:cs="Times New Roman"/>
        </w:rPr>
        <w:t>Globalisation</w:t>
      </w:r>
      <w:r w:rsidRPr="001C7CD3">
        <w:rPr>
          <w:rFonts w:cs="Times New Roman"/>
          <w:sz w:val="14"/>
        </w:rPr>
        <w:t xml:space="preserve">, “The internationalization of the world”,[3] </w:t>
      </w:r>
      <w:r w:rsidRPr="001C7CD3">
        <w:rPr>
          <w:rStyle w:val="StyleUnderline"/>
          <w:rFonts w:cs="Times New Roman"/>
        </w:rPr>
        <w:t xml:space="preserve">has provided an opportunity for international law and accepted norms to reach </w:t>
      </w:r>
      <w:r w:rsidRPr="001C7CD3">
        <w:rPr>
          <w:rStyle w:val="Box"/>
          <w:rFonts w:ascii="Georgia" w:hAnsi="Georgia" w:cs="Times New Roman"/>
        </w:rPr>
        <w:t>every corner of the globe</w:t>
      </w:r>
      <w:r w:rsidRPr="001C7CD3">
        <w:rPr>
          <w:rFonts w:cs="Times New Roman"/>
          <w:sz w:val="14"/>
        </w:rPr>
        <w:t>.</w:t>
      </w:r>
      <w:r w:rsidRPr="001C7CD3">
        <w:rPr>
          <w:rFonts w:cs="Times New Roman"/>
          <w:sz w:val="12"/>
        </w:rPr>
        <w:t>¶</w:t>
      </w:r>
      <w:r w:rsidRPr="001C7CD3">
        <w:rPr>
          <w:rFonts w:cs="Times New Roman"/>
          <w:sz w:val="14"/>
        </w:rPr>
        <w:t xml:space="preserve"> However, the development of international law and accepted norms has not compelled states to comply all the time. Instead, the trend over the past 400 years has shown that </w:t>
      </w:r>
      <w:r w:rsidRPr="001C7CD3">
        <w:rPr>
          <w:rStyle w:val="StyleUnderline"/>
          <w:rFonts w:cs="Times New Roman"/>
        </w:rPr>
        <w:t>states have been mostly compelled to justify their behavior according to legal rules and accepted norms</w:t>
      </w:r>
      <w:r w:rsidRPr="001C7CD3">
        <w:rPr>
          <w:rFonts w:cs="Times New Roman"/>
          <w:sz w:val="14"/>
        </w:rPr>
        <w:t>. The emphasis on mostly should be stressed. Even though the UN Charter does not permit violating sovereignty through the use of aggression, the extent to which states follow their international obligations varies. Louis Henkin’s book, How Nations Behave, articulates the extent of compliance.[4] He said, “</w:t>
      </w:r>
      <w:r w:rsidRPr="001C7CD3">
        <w:rPr>
          <w:rStyle w:val="StyleUnderline"/>
          <w:rFonts w:cs="Times New Roman"/>
        </w:rPr>
        <w:t xml:space="preserve">Almost all nations observe almost all principles of international law and almost all of their obligations </w:t>
      </w:r>
      <w:r w:rsidRPr="001C7CD3">
        <w:rPr>
          <w:rStyle w:val="Box"/>
          <w:rFonts w:ascii="Georgia" w:hAnsi="Georgia" w:cs="Times New Roman"/>
        </w:rPr>
        <w:t>almost all the time</w:t>
      </w:r>
      <w:r w:rsidRPr="001C7CD3">
        <w:rPr>
          <w:rFonts w:cs="Times New Roman"/>
          <w:sz w:val="14"/>
        </w:rPr>
        <w:t xml:space="preserve">”.[5] </w:t>
      </w:r>
      <w:r w:rsidRPr="001C7CD3">
        <w:rPr>
          <w:rStyle w:val="StyleUnderline"/>
          <w:rFonts w:cs="Times New Roman"/>
        </w:rPr>
        <w:t>As such,</w:t>
      </w:r>
      <w:r w:rsidRPr="001C7CD3">
        <w:rPr>
          <w:rFonts w:cs="Times New Roman"/>
          <w:sz w:val="14"/>
        </w:rPr>
        <w:t xml:space="preserve"> </w:t>
      </w:r>
      <w:r w:rsidRPr="001C7CD3">
        <w:rPr>
          <w:rStyle w:val="StyleUnderline"/>
          <w:rFonts w:cs="Times New Roman"/>
          <w:bdr w:val="single" w:sz="4" w:space="0" w:color="auto"/>
        </w:rPr>
        <w:t>the trend in contemporary international relations</w:t>
      </w:r>
      <w:r w:rsidRPr="001C7CD3">
        <w:rPr>
          <w:rFonts w:cs="Times New Roman"/>
          <w:sz w:val="14"/>
        </w:rPr>
        <w:t xml:space="preserve"> </w:t>
      </w:r>
      <w:r w:rsidRPr="001C7CD3">
        <w:rPr>
          <w:rStyle w:val="StyleUnderline"/>
          <w:rFonts w:cs="Times New Roman"/>
        </w:rPr>
        <w:t>is that</w:t>
      </w:r>
      <w:r w:rsidRPr="001C7CD3">
        <w:rPr>
          <w:rFonts w:cs="Times New Roman"/>
          <w:sz w:val="14"/>
        </w:rPr>
        <w:t xml:space="preserve"> </w:t>
      </w:r>
      <w:r w:rsidRPr="001C7CD3">
        <w:rPr>
          <w:rStyle w:val="Box"/>
          <w:rFonts w:ascii="Georgia" w:hAnsi="Georgia" w:cs="Times New Roman"/>
        </w:rPr>
        <w:t>war remains possible</w:t>
      </w:r>
      <w:r w:rsidRPr="001C7CD3">
        <w:rPr>
          <w:rFonts w:cs="Times New Roman"/>
          <w:sz w:val="14"/>
        </w:rPr>
        <w:t xml:space="preserve">, </w:t>
      </w:r>
      <w:r w:rsidRPr="001C7CD3">
        <w:rPr>
          <w:rStyle w:val="StyleUnderline"/>
          <w:rFonts w:cs="Times New Roman"/>
        </w:rPr>
        <w:t xml:space="preserve">but it is much </w:t>
      </w:r>
      <w:r w:rsidRPr="001C7CD3">
        <w:rPr>
          <w:rStyle w:val="Box"/>
          <w:rFonts w:ascii="Georgia" w:hAnsi="Georgia" w:cs="Times New Roman"/>
        </w:rPr>
        <w:t>less acceptable</w:t>
      </w:r>
      <w:r w:rsidRPr="001C7CD3">
        <w:rPr>
          <w:rStyle w:val="StyleUnderline"/>
          <w:rFonts w:cs="Times New Roman"/>
        </w:rPr>
        <w:t xml:space="preserve"> now</w:t>
      </w:r>
      <w:r w:rsidRPr="001C7CD3">
        <w:rPr>
          <w:rFonts w:cs="Times New Roman"/>
          <w:sz w:val="14"/>
        </w:rPr>
        <w:t xml:space="preserve"> than it was a century or even half a century ago.[6] The benefit of the trend is that </w:t>
      </w:r>
      <w:r w:rsidRPr="001C7CD3">
        <w:rPr>
          <w:rStyle w:val="StyleUnderline"/>
          <w:rFonts w:cs="Times New Roman"/>
        </w:rPr>
        <w:t xml:space="preserve">almost full compliance is said to lead states into a pattern of obedience and </w:t>
      </w:r>
      <w:r w:rsidRPr="001C7CD3">
        <w:rPr>
          <w:rStyle w:val="Box"/>
          <w:rFonts w:ascii="Georgia" w:hAnsi="Georgia" w:cs="Times New Roman"/>
        </w:rPr>
        <w:t>predictable behaviour</w:t>
      </w:r>
      <w:r w:rsidRPr="001C7CD3">
        <w:rPr>
          <w:rFonts w:cs="Times New Roman"/>
          <w:sz w:val="14"/>
        </w:rPr>
        <w:t xml:space="preserve">.[7] </w:t>
      </w:r>
      <w:r w:rsidRPr="001C7CD3">
        <w:rPr>
          <w:rStyle w:val="StyleUnderline"/>
          <w:rFonts w:cs="Times New Roman"/>
        </w:rPr>
        <w:t>Therefore</w:t>
      </w:r>
      <w:r w:rsidRPr="001C7CD3">
        <w:rPr>
          <w:rFonts w:cs="Times New Roman"/>
          <w:sz w:val="14"/>
        </w:rPr>
        <w:t xml:space="preserve">, </w:t>
      </w:r>
      <w:r w:rsidRPr="001C7CD3">
        <w:rPr>
          <w:rStyle w:val="StyleUnderline"/>
          <w:rFonts w:cs="Times New Roman"/>
          <w:bdr w:val="single" w:sz="4" w:space="0" w:color="auto"/>
        </w:rPr>
        <w:t>conflict only arises when countries fail to comply</w:t>
      </w:r>
      <w:r w:rsidRPr="001C7CD3">
        <w:rPr>
          <w:rFonts w:cs="Times New Roman"/>
          <w:sz w:val="14"/>
        </w:rPr>
        <w:t>.</w:t>
      </w:r>
      <w:r w:rsidRPr="001C7CD3">
        <w:rPr>
          <w:rFonts w:cs="Times New Roman"/>
          <w:sz w:val="12"/>
        </w:rPr>
        <w:t>¶</w:t>
      </w:r>
      <w:r w:rsidRPr="001C7CD3">
        <w:rPr>
          <w:rFonts w:cs="Times New Roman"/>
          <w:sz w:val="14"/>
        </w:rPr>
        <w:t xml:space="preserve"> </w:t>
      </w:r>
      <w:r w:rsidRPr="001C7CD3">
        <w:rPr>
          <w:rStyle w:val="StyleUnderline"/>
          <w:rFonts w:cs="Times New Roman"/>
        </w:rPr>
        <w:t>States</w:t>
      </w:r>
      <w:r w:rsidRPr="001C7CD3">
        <w:rPr>
          <w:rFonts w:cs="Times New Roman"/>
          <w:sz w:val="14"/>
        </w:rPr>
        <w:t xml:space="preserve"> attempt to </w:t>
      </w:r>
      <w:r w:rsidRPr="001C7CD3">
        <w:rPr>
          <w:rStyle w:val="StyleUnderline"/>
          <w:rFonts w:cs="Times New Roman"/>
          <w:bdr w:val="single" w:sz="4" w:space="0" w:color="auto"/>
        </w:rPr>
        <w:t>manage</w:t>
      </w:r>
      <w:r w:rsidRPr="001C7CD3">
        <w:rPr>
          <w:rFonts w:cs="Times New Roman"/>
          <w:sz w:val="14"/>
        </w:rPr>
        <w:t xml:space="preserve"> the </w:t>
      </w:r>
      <w:r w:rsidRPr="001C7CD3">
        <w:rPr>
          <w:rStyle w:val="StyleUnderline"/>
          <w:rFonts w:cs="Times New Roman"/>
          <w:bdr w:val="single" w:sz="4" w:space="0" w:color="auto"/>
        </w:rPr>
        <w:t>friction</w:t>
      </w:r>
      <w:r w:rsidRPr="001C7CD3">
        <w:rPr>
          <w:rFonts w:cs="Times New Roman"/>
          <w:sz w:val="14"/>
        </w:rPr>
        <w:t xml:space="preserve"> </w:t>
      </w:r>
      <w:r w:rsidRPr="001C7CD3">
        <w:rPr>
          <w:rStyle w:val="StyleUnderline"/>
          <w:rFonts w:cs="Times New Roman"/>
        </w:rPr>
        <w:t>with</w:t>
      </w:r>
      <w:r w:rsidRPr="001C7CD3">
        <w:rPr>
          <w:rFonts w:cs="Times New Roman"/>
          <w:sz w:val="14"/>
        </w:rPr>
        <w:t xml:space="preserve"> </w:t>
      </w:r>
      <w:r w:rsidRPr="001C7CD3">
        <w:rPr>
          <w:rStyle w:val="StyleUnderline"/>
          <w:rFonts w:cs="Times New Roman"/>
          <w:bdr w:val="single" w:sz="4" w:space="0" w:color="auto"/>
        </w:rPr>
        <w:t>ongoing compliance</w:t>
      </w:r>
      <w:r w:rsidRPr="001C7CD3">
        <w:rPr>
          <w:rFonts w:cs="Times New Roman"/>
          <w:sz w:val="14"/>
        </w:rPr>
        <w:t xml:space="preserve"> </w:t>
      </w:r>
      <w:r w:rsidRPr="001C7CD3">
        <w:rPr>
          <w:rStyle w:val="StyleUnderline"/>
          <w:rFonts w:cs="Times New Roman"/>
        </w:rPr>
        <w:t>through</w:t>
      </w:r>
      <w:r w:rsidRPr="001C7CD3">
        <w:rPr>
          <w:rFonts w:cs="Times New Roman"/>
          <w:sz w:val="14"/>
        </w:rPr>
        <w:t xml:space="preserve"> the principle of pacta sunt servanda – the </w:t>
      </w:r>
      <w:r w:rsidRPr="001C7CD3">
        <w:rPr>
          <w:rStyle w:val="StyleUnderline"/>
          <w:rFonts w:cs="Times New Roman"/>
        </w:rPr>
        <w:t>adherence to agreements</w:t>
      </w:r>
      <w:r w:rsidRPr="001C7CD3">
        <w:rPr>
          <w:rFonts w:cs="Times New Roman"/>
          <w:sz w:val="14"/>
        </w:rPr>
        <w:t>.[8] Over time, such agreements to norms and treaties have diminished sovereignty, increased international institutions, given rise to non-state actors, and rapidly developed the contemporary customary and treaty based rules system.[9] The evolution of the dispute-settlement procedures of the World Trade Organisation (WTO), the establishment of the International Criminal Court (ICC), and the establishment of numerous global treaties illustrate states agreeing voluntarily to give up a portion of their sovereignty.</w:t>
      </w:r>
    </w:p>
    <w:p w14:paraId="32BCDA8D" w14:textId="77777777" w:rsidR="00A17A76" w:rsidRPr="001C7CD3" w:rsidRDefault="00A17A76" w:rsidP="00A17A76">
      <w:pPr>
        <w:pStyle w:val="Heading4"/>
        <w:rPr>
          <w:rFonts w:cs="Times New Roman"/>
        </w:rPr>
      </w:pPr>
      <w:r w:rsidRPr="001C7CD3">
        <w:rPr>
          <w:rFonts w:cs="Times New Roman"/>
        </w:rPr>
        <w:t xml:space="preserve">Its reverse-causal- an effective international treaty system maintains global stability </w:t>
      </w:r>
    </w:p>
    <w:p w14:paraId="12192100" w14:textId="77777777" w:rsidR="00A17A76" w:rsidRPr="001C7CD3" w:rsidRDefault="00A17A76" w:rsidP="00A17A76">
      <w:pPr>
        <w:rPr>
          <w:rFonts w:cs="Times New Roman"/>
        </w:rPr>
      </w:pPr>
      <w:r w:rsidRPr="001C7CD3">
        <w:rPr>
          <w:rFonts w:cs="Times New Roman"/>
        </w:rPr>
        <w:t xml:space="preserve">David </w:t>
      </w:r>
      <w:r w:rsidRPr="001C7CD3">
        <w:rPr>
          <w:rStyle w:val="Style13ptBold"/>
          <w:rFonts w:cs="Times New Roman"/>
        </w:rPr>
        <w:t>Knowlton 13</w:t>
      </w:r>
      <w:r w:rsidRPr="001C7CD3">
        <w:rPr>
          <w:rFonts w:cs="Times New Roman"/>
        </w:rPr>
        <w:t>, professor of anthropology at Utah Valley University, 7/27/13, “Knowlton: Disregarding international law,” http://www.sltrib.com/sltrib/opinion/56579033-82/international-snowden-countries-law.html.csp</w:t>
      </w:r>
    </w:p>
    <w:p w14:paraId="6913C54E" w14:textId="77777777" w:rsidR="00A17A76" w:rsidRPr="001C7CD3" w:rsidRDefault="00A17A76" w:rsidP="00A17A76">
      <w:pPr>
        <w:rPr>
          <w:rFonts w:cs="Times New Roman"/>
          <w:sz w:val="12"/>
        </w:rPr>
      </w:pPr>
      <w:r w:rsidRPr="001C7CD3">
        <w:rPr>
          <w:rStyle w:val="Box"/>
          <w:rFonts w:ascii="Georgia" w:hAnsi="Georgia" w:cs="Times New Roman"/>
        </w:rPr>
        <w:t>Global stability depends</w:t>
      </w:r>
      <w:r w:rsidRPr="001C7CD3">
        <w:rPr>
          <w:rFonts w:cs="Times New Roman"/>
          <w:sz w:val="12"/>
        </w:rPr>
        <w:t xml:space="preserve"> </w:t>
      </w:r>
      <w:r w:rsidRPr="001C7CD3">
        <w:rPr>
          <w:rStyle w:val="StyleUnderline"/>
          <w:rFonts w:cs="Times New Roman"/>
        </w:rPr>
        <w:t>on</w:t>
      </w:r>
      <w:r w:rsidRPr="001C7CD3">
        <w:rPr>
          <w:rFonts w:cs="Times New Roman"/>
          <w:sz w:val="12"/>
        </w:rPr>
        <w:t xml:space="preserve"> </w:t>
      </w:r>
      <w:r w:rsidRPr="001C7CD3">
        <w:rPr>
          <w:rStyle w:val="StyleUnderline"/>
          <w:rFonts w:cs="Times New Roman"/>
        </w:rPr>
        <w:t>checks and balances on power</w:t>
      </w:r>
      <w:r w:rsidRPr="001C7CD3">
        <w:rPr>
          <w:rFonts w:cs="Times New Roman"/>
          <w:sz w:val="12"/>
        </w:rPr>
        <w:t xml:space="preserve"> </w:t>
      </w:r>
      <w:r w:rsidRPr="001C7CD3">
        <w:rPr>
          <w:rStyle w:val="StyleUnderline"/>
          <w:rFonts w:cs="Times New Roman"/>
        </w:rPr>
        <w:t>in the relationships among countries as well as a fragile set of norms</w:t>
      </w:r>
      <w:r w:rsidRPr="001C7CD3">
        <w:rPr>
          <w:rFonts w:cs="Times New Roman"/>
          <w:sz w:val="12"/>
        </w:rPr>
        <w:t xml:space="preserve">, often </w:t>
      </w:r>
      <w:r w:rsidRPr="001C7CD3">
        <w:rPr>
          <w:rStyle w:val="StyleUnderline"/>
          <w:rFonts w:cs="Times New Roman"/>
        </w:rPr>
        <w:t>called international law</w:t>
      </w:r>
      <w:r w:rsidRPr="001C7CD3">
        <w:rPr>
          <w:rFonts w:cs="Times New Roman"/>
          <w:sz w:val="12"/>
        </w:rPr>
        <w:t xml:space="preserve">, </w:t>
      </w:r>
      <w:r w:rsidRPr="001C7CD3">
        <w:rPr>
          <w:rStyle w:val="Box"/>
          <w:rFonts w:ascii="Georgia" w:hAnsi="Georgia" w:cs="Times New Roman"/>
        </w:rPr>
        <w:t>established through treaties</w:t>
      </w:r>
      <w:r w:rsidRPr="001C7CD3">
        <w:rPr>
          <w:rFonts w:cs="Times New Roman"/>
          <w:sz w:val="12"/>
        </w:rPr>
        <w:t xml:space="preserve">. Both have been thrown out of whack, at a time when the world's institutions are stressed. ¶ The Snowden effect — his leaks and subsequent reporting — opened eyes everywhere on the ordinary surveillance of communications throughout the world carried out by the United States and allies with the aid of U.S.-based global telecommunication corporations. It also is leading to diplomatic </w:t>
      </w:r>
      <w:proofErr w:type="gramStart"/>
      <w:r w:rsidRPr="001C7CD3">
        <w:rPr>
          <w:rFonts w:cs="Times New Roman"/>
          <w:sz w:val="12"/>
        </w:rPr>
        <w:t>fallout, and</w:t>
      </w:r>
      <w:proofErr w:type="gramEnd"/>
      <w:r w:rsidRPr="001C7CD3">
        <w:rPr>
          <w:rFonts w:cs="Times New Roman"/>
          <w:sz w:val="12"/>
        </w:rPr>
        <w:t xml:space="preserve"> increasing tension in international relationships. ¶ In a telling example, on July 3 the plane of Bolivian President Evo Morales was denied permission to fly over several European countries and, as a result, was forced to land in Vienna, Austria, where it was delayed for 18 hours and searched. The European countries suspected Snowden was on board and wanted to catch him. ¶ In the process, international law and treaties were violated. This could be seen as an act of war. It suggests the desire to capture Snowden took precedence over the legal structure of national sovereignty and inviolability of heads of state. ¶ As a result, Bolivia is calling for the structure of international relations to be reexamined and renegotiated, especially if a handful of nations (probably at the insistence of the United States) could freely violate the norms of international respect and sovereignty. ¶ Generally, such a call from a small country would not be heeded. However, the circumstances today are different. ¶ Morales' call comes when, </w:t>
      </w:r>
      <w:r w:rsidRPr="001C7CD3">
        <w:rPr>
          <w:rStyle w:val="StyleUnderline"/>
          <w:rFonts w:cs="Times New Roman"/>
        </w:rPr>
        <w:t>at one level, the power of the U</w:t>
      </w:r>
      <w:r w:rsidRPr="001C7CD3">
        <w:rPr>
          <w:rFonts w:cs="Times New Roman"/>
          <w:sz w:val="12"/>
        </w:rPr>
        <w:t xml:space="preserve">nited </w:t>
      </w:r>
      <w:r w:rsidRPr="001C7CD3">
        <w:rPr>
          <w:rStyle w:val="StyleUnderline"/>
          <w:rFonts w:cs="Times New Roman"/>
        </w:rPr>
        <w:t>S</w:t>
      </w:r>
      <w:r w:rsidRPr="001C7CD3">
        <w:rPr>
          <w:rFonts w:cs="Times New Roman"/>
          <w:sz w:val="12"/>
        </w:rPr>
        <w:t xml:space="preserve">tates </w:t>
      </w:r>
      <w:r w:rsidRPr="001C7CD3">
        <w:rPr>
          <w:rStyle w:val="StyleUnderline"/>
          <w:rFonts w:cs="Times New Roman"/>
        </w:rPr>
        <w:t>has never been greater</w:t>
      </w:r>
      <w:r w:rsidRPr="001C7CD3">
        <w:rPr>
          <w:rFonts w:cs="Times New Roman"/>
          <w:sz w:val="12"/>
        </w:rPr>
        <w:t xml:space="preserve"> (as the NSA scandal illustrates). </w:t>
      </w:r>
      <w:r w:rsidRPr="001C7CD3">
        <w:rPr>
          <w:rStyle w:val="StyleUnderline"/>
          <w:rFonts w:cs="Times New Roman"/>
        </w:rPr>
        <w:t>On another level</w:t>
      </w:r>
      <w:r w:rsidRPr="001C7CD3">
        <w:rPr>
          <w:rFonts w:cs="Times New Roman"/>
          <w:sz w:val="12"/>
        </w:rPr>
        <w:t xml:space="preserve">, </w:t>
      </w:r>
      <w:r w:rsidRPr="001C7CD3">
        <w:rPr>
          <w:rStyle w:val="StyleUnderline"/>
          <w:rFonts w:cs="Times New Roman"/>
        </w:rPr>
        <w:t>the</w:t>
      </w:r>
      <w:r w:rsidRPr="001C7CD3">
        <w:rPr>
          <w:rFonts w:cs="Times New Roman"/>
          <w:sz w:val="12"/>
        </w:rPr>
        <w:t xml:space="preserve"> set of </w:t>
      </w:r>
      <w:r w:rsidRPr="001C7CD3">
        <w:rPr>
          <w:rStyle w:val="StyleUnderline"/>
          <w:rFonts w:cs="Times New Roman"/>
        </w:rPr>
        <w:t>organizations that</w:t>
      </w:r>
      <w:r w:rsidRPr="001C7CD3">
        <w:rPr>
          <w:rFonts w:cs="Times New Roman"/>
          <w:sz w:val="12"/>
        </w:rPr>
        <w:t xml:space="preserve"> </w:t>
      </w:r>
      <w:r w:rsidRPr="001C7CD3">
        <w:rPr>
          <w:rStyle w:val="Box"/>
          <w:rFonts w:ascii="Georgia" w:hAnsi="Georgia" w:cs="Times New Roman"/>
        </w:rPr>
        <w:t>guaranteed stability</w:t>
      </w:r>
      <w:r w:rsidRPr="001C7CD3">
        <w:rPr>
          <w:rFonts w:cs="Times New Roman"/>
          <w:sz w:val="12"/>
        </w:rPr>
        <w:t xml:space="preserve"> </w:t>
      </w:r>
      <w:r w:rsidRPr="001C7CD3">
        <w:rPr>
          <w:rStyle w:val="StyleUnderline"/>
          <w:rFonts w:cs="Times New Roman"/>
        </w:rPr>
        <w:t>are shifting in ways that no longer guarantee the maintenance of the standard order</w:t>
      </w:r>
      <w:r w:rsidRPr="001C7CD3">
        <w:rPr>
          <w:rFonts w:cs="Times New Roman"/>
          <w:sz w:val="12"/>
        </w:rPr>
        <w:t xml:space="preserve">. ¶ The detention of a president of a sovereign country has been condemned by almost all South American countries, except for the two or three in the pocket of the United States. Even among them, serious concerns have been expressed. These have been taken to The Union of South American Nations. ¶ Interestingly, UNASUR already has taken the unusual step of openly breaking with the United States. In 2008, it supported Morales against a coup attempt — widely seen as having U.S. support — aimed at checking the spread of leftist governments in the region. The Monroe Doctrine that had been at the base of hemispheric stability became tattered as a result. ¶ Furthermore, on July 9, the Permanent Council of the Organization of American States condemned the detention of Morales as an illegal action against the inviolability of a head of state. The OAS has generally been seen as one of the keys of building hemispheric stability and U.S. power in the Americas. ¶ Instead of being ignored, Bolivia's call for </w:t>
      </w:r>
      <w:r w:rsidRPr="001C7CD3">
        <w:rPr>
          <w:rStyle w:val="StyleUnderline"/>
          <w:rFonts w:cs="Times New Roman"/>
        </w:rPr>
        <w:t>a reconsideration of international treaties, and hence the order keeping the world stable, is more likely to be heeded</w:t>
      </w:r>
      <w:r w:rsidRPr="001C7CD3">
        <w:rPr>
          <w:rFonts w:cs="Times New Roman"/>
          <w:sz w:val="12"/>
        </w:rPr>
        <w:t xml:space="preserve">. </w:t>
      </w:r>
      <w:r w:rsidRPr="001C7CD3">
        <w:rPr>
          <w:rStyle w:val="StyleUnderline"/>
          <w:rFonts w:cs="Times New Roman"/>
        </w:rPr>
        <w:t>As a result,</w:t>
      </w:r>
      <w:r w:rsidRPr="001C7CD3">
        <w:rPr>
          <w:rFonts w:cs="Times New Roman"/>
          <w:sz w:val="12"/>
        </w:rPr>
        <w:t xml:space="preserve"> </w:t>
      </w:r>
      <w:r w:rsidRPr="001C7CD3">
        <w:rPr>
          <w:rStyle w:val="StyleUnderline"/>
          <w:rFonts w:cs="Times New Roman"/>
        </w:rPr>
        <w:t>U.S. power may be more and more simply military and economic,</w:t>
      </w:r>
      <w:r w:rsidRPr="001C7CD3">
        <w:rPr>
          <w:rFonts w:cs="Times New Roman"/>
          <w:sz w:val="12"/>
        </w:rPr>
        <w:t xml:space="preserve"> </w:t>
      </w:r>
      <w:r w:rsidRPr="001C7CD3">
        <w:rPr>
          <w:rStyle w:val="StyleUnderline"/>
          <w:rFonts w:cs="Times New Roman"/>
          <w:bdr w:val="single" w:sz="4" w:space="0" w:color="auto"/>
        </w:rPr>
        <w:t>instead of being grounded in a bevy of treaties and organizations</w:t>
      </w:r>
      <w:r w:rsidRPr="001C7CD3">
        <w:rPr>
          <w:rFonts w:cs="Times New Roman"/>
          <w:sz w:val="12"/>
        </w:rPr>
        <w:t xml:space="preserve"> </w:t>
      </w:r>
      <w:r w:rsidRPr="001C7CD3">
        <w:rPr>
          <w:rStyle w:val="StyleUnderline"/>
          <w:rFonts w:cs="Times New Roman"/>
        </w:rPr>
        <w:t>that made this country less overwhelming and violent</w:t>
      </w:r>
      <w:r w:rsidRPr="001C7CD3">
        <w:rPr>
          <w:rFonts w:cs="Times New Roman"/>
          <w:sz w:val="12"/>
        </w:rPr>
        <w:t>.</w:t>
      </w:r>
    </w:p>
    <w:p w14:paraId="3685260A" w14:textId="77777777" w:rsidR="00A17A76" w:rsidRPr="001C7CD3" w:rsidRDefault="00A17A76" w:rsidP="00A17A76">
      <w:pPr>
        <w:rPr>
          <w:rFonts w:cs="Times New Roman"/>
        </w:rPr>
      </w:pPr>
    </w:p>
    <w:p w14:paraId="06DC165B" w14:textId="77777777" w:rsidR="00A17A76" w:rsidRPr="001C7CD3" w:rsidRDefault="00A17A76" w:rsidP="00A17A76">
      <w:pPr>
        <w:rPr>
          <w:rFonts w:cs="Times New Roman"/>
        </w:rPr>
      </w:pPr>
    </w:p>
    <w:p w14:paraId="733634CC" w14:textId="77777777" w:rsidR="00C34AD8" w:rsidRPr="001C7CD3" w:rsidRDefault="00C34AD8" w:rsidP="00C34AD8">
      <w:pPr>
        <w:pStyle w:val="Heading3"/>
        <w:rPr>
          <w:rFonts w:cs="Times New Roman"/>
        </w:rPr>
      </w:pPr>
      <w:r w:rsidRPr="001C7CD3">
        <w:rPr>
          <w:rFonts w:cs="Times New Roman"/>
        </w:rPr>
        <w:t>Alliances AO</w:t>
      </w:r>
    </w:p>
    <w:p w14:paraId="019465E8" w14:textId="77777777" w:rsidR="00C34AD8" w:rsidRPr="001C7CD3" w:rsidRDefault="00C34AD8" w:rsidP="00C34AD8">
      <w:pPr>
        <w:pStyle w:val="Heading4"/>
        <w:rPr>
          <w:rStyle w:val="Emphasis"/>
          <w:rFonts w:cs="Times New Roman"/>
          <w:iCs/>
          <w:sz w:val="24"/>
        </w:rPr>
      </w:pPr>
      <w:r w:rsidRPr="001C7CD3">
        <w:rPr>
          <w:rFonts w:cs="Times New Roman"/>
        </w:rPr>
        <w:t xml:space="preserve">Alliances preserve great power </w:t>
      </w:r>
      <w:r w:rsidRPr="001C7CD3">
        <w:rPr>
          <w:rFonts w:cs="Times New Roman"/>
          <w:u w:val="single"/>
        </w:rPr>
        <w:t>stability</w:t>
      </w:r>
      <w:r w:rsidRPr="001C7CD3">
        <w:rPr>
          <w:rFonts w:cs="Times New Roman"/>
        </w:rPr>
        <w:t xml:space="preserve">---causes </w:t>
      </w:r>
      <w:r w:rsidRPr="001C7CD3">
        <w:rPr>
          <w:rFonts w:cs="Times New Roman"/>
          <w:u w:val="single"/>
        </w:rPr>
        <w:t>allied</w:t>
      </w:r>
      <w:r w:rsidRPr="001C7CD3">
        <w:rPr>
          <w:rFonts w:cs="Times New Roman"/>
        </w:rPr>
        <w:t xml:space="preserve"> and US </w:t>
      </w:r>
      <w:r w:rsidRPr="001C7CD3">
        <w:rPr>
          <w:rFonts w:cs="Times New Roman"/>
          <w:u w:val="single"/>
        </w:rPr>
        <w:t>restraints</w:t>
      </w:r>
      <w:r w:rsidRPr="001C7CD3">
        <w:rPr>
          <w:rFonts w:cs="Times New Roman"/>
        </w:rPr>
        <w:t xml:space="preserve"> that reduces </w:t>
      </w:r>
      <w:r w:rsidRPr="001C7CD3">
        <w:rPr>
          <w:rFonts w:cs="Times New Roman"/>
          <w:u w:val="single"/>
        </w:rPr>
        <w:t>unnecessary</w:t>
      </w:r>
      <w:r w:rsidRPr="001C7CD3">
        <w:rPr>
          <w:rFonts w:cs="Times New Roman"/>
        </w:rPr>
        <w:t xml:space="preserve"> wars</w:t>
      </w:r>
    </w:p>
    <w:p w14:paraId="3516290F" w14:textId="77777777" w:rsidR="00C34AD8" w:rsidRPr="001C7CD3" w:rsidRDefault="00C34AD8" w:rsidP="00C34AD8">
      <w:pPr>
        <w:rPr>
          <w:rFonts w:cs="Times New Roman"/>
        </w:rPr>
      </w:pPr>
      <w:r w:rsidRPr="001C7CD3">
        <w:rPr>
          <w:rFonts w:cs="Times New Roman"/>
        </w:rPr>
        <w:t xml:space="preserve">Jordan </w:t>
      </w:r>
      <w:r w:rsidRPr="001C7CD3">
        <w:rPr>
          <w:rStyle w:val="Style13ptBold"/>
          <w:rFonts w:cs="Times New Roman"/>
        </w:rPr>
        <w:t>Cohen 18</w:t>
      </w:r>
      <w:r w:rsidRPr="001C7CD3">
        <w:rPr>
          <w:rFonts w:cs="Times New Roman"/>
        </w:rPr>
        <w:t xml:space="preserve"> is a Political Science Ph.D. student at George Mason University’s Schar School of Policy and Government, Alliances Are a Net Gain, Not a Loss, for America, 6-18, https://nationalinterest.org/feature/alliances-are-net-gain-not-loss-america-24562?page=0%2C1, DOA: 8-8-18, y2k</w:t>
      </w:r>
    </w:p>
    <w:p w14:paraId="2E31EBA2" w14:textId="77777777" w:rsidR="00C34AD8" w:rsidRPr="001C7CD3" w:rsidRDefault="00C34AD8" w:rsidP="00C34AD8">
      <w:pPr>
        <w:rPr>
          <w:rFonts w:cs="Times New Roman"/>
          <w:sz w:val="16"/>
        </w:rPr>
      </w:pPr>
      <w:r w:rsidRPr="001C7CD3">
        <w:rPr>
          <w:rStyle w:val="StyleUnderline"/>
          <w:rFonts w:cs="Times New Roman"/>
        </w:rPr>
        <w:t>The</w:t>
      </w:r>
      <w:r w:rsidRPr="001C7CD3">
        <w:rPr>
          <w:rFonts w:cs="Times New Roman"/>
          <w:sz w:val="16"/>
        </w:rPr>
        <w:t xml:space="preserve"> second </w:t>
      </w:r>
      <w:r w:rsidRPr="001C7CD3">
        <w:rPr>
          <w:rStyle w:val="StyleUnderline"/>
          <w:rFonts w:cs="Times New Roman"/>
        </w:rPr>
        <w:t>myth that</w:t>
      </w:r>
      <w:r w:rsidRPr="001C7CD3">
        <w:rPr>
          <w:rFonts w:cs="Times New Roman"/>
          <w:sz w:val="16"/>
        </w:rPr>
        <w:t xml:space="preserve"> Trump’s statements feed is that United States’ alliances provide minimal benefits. Individuals who agree with this argue that </w:t>
      </w:r>
      <w:r w:rsidRPr="001C7CD3">
        <w:rPr>
          <w:rStyle w:val="StyleUnderline"/>
          <w:rFonts w:cs="Times New Roman"/>
        </w:rPr>
        <w:t>Washington’s</w:t>
      </w:r>
      <w:r w:rsidRPr="001C7CD3">
        <w:rPr>
          <w:rFonts w:cs="Times New Roman"/>
          <w:sz w:val="16"/>
        </w:rPr>
        <w:t xml:space="preserve"> </w:t>
      </w:r>
      <w:r w:rsidRPr="001C7CD3">
        <w:rPr>
          <w:rStyle w:val="StyleUnderline"/>
          <w:rFonts w:cs="Times New Roman"/>
        </w:rPr>
        <w:t>commitments to</w:t>
      </w:r>
      <w:r w:rsidRPr="001C7CD3">
        <w:rPr>
          <w:rFonts w:cs="Times New Roman"/>
          <w:sz w:val="16"/>
        </w:rPr>
        <w:t xml:space="preserve"> its </w:t>
      </w:r>
      <w:r w:rsidRPr="001C7CD3">
        <w:rPr>
          <w:rStyle w:val="StyleUnderline"/>
          <w:rFonts w:cs="Times New Roman"/>
        </w:rPr>
        <w:t>friends</w:t>
      </w:r>
      <w:r w:rsidRPr="001C7CD3">
        <w:rPr>
          <w:rFonts w:cs="Times New Roman"/>
          <w:sz w:val="16"/>
        </w:rPr>
        <w:t xml:space="preserve"> both </w:t>
      </w:r>
      <w:r w:rsidRPr="001C7CD3">
        <w:rPr>
          <w:rStyle w:val="StyleUnderline"/>
          <w:rFonts w:cs="Times New Roman"/>
        </w:rPr>
        <w:t>limit</w:t>
      </w:r>
      <w:r w:rsidRPr="001C7CD3">
        <w:rPr>
          <w:rFonts w:cs="Times New Roman"/>
          <w:sz w:val="16"/>
        </w:rPr>
        <w:t xml:space="preserve"> </w:t>
      </w:r>
      <w:r w:rsidRPr="001C7CD3">
        <w:rPr>
          <w:rStyle w:val="StyleUnderline"/>
          <w:rFonts w:cs="Times New Roman"/>
        </w:rPr>
        <w:t>America’s ability to establish</w:t>
      </w:r>
      <w:r w:rsidRPr="001C7CD3">
        <w:rPr>
          <w:rFonts w:cs="Times New Roman"/>
          <w:sz w:val="16"/>
        </w:rPr>
        <w:t xml:space="preserve"> its </w:t>
      </w:r>
      <w:r w:rsidRPr="001C7CD3">
        <w:rPr>
          <w:rStyle w:val="StyleUnderline"/>
          <w:rFonts w:cs="Times New Roman"/>
        </w:rPr>
        <w:t xml:space="preserve">supremacy and </w:t>
      </w:r>
      <w:r w:rsidRPr="001C7CD3">
        <w:rPr>
          <w:rStyle w:val="Emphasis"/>
          <w:rFonts w:cs="Times New Roman"/>
        </w:rPr>
        <w:t>entrap it into conflict</w:t>
      </w:r>
      <w:r w:rsidRPr="001C7CD3">
        <w:rPr>
          <w:rFonts w:cs="Times New Roman"/>
          <w:sz w:val="16"/>
        </w:rPr>
        <w:t xml:space="preserve"> </w:t>
      </w:r>
      <w:r w:rsidRPr="001C7CD3">
        <w:rPr>
          <w:rStyle w:val="StyleUnderline"/>
          <w:rFonts w:cs="Times New Roman"/>
        </w:rPr>
        <w:t>because of contractual obligations</w:t>
      </w:r>
      <w:r w:rsidRPr="001C7CD3">
        <w:rPr>
          <w:rFonts w:cs="Times New Roman"/>
          <w:sz w:val="16"/>
        </w:rPr>
        <w:t xml:space="preserve">. Consequently, by retrenching from formal defense pacts, the United States could elongate its unipolar status. </w:t>
      </w:r>
      <w:r w:rsidRPr="001C7CD3">
        <w:rPr>
          <w:rStyle w:val="Emphasis"/>
          <w:rFonts w:cs="Times New Roman"/>
        </w:rPr>
        <w:t>Inverting this logic</w:t>
      </w:r>
      <w:r w:rsidRPr="001C7CD3">
        <w:rPr>
          <w:rFonts w:cs="Times New Roman"/>
          <w:sz w:val="16"/>
        </w:rPr>
        <w:t>, however</w:t>
      </w:r>
      <w:r w:rsidRPr="001C7CD3">
        <w:rPr>
          <w:rStyle w:val="StyleUnderline"/>
          <w:rFonts w:cs="Times New Roman"/>
        </w:rPr>
        <w:t>, shows the reality of the situation</w:t>
      </w:r>
      <w:r w:rsidRPr="001C7CD3">
        <w:rPr>
          <w:rFonts w:cs="Times New Roman"/>
          <w:sz w:val="16"/>
        </w:rPr>
        <w:t xml:space="preserve">. First, </w:t>
      </w:r>
      <w:r w:rsidRPr="001C7CD3">
        <w:rPr>
          <w:rStyle w:val="StyleUnderline"/>
          <w:rFonts w:cs="Times New Roman"/>
        </w:rPr>
        <w:t xml:space="preserve">allies </w:t>
      </w:r>
      <w:r w:rsidRPr="001C7CD3">
        <w:rPr>
          <w:rStyle w:val="Emphasis"/>
          <w:rFonts w:cs="Times New Roman"/>
        </w:rPr>
        <w:t>limiting</w:t>
      </w:r>
      <w:r w:rsidRPr="001C7CD3">
        <w:rPr>
          <w:rFonts w:cs="Times New Roman"/>
          <w:sz w:val="16"/>
        </w:rPr>
        <w:t xml:space="preserve"> </w:t>
      </w:r>
      <w:r w:rsidRPr="001C7CD3">
        <w:rPr>
          <w:rStyle w:val="StyleUnderline"/>
          <w:rFonts w:cs="Times New Roman"/>
        </w:rPr>
        <w:t xml:space="preserve">American primacy is a </w:t>
      </w:r>
      <w:r w:rsidRPr="001C7CD3">
        <w:rPr>
          <w:rStyle w:val="Emphasis"/>
          <w:rFonts w:cs="Times New Roman"/>
        </w:rPr>
        <w:t>net benefit</w:t>
      </w:r>
      <w:r w:rsidRPr="001C7CD3">
        <w:rPr>
          <w:rFonts w:cs="Times New Roman"/>
          <w:sz w:val="16"/>
        </w:rPr>
        <w:t xml:space="preserve">. Frankly, </w:t>
      </w:r>
      <w:r w:rsidRPr="001C7CD3">
        <w:rPr>
          <w:rStyle w:val="StyleUnderline"/>
          <w:rFonts w:cs="Times New Roman"/>
        </w:rPr>
        <w:t xml:space="preserve">reducing the </w:t>
      </w:r>
      <w:r w:rsidRPr="001C7CD3">
        <w:rPr>
          <w:rStyle w:val="Emphasis"/>
          <w:rFonts w:cs="Times New Roman"/>
        </w:rPr>
        <w:t>amount of war</w:t>
      </w:r>
      <w:r w:rsidRPr="001C7CD3">
        <w:rPr>
          <w:rFonts w:cs="Times New Roman"/>
          <w:sz w:val="16"/>
        </w:rPr>
        <w:t xml:space="preserve"> </w:t>
      </w:r>
      <w:r w:rsidRPr="001C7CD3">
        <w:rPr>
          <w:rStyle w:val="StyleUnderline"/>
          <w:rFonts w:cs="Times New Roman"/>
        </w:rPr>
        <w:t>and</w:t>
      </w:r>
      <w:r w:rsidRPr="001C7CD3">
        <w:rPr>
          <w:rFonts w:cs="Times New Roman"/>
          <w:sz w:val="16"/>
        </w:rPr>
        <w:t xml:space="preserve"> </w:t>
      </w:r>
      <w:r w:rsidRPr="001C7CD3">
        <w:rPr>
          <w:rStyle w:val="Emphasis"/>
          <w:rFonts w:cs="Times New Roman"/>
        </w:rPr>
        <w:t>conflict</w:t>
      </w:r>
      <w:r w:rsidRPr="001C7CD3">
        <w:rPr>
          <w:rFonts w:cs="Times New Roman"/>
          <w:sz w:val="16"/>
        </w:rPr>
        <w:t xml:space="preserve"> </w:t>
      </w:r>
      <w:r w:rsidRPr="001C7CD3">
        <w:rPr>
          <w:rStyle w:val="StyleUnderline"/>
          <w:rFonts w:cs="Times New Roman"/>
        </w:rPr>
        <w:t xml:space="preserve">is inherently </w:t>
      </w:r>
      <w:r w:rsidRPr="001C7CD3">
        <w:rPr>
          <w:rStyle w:val="Emphasis"/>
          <w:rFonts w:cs="Times New Roman"/>
        </w:rPr>
        <w:t>advantageous</w:t>
      </w:r>
      <w:r w:rsidRPr="001C7CD3">
        <w:rPr>
          <w:rFonts w:cs="Times New Roman"/>
          <w:sz w:val="16"/>
        </w:rPr>
        <w:t xml:space="preserve">, </w:t>
      </w:r>
      <w:r w:rsidRPr="001C7CD3">
        <w:rPr>
          <w:rStyle w:val="StyleUnderline"/>
          <w:rFonts w:cs="Times New Roman"/>
        </w:rPr>
        <w:t>and can preserve U.S.</w:t>
      </w:r>
      <w:r w:rsidRPr="001C7CD3">
        <w:rPr>
          <w:rFonts w:cs="Times New Roman"/>
          <w:sz w:val="16"/>
        </w:rPr>
        <w:t xml:space="preserve"> economic and military </w:t>
      </w:r>
      <w:r w:rsidRPr="001C7CD3">
        <w:rPr>
          <w:rStyle w:val="StyleUnderline"/>
          <w:rFonts w:cs="Times New Roman"/>
        </w:rPr>
        <w:t>strength</w:t>
      </w:r>
      <w:r w:rsidRPr="001C7CD3">
        <w:rPr>
          <w:rFonts w:cs="Times New Roman"/>
          <w:sz w:val="16"/>
        </w:rPr>
        <w:t xml:space="preserve">. In his 2015 article, </w:t>
      </w:r>
      <w:proofErr w:type="gramStart"/>
      <w:r w:rsidRPr="001C7CD3">
        <w:rPr>
          <w:rFonts w:cs="Times New Roman"/>
          <w:sz w:val="16"/>
        </w:rPr>
        <w:t>“ The</w:t>
      </w:r>
      <w:proofErr w:type="gramEnd"/>
      <w:r w:rsidRPr="001C7CD3">
        <w:rPr>
          <w:rFonts w:cs="Times New Roman"/>
          <w:sz w:val="16"/>
        </w:rPr>
        <w:t xml:space="preserve"> Myth of Entangling Alliances ,” Michael Beckley argues that </w:t>
      </w:r>
      <w:r w:rsidRPr="001C7CD3">
        <w:rPr>
          <w:rStyle w:val="StyleUnderline"/>
          <w:rFonts w:cs="Times New Roman"/>
        </w:rPr>
        <w:t xml:space="preserve">U.S. defense pacts </w:t>
      </w:r>
      <w:r w:rsidRPr="001C7CD3">
        <w:rPr>
          <w:rStyle w:val="Emphasis"/>
          <w:rFonts w:cs="Times New Roman"/>
        </w:rPr>
        <w:t>reduce the risks of conflict</w:t>
      </w:r>
      <w:r w:rsidRPr="001C7CD3">
        <w:rPr>
          <w:rFonts w:cs="Times New Roman"/>
          <w:sz w:val="16"/>
        </w:rPr>
        <w:t xml:space="preserve">. This is because, </w:t>
      </w:r>
      <w:r w:rsidRPr="001C7CD3">
        <w:rPr>
          <w:rStyle w:val="StyleUnderline"/>
          <w:rFonts w:cs="Times New Roman"/>
        </w:rPr>
        <w:t>by having many allies across the world</w:t>
      </w:r>
      <w:r w:rsidRPr="001C7CD3">
        <w:rPr>
          <w:rFonts w:cs="Times New Roman"/>
          <w:sz w:val="16"/>
        </w:rPr>
        <w:t xml:space="preserve">, </w:t>
      </w:r>
      <w:r w:rsidRPr="001C7CD3">
        <w:rPr>
          <w:rStyle w:val="StyleUnderline"/>
          <w:rFonts w:cs="Times New Roman"/>
        </w:rPr>
        <w:t xml:space="preserve">America faces </w:t>
      </w:r>
      <w:r w:rsidRPr="001C7CD3">
        <w:rPr>
          <w:rStyle w:val="Emphasis"/>
          <w:rFonts w:cs="Times New Roman"/>
        </w:rPr>
        <w:t>conflicting commitments</w:t>
      </w:r>
      <w:r w:rsidRPr="001C7CD3">
        <w:rPr>
          <w:rFonts w:cs="Times New Roman"/>
          <w:sz w:val="16"/>
        </w:rPr>
        <w:t xml:space="preserve"> </w:t>
      </w:r>
      <w:r w:rsidRPr="001C7CD3">
        <w:rPr>
          <w:rStyle w:val="StyleUnderline"/>
          <w:rFonts w:cs="Times New Roman"/>
        </w:rPr>
        <w:t xml:space="preserve">and needs to </w:t>
      </w:r>
      <w:r w:rsidRPr="001C7CD3">
        <w:rPr>
          <w:rStyle w:val="Emphasis"/>
          <w:rFonts w:cs="Times New Roman"/>
        </w:rPr>
        <w:t>restrain</w:t>
      </w:r>
      <w:r w:rsidRPr="001C7CD3">
        <w:rPr>
          <w:rFonts w:cs="Times New Roman"/>
          <w:sz w:val="16"/>
        </w:rPr>
        <w:t xml:space="preserve"> itself </w:t>
      </w:r>
      <w:r w:rsidRPr="001C7CD3">
        <w:rPr>
          <w:rStyle w:val="Emphasis"/>
          <w:rFonts w:cs="Times New Roman"/>
        </w:rPr>
        <w:t>militarily</w:t>
      </w:r>
      <w:r w:rsidRPr="001C7CD3">
        <w:rPr>
          <w:rFonts w:cs="Times New Roman"/>
          <w:sz w:val="16"/>
        </w:rPr>
        <w:t xml:space="preserve"> </w:t>
      </w:r>
      <w:r w:rsidRPr="001C7CD3">
        <w:rPr>
          <w:rStyle w:val="StyleUnderline"/>
          <w:rFonts w:cs="Times New Roman"/>
        </w:rPr>
        <w:t>so that it can satisfy these varying agreements</w:t>
      </w:r>
      <w:r w:rsidRPr="001C7CD3">
        <w:rPr>
          <w:rStyle w:val="Emphasis"/>
          <w:rFonts w:cs="Times New Roman"/>
        </w:rPr>
        <w:t>. The offsetting obligations allow Washington to avoid unnecessary conflict</w:t>
      </w:r>
      <w:r w:rsidRPr="001C7CD3">
        <w:rPr>
          <w:rFonts w:cs="Times New Roman"/>
          <w:sz w:val="16"/>
        </w:rPr>
        <w:t xml:space="preserve">. Thus, similar to investment portfolios, </w:t>
      </w:r>
      <w:r w:rsidRPr="001C7CD3">
        <w:rPr>
          <w:rStyle w:val="Emphasis"/>
          <w:rFonts w:cs="Times New Roman"/>
        </w:rPr>
        <w:t>America’s</w:t>
      </w:r>
      <w:r w:rsidRPr="001C7CD3">
        <w:rPr>
          <w:rFonts w:cs="Times New Roman"/>
          <w:sz w:val="16"/>
        </w:rPr>
        <w:t xml:space="preserve"> significant number of </w:t>
      </w:r>
      <w:r w:rsidRPr="001C7CD3">
        <w:rPr>
          <w:rStyle w:val="Emphasis"/>
          <w:rFonts w:cs="Times New Roman"/>
        </w:rPr>
        <w:t>alliances reduce the risk of future war.</w:t>
      </w:r>
      <w:r w:rsidRPr="001C7CD3">
        <w:rPr>
          <w:rFonts w:cs="Times New Roman"/>
          <w:iCs/>
          <w:u w:val="single"/>
          <w:bdr w:val="single" w:sz="8" w:space="0" w:color="auto"/>
        </w:rPr>
        <w:t xml:space="preserve"> </w:t>
      </w:r>
      <w:r w:rsidRPr="001C7CD3">
        <w:rPr>
          <w:rFonts w:cs="Times New Roman"/>
          <w:sz w:val="16"/>
        </w:rPr>
        <w:t xml:space="preserve">Furthermore, </w:t>
      </w:r>
      <w:r w:rsidRPr="001C7CD3">
        <w:rPr>
          <w:rStyle w:val="StyleUnderline"/>
          <w:rFonts w:cs="Times New Roman"/>
        </w:rPr>
        <w:t>because of Washington’s dominant position</w:t>
      </w:r>
      <w:r w:rsidRPr="001C7CD3">
        <w:rPr>
          <w:rFonts w:cs="Times New Roman"/>
          <w:sz w:val="16"/>
        </w:rPr>
        <w:t xml:space="preserve"> </w:t>
      </w:r>
      <w:r w:rsidRPr="001C7CD3">
        <w:rPr>
          <w:rStyle w:val="StyleUnderline"/>
          <w:rFonts w:cs="Times New Roman"/>
        </w:rPr>
        <w:t>in</w:t>
      </w:r>
      <w:r w:rsidRPr="001C7CD3">
        <w:rPr>
          <w:rFonts w:cs="Times New Roman"/>
          <w:sz w:val="16"/>
        </w:rPr>
        <w:t xml:space="preserve"> its </w:t>
      </w:r>
      <w:r w:rsidRPr="001C7CD3">
        <w:rPr>
          <w:rStyle w:val="StyleUnderline"/>
          <w:rFonts w:cs="Times New Roman"/>
        </w:rPr>
        <w:t xml:space="preserve">alliance hierarchies, it can effectively </w:t>
      </w:r>
      <w:r w:rsidRPr="001C7CD3">
        <w:rPr>
          <w:rStyle w:val="Emphasis"/>
          <w:rFonts w:cs="Times New Roman"/>
        </w:rPr>
        <w:t>restrain</w:t>
      </w:r>
      <w:r w:rsidRPr="001C7CD3">
        <w:rPr>
          <w:rFonts w:cs="Times New Roman"/>
          <w:sz w:val="16"/>
        </w:rPr>
        <w:t xml:space="preserve"> its </w:t>
      </w:r>
      <w:r w:rsidRPr="001C7CD3">
        <w:rPr>
          <w:rStyle w:val="Emphasis"/>
          <w:rFonts w:cs="Times New Roman"/>
        </w:rPr>
        <w:t>allies</w:t>
      </w:r>
      <w:r w:rsidRPr="001C7CD3">
        <w:rPr>
          <w:rFonts w:cs="Times New Roman"/>
          <w:sz w:val="16"/>
        </w:rPr>
        <w:t xml:space="preserve"> </w:t>
      </w:r>
      <w:r w:rsidRPr="001C7CD3">
        <w:rPr>
          <w:rStyle w:val="StyleUnderline"/>
          <w:rFonts w:cs="Times New Roman"/>
        </w:rPr>
        <w:t>from great conflicts</w:t>
      </w:r>
      <w:r w:rsidRPr="001C7CD3">
        <w:rPr>
          <w:rFonts w:cs="Times New Roman"/>
          <w:sz w:val="16"/>
        </w:rPr>
        <w:t xml:space="preserve">. </w:t>
      </w:r>
      <w:r w:rsidRPr="001C7CD3">
        <w:rPr>
          <w:rStyle w:val="StyleUnderline"/>
          <w:rFonts w:cs="Times New Roman"/>
        </w:rPr>
        <w:t>Smaller countries</w:t>
      </w:r>
      <w:r w:rsidRPr="001C7CD3">
        <w:rPr>
          <w:rFonts w:cs="Times New Roman"/>
          <w:sz w:val="16"/>
        </w:rPr>
        <w:t xml:space="preserve"> that </w:t>
      </w:r>
      <w:r w:rsidRPr="001C7CD3">
        <w:rPr>
          <w:rStyle w:val="StyleUnderline"/>
          <w:rFonts w:cs="Times New Roman"/>
        </w:rPr>
        <w:t>do not want to increase</w:t>
      </w:r>
      <w:r w:rsidRPr="001C7CD3">
        <w:rPr>
          <w:rFonts w:cs="Times New Roman"/>
          <w:sz w:val="16"/>
        </w:rPr>
        <w:t xml:space="preserve"> their </w:t>
      </w:r>
      <w:r w:rsidRPr="001C7CD3">
        <w:rPr>
          <w:rStyle w:val="StyleUnderline"/>
          <w:rFonts w:cs="Times New Roman"/>
        </w:rPr>
        <w:t xml:space="preserve">security risk will </w:t>
      </w:r>
      <w:r w:rsidRPr="001C7CD3">
        <w:rPr>
          <w:rStyle w:val="Emphasis"/>
          <w:rFonts w:cs="Times New Roman"/>
        </w:rPr>
        <w:t>not</w:t>
      </w:r>
      <w:r w:rsidRPr="001C7CD3">
        <w:rPr>
          <w:rStyle w:val="StyleUnderline"/>
          <w:rFonts w:cs="Times New Roman"/>
        </w:rPr>
        <w:t xml:space="preserve"> engage in wars that</w:t>
      </w:r>
      <w:r w:rsidRPr="001C7CD3">
        <w:rPr>
          <w:rFonts w:cs="Times New Roman"/>
          <w:sz w:val="16"/>
        </w:rPr>
        <w:t xml:space="preserve"> their </w:t>
      </w:r>
      <w:r w:rsidRPr="001C7CD3">
        <w:rPr>
          <w:rStyle w:val="Emphasis"/>
          <w:rFonts w:cs="Times New Roman"/>
        </w:rPr>
        <w:t>stronger</w:t>
      </w:r>
      <w:r w:rsidRPr="001C7CD3">
        <w:rPr>
          <w:rStyle w:val="StyleUnderline"/>
          <w:rFonts w:cs="Times New Roman"/>
        </w:rPr>
        <w:t xml:space="preserve"> allies wish to avoid</w:t>
      </w:r>
      <w:r w:rsidRPr="001C7CD3">
        <w:rPr>
          <w:rFonts w:cs="Times New Roman"/>
          <w:sz w:val="16"/>
        </w:rPr>
        <w:t xml:space="preserve">. These small countries see a security benefit from great power alliances, and the former is subservient to the latter. For example, in Asia after World War II, </w:t>
      </w:r>
      <w:r w:rsidRPr="001C7CD3">
        <w:rPr>
          <w:rStyle w:val="StyleUnderline"/>
          <w:rFonts w:cs="Times New Roman"/>
        </w:rPr>
        <w:t>Washington restrained South Korea from attacking North Korea and Taiwan from fighting China via threats to reduce American</w:t>
      </w:r>
      <w:r w:rsidRPr="001C7CD3">
        <w:rPr>
          <w:rFonts w:cs="Times New Roman"/>
          <w:sz w:val="16"/>
        </w:rPr>
        <w:t xml:space="preserve"> military and economic </w:t>
      </w:r>
      <w:r w:rsidRPr="001C7CD3">
        <w:rPr>
          <w:rStyle w:val="StyleUnderline"/>
          <w:rFonts w:cs="Times New Roman"/>
        </w:rPr>
        <w:t>support</w:t>
      </w:r>
      <w:r w:rsidRPr="001C7CD3">
        <w:rPr>
          <w:rFonts w:cs="Times New Roman"/>
          <w:sz w:val="16"/>
        </w:rPr>
        <w:t xml:space="preserve">. Moreover, the </w:t>
      </w:r>
      <w:r w:rsidRPr="001C7CD3">
        <w:rPr>
          <w:rStyle w:val="Emphasis"/>
          <w:rFonts w:cs="Times New Roman"/>
        </w:rPr>
        <w:t>U</w:t>
      </w:r>
      <w:r w:rsidRPr="001C7CD3">
        <w:rPr>
          <w:rFonts w:cs="Times New Roman"/>
          <w:sz w:val="16"/>
        </w:rPr>
        <w:t xml:space="preserve">nited </w:t>
      </w:r>
      <w:r w:rsidRPr="001C7CD3">
        <w:rPr>
          <w:rStyle w:val="Emphasis"/>
          <w:rFonts w:cs="Times New Roman"/>
        </w:rPr>
        <w:t>S</w:t>
      </w:r>
      <w:r w:rsidRPr="001C7CD3">
        <w:rPr>
          <w:rFonts w:cs="Times New Roman"/>
          <w:sz w:val="16"/>
        </w:rPr>
        <w:t xml:space="preserve">tates </w:t>
      </w:r>
      <w:r w:rsidRPr="001C7CD3">
        <w:rPr>
          <w:rStyle w:val="StyleUnderline"/>
          <w:rFonts w:cs="Times New Roman"/>
        </w:rPr>
        <w:t>threatened to end</w:t>
      </w:r>
      <w:r w:rsidRPr="001C7CD3">
        <w:rPr>
          <w:rFonts w:cs="Times New Roman"/>
          <w:sz w:val="16"/>
        </w:rPr>
        <w:t xml:space="preserve"> its </w:t>
      </w:r>
      <w:r w:rsidRPr="001C7CD3">
        <w:rPr>
          <w:rStyle w:val="StyleUnderline"/>
          <w:rFonts w:cs="Times New Roman"/>
        </w:rPr>
        <w:t>arms sales to Iran, thus forcing Tehran to avoid joining the</w:t>
      </w:r>
      <w:r w:rsidRPr="001C7CD3">
        <w:rPr>
          <w:rFonts w:cs="Times New Roman"/>
          <w:sz w:val="16"/>
        </w:rPr>
        <w:t xml:space="preserve"> 1973 oil </w:t>
      </w:r>
      <w:r w:rsidRPr="001C7CD3">
        <w:rPr>
          <w:rStyle w:val="StyleUnderline"/>
          <w:rFonts w:cs="Times New Roman"/>
        </w:rPr>
        <w:t>embargo</w:t>
      </w:r>
      <w:r w:rsidRPr="001C7CD3">
        <w:rPr>
          <w:rFonts w:cs="Times New Roman"/>
          <w:sz w:val="16"/>
        </w:rPr>
        <w:t xml:space="preserve">. Accordingly, </w:t>
      </w:r>
      <w:r w:rsidRPr="001C7CD3">
        <w:rPr>
          <w:rStyle w:val="StyleUnderline"/>
          <w:rFonts w:cs="Times New Roman"/>
        </w:rPr>
        <w:t xml:space="preserve">America’s alliances provide it </w:t>
      </w:r>
      <w:r w:rsidRPr="001C7CD3">
        <w:rPr>
          <w:rStyle w:val="Emphasis"/>
          <w:rFonts w:cs="Times New Roman"/>
        </w:rPr>
        <w:t>leverage</w:t>
      </w:r>
      <w:r w:rsidRPr="001C7CD3">
        <w:rPr>
          <w:rFonts w:cs="Times New Roman"/>
          <w:sz w:val="16"/>
        </w:rPr>
        <w:t xml:space="preserve"> </w:t>
      </w:r>
      <w:r w:rsidRPr="001C7CD3">
        <w:rPr>
          <w:rStyle w:val="StyleUnderline"/>
          <w:rFonts w:cs="Times New Roman"/>
        </w:rPr>
        <w:t xml:space="preserve">that increases its </w:t>
      </w:r>
      <w:r w:rsidRPr="001C7CD3">
        <w:rPr>
          <w:rStyle w:val="Emphasis"/>
          <w:rFonts w:cs="Times New Roman"/>
        </w:rPr>
        <w:t>immediate security</w:t>
      </w:r>
      <w:r w:rsidRPr="001C7CD3">
        <w:rPr>
          <w:rStyle w:val="StyleUnderline"/>
          <w:rFonts w:cs="Times New Roman"/>
        </w:rPr>
        <w:t xml:space="preserve"> and </w:t>
      </w:r>
      <w:r w:rsidRPr="001C7CD3">
        <w:rPr>
          <w:rStyle w:val="Emphasis"/>
          <w:rFonts w:cs="Times New Roman"/>
        </w:rPr>
        <w:t>decrease global conflict.</w:t>
      </w:r>
      <w:r w:rsidRPr="001C7CD3">
        <w:rPr>
          <w:rFonts w:cs="Times New Roman"/>
          <w:iCs/>
          <w:u w:val="single"/>
          <w:bdr w:val="single" w:sz="8" w:space="0" w:color="auto"/>
        </w:rPr>
        <w:t xml:space="preserve"> </w:t>
      </w:r>
      <w:r w:rsidRPr="001C7CD3">
        <w:rPr>
          <w:rFonts w:cs="Times New Roman"/>
          <w:sz w:val="16"/>
        </w:rPr>
        <w:t xml:space="preserve">Overall, Trump and other critics fundamentally misunderstand the benefit to the U.S. alliance network. </w:t>
      </w:r>
      <w:r w:rsidRPr="001C7CD3">
        <w:rPr>
          <w:rStyle w:val="StyleUnderline"/>
          <w:rFonts w:cs="Times New Roman"/>
        </w:rPr>
        <w:t>NATO and</w:t>
      </w:r>
      <w:r w:rsidRPr="001C7CD3">
        <w:rPr>
          <w:rFonts w:cs="Times New Roman"/>
          <w:sz w:val="16"/>
        </w:rPr>
        <w:t xml:space="preserve"> other </w:t>
      </w:r>
      <w:r w:rsidRPr="001C7CD3">
        <w:rPr>
          <w:rStyle w:val="StyleUnderline"/>
          <w:rFonts w:cs="Times New Roman"/>
        </w:rPr>
        <w:t xml:space="preserve">allies serve to maintain the current </w:t>
      </w:r>
      <w:r w:rsidRPr="001C7CD3">
        <w:rPr>
          <w:rStyle w:val="Emphasis"/>
          <w:rFonts w:cs="Times New Roman"/>
        </w:rPr>
        <w:t>rules-based international order</w:t>
      </w:r>
      <w:r w:rsidRPr="001C7CD3">
        <w:rPr>
          <w:rFonts w:cs="Times New Roman"/>
          <w:sz w:val="16"/>
        </w:rPr>
        <w:t xml:space="preserve">, </w:t>
      </w:r>
      <w:r w:rsidRPr="001C7CD3">
        <w:rPr>
          <w:rStyle w:val="StyleUnderline"/>
          <w:rFonts w:cs="Times New Roman"/>
        </w:rPr>
        <w:t xml:space="preserve">reduce </w:t>
      </w:r>
      <w:r w:rsidRPr="001C7CD3">
        <w:rPr>
          <w:rStyle w:val="Emphasis"/>
          <w:rFonts w:cs="Times New Roman"/>
        </w:rPr>
        <w:t>Washington’s risk of war,</w:t>
      </w:r>
      <w:r w:rsidRPr="001C7CD3">
        <w:rPr>
          <w:rFonts w:cs="Times New Roman"/>
          <w:sz w:val="16"/>
        </w:rPr>
        <w:t xml:space="preserve"> </w:t>
      </w:r>
      <w:r w:rsidRPr="001C7CD3">
        <w:rPr>
          <w:rStyle w:val="StyleUnderline"/>
          <w:rFonts w:cs="Times New Roman"/>
        </w:rPr>
        <w:t xml:space="preserve">and decrease </w:t>
      </w:r>
      <w:r w:rsidRPr="001C7CD3">
        <w:rPr>
          <w:rStyle w:val="Emphasis"/>
          <w:rFonts w:cs="Times New Roman"/>
        </w:rPr>
        <w:t>levels of global conflict</w:t>
      </w:r>
      <w:r w:rsidRPr="001C7CD3">
        <w:rPr>
          <w:rFonts w:cs="Times New Roman"/>
          <w:sz w:val="16"/>
        </w:rPr>
        <w:t>. Therefore, abandoning U.S. allies under the guise of “America first” would harm American security, and just mean “America alone.”</w:t>
      </w:r>
    </w:p>
    <w:p w14:paraId="3641F46A" w14:textId="77777777" w:rsidR="00C34AD8" w:rsidRPr="001C7CD3" w:rsidRDefault="00C34AD8" w:rsidP="00C34AD8">
      <w:pPr>
        <w:pStyle w:val="Heading3"/>
        <w:rPr>
          <w:rFonts w:cs="Times New Roman"/>
        </w:rPr>
      </w:pPr>
      <w:r w:rsidRPr="001C7CD3">
        <w:rPr>
          <w:rFonts w:cs="Times New Roman"/>
        </w:rPr>
        <w:t>Democracy AO</w:t>
      </w:r>
    </w:p>
    <w:p w14:paraId="1B4A4CDE" w14:textId="77777777" w:rsidR="00C34AD8" w:rsidRPr="001C7CD3" w:rsidRDefault="00C34AD8" w:rsidP="00C34AD8">
      <w:pPr>
        <w:pStyle w:val="Heading4"/>
        <w:rPr>
          <w:rFonts w:cs="Times New Roman"/>
          <w:u w:val="single"/>
        </w:rPr>
      </w:pPr>
      <w:r w:rsidRPr="001C7CD3">
        <w:rPr>
          <w:rFonts w:cs="Times New Roman"/>
        </w:rPr>
        <w:t xml:space="preserve">US democratic leadership solves multiple </w:t>
      </w:r>
      <w:r w:rsidRPr="001C7CD3">
        <w:rPr>
          <w:rFonts w:cs="Times New Roman"/>
          <w:u w:val="single"/>
        </w:rPr>
        <w:t>existential threats</w:t>
      </w:r>
    </w:p>
    <w:p w14:paraId="0C73A9A2" w14:textId="77777777" w:rsidR="00C34AD8" w:rsidRPr="001C7CD3" w:rsidRDefault="00C34AD8" w:rsidP="00C34AD8">
      <w:pPr>
        <w:rPr>
          <w:rFonts w:cs="Times New Roman"/>
        </w:rPr>
      </w:pPr>
      <w:r w:rsidRPr="001C7CD3">
        <w:rPr>
          <w:rStyle w:val="Style13ptBold"/>
          <w:rFonts w:cs="Times New Roman"/>
        </w:rPr>
        <w:t>Kasparov 17</w:t>
      </w:r>
      <w:r w:rsidRPr="001C7CD3">
        <w:rPr>
          <w:rFonts w:cs="Times New Roman"/>
          <w:sz w:val="12"/>
        </w:rPr>
        <w:t xml:space="preserve"> </w:t>
      </w:r>
      <w:r w:rsidRPr="001C7CD3">
        <w:rPr>
          <w:rFonts w:cs="Times New Roman"/>
        </w:rPr>
        <w:t>— Garry Kasparov, Chairman of the Human Rights Foundation, former World Chess Champion, 2017 (“Democracy and Human Rights: The Case for U.S. Leadership,” Testimony Before The Subcommittee on Western Hemisphere, Transnational Crime, Civilian Security, Democracy, Human Rights, and Global Women's Issues of the U.S. Senate Committee on Foreign Relations, February 16th, Available Online at https://www.foreign.senate.gov/imo/media/doc/021617_Kasparov_%20Testimony.pdf, Accessed 07-13-2017)</w:t>
      </w:r>
    </w:p>
    <w:p w14:paraId="4C3F5C2E" w14:textId="77777777" w:rsidR="00C34AD8" w:rsidRPr="001C7CD3" w:rsidRDefault="00C34AD8" w:rsidP="00C34AD8">
      <w:pPr>
        <w:rPr>
          <w:rFonts w:cs="Times New Roman"/>
        </w:rPr>
      </w:pPr>
      <w:r w:rsidRPr="001C7CD3">
        <w:rPr>
          <w:rStyle w:val="StyleUnderline"/>
          <w:rFonts w:cs="Times New Roman"/>
        </w:rPr>
        <w:t>The U</w:t>
      </w:r>
      <w:r w:rsidRPr="001C7CD3">
        <w:rPr>
          <w:rFonts w:cs="Times New Roman"/>
          <w:sz w:val="12"/>
        </w:rPr>
        <w:t xml:space="preserve">nited </w:t>
      </w:r>
      <w:r w:rsidRPr="001C7CD3">
        <w:rPr>
          <w:rStyle w:val="StyleUnderline"/>
          <w:rFonts w:cs="Times New Roman"/>
        </w:rPr>
        <w:t>S</w:t>
      </w:r>
      <w:r w:rsidRPr="001C7CD3">
        <w:rPr>
          <w:rFonts w:cs="Times New Roman"/>
          <w:sz w:val="12"/>
        </w:rPr>
        <w:t xml:space="preserve">tates </w:t>
      </w:r>
      <w:r w:rsidRPr="001C7CD3">
        <w:rPr>
          <w:rStyle w:val="StyleUnderline"/>
          <w:rFonts w:cs="Times New Roman"/>
        </w:rPr>
        <w:t xml:space="preserve">and the rest of the free world has an unprecedented advantage in </w:t>
      </w:r>
      <w:r w:rsidRPr="001C7CD3">
        <w:rPr>
          <w:rStyle w:val="Emphasis"/>
          <w:rFonts w:cs="Times New Roman"/>
        </w:rPr>
        <w:t>economic</w:t>
      </w:r>
      <w:r w:rsidRPr="001C7CD3">
        <w:rPr>
          <w:rStyle w:val="StyleUnderline"/>
          <w:rFonts w:cs="Times New Roman"/>
        </w:rPr>
        <w:t xml:space="preserve"> and </w:t>
      </w:r>
      <w:r w:rsidRPr="001C7CD3">
        <w:rPr>
          <w:rStyle w:val="Emphasis"/>
          <w:rFonts w:cs="Times New Roman"/>
        </w:rPr>
        <w:t>military strength</w:t>
      </w:r>
      <w:r w:rsidRPr="001C7CD3">
        <w:rPr>
          <w:rFonts w:cs="Times New Roman"/>
          <w:sz w:val="12"/>
        </w:rPr>
        <w:t xml:space="preserve"> today. </w:t>
      </w:r>
      <w:r w:rsidRPr="001C7CD3">
        <w:rPr>
          <w:rStyle w:val="StyleUnderline"/>
          <w:rFonts w:cs="Times New Roman"/>
        </w:rPr>
        <w:t xml:space="preserve">What is lacking is the </w:t>
      </w:r>
      <w:r w:rsidRPr="001C7CD3">
        <w:rPr>
          <w:rStyle w:val="Emphasis"/>
          <w:rFonts w:cs="Times New Roman"/>
        </w:rPr>
        <w:t>will</w:t>
      </w:r>
      <w:r w:rsidRPr="001C7CD3">
        <w:rPr>
          <w:rFonts w:cs="Times New Roman"/>
          <w:sz w:val="12"/>
        </w:rPr>
        <w:t xml:space="preserve">. The will </w:t>
      </w:r>
      <w:r w:rsidRPr="001C7CD3">
        <w:rPr>
          <w:rStyle w:val="StyleUnderline"/>
          <w:rFonts w:cs="Times New Roman"/>
        </w:rPr>
        <w:t xml:space="preserve">to make the case to the American people, the will to take risks and invest in the long-term security of the country, and the world. This will require investments in aid, in education, in security that allow countries to attain the stability their people so badly need. Such investment is far more moral and far cheaper than the cycle of </w:t>
      </w:r>
      <w:r w:rsidRPr="001C7CD3">
        <w:rPr>
          <w:rStyle w:val="Emphasis"/>
          <w:rFonts w:cs="Times New Roman"/>
        </w:rPr>
        <w:t>terror</w:t>
      </w:r>
      <w:r w:rsidRPr="001C7CD3">
        <w:rPr>
          <w:rStyle w:val="StyleUnderline"/>
          <w:rFonts w:cs="Times New Roman"/>
        </w:rPr>
        <w:t xml:space="preserve">, </w:t>
      </w:r>
      <w:r w:rsidRPr="001C7CD3">
        <w:rPr>
          <w:rStyle w:val="Emphasis"/>
          <w:rFonts w:cs="Times New Roman"/>
        </w:rPr>
        <w:t>war</w:t>
      </w:r>
      <w:r w:rsidRPr="001C7CD3">
        <w:rPr>
          <w:rStyle w:val="StyleUnderline"/>
          <w:rFonts w:cs="Times New Roman"/>
        </w:rPr>
        <w:t xml:space="preserve">, </w:t>
      </w:r>
      <w:r w:rsidRPr="001C7CD3">
        <w:rPr>
          <w:rStyle w:val="Emphasis"/>
          <w:rFonts w:cs="Times New Roman"/>
        </w:rPr>
        <w:t>refugees</w:t>
      </w:r>
      <w:r w:rsidRPr="001C7CD3">
        <w:rPr>
          <w:rStyle w:val="StyleUnderline"/>
          <w:rFonts w:cs="Times New Roman"/>
        </w:rPr>
        <w:t xml:space="preserve">, and </w:t>
      </w:r>
      <w:r w:rsidRPr="001C7CD3">
        <w:rPr>
          <w:rStyle w:val="Emphasis"/>
          <w:rFonts w:cs="Times New Roman"/>
        </w:rPr>
        <w:t>military intervention</w:t>
      </w:r>
      <w:r w:rsidRPr="001C7CD3">
        <w:rPr>
          <w:rStyle w:val="StyleUnderline"/>
          <w:rFonts w:cs="Times New Roman"/>
        </w:rPr>
        <w:t xml:space="preserve"> that results when </w:t>
      </w:r>
      <w:r w:rsidRPr="001C7CD3">
        <w:rPr>
          <w:rStyle w:val="Emphasis"/>
          <w:rFonts w:cs="Times New Roman"/>
        </w:rPr>
        <w:t>America leaves a vacuum</w:t>
      </w:r>
      <w:r w:rsidRPr="001C7CD3">
        <w:rPr>
          <w:rStyle w:val="StyleUnderline"/>
          <w:rFonts w:cs="Times New Roman"/>
        </w:rPr>
        <w:t xml:space="preserve"> of power. The best way to help refugees is to prevent them from becoming refugees in the first place</w:t>
      </w:r>
      <w:r w:rsidRPr="001C7CD3">
        <w:rPr>
          <w:rFonts w:cs="Times New Roman"/>
          <w:sz w:val="12"/>
        </w:rPr>
        <w:t xml:space="preserve">. </w:t>
      </w:r>
      <w:r w:rsidRPr="001C7CD3">
        <w:rPr>
          <w:rStyle w:val="StyleUnderline"/>
          <w:rFonts w:cs="Times New Roman"/>
        </w:rPr>
        <w:t>The Soviet Union was an existential threat</w:t>
      </w:r>
      <w:r w:rsidRPr="001C7CD3">
        <w:rPr>
          <w:rFonts w:cs="Times New Roman"/>
          <w:sz w:val="12"/>
        </w:rPr>
        <w:t xml:space="preserve">, and this focused the attention of the world, and the American people. </w:t>
      </w:r>
      <w:r w:rsidRPr="001C7CD3">
        <w:rPr>
          <w:rStyle w:val="StyleUnderline"/>
          <w:rFonts w:cs="Times New Roman"/>
        </w:rPr>
        <w:t>The</w:t>
      </w:r>
      <w:r w:rsidRPr="001C7CD3">
        <w:rPr>
          <w:rFonts w:cs="Times New Roman"/>
          <w:sz w:val="12"/>
        </w:rPr>
        <w:t xml:space="preserve">re </w:t>
      </w:r>
      <w:r w:rsidRPr="001C7CD3">
        <w:rPr>
          <w:rStyle w:val="Emphasis"/>
          <w:rFonts w:cs="Times New Roman"/>
        </w:rPr>
        <w:t>existential threat</w:t>
      </w:r>
      <w:r w:rsidRPr="001C7CD3">
        <w:rPr>
          <w:rStyle w:val="StyleUnderline"/>
          <w:rFonts w:cs="Times New Roman"/>
        </w:rPr>
        <w:t xml:space="preserve"> today is not found on a map, but </w:t>
      </w:r>
      <w:r w:rsidRPr="001C7CD3">
        <w:rPr>
          <w:rStyle w:val="Emphasis"/>
          <w:rFonts w:cs="Times New Roman"/>
        </w:rPr>
        <w:t>it is very real</w:t>
      </w:r>
      <w:r w:rsidRPr="001C7CD3">
        <w:rPr>
          <w:rStyle w:val="StyleUnderline"/>
          <w:rFonts w:cs="Times New Roman"/>
        </w:rPr>
        <w:t xml:space="preserve">. The forces of the past are making steady progress against the modern world order. </w:t>
      </w:r>
      <w:r w:rsidRPr="001C7CD3">
        <w:rPr>
          <w:rStyle w:val="Emphasis"/>
          <w:rFonts w:cs="Times New Roman"/>
        </w:rPr>
        <w:t>Terrorist movements in the Middle East</w:t>
      </w:r>
      <w:r w:rsidRPr="001C7CD3">
        <w:rPr>
          <w:rStyle w:val="StyleUnderline"/>
          <w:rFonts w:cs="Times New Roman"/>
        </w:rPr>
        <w:t xml:space="preserve">, </w:t>
      </w:r>
      <w:r w:rsidRPr="001C7CD3">
        <w:rPr>
          <w:rStyle w:val="Emphasis"/>
          <w:rFonts w:cs="Times New Roman"/>
        </w:rPr>
        <w:t>extremist parties across Europe</w:t>
      </w:r>
      <w:r w:rsidRPr="001C7CD3">
        <w:rPr>
          <w:rStyle w:val="StyleUnderline"/>
          <w:rFonts w:cs="Times New Roman"/>
        </w:rPr>
        <w:t xml:space="preserve">, a </w:t>
      </w:r>
      <w:r w:rsidRPr="001C7CD3">
        <w:rPr>
          <w:rStyle w:val="Emphasis"/>
          <w:rFonts w:cs="Times New Roman"/>
        </w:rPr>
        <w:t>paranoid tyrant in North Korea threatening nuclear blackmail</w:t>
      </w:r>
      <w:r w:rsidRPr="001C7CD3">
        <w:rPr>
          <w:rStyle w:val="StyleUnderline"/>
          <w:rFonts w:cs="Times New Roman"/>
        </w:rPr>
        <w:t>, and</w:t>
      </w:r>
      <w:r w:rsidRPr="001C7CD3">
        <w:rPr>
          <w:rFonts w:cs="Times New Roman"/>
          <w:sz w:val="12"/>
        </w:rPr>
        <w:t xml:space="preserve">, at the center of the web, </w:t>
      </w:r>
      <w:r w:rsidRPr="001C7CD3">
        <w:rPr>
          <w:rStyle w:val="Emphasis"/>
          <w:rFonts w:cs="Times New Roman"/>
        </w:rPr>
        <w:t>an aggressive KGB dictator in Russia</w:t>
      </w:r>
      <w:r w:rsidRPr="001C7CD3">
        <w:rPr>
          <w:rStyle w:val="StyleUnderline"/>
          <w:rFonts w:cs="Times New Roman"/>
        </w:rPr>
        <w:t>. They all want to turn the world back to a dark past because their survival is threatened by the values of the free world, epitomized by the U</w:t>
      </w:r>
      <w:r w:rsidRPr="001C7CD3">
        <w:rPr>
          <w:rFonts w:cs="Times New Roman"/>
          <w:sz w:val="12"/>
        </w:rPr>
        <w:t xml:space="preserve">nited </w:t>
      </w:r>
      <w:r w:rsidRPr="001C7CD3">
        <w:rPr>
          <w:rStyle w:val="StyleUnderline"/>
          <w:rFonts w:cs="Times New Roman"/>
        </w:rPr>
        <w:t>S</w:t>
      </w:r>
      <w:r w:rsidRPr="001C7CD3">
        <w:rPr>
          <w:rFonts w:cs="Times New Roman"/>
          <w:sz w:val="12"/>
        </w:rPr>
        <w:t xml:space="preserve">tates. </w:t>
      </w:r>
      <w:r w:rsidRPr="001C7CD3">
        <w:rPr>
          <w:rStyle w:val="StyleUnderline"/>
          <w:rFonts w:cs="Times New Roman"/>
        </w:rPr>
        <w:t xml:space="preserve">And they are thriving as the U.S. has </w:t>
      </w:r>
      <w:r w:rsidRPr="001C7CD3">
        <w:rPr>
          <w:rStyle w:val="Emphasis"/>
          <w:rFonts w:cs="Times New Roman"/>
        </w:rPr>
        <w:t>retreated</w:t>
      </w:r>
      <w:r w:rsidRPr="001C7CD3">
        <w:rPr>
          <w:rStyle w:val="StyleUnderline"/>
          <w:rFonts w:cs="Times New Roman"/>
        </w:rPr>
        <w:t>. The global freedom index has declined for ten consecutive years. No one like to talk about the U</w:t>
      </w:r>
      <w:r w:rsidRPr="001C7CD3">
        <w:rPr>
          <w:rFonts w:cs="Times New Roman"/>
          <w:sz w:val="12"/>
        </w:rPr>
        <w:t xml:space="preserve">nited </w:t>
      </w:r>
      <w:r w:rsidRPr="001C7CD3">
        <w:rPr>
          <w:rStyle w:val="StyleUnderline"/>
          <w:rFonts w:cs="Times New Roman"/>
        </w:rPr>
        <w:t>S</w:t>
      </w:r>
      <w:r w:rsidRPr="001C7CD3">
        <w:rPr>
          <w:rFonts w:cs="Times New Roman"/>
          <w:sz w:val="12"/>
        </w:rPr>
        <w:t xml:space="preserve">tates </w:t>
      </w:r>
      <w:r w:rsidRPr="001C7CD3">
        <w:rPr>
          <w:rStyle w:val="StyleUnderline"/>
          <w:rFonts w:cs="Times New Roman"/>
        </w:rPr>
        <w:t xml:space="preserve">as a global policeman, but </w:t>
      </w:r>
      <w:r w:rsidRPr="001C7CD3">
        <w:rPr>
          <w:rStyle w:val="Emphasis"/>
          <w:rFonts w:cs="Times New Roman"/>
        </w:rPr>
        <w:t>this is what happens when there is no cop on the beat</w:t>
      </w:r>
      <w:r w:rsidRPr="001C7CD3">
        <w:rPr>
          <w:rStyle w:val="StyleUnderline"/>
          <w:rFonts w:cs="Times New Roman"/>
        </w:rPr>
        <w:t xml:space="preserve">. American leadership </w:t>
      </w:r>
      <w:r w:rsidRPr="001C7CD3">
        <w:rPr>
          <w:rStyle w:val="Emphasis"/>
          <w:rFonts w:cs="Times New Roman"/>
        </w:rPr>
        <w:t>begins at home</w:t>
      </w:r>
      <w:r w:rsidRPr="001C7CD3">
        <w:rPr>
          <w:rFonts w:cs="Times New Roman"/>
          <w:sz w:val="12"/>
        </w:rPr>
        <w:t xml:space="preserve">, right here. </w:t>
      </w:r>
      <w:r w:rsidRPr="001C7CD3">
        <w:rPr>
          <w:rStyle w:val="StyleUnderline"/>
          <w:rFonts w:cs="Times New Roman"/>
        </w:rPr>
        <w:t xml:space="preserve">America cannot lead the </w:t>
      </w:r>
      <w:r w:rsidRPr="001C7CD3">
        <w:rPr>
          <w:rStyle w:val="Emphasis"/>
          <w:rFonts w:cs="Times New Roman"/>
        </w:rPr>
        <w:t>world on democracy</w:t>
      </w:r>
      <w:r w:rsidRPr="001C7CD3">
        <w:rPr>
          <w:rStyle w:val="StyleUnderline"/>
          <w:rFonts w:cs="Times New Roman"/>
        </w:rPr>
        <w:t xml:space="preserve"> and </w:t>
      </w:r>
      <w:r w:rsidRPr="001C7CD3">
        <w:rPr>
          <w:rStyle w:val="Emphasis"/>
          <w:rFonts w:cs="Times New Roman"/>
        </w:rPr>
        <w:t>human rights</w:t>
      </w:r>
      <w:r w:rsidRPr="001C7CD3">
        <w:rPr>
          <w:rStyle w:val="StyleUnderline"/>
          <w:rFonts w:cs="Times New Roman"/>
        </w:rPr>
        <w:t xml:space="preserve"> if there is no unity on the meaning and importance of these things. Leadership is required to make that case clearly and powerfully</w:t>
      </w:r>
      <w:r w:rsidRPr="001C7CD3">
        <w:rPr>
          <w:rFonts w:cs="Times New Roman"/>
          <w:sz w:val="12"/>
        </w:rPr>
        <w:t xml:space="preserve">. Right now, </w:t>
      </w:r>
      <w:r w:rsidRPr="001C7CD3">
        <w:rPr>
          <w:rStyle w:val="StyleUnderline"/>
          <w:rFonts w:cs="Times New Roman"/>
        </w:rPr>
        <w:t>Americans are engaged in politics at a level not seen in decades. It is an opportunity for them to rediscover that making America great begins with believing America can be great</w:t>
      </w:r>
      <w:r w:rsidRPr="001C7CD3">
        <w:rPr>
          <w:rFonts w:cs="Times New Roman"/>
          <w:sz w:val="12"/>
        </w:rPr>
        <w:t xml:space="preserve">. </w:t>
      </w:r>
      <w:r w:rsidRPr="001C7CD3">
        <w:rPr>
          <w:rStyle w:val="StyleUnderline"/>
          <w:rFonts w:cs="Times New Roman"/>
        </w:rPr>
        <w:t>The Cold War was won on American values that were shared by both parties and nearly every American</w:t>
      </w:r>
      <w:r w:rsidRPr="001C7CD3">
        <w:rPr>
          <w:rFonts w:cs="Times New Roman"/>
          <w:sz w:val="12"/>
        </w:rPr>
        <w:t xml:space="preserve">. Institutions that were created by a Democrat, Truman, were triumphant forty years later thanks to the courage of a Republican, Reagan. </w:t>
      </w:r>
      <w:r w:rsidRPr="001C7CD3">
        <w:rPr>
          <w:rStyle w:val="StyleUnderline"/>
          <w:rFonts w:cs="Times New Roman"/>
        </w:rPr>
        <w:t xml:space="preserve">This bipartisan consistency created the decades of strategic stability that is the great strength of democracies. Strong institutions that outlast politicians allow for long-range planning. In contrast, dictators can operate only tactically, not strategically, because they are not constrained by the balance of </w:t>
      </w:r>
      <w:proofErr w:type="gramStart"/>
      <w:r w:rsidRPr="001C7CD3">
        <w:rPr>
          <w:rStyle w:val="StyleUnderline"/>
          <w:rFonts w:cs="Times New Roman"/>
        </w:rPr>
        <w:t>powers, but</w:t>
      </w:r>
      <w:proofErr w:type="gramEnd"/>
      <w:r w:rsidRPr="001C7CD3">
        <w:rPr>
          <w:rStyle w:val="StyleUnderline"/>
          <w:rFonts w:cs="Times New Roman"/>
        </w:rPr>
        <w:t xml:space="preserve"> cannot afford to think beyond their own survival. This is why a dictator like Putin has an advantage in chaos, the ability to move quickly. This can only be met by strategy, by long-term goals that are based on shared values, not on polls and cable news</w:t>
      </w:r>
      <w:r w:rsidRPr="001C7CD3">
        <w:rPr>
          <w:rFonts w:cs="Times New Roman"/>
          <w:sz w:val="12"/>
        </w:rPr>
        <w:t xml:space="preserve">. </w:t>
      </w:r>
      <w:r w:rsidRPr="001C7CD3">
        <w:rPr>
          <w:rStyle w:val="StyleUnderline"/>
          <w:rFonts w:cs="Times New Roman"/>
        </w:rPr>
        <w:t>The fear of making things worse has paralyzed the U</w:t>
      </w:r>
      <w:r w:rsidRPr="001C7CD3">
        <w:rPr>
          <w:rFonts w:cs="Times New Roman"/>
          <w:sz w:val="12"/>
        </w:rPr>
        <w:t xml:space="preserve">nited </w:t>
      </w:r>
      <w:r w:rsidRPr="001C7CD3">
        <w:rPr>
          <w:rStyle w:val="StyleUnderline"/>
          <w:rFonts w:cs="Times New Roman"/>
        </w:rPr>
        <w:t>S</w:t>
      </w:r>
      <w:r w:rsidRPr="001C7CD3">
        <w:rPr>
          <w:rFonts w:cs="Times New Roman"/>
          <w:sz w:val="12"/>
        </w:rPr>
        <w:t xml:space="preserve">tates </w:t>
      </w:r>
      <w:r w:rsidRPr="001C7CD3">
        <w:rPr>
          <w:rStyle w:val="StyleUnderline"/>
          <w:rFonts w:cs="Times New Roman"/>
        </w:rPr>
        <w:t>from trying to make things better. There will always be setbacks, but the U</w:t>
      </w:r>
      <w:r w:rsidRPr="001C7CD3">
        <w:rPr>
          <w:rFonts w:cs="Times New Roman"/>
          <w:sz w:val="12"/>
        </w:rPr>
        <w:t xml:space="preserve">nited </w:t>
      </w:r>
      <w:r w:rsidRPr="001C7CD3">
        <w:rPr>
          <w:rStyle w:val="StyleUnderline"/>
          <w:rFonts w:cs="Times New Roman"/>
        </w:rPr>
        <w:t>S</w:t>
      </w:r>
      <w:r w:rsidRPr="001C7CD3">
        <w:rPr>
          <w:rFonts w:cs="Times New Roman"/>
          <w:sz w:val="12"/>
        </w:rPr>
        <w:t xml:space="preserve">tates </w:t>
      </w:r>
      <w:r w:rsidRPr="001C7CD3">
        <w:rPr>
          <w:rStyle w:val="StyleUnderline"/>
          <w:rFonts w:cs="Times New Roman"/>
        </w:rPr>
        <w:t xml:space="preserve">cannot quit. The spread of democracy is </w:t>
      </w:r>
      <w:r w:rsidRPr="001C7CD3">
        <w:rPr>
          <w:rStyle w:val="Emphasis"/>
          <w:rFonts w:cs="Times New Roman"/>
        </w:rPr>
        <w:t>the only proven remedy for nearly every crisis that plagues the world today</w:t>
      </w:r>
      <w:r w:rsidRPr="001C7CD3">
        <w:rPr>
          <w:rStyle w:val="StyleUnderline"/>
          <w:rFonts w:cs="Times New Roman"/>
        </w:rPr>
        <w:t xml:space="preserve">. </w:t>
      </w:r>
      <w:r w:rsidRPr="001C7CD3">
        <w:rPr>
          <w:rStyle w:val="Emphasis"/>
          <w:rFonts w:cs="Times New Roman"/>
        </w:rPr>
        <w:t>War</w:t>
      </w:r>
      <w:r w:rsidRPr="001C7CD3">
        <w:rPr>
          <w:rStyle w:val="StyleUnderline"/>
          <w:rFonts w:cs="Times New Roman"/>
        </w:rPr>
        <w:t xml:space="preserve">, </w:t>
      </w:r>
      <w:r w:rsidRPr="001C7CD3">
        <w:rPr>
          <w:rStyle w:val="Emphasis"/>
          <w:rFonts w:cs="Times New Roman"/>
        </w:rPr>
        <w:t>famine</w:t>
      </w:r>
      <w:r w:rsidRPr="001C7CD3">
        <w:rPr>
          <w:rStyle w:val="StyleUnderline"/>
          <w:rFonts w:cs="Times New Roman"/>
        </w:rPr>
        <w:t xml:space="preserve">, </w:t>
      </w:r>
      <w:r w:rsidRPr="001C7CD3">
        <w:rPr>
          <w:rStyle w:val="Emphasis"/>
          <w:rFonts w:cs="Times New Roman"/>
        </w:rPr>
        <w:t>poverty</w:t>
      </w:r>
      <w:r w:rsidRPr="001C7CD3">
        <w:rPr>
          <w:rStyle w:val="StyleUnderline"/>
          <w:rFonts w:cs="Times New Roman"/>
        </w:rPr>
        <w:t xml:space="preserve">, </w:t>
      </w:r>
      <w:r w:rsidRPr="001C7CD3">
        <w:rPr>
          <w:rStyle w:val="Emphasis"/>
          <w:rFonts w:cs="Times New Roman"/>
        </w:rPr>
        <w:t>terrorism</w:t>
      </w:r>
      <w:r w:rsidRPr="001C7CD3">
        <w:rPr>
          <w:rStyle w:val="StyleUnderline"/>
          <w:rFonts w:cs="Times New Roman"/>
        </w:rPr>
        <w:t xml:space="preserve">–all are </w:t>
      </w:r>
      <w:r w:rsidRPr="001C7CD3">
        <w:rPr>
          <w:rStyle w:val="Emphasis"/>
          <w:rFonts w:cs="Times New Roman"/>
        </w:rPr>
        <w:t>generated and exacerbated</w:t>
      </w:r>
      <w:r w:rsidRPr="001C7CD3">
        <w:rPr>
          <w:rStyle w:val="StyleUnderline"/>
          <w:rFonts w:cs="Times New Roman"/>
        </w:rPr>
        <w:t xml:space="preserve"> by authoritarian regimes. A policy of America First inevitably puts American security last</w:t>
      </w:r>
      <w:r w:rsidRPr="001C7CD3">
        <w:rPr>
          <w:rFonts w:cs="Times New Roman"/>
          <w:sz w:val="12"/>
        </w:rPr>
        <w:t xml:space="preserve">. </w:t>
      </w:r>
      <w:r w:rsidRPr="001C7CD3">
        <w:rPr>
          <w:rStyle w:val="StyleUnderline"/>
          <w:rFonts w:cs="Times New Roman"/>
        </w:rPr>
        <w:t xml:space="preserve">American leadership is required because </w:t>
      </w:r>
      <w:r w:rsidRPr="001C7CD3">
        <w:rPr>
          <w:rStyle w:val="Emphasis"/>
          <w:rFonts w:cs="Times New Roman"/>
        </w:rPr>
        <w:t>there is no one else</w:t>
      </w:r>
      <w:r w:rsidRPr="001C7CD3">
        <w:rPr>
          <w:rStyle w:val="StyleUnderline"/>
          <w:rFonts w:cs="Times New Roman"/>
        </w:rPr>
        <w:t xml:space="preserve">, and because it is good for America. There is no weapon or wall that is more powerful for security than America being </w:t>
      </w:r>
      <w:r w:rsidRPr="001C7CD3">
        <w:rPr>
          <w:rStyle w:val="Emphasis"/>
          <w:rFonts w:cs="Times New Roman"/>
        </w:rPr>
        <w:t>envied</w:t>
      </w:r>
      <w:r w:rsidRPr="001C7CD3">
        <w:rPr>
          <w:rStyle w:val="StyleUnderline"/>
          <w:rFonts w:cs="Times New Roman"/>
        </w:rPr>
        <w:t xml:space="preserve">, </w:t>
      </w:r>
      <w:r w:rsidRPr="001C7CD3">
        <w:rPr>
          <w:rStyle w:val="Emphasis"/>
          <w:rFonts w:cs="Times New Roman"/>
        </w:rPr>
        <w:t>imitated</w:t>
      </w:r>
      <w:r w:rsidRPr="001C7CD3">
        <w:rPr>
          <w:rStyle w:val="StyleUnderline"/>
          <w:rFonts w:cs="Times New Roman"/>
        </w:rPr>
        <w:t xml:space="preserve">, and </w:t>
      </w:r>
      <w:r w:rsidRPr="001C7CD3">
        <w:rPr>
          <w:rStyle w:val="Emphasis"/>
          <w:rFonts w:cs="Times New Roman"/>
        </w:rPr>
        <w:t>admired</w:t>
      </w:r>
      <w:r w:rsidRPr="001C7CD3">
        <w:rPr>
          <w:rStyle w:val="StyleUnderline"/>
          <w:rFonts w:cs="Times New Roman"/>
        </w:rPr>
        <w:t xml:space="preserve"> around the world. Admired </w:t>
      </w:r>
      <w:r w:rsidRPr="001C7CD3">
        <w:rPr>
          <w:rStyle w:val="Emphasis"/>
          <w:rFonts w:cs="Times New Roman"/>
        </w:rPr>
        <w:t>not for being perfect</w:t>
      </w:r>
      <w:r w:rsidRPr="001C7CD3">
        <w:rPr>
          <w:rStyle w:val="StyleUnderline"/>
          <w:rFonts w:cs="Times New Roman"/>
        </w:rPr>
        <w:t xml:space="preserve">, but for having the exceptional courage to always </w:t>
      </w:r>
      <w:r w:rsidRPr="001C7CD3">
        <w:rPr>
          <w:rStyle w:val="Emphasis"/>
          <w:rFonts w:cs="Times New Roman"/>
        </w:rPr>
        <w:t>try to be better</w:t>
      </w:r>
      <w:r w:rsidRPr="001C7CD3">
        <w:rPr>
          <w:rFonts w:cs="Times New Roman"/>
          <w:sz w:val="12"/>
        </w:rPr>
        <w:t xml:space="preserve">. Thank you. </w:t>
      </w:r>
    </w:p>
    <w:p w14:paraId="2FB0244D" w14:textId="4BFDE649" w:rsidR="00A97C36" w:rsidRPr="001C7CD3" w:rsidRDefault="00C419F7" w:rsidP="00633707">
      <w:pPr>
        <w:pStyle w:val="Heading1"/>
        <w:rPr>
          <w:rFonts w:cs="Times New Roman"/>
        </w:rPr>
      </w:pPr>
      <w:r>
        <w:rPr>
          <w:rFonts w:cs="Times New Roman"/>
        </w:rPr>
        <w:t>**</w:t>
      </w:r>
      <w:r w:rsidR="00A97C36" w:rsidRPr="001C7CD3">
        <w:rPr>
          <w:rFonts w:cs="Times New Roman"/>
        </w:rPr>
        <w:t xml:space="preserve">Middle East Instability </w:t>
      </w:r>
    </w:p>
    <w:p w14:paraId="5674BF46" w14:textId="4BF319EC" w:rsidR="00E26669" w:rsidRPr="001C7CD3" w:rsidRDefault="00E26669" w:rsidP="00E26669">
      <w:pPr>
        <w:pStyle w:val="Heading2"/>
      </w:pPr>
      <w:r w:rsidRPr="001C7CD3">
        <w:t>1AC</w:t>
      </w:r>
    </w:p>
    <w:p w14:paraId="1F8D1630" w14:textId="77777777" w:rsidR="0057706B" w:rsidRPr="001C7CD3" w:rsidRDefault="0057706B" w:rsidP="0057706B">
      <w:pPr>
        <w:pStyle w:val="Heading4"/>
        <w:rPr>
          <w:rFonts w:cs="Times New Roman"/>
        </w:rPr>
      </w:pPr>
      <w:r w:rsidRPr="001C7CD3">
        <w:rPr>
          <w:rFonts w:cs="Times New Roman"/>
        </w:rPr>
        <w:t xml:space="preserve">Contention Two is Middle East Instability </w:t>
      </w:r>
    </w:p>
    <w:p w14:paraId="0298EFA8" w14:textId="77777777" w:rsidR="0057706B" w:rsidRPr="001C7CD3" w:rsidRDefault="0057706B" w:rsidP="0057706B">
      <w:pPr>
        <w:pStyle w:val="Heading4"/>
        <w:rPr>
          <w:rFonts w:cs="Times New Roman"/>
        </w:rPr>
      </w:pPr>
      <w:r w:rsidRPr="001C7CD3">
        <w:rPr>
          <w:rFonts w:cs="Times New Roman"/>
        </w:rPr>
        <w:t xml:space="preserve">Scenario One is Iran: </w:t>
      </w:r>
    </w:p>
    <w:p w14:paraId="402EA6B2" w14:textId="77777777" w:rsidR="0057706B" w:rsidRPr="001C7CD3" w:rsidRDefault="0057706B" w:rsidP="0057706B">
      <w:pPr>
        <w:pStyle w:val="Heading4"/>
        <w:rPr>
          <w:rFonts w:cs="Times New Roman"/>
          <w:u w:val="single"/>
        </w:rPr>
      </w:pPr>
      <w:r w:rsidRPr="001C7CD3">
        <w:rPr>
          <w:rFonts w:cs="Times New Roman"/>
        </w:rPr>
        <w:t xml:space="preserve">Plan is key to stopping co-production deals that allow Saudi Arabia to produce </w:t>
      </w:r>
      <w:r w:rsidRPr="001C7CD3">
        <w:rPr>
          <w:rFonts w:cs="Times New Roman"/>
          <w:u w:val="single"/>
        </w:rPr>
        <w:t>smart bombs</w:t>
      </w:r>
      <w:r w:rsidRPr="001C7CD3">
        <w:rPr>
          <w:rFonts w:cs="Times New Roman"/>
        </w:rPr>
        <w:t xml:space="preserve"> – </w:t>
      </w:r>
      <w:r w:rsidRPr="001C7CD3">
        <w:rPr>
          <w:rFonts w:cs="Times New Roman"/>
          <w:u w:val="single"/>
        </w:rPr>
        <w:t xml:space="preserve">creating regional instability and arms racing </w:t>
      </w:r>
    </w:p>
    <w:p w14:paraId="58BDCA04" w14:textId="77777777" w:rsidR="0057706B" w:rsidRPr="001C7CD3" w:rsidRDefault="0057706B" w:rsidP="0057706B">
      <w:pPr>
        <w:spacing w:line="240" w:lineRule="auto"/>
        <w:rPr>
          <w:rFonts w:cs="Times New Roman"/>
        </w:rPr>
      </w:pPr>
      <w:r w:rsidRPr="001C7CD3">
        <w:rPr>
          <w:rStyle w:val="Style13ptBold"/>
          <w:rFonts w:cs="Times New Roman"/>
        </w:rPr>
        <w:t>De Luce and Windrem 19</w:t>
      </w:r>
      <w:r w:rsidRPr="001C7CD3">
        <w:rPr>
          <w:rFonts w:cs="Times New Roman"/>
        </w:rPr>
        <w:t xml:space="preserve"> [Dan De Luce is a reporter for the NBC News Investigative Unit, and Robert Windrem is an investigative reporter/producer with NBC News, specializing in international security, “Under Trump arms deal, high-tech U.S. bombs to be built in Saudi Arabia”, June 7, 2019, </w:t>
      </w:r>
      <w:hyperlink r:id="rId44" w:history="1">
        <w:r w:rsidRPr="001C7CD3">
          <w:rPr>
            <w:rStyle w:val="Hyperlink"/>
            <w:rFonts w:cs="Times New Roman"/>
          </w:rPr>
          <w:t>https://www.nbcnews.com/politics/congress/under-trump-arms-deal-high-tech-u-s-bombs-be-n1015346</w:t>
        </w:r>
      </w:hyperlink>
      <w:r w:rsidRPr="001C7CD3">
        <w:rPr>
          <w:rFonts w:cs="Times New Roman"/>
        </w:rPr>
        <w:t>, DOA: 6/8/19 GMDI</w:t>
      </w:r>
    </w:p>
    <w:p w14:paraId="03FBD3A6" w14:textId="77777777" w:rsidR="0057706B" w:rsidRPr="001C7CD3" w:rsidRDefault="0057706B" w:rsidP="0057706B">
      <w:pPr>
        <w:pStyle w:val="endmarkenabled"/>
        <w:spacing w:before="360" w:beforeAutospacing="0" w:after="360" w:afterAutospacing="0"/>
        <w:rPr>
          <w:rFonts w:ascii="Georgia" w:hAnsi="Georgia"/>
          <w:sz w:val="8"/>
          <w:szCs w:val="22"/>
        </w:rPr>
      </w:pPr>
      <w:r w:rsidRPr="001C7CD3">
        <w:rPr>
          <w:rFonts w:ascii="Georgia" w:hAnsi="Georgia"/>
          <w:sz w:val="8"/>
          <w:szCs w:val="22"/>
        </w:rPr>
        <w:t xml:space="preserve">WASHINGTON — A </w:t>
      </w:r>
      <w:r w:rsidRPr="001C7CD3">
        <w:rPr>
          <w:rFonts w:ascii="Georgia" w:eastAsiaTheme="majorEastAsia" w:hAnsi="Georgia"/>
          <w:sz w:val="8"/>
          <w:szCs w:val="22"/>
        </w:rPr>
        <w:t xml:space="preserve">controversial </w:t>
      </w:r>
      <w:r w:rsidRPr="001C7CD3">
        <w:rPr>
          <w:rFonts w:ascii="Georgia" w:eastAsiaTheme="majorEastAsia" w:hAnsi="Georgia"/>
          <w:sz w:val="22"/>
          <w:szCs w:val="22"/>
          <w:u w:val="single"/>
        </w:rPr>
        <w:t>arms deal</w:t>
      </w:r>
      <w:r w:rsidRPr="001C7CD3">
        <w:rPr>
          <w:rFonts w:ascii="Georgia" w:hAnsi="Georgia"/>
          <w:sz w:val="22"/>
          <w:szCs w:val="22"/>
          <w:u w:val="single"/>
        </w:rPr>
        <w:t xml:space="preserve"> for Arab allies</w:t>
      </w:r>
      <w:r w:rsidRPr="001C7CD3">
        <w:rPr>
          <w:rFonts w:ascii="Georgia" w:hAnsi="Georgia"/>
          <w:sz w:val="8"/>
          <w:szCs w:val="22"/>
        </w:rPr>
        <w:t xml:space="preserve"> approved by the Trump administration </w:t>
      </w:r>
      <w:r w:rsidRPr="001C7CD3">
        <w:rPr>
          <w:rFonts w:ascii="Georgia" w:hAnsi="Georgia"/>
          <w:sz w:val="22"/>
          <w:szCs w:val="22"/>
          <w:u w:val="single"/>
        </w:rPr>
        <w:t>will allow</w:t>
      </w:r>
      <w:r w:rsidRPr="001C7CD3">
        <w:rPr>
          <w:rFonts w:ascii="Georgia" w:hAnsi="Georgia"/>
          <w:sz w:val="8"/>
          <w:szCs w:val="22"/>
        </w:rPr>
        <w:t xml:space="preserve"> </w:t>
      </w:r>
      <w:r w:rsidRPr="001C7CD3">
        <w:rPr>
          <w:rFonts w:ascii="Georgia" w:hAnsi="Georgia"/>
          <w:sz w:val="22"/>
          <w:szCs w:val="22"/>
          <w:u w:val="single"/>
        </w:rPr>
        <w:t>U.S. hi-tech bomb</w:t>
      </w:r>
      <w:r w:rsidRPr="001C7CD3">
        <w:rPr>
          <w:rFonts w:ascii="Georgia" w:hAnsi="Georgia"/>
          <w:sz w:val="8"/>
          <w:szCs w:val="22"/>
        </w:rPr>
        <w:t xml:space="preserve"> </w:t>
      </w:r>
      <w:r w:rsidRPr="001C7CD3">
        <w:rPr>
          <w:rFonts w:ascii="Georgia" w:hAnsi="Georgia"/>
          <w:b/>
          <w:sz w:val="22"/>
          <w:szCs w:val="22"/>
          <w:u w:val="single"/>
        </w:rPr>
        <w:t>parts to be manufactured</w:t>
      </w:r>
      <w:r w:rsidRPr="001C7CD3">
        <w:rPr>
          <w:rFonts w:ascii="Georgia" w:hAnsi="Georgia"/>
          <w:sz w:val="22"/>
          <w:szCs w:val="22"/>
          <w:u w:val="single"/>
        </w:rPr>
        <w:t xml:space="preserve"> in Saudi Arabia</w:t>
      </w:r>
      <w:r w:rsidRPr="001C7CD3">
        <w:rPr>
          <w:rFonts w:ascii="Georgia" w:hAnsi="Georgia"/>
          <w:sz w:val="8"/>
          <w:szCs w:val="22"/>
        </w:rPr>
        <w:t xml:space="preserve">, </w:t>
      </w:r>
      <w:r w:rsidRPr="001C7CD3">
        <w:rPr>
          <w:rFonts w:ascii="Georgia" w:hAnsi="Georgia"/>
          <w:sz w:val="22"/>
          <w:szCs w:val="22"/>
          <w:u w:val="single"/>
        </w:rPr>
        <w:t>giving</w:t>
      </w:r>
      <w:r w:rsidRPr="001C7CD3">
        <w:rPr>
          <w:rFonts w:ascii="Georgia" w:hAnsi="Georgia"/>
          <w:sz w:val="8"/>
          <w:szCs w:val="22"/>
        </w:rPr>
        <w:t xml:space="preserve"> Riyadh unprecedented </w:t>
      </w:r>
      <w:r w:rsidRPr="001C7CD3">
        <w:rPr>
          <w:rFonts w:ascii="Georgia" w:hAnsi="Georgia"/>
          <w:sz w:val="22"/>
          <w:szCs w:val="22"/>
          <w:u w:val="single"/>
        </w:rPr>
        <w:t>access to a sensitive weapons technology</w:t>
      </w:r>
      <w:r w:rsidRPr="001C7CD3">
        <w:rPr>
          <w:rFonts w:ascii="Georgia" w:hAnsi="Georgia"/>
          <w:sz w:val="8"/>
          <w:szCs w:val="22"/>
        </w:rPr>
        <w:t xml:space="preserve">. The </w:t>
      </w:r>
      <w:r w:rsidRPr="001C7CD3">
        <w:rPr>
          <w:rFonts w:ascii="Georgia" w:hAnsi="Georgia"/>
          <w:sz w:val="22"/>
          <w:szCs w:val="22"/>
          <w:u w:val="single"/>
        </w:rPr>
        <w:t>production arrangement</w:t>
      </w:r>
      <w:r w:rsidRPr="001C7CD3">
        <w:rPr>
          <w:rFonts w:ascii="Georgia" w:hAnsi="Georgia"/>
          <w:sz w:val="8"/>
          <w:szCs w:val="22"/>
        </w:rPr>
        <w:t xml:space="preserve"> </w:t>
      </w:r>
      <w:r w:rsidRPr="001C7CD3">
        <w:rPr>
          <w:rFonts w:ascii="Georgia" w:hAnsi="Georgia"/>
          <w:sz w:val="22"/>
          <w:szCs w:val="22"/>
          <w:u w:val="single"/>
        </w:rPr>
        <w:t>is part of</w:t>
      </w:r>
      <w:r w:rsidRPr="001C7CD3">
        <w:rPr>
          <w:rFonts w:ascii="Georgia" w:hAnsi="Georgia"/>
          <w:sz w:val="8"/>
          <w:szCs w:val="22"/>
        </w:rPr>
        <w:t xml:space="preserve"> a larger </w:t>
      </w:r>
      <w:r w:rsidRPr="001C7CD3">
        <w:rPr>
          <w:rFonts w:ascii="Georgia" w:hAnsi="Georgia"/>
          <w:sz w:val="22"/>
          <w:szCs w:val="22"/>
          <w:u w:val="single"/>
        </w:rPr>
        <w:t>$8.1 billion arms package</w:t>
      </w:r>
      <w:r w:rsidRPr="001C7CD3">
        <w:rPr>
          <w:rFonts w:ascii="Georgia" w:hAnsi="Georgia"/>
          <w:sz w:val="8"/>
          <w:szCs w:val="22"/>
        </w:rPr>
        <w:t xml:space="preserve"> </w:t>
      </w:r>
      <w:r w:rsidRPr="001C7CD3">
        <w:rPr>
          <w:rFonts w:ascii="Georgia" w:hAnsi="Georgia"/>
          <w:sz w:val="22"/>
          <w:szCs w:val="22"/>
          <w:u w:val="single"/>
        </w:rPr>
        <w:t>for Saudi Arabia,</w:t>
      </w:r>
      <w:r w:rsidRPr="001C7CD3">
        <w:rPr>
          <w:rFonts w:ascii="Georgia" w:hAnsi="Georgia"/>
          <w:sz w:val="8"/>
          <w:szCs w:val="22"/>
        </w:rPr>
        <w:t xml:space="preserve"> the United Arab Emirates and Jordan announced two weeks ago. The Trump administration pressed ahead with the sale without congressional approval, declaring an "emergency" based on what it said was a heightened threat from Iran. </w:t>
      </w:r>
      <w:r w:rsidRPr="001C7CD3">
        <w:rPr>
          <w:rFonts w:ascii="Georgia" w:eastAsiaTheme="majorEastAsia" w:hAnsi="Georgia"/>
          <w:sz w:val="8"/>
          <w:szCs w:val="22"/>
        </w:rPr>
        <w:t>The deal</w:t>
      </w:r>
      <w:r w:rsidRPr="001C7CD3">
        <w:rPr>
          <w:rFonts w:ascii="Georgia" w:hAnsi="Georgia"/>
          <w:sz w:val="8"/>
          <w:szCs w:val="22"/>
        </w:rPr>
        <w:t xml:space="preserve"> came as a surprise to lawmakers, who were outraged that the administration chose to bypass Congress. But most members of Congress only learned days after the </w:t>
      </w:r>
      <w:r w:rsidRPr="001C7CD3">
        <w:rPr>
          <w:rFonts w:ascii="Georgia" w:hAnsi="Georgia"/>
          <w:sz w:val="22"/>
          <w:szCs w:val="22"/>
          <w:u w:val="single"/>
        </w:rPr>
        <w:t xml:space="preserve">deal </w:t>
      </w:r>
      <w:r w:rsidRPr="001C7CD3">
        <w:rPr>
          <w:rFonts w:ascii="Georgia" w:hAnsi="Georgia"/>
          <w:sz w:val="8"/>
          <w:szCs w:val="22"/>
        </w:rPr>
        <w:t xml:space="preserve">was announced May 24 that it </w:t>
      </w:r>
      <w:r w:rsidRPr="001C7CD3">
        <w:rPr>
          <w:rFonts w:ascii="Georgia" w:hAnsi="Georgia"/>
          <w:sz w:val="22"/>
          <w:szCs w:val="22"/>
          <w:u w:val="single"/>
        </w:rPr>
        <w:t>opens the door</w:t>
      </w:r>
      <w:r w:rsidRPr="001C7CD3">
        <w:rPr>
          <w:rFonts w:ascii="Georgia" w:hAnsi="Georgia"/>
          <w:sz w:val="8"/>
          <w:szCs w:val="22"/>
        </w:rPr>
        <w:t xml:space="preserve"> </w:t>
      </w:r>
      <w:r w:rsidRPr="001C7CD3">
        <w:rPr>
          <w:rFonts w:ascii="Georgia" w:hAnsi="Georgia"/>
          <w:sz w:val="22"/>
          <w:szCs w:val="22"/>
          <w:u w:val="single"/>
        </w:rPr>
        <w:t>for Saudi Arabia to host the production of electronic guidance and control systems for Paveway precision-guided bombs</w:t>
      </w:r>
      <w:r w:rsidRPr="001C7CD3">
        <w:rPr>
          <w:rFonts w:ascii="Georgia" w:hAnsi="Georgia"/>
          <w:sz w:val="8"/>
          <w:szCs w:val="22"/>
        </w:rPr>
        <w:t xml:space="preserve">, congressional aides said. </w:t>
      </w:r>
      <w:r w:rsidRPr="001C7CD3">
        <w:rPr>
          <w:rFonts w:ascii="Georgia" w:eastAsiaTheme="majorEastAsia" w:hAnsi="Georgia"/>
          <w:sz w:val="8"/>
          <w:szCs w:val="22"/>
        </w:rPr>
        <w:t>The New York Times first reported</w:t>
      </w:r>
      <w:r w:rsidRPr="001C7CD3">
        <w:rPr>
          <w:rFonts w:ascii="Georgia" w:hAnsi="Georgia"/>
          <w:sz w:val="8"/>
          <w:szCs w:val="22"/>
        </w:rPr>
        <w:t xml:space="preserve"> on the co-production arrangement. Lawmakers are expected to grill a senior State Department official — R. Clarke Cooper, assistant secretary of state for political-military affairs — about the arms deal and the bomb production plan at a House Foreign Affairs Committee hearing Wednesday. The U.S. government tends to closely guard technology linked to </w:t>
      </w:r>
      <w:r w:rsidRPr="001C7CD3">
        <w:rPr>
          <w:rFonts w:ascii="Georgia" w:eastAsiaTheme="majorEastAsia" w:hAnsi="Georgia"/>
          <w:sz w:val="8"/>
          <w:szCs w:val="22"/>
        </w:rPr>
        <w:t>sophisticated weapons</w:t>
      </w:r>
      <w:r w:rsidRPr="001C7CD3">
        <w:rPr>
          <w:rFonts w:ascii="Georgia" w:hAnsi="Georgia"/>
          <w:sz w:val="8"/>
          <w:szCs w:val="22"/>
        </w:rPr>
        <w:t xml:space="preserve">, and limits how much of that technology is shared through co-production projects with other countries. Lawmakers opposed to the deal said the production scheme sent the wrong signal to Saudi Arabia given its human rights record and its air war in Yemen, raised security concerns about sharing so-called "smart bomb" technology with Riyadh and undercut one of President Donald Trump's arguments for selling weapons to the Saudis — to generate jobs in the United States. "The concerns over this sale are only one more reason showing the importance of congressional review and why it is deeply disturbing that the Trump administration is trying to circumvent the law and Congress to give the Saudis not only American jobs but also American weapons technology," Sen. Bob Menendez of New Jersey, the ranking Democrat on the Senate Foreign Relations Committee, said. The co-production plan had raised eyebrows among some lawmakers more than a year ago when the administration first tried to secure approval for tens of thousands of precision-guided bombs to Saudi Arabia and the United Arab Emirates, a Democratic congressional aide told NBC News. Menendez held up the sale of 120,000 precision-guided bombs for Saudi Arabia and the UAE last year because of numerous accounts of civilian casualties from Saudi-led air raids in Yemen. The senator has said the administration failed to persuade him that selling more of the so-called "smart" bombs would prevent more civilian deaths. Human rights, U.N. investigators and aid groups have accused Saudi Arabia and its allies of striking civilian targets, including hospitals and schools, in indiscriminate bombing raids in Yemen since Riyadh launched an armed intervention against Houthi rebels in 2015. Congressional resistance to weapons sales to Saudi Arabia only grew after the killing last year of Saudi writer and Washington Post columnist Jamal Khashoggi at the Saudi consulate in Istanbul. </w:t>
      </w:r>
      <w:r w:rsidRPr="001C7CD3">
        <w:rPr>
          <w:rFonts w:ascii="Georgia" w:hAnsi="Georgia"/>
          <w:sz w:val="22"/>
          <w:szCs w:val="22"/>
          <w:u w:val="single"/>
        </w:rPr>
        <w:t>The Trump administration has defended the arms sale as a way of ensuring Arab allies can defend themselves amid an allegedly increased danger from Iran</w:t>
      </w:r>
      <w:r w:rsidRPr="001C7CD3">
        <w:rPr>
          <w:rFonts w:ascii="Georgia" w:hAnsi="Georgia"/>
          <w:sz w:val="8"/>
          <w:szCs w:val="22"/>
        </w:rPr>
        <w:t>, and that Washington's credibility as a military partner was at risk if it did not deliver spare parts and other weapons promptly. U.S. officials privately have also said that maintaining arms sales helps Washington exert a constructive influence over the kingdom. A State Department official, who was not authorized to speak on the record, said the production arrangement "is not something we would have licensed if we were not fully confident in both the Saudi ability to protect the technology, as well as the positive impact on the American defense industrial base." Democratic Sen. Chris Murphy of Connecticut, an outspoken critic of U.S. support for the Saudi-led campaign in Yemen, condemned the production arrangement. "</w:t>
      </w:r>
      <w:r w:rsidRPr="001C7CD3">
        <w:rPr>
          <w:rFonts w:ascii="Georgia" w:hAnsi="Georgia"/>
          <w:sz w:val="22"/>
          <w:szCs w:val="22"/>
          <w:u w:val="single"/>
        </w:rPr>
        <w:t>To think that we would co-produce these bombs and in turn contribute to an arms race, regional instability, and civilian deaths is unfathomable</w:t>
      </w:r>
      <w:r w:rsidRPr="001C7CD3">
        <w:rPr>
          <w:rFonts w:ascii="Georgia" w:hAnsi="Georgia"/>
          <w:sz w:val="8"/>
          <w:szCs w:val="22"/>
        </w:rPr>
        <w:t xml:space="preserve">," Murphy said. "Congress needs to put a stop to the way we do business with the Saudis and start acting like the senior partner in this relationship rather than succumbing to whatever the kingdom wants." "A secretive monarchy that commits atrocities in Yemen, that murders dissidents and journalists and lies to the world about it, and that treats women as property is not one to which we should be giving some of our most sensitive military technology," Sen. Patrick Leahy, D-Vt., said. The Paveway bombs can strike a target within 10 feet when fired from 40,000 feet, according to William Hartung, director of the Arms and Security Project at the Washington-based Center for International </w:t>
      </w:r>
      <w:proofErr w:type="gramStart"/>
      <w:r w:rsidRPr="001C7CD3">
        <w:rPr>
          <w:rFonts w:ascii="Georgia" w:hAnsi="Georgia"/>
          <w:sz w:val="8"/>
          <w:szCs w:val="22"/>
        </w:rPr>
        <w:t>Policy, and</w:t>
      </w:r>
      <w:proofErr w:type="gramEnd"/>
      <w:r w:rsidRPr="001C7CD3">
        <w:rPr>
          <w:rFonts w:ascii="Georgia" w:hAnsi="Georgia"/>
          <w:sz w:val="8"/>
          <w:szCs w:val="22"/>
        </w:rPr>
        <w:t xml:space="preserve"> will almost certainly be used in the war in Yemen. "The weapons are going to be put to use in a civilian slaughter," he said. </w:t>
      </w:r>
      <w:r w:rsidRPr="001C7CD3">
        <w:rPr>
          <w:rFonts w:ascii="Georgia" w:hAnsi="Georgia"/>
          <w:sz w:val="22"/>
          <w:szCs w:val="22"/>
          <w:u w:val="single"/>
        </w:rPr>
        <w:t xml:space="preserve">The deal fits in with Saudi Arabia's </w:t>
      </w:r>
      <w:proofErr w:type="gramStart"/>
      <w:r w:rsidRPr="001C7CD3">
        <w:rPr>
          <w:rFonts w:ascii="Georgia" w:hAnsi="Georgia"/>
          <w:sz w:val="22"/>
          <w:szCs w:val="22"/>
          <w:u w:val="single"/>
        </w:rPr>
        <w:t>long term</w:t>
      </w:r>
      <w:proofErr w:type="gramEnd"/>
      <w:r w:rsidRPr="001C7CD3">
        <w:rPr>
          <w:rFonts w:ascii="Georgia" w:hAnsi="Georgia"/>
          <w:sz w:val="22"/>
          <w:szCs w:val="22"/>
          <w:u w:val="single"/>
        </w:rPr>
        <w:t xml:space="preserve"> economic plan, Saudi Vision 2030, which calls for the country to dramatically increase its domestic arms production. "They are trying to build up their own military manufacturing base," Hartung said</w:t>
      </w:r>
      <w:r w:rsidRPr="001C7CD3">
        <w:rPr>
          <w:rFonts w:ascii="Georgia" w:hAnsi="Georgia"/>
          <w:sz w:val="8"/>
          <w:szCs w:val="22"/>
        </w:rPr>
        <w:t xml:space="preserve">. But </w:t>
      </w:r>
      <w:r w:rsidRPr="001C7CD3">
        <w:rPr>
          <w:rFonts w:ascii="Georgia" w:hAnsi="Georgia"/>
          <w:sz w:val="22"/>
          <w:szCs w:val="22"/>
          <w:u w:val="single"/>
        </w:rPr>
        <w:t>the assembly of bomb parts in the kingdom raises security and proliferation questions for the United States</w:t>
      </w:r>
      <w:r w:rsidRPr="001C7CD3">
        <w:rPr>
          <w:rFonts w:ascii="Georgia" w:hAnsi="Georgia"/>
          <w:sz w:val="8"/>
          <w:szCs w:val="22"/>
        </w:rPr>
        <w:t>, he added. "</w:t>
      </w:r>
      <w:r w:rsidRPr="001C7CD3">
        <w:rPr>
          <w:rFonts w:ascii="Georgia" w:hAnsi="Georgia"/>
          <w:sz w:val="22"/>
          <w:szCs w:val="22"/>
          <w:u w:val="single"/>
        </w:rPr>
        <w:t>If they can master the production process, they could sell it.</w:t>
      </w:r>
      <w:r w:rsidRPr="001C7CD3">
        <w:rPr>
          <w:rFonts w:ascii="Georgia" w:hAnsi="Georgia"/>
          <w:sz w:val="8"/>
          <w:szCs w:val="22"/>
        </w:rPr>
        <w:t>"</w:t>
      </w:r>
    </w:p>
    <w:p w14:paraId="6EF332C3" w14:textId="77777777" w:rsidR="0057706B" w:rsidRPr="001C7CD3" w:rsidRDefault="0057706B" w:rsidP="0057706B">
      <w:pPr>
        <w:pStyle w:val="Heading4"/>
        <w:rPr>
          <w:rFonts w:cs="Times New Roman"/>
        </w:rPr>
      </w:pPr>
      <w:r w:rsidRPr="001C7CD3">
        <w:rPr>
          <w:rFonts w:cs="Times New Roman"/>
        </w:rPr>
        <w:t xml:space="preserve">US THAAD sales to Saudi Arabia </w:t>
      </w:r>
      <w:r w:rsidRPr="001C7CD3">
        <w:rPr>
          <w:rFonts w:cs="Times New Roman"/>
          <w:u w:val="single"/>
        </w:rPr>
        <w:t>coming now</w:t>
      </w:r>
      <w:r w:rsidRPr="001C7CD3">
        <w:rPr>
          <w:rFonts w:cs="Times New Roman"/>
        </w:rPr>
        <w:t xml:space="preserve"> </w:t>
      </w:r>
    </w:p>
    <w:p w14:paraId="02EF4A2C" w14:textId="77777777" w:rsidR="0057706B" w:rsidRPr="001C7CD3" w:rsidRDefault="0057706B" w:rsidP="0057706B">
      <w:pPr>
        <w:rPr>
          <w:rFonts w:cs="Times New Roman"/>
        </w:rPr>
      </w:pPr>
      <w:r w:rsidRPr="001C7CD3">
        <w:rPr>
          <w:rStyle w:val="Style13ptBold"/>
          <w:rFonts w:cs="Times New Roman"/>
        </w:rPr>
        <w:t>Taheran 19</w:t>
      </w:r>
      <w:r w:rsidRPr="001C7CD3">
        <w:rPr>
          <w:rFonts w:cs="Times New Roman"/>
        </w:rPr>
        <w:t xml:space="preserve"> [Shervin</w:t>
      </w:r>
      <w:r w:rsidRPr="001C7CD3">
        <w:rPr>
          <w:rStyle w:val="Strong"/>
          <w:rFonts w:cs="Times New Roman"/>
        </w:rPr>
        <w:t xml:space="preserve"> Taheran</w:t>
      </w:r>
      <w:r w:rsidRPr="001C7CD3">
        <w:rPr>
          <w:rFonts w:cs="Times New Roman"/>
        </w:rPr>
        <w:t xml:space="preserve"> is a Research Assistant with the Arms Control Association. She is responsible for research and analysis, reporting for Arms Control Today, and writing and updating Arms Control Association online information resources. Shervin also co-coordinates the </w:t>
      </w:r>
      <w:r w:rsidRPr="001C7CD3">
        <w:rPr>
          <w:rFonts w:cs="Times New Roman"/>
          <w:bdr w:val="none" w:sz="0" w:space="0" w:color="auto" w:frame="1"/>
        </w:rPr>
        <w:t>ACA-Lugar Center Bipartisan Congressional Nuclear Policy Dialogue Project</w:t>
      </w:r>
      <w:r w:rsidRPr="001C7CD3">
        <w:rPr>
          <w:rFonts w:cs="Times New Roman"/>
        </w:rPr>
        <w:t xml:space="preserve">. She is the staff lead for the Arms Control Association’s </w:t>
      </w:r>
      <w:r w:rsidRPr="001C7CD3">
        <w:rPr>
          <w:rFonts w:cs="Times New Roman"/>
          <w:bdr w:val="none" w:sz="0" w:space="0" w:color="auto" w:frame="1"/>
        </w:rPr>
        <w:t>Project for the Comprehensive Test Ban Treaty (CTBT)</w:t>
      </w:r>
      <w:r w:rsidRPr="001C7CD3">
        <w:rPr>
          <w:rFonts w:cs="Times New Roman"/>
        </w:rPr>
        <w:t xml:space="preserve"> and is a member of the coordination team for the </w:t>
      </w:r>
      <w:r w:rsidRPr="001C7CD3">
        <w:rPr>
          <w:rFonts w:cs="Times New Roman"/>
          <w:bdr w:val="none" w:sz="0" w:space="0" w:color="auto" w:frame="1"/>
        </w:rPr>
        <w:t>CTBT Organization Youth Group</w:t>
      </w:r>
      <w:r w:rsidRPr="001C7CD3">
        <w:rPr>
          <w:rFonts w:cs="Times New Roman"/>
        </w:rPr>
        <w:t>, “</w:t>
      </w:r>
      <w:hyperlink r:id="rId45" w:history="1">
        <w:r w:rsidRPr="001C7CD3">
          <w:rPr>
            <w:rStyle w:val="Hyperlink"/>
            <w:rFonts w:cs="Times New Roman"/>
          </w:rPr>
          <w:t>THAAD Sale to Saudi Arabia Moves Forward</w:t>
        </w:r>
      </w:hyperlink>
      <w:r w:rsidRPr="001C7CD3">
        <w:rPr>
          <w:rFonts w:cs="Times New Roman"/>
        </w:rPr>
        <w:t>”, Arms Control Today, 2019, Vol.49(3), p.33(1), DOA: 6/9/19 GMDI</w:t>
      </w:r>
    </w:p>
    <w:p w14:paraId="30FD19AE" w14:textId="77777777" w:rsidR="0057706B" w:rsidRPr="001C7CD3" w:rsidRDefault="0057706B" w:rsidP="0057706B">
      <w:pPr>
        <w:pStyle w:val="endmarkenabled"/>
        <w:spacing w:before="360" w:beforeAutospacing="0" w:after="360" w:afterAutospacing="0"/>
        <w:rPr>
          <w:rFonts w:ascii="Georgia" w:hAnsi="Georgia"/>
          <w:sz w:val="8"/>
          <w:szCs w:val="22"/>
        </w:rPr>
      </w:pPr>
      <w:r w:rsidRPr="001C7CD3">
        <w:rPr>
          <w:rFonts w:ascii="Georgia" w:hAnsi="Georgia"/>
          <w:sz w:val="8"/>
          <w:szCs w:val="22"/>
        </w:rPr>
        <w:t xml:space="preserve">The </w:t>
      </w:r>
      <w:r w:rsidRPr="001C7CD3">
        <w:rPr>
          <w:rFonts w:ascii="Georgia" w:hAnsi="Georgia"/>
          <w:sz w:val="22"/>
          <w:szCs w:val="22"/>
          <w:u w:val="single"/>
        </w:rPr>
        <w:t>U.S. Defense Department</w:t>
      </w:r>
      <w:r w:rsidRPr="001C7CD3">
        <w:rPr>
          <w:rFonts w:ascii="Georgia" w:hAnsi="Georgia"/>
          <w:sz w:val="8"/>
          <w:szCs w:val="22"/>
        </w:rPr>
        <w:t xml:space="preserve"> </w:t>
      </w:r>
      <w:r w:rsidRPr="001C7CD3">
        <w:rPr>
          <w:rFonts w:ascii="Georgia" w:hAnsi="Georgia"/>
          <w:sz w:val="22"/>
          <w:szCs w:val="22"/>
          <w:u w:val="single"/>
        </w:rPr>
        <w:t>announced</w:t>
      </w:r>
      <w:r w:rsidRPr="001C7CD3">
        <w:rPr>
          <w:rFonts w:ascii="Georgia" w:hAnsi="Georgia"/>
          <w:sz w:val="8"/>
          <w:szCs w:val="22"/>
        </w:rPr>
        <w:t xml:space="preserve"> March 4 that </w:t>
      </w:r>
      <w:r w:rsidRPr="001C7CD3">
        <w:rPr>
          <w:rFonts w:ascii="Georgia" w:hAnsi="Georgia"/>
          <w:sz w:val="22"/>
          <w:szCs w:val="22"/>
          <w:u w:val="single"/>
        </w:rPr>
        <w:t>it</w:t>
      </w:r>
      <w:r w:rsidRPr="001C7CD3">
        <w:rPr>
          <w:rFonts w:ascii="Georgia" w:hAnsi="Georgia"/>
          <w:sz w:val="8"/>
          <w:szCs w:val="22"/>
        </w:rPr>
        <w:t xml:space="preserve"> recently </w:t>
      </w:r>
      <w:r w:rsidRPr="001C7CD3">
        <w:rPr>
          <w:rFonts w:ascii="Georgia" w:hAnsi="Georgia"/>
          <w:sz w:val="22"/>
          <w:szCs w:val="22"/>
          <w:u w:val="single"/>
        </w:rPr>
        <w:t>awarded Lockheed Martin</w:t>
      </w:r>
      <w:r w:rsidRPr="001C7CD3">
        <w:rPr>
          <w:rFonts w:ascii="Georgia" w:hAnsi="Georgia"/>
          <w:sz w:val="8"/>
          <w:szCs w:val="22"/>
        </w:rPr>
        <w:t xml:space="preserve"> a nearly $1 billion </w:t>
      </w:r>
      <w:r w:rsidRPr="001C7CD3">
        <w:rPr>
          <w:rFonts w:ascii="Georgia" w:hAnsi="Georgia"/>
          <w:sz w:val="22"/>
          <w:szCs w:val="22"/>
          <w:u w:val="single"/>
        </w:rPr>
        <w:t>contrac</w:t>
      </w:r>
      <w:r w:rsidRPr="001C7CD3">
        <w:rPr>
          <w:rFonts w:ascii="Georgia" w:hAnsi="Georgia"/>
          <w:sz w:val="22"/>
          <w:szCs w:val="22"/>
        </w:rPr>
        <w:t>t</w:t>
      </w:r>
      <w:r w:rsidRPr="001C7CD3">
        <w:rPr>
          <w:rFonts w:ascii="Georgia" w:hAnsi="Georgia"/>
          <w:sz w:val="8"/>
          <w:szCs w:val="22"/>
        </w:rPr>
        <w:t xml:space="preserve"> </w:t>
      </w:r>
      <w:r w:rsidRPr="001C7CD3">
        <w:rPr>
          <w:rFonts w:ascii="Georgia" w:hAnsi="Georgia"/>
          <w:sz w:val="22"/>
          <w:szCs w:val="22"/>
          <w:u w:val="single"/>
        </w:rPr>
        <w:t>to begin work</w:t>
      </w:r>
      <w:r w:rsidRPr="001C7CD3">
        <w:rPr>
          <w:rFonts w:ascii="Georgia" w:hAnsi="Georgia"/>
          <w:sz w:val="8"/>
          <w:szCs w:val="22"/>
        </w:rPr>
        <w:t xml:space="preserve"> </w:t>
      </w:r>
      <w:r w:rsidRPr="001C7CD3">
        <w:rPr>
          <w:rFonts w:ascii="Georgia" w:hAnsi="Georgia"/>
          <w:sz w:val="22"/>
          <w:szCs w:val="22"/>
          <w:u w:val="single"/>
        </w:rPr>
        <w:t>on a</w:t>
      </w:r>
      <w:r w:rsidRPr="001C7CD3">
        <w:rPr>
          <w:rFonts w:ascii="Georgia" w:hAnsi="Georgia"/>
          <w:sz w:val="8"/>
          <w:szCs w:val="22"/>
        </w:rPr>
        <w:t xml:space="preserve"> </w:t>
      </w:r>
      <w:r w:rsidRPr="001C7CD3">
        <w:rPr>
          <w:rFonts w:ascii="Georgia" w:hAnsi="Georgia"/>
          <w:sz w:val="22"/>
          <w:szCs w:val="22"/>
          <w:u w:val="single"/>
        </w:rPr>
        <w:t>Terminal High Altitude Area Defense (THAAD) ballistic missile defense</w:t>
      </w:r>
      <w:r w:rsidRPr="001C7CD3">
        <w:rPr>
          <w:rFonts w:ascii="Georgia" w:hAnsi="Georgia"/>
          <w:sz w:val="8"/>
          <w:szCs w:val="22"/>
        </w:rPr>
        <w:t xml:space="preserve"> </w:t>
      </w:r>
      <w:r w:rsidRPr="001C7CD3">
        <w:rPr>
          <w:rFonts w:ascii="Georgia" w:hAnsi="Georgia"/>
          <w:sz w:val="22"/>
          <w:szCs w:val="22"/>
          <w:u w:val="single"/>
        </w:rPr>
        <w:t>package for Saudi Arabia</w:t>
      </w:r>
      <w:r w:rsidRPr="001C7CD3">
        <w:rPr>
          <w:rFonts w:ascii="Georgia" w:hAnsi="Georgia"/>
          <w:sz w:val="8"/>
          <w:szCs w:val="22"/>
        </w:rPr>
        <w:t xml:space="preserve">. The </w:t>
      </w:r>
      <w:r w:rsidRPr="001C7CD3">
        <w:rPr>
          <w:rFonts w:ascii="Georgia" w:hAnsi="Georgia"/>
          <w:b/>
          <w:sz w:val="22"/>
          <w:szCs w:val="22"/>
          <w:u w:val="single"/>
        </w:rPr>
        <w:t>contract marks the start</w:t>
      </w:r>
      <w:r w:rsidRPr="001C7CD3">
        <w:rPr>
          <w:rFonts w:ascii="Georgia" w:hAnsi="Georgia"/>
          <w:sz w:val="8"/>
          <w:szCs w:val="22"/>
        </w:rPr>
        <w:t xml:space="preserve"> of a $15 billion deal </w:t>
      </w:r>
      <w:r w:rsidRPr="001C7CD3">
        <w:rPr>
          <w:rFonts w:ascii="Georgia" w:hAnsi="Georgia"/>
          <w:b/>
          <w:sz w:val="22"/>
          <w:szCs w:val="22"/>
          <w:u w:val="single"/>
        </w:rPr>
        <w:t>for the kingdom to receive 44 THAAD batteries</w:t>
      </w:r>
      <w:r w:rsidRPr="001C7CD3">
        <w:rPr>
          <w:rFonts w:ascii="Georgia" w:hAnsi="Georgia"/>
          <w:sz w:val="8"/>
          <w:szCs w:val="22"/>
        </w:rPr>
        <w:t xml:space="preserve">, including 360 missile interceptors. The contract followed November 2018 letters of offer and acceptance between the United States and Saudi Arabia formalizing terms for the sale of the THAAD launchers, missiles, and related equipment. The $15 billion package is part of a larger $110 billion weapons deal that the United States negotiated with Saudi leaders in 2017. The November letters were exchanged as the United States was under political pressure to reduce defense cooperation with Saudi Arabia following the October 2018 murder of Jamal Khashoggi, a commentator for The Washington Post, and amid concerns about U.S. support for Saudi military actions in Yemen. </w:t>
      </w:r>
      <w:r w:rsidRPr="001C7CD3">
        <w:rPr>
          <w:rFonts w:ascii="Georgia" w:hAnsi="Georgia"/>
          <w:sz w:val="22"/>
          <w:szCs w:val="22"/>
          <w:u w:val="single"/>
        </w:rPr>
        <w:t>The initial sale was approved by the State Department</w:t>
      </w:r>
      <w:r w:rsidRPr="001C7CD3">
        <w:rPr>
          <w:rFonts w:ascii="Georgia" w:hAnsi="Georgia"/>
          <w:sz w:val="8"/>
          <w:szCs w:val="22"/>
        </w:rPr>
        <w:t xml:space="preserve"> and Congress in August 2017 and November 2017, respectively, when there was speculation that Riyadh was negotiating to purchase Russian S-400 air defense systems. Russian-Saudi talks on an S-400 transfer remain underway this year, according to Alexander Mikheyev, chief executive officer of Russia’s state arms exporter </w:t>
      </w:r>
      <w:proofErr w:type="gramStart"/>
      <w:r w:rsidRPr="001C7CD3">
        <w:rPr>
          <w:rFonts w:ascii="Georgia" w:hAnsi="Georgia"/>
          <w:sz w:val="8"/>
          <w:szCs w:val="22"/>
        </w:rPr>
        <w:t>Rosoboronexport.—</w:t>
      </w:r>
      <w:proofErr w:type="gramEnd"/>
      <w:r w:rsidRPr="001C7CD3">
        <w:rPr>
          <w:rFonts w:ascii="Georgia" w:hAnsi="Georgia"/>
          <w:sz w:val="8"/>
          <w:szCs w:val="22"/>
        </w:rPr>
        <w:t>SHERVIN TAHERAN</w:t>
      </w:r>
    </w:p>
    <w:p w14:paraId="78CEFBAE" w14:textId="77777777" w:rsidR="0057706B" w:rsidRPr="001C7CD3" w:rsidRDefault="0057706B" w:rsidP="0057706B">
      <w:pPr>
        <w:pStyle w:val="Heading4"/>
        <w:rPr>
          <w:rFonts w:cs="Times New Roman"/>
        </w:rPr>
      </w:pPr>
      <w:r w:rsidRPr="001C7CD3">
        <w:rPr>
          <w:rFonts w:cs="Times New Roman"/>
        </w:rPr>
        <w:t xml:space="preserve">THAAD purchases by Saudi Arabia fuel </w:t>
      </w:r>
      <w:r w:rsidRPr="001C7CD3">
        <w:rPr>
          <w:rFonts w:cs="Times New Roman"/>
          <w:u w:val="single"/>
        </w:rPr>
        <w:t xml:space="preserve">Iranian military modernization </w:t>
      </w:r>
      <w:r w:rsidRPr="001C7CD3">
        <w:rPr>
          <w:rFonts w:cs="Times New Roman"/>
        </w:rPr>
        <w:t xml:space="preserve">emboldening </w:t>
      </w:r>
      <w:proofErr w:type="gramStart"/>
      <w:r w:rsidRPr="001C7CD3">
        <w:rPr>
          <w:rFonts w:cs="Times New Roman"/>
        </w:rPr>
        <w:t>Saudi-Iranian</w:t>
      </w:r>
      <w:proofErr w:type="gramEnd"/>
      <w:r w:rsidRPr="001C7CD3">
        <w:rPr>
          <w:rFonts w:cs="Times New Roman"/>
        </w:rPr>
        <w:t xml:space="preserve"> tensions </w:t>
      </w:r>
    </w:p>
    <w:p w14:paraId="379A4064" w14:textId="77777777" w:rsidR="0057706B" w:rsidRPr="001C7CD3" w:rsidRDefault="0057706B" w:rsidP="0057706B">
      <w:pPr>
        <w:rPr>
          <w:rFonts w:cs="Times New Roman"/>
        </w:rPr>
      </w:pPr>
      <w:r w:rsidRPr="001C7CD3">
        <w:rPr>
          <w:rStyle w:val="Style13ptBold"/>
          <w:rFonts w:cs="Times New Roman"/>
        </w:rPr>
        <w:t>Stein 19</w:t>
      </w:r>
      <w:r w:rsidRPr="001C7CD3">
        <w:rPr>
          <w:rFonts w:cs="Times New Roman"/>
        </w:rPr>
        <w:t xml:space="preserve"> [Aaron Stein is the Director of the Middle East Program at the Foreign Policy Research Institute, “Middle East Missile Race: The Missile Defense Review, Iran, and the Implications for the Gulf”, January 24, 2019, https://www.fpri.org/article/2019/01/middle-east-missile-race-the-missile-defense-review-iran-and-the-implications-for-the-gulf/, DOA: 6/9/19 GMDI</w:t>
      </w:r>
    </w:p>
    <w:p w14:paraId="33A511AC" w14:textId="77777777" w:rsidR="0057706B" w:rsidRPr="001C7CD3" w:rsidRDefault="0057706B" w:rsidP="0057706B">
      <w:pPr>
        <w:pStyle w:val="NormalWeb"/>
        <w:spacing w:before="0" w:beforeAutospacing="0" w:after="225" w:afterAutospacing="0"/>
        <w:jc w:val="both"/>
        <w:rPr>
          <w:rFonts w:cs="Times New Roman"/>
          <w:sz w:val="8"/>
          <w:szCs w:val="22"/>
        </w:rPr>
      </w:pPr>
      <w:r w:rsidRPr="001C7CD3">
        <w:rPr>
          <w:rFonts w:cs="Times New Roman"/>
          <w:sz w:val="8"/>
          <w:szCs w:val="22"/>
        </w:rPr>
        <w:t xml:space="preserve">Despite these challenges, individual </w:t>
      </w:r>
      <w:r w:rsidRPr="001C7CD3">
        <w:rPr>
          <w:rFonts w:cs="Times New Roman"/>
          <w:sz w:val="22"/>
          <w:szCs w:val="22"/>
          <w:u w:val="single"/>
        </w:rPr>
        <w:t>GCC states remain committed</w:t>
      </w:r>
      <w:r w:rsidRPr="001C7CD3">
        <w:rPr>
          <w:rFonts w:cs="Times New Roman"/>
          <w:sz w:val="8"/>
          <w:szCs w:val="22"/>
        </w:rPr>
        <w:t xml:space="preserve"> </w:t>
      </w:r>
      <w:r w:rsidRPr="001C7CD3">
        <w:rPr>
          <w:rFonts w:cs="Times New Roman"/>
          <w:sz w:val="22"/>
          <w:szCs w:val="22"/>
          <w:u w:val="single"/>
        </w:rPr>
        <w:t>to purchasing</w:t>
      </w:r>
      <w:r w:rsidRPr="001C7CD3">
        <w:rPr>
          <w:rFonts w:cs="Times New Roman"/>
          <w:sz w:val="8"/>
          <w:szCs w:val="22"/>
        </w:rPr>
        <w:t xml:space="preserve"> and fielding Patriot and </w:t>
      </w:r>
      <w:r w:rsidRPr="001C7CD3">
        <w:rPr>
          <w:rFonts w:cs="Times New Roman"/>
          <w:sz w:val="22"/>
          <w:szCs w:val="22"/>
          <w:u w:val="single"/>
        </w:rPr>
        <w:t>Terminal High Altitude Air Defense (THAAD</w:t>
      </w:r>
      <w:r w:rsidRPr="001C7CD3">
        <w:rPr>
          <w:rFonts w:cs="Times New Roman"/>
          <w:sz w:val="8"/>
          <w:szCs w:val="22"/>
        </w:rPr>
        <w:t xml:space="preserve">) </w:t>
      </w:r>
      <w:r w:rsidRPr="001C7CD3">
        <w:rPr>
          <w:rFonts w:cs="Times New Roman"/>
          <w:sz w:val="22"/>
          <w:szCs w:val="22"/>
          <w:u w:val="single"/>
        </w:rPr>
        <w:t>anti-missile systems</w:t>
      </w:r>
      <w:r w:rsidRPr="001C7CD3">
        <w:rPr>
          <w:rFonts w:cs="Times New Roman"/>
          <w:sz w:val="8"/>
          <w:szCs w:val="22"/>
        </w:rPr>
        <w:t xml:space="preserve">. These two systems are designed for different purposes: Patriot is designed for point defense from medium-range ballistic missiles (which have ranges between 1,000 and 3,000 km), whereas THAAD can defend a larger area and engage faster flying intermediate-range ballistic missiles (3,000 to 5,500 km range). Saudi Arabia has deployed Patriot, has committed to upgrading its current missiles to the most advanced </w:t>
      </w:r>
      <w:r w:rsidRPr="001C7CD3">
        <w:rPr>
          <w:rFonts w:eastAsiaTheme="majorEastAsia" w:cs="Times New Roman"/>
          <w:sz w:val="8"/>
          <w:szCs w:val="22"/>
        </w:rPr>
        <w:t>PAC-3 interceptor</w:t>
      </w:r>
      <w:r w:rsidRPr="001C7CD3">
        <w:rPr>
          <w:rFonts w:cs="Times New Roman"/>
          <w:sz w:val="8"/>
          <w:szCs w:val="22"/>
        </w:rPr>
        <w:t xml:space="preserve">, and has </w:t>
      </w:r>
      <w:r w:rsidRPr="001C7CD3">
        <w:rPr>
          <w:rFonts w:eastAsiaTheme="majorEastAsia" w:cs="Times New Roman"/>
          <w:sz w:val="8"/>
          <w:szCs w:val="22"/>
        </w:rPr>
        <w:t>expressed interest in THAAD</w:t>
      </w:r>
      <w:r w:rsidRPr="001C7CD3">
        <w:rPr>
          <w:rFonts w:cs="Times New Roman"/>
          <w:sz w:val="8"/>
          <w:szCs w:val="22"/>
        </w:rPr>
        <w:t xml:space="preserve">. The United Arab Emirates, too, has purchased Patriot and deployed the </w:t>
      </w:r>
      <w:r w:rsidRPr="001C7CD3">
        <w:rPr>
          <w:rFonts w:eastAsiaTheme="majorEastAsia" w:cs="Times New Roman"/>
          <w:sz w:val="8"/>
          <w:szCs w:val="22"/>
        </w:rPr>
        <w:t>more advanced PAC-3</w:t>
      </w:r>
      <w:r w:rsidRPr="001C7CD3">
        <w:rPr>
          <w:rFonts w:cs="Times New Roman"/>
          <w:sz w:val="8"/>
          <w:szCs w:val="22"/>
        </w:rPr>
        <w:t xml:space="preserve"> version to a staging base in Djibouti to protect its forces from Houthi missile attack. Emirati forces also operate THAAD. Qatar will soon begin operating Patriot and</w:t>
      </w:r>
      <w:r w:rsidRPr="001C7CD3">
        <w:rPr>
          <w:rFonts w:eastAsiaTheme="majorEastAsia" w:cs="Times New Roman"/>
          <w:sz w:val="8"/>
          <w:szCs w:val="22"/>
        </w:rPr>
        <w:t xml:space="preserve"> hosts a U.S. TPY-2 radar</w:t>
      </w:r>
      <w:r w:rsidRPr="001C7CD3">
        <w:rPr>
          <w:rFonts w:cs="Times New Roman"/>
          <w:sz w:val="8"/>
          <w:szCs w:val="22"/>
        </w:rPr>
        <w:t xml:space="preserve">, which is used to track and cue missile interceptors, while Kuwait has operated (and hosted) Patriot for decades. </w:t>
      </w:r>
      <w:r w:rsidRPr="001C7CD3">
        <w:rPr>
          <w:rFonts w:cs="Times New Roman"/>
          <w:sz w:val="22"/>
          <w:szCs w:val="22"/>
          <w:u w:val="single"/>
        </w:rPr>
        <w:t>The proliferation of ballistic missile defense</w:t>
      </w:r>
      <w:r w:rsidRPr="001C7CD3">
        <w:rPr>
          <w:rFonts w:cs="Times New Roman"/>
          <w:sz w:val="8"/>
          <w:szCs w:val="22"/>
        </w:rPr>
        <w:t xml:space="preserve"> </w:t>
      </w:r>
      <w:r w:rsidRPr="001C7CD3">
        <w:rPr>
          <w:rFonts w:cs="Times New Roman"/>
          <w:sz w:val="22"/>
          <w:szCs w:val="22"/>
          <w:u w:val="single"/>
        </w:rPr>
        <w:t>has prompted Iranian countermoves</w:t>
      </w:r>
      <w:r w:rsidRPr="001C7CD3">
        <w:rPr>
          <w:rFonts w:cs="Times New Roman"/>
          <w:sz w:val="8"/>
          <w:szCs w:val="22"/>
        </w:rPr>
        <w:t xml:space="preserve">, </w:t>
      </w:r>
      <w:r w:rsidRPr="001C7CD3">
        <w:rPr>
          <w:rFonts w:cs="Times New Roman"/>
          <w:sz w:val="22"/>
          <w:szCs w:val="22"/>
          <w:u w:val="single"/>
        </w:rPr>
        <w:t>designed to ensure that its missiles can defeat U.S.-made defenses</w:t>
      </w:r>
      <w:r w:rsidRPr="001C7CD3">
        <w:rPr>
          <w:rFonts w:cs="Times New Roman"/>
          <w:sz w:val="8"/>
          <w:szCs w:val="22"/>
        </w:rPr>
        <w:t xml:space="preserve">. To do so, Iran is pursuing four distinct approaches. First, </w:t>
      </w:r>
      <w:r w:rsidRPr="001C7CD3">
        <w:rPr>
          <w:rFonts w:cs="Times New Roman"/>
          <w:sz w:val="22"/>
          <w:szCs w:val="22"/>
          <w:u w:val="single"/>
        </w:rPr>
        <w:t>Tehran is investing in more short- and medium-range missiles</w:t>
      </w:r>
      <w:r w:rsidRPr="001C7CD3">
        <w:rPr>
          <w:rFonts w:cs="Times New Roman"/>
          <w:sz w:val="8"/>
          <w:szCs w:val="22"/>
        </w:rPr>
        <w:t xml:space="preserve">, </w:t>
      </w:r>
      <w:r w:rsidRPr="001C7CD3">
        <w:rPr>
          <w:rFonts w:cs="Times New Roman"/>
          <w:sz w:val="22"/>
          <w:szCs w:val="22"/>
          <w:u w:val="single"/>
        </w:rPr>
        <w:t>which</w:t>
      </w:r>
      <w:r w:rsidRPr="001C7CD3">
        <w:rPr>
          <w:rFonts w:cs="Times New Roman"/>
          <w:sz w:val="8"/>
          <w:szCs w:val="22"/>
        </w:rPr>
        <w:t xml:space="preserve"> </w:t>
      </w:r>
      <w:r w:rsidRPr="001C7CD3">
        <w:rPr>
          <w:rFonts w:cs="Times New Roman"/>
          <w:sz w:val="22"/>
          <w:szCs w:val="22"/>
          <w:u w:val="single"/>
        </w:rPr>
        <w:t>when fired</w:t>
      </w:r>
      <w:r w:rsidRPr="001C7CD3">
        <w:rPr>
          <w:rFonts w:cs="Times New Roman"/>
          <w:sz w:val="8"/>
          <w:szCs w:val="22"/>
        </w:rPr>
        <w:t xml:space="preserve"> </w:t>
      </w:r>
      <w:r w:rsidRPr="001C7CD3">
        <w:rPr>
          <w:rFonts w:cs="Times New Roman"/>
          <w:sz w:val="22"/>
          <w:szCs w:val="22"/>
          <w:u w:val="single"/>
        </w:rPr>
        <w:t>in large numbers would</w:t>
      </w:r>
      <w:r w:rsidRPr="001C7CD3">
        <w:rPr>
          <w:rFonts w:cs="Times New Roman"/>
          <w:sz w:val="8"/>
          <w:szCs w:val="22"/>
        </w:rPr>
        <w:t xml:space="preserve"> </w:t>
      </w:r>
      <w:r w:rsidRPr="001C7CD3">
        <w:rPr>
          <w:rFonts w:cs="Times New Roman"/>
          <w:sz w:val="22"/>
          <w:szCs w:val="22"/>
          <w:u w:val="single"/>
        </w:rPr>
        <w:t>overwhelm and defeat the</w:t>
      </w:r>
      <w:r w:rsidRPr="001C7CD3">
        <w:rPr>
          <w:rFonts w:cs="Times New Roman"/>
          <w:sz w:val="8"/>
          <w:szCs w:val="22"/>
        </w:rPr>
        <w:t xml:space="preserve"> comparatively </w:t>
      </w:r>
      <w:r w:rsidRPr="001C7CD3">
        <w:rPr>
          <w:rFonts w:cs="Times New Roman"/>
          <w:sz w:val="22"/>
          <w:szCs w:val="22"/>
          <w:u w:val="single"/>
        </w:rPr>
        <w:t>smaller number of missile defense systems deployed</w:t>
      </w:r>
      <w:r w:rsidRPr="001C7CD3">
        <w:rPr>
          <w:rFonts w:cs="Times New Roman"/>
          <w:sz w:val="8"/>
          <w:szCs w:val="22"/>
        </w:rPr>
        <w:t xml:space="preserve">. Second, </w:t>
      </w:r>
      <w:r w:rsidRPr="001C7CD3">
        <w:rPr>
          <w:rFonts w:cs="Times New Roman"/>
          <w:sz w:val="22"/>
          <w:szCs w:val="22"/>
          <w:u w:val="single"/>
        </w:rPr>
        <w:t>Iran is experimenting with</w:t>
      </w:r>
      <w:r w:rsidRPr="001C7CD3">
        <w:rPr>
          <w:rFonts w:cs="Times New Roman"/>
          <w:sz w:val="8"/>
          <w:szCs w:val="22"/>
        </w:rPr>
        <w:t xml:space="preserve"> creative and </w:t>
      </w:r>
      <w:r w:rsidRPr="001C7CD3">
        <w:rPr>
          <w:rFonts w:cs="Times New Roman"/>
          <w:sz w:val="22"/>
          <w:szCs w:val="22"/>
          <w:u w:val="single"/>
        </w:rPr>
        <w:t xml:space="preserve">asymmetric approaches </w:t>
      </w:r>
      <w:r w:rsidRPr="001C7CD3">
        <w:rPr>
          <w:rFonts w:eastAsiaTheme="majorEastAsia" w:cs="Times New Roman"/>
          <w:sz w:val="22"/>
          <w:szCs w:val="22"/>
          <w:u w:val="single"/>
        </w:rPr>
        <w:t>to attack missile defense radars</w:t>
      </w:r>
      <w:r w:rsidRPr="001C7CD3">
        <w:rPr>
          <w:rFonts w:cs="Times New Roman"/>
          <w:sz w:val="8"/>
          <w:szCs w:val="22"/>
        </w:rPr>
        <w:t xml:space="preserve">, </w:t>
      </w:r>
      <w:r w:rsidRPr="001C7CD3">
        <w:rPr>
          <w:rFonts w:cs="Times New Roman"/>
          <w:sz w:val="22"/>
          <w:szCs w:val="22"/>
          <w:u w:val="single"/>
        </w:rPr>
        <w:t>including with low-tech</w:t>
      </w:r>
      <w:r w:rsidRPr="001C7CD3">
        <w:rPr>
          <w:rFonts w:cs="Times New Roman"/>
          <w:sz w:val="8"/>
          <w:szCs w:val="22"/>
        </w:rPr>
        <w:t xml:space="preserve">, off-the-shelf </w:t>
      </w:r>
      <w:r w:rsidRPr="001C7CD3">
        <w:rPr>
          <w:rFonts w:cs="Times New Roman"/>
          <w:sz w:val="22"/>
          <w:szCs w:val="22"/>
          <w:u w:val="single"/>
        </w:rPr>
        <w:t>drones</w:t>
      </w:r>
      <w:r w:rsidRPr="001C7CD3">
        <w:rPr>
          <w:rFonts w:cs="Times New Roman"/>
          <w:sz w:val="8"/>
          <w:szCs w:val="22"/>
        </w:rPr>
        <w:t xml:space="preserve"> that have reportedly been used in Yemen to target Patriot radars. Third, </w:t>
      </w:r>
      <w:r w:rsidRPr="001C7CD3">
        <w:rPr>
          <w:rFonts w:eastAsiaTheme="majorEastAsia" w:cs="Times New Roman"/>
          <w:sz w:val="8"/>
          <w:szCs w:val="22"/>
        </w:rPr>
        <w:t>recent imagery from a Qiam missile launch in September 2018</w:t>
      </w:r>
      <w:r w:rsidRPr="001C7CD3">
        <w:rPr>
          <w:rFonts w:cs="Times New Roman"/>
          <w:sz w:val="8"/>
          <w:szCs w:val="22"/>
        </w:rPr>
        <w:t xml:space="preserve"> shows small fins at the base of the re-entry vehicle, which could possibly </w:t>
      </w:r>
      <w:r w:rsidRPr="001C7CD3">
        <w:rPr>
          <w:rFonts w:cs="Times New Roman"/>
          <w:sz w:val="22"/>
          <w:szCs w:val="22"/>
          <w:u w:val="single"/>
        </w:rPr>
        <w:t>indicate an interest in developing</w:t>
      </w:r>
      <w:r w:rsidRPr="001C7CD3">
        <w:rPr>
          <w:rFonts w:cs="Times New Roman"/>
          <w:sz w:val="8"/>
          <w:szCs w:val="22"/>
        </w:rPr>
        <w:t xml:space="preserve"> some </w:t>
      </w:r>
      <w:r w:rsidRPr="001C7CD3">
        <w:rPr>
          <w:rFonts w:cs="Times New Roman"/>
          <w:sz w:val="22"/>
          <w:szCs w:val="22"/>
          <w:u w:val="single"/>
        </w:rPr>
        <w:t>late-stage maneuvering capabilities to defeat terminal missile defense</w:t>
      </w:r>
      <w:r w:rsidRPr="001C7CD3">
        <w:rPr>
          <w:rFonts w:cs="Times New Roman"/>
          <w:sz w:val="8"/>
          <w:szCs w:val="22"/>
        </w:rPr>
        <w:t xml:space="preserve">, or, at the very least, to improve stability and increase precision. Finally, </w:t>
      </w:r>
      <w:r w:rsidRPr="001C7CD3">
        <w:rPr>
          <w:rFonts w:cs="Times New Roman"/>
          <w:sz w:val="22"/>
          <w:szCs w:val="22"/>
          <w:u w:val="single"/>
        </w:rPr>
        <w:t xml:space="preserve">the Islamic Republic remains interested in the further </w:t>
      </w:r>
      <w:r w:rsidRPr="001C7CD3">
        <w:rPr>
          <w:rFonts w:eastAsiaTheme="majorEastAsia" w:cs="Times New Roman"/>
          <w:sz w:val="22"/>
          <w:szCs w:val="22"/>
          <w:u w:val="single"/>
        </w:rPr>
        <w:t>development of cruise missiles</w:t>
      </w:r>
      <w:r w:rsidRPr="001C7CD3">
        <w:rPr>
          <w:rFonts w:cs="Times New Roman"/>
          <w:sz w:val="22"/>
          <w:szCs w:val="22"/>
          <w:u w:val="single"/>
        </w:rPr>
        <w:t xml:space="preserve">. These </w:t>
      </w:r>
      <w:r w:rsidRPr="001C7CD3">
        <w:rPr>
          <w:rFonts w:eastAsiaTheme="majorEastAsia" w:cs="Times New Roman"/>
          <w:sz w:val="22"/>
          <w:szCs w:val="22"/>
          <w:u w:val="single"/>
        </w:rPr>
        <w:t xml:space="preserve">missiles </w:t>
      </w:r>
      <w:r w:rsidRPr="001C7CD3">
        <w:rPr>
          <w:rFonts w:cs="Times New Roman"/>
          <w:sz w:val="22"/>
          <w:szCs w:val="22"/>
          <w:u w:val="single"/>
        </w:rPr>
        <w:t>fly low to the ground and, therefore, pose a challenge for missile defenses designed to track and engage targets flying a ballistic trajectory</w:t>
      </w:r>
      <w:r w:rsidRPr="001C7CD3">
        <w:rPr>
          <w:rFonts w:cs="Times New Roman"/>
          <w:sz w:val="8"/>
          <w:szCs w:val="22"/>
        </w:rPr>
        <w:t xml:space="preserve">. There are also indications that Iran is more confident using its ballistic missiles. In June 2017, Iran </w:t>
      </w:r>
      <w:r w:rsidRPr="001C7CD3">
        <w:rPr>
          <w:rFonts w:eastAsiaTheme="majorEastAsia" w:cs="Times New Roman"/>
          <w:sz w:val="8"/>
          <w:szCs w:val="22"/>
        </w:rPr>
        <w:t>fired 6 missiles at targets in Syria</w:t>
      </w:r>
      <w:r w:rsidRPr="001C7CD3">
        <w:rPr>
          <w:rFonts w:cs="Times New Roman"/>
          <w:sz w:val="8"/>
          <w:szCs w:val="22"/>
        </w:rPr>
        <w:t xml:space="preserve">, two, of which, the solid-fuel </w:t>
      </w:r>
      <w:r w:rsidRPr="001C7CD3">
        <w:rPr>
          <w:rFonts w:eastAsiaTheme="majorEastAsia" w:cs="Times New Roman"/>
          <w:sz w:val="8"/>
          <w:szCs w:val="22"/>
        </w:rPr>
        <w:t>Zolfaqhar missile</w:t>
      </w:r>
      <w:r w:rsidRPr="001C7CD3">
        <w:rPr>
          <w:rFonts w:cs="Times New Roman"/>
          <w:sz w:val="8"/>
          <w:szCs w:val="22"/>
        </w:rPr>
        <w:t xml:space="preserve">, hit impact points in Mayadeen, a small town the Islamic State formerly held in eastern Syria. To monitor battle damage, and then for propaganda purposes, Iran filmed the impacts with a Shahed-129 drone deployed in Syria, as part of the Iranian support given to the Syrian regime. Following the strike in Syria, Iran used ballistic missiles to strike the headquarters of the Kurdistan Democratic Party of Iran (KDP-I) in the Kurdistan Region of Iraq. The Islamic Republic has also transferred the </w:t>
      </w:r>
      <w:r w:rsidRPr="001C7CD3">
        <w:rPr>
          <w:rFonts w:eastAsiaTheme="majorEastAsia" w:cs="Times New Roman"/>
          <w:sz w:val="8"/>
          <w:szCs w:val="22"/>
        </w:rPr>
        <w:t>Qiam ballistic</w:t>
      </w:r>
      <w:r w:rsidRPr="001C7CD3">
        <w:rPr>
          <w:rFonts w:cs="Times New Roman"/>
          <w:sz w:val="8"/>
          <w:szCs w:val="22"/>
        </w:rPr>
        <w:t xml:space="preserve"> missile to the Houthis in Yemen and has struck targets throughout the Kingdom, including Riyadh. The war in Yemen has underscored the difficulty of finding and targeting mobile missiles before they are launched. The Saudi-led coalition has the tools to search for missiles on the ground, but the Houthis have still managed to fire Qiam missiles at least eight times since July 2017 without being detected from the air. Despite these challenges, it is important for the defender to include counterforce, specifically the ability to target missiles before they are launched, in the broader effort to defend against missile attack. For Iran, the lessons-lessons-learned from the first Gulf War, when the United States dedicated considerable resources (albeit with limited success) to </w:t>
      </w:r>
      <w:r w:rsidRPr="001C7CD3">
        <w:rPr>
          <w:rFonts w:eastAsiaTheme="majorEastAsia" w:cs="Times New Roman"/>
          <w:sz w:val="8"/>
          <w:szCs w:val="22"/>
        </w:rPr>
        <w:t>find and attack Iraqi Scud missiles</w:t>
      </w:r>
      <w:r w:rsidRPr="001C7CD3">
        <w:rPr>
          <w:rFonts w:cs="Times New Roman"/>
          <w:sz w:val="8"/>
          <w:szCs w:val="22"/>
        </w:rPr>
        <w:t xml:space="preserve"> before they were launched, probably informed thinking about future missile development. Despite the challenges the U.S. faced in actually finding Iraqi Scuds, investments to ensure that missiles remain survivable from detection and air attack in the future, when U.S. sensors and capabilities are certain to improve, probably drove Iranian interests in fielding a more mobile missile force. In the late-1990s, the Emirati Air Force </w:t>
      </w:r>
      <w:r w:rsidRPr="001C7CD3">
        <w:rPr>
          <w:rFonts w:eastAsiaTheme="majorEastAsia" w:cs="Times New Roman"/>
          <w:sz w:val="8"/>
          <w:szCs w:val="22"/>
        </w:rPr>
        <w:t>purchased</w:t>
      </w:r>
      <w:r w:rsidRPr="001C7CD3">
        <w:rPr>
          <w:rFonts w:cs="Times New Roman"/>
          <w:sz w:val="8"/>
          <w:szCs w:val="22"/>
        </w:rPr>
        <w:t xml:space="preserve"> the Franco-British air-launched cruise missile SCALP/Storm Shadow for Mirage and Tornado aircraft—a useful weapon to target air defense sites and to hit targets of convenience at long range. Following the Emirati purchase, Saudi Arabia purchased the same missile </w:t>
      </w:r>
      <w:r w:rsidRPr="001C7CD3">
        <w:rPr>
          <w:rFonts w:eastAsiaTheme="majorEastAsia" w:cs="Times New Roman"/>
          <w:sz w:val="8"/>
          <w:szCs w:val="22"/>
        </w:rPr>
        <w:t>in the mid-2000s</w:t>
      </w:r>
      <w:r w:rsidRPr="001C7CD3">
        <w:rPr>
          <w:rFonts w:cs="Times New Roman"/>
          <w:sz w:val="8"/>
          <w:szCs w:val="22"/>
        </w:rPr>
        <w:t xml:space="preserve">. As Jeffrey Lewis </w:t>
      </w:r>
      <w:r w:rsidRPr="001C7CD3">
        <w:rPr>
          <w:rFonts w:eastAsiaTheme="majorEastAsia" w:cs="Times New Roman"/>
          <w:sz w:val="8"/>
          <w:szCs w:val="22"/>
        </w:rPr>
        <w:t>noted</w:t>
      </w:r>
      <w:r w:rsidRPr="001C7CD3">
        <w:rPr>
          <w:rFonts w:cs="Times New Roman"/>
          <w:sz w:val="8"/>
          <w:szCs w:val="22"/>
        </w:rPr>
        <w:t xml:space="preserve">, the United States objected to the sale of the missile to the UAE in the 1990s because it violated the voluntary guidelines under the Missile Technology Control Regime (MTCR), which established a common presumption against the export of missiles capable of carrying a 500 kg payload to more than 300 km. The United States was less vocal in its criticism of the Saudi purchase, but that appears to be linked to the fact that the United Kingdom kept the sale under wraps and never talked much about it. </w:t>
      </w:r>
      <w:r w:rsidRPr="001C7CD3">
        <w:rPr>
          <w:rFonts w:cs="Times New Roman"/>
          <w:sz w:val="22"/>
          <w:szCs w:val="22"/>
          <w:u w:val="single"/>
        </w:rPr>
        <w:t>However, as is the case with the spread of missile defense, it appears as if the spread of more accurate cruise missiles for countries in the Gulf has sparked an Iranian counter</w:t>
      </w:r>
      <w:r w:rsidRPr="001C7CD3">
        <w:rPr>
          <w:rFonts w:cs="Times New Roman"/>
          <w:sz w:val="8"/>
          <w:szCs w:val="22"/>
        </w:rPr>
        <w:t xml:space="preserve">, </w:t>
      </w:r>
      <w:r w:rsidRPr="001C7CD3">
        <w:rPr>
          <w:rFonts w:cs="Times New Roman"/>
          <w:sz w:val="22"/>
          <w:szCs w:val="22"/>
          <w:u w:val="single"/>
        </w:rPr>
        <w:t>focused on the development of solid-fueled missiles</w:t>
      </w:r>
      <w:r w:rsidRPr="001C7CD3">
        <w:rPr>
          <w:rFonts w:cs="Times New Roman"/>
          <w:sz w:val="8"/>
          <w:szCs w:val="22"/>
        </w:rPr>
        <w:t xml:space="preserve">. </w:t>
      </w:r>
      <w:r w:rsidRPr="001C7CD3">
        <w:rPr>
          <w:rFonts w:cs="Times New Roman"/>
          <w:sz w:val="22"/>
          <w:szCs w:val="22"/>
          <w:u w:val="single"/>
        </w:rPr>
        <w:t>This fuel type is more operationally flexible than liquid fuel because solid-fueled missiles can be stored and transported fully fueled without the larger supporting infrastructure needed to fire liquid-fueled missiles</w:t>
      </w:r>
      <w:r w:rsidRPr="001C7CD3">
        <w:rPr>
          <w:rFonts w:cs="Times New Roman"/>
          <w:sz w:val="8"/>
          <w:szCs w:val="22"/>
        </w:rPr>
        <w:t xml:space="preserve">. </w:t>
      </w:r>
      <w:r w:rsidRPr="001C7CD3">
        <w:rPr>
          <w:rFonts w:cs="Times New Roman"/>
          <w:sz w:val="22"/>
          <w:szCs w:val="22"/>
          <w:u w:val="single"/>
        </w:rPr>
        <w:t>One benefit, of course, is that the aerial signature for solid-fueled missiles is much smaller, which makes them harder to hit before launch</w:t>
      </w:r>
      <w:r w:rsidRPr="001C7CD3">
        <w:rPr>
          <w:rFonts w:cs="Times New Roman"/>
          <w:sz w:val="8"/>
          <w:szCs w:val="22"/>
        </w:rPr>
        <w:t xml:space="preserve">. </w:t>
      </w:r>
      <w:r w:rsidRPr="001C7CD3">
        <w:rPr>
          <w:rFonts w:cs="Times New Roman"/>
          <w:sz w:val="22"/>
          <w:szCs w:val="22"/>
          <w:u w:val="single"/>
        </w:rPr>
        <w:t>Iran’s interests in solid-fueled missiles, like the Zolfaqhar, may be indicative of the missile race in the region, wherein each side’s effort to counter the other prompts further technological developments to offset any advantage</w:t>
      </w:r>
      <w:r w:rsidRPr="001C7CD3">
        <w:rPr>
          <w:rFonts w:cs="Times New Roman"/>
          <w:sz w:val="8"/>
          <w:szCs w:val="22"/>
        </w:rPr>
        <w:t xml:space="preserve">. As the United States develops strategies for regional missile </w:t>
      </w:r>
      <w:proofErr w:type="gramStart"/>
      <w:r w:rsidRPr="001C7CD3">
        <w:rPr>
          <w:rFonts w:cs="Times New Roman"/>
          <w:sz w:val="8"/>
          <w:szCs w:val="22"/>
        </w:rPr>
        <w:t>defense, and</w:t>
      </w:r>
      <w:proofErr w:type="gramEnd"/>
      <w:r w:rsidRPr="001C7CD3">
        <w:rPr>
          <w:rFonts w:cs="Times New Roman"/>
          <w:sz w:val="8"/>
          <w:szCs w:val="22"/>
        </w:rPr>
        <w:t xml:space="preserve"> announces plans in the MDR about how to use missile defense to enhance partnerships with regional allies, </w:t>
      </w:r>
      <w:r w:rsidRPr="001C7CD3">
        <w:rPr>
          <w:rFonts w:cs="Times New Roman"/>
          <w:sz w:val="22"/>
          <w:szCs w:val="22"/>
          <w:u w:val="single"/>
        </w:rPr>
        <w:t>it is worth noting how the Islamic Republic has responded to incremental American changes in strategy</w:t>
      </w:r>
      <w:r w:rsidRPr="001C7CD3">
        <w:rPr>
          <w:rFonts w:cs="Times New Roman"/>
          <w:sz w:val="8"/>
          <w:szCs w:val="22"/>
        </w:rPr>
        <w:t xml:space="preserve">. Rather than try to overcome U.S. technological dominance, </w:t>
      </w:r>
      <w:r w:rsidRPr="001C7CD3">
        <w:rPr>
          <w:rFonts w:cs="Times New Roman"/>
          <w:sz w:val="22"/>
          <w:szCs w:val="22"/>
          <w:u w:val="single"/>
        </w:rPr>
        <w:t>Iran is using low-cost means to counter sophisticated defenses and developing missiles to try to evade</w:t>
      </w:r>
      <w:r w:rsidRPr="001C7CD3">
        <w:rPr>
          <w:rFonts w:cs="Times New Roman"/>
          <w:sz w:val="8"/>
          <w:szCs w:val="22"/>
        </w:rPr>
        <w:t xml:space="preserve"> ever-more capable </w:t>
      </w:r>
      <w:r w:rsidRPr="001C7CD3">
        <w:rPr>
          <w:rFonts w:cs="Times New Roman"/>
          <w:sz w:val="22"/>
          <w:szCs w:val="22"/>
          <w:u w:val="single"/>
        </w:rPr>
        <w:t>precision-guided weapons</w:t>
      </w:r>
      <w:r w:rsidRPr="001C7CD3">
        <w:rPr>
          <w:rFonts w:cs="Times New Roman"/>
          <w:sz w:val="8"/>
          <w:szCs w:val="22"/>
        </w:rPr>
        <w:t xml:space="preserve"> </w:t>
      </w:r>
      <w:r w:rsidRPr="001C7CD3">
        <w:rPr>
          <w:rFonts w:cs="Times New Roman"/>
          <w:sz w:val="22"/>
          <w:szCs w:val="22"/>
          <w:u w:val="single"/>
        </w:rPr>
        <w:t>and sophisticated sensors</w:t>
      </w:r>
      <w:r w:rsidRPr="001C7CD3">
        <w:rPr>
          <w:rFonts w:cs="Times New Roman"/>
          <w:sz w:val="8"/>
          <w:szCs w:val="22"/>
        </w:rPr>
        <w:t xml:space="preserve">. </w:t>
      </w:r>
      <w:r w:rsidRPr="001C7CD3">
        <w:rPr>
          <w:rFonts w:cs="Times New Roman"/>
          <w:sz w:val="22"/>
          <w:szCs w:val="22"/>
          <w:u w:val="single"/>
        </w:rPr>
        <w:t>This is certain to continue</w:t>
      </w:r>
      <w:r w:rsidRPr="001C7CD3">
        <w:rPr>
          <w:rFonts w:cs="Times New Roman"/>
          <w:sz w:val="8"/>
          <w:szCs w:val="22"/>
        </w:rPr>
        <w:t xml:space="preserve">, </w:t>
      </w:r>
      <w:r w:rsidRPr="001C7CD3">
        <w:rPr>
          <w:rFonts w:cs="Times New Roman"/>
          <w:sz w:val="22"/>
          <w:szCs w:val="22"/>
          <w:u w:val="single"/>
        </w:rPr>
        <w:t>given that the Gulf Arab element of the MDR repeats the long-standing American effort to make regional defenses more capable</w:t>
      </w:r>
      <w:r w:rsidRPr="001C7CD3">
        <w:rPr>
          <w:rFonts w:cs="Times New Roman"/>
          <w:sz w:val="8"/>
          <w:szCs w:val="22"/>
        </w:rPr>
        <w:t>—</w:t>
      </w:r>
      <w:r w:rsidRPr="001C7CD3">
        <w:rPr>
          <w:rFonts w:cs="Times New Roman"/>
          <w:sz w:val="22"/>
          <w:szCs w:val="22"/>
          <w:u w:val="single"/>
        </w:rPr>
        <w:t>a</w:t>
      </w:r>
      <w:r w:rsidRPr="001C7CD3">
        <w:rPr>
          <w:rFonts w:cs="Times New Roman"/>
          <w:sz w:val="8"/>
          <w:szCs w:val="22"/>
        </w:rPr>
        <w:t xml:space="preserve">n entirely reasonable </w:t>
      </w:r>
      <w:r w:rsidRPr="001C7CD3">
        <w:rPr>
          <w:rFonts w:cs="Times New Roman"/>
          <w:sz w:val="22"/>
          <w:szCs w:val="22"/>
          <w:u w:val="single"/>
        </w:rPr>
        <w:t>strategy</w:t>
      </w:r>
      <w:r w:rsidRPr="001C7CD3">
        <w:rPr>
          <w:rFonts w:cs="Times New Roman"/>
          <w:sz w:val="8"/>
          <w:szCs w:val="22"/>
        </w:rPr>
        <w:t xml:space="preserve">, but one </w:t>
      </w:r>
      <w:r w:rsidRPr="001C7CD3">
        <w:rPr>
          <w:rFonts w:cs="Times New Roman"/>
          <w:sz w:val="22"/>
          <w:szCs w:val="22"/>
          <w:u w:val="single"/>
        </w:rPr>
        <w:t>destined to invite countermoves by Iran</w:t>
      </w:r>
      <w:r w:rsidRPr="001C7CD3">
        <w:rPr>
          <w:rFonts w:cs="Times New Roman"/>
          <w:sz w:val="8"/>
          <w:szCs w:val="22"/>
        </w:rPr>
        <w:t xml:space="preserve">. Over the longer term, the importance of missiles for national defense—whether for offense or defense—shows little signs of abating. Instead, recent events in Iran and the Gulf underscore how important missiles are becoming for a wide swathe of countries’ self-defined national security priorities. </w:t>
      </w:r>
      <w:r w:rsidRPr="001C7CD3">
        <w:rPr>
          <w:rFonts w:cs="Times New Roman"/>
          <w:sz w:val="22"/>
          <w:szCs w:val="22"/>
          <w:u w:val="single"/>
        </w:rPr>
        <w:t>These dynamics point to a near-term missile race in the Middle East, an outcome that could further destabilize a region rife with conflict.</w:t>
      </w:r>
    </w:p>
    <w:p w14:paraId="5EA3C90D" w14:textId="77777777" w:rsidR="0057706B" w:rsidRPr="001C7CD3" w:rsidRDefault="0057706B" w:rsidP="0057706B">
      <w:pPr>
        <w:pStyle w:val="Heading4"/>
        <w:rPr>
          <w:rFonts w:cs="Times New Roman"/>
        </w:rPr>
      </w:pPr>
      <w:r w:rsidRPr="001C7CD3">
        <w:rPr>
          <w:rFonts w:cs="Times New Roman"/>
        </w:rPr>
        <w:t xml:space="preserve">Arms sales to Saudi Arabia fuels Iranian threat constructions – enabling Saudi adventurism </w:t>
      </w:r>
    </w:p>
    <w:p w14:paraId="4C64E232" w14:textId="77777777" w:rsidR="0057706B" w:rsidRPr="001C7CD3" w:rsidRDefault="0057706B" w:rsidP="0057706B">
      <w:pPr>
        <w:rPr>
          <w:rFonts w:cs="Times New Roman"/>
        </w:rPr>
      </w:pPr>
      <w:r w:rsidRPr="001C7CD3">
        <w:rPr>
          <w:rStyle w:val="Style13ptBold"/>
          <w:rFonts w:cs="Times New Roman"/>
        </w:rPr>
        <w:t>Wezeman 18</w:t>
      </w:r>
      <w:r w:rsidRPr="001C7CD3">
        <w:rPr>
          <w:rFonts w:cs="Times New Roman"/>
        </w:rPr>
        <w:t xml:space="preserve"> [Pieter D. </w:t>
      </w:r>
      <w:r w:rsidRPr="001C7CD3">
        <w:rPr>
          <w:rFonts w:cs="Times New Roman"/>
          <w:bdr w:val="none" w:sz="0" w:space="0" w:color="auto" w:frame="1"/>
        </w:rPr>
        <w:t>Wezeman</w:t>
      </w:r>
      <w:r w:rsidRPr="001C7CD3">
        <w:rPr>
          <w:rFonts w:cs="Times New Roman"/>
        </w:rPr>
        <w:t xml:space="preserve"> is a Senior Researcher with the SIPRI Arms Transfers and Military Expenditure Programme, “</w:t>
      </w:r>
      <w:r w:rsidRPr="001C7CD3">
        <w:rPr>
          <w:rFonts w:cs="Times New Roman"/>
          <w:bCs/>
          <w:bdr w:val="none" w:sz="0" w:space="0" w:color="auto" w:frame="1"/>
        </w:rPr>
        <w:t>Saudi Arabia, armaments and conflict in the Middle East</w:t>
      </w:r>
      <w:r w:rsidRPr="001C7CD3">
        <w:rPr>
          <w:rFonts w:cs="Times New Roman"/>
        </w:rPr>
        <w:t>”, December 14, 2018, https://www.sipri.org/commentary/topical-backgrounder/2018/saudi-arabia-armaments-and-conflict-middle-east, DOA: 6/9/19 GMDI</w:t>
      </w:r>
    </w:p>
    <w:p w14:paraId="55467646" w14:textId="77777777" w:rsidR="0057706B" w:rsidRPr="001C7CD3" w:rsidRDefault="0057706B" w:rsidP="0057706B">
      <w:pPr>
        <w:pStyle w:val="NormalWeb"/>
        <w:pBdr>
          <w:bottom w:val="single" w:sz="6" w:space="24" w:color="CACACA"/>
        </w:pBdr>
        <w:spacing w:before="0" w:beforeAutospacing="0" w:after="0" w:afterAutospacing="0"/>
        <w:rPr>
          <w:rFonts w:cs="Times New Roman"/>
          <w:color w:val="000000"/>
          <w:sz w:val="8"/>
          <w:szCs w:val="22"/>
          <w:bdr w:val="none" w:sz="0" w:space="0" w:color="auto" w:frame="1"/>
          <w:lang w:val="en-GB"/>
        </w:rPr>
      </w:pPr>
      <w:r w:rsidRPr="001C7CD3">
        <w:rPr>
          <w:rFonts w:cs="Times New Roman"/>
          <w:color w:val="000000"/>
          <w:sz w:val="8"/>
          <w:szCs w:val="22"/>
          <w:bdr w:val="none" w:sz="0" w:space="0" w:color="auto" w:frame="1"/>
          <w:lang w:val="en-GB"/>
        </w:rPr>
        <w:t xml:space="preserve">Lack of transparency in military matters makes it difficult to determine the extent to which Saudi Arabia’s high levels of military spending and arms procurement are driven by defensive or offensive motives, military or prestige considerations, internal power play or the possibility for government officials to </w:t>
      </w:r>
      <w:hyperlink r:id="rId46" w:history="1">
        <w:r w:rsidRPr="001C7CD3">
          <w:rPr>
            <w:rStyle w:val="Hyperlink"/>
            <w:rFonts w:eastAsiaTheme="majorEastAsia" w:cs="Times New Roman"/>
            <w:color w:val="4B89A5"/>
            <w:sz w:val="8"/>
            <w:szCs w:val="22"/>
            <w:bdr w:val="none" w:sz="0" w:space="0" w:color="auto" w:frame="1"/>
            <w:lang w:val="en-GB"/>
          </w:rPr>
          <w:t>enrich themselves</w:t>
        </w:r>
      </w:hyperlink>
      <w:r w:rsidRPr="001C7CD3">
        <w:rPr>
          <w:rFonts w:cs="Times New Roman"/>
          <w:color w:val="000000"/>
          <w:sz w:val="8"/>
          <w:szCs w:val="22"/>
          <w:bdr w:val="none" w:sz="0" w:space="0" w:color="auto" w:frame="1"/>
          <w:lang w:val="en-GB"/>
        </w:rPr>
        <w:t xml:space="preserve">. However, </w:t>
      </w:r>
      <w:proofErr w:type="gramStart"/>
      <w:r w:rsidRPr="001C7CD3">
        <w:rPr>
          <w:rFonts w:cs="Times New Roman"/>
          <w:color w:val="000000"/>
          <w:sz w:val="22"/>
          <w:szCs w:val="22"/>
          <w:u w:val="single"/>
          <w:bdr w:val="none" w:sz="0" w:space="0" w:color="auto" w:frame="1"/>
          <w:lang w:val="en-GB"/>
        </w:rPr>
        <w:t>it is clear that Saudi</w:t>
      </w:r>
      <w:proofErr w:type="gramEnd"/>
      <w:r w:rsidRPr="001C7CD3">
        <w:rPr>
          <w:rFonts w:cs="Times New Roman"/>
          <w:color w:val="000000"/>
          <w:sz w:val="22"/>
          <w:szCs w:val="22"/>
          <w:u w:val="single"/>
          <w:bdr w:val="none" w:sz="0" w:space="0" w:color="auto" w:frame="1"/>
          <w:lang w:val="en-GB"/>
        </w:rPr>
        <w:t xml:space="preserve"> Arabia is</w:t>
      </w:r>
      <w:r w:rsidRPr="001C7CD3">
        <w:rPr>
          <w:rFonts w:cs="Times New Roman"/>
          <w:color w:val="000000"/>
          <w:sz w:val="8"/>
          <w:szCs w:val="22"/>
          <w:bdr w:val="none" w:sz="0" w:space="0" w:color="auto" w:frame="1"/>
          <w:lang w:val="en-GB"/>
        </w:rPr>
        <w:t xml:space="preserve"> </w:t>
      </w:r>
      <w:r w:rsidRPr="001C7CD3">
        <w:rPr>
          <w:rFonts w:cs="Times New Roman"/>
          <w:color w:val="000000"/>
          <w:sz w:val="22"/>
          <w:szCs w:val="22"/>
          <w:u w:val="single"/>
          <w:bdr w:val="none" w:sz="0" w:space="0" w:color="auto" w:frame="1"/>
          <w:lang w:val="en-GB"/>
        </w:rPr>
        <w:t>no longer just stocking up on weapons</w:t>
      </w:r>
      <w:r w:rsidRPr="001C7CD3">
        <w:rPr>
          <w:rFonts w:cs="Times New Roman"/>
          <w:color w:val="000000"/>
          <w:sz w:val="8"/>
          <w:szCs w:val="22"/>
          <w:bdr w:val="none" w:sz="0" w:space="0" w:color="auto" w:frame="1"/>
          <w:lang w:val="en-GB"/>
        </w:rPr>
        <w:t xml:space="preserve">. </w:t>
      </w:r>
      <w:r w:rsidRPr="001C7CD3">
        <w:rPr>
          <w:rFonts w:cs="Times New Roman"/>
          <w:color w:val="000000"/>
          <w:sz w:val="22"/>
          <w:szCs w:val="22"/>
          <w:u w:val="single"/>
          <w:bdr w:val="none" w:sz="0" w:space="0" w:color="auto" w:frame="1"/>
          <w:lang w:val="en-GB"/>
        </w:rPr>
        <w:t>It is</w:t>
      </w:r>
      <w:r w:rsidRPr="001C7CD3">
        <w:rPr>
          <w:rFonts w:cs="Times New Roman"/>
          <w:color w:val="000000"/>
          <w:sz w:val="8"/>
          <w:szCs w:val="22"/>
          <w:bdr w:val="none" w:sz="0" w:space="0" w:color="auto" w:frame="1"/>
          <w:lang w:val="en-GB"/>
        </w:rPr>
        <w:t xml:space="preserve"> </w:t>
      </w:r>
      <w:proofErr w:type="gramStart"/>
      <w:r w:rsidRPr="001C7CD3">
        <w:rPr>
          <w:rFonts w:cs="Times New Roman"/>
          <w:color w:val="000000"/>
          <w:sz w:val="8"/>
          <w:szCs w:val="22"/>
          <w:bdr w:val="none" w:sz="0" w:space="0" w:color="auto" w:frame="1"/>
          <w:lang w:val="en-GB"/>
        </w:rPr>
        <w:t xml:space="preserve">actually </w:t>
      </w:r>
      <w:r w:rsidRPr="001C7CD3">
        <w:rPr>
          <w:rFonts w:cs="Times New Roman"/>
          <w:color w:val="000000"/>
          <w:sz w:val="22"/>
          <w:szCs w:val="22"/>
          <w:u w:val="single"/>
          <w:bdr w:val="none" w:sz="0" w:space="0" w:color="auto" w:frame="1"/>
          <w:lang w:val="en-GB"/>
        </w:rPr>
        <w:t>using</w:t>
      </w:r>
      <w:proofErr w:type="gramEnd"/>
      <w:r w:rsidRPr="001C7CD3">
        <w:rPr>
          <w:rFonts w:cs="Times New Roman"/>
          <w:color w:val="000000"/>
          <w:sz w:val="22"/>
          <w:szCs w:val="22"/>
          <w:u w:val="single"/>
          <w:bdr w:val="none" w:sz="0" w:space="0" w:color="auto" w:frame="1"/>
          <w:lang w:val="en-GB"/>
        </w:rPr>
        <w:t xml:space="preserve"> them on a large scale in</w:t>
      </w:r>
      <w:r w:rsidRPr="001C7CD3">
        <w:rPr>
          <w:rFonts w:cs="Times New Roman"/>
          <w:color w:val="000000"/>
          <w:sz w:val="8"/>
          <w:szCs w:val="22"/>
          <w:bdr w:val="none" w:sz="0" w:space="0" w:color="auto" w:frame="1"/>
          <w:lang w:val="en-GB"/>
        </w:rPr>
        <w:t xml:space="preserve"> an offensive operation in </w:t>
      </w:r>
      <w:r w:rsidRPr="001C7CD3">
        <w:rPr>
          <w:rFonts w:cs="Times New Roman"/>
          <w:color w:val="000000"/>
          <w:sz w:val="22"/>
          <w:szCs w:val="22"/>
          <w:u w:val="single"/>
          <w:bdr w:val="none" w:sz="0" w:space="0" w:color="auto" w:frame="1"/>
          <w:lang w:val="en-GB"/>
        </w:rPr>
        <w:t>Yemen</w:t>
      </w:r>
      <w:r w:rsidRPr="001C7CD3">
        <w:rPr>
          <w:rFonts w:cs="Times New Roman"/>
          <w:color w:val="000000"/>
          <w:sz w:val="8"/>
          <w:szCs w:val="22"/>
          <w:bdr w:val="none" w:sz="0" w:space="0" w:color="auto" w:frame="1"/>
          <w:lang w:val="en-GB"/>
        </w:rPr>
        <w:t xml:space="preserve">. </w:t>
      </w:r>
      <w:r w:rsidRPr="001C7CD3">
        <w:rPr>
          <w:rFonts w:cs="Times New Roman"/>
          <w:color w:val="000000"/>
          <w:sz w:val="22"/>
          <w:szCs w:val="22"/>
          <w:u w:val="single"/>
          <w:bdr w:val="none" w:sz="0" w:space="0" w:color="auto" w:frame="1"/>
          <w:lang w:val="en-GB"/>
        </w:rPr>
        <w:t>Preparations for</w:t>
      </w:r>
      <w:r w:rsidRPr="001C7CD3">
        <w:rPr>
          <w:rFonts w:cs="Times New Roman"/>
          <w:color w:val="000000"/>
          <w:sz w:val="8"/>
          <w:szCs w:val="22"/>
          <w:bdr w:val="none" w:sz="0" w:space="0" w:color="auto" w:frame="1"/>
          <w:lang w:val="en-GB"/>
        </w:rPr>
        <w:t xml:space="preserve"> </w:t>
      </w:r>
      <w:r w:rsidRPr="001C7CD3">
        <w:rPr>
          <w:rFonts w:cs="Times New Roman"/>
          <w:color w:val="000000"/>
          <w:sz w:val="22"/>
          <w:szCs w:val="22"/>
          <w:u w:val="single"/>
          <w:bdr w:val="none" w:sz="0" w:space="0" w:color="auto" w:frame="1"/>
          <w:lang w:val="en-GB"/>
        </w:rPr>
        <w:t>the</w:t>
      </w:r>
      <w:r w:rsidRPr="001C7CD3">
        <w:rPr>
          <w:rFonts w:cs="Times New Roman"/>
          <w:color w:val="000000"/>
          <w:sz w:val="8"/>
          <w:szCs w:val="22"/>
          <w:bdr w:val="none" w:sz="0" w:space="0" w:color="auto" w:frame="1"/>
          <w:lang w:val="en-GB"/>
        </w:rPr>
        <w:t xml:space="preserve"> </w:t>
      </w:r>
      <w:r w:rsidRPr="001C7CD3">
        <w:rPr>
          <w:rFonts w:cs="Times New Roman"/>
          <w:color w:val="000000"/>
          <w:sz w:val="22"/>
          <w:szCs w:val="22"/>
          <w:u w:val="single"/>
          <w:bdr w:val="none" w:sz="0" w:space="0" w:color="auto" w:frame="1"/>
          <w:lang w:val="en-GB"/>
        </w:rPr>
        <w:t>future use of armed force</w:t>
      </w:r>
      <w:r w:rsidRPr="001C7CD3">
        <w:rPr>
          <w:rFonts w:cs="Times New Roman"/>
          <w:color w:val="000000"/>
          <w:sz w:val="8"/>
          <w:szCs w:val="22"/>
          <w:bdr w:val="none" w:sz="0" w:space="0" w:color="auto" w:frame="1"/>
          <w:lang w:val="en-GB"/>
        </w:rPr>
        <w:t xml:space="preserve"> </w:t>
      </w:r>
      <w:r w:rsidRPr="001C7CD3">
        <w:rPr>
          <w:rFonts w:cs="Times New Roman"/>
          <w:color w:val="000000"/>
          <w:sz w:val="22"/>
          <w:szCs w:val="22"/>
          <w:u w:val="single"/>
          <w:bdr w:val="none" w:sz="0" w:space="0" w:color="auto" w:frame="1"/>
          <w:lang w:val="en-GB"/>
        </w:rPr>
        <w:t>elsewhere</w:t>
      </w:r>
      <w:r w:rsidRPr="001C7CD3">
        <w:rPr>
          <w:rFonts w:cs="Times New Roman"/>
          <w:color w:val="000000"/>
          <w:sz w:val="8"/>
          <w:szCs w:val="22"/>
          <w:bdr w:val="none" w:sz="0" w:space="0" w:color="auto" w:frame="1"/>
          <w:lang w:val="en-GB"/>
        </w:rPr>
        <w:t xml:space="preserve"> should not be excluded as </w:t>
      </w:r>
      <w:r w:rsidRPr="001C7CD3">
        <w:rPr>
          <w:rFonts w:cs="Times New Roman"/>
          <w:color w:val="000000"/>
          <w:sz w:val="22"/>
          <w:szCs w:val="22"/>
          <w:u w:val="single"/>
          <w:bdr w:val="none" w:sz="0" w:space="0" w:color="auto" w:frame="1"/>
          <w:lang w:val="en-GB"/>
        </w:rPr>
        <w:t>a motive for the</w:t>
      </w:r>
      <w:r w:rsidRPr="001C7CD3">
        <w:rPr>
          <w:rFonts w:cs="Times New Roman"/>
          <w:color w:val="000000"/>
          <w:sz w:val="8"/>
          <w:szCs w:val="22"/>
          <w:bdr w:val="none" w:sz="0" w:space="0" w:color="auto" w:frame="1"/>
          <w:lang w:val="en-GB"/>
        </w:rPr>
        <w:t xml:space="preserve"> continuing </w:t>
      </w:r>
      <w:r w:rsidRPr="001C7CD3">
        <w:rPr>
          <w:rFonts w:cs="Times New Roman"/>
          <w:color w:val="000000"/>
          <w:sz w:val="22"/>
          <w:szCs w:val="22"/>
          <w:u w:val="single"/>
          <w:bdr w:val="none" w:sz="0" w:space="0" w:color="auto" w:frame="1"/>
          <w:lang w:val="en-GB"/>
        </w:rPr>
        <w:t>high level of militarization</w:t>
      </w:r>
      <w:r w:rsidRPr="001C7CD3">
        <w:rPr>
          <w:rFonts w:cs="Times New Roman"/>
          <w:color w:val="000000"/>
          <w:sz w:val="8"/>
          <w:szCs w:val="22"/>
          <w:bdr w:val="none" w:sz="0" w:space="0" w:color="auto" w:frame="1"/>
          <w:lang w:val="en-GB"/>
        </w:rPr>
        <w:t>.</w:t>
      </w:r>
      <w:r w:rsidRPr="001C7CD3">
        <w:rPr>
          <w:rFonts w:cs="Times New Roman"/>
          <w:color w:val="000000"/>
          <w:sz w:val="8"/>
          <w:szCs w:val="22"/>
        </w:rPr>
        <w:t xml:space="preserve"> </w:t>
      </w:r>
      <w:r w:rsidRPr="001C7CD3">
        <w:rPr>
          <w:rFonts w:cs="Times New Roman"/>
          <w:color w:val="000000"/>
          <w:sz w:val="8"/>
          <w:szCs w:val="22"/>
          <w:bdr w:val="none" w:sz="0" w:space="0" w:color="auto" w:frame="1"/>
          <w:lang w:val="en-GB"/>
        </w:rPr>
        <w:t xml:space="preserve">Saudi Arabia might perceive its failure to win the war in Yemen as an indication of the limitations of its military arsenal. On the other hand, </w:t>
      </w:r>
      <w:r w:rsidRPr="001C7CD3">
        <w:rPr>
          <w:rFonts w:cs="Times New Roman"/>
          <w:color w:val="000000"/>
          <w:sz w:val="22"/>
          <w:szCs w:val="22"/>
          <w:u w:val="single"/>
          <w:bdr w:val="none" w:sz="0" w:space="0" w:color="auto" w:frame="1"/>
          <w:lang w:val="en-GB"/>
        </w:rPr>
        <w:t>it could perceive the operations in Yemen as preventing a complete takeover of Yemen by allies of Iran</w:t>
      </w:r>
      <w:r w:rsidRPr="001C7CD3">
        <w:rPr>
          <w:rFonts w:cs="Times New Roman"/>
          <w:color w:val="000000"/>
          <w:sz w:val="8"/>
          <w:szCs w:val="22"/>
          <w:bdr w:val="none" w:sz="0" w:space="0" w:color="auto" w:frame="1"/>
          <w:lang w:val="en-GB"/>
        </w:rPr>
        <w:t xml:space="preserve">, forcing </w:t>
      </w:r>
      <w:r w:rsidRPr="001C7CD3">
        <w:rPr>
          <w:rFonts w:cs="Times New Roman"/>
          <w:color w:val="000000"/>
          <w:sz w:val="8"/>
          <w:szCs w:val="22"/>
          <w:bdr w:val="none" w:sz="0" w:space="0" w:color="auto" w:frame="1"/>
        </w:rPr>
        <w:t>the Houthi rebels to agree on negotiations</w:t>
      </w:r>
      <w:r w:rsidRPr="001C7CD3">
        <w:rPr>
          <w:rFonts w:cs="Times New Roman"/>
          <w:color w:val="000000"/>
          <w:sz w:val="8"/>
          <w:szCs w:val="22"/>
          <w:bdr w:val="none" w:sz="0" w:space="0" w:color="auto" w:frame="1"/>
          <w:lang w:val="en-GB"/>
        </w:rPr>
        <w:t xml:space="preserve"> and providing an opportunity for its armed forces to gain significant experience of warfare. </w:t>
      </w:r>
      <w:r w:rsidRPr="001C7CD3">
        <w:rPr>
          <w:rFonts w:cs="Times New Roman"/>
          <w:color w:val="000000"/>
          <w:sz w:val="22"/>
          <w:szCs w:val="22"/>
          <w:u w:val="single"/>
          <w:bdr w:val="none" w:sz="0" w:space="0" w:color="auto" w:frame="1"/>
          <w:lang w:val="en-GB"/>
        </w:rPr>
        <w:t>Such perceptions combined with further arms acquisitions that enhance the reach and strike power of its armed forces may embolden the Saudi leadership to view the use of force as an increasingly central part of its foreign policy</w:t>
      </w:r>
      <w:r w:rsidRPr="001C7CD3">
        <w:rPr>
          <w:rFonts w:cs="Times New Roman"/>
          <w:color w:val="000000"/>
          <w:sz w:val="8"/>
          <w:szCs w:val="22"/>
          <w:bdr w:val="none" w:sz="0" w:space="0" w:color="auto" w:frame="1"/>
          <w:lang w:val="en-GB"/>
        </w:rPr>
        <w:t xml:space="preserve">, </w:t>
      </w:r>
      <w:r w:rsidRPr="001C7CD3">
        <w:rPr>
          <w:rFonts w:cs="Times New Roman"/>
          <w:color w:val="000000"/>
          <w:sz w:val="22"/>
          <w:szCs w:val="22"/>
          <w:u w:val="single"/>
          <w:bdr w:val="none" w:sz="0" w:space="0" w:color="auto" w:frame="1"/>
          <w:lang w:val="en-GB"/>
        </w:rPr>
        <w:t>regional power aspirations and responses to real or perceived threats from, among others, Iran, Qatar, or internal groups</w:t>
      </w:r>
      <w:r w:rsidRPr="001C7CD3">
        <w:rPr>
          <w:rFonts w:cs="Times New Roman"/>
          <w:color w:val="000000"/>
          <w:sz w:val="8"/>
          <w:szCs w:val="22"/>
          <w:bdr w:val="none" w:sz="0" w:space="0" w:color="auto" w:frame="1"/>
          <w:lang w:val="en-GB"/>
        </w:rPr>
        <w:t>.</w:t>
      </w:r>
      <w:r w:rsidRPr="001C7CD3">
        <w:rPr>
          <w:rFonts w:cs="Times New Roman"/>
          <w:color w:val="000000"/>
          <w:sz w:val="8"/>
          <w:szCs w:val="22"/>
        </w:rPr>
        <w:t xml:space="preserve"> </w:t>
      </w:r>
      <w:r w:rsidRPr="001C7CD3">
        <w:rPr>
          <w:rFonts w:cs="Times New Roman"/>
          <w:color w:val="000000"/>
          <w:sz w:val="8"/>
          <w:szCs w:val="22"/>
          <w:bdr w:val="none" w:sz="0" w:space="0" w:color="auto" w:frame="1"/>
        </w:rPr>
        <w:t xml:space="preserve">As Yemen dramatically illustrates, </w:t>
      </w:r>
      <w:r w:rsidRPr="001C7CD3">
        <w:rPr>
          <w:rFonts w:cs="Times New Roman"/>
          <w:color w:val="000000"/>
          <w:sz w:val="22"/>
          <w:szCs w:val="22"/>
          <w:u w:val="single"/>
          <w:bdr w:val="none" w:sz="0" w:space="0" w:color="auto" w:frame="1"/>
        </w:rPr>
        <w:t>there are major risks for national and regional security, stability, peace, development and the humanitarian situation that relate to militarized foreign and security policies in the Middle East</w:t>
      </w:r>
      <w:r w:rsidRPr="001C7CD3">
        <w:rPr>
          <w:rFonts w:cs="Times New Roman"/>
          <w:color w:val="000000"/>
          <w:sz w:val="8"/>
          <w:szCs w:val="22"/>
          <w:bdr w:val="none" w:sz="0" w:space="0" w:color="auto" w:frame="1"/>
        </w:rPr>
        <w:t xml:space="preserve">. </w:t>
      </w:r>
      <w:r w:rsidRPr="001C7CD3">
        <w:rPr>
          <w:rFonts w:cs="Times New Roman"/>
          <w:color w:val="000000"/>
          <w:sz w:val="8"/>
          <w:szCs w:val="22"/>
          <w:bdr w:val="none" w:sz="0" w:space="0" w:color="auto" w:frame="1"/>
          <w:lang w:val="en-GB"/>
        </w:rPr>
        <w:t>States should therefore reassess the possible short- and long-term consequences of their arms exports to Saudi Arabia, ensure that a questionable narrative of economic gain does not drive such arms sales and consider if and how arms supplies can have a role at all in conflict resolution in the Middle East</w:t>
      </w:r>
    </w:p>
    <w:p w14:paraId="0B343AAB" w14:textId="77777777" w:rsidR="0057706B" w:rsidRPr="001C7CD3" w:rsidRDefault="0057706B" w:rsidP="0057706B">
      <w:pPr>
        <w:pStyle w:val="Heading4"/>
        <w:rPr>
          <w:rFonts w:cs="Times New Roman"/>
        </w:rPr>
      </w:pPr>
      <w:r w:rsidRPr="001C7CD3">
        <w:rPr>
          <w:rFonts w:cs="Times New Roman"/>
        </w:rPr>
        <w:t xml:space="preserve">That draws in great powers and causes Middle East Instability </w:t>
      </w:r>
    </w:p>
    <w:p w14:paraId="6DBB606D" w14:textId="77777777" w:rsidR="0057706B" w:rsidRPr="001C7CD3" w:rsidRDefault="0057706B" w:rsidP="0057706B">
      <w:pPr>
        <w:spacing w:line="240" w:lineRule="auto"/>
        <w:rPr>
          <w:rFonts w:cs="Times New Roman"/>
        </w:rPr>
      </w:pPr>
      <w:r w:rsidRPr="001C7CD3">
        <w:rPr>
          <w:rStyle w:val="Style13ptBold"/>
          <w:rFonts w:cs="Times New Roman"/>
        </w:rPr>
        <w:t>Taylor 19</w:t>
      </w:r>
      <w:r w:rsidRPr="001C7CD3">
        <w:rPr>
          <w:rFonts w:cs="Times New Roman"/>
        </w:rPr>
        <w:t xml:space="preserve"> [Adam Taylor writes about foreign affairs for The Washington Post. Originally from London, he studied at the University of Manchester and Columbia University., “</w:t>
      </w:r>
      <w:r w:rsidRPr="001C7CD3">
        <w:rPr>
          <w:rFonts w:cs="Times New Roman"/>
          <w:bCs/>
        </w:rPr>
        <w:t>A conflict with Iran would not be like the Iraq War. It would be worse.”, May 14, 2019, https://www.washingtonpost.com/world/2019/05/14/conflict-with-iran-would-not-be-like-iraq-war-itd-be-worse/?utm_term=.0e1a3bb3c63d, DOA: 6/9/19] Ian M</w:t>
      </w:r>
    </w:p>
    <w:p w14:paraId="486F192D" w14:textId="77777777" w:rsidR="0057706B" w:rsidRPr="001C7CD3" w:rsidRDefault="0057706B" w:rsidP="0057706B">
      <w:pPr>
        <w:pStyle w:val="NormalWeb"/>
        <w:spacing w:before="0" w:beforeAutospacing="0" w:after="0" w:afterAutospacing="0"/>
        <w:ind w:right="799"/>
        <w:textAlignment w:val="baseline"/>
        <w:rPr>
          <w:rFonts w:cs="Times New Roman"/>
          <w:color w:val="111111"/>
          <w:sz w:val="8"/>
          <w:szCs w:val="27"/>
        </w:rPr>
      </w:pPr>
      <w:r w:rsidRPr="001C7CD3">
        <w:rPr>
          <w:rFonts w:cs="Times New Roman"/>
          <w:color w:val="111111"/>
          <w:sz w:val="8"/>
          <w:szCs w:val="22"/>
        </w:rPr>
        <w:t>Judging from appearances, the United States and Iran are worryingly close to conflict. This weekend, only days after the United States dispatched warships and bombers to the Middle East to deter what it deemed Iranian threats, two Saudi oil tankers and a Norwegian ship were damaged in apparent acts of sabotage in the Persian Gulf.</w:t>
      </w:r>
      <w:r w:rsidRPr="001C7CD3">
        <w:rPr>
          <w:rFonts w:cs="Times New Roman"/>
          <w:color w:val="111111"/>
          <w:sz w:val="8"/>
        </w:rPr>
        <w:t xml:space="preserve"> </w:t>
      </w:r>
      <w:r w:rsidRPr="001C7CD3">
        <w:rPr>
          <w:rFonts w:cs="Times New Roman"/>
          <w:color w:val="111111"/>
          <w:sz w:val="8"/>
          <w:szCs w:val="22"/>
        </w:rPr>
        <w:t>The dispute between a U.S. administration led by a tough-talking Republican president and an embattled but antagonistic Middle Eastern power has reminded many observers of the run-up to the U.S.-led invasion of Iraq in 2003 — a move that, in the years since, has been widely condemned as disastrous for all involved.</w:t>
      </w:r>
      <w:r w:rsidRPr="001C7CD3">
        <w:rPr>
          <w:rFonts w:cs="Times New Roman"/>
          <w:color w:val="111111"/>
          <w:sz w:val="8"/>
        </w:rPr>
        <w:t xml:space="preserve"> </w:t>
      </w:r>
      <w:r w:rsidRPr="001C7CD3">
        <w:rPr>
          <w:rFonts w:cs="Times New Roman"/>
          <w:color w:val="111111"/>
          <w:sz w:val="8"/>
          <w:szCs w:val="22"/>
        </w:rPr>
        <w:t>Even some of the characters in this apparent remake are the same: John Bolton, President Trump’s national security adviser, played a key role in President George W. Bush’s buildup to the Iraq invasion as undersecretary of state for arms control and international security.</w:t>
      </w:r>
      <w:r w:rsidRPr="001C7CD3">
        <w:rPr>
          <w:rFonts w:cs="Times New Roman"/>
          <w:color w:val="111111"/>
          <w:sz w:val="8"/>
        </w:rPr>
        <w:t xml:space="preserve"> </w:t>
      </w:r>
      <w:r w:rsidRPr="001C7CD3">
        <w:rPr>
          <w:rFonts w:cs="Times New Roman"/>
          <w:color w:val="111111"/>
          <w:sz w:val="8"/>
          <w:szCs w:val="22"/>
        </w:rPr>
        <w:t xml:space="preserve">Bolton’s actions at the time earned him a reputation as reckless. Iranian Foreign Minister Mohammad Javad Zarif appeared to allude to him on Tuesday, </w:t>
      </w:r>
      <w:r w:rsidRPr="001C7CD3">
        <w:rPr>
          <w:rFonts w:eastAsiaTheme="majorEastAsia" w:cs="Times New Roman"/>
          <w:sz w:val="8"/>
          <w:szCs w:val="22"/>
        </w:rPr>
        <w:t>telling reporters</w:t>
      </w:r>
      <w:r w:rsidRPr="001C7CD3">
        <w:rPr>
          <w:rFonts w:cs="Times New Roman"/>
          <w:color w:val="111111"/>
          <w:sz w:val="8"/>
          <w:szCs w:val="22"/>
        </w:rPr>
        <w:t xml:space="preserve"> that “extremist individuals in the U.S. administration” were falsely trying to blame Iran for the incidents in the Persian Gulf. Despite the similarities, </w:t>
      </w:r>
      <w:r w:rsidRPr="001C7CD3">
        <w:rPr>
          <w:rFonts w:cs="Times New Roman"/>
          <w:color w:val="111111"/>
          <w:sz w:val="22"/>
          <w:szCs w:val="22"/>
          <w:u w:val="single"/>
        </w:rPr>
        <w:t>a conflict with Iran</w:t>
      </w:r>
      <w:r w:rsidRPr="001C7CD3">
        <w:rPr>
          <w:rFonts w:cs="Times New Roman"/>
          <w:color w:val="111111"/>
          <w:sz w:val="8"/>
          <w:szCs w:val="22"/>
        </w:rPr>
        <w:t xml:space="preserve"> </w:t>
      </w:r>
      <w:r w:rsidRPr="001C7CD3">
        <w:rPr>
          <w:rFonts w:cs="Times New Roman"/>
          <w:color w:val="111111"/>
          <w:sz w:val="22"/>
          <w:szCs w:val="22"/>
          <w:u w:val="single"/>
        </w:rPr>
        <w:t>would</w:t>
      </w:r>
      <w:r w:rsidRPr="001C7CD3">
        <w:rPr>
          <w:rFonts w:cs="Times New Roman"/>
          <w:color w:val="111111"/>
          <w:sz w:val="8"/>
          <w:szCs w:val="22"/>
        </w:rPr>
        <w:t xml:space="preserve"> </w:t>
      </w:r>
      <w:r w:rsidRPr="001C7CD3">
        <w:rPr>
          <w:rFonts w:cs="Times New Roman"/>
          <w:color w:val="111111"/>
          <w:sz w:val="22"/>
          <w:szCs w:val="22"/>
          <w:u w:val="single"/>
        </w:rPr>
        <w:t>not</w:t>
      </w:r>
      <w:r w:rsidRPr="001C7CD3">
        <w:rPr>
          <w:rFonts w:cs="Times New Roman"/>
          <w:color w:val="111111"/>
          <w:sz w:val="8"/>
          <w:szCs w:val="22"/>
        </w:rPr>
        <w:t xml:space="preserve"> simply </w:t>
      </w:r>
      <w:r w:rsidRPr="001C7CD3">
        <w:rPr>
          <w:rFonts w:cs="Times New Roman"/>
          <w:color w:val="111111"/>
          <w:sz w:val="22"/>
          <w:szCs w:val="22"/>
          <w:u w:val="single"/>
        </w:rPr>
        <w:t>be a redux of the 2003 war with Iraq</w:t>
      </w:r>
      <w:r w:rsidRPr="001C7CD3">
        <w:rPr>
          <w:rFonts w:cs="Times New Roman"/>
          <w:color w:val="111111"/>
          <w:sz w:val="8"/>
          <w:szCs w:val="22"/>
        </w:rPr>
        <w:t xml:space="preserve">. </w:t>
      </w:r>
      <w:r w:rsidRPr="001C7CD3">
        <w:rPr>
          <w:rFonts w:cs="Times New Roman"/>
          <w:color w:val="111111"/>
          <w:sz w:val="22"/>
          <w:szCs w:val="22"/>
          <w:u w:val="single"/>
        </w:rPr>
        <w:t>It would be</w:t>
      </w:r>
      <w:r w:rsidRPr="001C7CD3">
        <w:rPr>
          <w:rFonts w:cs="Times New Roman"/>
          <w:color w:val="111111"/>
          <w:sz w:val="8"/>
          <w:szCs w:val="22"/>
        </w:rPr>
        <w:t xml:space="preserve"> quite </w:t>
      </w:r>
      <w:r w:rsidRPr="001C7CD3">
        <w:rPr>
          <w:rFonts w:cs="Times New Roman"/>
          <w:color w:val="111111"/>
          <w:sz w:val="22"/>
          <w:szCs w:val="22"/>
          <w:u w:val="single"/>
        </w:rPr>
        <w:t>different</w:t>
      </w:r>
      <w:r w:rsidRPr="001C7CD3">
        <w:rPr>
          <w:rFonts w:cs="Times New Roman"/>
          <w:color w:val="111111"/>
          <w:sz w:val="8"/>
          <w:szCs w:val="22"/>
        </w:rPr>
        <w:t xml:space="preserve"> in many ways — </w:t>
      </w:r>
      <w:r w:rsidRPr="001C7CD3">
        <w:rPr>
          <w:rFonts w:cs="Times New Roman"/>
          <w:color w:val="111111"/>
          <w:sz w:val="22"/>
          <w:szCs w:val="22"/>
          <w:u w:val="single"/>
        </w:rPr>
        <w:t>and it</w:t>
      </w:r>
      <w:r w:rsidRPr="001C7CD3">
        <w:rPr>
          <w:rFonts w:cs="Times New Roman"/>
          <w:color w:val="111111"/>
          <w:sz w:val="8"/>
          <w:szCs w:val="22"/>
        </w:rPr>
        <w:t xml:space="preserve"> </w:t>
      </w:r>
      <w:r w:rsidRPr="001C7CD3">
        <w:rPr>
          <w:rFonts w:cs="Times New Roman"/>
          <w:color w:val="111111"/>
          <w:sz w:val="22"/>
          <w:szCs w:val="22"/>
          <w:u w:val="single"/>
        </w:rPr>
        <w:t>would</w:t>
      </w:r>
      <w:r w:rsidRPr="001C7CD3">
        <w:rPr>
          <w:rFonts w:cs="Times New Roman"/>
          <w:color w:val="111111"/>
          <w:sz w:val="8"/>
          <w:szCs w:val="22"/>
        </w:rPr>
        <w:t xml:space="preserve"> almost certainly </w:t>
      </w:r>
      <w:r w:rsidRPr="001C7CD3">
        <w:rPr>
          <w:rFonts w:cs="Times New Roman"/>
          <w:color w:val="111111"/>
          <w:sz w:val="22"/>
          <w:szCs w:val="22"/>
          <w:u w:val="single"/>
        </w:rPr>
        <w:t>be</w:t>
      </w:r>
      <w:r w:rsidRPr="001C7CD3">
        <w:rPr>
          <w:rFonts w:cs="Times New Roman"/>
          <w:color w:val="111111"/>
          <w:sz w:val="8"/>
          <w:szCs w:val="22"/>
        </w:rPr>
        <w:t xml:space="preserve"> substantially </w:t>
      </w:r>
      <w:r w:rsidRPr="001C7CD3">
        <w:rPr>
          <w:rFonts w:cs="Times New Roman"/>
          <w:color w:val="111111"/>
          <w:sz w:val="22"/>
          <w:szCs w:val="22"/>
          <w:u w:val="single"/>
        </w:rPr>
        <w:t>worse</w:t>
      </w:r>
      <w:r w:rsidRPr="001C7CD3">
        <w:rPr>
          <w:rFonts w:cs="Times New Roman"/>
          <w:color w:val="111111"/>
          <w:sz w:val="8"/>
          <w:szCs w:val="22"/>
        </w:rPr>
        <w:t xml:space="preserve">. Present-day </w:t>
      </w:r>
      <w:r w:rsidRPr="001C7CD3">
        <w:rPr>
          <w:rFonts w:cs="Times New Roman"/>
          <w:color w:val="111111"/>
          <w:sz w:val="22"/>
          <w:szCs w:val="22"/>
          <w:u w:val="single"/>
        </w:rPr>
        <w:t>Iran</w:t>
      </w:r>
      <w:r w:rsidRPr="001C7CD3">
        <w:rPr>
          <w:rFonts w:cs="Times New Roman"/>
          <w:color w:val="111111"/>
          <w:sz w:val="8"/>
          <w:szCs w:val="22"/>
        </w:rPr>
        <w:t xml:space="preserve"> </w:t>
      </w:r>
      <w:r w:rsidRPr="001C7CD3">
        <w:rPr>
          <w:rFonts w:cs="Times New Roman"/>
          <w:color w:val="111111"/>
          <w:sz w:val="22"/>
          <w:szCs w:val="22"/>
          <w:u w:val="single"/>
        </w:rPr>
        <w:t>is a</w:t>
      </w:r>
      <w:r w:rsidRPr="001C7CD3">
        <w:rPr>
          <w:rFonts w:cs="Times New Roman"/>
          <w:color w:val="111111"/>
          <w:sz w:val="8"/>
          <w:szCs w:val="22"/>
        </w:rPr>
        <w:t xml:space="preserve"> significantly </w:t>
      </w:r>
      <w:r w:rsidRPr="001C7CD3">
        <w:rPr>
          <w:rFonts w:cs="Times New Roman"/>
          <w:color w:val="111111"/>
          <w:sz w:val="22"/>
          <w:szCs w:val="22"/>
          <w:u w:val="single"/>
        </w:rPr>
        <w:t>different country compared to Iraq in 2003</w:t>
      </w:r>
      <w:r w:rsidRPr="001C7CD3">
        <w:rPr>
          <w:rFonts w:cs="Times New Roman"/>
          <w:color w:val="111111"/>
          <w:sz w:val="8"/>
          <w:szCs w:val="22"/>
        </w:rPr>
        <w:t xml:space="preserve">. The way it would fight a war is very different, too. If nothing else, </w:t>
      </w:r>
      <w:r w:rsidRPr="001C7CD3">
        <w:rPr>
          <w:rFonts w:cs="Times New Roman"/>
          <w:color w:val="111111"/>
          <w:sz w:val="22"/>
          <w:szCs w:val="22"/>
          <w:u w:val="single"/>
        </w:rPr>
        <w:t>Iran</w:t>
      </w:r>
      <w:r w:rsidRPr="001C7CD3">
        <w:rPr>
          <w:rFonts w:cs="Times New Roman"/>
          <w:color w:val="111111"/>
          <w:sz w:val="8"/>
          <w:szCs w:val="22"/>
        </w:rPr>
        <w:t xml:space="preserve"> </w:t>
      </w:r>
      <w:r w:rsidRPr="001C7CD3">
        <w:rPr>
          <w:rFonts w:cs="Times New Roman"/>
          <w:color w:val="111111"/>
          <w:sz w:val="22"/>
          <w:szCs w:val="22"/>
          <w:u w:val="single"/>
        </w:rPr>
        <w:t>is</w:t>
      </w:r>
      <w:r w:rsidRPr="001C7CD3">
        <w:rPr>
          <w:rFonts w:cs="Times New Roman"/>
          <w:color w:val="111111"/>
          <w:sz w:val="8"/>
          <w:szCs w:val="22"/>
        </w:rPr>
        <w:t xml:space="preserve"> simply </w:t>
      </w:r>
      <w:r w:rsidRPr="001C7CD3">
        <w:rPr>
          <w:rFonts w:cs="Times New Roman"/>
          <w:color w:val="111111"/>
          <w:sz w:val="22"/>
          <w:szCs w:val="22"/>
          <w:u w:val="single"/>
        </w:rPr>
        <w:t>a bigger country</w:t>
      </w:r>
      <w:r w:rsidRPr="001C7CD3">
        <w:rPr>
          <w:rFonts w:cs="Times New Roman"/>
          <w:color w:val="111111"/>
          <w:sz w:val="8"/>
          <w:szCs w:val="22"/>
        </w:rPr>
        <w:t xml:space="preserve"> than Iraq was before the 2003 invasion. At the time, Iraq’s population was about 25 million. </w:t>
      </w:r>
      <w:r w:rsidRPr="001C7CD3">
        <w:rPr>
          <w:rFonts w:cs="Times New Roman"/>
          <w:color w:val="111111"/>
          <w:sz w:val="22"/>
          <w:szCs w:val="22"/>
          <w:u w:val="single"/>
        </w:rPr>
        <w:t>Iran’s population is</w:t>
      </w:r>
      <w:r w:rsidRPr="001C7CD3">
        <w:rPr>
          <w:rFonts w:cs="Times New Roman"/>
          <w:color w:val="111111"/>
          <w:sz w:val="8"/>
          <w:szCs w:val="22"/>
        </w:rPr>
        <w:t xml:space="preserve"> estimated to be </w:t>
      </w:r>
      <w:r w:rsidRPr="001C7CD3">
        <w:rPr>
          <w:rFonts w:cs="Times New Roman"/>
          <w:color w:val="111111"/>
          <w:sz w:val="22"/>
          <w:szCs w:val="22"/>
          <w:u w:val="single"/>
        </w:rPr>
        <w:t>more than 82 million</w:t>
      </w:r>
      <w:r w:rsidRPr="001C7CD3">
        <w:rPr>
          <w:rFonts w:cs="Times New Roman"/>
          <w:color w:val="111111"/>
          <w:sz w:val="8"/>
          <w:szCs w:val="22"/>
        </w:rPr>
        <w:t xml:space="preserve">. </w:t>
      </w:r>
      <w:r w:rsidRPr="001C7CD3">
        <w:rPr>
          <w:rFonts w:cs="Times New Roman"/>
          <w:color w:val="111111"/>
          <w:sz w:val="22"/>
          <w:szCs w:val="22"/>
          <w:u w:val="single"/>
        </w:rPr>
        <w:t xml:space="preserve">Iran spans </w:t>
      </w:r>
      <w:r w:rsidRPr="001C7CD3">
        <w:rPr>
          <w:rFonts w:eastAsiaTheme="majorEastAsia" w:cs="Times New Roman"/>
          <w:color w:val="111111"/>
          <w:sz w:val="22"/>
          <w:szCs w:val="22"/>
          <w:u w:val="single"/>
        </w:rPr>
        <w:t>591,000 square miles of land</w:t>
      </w:r>
      <w:r w:rsidRPr="001C7CD3">
        <w:rPr>
          <w:rFonts w:cs="Times New Roman"/>
          <w:color w:val="111111"/>
          <w:sz w:val="22"/>
          <w:szCs w:val="22"/>
          <w:u w:val="single"/>
        </w:rPr>
        <w:t>, compared with Iraq’s 168,000 square miles</w:t>
      </w:r>
      <w:r w:rsidRPr="001C7CD3">
        <w:rPr>
          <w:rFonts w:cs="Times New Roman"/>
          <w:color w:val="111111"/>
          <w:sz w:val="8"/>
          <w:szCs w:val="22"/>
        </w:rPr>
        <w:t xml:space="preserve">. One estimate from 2005 suggested the Iraqi army had fewer than 450,000 personnel when the invasion began. Recent estimates </w:t>
      </w:r>
      <w:r w:rsidRPr="001C7CD3">
        <w:rPr>
          <w:rFonts w:eastAsiaTheme="majorEastAsia" w:cs="Times New Roman"/>
          <w:color w:val="111111"/>
          <w:sz w:val="8"/>
          <w:szCs w:val="22"/>
        </w:rPr>
        <w:t>suggest that Iran</w:t>
      </w:r>
      <w:r w:rsidRPr="001C7CD3">
        <w:rPr>
          <w:rFonts w:cs="Times New Roman"/>
          <w:color w:val="111111"/>
          <w:sz w:val="8"/>
          <w:szCs w:val="22"/>
        </w:rPr>
        <w:t xml:space="preserve"> has 523,000 active military personnel, as well as 250,000 reserve personnel. Just as important, however, is Iran’s location. Unlike Iraq, Iran is a maritime power bordered by the </w:t>
      </w:r>
      <w:proofErr w:type="gramStart"/>
      <w:r w:rsidRPr="001C7CD3">
        <w:rPr>
          <w:rFonts w:cs="Times New Roman"/>
          <w:color w:val="111111"/>
          <w:sz w:val="8"/>
          <w:szCs w:val="22"/>
        </w:rPr>
        <w:t>Caspian sea</w:t>
      </w:r>
      <w:proofErr w:type="gramEnd"/>
      <w:r w:rsidRPr="001C7CD3">
        <w:rPr>
          <w:rFonts w:cs="Times New Roman"/>
          <w:color w:val="111111"/>
          <w:sz w:val="8"/>
          <w:szCs w:val="22"/>
        </w:rPr>
        <w:t xml:space="preserve"> to the north and the Persian Gulf and the Gulf of Oman to the south. It shares land borders with several troubled U.S. allies, including Afghanistan, Pakistan, Turkey and Iraq. </w:t>
      </w:r>
      <w:r w:rsidRPr="001C7CD3">
        <w:rPr>
          <w:rFonts w:cs="Times New Roman"/>
          <w:color w:val="111111"/>
          <w:sz w:val="22"/>
          <w:szCs w:val="22"/>
          <w:u w:val="single"/>
        </w:rPr>
        <w:t xml:space="preserve">Its location in the center of Eurasia is </w:t>
      </w:r>
      <w:r w:rsidRPr="001C7CD3">
        <w:rPr>
          <w:rFonts w:cs="Times New Roman"/>
          <w:color w:val="111111"/>
          <w:sz w:val="8"/>
          <w:szCs w:val="22"/>
        </w:rPr>
        <w:t>particularly</w:t>
      </w:r>
      <w:r w:rsidRPr="001C7CD3">
        <w:rPr>
          <w:rFonts w:cs="Times New Roman"/>
          <w:color w:val="111111"/>
          <w:sz w:val="22"/>
          <w:szCs w:val="22"/>
          <w:u w:val="single"/>
        </w:rPr>
        <w:t xml:space="preserve"> important for trade</w:t>
      </w:r>
      <w:r w:rsidRPr="001C7CD3">
        <w:rPr>
          <w:rFonts w:cs="Times New Roman"/>
          <w:color w:val="111111"/>
          <w:sz w:val="8"/>
          <w:szCs w:val="22"/>
        </w:rPr>
        <w:t xml:space="preserve">. About </w:t>
      </w:r>
      <w:r w:rsidRPr="001C7CD3">
        <w:rPr>
          <w:rFonts w:cs="Times New Roman"/>
          <w:color w:val="111111"/>
          <w:sz w:val="22"/>
          <w:szCs w:val="22"/>
          <w:u w:val="single"/>
        </w:rPr>
        <w:t>a third of the world’s</w:t>
      </w:r>
      <w:r w:rsidRPr="001C7CD3">
        <w:rPr>
          <w:rFonts w:cs="Times New Roman"/>
          <w:color w:val="111111"/>
          <w:sz w:val="8"/>
          <w:szCs w:val="22"/>
        </w:rPr>
        <w:t xml:space="preserve"> </w:t>
      </w:r>
      <w:r w:rsidRPr="001C7CD3">
        <w:rPr>
          <w:rFonts w:cs="Times New Roman"/>
          <w:color w:val="111111"/>
          <w:sz w:val="22"/>
          <w:szCs w:val="22"/>
          <w:u w:val="single"/>
        </w:rPr>
        <w:t>oil tanker traffic passes through the Strait of Hormuz,</w:t>
      </w:r>
      <w:r w:rsidRPr="001C7CD3">
        <w:rPr>
          <w:rFonts w:cs="Times New Roman"/>
          <w:color w:val="111111"/>
          <w:sz w:val="8"/>
          <w:szCs w:val="22"/>
        </w:rPr>
        <w:t xml:space="preserve"> </w:t>
      </w:r>
      <w:r w:rsidRPr="001C7CD3">
        <w:rPr>
          <w:rFonts w:cs="Times New Roman"/>
          <w:color w:val="111111"/>
          <w:sz w:val="22"/>
          <w:szCs w:val="22"/>
          <w:u w:val="single"/>
        </w:rPr>
        <w:t>which is bordered by Iran</w:t>
      </w:r>
      <w:r w:rsidRPr="001C7CD3">
        <w:rPr>
          <w:rFonts w:cs="Times New Roman"/>
          <w:color w:val="111111"/>
          <w:sz w:val="8"/>
          <w:szCs w:val="22"/>
        </w:rPr>
        <w:t xml:space="preserve"> and Oman. </w:t>
      </w:r>
      <w:r w:rsidRPr="001C7CD3">
        <w:rPr>
          <w:rFonts w:cs="Times New Roman"/>
          <w:color w:val="111111"/>
          <w:sz w:val="22"/>
          <w:szCs w:val="22"/>
          <w:u w:val="single"/>
        </w:rPr>
        <w:t xml:space="preserve">At </w:t>
      </w:r>
      <w:r w:rsidRPr="001C7CD3">
        <w:rPr>
          <w:rFonts w:cs="Times New Roman"/>
          <w:color w:val="111111"/>
          <w:sz w:val="8"/>
          <w:szCs w:val="22"/>
        </w:rPr>
        <w:t xml:space="preserve">its </w:t>
      </w:r>
      <w:r w:rsidRPr="001C7CD3">
        <w:rPr>
          <w:rFonts w:cs="Times New Roman"/>
          <w:color w:val="111111"/>
          <w:sz w:val="22"/>
          <w:szCs w:val="22"/>
          <w:u w:val="single"/>
        </w:rPr>
        <w:t>narrowest point</w:t>
      </w:r>
      <w:r w:rsidRPr="001C7CD3">
        <w:rPr>
          <w:rFonts w:cs="Times New Roman"/>
          <w:color w:val="111111"/>
          <w:sz w:val="8"/>
          <w:szCs w:val="22"/>
        </w:rPr>
        <w:t xml:space="preserve">, this </w:t>
      </w:r>
      <w:r w:rsidRPr="001C7CD3">
        <w:rPr>
          <w:rFonts w:cs="Times New Roman"/>
          <w:color w:val="111111"/>
          <w:sz w:val="22"/>
          <w:szCs w:val="22"/>
          <w:u w:val="single"/>
        </w:rPr>
        <w:t>shipping route is just</w:t>
      </w:r>
      <w:r w:rsidRPr="001C7CD3">
        <w:rPr>
          <w:rFonts w:cs="Times New Roman"/>
          <w:color w:val="111111"/>
          <w:sz w:val="8"/>
          <w:szCs w:val="22"/>
        </w:rPr>
        <w:t xml:space="preserve"> under </w:t>
      </w:r>
      <w:r w:rsidRPr="001C7CD3">
        <w:rPr>
          <w:rFonts w:cs="Times New Roman"/>
          <w:color w:val="111111"/>
          <w:sz w:val="22"/>
          <w:szCs w:val="22"/>
          <w:u w:val="single"/>
        </w:rPr>
        <w:t>two miles wide</w:t>
      </w:r>
      <w:r w:rsidRPr="001C7CD3">
        <w:rPr>
          <w:rFonts w:cs="Times New Roman"/>
          <w:color w:val="111111"/>
          <w:sz w:val="8"/>
          <w:szCs w:val="22"/>
        </w:rPr>
        <w:t xml:space="preserve">. </w:t>
      </w:r>
      <w:r w:rsidRPr="001C7CD3">
        <w:rPr>
          <w:rFonts w:cs="Times New Roman"/>
          <w:color w:val="111111"/>
          <w:sz w:val="22"/>
          <w:szCs w:val="22"/>
          <w:u w:val="single"/>
        </w:rPr>
        <w:t>Blocking it</w:t>
      </w:r>
      <w:r w:rsidRPr="001C7CD3">
        <w:rPr>
          <w:rFonts w:cs="Times New Roman"/>
          <w:color w:val="111111"/>
          <w:sz w:val="8"/>
          <w:szCs w:val="22"/>
        </w:rPr>
        <w:t xml:space="preserve"> </w:t>
      </w:r>
      <w:r w:rsidRPr="001C7CD3">
        <w:rPr>
          <w:rFonts w:eastAsiaTheme="majorEastAsia" w:cs="Times New Roman"/>
          <w:color w:val="111111"/>
          <w:sz w:val="22"/>
          <w:szCs w:val="22"/>
          <w:u w:val="single"/>
        </w:rPr>
        <w:t>could lead shipments of</w:t>
      </w:r>
      <w:r w:rsidRPr="001C7CD3">
        <w:rPr>
          <w:rFonts w:cs="Times New Roman"/>
          <w:color w:val="111111"/>
          <w:sz w:val="22"/>
          <w:szCs w:val="22"/>
          <w:u w:val="single"/>
        </w:rPr>
        <w:t xml:space="preserve"> daily global oil exports to drop by</w:t>
      </w:r>
      <w:r w:rsidRPr="001C7CD3">
        <w:rPr>
          <w:rFonts w:cs="Times New Roman"/>
          <w:color w:val="111111"/>
          <w:sz w:val="8"/>
          <w:szCs w:val="22"/>
        </w:rPr>
        <w:t xml:space="preserve"> an estimated </w:t>
      </w:r>
      <w:r w:rsidRPr="001C7CD3">
        <w:rPr>
          <w:rFonts w:cs="Times New Roman"/>
          <w:color w:val="111111"/>
          <w:sz w:val="22"/>
          <w:szCs w:val="22"/>
          <w:u w:val="single"/>
        </w:rPr>
        <w:t>30 percent</w:t>
      </w:r>
      <w:r w:rsidRPr="001C7CD3">
        <w:rPr>
          <w:rFonts w:cs="Times New Roman"/>
          <w:color w:val="111111"/>
          <w:sz w:val="8"/>
          <w:szCs w:val="22"/>
        </w:rPr>
        <w:t xml:space="preserve">. In terms of conventional military strength, </w:t>
      </w:r>
      <w:r w:rsidRPr="001C7CD3">
        <w:rPr>
          <w:rFonts w:cs="Times New Roman"/>
          <w:color w:val="111111"/>
          <w:sz w:val="22"/>
          <w:szCs w:val="22"/>
          <w:u w:val="single"/>
        </w:rPr>
        <w:t>Iran</w:t>
      </w:r>
      <w:r w:rsidRPr="001C7CD3">
        <w:rPr>
          <w:rFonts w:cs="Times New Roman"/>
          <w:color w:val="111111"/>
          <w:sz w:val="8"/>
          <w:szCs w:val="22"/>
        </w:rPr>
        <w:t xml:space="preserve"> is far weaker than the United States. But the country </w:t>
      </w:r>
      <w:r w:rsidRPr="001C7CD3">
        <w:rPr>
          <w:rFonts w:cs="Times New Roman"/>
          <w:color w:val="111111"/>
          <w:sz w:val="22"/>
          <w:szCs w:val="22"/>
          <w:u w:val="single"/>
        </w:rPr>
        <w:t>has long pursued asymmetric strategies</w:t>
      </w:r>
      <w:r w:rsidRPr="001C7CD3">
        <w:rPr>
          <w:rFonts w:cs="Times New Roman"/>
          <w:color w:val="111111"/>
          <w:sz w:val="8"/>
          <w:szCs w:val="22"/>
        </w:rPr>
        <w:t xml:space="preserve"> </w:t>
      </w:r>
      <w:r w:rsidRPr="001C7CD3">
        <w:rPr>
          <w:rFonts w:cs="Times New Roman"/>
          <w:color w:val="111111"/>
          <w:sz w:val="22"/>
          <w:szCs w:val="22"/>
          <w:u w:val="single"/>
        </w:rPr>
        <w:t xml:space="preserve">that </w:t>
      </w:r>
      <w:r w:rsidRPr="001C7CD3">
        <w:rPr>
          <w:rFonts w:cs="Times New Roman"/>
          <w:color w:val="111111"/>
          <w:sz w:val="8"/>
          <w:szCs w:val="22"/>
        </w:rPr>
        <w:t xml:space="preserve">could </w:t>
      </w:r>
      <w:r w:rsidRPr="001C7CD3">
        <w:rPr>
          <w:rFonts w:cs="Times New Roman"/>
          <w:color w:val="111111"/>
          <w:sz w:val="22"/>
          <w:szCs w:val="22"/>
          <w:u w:val="single"/>
        </w:rPr>
        <w:t>allow it to inflict serious damage on U.S. interests</w:t>
      </w:r>
      <w:r w:rsidRPr="001C7CD3">
        <w:rPr>
          <w:rFonts w:cs="Times New Roman"/>
          <w:color w:val="111111"/>
          <w:sz w:val="8"/>
          <w:szCs w:val="22"/>
        </w:rPr>
        <w:t xml:space="preserve"> in the region. Iran’s Revolutionary Guard Corps, a force loyal to Iran’s supreme leader, Ayatollah Ali Khamenei, and separate from the regular military, has an external </w:t>
      </w:r>
      <w:r w:rsidRPr="001C7CD3">
        <w:rPr>
          <w:rFonts w:cs="Times New Roman"/>
          <w:color w:val="111111"/>
          <w:sz w:val="22"/>
          <w:szCs w:val="22"/>
          <w:u w:val="single"/>
        </w:rPr>
        <w:t>special operations arm</w:t>
      </w:r>
      <w:r w:rsidRPr="001C7CD3">
        <w:rPr>
          <w:rFonts w:cs="Times New Roman"/>
          <w:color w:val="111111"/>
          <w:sz w:val="8"/>
          <w:szCs w:val="22"/>
        </w:rPr>
        <w:t xml:space="preserve"> </w:t>
      </w:r>
      <w:r w:rsidRPr="001C7CD3">
        <w:rPr>
          <w:rFonts w:cs="Times New Roman"/>
          <w:color w:val="111111"/>
          <w:sz w:val="22"/>
          <w:szCs w:val="22"/>
          <w:u w:val="single"/>
        </w:rPr>
        <w:t>known as the Quds Force</w:t>
      </w:r>
      <w:r w:rsidRPr="001C7CD3">
        <w:rPr>
          <w:rFonts w:cs="Times New Roman"/>
          <w:color w:val="111111"/>
          <w:sz w:val="8"/>
          <w:szCs w:val="22"/>
        </w:rPr>
        <w:t xml:space="preserve"> that has </w:t>
      </w:r>
      <w:r w:rsidRPr="001C7CD3">
        <w:rPr>
          <w:rFonts w:cs="Times New Roman"/>
          <w:color w:val="111111"/>
          <w:sz w:val="22"/>
          <w:szCs w:val="22"/>
          <w:u w:val="single"/>
        </w:rPr>
        <w:t>helped build proxy forces in places such as Iraq, Lebanon and Syria</w:t>
      </w:r>
      <w:r w:rsidRPr="001C7CD3">
        <w:rPr>
          <w:rFonts w:cs="Times New Roman"/>
          <w:color w:val="111111"/>
          <w:sz w:val="8"/>
          <w:szCs w:val="22"/>
        </w:rPr>
        <w:t xml:space="preserve">. It funds militias such as Hezbollah, which is powerful in its own right. Iran has used these type of groups to target Americans before. Earlier this year, a revised Pentagon estimate found Iranian proxy forces had killed </w:t>
      </w:r>
      <w:r w:rsidRPr="001C7CD3">
        <w:rPr>
          <w:rFonts w:eastAsiaTheme="majorEastAsia" w:cs="Times New Roman"/>
          <w:color w:val="111111"/>
          <w:sz w:val="8"/>
          <w:szCs w:val="22"/>
        </w:rPr>
        <w:t>at least 608 U.S. troops</w:t>
      </w:r>
      <w:r w:rsidRPr="001C7CD3">
        <w:rPr>
          <w:rFonts w:cs="Times New Roman"/>
          <w:color w:val="111111"/>
          <w:sz w:val="8"/>
          <w:szCs w:val="22"/>
        </w:rPr>
        <w:t xml:space="preserve"> in Iraq between 2003 and 2011. </w:t>
      </w:r>
      <w:r w:rsidRPr="001C7CD3">
        <w:rPr>
          <w:rFonts w:cs="Times New Roman"/>
          <w:color w:val="111111"/>
          <w:sz w:val="22"/>
          <w:szCs w:val="22"/>
          <w:u w:val="single"/>
        </w:rPr>
        <w:t>Iranian proxies could cause havoc in Iraq and Afghanistan again</w:t>
      </w:r>
      <w:r w:rsidRPr="001C7CD3">
        <w:rPr>
          <w:rFonts w:cs="Times New Roman"/>
          <w:color w:val="111111"/>
          <w:sz w:val="8"/>
          <w:szCs w:val="22"/>
        </w:rPr>
        <w:t xml:space="preserve">. </w:t>
      </w:r>
      <w:r w:rsidRPr="001C7CD3">
        <w:rPr>
          <w:rFonts w:cs="Times New Roman"/>
          <w:color w:val="111111"/>
          <w:sz w:val="22"/>
          <w:szCs w:val="22"/>
          <w:u w:val="single"/>
        </w:rPr>
        <w:t>Iran’s navy has a</w:t>
      </w:r>
      <w:r w:rsidRPr="001C7CD3">
        <w:rPr>
          <w:rFonts w:cs="Times New Roman"/>
          <w:color w:val="111111"/>
          <w:sz w:val="8"/>
          <w:szCs w:val="22"/>
        </w:rPr>
        <w:t xml:space="preserve"> real </w:t>
      </w:r>
      <w:r w:rsidRPr="001C7CD3">
        <w:rPr>
          <w:rFonts w:cs="Times New Roman"/>
          <w:color w:val="111111"/>
          <w:sz w:val="22"/>
          <w:szCs w:val="22"/>
          <w:u w:val="single"/>
        </w:rPr>
        <w:t>advantage against the United States</w:t>
      </w:r>
      <w:r w:rsidRPr="001C7CD3">
        <w:rPr>
          <w:rFonts w:cs="Times New Roman"/>
          <w:color w:val="111111"/>
          <w:sz w:val="8"/>
          <w:szCs w:val="22"/>
        </w:rPr>
        <w:t xml:space="preserve">, too. </w:t>
      </w:r>
      <w:r w:rsidRPr="001C7CD3">
        <w:rPr>
          <w:rFonts w:cs="Times New Roman"/>
          <w:color w:val="111111"/>
          <w:sz w:val="22"/>
          <w:szCs w:val="22"/>
          <w:u w:val="single"/>
        </w:rPr>
        <w:t>It doesn’t need big ships</w:t>
      </w:r>
      <w:r w:rsidRPr="001C7CD3">
        <w:rPr>
          <w:rFonts w:cs="Times New Roman"/>
          <w:color w:val="111111"/>
          <w:sz w:val="8"/>
          <w:szCs w:val="22"/>
        </w:rPr>
        <w:t xml:space="preserve"> or firepower </w:t>
      </w:r>
      <w:r w:rsidRPr="001C7CD3">
        <w:rPr>
          <w:rFonts w:cs="Times New Roman"/>
          <w:color w:val="111111"/>
          <w:sz w:val="22"/>
          <w:szCs w:val="22"/>
          <w:u w:val="single"/>
        </w:rPr>
        <w:t>to block</w:t>
      </w:r>
      <w:r w:rsidRPr="001C7CD3">
        <w:rPr>
          <w:rFonts w:cs="Times New Roman"/>
          <w:color w:val="111111"/>
          <w:sz w:val="8"/>
          <w:szCs w:val="22"/>
        </w:rPr>
        <w:t xml:space="preserve"> off the </w:t>
      </w:r>
      <w:r w:rsidRPr="001C7CD3">
        <w:rPr>
          <w:rFonts w:cs="Times New Roman"/>
          <w:color w:val="111111"/>
          <w:sz w:val="22"/>
          <w:szCs w:val="22"/>
          <w:u w:val="single"/>
        </w:rPr>
        <w:t>Strait of Hormuz</w:t>
      </w:r>
      <w:r w:rsidRPr="001C7CD3">
        <w:rPr>
          <w:rFonts w:cs="Times New Roman"/>
          <w:color w:val="111111"/>
          <w:sz w:val="8"/>
          <w:szCs w:val="22"/>
        </w:rPr>
        <w:t xml:space="preserve">, for example, </w:t>
      </w:r>
      <w:r w:rsidRPr="001C7CD3">
        <w:rPr>
          <w:rFonts w:cs="Times New Roman"/>
          <w:color w:val="111111"/>
          <w:sz w:val="22"/>
          <w:szCs w:val="22"/>
          <w:u w:val="single"/>
        </w:rPr>
        <w:t>but could use mines or submarines to force a halt in trade</w:t>
      </w:r>
      <w:r w:rsidRPr="001C7CD3">
        <w:rPr>
          <w:rFonts w:cs="Times New Roman"/>
          <w:color w:val="111111"/>
          <w:sz w:val="8"/>
          <w:szCs w:val="22"/>
        </w:rPr>
        <w:t xml:space="preserve">. </w:t>
      </w:r>
      <w:r w:rsidRPr="001C7CD3">
        <w:rPr>
          <w:rFonts w:cs="Times New Roman"/>
          <w:color w:val="111111"/>
          <w:sz w:val="22"/>
          <w:szCs w:val="22"/>
          <w:u w:val="single"/>
        </w:rPr>
        <w:t>U.S. war games</w:t>
      </w:r>
      <w:r w:rsidRPr="001C7CD3">
        <w:rPr>
          <w:rFonts w:cs="Times New Roman"/>
          <w:color w:val="111111"/>
          <w:sz w:val="8"/>
          <w:szCs w:val="22"/>
        </w:rPr>
        <w:t xml:space="preserve"> </w:t>
      </w:r>
      <w:r w:rsidRPr="001C7CD3">
        <w:rPr>
          <w:rFonts w:eastAsiaTheme="majorEastAsia" w:cs="Times New Roman"/>
          <w:color w:val="111111"/>
          <w:sz w:val="22"/>
          <w:szCs w:val="22"/>
          <w:u w:val="single"/>
        </w:rPr>
        <w:t>have suggested</w:t>
      </w:r>
      <w:r w:rsidRPr="001C7CD3">
        <w:rPr>
          <w:rFonts w:cs="Times New Roman"/>
          <w:color w:val="111111"/>
          <w:sz w:val="22"/>
          <w:szCs w:val="22"/>
          <w:u w:val="single"/>
        </w:rPr>
        <w:t xml:space="preserve"> that speedboat suicide attacks and missiles could be</w:t>
      </w:r>
      <w:r w:rsidRPr="001C7CD3">
        <w:rPr>
          <w:rFonts w:cs="Times New Roman"/>
          <w:color w:val="111111"/>
          <w:sz w:val="8"/>
          <w:szCs w:val="22"/>
        </w:rPr>
        <w:t xml:space="preserve"> surprisingly </w:t>
      </w:r>
      <w:r w:rsidRPr="001C7CD3">
        <w:rPr>
          <w:rFonts w:cs="Times New Roman"/>
          <w:color w:val="111111"/>
          <w:sz w:val="22"/>
          <w:szCs w:val="22"/>
          <w:u w:val="single"/>
        </w:rPr>
        <w:t>effective against the American military</w:t>
      </w:r>
      <w:r w:rsidRPr="001C7CD3">
        <w:rPr>
          <w:rFonts w:cs="Times New Roman"/>
          <w:color w:val="111111"/>
          <w:sz w:val="8"/>
          <w:szCs w:val="22"/>
        </w:rPr>
        <w:t xml:space="preserve">. A </w:t>
      </w:r>
      <w:r w:rsidRPr="001C7CD3">
        <w:rPr>
          <w:rFonts w:eastAsiaTheme="majorEastAsia" w:cs="Times New Roman"/>
          <w:color w:val="111111"/>
          <w:sz w:val="8"/>
          <w:szCs w:val="22"/>
        </w:rPr>
        <w:t>2017 report</w:t>
      </w:r>
      <w:r w:rsidRPr="001C7CD3">
        <w:rPr>
          <w:rFonts w:cs="Times New Roman"/>
          <w:color w:val="111111"/>
          <w:sz w:val="8"/>
          <w:szCs w:val="22"/>
        </w:rPr>
        <w:t xml:space="preserve"> from the Office of Naval Intelligence</w:t>
      </w:r>
      <w:r w:rsidRPr="001C7CD3">
        <w:rPr>
          <w:rFonts w:cs="Times New Roman"/>
          <w:color w:val="111111"/>
          <w:sz w:val="22"/>
          <w:szCs w:val="22"/>
          <w:u w:val="single"/>
        </w:rPr>
        <w:t xml:space="preserve"> </w:t>
      </w:r>
      <w:r w:rsidRPr="001C7CD3">
        <w:rPr>
          <w:rFonts w:cs="Times New Roman"/>
          <w:color w:val="111111"/>
          <w:sz w:val="8"/>
          <w:szCs w:val="22"/>
        </w:rPr>
        <w:t xml:space="preserve">found that the navy of the Revolutionary Guard, which is distinct from Iran’s regular navy and focuses on smaller and faster but still heavily armed vessels, had received more responsibilities to protect the Persian Gulf. Then there’s </w:t>
      </w:r>
      <w:r w:rsidRPr="001C7CD3">
        <w:rPr>
          <w:rFonts w:cs="Times New Roman"/>
          <w:color w:val="111111"/>
          <w:sz w:val="22"/>
          <w:szCs w:val="22"/>
          <w:u w:val="single"/>
        </w:rPr>
        <w:t>Iran’s ballistic missile program</w:t>
      </w:r>
      <w:r w:rsidRPr="001C7CD3">
        <w:rPr>
          <w:rFonts w:cs="Times New Roman"/>
          <w:color w:val="111111"/>
          <w:sz w:val="8"/>
          <w:szCs w:val="22"/>
        </w:rPr>
        <w:t xml:space="preserve">, which the Missile Threat Project at the </w:t>
      </w:r>
      <w:r w:rsidRPr="001C7CD3">
        <w:rPr>
          <w:rFonts w:cs="Times New Roman"/>
          <w:color w:val="111111"/>
          <w:sz w:val="22"/>
          <w:szCs w:val="22"/>
          <w:u w:val="single"/>
        </w:rPr>
        <w:t xml:space="preserve">Center for Strategic and International Studies </w:t>
      </w:r>
      <w:r w:rsidRPr="001C7CD3">
        <w:rPr>
          <w:rFonts w:eastAsiaTheme="majorEastAsia" w:cs="Times New Roman"/>
          <w:sz w:val="22"/>
          <w:szCs w:val="22"/>
          <w:u w:val="single"/>
        </w:rPr>
        <w:t>describes as</w:t>
      </w:r>
      <w:r w:rsidRPr="001C7CD3">
        <w:rPr>
          <w:rFonts w:cs="Times New Roman"/>
          <w:color w:val="111111"/>
          <w:sz w:val="22"/>
          <w:szCs w:val="22"/>
          <w:u w:val="single"/>
        </w:rPr>
        <w:t xml:space="preserve"> “the largest</w:t>
      </w:r>
      <w:r w:rsidRPr="001C7CD3">
        <w:rPr>
          <w:rFonts w:cs="Times New Roman"/>
          <w:color w:val="111111"/>
          <w:sz w:val="8"/>
          <w:szCs w:val="22"/>
        </w:rPr>
        <w:t xml:space="preserve"> and </w:t>
      </w:r>
      <w:r w:rsidRPr="001C7CD3">
        <w:rPr>
          <w:rFonts w:cs="Times New Roman"/>
          <w:color w:val="111111"/>
          <w:sz w:val="22"/>
          <w:szCs w:val="22"/>
          <w:u w:val="single"/>
        </w:rPr>
        <w:t>most diverse missile arsenal in the Middle East</w:t>
      </w:r>
      <w:r w:rsidRPr="001C7CD3">
        <w:rPr>
          <w:rFonts w:cs="Times New Roman"/>
          <w:color w:val="111111"/>
          <w:sz w:val="8"/>
          <w:szCs w:val="22"/>
        </w:rPr>
        <w:t xml:space="preserve">.” The threat from Iranian missile technology extends beyond the country’s borders, too: </w:t>
      </w:r>
      <w:r w:rsidRPr="001C7CD3">
        <w:rPr>
          <w:rFonts w:cs="Times New Roman"/>
          <w:color w:val="111111"/>
          <w:sz w:val="22"/>
          <w:szCs w:val="22"/>
          <w:u w:val="single"/>
        </w:rPr>
        <w:t xml:space="preserve">Hezbollah is thought to </w:t>
      </w:r>
      <w:r w:rsidRPr="001C7CD3">
        <w:rPr>
          <w:rFonts w:eastAsiaTheme="majorEastAsia" w:cs="Times New Roman"/>
          <w:sz w:val="22"/>
          <w:szCs w:val="22"/>
          <w:u w:val="single"/>
        </w:rPr>
        <w:t>have an arsenal of 130,000 rockets</w:t>
      </w:r>
      <w:r w:rsidRPr="001C7CD3">
        <w:rPr>
          <w:rFonts w:cs="Times New Roman"/>
          <w:color w:val="111111"/>
          <w:sz w:val="22"/>
          <w:szCs w:val="22"/>
          <w:u w:val="single"/>
        </w:rPr>
        <w:t>.</w:t>
      </w:r>
      <w:r w:rsidRPr="001C7CD3">
        <w:rPr>
          <w:rFonts w:cs="Times New Roman"/>
          <w:color w:val="111111"/>
          <w:sz w:val="8"/>
          <w:szCs w:val="22"/>
        </w:rPr>
        <w:t xml:space="preserve"> </w:t>
      </w:r>
      <w:r w:rsidRPr="001C7CD3">
        <w:rPr>
          <w:rFonts w:cs="Times New Roman"/>
          <w:color w:val="111111"/>
          <w:sz w:val="22"/>
          <w:szCs w:val="22"/>
          <w:u w:val="single"/>
        </w:rPr>
        <w:t xml:space="preserve">If </w:t>
      </w:r>
      <w:r w:rsidRPr="001C7CD3">
        <w:rPr>
          <w:rFonts w:cs="Times New Roman"/>
          <w:color w:val="111111"/>
          <w:sz w:val="8"/>
          <w:szCs w:val="22"/>
        </w:rPr>
        <w:t xml:space="preserve">the </w:t>
      </w:r>
      <w:r w:rsidRPr="001C7CD3">
        <w:rPr>
          <w:rFonts w:cs="Times New Roman"/>
          <w:color w:val="111111"/>
          <w:sz w:val="22"/>
          <w:szCs w:val="22"/>
          <w:u w:val="single"/>
        </w:rPr>
        <w:t>United States</w:t>
      </w:r>
      <w:r w:rsidRPr="001C7CD3">
        <w:rPr>
          <w:rFonts w:cs="Times New Roman"/>
          <w:color w:val="111111"/>
          <w:sz w:val="8"/>
          <w:szCs w:val="22"/>
        </w:rPr>
        <w:t xml:space="preserve"> </w:t>
      </w:r>
      <w:r w:rsidRPr="001C7CD3">
        <w:rPr>
          <w:rFonts w:cs="Times New Roman"/>
          <w:color w:val="111111"/>
          <w:sz w:val="22"/>
          <w:szCs w:val="22"/>
          <w:u w:val="single"/>
        </w:rPr>
        <w:t>were to engage in a military conflict</w:t>
      </w:r>
      <w:r w:rsidRPr="001C7CD3">
        <w:rPr>
          <w:rFonts w:cs="Times New Roman"/>
          <w:color w:val="111111"/>
          <w:sz w:val="8"/>
          <w:szCs w:val="22"/>
        </w:rPr>
        <w:t xml:space="preserve"> </w:t>
      </w:r>
      <w:r w:rsidRPr="001C7CD3">
        <w:rPr>
          <w:rFonts w:cs="Times New Roman"/>
          <w:color w:val="111111"/>
          <w:sz w:val="22"/>
          <w:szCs w:val="22"/>
          <w:u w:val="single"/>
        </w:rPr>
        <w:t>with Iran</w:t>
      </w:r>
      <w:r w:rsidRPr="001C7CD3">
        <w:rPr>
          <w:rFonts w:cs="Times New Roman"/>
          <w:color w:val="111111"/>
          <w:sz w:val="8"/>
          <w:szCs w:val="22"/>
        </w:rPr>
        <w:t xml:space="preserve">, </w:t>
      </w:r>
      <w:r w:rsidRPr="001C7CD3">
        <w:rPr>
          <w:rFonts w:cs="Times New Roman"/>
          <w:color w:val="111111"/>
          <w:sz w:val="22"/>
          <w:szCs w:val="22"/>
          <w:u w:val="single"/>
        </w:rPr>
        <w:t>it would</w:t>
      </w:r>
      <w:r w:rsidRPr="001C7CD3">
        <w:rPr>
          <w:rFonts w:cs="Times New Roman"/>
          <w:color w:val="111111"/>
          <w:sz w:val="8"/>
          <w:szCs w:val="22"/>
        </w:rPr>
        <w:t xml:space="preserve"> probably </w:t>
      </w:r>
      <w:r w:rsidRPr="001C7CD3">
        <w:rPr>
          <w:rFonts w:cs="Times New Roman"/>
          <w:color w:val="111111"/>
          <w:sz w:val="22"/>
          <w:szCs w:val="22"/>
          <w:u w:val="single"/>
        </w:rPr>
        <w:t>require</w:t>
      </w:r>
      <w:r w:rsidRPr="001C7CD3">
        <w:rPr>
          <w:rFonts w:cs="Times New Roman"/>
          <w:color w:val="111111"/>
          <w:sz w:val="8"/>
          <w:szCs w:val="22"/>
        </w:rPr>
        <w:t xml:space="preserve"> significant </w:t>
      </w:r>
      <w:r w:rsidRPr="001C7CD3">
        <w:rPr>
          <w:rFonts w:cs="Times New Roman"/>
          <w:color w:val="111111"/>
          <w:sz w:val="22"/>
          <w:szCs w:val="22"/>
          <w:u w:val="single"/>
        </w:rPr>
        <w:t>manpower that would otherwise be used to check</w:t>
      </w:r>
      <w:r w:rsidRPr="001C7CD3">
        <w:rPr>
          <w:rFonts w:cs="Times New Roman"/>
          <w:color w:val="111111"/>
          <w:sz w:val="8"/>
          <w:szCs w:val="22"/>
        </w:rPr>
        <w:t xml:space="preserve"> bigger powers such as </w:t>
      </w:r>
      <w:r w:rsidRPr="001C7CD3">
        <w:rPr>
          <w:rFonts w:cs="Times New Roman"/>
          <w:color w:val="111111"/>
          <w:sz w:val="22"/>
          <w:szCs w:val="22"/>
          <w:u w:val="single"/>
        </w:rPr>
        <w:t>China or Russia.</w:t>
      </w:r>
      <w:r w:rsidRPr="001C7CD3">
        <w:rPr>
          <w:rFonts w:cs="Times New Roman"/>
          <w:color w:val="111111"/>
          <w:sz w:val="8"/>
          <w:szCs w:val="22"/>
        </w:rPr>
        <w:t xml:space="preserve"> The New York Times reported Monday that </w:t>
      </w:r>
      <w:r w:rsidRPr="001C7CD3">
        <w:rPr>
          <w:rFonts w:eastAsiaTheme="majorEastAsia" w:cs="Times New Roman"/>
          <w:color w:val="111111"/>
          <w:sz w:val="8"/>
          <w:szCs w:val="22"/>
        </w:rPr>
        <w:t xml:space="preserve">Trump’s acting defense secretary, </w:t>
      </w:r>
      <w:r w:rsidRPr="001C7CD3">
        <w:rPr>
          <w:rFonts w:eastAsiaTheme="majorEastAsia" w:cs="Times New Roman"/>
          <w:color w:val="111111"/>
          <w:sz w:val="22"/>
          <w:szCs w:val="22"/>
          <w:u w:val="single"/>
        </w:rPr>
        <w:t>Patrick Shanahan</w:t>
      </w:r>
      <w:r w:rsidRPr="001C7CD3">
        <w:rPr>
          <w:rFonts w:cs="Times New Roman"/>
          <w:color w:val="111111"/>
          <w:sz w:val="22"/>
          <w:szCs w:val="22"/>
          <w:u w:val="single"/>
        </w:rPr>
        <w:t>, drew up plans to deploy 120,000 U.S. troops</w:t>
      </w:r>
      <w:r w:rsidRPr="001C7CD3">
        <w:rPr>
          <w:rFonts w:cs="Times New Roman"/>
          <w:color w:val="111111"/>
          <w:sz w:val="8"/>
          <w:szCs w:val="22"/>
        </w:rPr>
        <w:t xml:space="preserve"> </w:t>
      </w:r>
      <w:r w:rsidRPr="001C7CD3">
        <w:rPr>
          <w:rFonts w:cs="Times New Roman"/>
          <w:color w:val="111111"/>
          <w:sz w:val="22"/>
          <w:szCs w:val="22"/>
          <w:u w:val="single"/>
        </w:rPr>
        <w:t>to the region</w:t>
      </w:r>
      <w:r w:rsidRPr="001C7CD3">
        <w:rPr>
          <w:rFonts w:cs="Times New Roman"/>
          <w:color w:val="111111"/>
          <w:sz w:val="8"/>
          <w:szCs w:val="22"/>
        </w:rPr>
        <w:t xml:space="preserve"> if Iran attacks American forces or restarts its nuclear program; this was based on a scenario that did not involve an invasion, which would require more troops.</w:t>
      </w:r>
    </w:p>
    <w:p w14:paraId="6925BC9F" w14:textId="77777777" w:rsidR="0057706B" w:rsidRPr="001C7CD3" w:rsidRDefault="0057706B" w:rsidP="0057706B">
      <w:pPr>
        <w:pStyle w:val="NormalWeb"/>
        <w:pBdr>
          <w:bottom w:val="single" w:sz="6" w:space="24" w:color="CACACA"/>
        </w:pBdr>
        <w:spacing w:before="0" w:beforeAutospacing="0" w:after="0" w:afterAutospacing="0"/>
        <w:rPr>
          <w:rFonts w:cstheme="minorHAnsi"/>
          <w:color w:val="000000"/>
          <w:sz w:val="8"/>
          <w:szCs w:val="22"/>
        </w:rPr>
      </w:pPr>
    </w:p>
    <w:p w14:paraId="67C20177" w14:textId="77777777" w:rsidR="0057706B" w:rsidRPr="001C7CD3" w:rsidRDefault="0057706B" w:rsidP="0057706B">
      <w:pPr>
        <w:pStyle w:val="NormalWeb"/>
        <w:pBdr>
          <w:bottom w:val="single" w:sz="6" w:space="24" w:color="CACACA"/>
        </w:pBdr>
        <w:spacing w:before="0" w:beforeAutospacing="0" w:after="0" w:afterAutospacing="0"/>
        <w:rPr>
          <w:rFonts w:cs="Times New Roman"/>
          <w:color w:val="000000"/>
          <w:sz w:val="8"/>
          <w:szCs w:val="22"/>
          <w:bdr w:val="none" w:sz="0" w:space="0" w:color="auto" w:frame="1"/>
          <w:lang w:val="en-GB"/>
        </w:rPr>
      </w:pPr>
    </w:p>
    <w:p w14:paraId="18BF2D0A" w14:textId="77777777" w:rsidR="0057706B" w:rsidRPr="001C7CD3" w:rsidRDefault="0057706B" w:rsidP="0057706B">
      <w:pPr>
        <w:pStyle w:val="Heading4"/>
      </w:pPr>
      <w:r w:rsidRPr="001C7CD3">
        <w:t xml:space="preserve">Mid East instability goes nuclear </w:t>
      </w:r>
    </w:p>
    <w:p w14:paraId="792FA74E" w14:textId="77777777" w:rsidR="0057706B" w:rsidRPr="001C7CD3" w:rsidRDefault="0057706B" w:rsidP="0057706B">
      <w:r w:rsidRPr="001C7CD3">
        <w:t xml:space="preserve">James D. </w:t>
      </w:r>
      <w:r w:rsidRPr="001C7CD3">
        <w:rPr>
          <w:rStyle w:val="Style13ptBold"/>
        </w:rPr>
        <w:t>Fearon 15</w:t>
      </w:r>
      <w:r w:rsidRPr="001C7CD3">
        <w:t xml:space="preserve">, the Theodore and Frances Geballe Professor in the School of Humanities and Sciences, a professor of political science, and a Senior Fellow in the Freeman Spogli Institute for International Studies, all at Stanford, “Instability In The Middle East,” 5-7-15, </w:t>
      </w:r>
      <w:hyperlink r:id="rId47" w:history="1">
        <w:r w:rsidRPr="001C7CD3">
          <w:rPr>
            <w:rStyle w:val="Hyperlink"/>
          </w:rPr>
          <w:t>http://www.hoover.org/research/instability-middle-east</w:t>
        </w:r>
      </w:hyperlink>
      <w:r w:rsidRPr="001C7CD3">
        <w:t>, DOA: 8-7-15, y2k</w:t>
      </w:r>
    </w:p>
    <w:p w14:paraId="343250E6" w14:textId="77777777" w:rsidR="0057706B" w:rsidRPr="001C7CD3" w:rsidRDefault="0057706B" w:rsidP="0057706B">
      <w:pPr>
        <w:rPr>
          <w:rStyle w:val="StyleUnderline"/>
        </w:rPr>
      </w:pPr>
    </w:p>
    <w:p w14:paraId="0956613F" w14:textId="77777777" w:rsidR="0057706B" w:rsidRPr="001C7CD3" w:rsidRDefault="0057706B" w:rsidP="0057706B">
      <w:pPr>
        <w:rPr>
          <w:iCs/>
          <w:u w:val="single"/>
          <w:bdr w:val="single" w:sz="8" w:space="0" w:color="auto" w:frame="1"/>
          <w:lang w:eastAsia="ko-KR"/>
        </w:rPr>
      </w:pPr>
      <w:r w:rsidRPr="001C7CD3">
        <w:rPr>
          <w:rStyle w:val="StyleUnderline"/>
        </w:rPr>
        <w:t>The failure of states in the Middle East</w:t>
      </w:r>
      <w:r w:rsidRPr="001C7CD3">
        <w:rPr>
          <w:sz w:val="10"/>
        </w:rPr>
        <w:t xml:space="preserve"> since the Arab Spring </w:t>
      </w:r>
      <w:r w:rsidRPr="001C7CD3">
        <w:rPr>
          <w:rStyle w:val="StyleUnderline"/>
        </w:rPr>
        <w:t>poses</w:t>
      </w:r>
      <w:r w:rsidRPr="001C7CD3">
        <w:rPr>
          <w:sz w:val="10"/>
        </w:rPr>
        <w:t xml:space="preserve"> greater and more </w:t>
      </w:r>
      <w:r w:rsidRPr="001C7CD3">
        <w:rPr>
          <w:rStyle w:val="Emphasis"/>
        </w:rPr>
        <w:t>immediate threats</w:t>
      </w:r>
      <w:r w:rsidRPr="001C7CD3">
        <w:rPr>
          <w:sz w:val="10"/>
        </w:rPr>
        <w:t xml:space="preserve"> to U.S. security.</w:t>
      </w:r>
      <w:r w:rsidRPr="001C7CD3">
        <w:rPr>
          <w:rStyle w:val="Emphasis"/>
          <w:sz w:val="14"/>
        </w:rPr>
        <w:t xml:space="preserve"> </w:t>
      </w:r>
      <w:r w:rsidRPr="001C7CD3">
        <w:rPr>
          <w:sz w:val="10"/>
        </w:rPr>
        <w:t xml:space="preserve">An imperfect but decent proxy for the amount of state failure in the international system is </w:t>
      </w:r>
      <w:r w:rsidRPr="001C7CD3">
        <w:rPr>
          <w:rStyle w:val="StyleUnderline"/>
        </w:rPr>
        <w:t>the number of ongoing civil wars</w:t>
      </w:r>
      <w:r w:rsidRPr="001C7CD3">
        <w:rPr>
          <w:sz w:val="10"/>
        </w:rPr>
        <w:t xml:space="preserve">. This number </w:t>
      </w:r>
      <w:r w:rsidRPr="001C7CD3">
        <w:rPr>
          <w:rStyle w:val="StyleUnderline"/>
        </w:rPr>
        <w:t>increased steadily</w:t>
      </w:r>
      <w:r w:rsidRPr="001C7CD3">
        <w:rPr>
          <w:sz w:val="10"/>
        </w:rPr>
        <w:t xml:space="preserve"> from the end of the World War II to the early 1990s, when it reached a remarkably high level following the collapse of the Soviet Union. At that time almost three in ten countries with a population greater than half a million was experiencing a civil conflict that had killed at least 1,000 people. Total deaths were substantially greater in a large majority of these—median total deaths for wars in progress in 1994 were at least 30,000. Since the mid 1990s we see some decline and a leveling out, despite the outbreak of several large-scale conflicts in the Middle East and North Africa (MENA). Quite a few civil wars, many of them long running, ended in the second half of the 1990s, in Latin America, Asia, Eastern Europe, and sub-Saharan Africa (though almost as many started in the late 90s in Africa). Since 9/11 and the Arab Spring, however, </w:t>
      </w:r>
      <w:r w:rsidRPr="001C7CD3">
        <w:rPr>
          <w:rStyle w:val="Emphasis"/>
        </w:rPr>
        <w:t>new state failures have been concentrated in the MENA region</w:t>
      </w:r>
      <w:r w:rsidRPr="001C7CD3">
        <w:rPr>
          <w:sz w:val="10"/>
        </w:rPr>
        <w:t xml:space="preserve">, </w:t>
      </w:r>
      <w:r w:rsidRPr="001C7CD3">
        <w:rPr>
          <w:rStyle w:val="StyleUnderline"/>
        </w:rPr>
        <w:t>with dramatic instances in Iraq, Syria, Libya, and Yemen</w:t>
      </w:r>
      <w:r w:rsidRPr="001C7CD3">
        <w:rPr>
          <w:sz w:val="10"/>
        </w:rPr>
        <w:t xml:space="preserve">. Three of these were middle-income countries not too long ago. Syria and Iraq had developed business sectors. Iraq, Syria, and Libya had all attempted nuclear weapons programs, with various degrees of competence. </w:t>
      </w:r>
      <w:r w:rsidRPr="001C7CD3">
        <w:rPr>
          <w:rStyle w:val="StyleUnderline"/>
        </w:rPr>
        <w:t>Although civil wars are not new to this region</w:t>
      </w:r>
      <w:r w:rsidRPr="001C7CD3">
        <w:rPr>
          <w:sz w:val="10"/>
        </w:rPr>
        <w:t xml:space="preserve"> – or to these states, excepting Libya—</w:t>
      </w:r>
      <w:r w:rsidRPr="001C7CD3">
        <w:rPr>
          <w:rStyle w:val="Emphasis"/>
        </w:rPr>
        <w:t>the degree of state collapse</w:t>
      </w:r>
      <w:r w:rsidRPr="001C7CD3">
        <w:rPr>
          <w:sz w:val="10"/>
        </w:rPr>
        <w:t xml:space="preserve"> </w:t>
      </w:r>
      <w:r w:rsidRPr="001C7CD3">
        <w:rPr>
          <w:rStyle w:val="StyleUnderline"/>
        </w:rPr>
        <w:t>is of a whole new order in all of them.</w:t>
      </w:r>
      <w:r w:rsidRPr="001C7CD3">
        <w:rPr>
          <w:sz w:val="10"/>
        </w:rPr>
        <w:t xml:space="preserve"> Further, </w:t>
      </w:r>
      <w:r w:rsidRPr="001C7CD3">
        <w:rPr>
          <w:rStyle w:val="StyleUnderline"/>
        </w:rPr>
        <w:t xml:space="preserve">the prospects for </w:t>
      </w:r>
      <w:r w:rsidRPr="001C7CD3">
        <w:rPr>
          <w:rStyle w:val="Emphasis"/>
        </w:rPr>
        <w:t>a return of stable central control in Syria and Iraq</w:t>
      </w:r>
      <w:r w:rsidRPr="001C7CD3">
        <w:rPr>
          <w:sz w:val="10"/>
        </w:rPr>
        <w:t xml:space="preserve"> </w:t>
      </w:r>
      <w:r w:rsidRPr="001C7CD3">
        <w:rPr>
          <w:rStyle w:val="StyleUnderline"/>
        </w:rPr>
        <w:t>do not seem good.</w:t>
      </w:r>
      <w:r w:rsidRPr="001C7CD3">
        <w:rPr>
          <w:u w:val="single"/>
        </w:rPr>
        <w:t xml:space="preserve"> </w:t>
      </w:r>
      <w:r w:rsidRPr="001C7CD3">
        <w:rPr>
          <w:rStyle w:val="StyleUnderline"/>
        </w:rPr>
        <w:t>State collapse and failure in this region is</w:t>
      </w:r>
      <w:r w:rsidRPr="001C7CD3">
        <w:rPr>
          <w:sz w:val="10"/>
        </w:rPr>
        <w:t xml:space="preserve"> much more </w:t>
      </w:r>
      <w:r w:rsidRPr="001C7CD3">
        <w:rPr>
          <w:rStyle w:val="Emphasis"/>
        </w:rPr>
        <w:t>consequential for</w:t>
      </w:r>
      <w:r w:rsidRPr="001C7CD3">
        <w:rPr>
          <w:sz w:val="10"/>
        </w:rPr>
        <w:t xml:space="preserve"> U.S. economic and </w:t>
      </w:r>
      <w:r w:rsidRPr="001C7CD3">
        <w:rPr>
          <w:rStyle w:val="Emphasis"/>
        </w:rPr>
        <w:t>security interests</w:t>
      </w:r>
      <w:r w:rsidRPr="001C7CD3">
        <w:rPr>
          <w:sz w:val="10"/>
        </w:rPr>
        <w:t xml:space="preserve"> than in sub-Saharan Africa because </w:t>
      </w:r>
      <w:r w:rsidRPr="001C7CD3">
        <w:rPr>
          <w:rStyle w:val="StyleUnderline"/>
        </w:rPr>
        <w:t xml:space="preserve">it raises the risk of </w:t>
      </w:r>
      <w:r w:rsidRPr="001C7CD3">
        <w:rPr>
          <w:rStyle w:val="Emphasis"/>
        </w:rPr>
        <w:t>a spread of civil wars and state failures to other states in the region</w:t>
      </w:r>
      <w:r w:rsidRPr="001C7CD3">
        <w:rPr>
          <w:sz w:val="10"/>
        </w:rPr>
        <w:t xml:space="preserve"> </w:t>
      </w:r>
      <w:r w:rsidRPr="001C7CD3">
        <w:rPr>
          <w:rStyle w:val="StyleUnderline"/>
        </w:rPr>
        <w:t>that are important for</w:t>
      </w:r>
      <w:r w:rsidRPr="001C7CD3">
        <w:rPr>
          <w:sz w:val="10"/>
        </w:rPr>
        <w:t xml:space="preserve"> regional and </w:t>
      </w:r>
      <w:r w:rsidRPr="001C7CD3">
        <w:rPr>
          <w:rStyle w:val="Emphasis"/>
        </w:rPr>
        <w:t>international stability</w:t>
      </w:r>
      <w:r w:rsidRPr="001C7CD3">
        <w:rPr>
          <w:sz w:val="10"/>
        </w:rPr>
        <w:t>—</w:t>
      </w:r>
      <w:r w:rsidRPr="001C7CD3">
        <w:rPr>
          <w:rStyle w:val="StyleUnderline"/>
        </w:rPr>
        <w:t>Lebanon, Jordan, Saudi Arabia, Bahrain, Egypt, Algeria, Morocco, and Pakistan</w:t>
      </w:r>
      <w:r w:rsidRPr="001C7CD3">
        <w:rPr>
          <w:sz w:val="10"/>
        </w:rPr>
        <w:t xml:space="preserve">. </w:t>
      </w:r>
      <w:r w:rsidRPr="001C7CD3">
        <w:rPr>
          <w:rStyle w:val="StyleUnderline"/>
        </w:rPr>
        <w:t>Refugees put direct</w:t>
      </w:r>
      <w:r w:rsidRPr="001C7CD3">
        <w:rPr>
          <w:sz w:val="10"/>
        </w:rPr>
        <w:t xml:space="preserve"> </w:t>
      </w:r>
      <w:r w:rsidRPr="001C7CD3">
        <w:rPr>
          <w:rStyle w:val="StyleUnderline"/>
        </w:rPr>
        <w:t>strains on neighboring</w:t>
      </w:r>
      <w:r w:rsidRPr="001C7CD3">
        <w:rPr>
          <w:sz w:val="10"/>
        </w:rPr>
        <w:t xml:space="preserve"> </w:t>
      </w:r>
      <w:r w:rsidRPr="001C7CD3">
        <w:rPr>
          <w:rStyle w:val="StyleUnderline"/>
        </w:rPr>
        <w:t xml:space="preserve">states’ </w:t>
      </w:r>
      <w:r w:rsidRPr="001C7CD3">
        <w:rPr>
          <w:rStyle w:val="Emphasis"/>
        </w:rPr>
        <w:t>economies</w:t>
      </w:r>
      <w:r w:rsidRPr="001C7CD3">
        <w:rPr>
          <w:sz w:val="10"/>
        </w:rPr>
        <w:t xml:space="preserve"> </w:t>
      </w:r>
      <w:r w:rsidRPr="001C7CD3">
        <w:rPr>
          <w:rStyle w:val="StyleUnderline"/>
        </w:rPr>
        <w:t>and</w:t>
      </w:r>
      <w:r w:rsidRPr="001C7CD3">
        <w:rPr>
          <w:sz w:val="10"/>
        </w:rPr>
        <w:t xml:space="preserve"> </w:t>
      </w:r>
      <w:r w:rsidRPr="001C7CD3">
        <w:rPr>
          <w:rStyle w:val="Emphasis"/>
        </w:rPr>
        <w:t>political balances</w:t>
      </w:r>
      <w:r w:rsidRPr="001C7CD3">
        <w:rPr>
          <w:sz w:val="10"/>
        </w:rPr>
        <w:t xml:space="preserve">. </w:t>
      </w:r>
      <w:r w:rsidRPr="001C7CD3">
        <w:rPr>
          <w:rStyle w:val="StyleUnderline"/>
        </w:rPr>
        <w:t xml:space="preserve">Regional conflict over the failed states </w:t>
      </w:r>
      <w:r w:rsidRPr="001C7CD3">
        <w:rPr>
          <w:rStyle w:val="Emphasis"/>
        </w:rPr>
        <w:t>increases militarization</w:t>
      </w:r>
      <w:r w:rsidRPr="001C7CD3">
        <w:rPr>
          <w:sz w:val="10"/>
        </w:rPr>
        <w:t xml:space="preserve">, </w:t>
      </w:r>
      <w:r w:rsidRPr="001C7CD3">
        <w:rPr>
          <w:rStyle w:val="Emphasis"/>
        </w:rPr>
        <w:t>cross-border support for insurgents</w:t>
      </w:r>
      <w:r w:rsidRPr="001C7CD3">
        <w:rPr>
          <w:sz w:val="10"/>
        </w:rPr>
        <w:t xml:space="preserve"> or opposition movements in regional adversaries, </w:t>
      </w:r>
      <w:r w:rsidRPr="001C7CD3">
        <w:rPr>
          <w:rStyle w:val="StyleUnderline"/>
        </w:rPr>
        <w:t xml:space="preserve">and risks of </w:t>
      </w:r>
      <w:r w:rsidRPr="001C7CD3">
        <w:rPr>
          <w:sz w:val="10"/>
        </w:rPr>
        <w:t xml:space="preserve">regional </w:t>
      </w:r>
      <w:r w:rsidRPr="001C7CD3">
        <w:rPr>
          <w:rStyle w:val="Emphasis"/>
        </w:rPr>
        <w:t>interstate military conflicts</w:t>
      </w:r>
      <w:r w:rsidRPr="001C7CD3">
        <w:rPr>
          <w:sz w:val="10"/>
        </w:rPr>
        <w:t xml:space="preserve"> (</w:t>
      </w:r>
      <w:r w:rsidRPr="001C7CD3">
        <w:rPr>
          <w:rStyle w:val="StyleUnderline"/>
        </w:rPr>
        <w:t>including</w:t>
      </w:r>
      <w:r w:rsidRPr="001C7CD3">
        <w:rPr>
          <w:sz w:val="10"/>
        </w:rPr>
        <w:t xml:space="preserve">, to give just one example, </w:t>
      </w:r>
      <w:r w:rsidRPr="001C7CD3">
        <w:rPr>
          <w:rStyle w:val="StyleUnderline"/>
        </w:rPr>
        <w:t xml:space="preserve">more war between </w:t>
      </w:r>
      <w:r w:rsidRPr="001C7CD3">
        <w:rPr>
          <w:rStyle w:val="Emphasis"/>
        </w:rPr>
        <w:t>Israel and Hezbollah</w:t>
      </w:r>
      <w:r w:rsidRPr="001C7CD3">
        <w:rPr>
          <w:sz w:val="10"/>
        </w:rPr>
        <w:t xml:space="preserve"> in Lebanon</w:t>
      </w:r>
      <w:r w:rsidRPr="001C7CD3">
        <w:rPr>
          <w:rStyle w:val="StyleUnderline"/>
        </w:rPr>
        <w:t xml:space="preserve">). State failure encourages the </w:t>
      </w:r>
      <w:r w:rsidRPr="001C7CD3">
        <w:rPr>
          <w:rStyle w:val="Emphasis"/>
        </w:rPr>
        <w:t>transnational jihadi movement</w:t>
      </w:r>
      <w:r w:rsidRPr="001C7CD3">
        <w:rPr>
          <w:sz w:val="10"/>
        </w:rPr>
        <w:t xml:space="preserve">, </w:t>
      </w:r>
      <w:r w:rsidRPr="001C7CD3">
        <w:rPr>
          <w:rStyle w:val="StyleUnderline"/>
        </w:rPr>
        <w:t xml:space="preserve">gives it </w:t>
      </w:r>
      <w:r w:rsidRPr="001C7CD3">
        <w:rPr>
          <w:rStyle w:val="Emphasis"/>
        </w:rPr>
        <w:t>recruits and training</w:t>
      </w:r>
      <w:r w:rsidRPr="001C7CD3">
        <w:rPr>
          <w:sz w:val="10"/>
        </w:rPr>
        <w:t xml:space="preserve">, </w:t>
      </w:r>
      <w:r w:rsidRPr="001C7CD3">
        <w:rPr>
          <w:rStyle w:val="StyleUnderline"/>
        </w:rPr>
        <w:t>some of whom will return to plot attacks in their home countries and perhaps in Western countries as well</w:t>
      </w:r>
      <w:r w:rsidRPr="001C7CD3">
        <w:rPr>
          <w:sz w:val="10"/>
        </w:rPr>
        <w:t xml:space="preserve">. And </w:t>
      </w:r>
      <w:r w:rsidRPr="001C7CD3">
        <w:rPr>
          <w:rStyle w:val="StyleUnderline"/>
        </w:rPr>
        <w:t xml:space="preserve">all this takes place in a region with states that </w:t>
      </w:r>
      <w:r w:rsidRPr="001C7CD3">
        <w:rPr>
          <w:rStyle w:val="Emphasis"/>
        </w:rPr>
        <w:t>have the capability</w:t>
      </w:r>
      <w:r w:rsidRPr="001C7CD3">
        <w:rPr>
          <w:sz w:val="10"/>
        </w:rPr>
        <w:t xml:space="preserve"> (before they suffer major failure or collapse) </w:t>
      </w:r>
      <w:r w:rsidRPr="001C7CD3">
        <w:rPr>
          <w:rStyle w:val="Emphasis"/>
        </w:rPr>
        <w:t>to mount serious nuclear weapons programs</w:t>
      </w:r>
      <w:r w:rsidRPr="001C7CD3">
        <w:rPr>
          <w:sz w:val="10"/>
        </w:rPr>
        <w:t xml:space="preserve">, </w:t>
      </w:r>
      <w:r w:rsidRPr="001C7CD3">
        <w:rPr>
          <w:rStyle w:val="StyleUnderline"/>
        </w:rPr>
        <w:t xml:space="preserve">or to </w:t>
      </w:r>
      <w:r w:rsidRPr="001C7CD3">
        <w:rPr>
          <w:rStyle w:val="Emphasis"/>
        </w:rPr>
        <w:t>purchase</w:t>
      </w:r>
      <w:r w:rsidRPr="001C7CD3">
        <w:rPr>
          <w:rStyle w:val="StyleUnderline"/>
        </w:rPr>
        <w:t xml:space="preserve"> weapons</w:t>
      </w:r>
      <w:r w:rsidRPr="001C7CD3">
        <w:rPr>
          <w:sz w:val="10"/>
        </w:rPr>
        <w:t xml:space="preserve">. A major driver of the spread of state failure in this region is the stunning success of the transnational movement of violent jihadis. This is a movement explicitly aimed at producing state failure of U.N. member states whose rulers are seen as beholden to the U.S., Europe, and an infidel-run international system. The popularity of the movement among young Muslim men has the effect of rendering all states in the region more brittle. </w:t>
      </w:r>
      <w:r w:rsidRPr="001C7CD3">
        <w:rPr>
          <w:rStyle w:val="StyleUnderline"/>
        </w:rPr>
        <w:t>Any shock to the capabilities of a state’s coercive apparatus relative to potential armed challengers is much more likely to develop into a civil war</w:t>
      </w:r>
      <w:r w:rsidRPr="001C7CD3">
        <w:rPr>
          <w:sz w:val="10"/>
        </w:rPr>
        <w:t xml:space="preserve">, because the </w:t>
      </w:r>
      <w:r w:rsidRPr="001C7CD3">
        <w:rPr>
          <w:rStyle w:val="StyleUnderline"/>
        </w:rPr>
        <w:t>movement makes it much more possible for would-be rebel groups to get past a threshold of military viability</w:t>
      </w:r>
      <w:r w:rsidRPr="001C7CD3">
        <w:rPr>
          <w:sz w:val="10"/>
        </w:rPr>
        <w:t xml:space="preserve">. As long as this movement inspires a high degree of passion and attracts funds from some wealthy state and non-state supporters, the risks of continued state failure will be significant in this important area. </w:t>
      </w:r>
      <w:r w:rsidRPr="001C7CD3">
        <w:rPr>
          <w:rStyle w:val="Emphasis"/>
        </w:rPr>
        <w:t>The U.S. does not have the capabilities it needs to deal with failed states</w:t>
      </w:r>
      <w:r w:rsidRPr="001C7CD3">
        <w:rPr>
          <w:sz w:val="10"/>
        </w:rPr>
        <w:t xml:space="preserve">, in the sense of bringing them out of failure. But it is not clear that any third party does. </w:t>
      </w:r>
      <w:r w:rsidRPr="001C7CD3">
        <w:rPr>
          <w:rStyle w:val="Emphasis"/>
        </w:rPr>
        <w:t>Political order has to be built by locals.</w:t>
      </w:r>
      <w:r w:rsidRPr="001C7CD3">
        <w:rPr>
          <w:sz w:val="10"/>
        </w:rPr>
        <w:t xml:space="preserve"> There have been circumstances, such as in Germany and Japan immediately after World War II, when U.S. support could make a big difference for state building in the aftermath of state failure (of a sort). But these circumstances appear to be unusual and do not obtain in the post-colonial world and present international system. </w:t>
      </w:r>
      <w:r w:rsidRPr="001C7CD3">
        <w:rPr>
          <w:rStyle w:val="StyleUnderline"/>
        </w:rPr>
        <w:t xml:space="preserve">U.S. state building interventions have </w:t>
      </w:r>
      <w:r w:rsidRPr="001C7CD3">
        <w:rPr>
          <w:rStyle w:val="Emphasis"/>
        </w:rPr>
        <w:t>failed</w:t>
      </w:r>
      <w:r w:rsidRPr="001C7CD3">
        <w:rPr>
          <w:sz w:val="10"/>
        </w:rPr>
        <w:t xml:space="preserve">, for similar core reasons, </w:t>
      </w:r>
      <w:r w:rsidRPr="001C7CD3">
        <w:rPr>
          <w:rStyle w:val="StyleUnderline"/>
        </w:rPr>
        <w:t>in Vietnam, Iraq, and Afghanistan.</w:t>
      </w:r>
      <w:r w:rsidRPr="001C7CD3">
        <w:rPr>
          <w:sz w:val="10"/>
        </w:rPr>
        <w:t xml:space="preserve"> </w:t>
      </w:r>
      <w:r w:rsidRPr="001C7CD3">
        <w:rPr>
          <w:rStyle w:val="StyleUnderline"/>
        </w:rPr>
        <w:t>Counterinsurgency by a foreign power is basically “</w:t>
      </w:r>
      <w:r w:rsidRPr="001C7CD3">
        <w:rPr>
          <w:rStyle w:val="Emphasis"/>
        </w:rPr>
        <w:t>shuffling the deck chairs</w:t>
      </w:r>
      <w:r w:rsidRPr="001C7CD3">
        <w:rPr>
          <w:sz w:val="10"/>
        </w:rPr>
        <w:t xml:space="preserve">,” unless the supported government is highly capable – and if it were, we would not need to intervene heavily in the first place. The U.S. probably does have policy instruments that can lower the risk of contagion of state failure, if skillfully applied. But as I suggested in the last memo, </w:t>
      </w:r>
      <w:r w:rsidRPr="001C7CD3">
        <w:rPr>
          <w:rStyle w:val="StyleUnderline"/>
        </w:rPr>
        <w:t>there is a moral hazard problem that is very tricky</w:t>
      </w:r>
      <w:r w:rsidRPr="001C7CD3">
        <w:rPr>
          <w:sz w:val="10"/>
        </w:rPr>
        <w:t xml:space="preserve">. In many areas, </w:t>
      </w:r>
      <w:r w:rsidRPr="001C7CD3">
        <w:rPr>
          <w:rStyle w:val="Emphasis"/>
        </w:rPr>
        <w:t>the more we do, the less the governments whose states we aim to shore up do.</w:t>
      </w:r>
      <w:r w:rsidRPr="001C7CD3">
        <w:rPr>
          <w:sz w:val="10"/>
        </w:rPr>
        <w:t xml:space="preserve"> </w:t>
      </w:r>
      <w:r w:rsidRPr="001C7CD3">
        <w:rPr>
          <w:rStyle w:val="StyleUnderline"/>
        </w:rPr>
        <w:t>Unstable, coup-prone regimes have an aversion to developing strong, capability militaries, and would rather rely on foreign strength.</w:t>
      </w:r>
      <w:r w:rsidRPr="001C7CD3">
        <w:rPr>
          <w:sz w:val="10"/>
        </w:rPr>
        <w:t xml:space="preserve"> </w:t>
      </w:r>
      <w:r w:rsidRPr="001C7CD3">
        <w:rPr>
          <w:rStyle w:val="Emphasis"/>
        </w:rPr>
        <w:t>Further, the more we do, the more we play into the hands of the transnational movement and help them to recruit.</w:t>
      </w:r>
    </w:p>
    <w:p w14:paraId="51DD719F" w14:textId="77777777" w:rsidR="0057706B" w:rsidRPr="001C7CD3" w:rsidRDefault="0057706B" w:rsidP="0057706B">
      <w:pPr>
        <w:pStyle w:val="Heading4"/>
        <w:rPr>
          <w:rFonts w:cs="Times New Roman"/>
        </w:rPr>
      </w:pPr>
      <w:r w:rsidRPr="001C7CD3">
        <w:rPr>
          <w:rFonts w:cs="Times New Roman"/>
        </w:rPr>
        <w:t>Scenario 2 is Yemen:</w:t>
      </w:r>
    </w:p>
    <w:p w14:paraId="375CC265" w14:textId="36EFC26B" w:rsidR="0057706B" w:rsidRPr="001C7CD3" w:rsidRDefault="0057706B" w:rsidP="0057706B">
      <w:pPr>
        <w:pStyle w:val="Heading4"/>
        <w:rPr>
          <w:rFonts w:cs="Times New Roman"/>
        </w:rPr>
      </w:pPr>
      <w:r w:rsidRPr="001C7CD3">
        <w:rPr>
          <w:rFonts w:cs="Times New Roman"/>
        </w:rPr>
        <w:t xml:space="preserve">Co-production deals would let Saudi Arabia develop their own weapons </w:t>
      </w:r>
      <w:r w:rsidR="006B384B" w:rsidRPr="001C7CD3">
        <w:rPr>
          <w:rFonts w:cs="Times New Roman"/>
        </w:rPr>
        <w:t xml:space="preserve">– </w:t>
      </w:r>
      <w:r w:rsidRPr="001C7CD3">
        <w:rPr>
          <w:rFonts w:cs="Times New Roman"/>
        </w:rPr>
        <w:t>underm</w:t>
      </w:r>
      <w:r w:rsidR="006B384B" w:rsidRPr="001C7CD3">
        <w:rPr>
          <w:rFonts w:cs="Times New Roman"/>
        </w:rPr>
        <w:t xml:space="preserve">ines </w:t>
      </w:r>
      <w:r w:rsidRPr="001C7CD3">
        <w:rPr>
          <w:rFonts w:cs="Times New Roman"/>
        </w:rPr>
        <w:t xml:space="preserve">US ability </w:t>
      </w:r>
      <w:r w:rsidR="006B384B" w:rsidRPr="001C7CD3">
        <w:rPr>
          <w:rFonts w:cs="Times New Roman"/>
        </w:rPr>
        <w:t xml:space="preserve">to stop Yemen war </w:t>
      </w:r>
    </w:p>
    <w:p w14:paraId="7C9A6A2A" w14:textId="77777777" w:rsidR="0057706B" w:rsidRPr="001C7CD3" w:rsidRDefault="0057706B" w:rsidP="0057706B">
      <w:pPr>
        <w:rPr>
          <w:rFonts w:cs="Times New Roman"/>
        </w:rPr>
      </w:pPr>
      <w:r w:rsidRPr="001C7CD3">
        <w:rPr>
          <w:rStyle w:val="Style13ptBold"/>
          <w:rFonts w:cs="Times New Roman"/>
        </w:rPr>
        <w:t>LaForgia and Bogdanich 19</w:t>
      </w:r>
      <w:r w:rsidRPr="001C7CD3">
        <w:rPr>
          <w:rFonts w:cs="Times New Roman"/>
        </w:rPr>
        <w:t xml:space="preserve"> [Michael</w:t>
      </w:r>
      <w:r w:rsidRPr="001C7CD3">
        <w:rPr>
          <w:rFonts w:cs="Times New Roman"/>
          <w:spacing w:val="2"/>
        </w:rPr>
        <w:t xml:space="preserve"> LaForgia is a reporter on the investigations desk. He joined The New York Times in 2017 after working as an investigative reporter and editor for The Tampa Bay Times. Before that, he covered crime for The Palm Beach Post. He has twice won the Pulitzer Prize for local reporting, </w:t>
      </w:r>
      <w:r w:rsidRPr="001C7CD3">
        <w:rPr>
          <w:rFonts w:cs="Times New Roman"/>
        </w:rPr>
        <w:t>and Walt</w:t>
      </w:r>
      <w:r w:rsidRPr="001C7CD3">
        <w:rPr>
          <w:rFonts w:cs="Times New Roman"/>
          <w:spacing w:val="2"/>
        </w:rPr>
        <w:t xml:space="preserve"> Bogdanich joined The New York Times in January 2001 as investigative editor for the Business and Finance Desk. Since 2003, he has worked as an investigative reporter</w:t>
      </w:r>
      <w:r w:rsidRPr="001C7CD3">
        <w:rPr>
          <w:rFonts w:cs="Times New Roman"/>
        </w:rPr>
        <w:t>, “</w:t>
      </w:r>
      <w:r w:rsidRPr="001C7CD3">
        <w:rPr>
          <w:rFonts w:cs="Times New Roman"/>
          <w:bCs/>
          <w:iCs/>
        </w:rPr>
        <w:t>Trump Allows High-Tech U.S. Bomb Parts to Be Built in Saudi Arabia”, June 7, 2019, https://www.nytimes.com/2019/06/07/us/saudi-arabia-arms-sales-raytheon.html?linked=facebook, DOA: 6/9/19 GMDI</w:t>
      </w:r>
    </w:p>
    <w:p w14:paraId="4AE7C66B" w14:textId="77777777" w:rsidR="0057706B" w:rsidRPr="001C7CD3" w:rsidRDefault="0057706B" w:rsidP="0057706B">
      <w:pPr>
        <w:pStyle w:val="css-18icg9x"/>
        <w:spacing w:before="0" w:beforeAutospacing="0" w:after="300" w:afterAutospacing="0"/>
        <w:ind w:right="2565"/>
        <w:textAlignment w:val="baseline"/>
        <w:rPr>
          <w:rFonts w:ascii="Georgia" w:hAnsi="Georgia"/>
          <w:color w:val="333333"/>
          <w:sz w:val="8"/>
          <w:szCs w:val="22"/>
        </w:rPr>
      </w:pPr>
      <w:r w:rsidRPr="001C7CD3">
        <w:rPr>
          <w:rFonts w:ascii="Georgia" w:hAnsi="Georgia"/>
          <w:color w:val="333333"/>
          <w:sz w:val="8"/>
          <w:szCs w:val="22"/>
        </w:rPr>
        <w:t xml:space="preserve">In a May 24 letter, Secretary of State Mike Pompeo notified congressional leaders of the emergency declaration, waiving congressional review of the weapon sales. Mr. Pompeo said he </w:t>
      </w:r>
      <w:proofErr w:type="gramStart"/>
      <w:r w:rsidRPr="001C7CD3">
        <w:rPr>
          <w:rFonts w:ascii="Georgia" w:hAnsi="Georgia"/>
          <w:color w:val="333333"/>
          <w:sz w:val="8"/>
          <w:szCs w:val="22"/>
        </w:rPr>
        <w:t>took into account</w:t>
      </w:r>
      <w:proofErr w:type="gramEnd"/>
      <w:r w:rsidRPr="001C7CD3">
        <w:rPr>
          <w:rFonts w:ascii="Georgia" w:hAnsi="Georgia"/>
          <w:color w:val="333333"/>
          <w:sz w:val="8"/>
          <w:szCs w:val="22"/>
        </w:rPr>
        <w:t xml:space="preserve"> “political, military, economic, human rights and arms control considerations.” The State Department on Monday disclosed more details to Congress, including the nature of the arms sales. “</w:t>
      </w:r>
      <w:r w:rsidRPr="001C7CD3">
        <w:rPr>
          <w:rFonts w:ascii="Georgia" w:hAnsi="Georgia"/>
          <w:color w:val="333333"/>
          <w:sz w:val="22"/>
          <w:szCs w:val="22"/>
          <w:u w:val="single"/>
        </w:rPr>
        <w:t>If Saudi Arabia is able to develop an indigenous bomb-making capability as a result of this deal</w:t>
      </w:r>
      <w:r w:rsidRPr="001C7CD3">
        <w:rPr>
          <w:rFonts w:ascii="Georgia" w:hAnsi="Georgia"/>
          <w:color w:val="333333"/>
          <w:sz w:val="8"/>
          <w:szCs w:val="22"/>
        </w:rPr>
        <w:t xml:space="preserve">, </w:t>
      </w:r>
      <w:r w:rsidRPr="001C7CD3">
        <w:rPr>
          <w:rFonts w:ascii="Georgia" w:hAnsi="Georgia"/>
          <w:color w:val="333333"/>
          <w:sz w:val="22"/>
          <w:szCs w:val="22"/>
          <w:u w:val="single"/>
        </w:rPr>
        <w:t>it will undermine U.S. leverage to prevent them from engaging in indiscriminate strikes of the kind it has carried out in Yemen</w:t>
      </w:r>
      <w:r w:rsidRPr="001C7CD3">
        <w:rPr>
          <w:rFonts w:ascii="Georgia" w:hAnsi="Georgia"/>
          <w:color w:val="333333"/>
          <w:sz w:val="8"/>
          <w:szCs w:val="22"/>
        </w:rPr>
        <w:t xml:space="preserve">,” said William D. Hartung, director of the Arms and Security Project at the Center for International Policy, a think tank. The authorization paperwork signed by Mr. Pompeo offers no timeline for the shared operations to get underway, and Raytheon representatives have said they are still negotiating over details with the Saudi government, according to a congressional aide. </w:t>
      </w:r>
      <w:r w:rsidRPr="001C7CD3">
        <w:rPr>
          <w:rFonts w:ascii="Georgia" w:hAnsi="Georgia"/>
          <w:color w:val="333333"/>
          <w:sz w:val="22"/>
          <w:szCs w:val="22"/>
          <w:u w:val="single"/>
        </w:rPr>
        <w:t>Aside from</w:t>
      </w:r>
      <w:r w:rsidRPr="001C7CD3">
        <w:rPr>
          <w:rFonts w:ascii="Georgia" w:hAnsi="Georgia"/>
          <w:color w:val="333333"/>
          <w:sz w:val="8"/>
          <w:szCs w:val="22"/>
        </w:rPr>
        <w:t xml:space="preserve"> potentially </w:t>
      </w:r>
      <w:r w:rsidRPr="001C7CD3">
        <w:rPr>
          <w:rFonts w:ascii="Georgia" w:hAnsi="Georgia"/>
          <w:color w:val="333333"/>
          <w:sz w:val="22"/>
          <w:szCs w:val="22"/>
          <w:u w:val="single"/>
        </w:rPr>
        <w:t xml:space="preserve">providing the Saudis with more bombs to use in Yemen airstrikes, the arrangement raised security concerns </w:t>
      </w:r>
      <w:r w:rsidRPr="001C7CD3">
        <w:rPr>
          <w:rFonts w:ascii="Georgia" w:hAnsi="Georgia"/>
          <w:color w:val="333333"/>
          <w:sz w:val="8"/>
          <w:szCs w:val="22"/>
        </w:rPr>
        <w:t xml:space="preserve">among lawmakers, who were seeking assurances </w:t>
      </w:r>
      <w:r w:rsidRPr="001C7CD3">
        <w:rPr>
          <w:rFonts w:ascii="Georgia" w:hAnsi="Georgia"/>
          <w:color w:val="333333"/>
          <w:sz w:val="22"/>
          <w:szCs w:val="22"/>
          <w:u w:val="single"/>
        </w:rPr>
        <w:t>that the Saudis could prevent the American technology from falling into the wrong hands.</w:t>
      </w:r>
      <w:r w:rsidRPr="001C7CD3">
        <w:rPr>
          <w:rFonts w:ascii="Georgia" w:hAnsi="Georgia"/>
          <w:color w:val="333333"/>
          <w:sz w:val="8"/>
          <w:szCs w:val="22"/>
        </w:rPr>
        <w:t xml:space="preserve"> Both Republicans and Democrats also noted that it called for creating manufacturing jobs in Saudi Arabia that might otherwise have been located in the United States. And </w:t>
      </w:r>
      <w:r w:rsidRPr="001C7CD3">
        <w:rPr>
          <w:rFonts w:ascii="Georgia" w:hAnsi="Georgia"/>
          <w:color w:val="333333"/>
          <w:sz w:val="22"/>
          <w:szCs w:val="22"/>
          <w:u w:val="single"/>
        </w:rPr>
        <w:t>they expressed worry that the Saudis might eventually copy the technology and use it to produce their own weapons, which they would be free to use in Yemen or sell to whomever they chose</w:t>
      </w:r>
      <w:r w:rsidRPr="001C7CD3">
        <w:rPr>
          <w:rFonts w:ascii="Georgia" w:hAnsi="Georgia"/>
          <w:color w:val="333333"/>
          <w:sz w:val="8"/>
          <w:szCs w:val="22"/>
        </w:rPr>
        <w:t>.</w:t>
      </w:r>
    </w:p>
    <w:p w14:paraId="38B3C5C5" w14:textId="77777777" w:rsidR="0057706B" w:rsidRPr="001C7CD3" w:rsidRDefault="0057706B" w:rsidP="0057706B">
      <w:pPr>
        <w:pStyle w:val="Heading4"/>
        <w:rPr>
          <w:rFonts w:cs="Times New Roman"/>
        </w:rPr>
      </w:pPr>
      <w:r w:rsidRPr="001C7CD3">
        <w:rPr>
          <w:rFonts w:cs="Times New Roman"/>
        </w:rPr>
        <w:t>A Yemen peace deal is at a critical juncture – the plan is key to bring leaders to the table to sign an agreement</w:t>
      </w:r>
    </w:p>
    <w:p w14:paraId="63B6FAAB" w14:textId="77777777" w:rsidR="0057706B" w:rsidRPr="001C7CD3" w:rsidRDefault="0057706B" w:rsidP="0057706B">
      <w:pPr>
        <w:rPr>
          <w:rFonts w:cs="Times New Roman"/>
        </w:rPr>
      </w:pPr>
      <w:r w:rsidRPr="001C7CD3">
        <w:rPr>
          <w:rStyle w:val="Style13ptBold"/>
          <w:rFonts w:cs="Times New Roman"/>
        </w:rPr>
        <w:t>Paul 19</w:t>
      </w:r>
      <w:r w:rsidRPr="001C7CD3">
        <w:rPr>
          <w:rFonts w:cs="Times New Roman"/>
        </w:rPr>
        <w:t xml:space="preserve"> [Scott Paul is a Senior Humanitarian Policy Advisor at Oxfam America., “</w:t>
      </w:r>
      <w:r w:rsidRPr="001C7CD3">
        <w:rPr>
          <w:rFonts w:cs="Times New Roman"/>
          <w:bCs/>
        </w:rPr>
        <w:t>End the arms sales, end the suffering”, June 6, 2019, https://politicsofpoverty.oxfamamerica.org/2019/06/end-the-arms-sales-yemen-congress-ndaa/, DOA: 6/8/19 GMDI</w:t>
      </w:r>
    </w:p>
    <w:p w14:paraId="7DBB65BB" w14:textId="77777777" w:rsidR="0057706B" w:rsidRPr="001C7CD3" w:rsidRDefault="0057706B" w:rsidP="0057706B">
      <w:pPr>
        <w:rPr>
          <w:rFonts w:cs="Times New Roman"/>
          <w:sz w:val="16"/>
        </w:rPr>
      </w:pPr>
      <w:r w:rsidRPr="001C7CD3">
        <w:rPr>
          <w:rFonts w:cs="Times New Roman"/>
          <w:sz w:val="16"/>
        </w:rPr>
        <w:t xml:space="preserve">President </w:t>
      </w:r>
      <w:r w:rsidRPr="001C7CD3">
        <w:rPr>
          <w:rFonts w:cs="Times New Roman"/>
          <w:u w:val="single"/>
        </w:rPr>
        <w:t>Trump</w:t>
      </w:r>
      <w:r w:rsidRPr="001C7CD3">
        <w:rPr>
          <w:rFonts w:cs="Times New Roman"/>
          <w:sz w:val="16"/>
        </w:rPr>
        <w:t xml:space="preserve"> recently </w:t>
      </w:r>
      <w:r w:rsidRPr="001C7CD3">
        <w:rPr>
          <w:rFonts w:cs="Times New Roman"/>
          <w:u w:val="single"/>
        </w:rPr>
        <w:t>declared an “emergency” to bypass Congress</w:t>
      </w:r>
      <w:r w:rsidRPr="001C7CD3">
        <w:rPr>
          <w:rFonts w:cs="Times New Roman"/>
          <w:sz w:val="16"/>
        </w:rPr>
        <w:t xml:space="preserve"> </w:t>
      </w:r>
      <w:r w:rsidRPr="001C7CD3">
        <w:rPr>
          <w:rFonts w:cs="Times New Roman"/>
          <w:u w:val="single"/>
        </w:rPr>
        <w:t xml:space="preserve">and expedite billions of dollars in </w:t>
      </w:r>
      <w:r w:rsidRPr="001C7CD3">
        <w:rPr>
          <w:rFonts w:cs="Times New Roman"/>
          <w:b/>
          <w:u w:val="single"/>
        </w:rPr>
        <w:t>arms sales to Saudi Arabia</w:t>
      </w:r>
      <w:r w:rsidRPr="001C7CD3">
        <w:rPr>
          <w:rFonts w:cs="Times New Roman"/>
          <w:sz w:val="16"/>
        </w:rPr>
        <w:t xml:space="preserve"> and the United Arab Emirates. It’s the kind </w:t>
      </w:r>
      <w:r w:rsidRPr="001C7CD3">
        <w:rPr>
          <w:rFonts w:cs="Times New Roman"/>
          <w:b/>
          <w:sz w:val="16"/>
        </w:rPr>
        <w:t xml:space="preserve">of </w:t>
      </w:r>
      <w:r w:rsidRPr="001C7CD3">
        <w:rPr>
          <w:rFonts w:cs="Times New Roman"/>
          <w:u w:val="single"/>
        </w:rPr>
        <w:t>move</w:t>
      </w:r>
      <w:r w:rsidRPr="001C7CD3">
        <w:rPr>
          <w:rFonts w:cs="Times New Roman"/>
          <w:sz w:val="16"/>
        </w:rPr>
        <w:t xml:space="preserve"> that only </w:t>
      </w:r>
      <w:r w:rsidRPr="001C7CD3">
        <w:rPr>
          <w:rFonts w:cs="Times New Roman"/>
          <w:b/>
          <w:u w:val="single"/>
        </w:rPr>
        <w:t>entrenches the US</w:t>
      </w:r>
      <w:r w:rsidRPr="001C7CD3">
        <w:rPr>
          <w:rFonts w:cs="Times New Roman"/>
          <w:sz w:val="16"/>
        </w:rPr>
        <w:t xml:space="preserve"> further </w:t>
      </w:r>
      <w:r w:rsidRPr="001C7CD3">
        <w:rPr>
          <w:rFonts w:cs="Times New Roman"/>
          <w:b/>
          <w:u w:val="single"/>
        </w:rPr>
        <w:t>as a</w:t>
      </w:r>
      <w:r w:rsidRPr="001C7CD3">
        <w:rPr>
          <w:rFonts w:cs="Times New Roman"/>
          <w:u w:val="single"/>
        </w:rPr>
        <w:t xml:space="preserve"> key </w:t>
      </w:r>
      <w:r w:rsidRPr="001C7CD3">
        <w:rPr>
          <w:rFonts w:cs="Times New Roman"/>
          <w:b/>
          <w:u w:val="single"/>
        </w:rPr>
        <w:t>enabler of</w:t>
      </w:r>
      <w:r w:rsidRPr="001C7CD3">
        <w:rPr>
          <w:rFonts w:cs="Times New Roman"/>
          <w:u w:val="single"/>
        </w:rPr>
        <w:t xml:space="preserve"> the </w:t>
      </w:r>
      <w:r w:rsidRPr="001C7CD3">
        <w:rPr>
          <w:rFonts w:cs="Times New Roman"/>
          <w:b/>
          <w:u w:val="single"/>
        </w:rPr>
        <w:t>war in Yemen</w:t>
      </w:r>
      <w:r w:rsidRPr="001C7CD3">
        <w:rPr>
          <w:rFonts w:cs="Times New Roman"/>
          <w:sz w:val="16"/>
        </w:rPr>
        <w:t xml:space="preserve">. Following years of unconditional support for the Saudi- and Emirati-led coalition, our Congressional leaders must now take bold, comprehensive action that will have an immediate and positive impact for those most in need. </w:t>
      </w:r>
      <w:r w:rsidRPr="001C7CD3">
        <w:rPr>
          <w:rFonts w:cs="Times New Roman"/>
          <w:u w:val="single"/>
        </w:rPr>
        <w:t>They must suspend the transfer of weapons for the Yemen war in the</w:t>
      </w:r>
      <w:r w:rsidRPr="001C7CD3">
        <w:rPr>
          <w:rFonts w:cs="Times New Roman"/>
          <w:sz w:val="16"/>
        </w:rPr>
        <w:t xml:space="preserve"> upcoming </w:t>
      </w:r>
      <w:r w:rsidRPr="001C7CD3">
        <w:rPr>
          <w:rFonts w:cs="Times New Roman"/>
          <w:u w:val="single"/>
        </w:rPr>
        <w:t>National Defense Authorization Act (NDAA).</w:t>
      </w:r>
      <w:r w:rsidRPr="001C7CD3">
        <w:rPr>
          <w:rFonts w:cs="Times New Roman"/>
          <w:sz w:val="16"/>
        </w:rPr>
        <w:t xml:space="preserve"> The US is fueling the world’s largest humanitarian crisis The Trump administration could not make its priorities </w:t>
      </w:r>
      <w:proofErr w:type="gramStart"/>
      <w:r w:rsidRPr="001C7CD3">
        <w:rPr>
          <w:rFonts w:cs="Times New Roman"/>
          <w:sz w:val="16"/>
        </w:rPr>
        <w:t>more clear</w:t>
      </w:r>
      <w:proofErr w:type="gramEnd"/>
      <w:r w:rsidRPr="001C7CD3">
        <w:rPr>
          <w:rFonts w:cs="Times New Roman"/>
          <w:sz w:val="16"/>
        </w:rPr>
        <w:t xml:space="preserve">: pick friends and sell them weapons, as many as possible, no matter the consequences for people who will suffer the fallout. The real </w:t>
      </w:r>
      <w:r w:rsidRPr="001C7CD3">
        <w:rPr>
          <w:rFonts w:cs="Times New Roman"/>
          <w:b/>
          <w:u w:val="single"/>
        </w:rPr>
        <w:t>emergency is</w:t>
      </w:r>
      <w:r w:rsidRPr="001C7CD3">
        <w:rPr>
          <w:rFonts w:cs="Times New Roman"/>
          <w:u w:val="single"/>
        </w:rPr>
        <w:t xml:space="preserve"> the millions of Yemenis</w:t>
      </w:r>
      <w:r w:rsidRPr="001C7CD3">
        <w:rPr>
          <w:rFonts w:cs="Times New Roman"/>
          <w:sz w:val="16"/>
        </w:rPr>
        <w:t xml:space="preserve"> </w:t>
      </w:r>
      <w:r w:rsidRPr="001C7CD3">
        <w:rPr>
          <w:rFonts w:cs="Times New Roman"/>
          <w:u w:val="single"/>
        </w:rPr>
        <w:t>who are</w:t>
      </w:r>
      <w:r w:rsidRPr="001C7CD3">
        <w:rPr>
          <w:rFonts w:cs="Times New Roman"/>
          <w:sz w:val="16"/>
        </w:rPr>
        <w:t xml:space="preserve"> still </w:t>
      </w:r>
      <w:r w:rsidRPr="001C7CD3">
        <w:rPr>
          <w:rFonts w:cs="Times New Roman"/>
          <w:u w:val="single"/>
        </w:rPr>
        <w:t>suffering from hunger</w:t>
      </w:r>
      <w:r w:rsidRPr="001C7CD3">
        <w:rPr>
          <w:rFonts w:cs="Times New Roman"/>
          <w:sz w:val="16"/>
        </w:rPr>
        <w:t xml:space="preserve"> </w:t>
      </w:r>
      <w:r w:rsidRPr="001C7CD3">
        <w:rPr>
          <w:rFonts w:cs="Times New Roman"/>
          <w:u w:val="single"/>
        </w:rPr>
        <w:t>and a broken economy</w:t>
      </w:r>
      <w:r w:rsidRPr="001C7CD3">
        <w:rPr>
          <w:rFonts w:cs="Times New Roman"/>
          <w:sz w:val="16"/>
        </w:rPr>
        <w:t xml:space="preserve">. Over four years of </w:t>
      </w:r>
      <w:r w:rsidRPr="001C7CD3">
        <w:rPr>
          <w:rFonts w:cs="Times New Roman"/>
          <w:u w:val="single"/>
        </w:rPr>
        <w:t xml:space="preserve">war </w:t>
      </w:r>
      <w:r w:rsidRPr="001C7CD3">
        <w:rPr>
          <w:rFonts w:cs="Times New Roman"/>
          <w:sz w:val="16"/>
        </w:rPr>
        <w:t xml:space="preserve">have </w:t>
      </w:r>
      <w:r w:rsidRPr="001C7CD3">
        <w:rPr>
          <w:rFonts w:cs="Times New Roman"/>
          <w:u w:val="single"/>
        </w:rPr>
        <w:t xml:space="preserve">left </w:t>
      </w:r>
      <w:r w:rsidRPr="001C7CD3">
        <w:rPr>
          <w:rFonts w:cs="Times New Roman"/>
          <w:sz w:val="16"/>
        </w:rPr>
        <w:t xml:space="preserve">too many </w:t>
      </w:r>
      <w:r w:rsidRPr="001C7CD3">
        <w:rPr>
          <w:rFonts w:cs="Times New Roman"/>
          <w:u w:val="single"/>
        </w:rPr>
        <w:t>families struggling to survive</w:t>
      </w:r>
      <w:r w:rsidRPr="001C7CD3">
        <w:rPr>
          <w:rFonts w:cs="Times New Roman"/>
          <w:sz w:val="16"/>
        </w:rPr>
        <w:t xml:space="preserve">. </w:t>
      </w:r>
      <w:r w:rsidRPr="001C7CD3">
        <w:rPr>
          <w:rFonts w:cs="Times New Roman"/>
          <w:u w:val="single"/>
        </w:rPr>
        <w:t>Disease continues to spread rapidly</w:t>
      </w:r>
      <w:r w:rsidRPr="001C7CD3">
        <w:rPr>
          <w:rFonts w:cs="Times New Roman"/>
          <w:sz w:val="16"/>
        </w:rPr>
        <w:t xml:space="preserve">, </w:t>
      </w:r>
      <w:r w:rsidRPr="001C7CD3">
        <w:rPr>
          <w:rFonts w:cs="Times New Roman"/>
          <w:u w:val="single"/>
        </w:rPr>
        <w:t>with</w:t>
      </w:r>
      <w:r w:rsidRPr="001C7CD3">
        <w:rPr>
          <w:rFonts w:cs="Times New Roman"/>
          <w:sz w:val="16"/>
        </w:rPr>
        <w:t xml:space="preserve"> the world’s </w:t>
      </w:r>
      <w:r w:rsidRPr="001C7CD3">
        <w:rPr>
          <w:rFonts w:cs="Times New Roman"/>
          <w:u w:val="single"/>
        </w:rPr>
        <w:t>largest recorded cholera outbreak</w:t>
      </w:r>
      <w:r w:rsidRPr="001C7CD3">
        <w:rPr>
          <w:rFonts w:cs="Times New Roman"/>
          <w:sz w:val="16"/>
        </w:rPr>
        <w:t xml:space="preserve"> devastating families throughout the country. Now </w:t>
      </w:r>
      <w:r w:rsidRPr="001C7CD3">
        <w:rPr>
          <w:rFonts w:cs="Times New Roman"/>
          <w:u w:val="single"/>
        </w:rPr>
        <w:t xml:space="preserve">the </w:t>
      </w:r>
      <w:r w:rsidRPr="001C7CD3">
        <w:rPr>
          <w:rFonts w:cs="Times New Roman"/>
          <w:b/>
          <w:u w:val="single"/>
        </w:rPr>
        <w:t>conflict is at a critical juncture</w:t>
      </w:r>
      <w:r w:rsidRPr="001C7CD3">
        <w:rPr>
          <w:rFonts w:cs="Times New Roman"/>
          <w:b/>
          <w:sz w:val="16"/>
        </w:rPr>
        <w:t xml:space="preserve">. </w:t>
      </w:r>
      <w:r w:rsidRPr="001C7CD3">
        <w:rPr>
          <w:rFonts w:cs="Times New Roman"/>
          <w:b/>
          <w:u w:val="single"/>
        </w:rPr>
        <w:t xml:space="preserve">Peace negotiations </w:t>
      </w:r>
      <w:r w:rsidRPr="001C7CD3">
        <w:rPr>
          <w:rFonts w:cs="Times New Roman"/>
          <w:b/>
          <w:sz w:val="16"/>
        </w:rPr>
        <w:t xml:space="preserve">are as </w:t>
      </w:r>
      <w:r w:rsidRPr="001C7CD3">
        <w:rPr>
          <w:rFonts w:cs="Times New Roman"/>
          <w:b/>
          <w:u w:val="single"/>
        </w:rPr>
        <w:t>fragile</w:t>
      </w:r>
      <w:r w:rsidRPr="001C7CD3">
        <w:rPr>
          <w:rFonts w:cs="Times New Roman"/>
          <w:sz w:val="16"/>
        </w:rPr>
        <w:t xml:space="preserve"> as ever. Oxfam and other humanitarian organizations are facing huge obstacles to deliver life-saving aid that is desperately needed in hard-to-reach communities. </w:t>
      </w:r>
      <w:r w:rsidRPr="001C7CD3">
        <w:rPr>
          <w:rFonts w:cs="Times New Roman"/>
          <w:u w:val="single"/>
        </w:rPr>
        <w:t>Powerful states</w:t>
      </w:r>
      <w:r w:rsidRPr="001C7CD3">
        <w:rPr>
          <w:rFonts w:cs="Times New Roman"/>
          <w:sz w:val="16"/>
        </w:rPr>
        <w:t xml:space="preserve"> </w:t>
      </w:r>
      <w:r w:rsidRPr="001C7CD3">
        <w:rPr>
          <w:rFonts w:cs="Times New Roman"/>
          <w:u w:val="single"/>
        </w:rPr>
        <w:t>must demand</w:t>
      </w:r>
      <w:r w:rsidRPr="001C7CD3">
        <w:rPr>
          <w:rFonts w:cs="Times New Roman"/>
          <w:sz w:val="16"/>
        </w:rPr>
        <w:t xml:space="preserve"> </w:t>
      </w:r>
      <w:r w:rsidRPr="001C7CD3">
        <w:rPr>
          <w:rFonts w:cs="Times New Roman"/>
          <w:u w:val="single"/>
        </w:rPr>
        <w:t>a political agreement</w:t>
      </w:r>
      <w:r w:rsidRPr="001C7CD3">
        <w:rPr>
          <w:rFonts w:cs="Times New Roman"/>
          <w:sz w:val="16"/>
        </w:rPr>
        <w:t xml:space="preserve"> </w:t>
      </w:r>
      <w:r w:rsidRPr="001C7CD3">
        <w:rPr>
          <w:rFonts w:cs="Times New Roman"/>
          <w:u w:val="single"/>
        </w:rPr>
        <w:t>for the millions of Yemenis trapped in the conflict.</w:t>
      </w:r>
      <w:r w:rsidRPr="001C7CD3">
        <w:rPr>
          <w:rFonts w:cs="Times New Roman"/>
          <w:sz w:val="16"/>
        </w:rPr>
        <w:t xml:space="preserve"> The kind of arms ban that will matter A </w:t>
      </w:r>
      <w:r w:rsidRPr="001C7CD3">
        <w:rPr>
          <w:rFonts w:cs="Times New Roman"/>
          <w:u w:val="single"/>
        </w:rPr>
        <w:t>bipartisan group of Senators</w:t>
      </w:r>
      <w:r w:rsidRPr="001C7CD3">
        <w:rPr>
          <w:rFonts w:cs="Times New Roman"/>
          <w:sz w:val="16"/>
        </w:rPr>
        <w:t xml:space="preserve"> has </w:t>
      </w:r>
      <w:r w:rsidRPr="001C7CD3">
        <w:rPr>
          <w:rFonts w:cs="Times New Roman"/>
          <w:u w:val="single"/>
        </w:rPr>
        <w:t>introduced legislation</w:t>
      </w:r>
      <w:r w:rsidRPr="001C7CD3">
        <w:rPr>
          <w:rFonts w:cs="Times New Roman"/>
          <w:sz w:val="16"/>
        </w:rPr>
        <w:t xml:space="preserve"> </w:t>
      </w:r>
      <w:r w:rsidRPr="001C7CD3">
        <w:rPr>
          <w:rFonts w:cs="Times New Roman"/>
          <w:u w:val="single"/>
        </w:rPr>
        <w:t xml:space="preserve">to block </w:t>
      </w:r>
      <w:r w:rsidRPr="001C7CD3">
        <w:rPr>
          <w:rFonts w:cs="Times New Roman"/>
          <w:sz w:val="16"/>
        </w:rPr>
        <w:t xml:space="preserve">President </w:t>
      </w:r>
      <w:r w:rsidRPr="001C7CD3">
        <w:rPr>
          <w:rFonts w:cs="Times New Roman"/>
          <w:u w:val="single"/>
        </w:rPr>
        <w:t>Trump’s</w:t>
      </w:r>
      <w:r w:rsidRPr="001C7CD3">
        <w:rPr>
          <w:rFonts w:cs="Times New Roman"/>
          <w:sz w:val="16"/>
        </w:rPr>
        <w:t xml:space="preserve"> recently announced </w:t>
      </w:r>
      <w:r w:rsidRPr="001C7CD3">
        <w:rPr>
          <w:rFonts w:cs="Times New Roman"/>
          <w:u w:val="single"/>
        </w:rPr>
        <w:t>arms sales</w:t>
      </w:r>
      <w:r w:rsidRPr="001C7CD3">
        <w:rPr>
          <w:rFonts w:cs="Times New Roman"/>
          <w:sz w:val="16"/>
        </w:rPr>
        <w:t xml:space="preserve">, but it faces a likely presidential veto. Even if it could overcome a veto, it will not stop the billions of dollars worth of bombs, tanks, and other military equipment that Congress approved in past years and which are already scheduled for delivery. In short, while standing up to President Trump’s recently announced arms sales will call needed attention to the issue here in the US, it won’t convince anyone fighting in Yemen to pursue peace with any greater urgency. </w:t>
      </w:r>
      <w:r w:rsidRPr="001C7CD3">
        <w:rPr>
          <w:rFonts w:cs="Times New Roman"/>
          <w:u w:val="single"/>
        </w:rPr>
        <w:t>The most powerful way for Congress</w:t>
      </w:r>
      <w:r w:rsidRPr="001C7CD3">
        <w:rPr>
          <w:rFonts w:cs="Times New Roman"/>
          <w:sz w:val="16"/>
        </w:rPr>
        <w:t xml:space="preserve"> </w:t>
      </w:r>
      <w:r w:rsidRPr="001C7CD3">
        <w:rPr>
          <w:rFonts w:cs="Times New Roman"/>
          <w:b/>
          <w:u w:val="single"/>
        </w:rPr>
        <w:t>to stand up for Yemen</w:t>
      </w:r>
      <w:r w:rsidRPr="001C7CD3">
        <w:rPr>
          <w:rFonts w:cs="Times New Roman"/>
          <w:sz w:val="16"/>
        </w:rPr>
        <w:t xml:space="preserve"> </w:t>
      </w:r>
      <w:r w:rsidRPr="001C7CD3">
        <w:rPr>
          <w:rFonts w:cs="Times New Roman"/>
          <w:u w:val="single"/>
        </w:rPr>
        <w:t>is to</w:t>
      </w:r>
      <w:r w:rsidRPr="001C7CD3">
        <w:rPr>
          <w:rFonts w:cs="Times New Roman"/>
          <w:sz w:val="16"/>
        </w:rPr>
        <w:t xml:space="preserve"> simply </w:t>
      </w:r>
      <w:r w:rsidRPr="001C7CD3">
        <w:rPr>
          <w:rFonts w:cs="Times New Roman"/>
          <w:b/>
          <w:u w:val="single"/>
        </w:rPr>
        <w:t>suspend the transfer of weapons</w:t>
      </w:r>
      <w:r w:rsidRPr="001C7CD3">
        <w:rPr>
          <w:rFonts w:cs="Times New Roman"/>
          <w:u w:val="single"/>
        </w:rPr>
        <w:t xml:space="preserve"> to Saudi</w:t>
      </w:r>
      <w:r w:rsidRPr="001C7CD3">
        <w:rPr>
          <w:rFonts w:cs="Times New Roman"/>
          <w:sz w:val="16"/>
        </w:rPr>
        <w:t xml:space="preserve">- and Emirati-led </w:t>
      </w:r>
      <w:r w:rsidRPr="001C7CD3">
        <w:rPr>
          <w:rFonts w:cs="Times New Roman"/>
          <w:u w:val="single"/>
        </w:rPr>
        <w:t>coalition</w:t>
      </w:r>
      <w:r w:rsidRPr="001C7CD3">
        <w:rPr>
          <w:rFonts w:cs="Times New Roman"/>
          <w:sz w:val="16"/>
        </w:rPr>
        <w:t xml:space="preserve"> countries in the upcoming NDAA, a law that Congress passes each year to outline the budget and expenditures of the US Department of Defense. To be precise, the arms sale suspension in the NDAA should include the following elements: It should be long enough to matter (ideally two years); It should be unconditional and without any presidential waiver with respect to aerial bombs, which have been consistently used in violation of the law of war; If other weapons (other than aerial bombs) are conditioned, they should be conditioned on progress </w:t>
      </w:r>
      <w:r w:rsidRPr="001C7CD3">
        <w:rPr>
          <w:sz w:val="16"/>
        </w:rPr>
        <w:t xml:space="preserve">toward a political settlement and support for the economy and aid delivery; It should apply to all member countries in the Saudi- and Emirati-led coalition; and It should apply to all transfers of arms, even those already licensed. This approach actually enjoys broad support. The Saudi Arabia Accountability and Yemen Act, introduced by senior Democrats and Republicans in the Senate, includes an arms transfer suspension with almost all of these elements (it applies only to Saudi Arabia, not other members of the Saudi- and Emirati-led coalition). Congress is poised to act—if our leaders are focused and brave It’s likely that majorities would vote for a strong arms sale ban in both the House and Senate—but Congressional leaders may not give them the chance. Instead, rather than take on the arms industry and President Trump, they may try to include weaker arms transfer language that will be easy for the Trump administration and the parties fighting in Yemen to ignore. In the Senate, Foreign Relations Chairman Jim Risch (R-ID) and Armed Services Committee Chairman Jim Inhofe (R-NE) have indicated they oppose blocking the Trump administration’s arms sales and would prefer a softer touch to Yemen. In the House, Foreign Affairs Committee Chairman Eliot Engel (D-NY) and Ranking Member Michael McCaul (R-TX) are working on Yemen-related legislation that they may propose adding to the NDAA, but it remains to be seen whether they will support strong action. The support of Rep. Adam Smith (D-WA) will be critical for a strong suspension to move forward. Ironically, the House’s Democratic leaders, who </w:t>
      </w:r>
      <w:hyperlink r:id="rId48" w:history="1">
        <w:r w:rsidRPr="001C7CD3">
          <w:rPr>
            <w:rStyle w:val="Hyperlink"/>
            <w:sz w:val="16"/>
          </w:rPr>
          <w:t>vocally championed the Yemen War Powers Resolution</w:t>
        </w:r>
      </w:hyperlink>
      <w:r w:rsidRPr="001C7CD3">
        <w:rPr>
          <w:sz w:val="16"/>
        </w:rPr>
        <w:t xml:space="preserve"> that President Trump vetoed this Spring, have not yet stated their support for a strict approach to arms transfers. But it’s worth remembering that many of those same leaders only committed to the War Powers Resolution following</w:t>
      </w:r>
      <w:r w:rsidRPr="001C7CD3">
        <w:rPr>
          <w:rFonts w:cs="Times New Roman"/>
          <w:sz w:val="16"/>
        </w:rPr>
        <w:t xml:space="preserve"> substantial public demand. </w:t>
      </w:r>
      <w:r w:rsidRPr="001C7CD3">
        <w:rPr>
          <w:rFonts w:cs="Times New Roman"/>
          <w:u w:val="single"/>
        </w:rPr>
        <w:t>A</w:t>
      </w:r>
      <w:r w:rsidRPr="001C7CD3">
        <w:rPr>
          <w:rFonts w:cs="Times New Roman"/>
          <w:sz w:val="16"/>
        </w:rPr>
        <w:t xml:space="preserve">n unconditional </w:t>
      </w:r>
      <w:r w:rsidRPr="001C7CD3">
        <w:rPr>
          <w:rFonts w:cs="Times New Roman"/>
          <w:u w:val="single"/>
        </w:rPr>
        <w:t>ban on bomb transfers</w:t>
      </w:r>
      <w:r w:rsidRPr="001C7CD3">
        <w:rPr>
          <w:rFonts w:cs="Times New Roman"/>
          <w:sz w:val="16"/>
        </w:rPr>
        <w:t xml:space="preserve">—the kinds of </w:t>
      </w:r>
      <w:r w:rsidRPr="001C7CD3">
        <w:rPr>
          <w:rFonts w:cs="Times New Roman"/>
          <w:u w:val="single"/>
        </w:rPr>
        <w:t>weapons that are most likely to be put to use to destroy schools, hospitals, and family homes</w:t>
      </w:r>
      <w:r w:rsidRPr="001C7CD3">
        <w:rPr>
          <w:rFonts w:cs="Times New Roman"/>
          <w:sz w:val="16"/>
        </w:rPr>
        <w:t xml:space="preserve">—will only become law if House and Senate leaders make it a top priority in the NDAA. But in full view of the Trump administration’s morally bankrupt Yemen policy—and following </w:t>
      </w:r>
      <w:hyperlink r:id="rId49" w:history="1">
        <w:r w:rsidRPr="001C7CD3">
          <w:rPr>
            <w:rStyle w:val="Hyperlink"/>
            <w:rFonts w:cs="Times New Roman"/>
            <w:sz w:val="16"/>
          </w:rPr>
          <w:t>Democratic promises</w:t>
        </w:r>
      </w:hyperlink>
      <w:r w:rsidRPr="001C7CD3">
        <w:rPr>
          <w:rFonts w:cs="Times New Roman"/>
          <w:sz w:val="16"/>
        </w:rPr>
        <w:t xml:space="preserve"> </w:t>
      </w:r>
      <w:hyperlink r:id="rId50" w:history="1">
        <w:r w:rsidRPr="001C7CD3">
          <w:rPr>
            <w:rStyle w:val="Hyperlink"/>
            <w:rFonts w:cs="Times New Roman"/>
            <w:sz w:val="16"/>
          </w:rPr>
          <w:t>to right that wrong</w:t>
        </w:r>
      </w:hyperlink>
      <w:r w:rsidRPr="001C7CD3">
        <w:rPr>
          <w:rFonts w:cs="Times New Roman"/>
          <w:sz w:val="16"/>
        </w:rPr>
        <w:t>—we cannot demand anything less.</w:t>
      </w:r>
    </w:p>
    <w:p w14:paraId="193AC18E" w14:textId="77777777" w:rsidR="0057706B" w:rsidRPr="001C7CD3" w:rsidRDefault="0057706B" w:rsidP="0057706B">
      <w:pPr>
        <w:rPr>
          <w:rFonts w:cs="Times New Roman"/>
        </w:rPr>
      </w:pPr>
    </w:p>
    <w:p w14:paraId="7E20198F" w14:textId="38F3B3D1" w:rsidR="0057706B" w:rsidRPr="001C7CD3" w:rsidRDefault="006B384B" w:rsidP="0057706B">
      <w:pPr>
        <w:pStyle w:val="Heading4"/>
        <w:rPr>
          <w:rFonts w:cs="Times New Roman"/>
        </w:rPr>
      </w:pPr>
      <w:r w:rsidRPr="001C7CD3">
        <w:rPr>
          <w:rFonts w:cs="Times New Roman"/>
        </w:rPr>
        <w:t xml:space="preserve">U.S </w:t>
      </w:r>
      <w:r w:rsidR="0057706B" w:rsidRPr="001C7CD3">
        <w:rPr>
          <w:rFonts w:cs="Times New Roman"/>
        </w:rPr>
        <w:t xml:space="preserve">weapons </w:t>
      </w:r>
      <w:r w:rsidR="0057706B" w:rsidRPr="001C7CD3">
        <w:rPr>
          <w:rFonts w:cs="Times New Roman"/>
          <w:u w:val="single"/>
        </w:rPr>
        <w:t>make it impossible</w:t>
      </w:r>
      <w:r w:rsidR="0057706B" w:rsidRPr="001C7CD3">
        <w:rPr>
          <w:rFonts w:cs="Times New Roman"/>
        </w:rPr>
        <w:t xml:space="preserve"> for a cease fire to be called</w:t>
      </w:r>
    </w:p>
    <w:p w14:paraId="30816CE6" w14:textId="77777777" w:rsidR="0057706B" w:rsidRPr="001C7CD3" w:rsidRDefault="0057706B" w:rsidP="0057706B">
      <w:pPr>
        <w:rPr>
          <w:rFonts w:cs="Times New Roman"/>
        </w:rPr>
      </w:pPr>
      <w:r w:rsidRPr="001C7CD3">
        <w:rPr>
          <w:rStyle w:val="Style13ptBold"/>
          <w:rFonts w:cs="Times New Roman"/>
        </w:rPr>
        <w:t>Technology Wire 19</w:t>
      </w:r>
      <w:r w:rsidRPr="001C7CD3">
        <w:rPr>
          <w:rFonts w:cs="Times New Roman"/>
        </w:rPr>
        <w:t xml:space="preserve"> [CNN interview with Chris Murphy and an in-depth story covering the war in Yemen by CNN’s Nima Elbagir who traveled throughout Yemen, “U.S. Weapons Falling into Wrong Hands, Devastation Left in Yemen; Lawmakers Renew Efforts to End American Military Support for Saudi-Led Coalition in Yemen”, February 5, 2019, Interview with Sen. Chris Murphy (D-CT). Aired 1:30-2p ET, DOA: 6/8/19 GMDI</w:t>
      </w:r>
    </w:p>
    <w:p w14:paraId="703B8766" w14:textId="77777777" w:rsidR="0057706B" w:rsidRPr="001C7CD3" w:rsidRDefault="0057706B" w:rsidP="0057706B">
      <w:pPr>
        <w:spacing w:after="255" w:line="240" w:lineRule="auto"/>
        <w:rPr>
          <w:rFonts w:eastAsia="Times New Roman" w:cs="Times New Roman"/>
          <w:sz w:val="8"/>
        </w:rPr>
      </w:pPr>
      <w:r w:rsidRPr="001C7CD3">
        <w:rPr>
          <w:rFonts w:eastAsia="Times New Roman" w:cs="Times New Roman"/>
          <w:sz w:val="8"/>
        </w:rPr>
        <w:t xml:space="preserve">BRIANNA KEILAR, CNN HOST: </w:t>
      </w:r>
      <w:r w:rsidRPr="001C7CD3">
        <w:rPr>
          <w:rFonts w:eastAsia="Times New Roman" w:cs="Times New Roman"/>
          <w:u w:val="single"/>
        </w:rPr>
        <w:t>U.S. lawmakers</w:t>
      </w:r>
      <w:r w:rsidRPr="001C7CD3">
        <w:rPr>
          <w:rFonts w:eastAsia="Times New Roman" w:cs="Times New Roman"/>
          <w:sz w:val="8"/>
        </w:rPr>
        <w:t xml:space="preserve"> </w:t>
      </w:r>
      <w:r w:rsidRPr="001C7CD3">
        <w:rPr>
          <w:rFonts w:eastAsia="Times New Roman" w:cs="Times New Roman"/>
          <w:u w:val="single"/>
        </w:rPr>
        <w:t>are renewing</w:t>
      </w:r>
      <w:r w:rsidRPr="001C7CD3">
        <w:rPr>
          <w:rFonts w:eastAsia="Times New Roman" w:cs="Times New Roman"/>
          <w:sz w:val="8"/>
        </w:rPr>
        <w:t xml:space="preserve"> their </w:t>
      </w:r>
      <w:r w:rsidRPr="001C7CD3">
        <w:rPr>
          <w:rFonts w:eastAsia="Times New Roman" w:cs="Times New Roman"/>
          <w:u w:val="single"/>
        </w:rPr>
        <w:t>efforts</w:t>
      </w:r>
      <w:r w:rsidRPr="001C7CD3">
        <w:rPr>
          <w:rFonts w:eastAsia="Times New Roman" w:cs="Times New Roman"/>
          <w:sz w:val="8"/>
        </w:rPr>
        <w:t xml:space="preserve"> to pass a war powers resolution through Congress in an attempt </w:t>
      </w:r>
      <w:r w:rsidRPr="001C7CD3">
        <w:rPr>
          <w:rFonts w:eastAsia="Times New Roman" w:cs="Times New Roman"/>
          <w:u w:val="single"/>
        </w:rPr>
        <w:t>to end American military support for the Saudi-led coalition in Yemen</w:t>
      </w:r>
      <w:r w:rsidRPr="001C7CD3">
        <w:rPr>
          <w:rFonts w:eastAsia="Times New Roman" w:cs="Times New Roman"/>
          <w:sz w:val="8"/>
        </w:rPr>
        <w:t>. As the U.S. government grapples with its entanglement in Yemen's civilwar, CNN's Nima Elbagir has been following the trail of U.S. weaponry and the devastation left in their wake. After CNN presented its findings, a U.S. Defense official told CNN exclusively that an investigation into violations of U.S. arms agreements by coalition partners is ongoing. This is Nima's exclusive report, "Made in America, Lost in Yemen." (BEGIN VIDEOTAPE) NIMA ELBAGIR, CNN SENIOR INTERNATIONAL CORRESPONDENT (voice-over</w:t>
      </w:r>
      <w:proofErr w:type="gramStart"/>
      <w:r w:rsidRPr="001C7CD3">
        <w:rPr>
          <w:rFonts w:eastAsia="Times New Roman" w:cs="Times New Roman"/>
          <w:sz w:val="8"/>
        </w:rPr>
        <w:t>):</w:t>
      </w:r>
      <w:r w:rsidRPr="001C7CD3">
        <w:rPr>
          <w:rFonts w:eastAsia="Times New Roman" w:cs="Times New Roman"/>
          <w:u w:val="single"/>
        </w:rPr>
        <w:t>Shells</w:t>
      </w:r>
      <w:proofErr w:type="gramEnd"/>
      <w:r w:rsidRPr="001C7CD3">
        <w:rPr>
          <w:rFonts w:eastAsia="Times New Roman" w:cs="Times New Roman"/>
          <w:u w:val="single"/>
        </w:rPr>
        <w:t xml:space="preserve"> of millions of dollars-worth of abandoned American armored vehicles litter the roads</w:t>
      </w:r>
      <w:r w:rsidRPr="001C7CD3">
        <w:rPr>
          <w:rFonts w:eastAsia="Times New Roman" w:cs="Times New Roman"/>
          <w:sz w:val="8"/>
        </w:rPr>
        <w:t xml:space="preserve">. </w:t>
      </w:r>
      <w:r w:rsidRPr="001C7CD3">
        <w:rPr>
          <w:rFonts w:eastAsia="Times New Roman" w:cs="Times New Roman"/>
          <w:u w:val="single"/>
        </w:rPr>
        <w:t xml:space="preserve">Welcome to </w:t>
      </w:r>
      <w:r w:rsidRPr="001C7CD3">
        <w:rPr>
          <w:rFonts w:eastAsia="Times New Roman" w:cs="Times New Roman"/>
          <w:b/>
          <w:u w:val="single"/>
        </w:rPr>
        <w:t xml:space="preserve">Yemen </w:t>
      </w:r>
      <w:r w:rsidRPr="001C7CD3">
        <w:rPr>
          <w:rFonts w:eastAsia="Times New Roman" w:cs="Times New Roman"/>
          <w:u w:val="single"/>
        </w:rPr>
        <w:t>where</w:t>
      </w:r>
      <w:r w:rsidRPr="001C7CD3">
        <w:rPr>
          <w:rFonts w:eastAsia="Times New Roman" w:cs="Times New Roman"/>
          <w:sz w:val="8"/>
        </w:rPr>
        <w:t xml:space="preserve"> </w:t>
      </w:r>
      <w:r w:rsidRPr="001C7CD3">
        <w:rPr>
          <w:rFonts w:eastAsia="Times New Roman" w:cs="Times New Roman"/>
          <w:b/>
          <w:u w:val="single"/>
        </w:rPr>
        <w:t>weapons</w:t>
      </w:r>
      <w:r w:rsidRPr="001C7CD3">
        <w:rPr>
          <w:rFonts w:eastAsia="Times New Roman" w:cs="Times New Roman"/>
          <w:u w:val="single"/>
        </w:rPr>
        <w:t xml:space="preserve"> made in American is </w:t>
      </w:r>
      <w:r w:rsidRPr="001C7CD3">
        <w:rPr>
          <w:rFonts w:eastAsia="Times New Roman" w:cs="Times New Roman"/>
          <w:b/>
          <w:u w:val="single"/>
        </w:rPr>
        <w:t>sold</w:t>
      </w:r>
      <w:r w:rsidRPr="001C7CD3">
        <w:rPr>
          <w:rFonts w:eastAsia="Times New Roman" w:cs="Times New Roman"/>
          <w:b/>
          <w:sz w:val="8"/>
        </w:rPr>
        <w:t xml:space="preserve">, </w:t>
      </w:r>
      <w:r w:rsidRPr="001C7CD3">
        <w:rPr>
          <w:rFonts w:eastAsia="Times New Roman" w:cs="Times New Roman"/>
          <w:b/>
          <w:u w:val="single"/>
        </w:rPr>
        <w:t>stolen and abandoned and making its way into the wrong hands</w:t>
      </w:r>
      <w:r w:rsidRPr="001C7CD3">
        <w:rPr>
          <w:rFonts w:eastAsia="Times New Roman" w:cs="Times New Roman"/>
          <w:u w:val="single"/>
        </w:rPr>
        <w:t xml:space="preserve">. </w:t>
      </w:r>
      <w:r w:rsidRPr="001C7CD3">
        <w:rPr>
          <w:rFonts w:eastAsia="Times New Roman" w:cs="Times New Roman"/>
          <w:b/>
          <w:bCs/>
          <w:sz w:val="8"/>
        </w:rPr>
        <w:t>UNIDENTIFIED TV ANNOUCER:</w:t>
      </w:r>
      <w:r w:rsidRPr="001C7CD3">
        <w:rPr>
          <w:rFonts w:eastAsia="Times New Roman" w:cs="Times New Roman"/>
          <w:sz w:val="8"/>
        </w:rPr>
        <w:t xml:space="preserve"> M-ATV defense. (GUNFIRE) </w:t>
      </w:r>
      <w:r w:rsidRPr="001C7CD3">
        <w:rPr>
          <w:rFonts w:eastAsia="Times New Roman" w:cs="Times New Roman"/>
          <w:b/>
          <w:bCs/>
          <w:sz w:val="8"/>
        </w:rPr>
        <w:t>ELBAGIR:</w:t>
      </w:r>
      <w:r w:rsidRPr="001C7CD3">
        <w:rPr>
          <w:rFonts w:eastAsia="Times New Roman" w:cs="Times New Roman"/>
          <w:sz w:val="8"/>
        </w:rPr>
        <w:t xml:space="preserve"> We're here to trail of those weapons and the chaos they have left behind. Our journey starts at the front lines where a cease-fire was recently assigned. Climbing up a defensive berm for a better look, the Houthi position, we're told, is only around 200 to 300 meters away. </w:t>
      </w:r>
      <w:r w:rsidRPr="001C7CD3">
        <w:rPr>
          <w:rFonts w:eastAsia="Times New Roman" w:cs="Times New Roman"/>
          <w:b/>
          <w:bCs/>
          <w:sz w:val="8"/>
        </w:rPr>
        <w:t>UNIDENTIFIED MALE:</w:t>
      </w:r>
      <w:r w:rsidRPr="001C7CD3">
        <w:rPr>
          <w:rFonts w:eastAsia="Times New Roman" w:cs="Times New Roman"/>
          <w:sz w:val="8"/>
        </w:rPr>
        <w:t xml:space="preserve"> (SPEAKING FOREIGN LANGUAGE) </w:t>
      </w:r>
      <w:r w:rsidRPr="001C7CD3">
        <w:rPr>
          <w:rFonts w:eastAsia="Times New Roman" w:cs="Times New Roman"/>
          <w:b/>
          <w:bCs/>
          <w:sz w:val="8"/>
        </w:rPr>
        <w:t>ELBAGIR:</w:t>
      </w:r>
      <w:r w:rsidRPr="001C7CD3">
        <w:rPr>
          <w:rFonts w:eastAsia="Times New Roman" w:cs="Times New Roman"/>
          <w:sz w:val="8"/>
        </w:rPr>
        <w:t xml:space="preserve"> That movement there on the horizon. Did you hear that? Get down. (GUNFIRE) </w:t>
      </w:r>
      <w:r w:rsidRPr="001C7CD3">
        <w:rPr>
          <w:rFonts w:eastAsia="Times New Roman" w:cs="Times New Roman"/>
          <w:b/>
          <w:bCs/>
          <w:sz w:val="8"/>
        </w:rPr>
        <w:t>ELBAGIR:</w:t>
      </w:r>
      <w:r w:rsidRPr="001C7CD3">
        <w:rPr>
          <w:rFonts w:eastAsia="Times New Roman" w:cs="Times New Roman"/>
          <w:sz w:val="8"/>
        </w:rPr>
        <w:t xml:space="preserve"> There. Another shot that's coming from over there. They want to take us to the actual position. They want to show us the cease-fire violations. (CROSSTALK) </w:t>
      </w:r>
      <w:r w:rsidRPr="001C7CD3">
        <w:rPr>
          <w:rFonts w:eastAsia="Times New Roman" w:cs="Times New Roman"/>
          <w:b/>
          <w:bCs/>
          <w:sz w:val="8"/>
        </w:rPr>
        <w:t>ELBAGIR:</w:t>
      </w:r>
      <w:r w:rsidRPr="001C7CD3">
        <w:rPr>
          <w:rFonts w:eastAsia="Times New Roman" w:cs="Times New Roman"/>
          <w:sz w:val="8"/>
        </w:rPr>
        <w:t xml:space="preserve"> (SPEAKING FOREIGN LANGUAGE) (CROSSTALK) ELBAGIR (on camera): </w:t>
      </w:r>
      <w:proofErr w:type="gramStart"/>
      <w:r w:rsidRPr="001C7CD3">
        <w:rPr>
          <w:rFonts w:eastAsia="Times New Roman" w:cs="Times New Roman"/>
          <w:sz w:val="8"/>
        </w:rPr>
        <w:t>So</w:t>
      </w:r>
      <w:proofErr w:type="gramEnd"/>
      <w:r w:rsidRPr="001C7CD3">
        <w:rPr>
          <w:rFonts w:eastAsia="Times New Roman" w:cs="Times New Roman"/>
          <w:sz w:val="8"/>
        </w:rPr>
        <w:t xml:space="preserve"> they're now firing on us. You can hear it. I can hear a musa that's incoming. (GUNFIRE) </w:t>
      </w:r>
      <w:r w:rsidRPr="001C7CD3">
        <w:rPr>
          <w:rFonts w:eastAsia="Times New Roman" w:cs="Times New Roman"/>
          <w:b/>
          <w:bCs/>
          <w:sz w:val="8"/>
        </w:rPr>
        <w:t>ELBAGIR:</w:t>
      </w:r>
      <w:r w:rsidRPr="001C7CD3">
        <w:rPr>
          <w:rFonts w:eastAsia="Times New Roman" w:cs="Times New Roman"/>
          <w:sz w:val="8"/>
        </w:rPr>
        <w:t xml:space="preserve"> It's getting heavier and we're told we have to leave. Even as we are driving away, even now you can hear that. It's getting much, much heavier. (SPEAKING FOREIGN LANGUAGE) (voice-over): </w:t>
      </w:r>
      <w:r w:rsidRPr="001C7CD3">
        <w:rPr>
          <w:rFonts w:eastAsia="Times New Roman" w:cs="Times New Roman"/>
          <w:u w:val="single"/>
        </w:rPr>
        <w:t xml:space="preserve">The </w:t>
      </w:r>
      <w:r w:rsidRPr="001C7CD3">
        <w:rPr>
          <w:rFonts w:eastAsia="Times New Roman" w:cs="Times New Roman"/>
          <w:b/>
          <w:u w:val="single"/>
        </w:rPr>
        <w:t>influx of weaponry is prolonging the conflict</w:t>
      </w:r>
      <w:r w:rsidRPr="001C7CD3">
        <w:rPr>
          <w:rFonts w:eastAsia="Times New Roman" w:cs="Times New Roman"/>
          <w:u w:val="single"/>
        </w:rPr>
        <w:t>.</w:t>
      </w:r>
      <w:r w:rsidRPr="001C7CD3">
        <w:rPr>
          <w:rFonts w:eastAsia="Times New Roman" w:cs="Times New Roman"/>
          <w:sz w:val="8"/>
        </w:rPr>
        <w:t xml:space="preserve"> On our way back from the front line, we spot what we've come in search of. (on camera): It's absolutely incredible </w:t>
      </w:r>
      <w:r w:rsidRPr="001C7CD3">
        <w:rPr>
          <w:rFonts w:eastAsia="Times New Roman" w:cs="Times New Roman"/>
          <w:b/>
          <w:u w:val="single"/>
        </w:rPr>
        <w:t>driving past</w:t>
      </w:r>
      <w:r w:rsidRPr="001C7CD3">
        <w:rPr>
          <w:rFonts w:eastAsia="Times New Roman" w:cs="Times New Roman"/>
          <w:sz w:val="8"/>
        </w:rPr>
        <w:t xml:space="preserve">, and </w:t>
      </w:r>
      <w:r w:rsidRPr="001C7CD3">
        <w:rPr>
          <w:rFonts w:eastAsia="Times New Roman" w:cs="Times New Roman"/>
          <w:u w:val="single"/>
        </w:rPr>
        <w:t>it's like a graveyard of American military</w:t>
      </w:r>
      <w:r w:rsidRPr="001C7CD3">
        <w:rPr>
          <w:rFonts w:eastAsia="Times New Roman" w:cs="Times New Roman"/>
          <w:sz w:val="8"/>
        </w:rPr>
        <w:t xml:space="preserve"> </w:t>
      </w:r>
      <w:r w:rsidRPr="001C7CD3">
        <w:rPr>
          <w:rFonts w:eastAsia="Times New Roman" w:cs="Times New Roman"/>
          <w:u w:val="single"/>
        </w:rPr>
        <w:t>hardware</w:t>
      </w:r>
      <w:r w:rsidRPr="001C7CD3">
        <w:rPr>
          <w:rFonts w:eastAsia="Times New Roman" w:cs="Times New Roman"/>
          <w:sz w:val="8"/>
        </w:rPr>
        <w:t xml:space="preserve">. And </w:t>
      </w:r>
      <w:r w:rsidRPr="001C7CD3">
        <w:rPr>
          <w:rFonts w:eastAsia="Times New Roman" w:cs="Times New Roman"/>
          <w:u w:val="single"/>
        </w:rPr>
        <w:t>this is not under the control of coalition forces.</w:t>
      </w:r>
      <w:r w:rsidRPr="001C7CD3">
        <w:rPr>
          <w:rFonts w:eastAsia="Times New Roman" w:cs="Times New Roman"/>
          <w:sz w:val="8"/>
        </w:rPr>
        <w:t xml:space="preserve"> </w:t>
      </w:r>
      <w:r w:rsidRPr="001C7CD3">
        <w:rPr>
          <w:rFonts w:eastAsia="Times New Roman" w:cs="Times New Roman"/>
          <w:u w:val="single"/>
        </w:rPr>
        <w:t>This is in the command of militias</w:t>
      </w:r>
      <w:r w:rsidRPr="001C7CD3">
        <w:rPr>
          <w:rFonts w:eastAsia="Times New Roman" w:cs="Times New Roman"/>
          <w:sz w:val="8"/>
        </w:rPr>
        <w:t xml:space="preserve">. [13:35:09] (voice-over): Which is expressly forbidden by the arms </w:t>
      </w:r>
      <w:proofErr w:type="gramStart"/>
      <w:r w:rsidRPr="001C7CD3">
        <w:rPr>
          <w:rFonts w:eastAsia="Times New Roman" w:cs="Times New Roman"/>
          <w:sz w:val="8"/>
        </w:rPr>
        <w:t>sales</w:t>
      </w:r>
      <w:proofErr w:type="gramEnd"/>
      <w:r w:rsidRPr="001C7CD3">
        <w:rPr>
          <w:rFonts w:eastAsia="Times New Roman" w:cs="Times New Roman"/>
          <w:sz w:val="8"/>
        </w:rPr>
        <w:t xml:space="preserve"> agreement with the U.S. </w:t>
      </w:r>
      <w:r w:rsidRPr="001C7CD3">
        <w:rPr>
          <w:rFonts w:eastAsia="Times New Roman" w:cs="Times New Roman"/>
          <w:u w:val="single"/>
        </w:rPr>
        <w:t>On the outside of</w:t>
      </w:r>
      <w:r w:rsidRPr="001C7CD3">
        <w:rPr>
          <w:rFonts w:eastAsia="Times New Roman" w:cs="Times New Roman"/>
          <w:sz w:val="8"/>
        </w:rPr>
        <w:t xml:space="preserve"> these </w:t>
      </w:r>
      <w:r w:rsidRPr="001C7CD3">
        <w:rPr>
          <w:rFonts w:eastAsia="Times New Roman" w:cs="Times New Roman"/>
          <w:u w:val="single"/>
        </w:rPr>
        <w:t>mine-resistant armored vehicles</w:t>
      </w:r>
      <w:r w:rsidRPr="001C7CD3">
        <w:rPr>
          <w:rFonts w:eastAsia="Times New Roman" w:cs="Times New Roman"/>
          <w:sz w:val="8"/>
        </w:rPr>
        <w:t xml:space="preserve">, </w:t>
      </w:r>
      <w:r w:rsidRPr="001C7CD3">
        <w:rPr>
          <w:rFonts w:eastAsia="Times New Roman" w:cs="Times New Roman"/>
          <w:u w:val="single"/>
        </w:rPr>
        <w:t>MRAPs, there are stickers proudly proclaiming them as property of a militia allied to the coalition</w:t>
      </w:r>
      <w:r w:rsidRPr="001C7CD3">
        <w:rPr>
          <w:rFonts w:eastAsia="Times New Roman" w:cs="Times New Roman"/>
          <w:sz w:val="8"/>
        </w:rPr>
        <w:t xml:space="preserve">. </w:t>
      </w:r>
      <w:r w:rsidRPr="001C7CD3">
        <w:rPr>
          <w:rFonts w:eastAsia="Times New Roman" w:cs="Times New Roman"/>
          <w:u w:val="single"/>
        </w:rPr>
        <w:t xml:space="preserve">We zero in on the serial numbers, tracing them back to U.S. manufacturer, Navistar, the largest provider of armed vehicles for the U.S. Army. </w:t>
      </w:r>
      <w:r w:rsidRPr="001C7CD3">
        <w:rPr>
          <w:rFonts w:eastAsia="Times New Roman" w:cs="Times New Roman"/>
          <w:b/>
          <w:bCs/>
          <w:sz w:val="8"/>
        </w:rPr>
        <w:t>UNIDENTIFIED MALE:</w:t>
      </w:r>
      <w:r w:rsidRPr="001C7CD3">
        <w:rPr>
          <w:rFonts w:eastAsia="Times New Roman" w:cs="Times New Roman"/>
          <w:sz w:val="8"/>
        </w:rPr>
        <w:t xml:space="preserve"> (SPEAKING FOREIGN LANGUAGE) </w:t>
      </w:r>
      <w:r w:rsidRPr="001C7CD3">
        <w:rPr>
          <w:rFonts w:eastAsia="Times New Roman" w:cs="Times New Roman"/>
          <w:b/>
          <w:bCs/>
          <w:sz w:val="8"/>
        </w:rPr>
        <w:t>ELBAGIR:</w:t>
      </w:r>
      <w:r w:rsidRPr="001C7CD3">
        <w:rPr>
          <w:rFonts w:eastAsia="Times New Roman" w:cs="Times New Roman"/>
          <w:sz w:val="8"/>
        </w:rPr>
        <w:t xml:space="preserve"> We're told to stop filming. </w:t>
      </w:r>
      <w:r w:rsidRPr="001C7CD3">
        <w:rPr>
          <w:rFonts w:eastAsia="Times New Roman" w:cs="Times New Roman"/>
          <w:b/>
          <w:bCs/>
          <w:sz w:val="8"/>
        </w:rPr>
        <w:t>UNIDENTIFIED MALE:</w:t>
      </w:r>
      <w:r w:rsidRPr="001C7CD3">
        <w:rPr>
          <w:rFonts w:eastAsia="Times New Roman" w:cs="Times New Roman"/>
          <w:sz w:val="8"/>
        </w:rPr>
        <w:t xml:space="preserve"> (SPEAKING FOREIGN LANGUAGE) </w:t>
      </w:r>
      <w:r w:rsidRPr="001C7CD3">
        <w:rPr>
          <w:rFonts w:eastAsia="Times New Roman" w:cs="Times New Roman"/>
          <w:b/>
          <w:bCs/>
          <w:sz w:val="8"/>
        </w:rPr>
        <w:t>ELBAGIR:</w:t>
      </w:r>
      <w:r w:rsidRPr="001C7CD3">
        <w:rPr>
          <w:rFonts w:eastAsia="Times New Roman" w:cs="Times New Roman"/>
          <w:sz w:val="8"/>
        </w:rPr>
        <w:t xml:space="preserve"> But we're able to find another vehicle. This one even has the export sticker, from Beaumont, Texas, to Abu Dhabi in the United Emirates. (SHOUTING) </w:t>
      </w:r>
      <w:r w:rsidRPr="001C7CD3">
        <w:rPr>
          <w:rFonts w:eastAsia="Times New Roman" w:cs="Times New Roman"/>
          <w:b/>
          <w:bCs/>
          <w:sz w:val="8"/>
        </w:rPr>
        <w:t>ELBAGIR:</w:t>
      </w:r>
      <w:r w:rsidRPr="001C7CD3">
        <w:rPr>
          <w:rFonts w:eastAsia="Times New Roman" w:cs="Times New Roman"/>
          <w:sz w:val="8"/>
        </w:rPr>
        <w:t xml:space="preserve"> As we arrive back in town, we pass yet another militia-heldMRAP. Everywhere we look, it seems, it's made in the USA. (SHOUTING)ELBAGIR: Yemen is split between warring factions, U.S.-backed and Saudi-led in the country's south, Iranian-backed Houthi militias in the north. We can't cross front lines to go north, but the MRAPs have. Captured by Iran's allies, the Houthis. (SHOUTING) </w:t>
      </w:r>
      <w:r w:rsidRPr="001C7CD3">
        <w:rPr>
          <w:rFonts w:eastAsia="Times New Roman" w:cs="Times New Roman"/>
          <w:b/>
          <w:bCs/>
          <w:sz w:val="8"/>
        </w:rPr>
        <w:t>ELBAGIR:</w:t>
      </w:r>
      <w:r w:rsidRPr="001C7CD3">
        <w:rPr>
          <w:rFonts w:eastAsia="Times New Roman" w:cs="Times New Roman"/>
          <w:sz w:val="8"/>
        </w:rPr>
        <w:t xml:space="preserve"> To the backdrop of chants to "death of America, this U.</w:t>
      </w:r>
      <w:proofErr w:type="gramStart"/>
      <w:r w:rsidRPr="001C7CD3">
        <w:rPr>
          <w:rFonts w:eastAsia="Times New Roman" w:cs="Times New Roman"/>
          <w:sz w:val="8"/>
        </w:rPr>
        <w:t>S.MRAP</w:t>
      </w:r>
      <w:proofErr w:type="gramEnd"/>
      <w:r w:rsidRPr="001C7CD3">
        <w:rPr>
          <w:rFonts w:eastAsia="Times New Roman" w:cs="Times New Roman"/>
          <w:sz w:val="8"/>
        </w:rPr>
        <w:t xml:space="preserve"> was broadcast on a Houthi-backed channel with Mohammad Ali Houthi(ph), the deputy leader, sitting behind the wheel. CNN was able to obtain the serial number from one of the Houthi-held MRAPs and verified that it was part of the $2.5 billion 2014 U.S. sale to the UAE, a coalition partner. So why does it matter? Because these very </w:t>
      </w:r>
      <w:r w:rsidRPr="001C7CD3">
        <w:rPr>
          <w:rFonts w:eastAsia="Times New Roman" w:cs="Times New Roman"/>
          <w:b/>
          <w:u w:val="single"/>
        </w:rPr>
        <w:t>MRAPs</w:t>
      </w:r>
      <w:r w:rsidRPr="001C7CD3">
        <w:rPr>
          <w:rFonts w:eastAsia="Times New Roman" w:cs="Times New Roman"/>
          <w:u w:val="single"/>
        </w:rPr>
        <w:t xml:space="preserve"> and others like them have</w:t>
      </w:r>
      <w:r w:rsidRPr="001C7CD3">
        <w:rPr>
          <w:rFonts w:eastAsia="Times New Roman" w:cs="Times New Roman"/>
          <w:sz w:val="8"/>
        </w:rPr>
        <w:t xml:space="preserve"> already, we're told, </w:t>
      </w:r>
      <w:r w:rsidRPr="001C7CD3">
        <w:rPr>
          <w:rFonts w:eastAsia="Times New Roman" w:cs="Times New Roman"/>
          <w:b/>
          <w:u w:val="single"/>
        </w:rPr>
        <w:t>fallen into</w:t>
      </w:r>
      <w:r w:rsidRPr="001C7CD3">
        <w:rPr>
          <w:rFonts w:eastAsia="Times New Roman" w:cs="Times New Roman"/>
          <w:u w:val="single"/>
        </w:rPr>
        <w:t xml:space="preserve"> the hands of </w:t>
      </w:r>
      <w:r w:rsidRPr="001C7CD3">
        <w:rPr>
          <w:rFonts w:eastAsia="Times New Roman" w:cs="Times New Roman"/>
          <w:b/>
          <w:u w:val="single"/>
        </w:rPr>
        <w:t>Iranian intelligence</w:t>
      </w:r>
      <w:r w:rsidRPr="001C7CD3">
        <w:rPr>
          <w:rFonts w:eastAsia="Times New Roman" w:cs="Times New Roman"/>
          <w:sz w:val="8"/>
        </w:rPr>
        <w:t xml:space="preserve">. </w:t>
      </w:r>
      <w:r w:rsidRPr="001C7CD3">
        <w:rPr>
          <w:rFonts w:eastAsia="Times New Roman" w:cs="Times New Roman"/>
          <w:u w:val="single"/>
        </w:rPr>
        <w:t>In an</w:t>
      </w:r>
      <w:r w:rsidRPr="001C7CD3">
        <w:rPr>
          <w:rFonts w:eastAsia="Times New Roman" w:cs="Times New Roman"/>
          <w:sz w:val="8"/>
        </w:rPr>
        <w:t xml:space="preserve"> audio </w:t>
      </w:r>
      <w:r w:rsidRPr="001C7CD3">
        <w:rPr>
          <w:rFonts w:eastAsia="Times New Roman" w:cs="Times New Roman"/>
          <w:u w:val="single"/>
        </w:rPr>
        <w:t>interview with a member of a secret Houthi unit</w:t>
      </w:r>
      <w:r w:rsidRPr="001C7CD3">
        <w:rPr>
          <w:rFonts w:eastAsia="Times New Roman" w:cs="Times New Roman"/>
          <w:sz w:val="8"/>
        </w:rPr>
        <w:t xml:space="preserve"> of the Preventative Security Force, </w:t>
      </w:r>
      <w:r w:rsidRPr="001C7CD3">
        <w:rPr>
          <w:rFonts w:eastAsia="Times New Roman" w:cs="Times New Roman"/>
          <w:u w:val="single"/>
        </w:rPr>
        <w:t>CNN was told some U.S. military technology has already been transferred to Iran</w:t>
      </w:r>
      <w:r w:rsidRPr="001C7CD3">
        <w:rPr>
          <w:rFonts w:eastAsia="Times New Roman" w:cs="Times New Roman"/>
          <w:sz w:val="8"/>
        </w:rPr>
        <w:t xml:space="preserve">. UNIDENTIFIED MALE (through translation): </w:t>
      </w:r>
      <w:r w:rsidRPr="001C7CD3">
        <w:rPr>
          <w:rFonts w:eastAsia="Times New Roman" w:cs="Times New Roman"/>
          <w:u w:val="single"/>
        </w:rPr>
        <w:t>Iranian intelligence are assessing U.S. technology very closely</w:t>
      </w:r>
      <w:r w:rsidRPr="001C7CD3">
        <w:rPr>
          <w:rFonts w:eastAsia="Times New Roman" w:cs="Times New Roman"/>
          <w:sz w:val="8"/>
        </w:rPr>
        <w:t xml:space="preserve">. There isn't a single American weapon that they don't try to find out its details, what it's made </w:t>
      </w:r>
      <w:proofErr w:type="gramStart"/>
      <w:r w:rsidRPr="001C7CD3">
        <w:rPr>
          <w:rFonts w:eastAsia="Times New Roman" w:cs="Times New Roman"/>
          <w:sz w:val="8"/>
        </w:rPr>
        <w:t>of,how</w:t>
      </w:r>
      <w:proofErr w:type="gramEnd"/>
      <w:r w:rsidRPr="001C7CD3">
        <w:rPr>
          <w:rFonts w:eastAsia="Times New Roman" w:cs="Times New Roman"/>
          <w:sz w:val="8"/>
        </w:rPr>
        <w:t xml:space="preserve"> it works. </w:t>
      </w:r>
      <w:r w:rsidRPr="001C7CD3">
        <w:rPr>
          <w:rFonts w:eastAsia="Times New Roman" w:cs="Times New Roman"/>
          <w:b/>
          <w:bCs/>
          <w:sz w:val="8"/>
        </w:rPr>
        <w:t>ELBAGIR:</w:t>
      </w:r>
      <w:r w:rsidRPr="001C7CD3">
        <w:rPr>
          <w:rFonts w:eastAsia="Times New Roman" w:cs="Times New Roman"/>
          <w:sz w:val="8"/>
        </w:rPr>
        <w:t xml:space="preserve"> </w:t>
      </w:r>
      <w:r w:rsidRPr="001C7CD3">
        <w:rPr>
          <w:rFonts w:eastAsia="Times New Roman" w:cs="Times New Roman"/>
          <w:u w:val="single"/>
        </w:rPr>
        <w:t>Advanced improvised explosive devices with Iranian components are now mass-produced by Houthi forces</w:t>
      </w:r>
      <w:r w:rsidRPr="001C7CD3">
        <w:rPr>
          <w:rFonts w:eastAsia="Times New Roman" w:cs="Times New Roman"/>
          <w:sz w:val="8"/>
        </w:rPr>
        <w:t xml:space="preserve"> on a scale only previously achieved by ISIS. And </w:t>
      </w:r>
      <w:r w:rsidRPr="001C7CD3">
        <w:rPr>
          <w:rFonts w:eastAsia="Times New Roman" w:cs="Times New Roman"/>
          <w:u w:val="single"/>
        </w:rPr>
        <w:t>the U.S.'s first line of defense against IEDs, the MRAP, has been compromised</w:t>
      </w:r>
      <w:r w:rsidRPr="001C7CD3">
        <w:rPr>
          <w:rFonts w:eastAsia="Times New Roman" w:cs="Times New Roman"/>
          <w:sz w:val="8"/>
        </w:rPr>
        <w:t xml:space="preserve">. The Houthi leadership denied to CNN the existence of the Preventative Security Force. CNN has also reached out to Iran for comment but received no response. Regardless, at the very least, </w:t>
      </w:r>
      <w:r w:rsidRPr="001C7CD3">
        <w:rPr>
          <w:rFonts w:eastAsia="Times New Roman" w:cs="Times New Roman"/>
          <w:u w:val="single"/>
        </w:rPr>
        <w:t>these high-profile captures of American hardware make them safer and harder to fight.</w:t>
      </w:r>
      <w:r w:rsidRPr="001C7CD3">
        <w:rPr>
          <w:rFonts w:eastAsia="Times New Roman" w:cs="Times New Roman"/>
          <w:sz w:val="8"/>
        </w:rPr>
        <w:t xml:space="preserve"> (EXPLOSION) (CROSSTALK) </w:t>
      </w:r>
      <w:r w:rsidRPr="001C7CD3">
        <w:rPr>
          <w:rFonts w:eastAsia="Times New Roman" w:cs="Times New Roman"/>
          <w:b/>
          <w:bCs/>
          <w:sz w:val="8"/>
        </w:rPr>
        <w:t>ELBAGIR:</w:t>
      </w:r>
      <w:r w:rsidRPr="001C7CD3">
        <w:rPr>
          <w:rFonts w:eastAsia="Times New Roman" w:cs="Times New Roman"/>
          <w:sz w:val="8"/>
        </w:rPr>
        <w:t xml:space="preserve"> Our next stop is the mountain city of Baz (ph), where we're told an Iran-linked militia is in possession of American weaponry. In these images obtained by CNN, you see the Abalabas militia, founded by and funded by Abalabas (ph), on the U.S. terror list, proudly patrolling the streets of Baz (ph) in U.S. MRAPs. If that wasn't unsettling enough, Baz (ph), as we learned, is also a wash with weaponry. </w:t>
      </w:r>
      <w:r w:rsidRPr="001C7CD3">
        <w:rPr>
          <w:rFonts w:eastAsia="Times New Roman" w:cs="Times New Roman"/>
          <w:b/>
          <w:bCs/>
          <w:sz w:val="8"/>
        </w:rPr>
        <w:t>UNIDENTIFIED MALE:</w:t>
      </w:r>
      <w:r w:rsidRPr="001C7CD3">
        <w:rPr>
          <w:rFonts w:eastAsia="Times New Roman" w:cs="Times New Roman"/>
          <w:sz w:val="8"/>
        </w:rPr>
        <w:t xml:space="preserve"> (SPEAKING FOREIGN LANGUAGE) </w:t>
      </w:r>
      <w:r w:rsidRPr="001C7CD3">
        <w:rPr>
          <w:rFonts w:eastAsia="Times New Roman" w:cs="Times New Roman"/>
          <w:b/>
          <w:bCs/>
          <w:sz w:val="8"/>
        </w:rPr>
        <w:t>ELBAGIR:</w:t>
      </w:r>
      <w:r w:rsidRPr="001C7CD3">
        <w:rPr>
          <w:rFonts w:eastAsia="Times New Roman" w:cs="Times New Roman"/>
          <w:sz w:val="8"/>
        </w:rPr>
        <w:t xml:space="preserve"> </w:t>
      </w:r>
      <w:r w:rsidRPr="001C7CD3">
        <w:rPr>
          <w:rFonts w:eastAsia="Times New Roman" w:cs="Times New Roman"/>
          <w:u w:val="single"/>
        </w:rPr>
        <w:t>Arms markets are illegal</w:t>
      </w:r>
      <w:r w:rsidRPr="001C7CD3">
        <w:rPr>
          <w:rFonts w:eastAsia="Times New Roman" w:cs="Times New Roman"/>
          <w:sz w:val="8"/>
        </w:rPr>
        <w:t xml:space="preserve"> in Yemen, </w:t>
      </w:r>
      <w:r w:rsidRPr="001C7CD3">
        <w:rPr>
          <w:rFonts w:eastAsia="Times New Roman" w:cs="Times New Roman"/>
          <w:u w:val="single"/>
        </w:rPr>
        <w:t>but that hasn't stopped them from operating</w:t>
      </w:r>
      <w:r w:rsidRPr="001C7CD3">
        <w:rPr>
          <w:rFonts w:eastAsia="Times New Roman" w:cs="Times New Roman"/>
          <w:sz w:val="8"/>
        </w:rPr>
        <w:t xml:space="preserve">. </w:t>
      </w:r>
      <w:r w:rsidRPr="001C7CD3">
        <w:rPr>
          <w:rFonts w:eastAsia="Times New Roman" w:cs="Times New Roman"/>
          <w:b/>
          <w:bCs/>
          <w:sz w:val="8"/>
        </w:rPr>
        <w:t>UNIDENTIFIED MALE:</w:t>
      </w:r>
      <w:r w:rsidRPr="001C7CD3">
        <w:rPr>
          <w:rFonts w:eastAsia="Times New Roman" w:cs="Times New Roman"/>
          <w:sz w:val="8"/>
        </w:rPr>
        <w:t xml:space="preserve"> (SPEAKING FOREIGN LANGUAGE) </w:t>
      </w:r>
      <w:r w:rsidRPr="001C7CD3">
        <w:rPr>
          <w:rFonts w:eastAsia="Times New Roman" w:cs="Times New Roman"/>
          <w:b/>
          <w:bCs/>
          <w:sz w:val="8"/>
        </w:rPr>
        <w:t>ELBAGIR:</w:t>
      </w:r>
      <w:r w:rsidRPr="001C7CD3">
        <w:rPr>
          <w:rFonts w:eastAsia="Times New Roman" w:cs="Times New Roman"/>
          <w:sz w:val="8"/>
        </w:rPr>
        <w:t xml:space="preserve"> Using undercover cameras, we are able to film arms sellers hidden amid women's clothing shops. He doesn't today, but we're told we can put in a special order for an American assault rifle. </w:t>
      </w:r>
      <w:r w:rsidRPr="001C7CD3">
        <w:rPr>
          <w:rFonts w:eastAsia="Times New Roman" w:cs="Times New Roman"/>
          <w:u w:val="single"/>
        </w:rPr>
        <w:t>Sellers like these are driving a black market for high-tech American weapons</w:t>
      </w:r>
      <w:r w:rsidRPr="001C7CD3">
        <w:rPr>
          <w:rFonts w:eastAsia="Times New Roman" w:cs="Times New Roman"/>
          <w:sz w:val="8"/>
        </w:rPr>
        <w:t xml:space="preserve">. And that's just the tip of iceberg. </w:t>
      </w:r>
      <w:r w:rsidRPr="001C7CD3">
        <w:rPr>
          <w:rFonts w:eastAsia="Times New Roman" w:cs="Times New Roman"/>
          <w:b/>
          <w:bCs/>
          <w:sz w:val="8"/>
        </w:rPr>
        <w:t>UNIDENTIFIED MALE:</w:t>
      </w:r>
      <w:r w:rsidRPr="001C7CD3">
        <w:rPr>
          <w:rFonts w:eastAsia="Times New Roman" w:cs="Times New Roman"/>
          <w:sz w:val="8"/>
        </w:rPr>
        <w:t xml:space="preserve"> (SPEAKING FOREIGN LANGUAGE) </w:t>
      </w:r>
      <w:r w:rsidRPr="001C7CD3">
        <w:rPr>
          <w:rFonts w:eastAsia="Times New Roman" w:cs="Times New Roman"/>
          <w:b/>
          <w:bCs/>
          <w:sz w:val="8"/>
        </w:rPr>
        <w:t>ELBAGIR:</w:t>
      </w:r>
      <w:r w:rsidRPr="001C7CD3">
        <w:rPr>
          <w:rFonts w:eastAsia="Times New Roman" w:cs="Times New Roman"/>
          <w:sz w:val="8"/>
        </w:rPr>
        <w:t xml:space="preserve"> CNN was told by coalition forces that a deadlier U.S. weapon system, the TOW missile, was air dropped in 2015 by Saudi Arabia to Yemeni forces, an air drop that was proudly proclaimed across Saudi-backed media channels. Where were they used and by whom? We try to find out. (on camera): Yes, can you hear me? </w:t>
      </w:r>
      <w:r w:rsidRPr="001C7CD3">
        <w:rPr>
          <w:rFonts w:eastAsia="Times New Roman" w:cs="Times New Roman"/>
          <w:b/>
          <w:bCs/>
          <w:sz w:val="8"/>
        </w:rPr>
        <w:t>UNIDENTIFIED MALE:</w:t>
      </w:r>
      <w:r w:rsidRPr="001C7CD3">
        <w:rPr>
          <w:rFonts w:eastAsia="Times New Roman" w:cs="Times New Roman"/>
          <w:sz w:val="8"/>
        </w:rPr>
        <w:t xml:space="preserve"> (INAUDIBLE) </w:t>
      </w:r>
      <w:r w:rsidRPr="001C7CD3">
        <w:rPr>
          <w:rFonts w:eastAsia="Times New Roman" w:cs="Times New Roman"/>
          <w:b/>
          <w:bCs/>
          <w:sz w:val="8"/>
        </w:rPr>
        <w:t>ELBAGIR:</w:t>
      </w:r>
      <w:r w:rsidRPr="001C7CD3">
        <w:rPr>
          <w:rFonts w:eastAsia="Times New Roman" w:cs="Times New Roman"/>
          <w:sz w:val="8"/>
        </w:rPr>
        <w:t xml:space="preserve"> Yes. </w:t>
      </w:r>
      <w:r w:rsidRPr="001C7CD3">
        <w:rPr>
          <w:rFonts w:eastAsia="Times New Roman" w:cs="Times New Roman"/>
          <w:b/>
          <w:bCs/>
          <w:sz w:val="8"/>
        </w:rPr>
        <w:t>UNIDENTIFIED MALE:</w:t>
      </w:r>
      <w:r w:rsidRPr="001C7CD3">
        <w:rPr>
          <w:rFonts w:eastAsia="Times New Roman" w:cs="Times New Roman"/>
          <w:sz w:val="8"/>
        </w:rPr>
        <w:t xml:space="preserve"> (INAUDIBLE) </w:t>
      </w:r>
      <w:r w:rsidRPr="001C7CD3">
        <w:rPr>
          <w:rFonts w:eastAsia="Times New Roman" w:cs="Times New Roman"/>
          <w:b/>
          <w:bCs/>
          <w:sz w:val="8"/>
        </w:rPr>
        <w:t>ELBAGIR:</w:t>
      </w:r>
      <w:r w:rsidRPr="001C7CD3">
        <w:rPr>
          <w:rFonts w:eastAsia="Times New Roman" w:cs="Times New Roman"/>
          <w:sz w:val="8"/>
        </w:rPr>
        <w:t xml:space="preserve"> OK. We've been told we can't go ahead with the interviews we had preplanned. This local government is under the head of the coalition and they are completely blocking our contacts or any of our ability to do any work. (voice-over): The intimidation continued throughout that day and into the night. Ultimately, we're chased out of town. [13:40:00] But </w:t>
      </w:r>
      <w:r w:rsidRPr="001C7CD3">
        <w:rPr>
          <w:rFonts w:eastAsia="Times New Roman" w:cs="Times New Roman"/>
          <w:u w:val="single"/>
        </w:rPr>
        <w:t>we still want to find out what happened to the TOWs. We ask the U.S. Department of Defense whether they knew what happened to the U.S. anti-tank missiles. They said that despite Saudi TV coverage, they weren't even aware of the claim that the kingdom of Saudi Arabia used TOW anti-tank missiles in Yemen</w:t>
      </w:r>
      <w:r w:rsidRPr="001C7CD3">
        <w:rPr>
          <w:rFonts w:eastAsia="Times New Roman" w:cs="Times New Roman"/>
          <w:sz w:val="8"/>
        </w:rPr>
        <w:t xml:space="preserve"> in October 2015.After CNN presented its findings to the DOD, it says it has now launched an investigation. The Saudi-led coalition has not responded to calls for comment but a senior UAE official denied to CNN that they were in violation of the arms sales agreement, saying, "The Giants Brigade are part of Yemeni forces that fight the Houthis on the ground and are under our direct supervision." The U.S. DOD statement to CNN added, "They did not authorize any transfer of MRAPs or any military hardware from Saudi Arabia or the UAE to third parties." So far, we've focused on the weapons fueling the war here. (CROSSTALK) </w:t>
      </w:r>
      <w:r w:rsidRPr="001C7CD3">
        <w:rPr>
          <w:rFonts w:eastAsia="Times New Roman" w:cs="Times New Roman"/>
          <w:b/>
          <w:bCs/>
          <w:sz w:val="8"/>
        </w:rPr>
        <w:t>ELBAGIR:</w:t>
      </w:r>
      <w:r w:rsidRPr="001C7CD3">
        <w:rPr>
          <w:rFonts w:eastAsia="Times New Roman" w:cs="Times New Roman"/>
          <w:sz w:val="8"/>
        </w:rPr>
        <w:t xml:space="preserve"> But the seemingly endless conflict they sustain has also sparked a manmade catastrophe. Just a short distance from the front lines, the human toll comes into full view. (CROSSTALK) ELBAGIR (on camera): This is Bashai, and she is so malnourished, she can't walk. Her mother has to carry her everywhere. There are 200 cases of malnutrition, like Bashai, just in this one village. (voice-over): The local clinic had to shut down, so when word that the doctor is here gets around, parents come out into the street to meet her. Lola is 14 months old but looks far smaller. (CRYING) </w:t>
      </w:r>
      <w:r w:rsidRPr="001C7CD3">
        <w:rPr>
          <w:rFonts w:eastAsia="Times New Roman" w:cs="Times New Roman"/>
          <w:b/>
          <w:bCs/>
          <w:sz w:val="8"/>
        </w:rPr>
        <w:t>ELBAGIR:</w:t>
      </w:r>
      <w:r w:rsidRPr="001C7CD3">
        <w:rPr>
          <w:rFonts w:eastAsia="Times New Roman" w:cs="Times New Roman"/>
          <w:sz w:val="8"/>
        </w:rPr>
        <w:t xml:space="preserve"> After the doctor finishes her checkup, her father takes us deeper into the village to meet other families. (on camera): This is Rehab. She's two years old and she is so severely malnourished that her chest has begun to cave in. But incredibly, this is Rehab after she started getting better. The doctors said they have been able to get her to keep some of the nutrition in, and they're actually hopeful now. (voice-over): That hope, though, depends on peace. And what we've seen here doesn't give much hope of a lasting one. </w:t>
      </w:r>
      <w:r w:rsidRPr="001C7CD3">
        <w:rPr>
          <w:rFonts w:eastAsia="Times New Roman" w:cs="Times New Roman"/>
          <w:u w:val="single"/>
        </w:rPr>
        <w:t xml:space="preserve">How easy it is to get your </w:t>
      </w:r>
      <w:proofErr w:type="gramStart"/>
      <w:r w:rsidRPr="001C7CD3">
        <w:rPr>
          <w:rFonts w:eastAsia="Times New Roman" w:cs="Times New Roman"/>
          <w:u w:val="single"/>
        </w:rPr>
        <w:t>hands on</w:t>
      </w:r>
      <w:proofErr w:type="gramEnd"/>
      <w:r w:rsidRPr="001C7CD3">
        <w:rPr>
          <w:rFonts w:eastAsia="Times New Roman" w:cs="Times New Roman"/>
          <w:u w:val="single"/>
        </w:rPr>
        <w:t xml:space="preserve"> high-tech U.S. weapons</w:t>
      </w:r>
      <w:r w:rsidRPr="001C7CD3">
        <w:rPr>
          <w:rFonts w:eastAsia="Times New Roman" w:cs="Times New Roman"/>
          <w:sz w:val="8"/>
        </w:rPr>
        <w:t xml:space="preserve">. </w:t>
      </w:r>
      <w:r w:rsidRPr="001C7CD3">
        <w:rPr>
          <w:rFonts w:eastAsia="Times New Roman" w:cs="Times New Roman"/>
          <w:u w:val="single"/>
        </w:rPr>
        <w:t xml:space="preserve">How a swamp of uneasy alliances has </w:t>
      </w:r>
      <w:r w:rsidRPr="001C7CD3">
        <w:rPr>
          <w:rFonts w:eastAsia="Times New Roman" w:cs="Times New Roman"/>
          <w:b/>
          <w:u w:val="single"/>
        </w:rPr>
        <w:t>led to sensitive U.S. weaponry</w:t>
      </w:r>
      <w:r w:rsidRPr="001C7CD3">
        <w:rPr>
          <w:rFonts w:eastAsia="Times New Roman" w:cs="Times New Roman"/>
          <w:u w:val="single"/>
        </w:rPr>
        <w:t xml:space="preserve"> </w:t>
      </w:r>
      <w:r w:rsidRPr="001C7CD3">
        <w:rPr>
          <w:rFonts w:eastAsia="Times New Roman" w:cs="Times New Roman"/>
          <w:b/>
          <w:u w:val="single"/>
        </w:rPr>
        <w:t>ending up in both Iranian and al Qaeda-linked hands</w:t>
      </w:r>
      <w:r w:rsidRPr="001C7CD3">
        <w:rPr>
          <w:rFonts w:eastAsia="Times New Roman" w:cs="Times New Roman"/>
          <w:sz w:val="8"/>
        </w:rPr>
        <w:t xml:space="preserve">. How America's allies are making Americans less safe. Wherever or with whomever the weapons end up, the war goes on. And ultimately, it's the people here who, as ever, bear the brunt. Nima Elbagir, CNN, Al-Bayda (ph) Province. (END VIDEOTAPE) </w:t>
      </w:r>
      <w:r w:rsidRPr="001C7CD3">
        <w:rPr>
          <w:rFonts w:eastAsia="Times New Roman" w:cs="Times New Roman"/>
          <w:b/>
          <w:bCs/>
          <w:sz w:val="8"/>
        </w:rPr>
        <w:t>KEILAR:</w:t>
      </w:r>
      <w:r w:rsidRPr="001C7CD3">
        <w:rPr>
          <w:rFonts w:eastAsia="Times New Roman" w:cs="Times New Roman"/>
          <w:sz w:val="8"/>
        </w:rPr>
        <w:t xml:space="preserve"> U.S. weapon manufacturer, Navistar, did not respond to CNN's request for comment. These U.S. arms sales are legally process and sanctioned by the U.S. government. And CNN's exclusive report has now gotten the attention of American lawmakers. At least one Senator now calling for the U.S. to end its involvement in the Yemen civil war. We have Senator Chris Murphy, along with Nima Elbagir, who had that exclusive report, joining us live, next. (COMMERCIAL BREAK) [13:48:10] KEILAR: A member of the Senate Armed Services Committee is calling for an end to U.S. involvement in the war in Yemen. This push from Senator Chris Murphy is coming on the heels of an exclusive CNN report, "U.S. Weapons Sold to Saudi Arabia and the United Arab Emirates Following into the Hands of Militias Linked to Iran and alQaeda." The head of the U.S. Central Command was asked about the situation ata hearing today. (BEGIN VIDEO CLIP) </w:t>
      </w:r>
      <w:r w:rsidRPr="001C7CD3">
        <w:rPr>
          <w:rFonts w:eastAsia="Times New Roman" w:cs="Times New Roman"/>
          <w:b/>
          <w:bCs/>
          <w:sz w:val="8"/>
        </w:rPr>
        <w:t>GEN. JOSEPH VOTEL, COMMANDER, U.S. ARMY CENTRAL COMMAND:</w:t>
      </w:r>
      <w:r w:rsidRPr="001C7CD3">
        <w:rPr>
          <w:rFonts w:eastAsia="Times New Roman" w:cs="Times New Roman"/>
          <w:sz w:val="8"/>
        </w:rPr>
        <w:t xml:space="preserve"> We have not authorized Saudi Arabia or the Emirates to retransfer any of this equipment to other parties on the ground in Yemen. I think we have to look more closely at the allegations in this particular situation to find out what happened. As we've seen in Iraq in the past, where we saw our partners overrun, we have seen American equipment provided to them, lost in the course of a fight, end up in the hands of our adversaries out there. And </w:t>
      </w:r>
      <w:proofErr w:type="gramStart"/>
      <w:r w:rsidRPr="001C7CD3">
        <w:rPr>
          <w:rFonts w:eastAsia="Times New Roman" w:cs="Times New Roman"/>
          <w:sz w:val="8"/>
        </w:rPr>
        <w:t>so</w:t>
      </w:r>
      <w:proofErr w:type="gramEnd"/>
      <w:r w:rsidRPr="001C7CD3">
        <w:rPr>
          <w:rFonts w:eastAsia="Times New Roman" w:cs="Times New Roman"/>
          <w:sz w:val="8"/>
        </w:rPr>
        <w:t xml:space="preserve"> I think we have to examine that better. (END VIDEO CLIP) </w:t>
      </w:r>
      <w:r w:rsidRPr="001C7CD3">
        <w:rPr>
          <w:rFonts w:eastAsia="Times New Roman" w:cs="Times New Roman"/>
          <w:b/>
          <w:bCs/>
          <w:sz w:val="8"/>
        </w:rPr>
        <w:t>KEILAR:</w:t>
      </w:r>
      <w:r w:rsidRPr="001C7CD3">
        <w:rPr>
          <w:rFonts w:eastAsia="Times New Roman" w:cs="Times New Roman"/>
          <w:sz w:val="8"/>
        </w:rPr>
        <w:t xml:space="preserve"> Senator Chris Murphy is with us from Capitol Hill. CNN'sNima Elbagir is in London with more on her exclusive reporting. Senator, when you heard this CNN that Nima had on CNN, what did you think? SEN. CHRIS MURPHY, (D), CONNECTICUT: It's infuriating but not surprising. </w:t>
      </w:r>
      <w:r w:rsidRPr="001C7CD3">
        <w:rPr>
          <w:rFonts w:eastAsia="Times New Roman" w:cs="Times New Roman"/>
          <w:u w:val="single"/>
        </w:rPr>
        <w:t>There's a long history of the United States sending very complicated, very lethal weapons into chaotic war zones and those weapons ending up in the hands of our enemies</w:t>
      </w:r>
      <w:r w:rsidRPr="001C7CD3">
        <w:rPr>
          <w:rFonts w:eastAsia="Times New Roman" w:cs="Times New Roman"/>
          <w:sz w:val="8"/>
        </w:rPr>
        <w:t xml:space="preserve">. Just recently, a few years ago, when we were trying to train a whole bunch of so-called moderate rebels inside Syria, many of the weapons we gave them ended up in the hands of those they were supposed to be fight, groups connected to ISIS. This is predictable and it's why many of us have been advocating for years for the United States to get out of the civil war inside Yemen. </w:t>
      </w:r>
      <w:r w:rsidRPr="001C7CD3">
        <w:rPr>
          <w:rFonts w:eastAsia="Times New Roman" w:cs="Times New Roman"/>
          <w:u w:val="single"/>
        </w:rPr>
        <w:t>Our support for the Saudis has been allowing them to intentionally kill civilians. And now we find out fairly definitively that the weapons we have been giving the Saudis are ending up in very conservative, very radical Sunni militias that may end up using those weapons against the United States and our allies</w:t>
      </w:r>
      <w:r w:rsidRPr="001C7CD3">
        <w:rPr>
          <w:rFonts w:eastAsia="Times New Roman" w:cs="Times New Roman"/>
          <w:sz w:val="8"/>
        </w:rPr>
        <w:t xml:space="preserve">. [13:50:21] KEILAR: Nima, you've been, with this reporting, in a unique position of knowing more than the U.S. government does about where its weapons are ending up. What did you think about how Capitol Hill is responding to your report? ELBAGIR: To General Votel's point where he describes weapons being given to allies ending up in a conflict situation in the hands of enemies, that's not what happened here. These were weapons that were knowingly transferred from the United Arab Emirates, that they admit to knowingly transferring to groups under the coalition's aegis. Saudi Arabia publicly announce it had on Saudi-backed media channels in addition to what we heard from coalition sources. </w:t>
      </w:r>
      <w:r w:rsidRPr="001C7CD3">
        <w:rPr>
          <w:rFonts w:eastAsia="Times New Roman" w:cs="Times New Roman"/>
          <w:u w:val="single"/>
        </w:rPr>
        <w:t xml:space="preserve">They publicly announced that they were air dropping -- which is incredibly irresponsible. That's not a mechanism that you have a lot of control over. They were air dropping antitank missiles with a three-kilometer radius to a military front that includes an al Qaeda-linked group. </w:t>
      </w:r>
      <w:r w:rsidRPr="001C7CD3">
        <w:rPr>
          <w:rFonts w:eastAsia="Times New Roman" w:cs="Times New Roman"/>
          <w:sz w:val="8"/>
        </w:rPr>
        <w:t xml:space="preserve">Where this seems to be breaking down is that the United Arab Emirates, as they see it, believe that they have the right to transfer this weaponry, even though the United States has been pretty categoric that they do not -- Brianna? </w:t>
      </w:r>
      <w:r w:rsidRPr="001C7CD3">
        <w:rPr>
          <w:rFonts w:eastAsia="Times New Roman" w:cs="Times New Roman"/>
          <w:b/>
          <w:bCs/>
          <w:sz w:val="8"/>
        </w:rPr>
        <w:t>KEILAR:</w:t>
      </w:r>
      <w:r w:rsidRPr="001C7CD3">
        <w:rPr>
          <w:rFonts w:eastAsia="Times New Roman" w:cs="Times New Roman"/>
          <w:sz w:val="8"/>
        </w:rPr>
        <w:t xml:space="preserve"> Senator, what do you say to that? What can Congress do? That's on outstanding point that Nima makes. This isn't as General Votel describes it. </w:t>
      </w:r>
      <w:r w:rsidRPr="001C7CD3">
        <w:rPr>
          <w:rFonts w:eastAsia="Times New Roman" w:cs="Times New Roman"/>
          <w:u w:val="single"/>
        </w:rPr>
        <w:t>This is knowingly being transferred in violation of these armed sales agreements.</w:t>
      </w:r>
      <w:r w:rsidRPr="001C7CD3">
        <w:rPr>
          <w:rFonts w:eastAsia="Times New Roman" w:cs="Times New Roman"/>
          <w:sz w:val="8"/>
        </w:rPr>
        <w:t xml:space="preserve"> </w:t>
      </w:r>
      <w:r w:rsidRPr="001C7CD3">
        <w:rPr>
          <w:rFonts w:eastAsia="Times New Roman" w:cs="Times New Roman"/>
          <w:b/>
          <w:bCs/>
          <w:sz w:val="8"/>
        </w:rPr>
        <w:t>MURPHY:</w:t>
      </w:r>
      <w:r w:rsidRPr="001C7CD3">
        <w:rPr>
          <w:rFonts w:eastAsia="Times New Roman" w:cs="Times New Roman"/>
          <w:sz w:val="8"/>
        </w:rPr>
        <w:t xml:space="preserve"> We have raised these concerns with the administration before. We have known for a long time that the Saudis and UAE have created coalitions with very dangerous militias on the ground inside Yemen. This is not news to the administration. Many of us are worried about those groups that are inside the Saudi-led coalition. But the Saudis also have been violating the rules of conflicts for years now. When they use our bombs, they're not supposed to intentionally drop them on civilians, and yet we have all sort of good reporting from inside Yemen to show they've been using U.S.-made bombs, U.S.-made targeting systems, U.S. refueling planes to intentionally attack civilian targets. And </w:t>
      </w:r>
      <w:proofErr w:type="gramStart"/>
      <w:r w:rsidRPr="001C7CD3">
        <w:rPr>
          <w:rFonts w:eastAsia="Times New Roman" w:cs="Times New Roman"/>
          <w:sz w:val="8"/>
        </w:rPr>
        <w:t>so</w:t>
      </w:r>
      <w:proofErr w:type="gramEnd"/>
      <w:r w:rsidRPr="001C7CD3">
        <w:rPr>
          <w:rFonts w:eastAsia="Times New Roman" w:cs="Times New Roman"/>
          <w:sz w:val="8"/>
        </w:rPr>
        <w:t xml:space="preserve"> it is also not as if our military didn't have notice that the Saudis have in the past violated the conditions of our alliance, so this should not be surprising to them given that history. </w:t>
      </w:r>
      <w:r w:rsidRPr="001C7CD3">
        <w:rPr>
          <w:rFonts w:eastAsia="Times New Roman" w:cs="Times New Roman"/>
          <w:b/>
          <w:bCs/>
          <w:sz w:val="8"/>
        </w:rPr>
        <w:t>KEILAR:</w:t>
      </w:r>
      <w:r w:rsidRPr="001C7CD3">
        <w:rPr>
          <w:rFonts w:eastAsia="Times New Roman" w:cs="Times New Roman"/>
          <w:sz w:val="8"/>
        </w:rPr>
        <w:t xml:space="preserve"> How do you deal with this, Senator, when we've seen the administration, the president in particular, rhetorically and in very real ways, be soft on Saudi Arabia, for instance. What is -- what can be done aside from the administration where we're seeing this reticence to be tough on the Saudis? </w:t>
      </w:r>
      <w:r w:rsidRPr="001C7CD3">
        <w:rPr>
          <w:rFonts w:eastAsia="Times New Roman" w:cs="Times New Roman"/>
          <w:b/>
          <w:bCs/>
          <w:sz w:val="8"/>
        </w:rPr>
        <w:t>MURPHY:</w:t>
      </w:r>
      <w:r w:rsidRPr="001C7CD3">
        <w:rPr>
          <w:rFonts w:eastAsia="Times New Roman" w:cs="Times New Roman"/>
          <w:sz w:val="8"/>
        </w:rPr>
        <w:t xml:space="preserve"> Congress can pull the United States out of this civil war. And in a few weeks, we will offer a resolution on the floor of the Senate to do that, which will likely get the majority of Senators voting in favor of it, Democrats and Republicans. The House will take up that resolution. It will have a majority of the House as well. The president may still veto that resolution, but that doesn't mean that Congress shouldn't exercise our responsibility to be a co-equal branch with the president in setting foreign policy. As the reporting shows, the danger of staying in this civil war is not just that </w:t>
      </w:r>
      <w:r w:rsidRPr="001C7CD3">
        <w:rPr>
          <w:rFonts w:eastAsia="Times New Roman" w:cs="Times New Roman"/>
          <w:u w:val="single"/>
        </w:rPr>
        <w:t>more military hardware will be transferred to dangerous militias</w:t>
      </w:r>
      <w:r w:rsidRPr="001C7CD3">
        <w:rPr>
          <w:rFonts w:eastAsia="Times New Roman" w:cs="Times New Roman"/>
          <w:sz w:val="8"/>
        </w:rPr>
        <w:t xml:space="preserve">, it's that we will continue to be part of a war that is creating a humanitarian catastrophe that's already resulted in 85,000 little kids dying of starvation or disease. Congress has got to take a vote to pull us out of this war. KEILAR: Nima, your report was -- it took us right to that point that the Senator is talking about, to see these children who -- they look-- they look younger than they are because they're so malnourished, and it is heartbreaking in the story you tell. What needs to be done to stem this humanitarian crisis? </w:t>
      </w:r>
      <w:r w:rsidRPr="001C7CD3">
        <w:rPr>
          <w:rFonts w:eastAsia="Times New Roman" w:cs="Times New Roman"/>
          <w:b/>
          <w:bCs/>
          <w:sz w:val="8"/>
        </w:rPr>
        <w:t>ELBAGIR:</w:t>
      </w:r>
      <w:r w:rsidRPr="001C7CD3">
        <w:rPr>
          <w:rFonts w:eastAsia="Times New Roman" w:cs="Times New Roman"/>
          <w:sz w:val="8"/>
        </w:rPr>
        <w:t xml:space="preserve"> Well, everyone we've spoken to on the ground is clear on one point, they need a real cease-fire. </w:t>
      </w:r>
      <w:r w:rsidRPr="001C7CD3">
        <w:rPr>
          <w:rFonts w:eastAsia="Times New Roman" w:cs="Times New Roman"/>
          <w:u w:val="single"/>
        </w:rPr>
        <w:t xml:space="preserve">And the problem, is </w:t>
      </w:r>
      <w:r w:rsidRPr="001C7CD3">
        <w:rPr>
          <w:rFonts w:eastAsia="Times New Roman" w:cs="Times New Roman"/>
          <w:b/>
          <w:u w:val="single"/>
        </w:rPr>
        <w:t>when you have so many parties to the conflict empowered by this easy access to weaponry</w:t>
      </w:r>
      <w:r w:rsidRPr="001C7CD3">
        <w:rPr>
          <w:rFonts w:eastAsia="Times New Roman" w:cs="Times New Roman"/>
          <w:u w:val="single"/>
        </w:rPr>
        <w:t xml:space="preserve">, </w:t>
      </w:r>
      <w:r w:rsidRPr="001C7CD3">
        <w:rPr>
          <w:rFonts w:eastAsia="Times New Roman" w:cs="Times New Roman"/>
          <w:b/>
          <w:u w:val="single"/>
        </w:rPr>
        <w:t>it's very difficult to police a cease-fire</w:t>
      </w:r>
      <w:r w:rsidRPr="001C7CD3">
        <w:rPr>
          <w:rFonts w:eastAsia="Times New Roman" w:cs="Times New Roman"/>
          <w:sz w:val="8"/>
        </w:rPr>
        <w:t>. And that is what needs to happen. The parties to the conflict, even on a higher-level, I.E., the coalition, they need to deliver on their promises to get aid to some of these areas cut off by the fighting. And we saw very little evidence of that on the ground -- Brianna?</w:t>
      </w:r>
    </w:p>
    <w:p w14:paraId="36C637B6" w14:textId="77777777" w:rsidR="0057706B" w:rsidRPr="001C7CD3" w:rsidRDefault="0057706B" w:rsidP="0057706B">
      <w:pPr>
        <w:pStyle w:val="Heading4"/>
        <w:rPr>
          <w:rFonts w:cs="Times New Roman"/>
        </w:rPr>
      </w:pPr>
      <w:r w:rsidRPr="001C7CD3">
        <w:rPr>
          <w:rFonts w:cs="Times New Roman"/>
        </w:rPr>
        <w:t xml:space="preserve">A child dies every 12 minutes in Yemen – ending the war is an ethical concern </w:t>
      </w:r>
    </w:p>
    <w:p w14:paraId="6D540B12" w14:textId="77777777" w:rsidR="0057706B" w:rsidRPr="001C7CD3" w:rsidRDefault="0057706B" w:rsidP="0057706B">
      <w:pPr>
        <w:spacing w:line="240" w:lineRule="auto"/>
        <w:rPr>
          <w:rFonts w:cs="Times New Roman"/>
        </w:rPr>
      </w:pPr>
      <w:r w:rsidRPr="001C7CD3">
        <w:rPr>
          <w:rStyle w:val="Style13ptBold"/>
          <w:rFonts w:cs="Times New Roman"/>
        </w:rPr>
        <w:t>Bazzi 19</w:t>
      </w:r>
      <w:r w:rsidRPr="001C7CD3">
        <w:rPr>
          <w:rFonts w:cs="Times New Roman"/>
        </w:rPr>
        <w:t xml:space="preserve"> [Mohamad Bazzi, a journalism professor at New York University, is a former Middle East bureau chief at Newsday. He is writing a book on the proxy wars between </w:t>
      </w:r>
      <w:hyperlink r:id="rId51" w:history="1">
        <w:r w:rsidRPr="001C7CD3">
          <w:rPr>
            <w:rStyle w:val="Hyperlink"/>
            <w:rFonts w:cs="Times New Roman"/>
          </w:rPr>
          <w:t>Saudi Arabia</w:t>
        </w:r>
      </w:hyperlink>
      <w:r w:rsidRPr="001C7CD3">
        <w:rPr>
          <w:rFonts w:cs="Times New Roman"/>
        </w:rPr>
        <w:t xml:space="preserve"> and Iran, “Trump wants to sell more weapons to Saudi Arabia. Congress must stop him”, June 8, 2019, https://www.theguardian.com/commentisfree/2019/jun/08/saudi-arabia-trump-weapon-arms-sales-must-be-stopped, DOA: 6/9/19 GMDI</w:t>
      </w:r>
    </w:p>
    <w:p w14:paraId="4C399618" w14:textId="09A664C3" w:rsidR="0057706B" w:rsidRPr="001C7CD3" w:rsidRDefault="0057706B" w:rsidP="0057706B">
      <w:pPr>
        <w:pStyle w:val="NormalWeb"/>
        <w:pBdr>
          <w:bottom w:val="single" w:sz="6" w:space="24" w:color="CACACA"/>
        </w:pBdr>
        <w:spacing w:before="0" w:beforeAutospacing="0" w:after="0" w:afterAutospacing="0"/>
        <w:rPr>
          <w:rFonts w:cs="Times New Roman"/>
          <w:color w:val="121212"/>
          <w:sz w:val="10"/>
          <w:szCs w:val="22"/>
        </w:rPr>
      </w:pPr>
      <w:r w:rsidRPr="001C7CD3">
        <w:rPr>
          <w:rFonts w:cs="Times New Roman"/>
          <w:color w:val="121212"/>
          <w:sz w:val="22"/>
          <w:szCs w:val="22"/>
          <w:u w:val="single"/>
        </w:rPr>
        <w:t>With the administration</w:t>
      </w:r>
      <w:r w:rsidRPr="001C7CD3">
        <w:rPr>
          <w:rFonts w:cs="Times New Roman"/>
          <w:color w:val="121212"/>
          <w:sz w:val="10"/>
          <w:szCs w:val="22"/>
        </w:rPr>
        <w:t xml:space="preserve"> firmly </w:t>
      </w:r>
      <w:r w:rsidRPr="001C7CD3">
        <w:rPr>
          <w:rFonts w:cs="Times New Roman"/>
          <w:color w:val="121212"/>
          <w:sz w:val="22"/>
          <w:szCs w:val="22"/>
          <w:u w:val="single"/>
        </w:rPr>
        <w:t>behind</w:t>
      </w:r>
      <w:r w:rsidRPr="001C7CD3">
        <w:rPr>
          <w:rFonts w:cs="Times New Roman"/>
          <w:color w:val="121212"/>
          <w:sz w:val="10"/>
          <w:szCs w:val="22"/>
        </w:rPr>
        <w:t xml:space="preserve"> its </w:t>
      </w:r>
      <w:r w:rsidRPr="001C7CD3">
        <w:rPr>
          <w:rFonts w:cs="Times New Roman"/>
          <w:color w:val="121212"/>
          <w:sz w:val="22"/>
          <w:szCs w:val="22"/>
          <w:u w:val="single"/>
        </w:rPr>
        <w:t>Saudi and Emirati allies</w:t>
      </w:r>
      <w:r w:rsidRPr="001C7CD3">
        <w:rPr>
          <w:rFonts w:cs="Times New Roman"/>
          <w:color w:val="121212"/>
          <w:sz w:val="10"/>
          <w:szCs w:val="22"/>
        </w:rPr>
        <w:t xml:space="preserve">, </w:t>
      </w:r>
      <w:r w:rsidRPr="001C7CD3">
        <w:rPr>
          <w:rFonts w:cs="Times New Roman"/>
          <w:color w:val="121212"/>
          <w:sz w:val="22"/>
          <w:szCs w:val="22"/>
          <w:u w:val="single"/>
        </w:rPr>
        <w:t>Congress offers the best hope to end</w:t>
      </w:r>
      <w:r w:rsidRPr="001C7CD3">
        <w:rPr>
          <w:rFonts w:cs="Times New Roman"/>
          <w:color w:val="121212"/>
          <w:sz w:val="10"/>
          <w:szCs w:val="22"/>
        </w:rPr>
        <w:t xml:space="preserve"> </w:t>
      </w:r>
      <w:r w:rsidRPr="001C7CD3">
        <w:rPr>
          <w:rFonts w:cs="Times New Roman"/>
          <w:color w:val="121212"/>
          <w:sz w:val="22"/>
          <w:szCs w:val="22"/>
          <w:u w:val="single"/>
        </w:rPr>
        <w:t>the</w:t>
      </w:r>
      <w:r w:rsidRPr="001C7CD3">
        <w:rPr>
          <w:rFonts w:cs="Times New Roman"/>
          <w:color w:val="121212"/>
          <w:sz w:val="10"/>
          <w:szCs w:val="22"/>
        </w:rPr>
        <w:t xml:space="preserve"> American role in a </w:t>
      </w:r>
      <w:r w:rsidRPr="001C7CD3">
        <w:rPr>
          <w:rFonts w:cs="Times New Roman"/>
          <w:color w:val="121212"/>
          <w:sz w:val="22"/>
          <w:szCs w:val="22"/>
          <w:u w:val="single"/>
        </w:rPr>
        <w:t>war</w:t>
      </w:r>
      <w:r w:rsidRPr="001C7CD3">
        <w:rPr>
          <w:rFonts w:cs="Times New Roman"/>
          <w:color w:val="121212"/>
          <w:sz w:val="10"/>
          <w:szCs w:val="22"/>
        </w:rPr>
        <w:t xml:space="preserve"> that has triggered one of the world’s </w:t>
      </w:r>
      <w:r w:rsidRPr="001C7CD3">
        <w:rPr>
          <w:rFonts w:eastAsiaTheme="majorEastAsia" w:cs="Times New Roman"/>
          <w:sz w:val="10"/>
          <w:szCs w:val="22"/>
        </w:rPr>
        <w:t>worst humanitarian crises</w:t>
      </w:r>
      <w:r w:rsidRPr="001C7CD3">
        <w:rPr>
          <w:rFonts w:cs="Times New Roman"/>
          <w:color w:val="121212"/>
          <w:sz w:val="10"/>
          <w:szCs w:val="22"/>
        </w:rPr>
        <w:t xml:space="preserve">. In early April, the House voted to cease military support for the Saudi-led coalition in Yemen, finally approving a bill to restrain presidential war powers that has taken years to pass both chambers of Congress. On 16 April, Trump </w:t>
      </w:r>
      <w:r w:rsidRPr="001C7CD3">
        <w:rPr>
          <w:rFonts w:eastAsiaTheme="majorEastAsia" w:cs="Times New Roman"/>
          <w:sz w:val="10"/>
          <w:szCs w:val="22"/>
        </w:rPr>
        <w:t>vetoed the bill</w:t>
      </w:r>
      <w:r w:rsidRPr="001C7CD3">
        <w:rPr>
          <w:rFonts w:cs="Times New Roman"/>
          <w:color w:val="121212"/>
          <w:sz w:val="10"/>
          <w:szCs w:val="22"/>
        </w:rPr>
        <w:t xml:space="preserve">. Two weeks later, the bill’s supporters in the Senate tried to override the veto but fell short, 53-45. (It takes two-thirds of the Senate, or 67 votes, to override a presidential veto.) But the measure was still a turning point because </w:t>
      </w:r>
      <w:proofErr w:type="gramStart"/>
      <w:r w:rsidRPr="001C7CD3">
        <w:rPr>
          <w:rFonts w:cs="Times New Roman"/>
          <w:color w:val="121212"/>
          <w:sz w:val="10"/>
          <w:szCs w:val="22"/>
        </w:rPr>
        <w:t>it</w:t>
      </w:r>
      <w:proofErr w:type="gramEnd"/>
      <w:r w:rsidRPr="001C7CD3">
        <w:rPr>
          <w:rFonts w:cs="Times New Roman"/>
          <w:color w:val="121212"/>
          <w:sz w:val="10"/>
          <w:szCs w:val="22"/>
        </w:rPr>
        <w:t xml:space="preserve"> focused attention on the extent and unpopularity of military support for Saudi Arabia and its allies.</w:t>
      </w:r>
      <w:r w:rsidRPr="001C7CD3">
        <w:rPr>
          <w:rFonts w:cs="Times New Roman"/>
          <w:color w:val="111111"/>
          <w:sz w:val="10"/>
          <w:szCs w:val="22"/>
        </w:rPr>
        <w:t xml:space="preserve"> </w:t>
      </w:r>
      <w:r w:rsidRPr="001C7CD3">
        <w:rPr>
          <w:rFonts w:cs="Times New Roman"/>
          <w:color w:val="121212"/>
          <w:sz w:val="10"/>
          <w:szCs w:val="22"/>
        </w:rPr>
        <w:t xml:space="preserve">As the political jockeying unfolded in Washington, the </w:t>
      </w:r>
      <w:r w:rsidRPr="001C7CD3">
        <w:rPr>
          <w:rFonts w:cs="Times New Roman"/>
          <w:color w:val="121212"/>
          <w:sz w:val="22"/>
          <w:szCs w:val="22"/>
          <w:u w:val="single"/>
        </w:rPr>
        <w:t>United Nations Development Programme</w:t>
      </w:r>
      <w:r w:rsidRPr="001C7CD3">
        <w:rPr>
          <w:rFonts w:cs="Times New Roman"/>
          <w:color w:val="121212"/>
          <w:sz w:val="10"/>
          <w:szCs w:val="22"/>
        </w:rPr>
        <w:t xml:space="preserve"> </w:t>
      </w:r>
      <w:r w:rsidRPr="001C7CD3">
        <w:rPr>
          <w:rFonts w:eastAsiaTheme="majorEastAsia" w:cs="Times New Roman"/>
          <w:color w:val="121212"/>
          <w:sz w:val="22"/>
          <w:szCs w:val="22"/>
          <w:u w:val="single"/>
        </w:rPr>
        <w:t>issued a report</w:t>
      </w:r>
      <w:r w:rsidRPr="001C7CD3">
        <w:rPr>
          <w:rFonts w:cs="Times New Roman"/>
          <w:color w:val="121212"/>
          <w:sz w:val="22"/>
          <w:szCs w:val="22"/>
          <w:u w:val="single"/>
        </w:rPr>
        <w:t xml:space="preserve"> underscoring the extent of the humanitarian disaster being fueled by US weapons and logistical support</w:t>
      </w:r>
      <w:r w:rsidRPr="001C7CD3">
        <w:rPr>
          <w:rFonts w:cs="Times New Roman"/>
          <w:color w:val="121212"/>
          <w:sz w:val="10"/>
          <w:szCs w:val="22"/>
        </w:rPr>
        <w:t xml:space="preserve">. The report warned that </w:t>
      </w:r>
      <w:r w:rsidRPr="001C7CD3">
        <w:rPr>
          <w:rFonts w:cs="Times New Roman"/>
          <w:color w:val="121212"/>
          <w:sz w:val="22"/>
          <w:szCs w:val="22"/>
          <w:u w:val="single"/>
        </w:rPr>
        <w:t>the death toll in Yemen could rise to 233,000</w:t>
      </w:r>
      <w:r w:rsidRPr="001C7CD3">
        <w:rPr>
          <w:rFonts w:cs="Times New Roman"/>
          <w:color w:val="121212"/>
          <w:sz w:val="10"/>
          <w:szCs w:val="22"/>
        </w:rPr>
        <w:t xml:space="preserve"> by the end of 2019 – </w:t>
      </w:r>
      <w:r w:rsidRPr="001C7CD3">
        <w:rPr>
          <w:rFonts w:cs="Times New Roman"/>
          <w:color w:val="121212"/>
          <w:sz w:val="22"/>
          <w:szCs w:val="22"/>
          <w:u w:val="single"/>
        </w:rPr>
        <w:t>far higher than previous estimates.</w:t>
      </w:r>
      <w:r w:rsidRPr="001C7CD3">
        <w:rPr>
          <w:rFonts w:cs="Times New Roman"/>
          <w:color w:val="121212"/>
          <w:sz w:val="10"/>
          <w:szCs w:val="22"/>
        </w:rPr>
        <w:t xml:space="preserve"> (The projection includes an estimate of 102,000 deaths from combat and 131,000 indirect deaths due to the lack of food, health crises like a cholera epidemic and damage to Yemen’s infrastructure.) “The current conflict in </w:t>
      </w:r>
      <w:r w:rsidRPr="001C7CD3">
        <w:rPr>
          <w:rFonts w:cs="Times New Roman"/>
          <w:color w:val="121212"/>
          <w:sz w:val="22"/>
          <w:szCs w:val="22"/>
          <w:u w:val="single"/>
        </w:rPr>
        <w:t>Yemen is one of the greatest preventable disasters</w:t>
      </w:r>
      <w:r w:rsidRPr="001C7CD3">
        <w:rPr>
          <w:rFonts w:cs="Times New Roman"/>
          <w:color w:val="121212"/>
          <w:sz w:val="10"/>
          <w:szCs w:val="22"/>
        </w:rPr>
        <w:t xml:space="preserve"> facing humanity,” the report said, adding that </w:t>
      </w:r>
      <w:r w:rsidRPr="001C7CD3">
        <w:rPr>
          <w:rFonts w:cs="Times New Roman"/>
          <w:color w:val="121212"/>
          <w:sz w:val="22"/>
          <w:szCs w:val="22"/>
          <w:u w:val="single"/>
        </w:rPr>
        <w:t>the conflict has turned into a “war on children</w:t>
      </w:r>
      <w:r w:rsidRPr="001C7CD3">
        <w:rPr>
          <w:rFonts w:cs="Times New Roman"/>
          <w:color w:val="121212"/>
          <w:sz w:val="10"/>
          <w:szCs w:val="22"/>
        </w:rPr>
        <w:t xml:space="preserve">”, </w:t>
      </w:r>
      <w:r w:rsidRPr="001C7CD3">
        <w:rPr>
          <w:rFonts w:cs="Times New Roman"/>
          <w:color w:val="121212"/>
          <w:sz w:val="22"/>
          <w:szCs w:val="22"/>
          <w:u w:val="single"/>
        </w:rPr>
        <w:t>with a Yemeni child dying every 12 minutes.</w:t>
      </w:r>
      <w:r w:rsidRPr="001C7CD3">
        <w:rPr>
          <w:rFonts w:cs="Times New Roman"/>
          <w:color w:val="121212"/>
          <w:sz w:val="10"/>
          <w:szCs w:val="22"/>
        </w:rPr>
        <w:t xml:space="preserve"> The report estimated that 140,000 of those killed by the end of 2019 would be children under the age of five. Despite a majority of Congress voting to end support, </w:t>
      </w:r>
      <w:r w:rsidRPr="001C7CD3">
        <w:rPr>
          <w:rFonts w:cs="Times New Roman"/>
          <w:color w:val="121212"/>
          <w:sz w:val="22"/>
          <w:szCs w:val="22"/>
          <w:u w:val="single"/>
        </w:rPr>
        <w:t>American assistance to the Saudi-led war persists, thanks to Trump’s veto</w:t>
      </w:r>
      <w:r w:rsidRPr="001C7CD3">
        <w:rPr>
          <w:rFonts w:cs="Times New Roman"/>
          <w:color w:val="121212"/>
          <w:sz w:val="10"/>
          <w:szCs w:val="22"/>
        </w:rPr>
        <w:t xml:space="preserve">. In their latest effort to stop the weapons sales, </w:t>
      </w:r>
      <w:r w:rsidRPr="001C7CD3">
        <w:rPr>
          <w:rFonts w:cs="Times New Roman"/>
          <w:color w:val="121212"/>
          <w:sz w:val="22"/>
          <w:szCs w:val="22"/>
          <w:u w:val="single"/>
        </w:rPr>
        <w:t>congressional critics</w:t>
      </w:r>
      <w:r w:rsidRPr="001C7CD3">
        <w:rPr>
          <w:rFonts w:cs="Times New Roman"/>
          <w:color w:val="121212"/>
          <w:sz w:val="10"/>
          <w:szCs w:val="22"/>
        </w:rPr>
        <w:t xml:space="preserve"> of the war </w:t>
      </w:r>
      <w:r w:rsidRPr="001C7CD3">
        <w:rPr>
          <w:rFonts w:cs="Times New Roman"/>
          <w:color w:val="121212"/>
          <w:sz w:val="22"/>
          <w:szCs w:val="22"/>
          <w:u w:val="single"/>
        </w:rPr>
        <w:t>will</w:t>
      </w:r>
      <w:r w:rsidRPr="001C7CD3">
        <w:rPr>
          <w:rFonts w:cs="Times New Roman"/>
          <w:color w:val="121212"/>
          <w:sz w:val="10"/>
          <w:szCs w:val="22"/>
        </w:rPr>
        <w:t xml:space="preserve"> likely </w:t>
      </w:r>
      <w:r w:rsidRPr="001C7CD3">
        <w:rPr>
          <w:rFonts w:cs="Times New Roman"/>
          <w:color w:val="121212"/>
          <w:sz w:val="22"/>
          <w:szCs w:val="22"/>
          <w:u w:val="single"/>
        </w:rPr>
        <w:t>need to secure a veto-proof majority</w:t>
      </w:r>
      <w:r w:rsidRPr="001C7CD3">
        <w:rPr>
          <w:rFonts w:cs="Times New Roman"/>
          <w:color w:val="121212"/>
          <w:sz w:val="10"/>
          <w:szCs w:val="22"/>
        </w:rPr>
        <w:t>. It is a matter of moral and political urgency.</w:t>
      </w:r>
    </w:p>
    <w:p w14:paraId="38028A0D" w14:textId="5E6E6980" w:rsidR="006B384B" w:rsidRPr="001C7CD3" w:rsidRDefault="006B384B" w:rsidP="006B384B">
      <w:pPr>
        <w:pStyle w:val="Heading4"/>
        <w:rPr>
          <w:rFonts w:cs="Times New Roman"/>
        </w:rPr>
      </w:pPr>
      <w:r w:rsidRPr="001C7CD3">
        <w:rPr>
          <w:rFonts w:cs="Times New Roman"/>
        </w:rPr>
        <w:t xml:space="preserve">U.S weapons sales are being diverted to militias and terrorists </w:t>
      </w:r>
    </w:p>
    <w:p w14:paraId="5476D72F" w14:textId="77777777" w:rsidR="006B384B" w:rsidRPr="001C7CD3" w:rsidRDefault="006B384B" w:rsidP="006B384B">
      <w:pPr>
        <w:rPr>
          <w:rFonts w:cs="Times New Roman"/>
        </w:rPr>
      </w:pPr>
      <w:r w:rsidRPr="001C7CD3">
        <w:rPr>
          <w:rFonts w:cs="Times New Roman"/>
          <w:b/>
          <w:bCs/>
          <w:sz w:val="26"/>
          <w:szCs w:val="26"/>
        </w:rPr>
        <w:t>Elbagir et al. 19</w:t>
      </w:r>
      <w:r w:rsidRPr="001C7CD3">
        <w:rPr>
          <w:rFonts w:cs="Times New Roman"/>
        </w:rPr>
        <w:t xml:space="preserve"> [Elbagir, CNN reporter; “Sold to an ally, lost to an enemy,” CNN, </w:t>
      </w:r>
      <w:hyperlink r:id="rId52" w:history="1">
        <w:r w:rsidRPr="001C7CD3">
          <w:rPr>
            <w:rStyle w:val="Hyperlink"/>
            <w:rFonts w:cs="Times New Roman"/>
          </w:rPr>
          <w:t>https://www.cnn.com/interactive/2019/02/middleeast/yemen-lost-us-arms/</w:t>
        </w:r>
      </w:hyperlink>
      <w:r w:rsidRPr="001C7CD3">
        <w:rPr>
          <w:rFonts w:cs="Times New Roman"/>
        </w:rPr>
        <w:t>, GMDI</w:t>
      </w:r>
    </w:p>
    <w:p w14:paraId="4F74342D" w14:textId="428EA53A" w:rsidR="006B384B" w:rsidRPr="001C7CD3" w:rsidRDefault="006B384B" w:rsidP="006B384B">
      <w:pPr>
        <w:rPr>
          <w:rFonts w:cs="Times New Roman"/>
          <w:u w:val="single"/>
        </w:rPr>
      </w:pPr>
      <w:r w:rsidRPr="001C7CD3">
        <w:rPr>
          <w:rFonts w:cs="Times New Roman"/>
          <w:sz w:val="16"/>
        </w:rPr>
        <w:t xml:space="preserve">Hodeidah, Yemen (CNN) – </w:t>
      </w:r>
      <w:r w:rsidRPr="001C7CD3">
        <w:rPr>
          <w:rFonts w:cs="Times New Roman"/>
          <w:u w:val="single"/>
        </w:rPr>
        <w:t xml:space="preserve">Saudi Arabia and its coalition partners </w:t>
      </w:r>
      <w:r w:rsidRPr="001C7CD3">
        <w:rPr>
          <w:rStyle w:val="Emphasis"/>
          <w:rFonts w:cs="Times New Roman"/>
        </w:rPr>
        <w:t>have transferred</w:t>
      </w:r>
      <w:r w:rsidRPr="001C7CD3">
        <w:rPr>
          <w:rFonts w:cs="Times New Roman"/>
          <w:u w:val="single"/>
        </w:rPr>
        <w:t xml:space="preserve"> American-made weapons </w:t>
      </w:r>
      <w:r w:rsidRPr="001C7CD3">
        <w:rPr>
          <w:rStyle w:val="Emphasis"/>
          <w:rFonts w:cs="Times New Roman"/>
        </w:rPr>
        <w:t>to al Qaeda-linked fighters</w:t>
      </w:r>
      <w:r w:rsidRPr="001C7CD3">
        <w:rPr>
          <w:rFonts w:cs="Times New Roman"/>
          <w:u w:val="single"/>
        </w:rPr>
        <w:t xml:space="preserve">, hardline </w:t>
      </w:r>
      <w:r w:rsidRPr="001C7CD3">
        <w:rPr>
          <w:rStyle w:val="Emphasis"/>
          <w:rFonts w:cs="Times New Roman"/>
        </w:rPr>
        <w:t>Salafi militias</w:t>
      </w:r>
      <w:r w:rsidRPr="001C7CD3">
        <w:rPr>
          <w:rFonts w:cs="Times New Roman"/>
          <w:u w:val="single"/>
        </w:rPr>
        <w:t xml:space="preserve">, </w:t>
      </w:r>
      <w:r w:rsidRPr="001C7CD3">
        <w:rPr>
          <w:rStyle w:val="Emphasis"/>
          <w:rFonts w:cs="Times New Roman"/>
        </w:rPr>
        <w:t xml:space="preserve">and other factions </w:t>
      </w:r>
      <w:r w:rsidRPr="001C7CD3">
        <w:rPr>
          <w:rFonts w:cs="Times New Roman"/>
          <w:u w:val="single"/>
        </w:rPr>
        <w:t xml:space="preserve">waging war in Yemen, in violation of their agreements with the United States, a CNN </w:t>
      </w:r>
      <w:r w:rsidRPr="001C7CD3">
        <w:rPr>
          <w:rStyle w:val="Emphasis"/>
          <w:rFonts w:cs="Times New Roman"/>
        </w:rPr>
        <w:t xml:space="preserve">investigation has found. </w:t>
      </w:r>
      <w:r w:rsidRPr="001C7CD3">
        <w:rPr>
          <w:rFonts w:cs="Times New Roman"/>
          <w:sz w:val="16"/>
        </w:rPr>
        <w:t xml:space="preserve">The weapons </w:t>
      </w:r>
      <w:r w:rsidRPr="001C7CD3">
        <w:rPr>
          <w:rFonts w:cs="Times New Roman"/>
          <w:u w:val="single"/>
        </w:rPr>
        <w:t xml:space="preserve">have also made their way into the </w:t>
      </w:r>
      <w:r w:rsidRPr="001C7CD3">
        <w:rPr>
          <w:rStyle w:val="Emphasis"/>
          <w:rFonts w:cs="Times New Roman"/>
        </w:rPr>
        <w:t>hands of Iranian-backed rebels</w:t>
      </w:r>
      <w:r w:rsidRPr="001C7CD3">
        <w:rPr>
          <w:rFonts w:cs="Times New Roman"/>
          <w:u w:val="single"/>
        </w:rPr>
        <w:t xml:space="preserve"> battling the coalition for control of the country, </w:t>
      </w:r>
      <w:r w:rsidRPr="001C7CD3">
        <w:rPr>
          <w:rStyle w:val="Emphasis"/>
          <w:rFonts w:cs="Times New Roman"/>
        </w:rPr>
        <w:t xml:space="preserve">exposing </w:t>
      </w:r>
      <w:r w:rsidRPr="001C7CD3">
        <w:rPr>
          <w:rFonts w:cs="Times New Roman"/>
          <w:u w:val="single"/>
        </w:rPr>
        <w:t xml:space="preserve">some of America's </w:t>
      </w:r>
      <w:r w:rsidRPr="001C7CD3">
        <w:rPr>
          <w:rStyle w:val="Emphasis"/>
          <w:rFonts w:cs="Times New Roman"/>
        </w:rPr>
        <w:t>sensitive military technology</w:t>
      </w:r>
      <w:r w:rsidRPr="001C7CD3">
        <w:rPr>
          <w:rFonts w:cs="Times New Roman"/>
          <w:u w:val="single"/>
        </w:rPr>
        <w:t xml:space="preserve"> to Tehran and potentially endangering the lives of US troops in other conflict zones. </w:t>
      </w:r>
      <w:r w:rsidRPr="001C7CD3">
        <w:rPr>
          <w:rFonts w:cs="Times New Roman"/>
          <w:sz w:val="16"/>
        </w:rPr>
        <w:t xml:space="preserve">Saudi Arabia and the United Arab Emirates, its main partner in the war, </w:t>
      </w:r>
      <w:r w:rsidRPr="001C7CD3">
        <w:rPr>
          <w:rFonts w:cs="Times New Roman"/>
          <w:u w:val="single"/>
        </w:rPr>
        <w:t xml:space="preserve">have used the US-manufactured weapons </w:t>
      </w:r>
      <w:r w:rsidRPr="001C7CD3">
        <w:rPr>
          <w:rStyle w:val="Emphasis"/>
          <w:rFonts w:cs="Times New Roman"/>
        </w:rPr>
        <w:t>as a form of currency</w:t>
      </w:r>
      <w:r w:rsidRPr="001C7CD3">
        <w:rPr>
          <w:rFonts w:cs="Times New Roman"/>
          <w:u w:val="single"/>
        </w:rPr>
        <w:t xml:space="preserve"> to buy the loyalties of militias or tribes,</w:t>
      </w:r>
      <w:r w:rsidRPr="001C7CD3">
        <w:rPr>
          <w:rFonts w:cs="Times New Roman"/>
          <w:sz w:val="16"/>
        </w:rPr>
        <w:t xml:space="preserve"> </w:t>
      </w:r>
      <w:r w:rsidRPr="001C7CD3">
        <w:rPr>
          <w:rFonts w:cs="Times New Roman"/>
          <w:u w:val="single"/>
        </w:rPr>
        <w:t>bolster chosen armed actors, and influence the complex political landscape</w:t>
      </w:r>
      <w:r w:rsidRPr="001C7CD3">
        <w:rPr>
          <w:rFonts w:cs="Times New Roman"/>
          <w:sz w:val="16"/>
        </w:rPr>
        <w:t xml:space="preserve">, according to local commanders on the ground and analysts who spoke to CNN. By handing off this military equipment to third parties, </w:t>
      </w:r>
      <w:r w:rsidRPr="001C7CD3">
        <w:rPr>
          <w:rFonts w:cs="Times New Roman"/>
          <w:u w:val="single"/>
        </w:rPr>
        <w:t>the Saudi-led coalition</w:t>
      </w:r>
      <w:r w:rsidRPr="001C7CD3">
        <w:rPr>
          <w:rFonts w:cs="Times New Roman"/>
          <w:sz w:val="16"/>
        </w:rPr>
        <w:t xml:space="preserve"> </w:t>
      </w:r>
      <w:r w:rsidRPr="001C7CD3">
        <w:rPr>
          <w:rFonts w:cs="Times New Roman"/>
          <w:u w:val="single"/>
        </w:rPr>
        <w:t>is breaking the terms of its arms sales with the US, according to the Department of Defense.</w:t>
      </w:r>
      <w:r w:rsidRPr="001C7CD3">
        <w:rPr>
          <w:rFonts w:cs="Times New Roman"/>
          <w:sz w:val="16"/>
        </w:rPr>
        <w:t xml:space="preserve"> After CNN presented its findings, a US defense official confirmed there was an ongoing investigation into the issue. </w:t>
      </w:r>
      <w:r w:rsidRPr="001C7CD3">
        <w:rPr>
          <w:rFonts w:cs="Times New Roman"/>
          <w:u w:val="single"/>
        </w:rPr>
        <w:t>The revelations raise fresh questions about whether the US has lost control over a key ally presiding over one of the most horrific wars of the past decade, and whether Saudi Arabia is responsible enough to be allowed to continue buying the sophisticated arms and fighting hardware.</w:t>
      </w:r>
      <w:r w:rsidRPr="001C7CD3">
        <w:rPr>
          <w:rFonts w:cs="Times New Roman"/>
          <w:sz w:val="16"/>
        </w:rPr>
        <w:t xml:space="preserve"> </w:t>
      </w:r>
      <w:r w:rsidRPr="001C7CD3">
        <w:rPr>
          <w:rFonts w:cs="Times New Roman"/>
          <w:u w:val="single"/>
        </w:rPr>
        <w:t>Previous CNN investigations established that US-made weapons were used in a series of deadly Saudi coalition attacks that killed dozens of civilians, many of them children.</w:t>
      </w:r>
      <w:r w:rsidRPr="001C7CD3">
        <w:rPr>
          <w:rFonts w:cs="Times New Roman"/>
          <w:sz w:val="16"/>
        </w:rPr>
        <w:t xml:space="preserve"> The developments also come as Congress, outraged with Riyadh over the murder of journalist Jamal Khashoggi last year, considers whether to force an end to the Trump administration's support for the Saudi coalition, which relies on American weapons to conduct its war. In 2015, Riyadh launched a coalition to oust Iranian-supported Houthi rebels from the country's capital and reinstate the internationally recognized government of President Abdu Rabu Mansour Hadi. The war split the country in two, and with it came the weapons -- not just guns, but anti-tank missiles, armored vehicles, heat-seeking lasers and artillery -- all flooding into an unruly and complex state. Since then, some of America's "beautiful </w:t>
      </w:r>
      <w:r w:rsidRPr="001C7CD3">
        <w:rPr>
          <w:rFonts w:cs="Times New Roman"/>
          <w:u w:val="single"/>
        </w:rPr>
        <w:t>military equipment</w:t>
      </w:r>
      <w:r w:rsidRPr="001C7CD3">
        <w:rPr>
          <w:rFonts w:cs="Times New Roman"/>
          <w:sz w:val="16"/>
        </w:rPr>
        <w:t xml:space="preserve">," as US President Donald Trump once called it, has been </w:t>
      </w:r>
      <w:r w:rsidRPr="001C7CD3">
        <w:rPr>
          <w:rFonts w:cs="Times New Roman"/>
          <w:u w:val="single"/>
        </w:rPr>
        <w:t>passed on, sold, stolen or abandoned in Yemen's state of chaos</w:t>
      </w:r>
      <w:r w:rsidRPr="001C7CD3">
        <w:rPr>
          <w:rFonts w:cs="Times New Roman"/>
          <w:sz w:val="16"/>
        </w:rPr>
        <w:t xml:space="preserve">, </w:t>
      </w:r>
      <w:r w:rsidRPr="001C7CD3">
        <w:rPr>
          <w:rFonts w:cs="Times New Roman"/>
          <w:u w:val="single"/>
        </w:rPr>
        <w:t xml:space="preserve">where murky alliances and fractured politics mean little hope for any system of accountability or tracking. </w:t>
      </w:r>
      <w:r w:rsidRPr="001C7CD3">
        <w:rPr>
          <w:rFonts w:cs="Times New Roman"/>
          <w:sz w:val="16"/>
        </w:rPr>
        <w:t xml:space="preserve">Some </w:t>
      </w:r>
      <w:r w:rsidRPr="001C7CD3">
        <w:rPr>
          <w:rFonts w:cs="Times New Roman"/>
          <w:u w:val="single"/>
        </w:rPr>
        <w:t xml:space="preserve">terror </w:t>
      </w:r>
      <w:r w:rsidRPr="001C7CD3">
        <w:rPr>
          <w:rStyle w:val="Emphasis"/>
          <w:rFonts w:cs="Times New Roman"/>
        </w:rPr>
        <w:t>groups have gained</w:t>
      </w:r>
      <w:r w:rsidRPr="001C7CD3">
        <w:rPr>
          <w:rFonts w:cs="Times New Roman"/>
          <w:u w:val="single"/>
        </w:rPr>
        <w:t xml:space="preserve"> from the influx of US arms</w:t>
      </w:r>
      <w:r w:rsidRPr="001C7CD3">
        <w:rPr>
          <w:rFonts w:cs="Times New Roman"/>
          <w:sz w:val="16"/>
        </w:rPr>
        <w:t xml:space="preserve">, </w:t>
      </w:r>
      <w:r w:rsidRPr="001C7CD3">
        <w:rPr>
          <w:rStyle w:val="Emphasis"/>
          <w:rFonts w:cs="Times New Roman"/>
        </w:rPr>
        <w:t>with the barrier of entry</w:t>
      </w:r>
      <w:r w:rsidRPr="001C7CD3">
        <w:rPr>
          <w:rFonts w:cs="Times New Roman"/>
          <w:u w:val="single"/>
        </w:rPr>
        <w:t xml:space="preserve"> to advanced weaponry </w:t>
      </w:r>
      <w:r w:rsidRPr="001C7CD3">
        <w:rPr>
          <w:rStyle w:val="Emphasis"/>
          <w:rFonts w:cs="Times New Roman"/>
        </w:rPr>
        <w:t>now lowered</w:t>
      </w:r>
      <w:r w:rsidRPr="001C7CD3">
        <w:rPr>
          <w:rFonts w:cs="Times New Roman"/>
          <w:u w:val="single"/>
        </w:rPr>
        <w:t xml:space="preserve"> by the laws of supply and demand</w:t>
      </w:r>
      <w:r w:rsidRPr="001C7CD3">
        <w:rPr>
          <w:rFonts w:cs="Times New Roman"/>
          <w:sz w:val="16"/>
        </w:rPr>
        <w:t>. Militia leaders have had ample opportunity to obtain military hardware in exchange for the manpower to fight the Houthi militias. Arms dealers have flourished, with traders offering to buy or sell anything, from a US-manufactured rifle to a tank, to the highest bidder. And Iran's proxies have captured American weapons they can exploit for vulnerabilities or reverse-engineer for native production. In the narrow, ramshackle streets of Taiz's historic district, weapons shops lie tucked between women's clothing stores. Arms markets are illegal in Yemen, but that doesn't stop them operating openly in this large, mountainous city in the country's southwest. To one side hang veils, abayas and colorful dresses for sale; to the other are pistols, hand grenades, and US assault rifles available on special order. In one arms market, sweets were displayed among the ammunition. "Do you have American guns here?" CNN asked. "The American guns are expensive and sought after," the weapons trader replied, in an exchange captured by undercover CNN cameras. In another of the city's markets, a very young-looking boy handled weapons like an expert. Men joked and chewed khat, a commonly used drug, and the atmosphere was casual. But these shops don't just take individual orders, they can supply militias -- and it's this not-so-hidden black market that in part is driving the demand for hi-tech American weapons and perpetuating the cycle of violence in Yemen. Once the intellectual heart of the country,</w:t>
      </w:r>
      <w:r w:rsidRPr="001C7CD3">
        <w:rPr>
          <w:rFonts w:cs="Times New Roman"/>
          <w:u w:val="single"/>
        </w:rPr>
        <w:t xml:space="preserve"> Taiz is now a tinder box that set off a war within a war last year, when the various militias backed by the Saudi-led coalition turned their guns on each other. Amid the chaos of the broader war</w:t>
      </w:r>
      <w:r w:rsidRPr="001C7CD3">
        <w:rPr>
          <w:rStyle w:val="Emphasis"/>
          <w:rFonts w:cs="Times New Roman"/>
        </w:rPr>
        <w:t xml:space="preserve">, al Qaeda </w:t>
      </w:r>
      <w:r w:rsidRPr="001C7CD3">
        <w:rPr>
          <w:rFonts w:cs="Times New Roman"/>
          <w:u w:val="single"/>
        </w:rPr>
        <w:t xml:space="preserve">in the Arabian Peninsula (AQAP) made its way to the frontlines in Taiz in 2015, forging </w:t>
      </w:r>
      <w:r w:rsidRPr="001C7CD3">
        <w:rPr>
          <w:rStyle w:val="Emphasis"/>
          <w:rFonts w:cs="Times New Roman"/>
        </w:rPr>
        <w:t>advantageous alliances</w:t>
      </w:r>
      <w:r w:rsidRPr="001C7CD3">
        <w:rPr>
          <w:rFonts w:cs="Times New Roman"/>
          <w:u w:val="single"/>
        </w:rPr>
        <w:t xml:space="preserve"> with the </w:t>
      </w:r>
      <w:r w:rsidRPr="001C7CD3">
        <w:rPr>
          <w:rStyle w:val="Emphasis"/>
          <w:rFonts w:cs="Times New Roman"/>
        </w:rPr>
        <w:t>pro-Saudi militias</w:t>
      </w:r>
      <w:r w:rsidRPr="001C7CD3">
        <w:rPr>
          <w:rFonts w:cs="Times New Roman"/>
          <w:u w:val="single"/>
        </w:rPr>
        <w:t xml:space="preserve"> they fought alongside. </w:t>
      </w:r>
      <w:r w:rsidRPr="001C7CD3">
        <w:rPr>
          <w:rStyle w:val="StyleUnderline"/>
          <w:rFonts w:cs="Times New Roman"/>
        </w:rPr>
        <w:t xml:space="preserve">One of those militias linked to AQAP, the Abu Abbas brigade, now possesses US-made Oshkosh armored vehicles, </w:t>
      </w:r>
      <w:r w:rsidRPr="001C7CD3">
        <w:rPr>
          <w:rStyle w:val="StyleUnderline"/>
          <w:rFonts w:cs="Times New Roman"/>
          <w:sz w:val="12"/>
          <w:szCs w:val="18"/>
          <w:u w:val="none"/>
        </w:rPr>
        <w:t xml:space="preserve">paraded in a 2015 show of force through the city. </w:t>
      </w:r>
      <w:r w:rsidRPr="001C7CD3">
        <w:rPr>
          <w:rFonts w:cs="Times New Roman"/>
          <w:sz w:val="12"/>
          <w:szCs w:val="18"/>
        </w:rPr>
        <w:t xml:space="preserve">Abu Abbas, the founder, was declared a terrorist by the US in 2017, but the group still enjoys support from the Saudi coalition and was absorbed into the coalition-supported 35th Brigade of the Yemeni army. “Oshkosh Defense strictly follows all US laws and regulations relating to export control," the firm told CNN. An Oshkosh armored vehicle rolls down a street in Taiz in 2015. And there are deadlier forms of weaponry that have made their way into the city. In October 2015, military forces loyal to the government boasted on Saudi- and UAE-backed media that the Saudis had airdropped American-made TOW anti-tank missiles on the same frontline where AQAP had been known to operate at the time. Local officials confirmed that the airdrop happened, but CNN's attempts to conduct further interviews were blocked and the team was intimidated by the local government. A local activist joked that the weapons had probably been sold on. Graveyard of US military hardware </w:t>
      </w:r>
      <w:proofErr w:type="gramStart"/>
      <w:r w:rsidRPr="001C7CD3">
        <w:rPr>
          <w:rFonts w:cs="Times New Roman"/>
          <w:sz w:val="12"/>
          <w:szCs w:val="18"/>
        </w:rPr>
        <w:t>At</w:t>
      </w:r>
      <w:proofErr w:type="gramEnd"/>
      <w:r w:rsidRPr="001C7CD3">
        <w:rPr>
          <w:rFonts w:cs="Times New Roman"/>
          <w:sz w:val="12"/>
          <w:szCs w:val="18"/>
        </w:rPr>
        <w:t xml:space="preserve"> a graveyard of discarded US-made military hardware near the flashpoint port city of Hodeidah, it becomes clear that the Alwiyat al Amalqa -- the Giants Brigade, a predominantly Salafi, or ultra-conservative Sunni, militia -- is a favored faction. Nearly half a dozen Mine-Resistant Ambush Protected (MRAP) vehicles sit side by side, most bearing stickers with the insignia of the Giants Brigade. One even has the export label on it showing it was sent from Beaumont, Texas to Abu Dhabi, in the UAE, before ending up in the hands of the militia. The serial number of another MRAP reveals it was manufactured by Navistar, the largest provider of armored vehicles for the US military. An MRAP made by Navistar and in the hands of the Giants Brigade. The armored all-terrain vehicles are built to withstand ballistic arms fire, mine blasts and improvised explosive devices (IEDs). “It’s the vehicle that every crew wants when they’re out in the field,” Navistar’s website says. The firm declined to comment on this report. Recipients of US weaponry are legally obligated to adhere to end-use requirements which prohibit the transferring of any equipment to third parties without prior authorization from the US government. That authorization was never obtained. The Saudi coalition did not respond to multiple requests for comment. A senior UAE official denied “in no uncertain terms that we are in violation of end-user agreements in any manner.” The Giants Brigade is a “part of Yemeni forces,” the official told CNN, adding that the group was under the direct supervision of the UAE and, therefore, the equipment was in the “collective possession” of the coalition. The US Department of Defense, when asked specifically about the Giants Brigades, said it had not given Saudi Arabia or the UAE permission to hand over US weaponry to other factions on the ground. "The United States has not authorized the Kingdom of Saudi Arabia or the United Arab Emirates to re-transfer any equipment to parties inside Yemen," Pentagon spokesman Johnny Michael told CNN. "The US government cannot comment on any pending investigations of claims of end-use violations of defense articles and services transferred to our allies and partners." Iran is ‘assessing US military technology closely’ </w:t>
      </w:r>
      <w:r w:rsidRPr="001C7CD3">
        <w:rPr>
          <w:rFonts w:cs="Times New Roman"/>
          <w:u w:val="single"/>
        </w:rPr>
        <w:t xml:space="preserve">Because a majority of American troop deaths in Afghanistan and Iraq are caused by IEDs, it is critical that knowledge of MRAP vulnerabilities does not fall into enemy hands. </w:t>
      </w:r>
      <w:r w:rsidRPr="001C7CD3">
        <w:rPr>
          <w:rFonts w:cs="Times New Roman"/>
          <w:sz w:val="12"/>
          <w:szCs w:val="18"/>
        </w:rPr>
        <w:t>But it's already too late. In September 2017, a Houthi-run TV channel broadcast images of Mohammed Ali al-Houthi, the de facto rebel leader, proudly sitting behind the wheel of a captured US-made MRAP in the capital Sanaa, as a crowd chanted "death to America" in the background. CNN obtained an image showing the serial numbers of a second American MRAP in the hands of another senior Houthi official last year in Hodeidah. The photo was first published by Yemeni journalist Hussain al Bukhaiti, the official’s brother. The vehicle was part of a $2.5 billion sale to the UAE in 2014. The sale document, seen by CNN, certifies that "a determination has been made that the recipient country can provide the same degree of protection for the sensitive technology" as the United States. MRAPs like these, captured on the battlefield, have been probed by Iranian intelligence, according to a member of a secret Houthi unit backed by Iran known as the Preventative Security Force. The unit oversees the transfer of military technology to and from Tehran.</w:t>
      </w:r>
      <w:r w:rsidRPr="001C7CD3">
        <w:rPr>
          <w:rFonts w:cs="Times New Roman"/>
          <w:sz w:val="16"/>
        </w:rPr>
        <w:t xml:space="preserve"> </w:t>
      </w:r>
      <w:r w:rsidRPr="001C7CD3">
        <w:rPr>
          <w:rFonts w:cs="Times New Roman"/>
          <w:u w:val="single"/>
        </w:rPr>
        <w:t>The member of the force</w:t>
      </w:r>
      <w:r w:rsidRPr="001C7CD3">
        <w:rPr>
          <w:rFonts w:cs="Times New Roman"/>
          <w:sz w:val="16"/>
        </w:rPr>
        <w:t xml:space="preserve">, </w:t>
      </w:r>
      <w:r w:rsidRPr="001C7CD3">
        <w:rPr>
          <w:rFonts w:cs="Times New Roman"/>
          <w:sz w:val="14"/>
          <w:szCs w:val="20"/>
        </w:rPr>
        <w:t xml:space="preserve">speaking to CNN anonymously out of fear for his safety, </w:t>
      </w:r>
      <w:r w:rsidRPr="001C7CD3">
        <w:rPr>
          <w:rFonts w:cs="Times New Roman"/>
          <w:u w:val="single"/>
        </w:rPr>
        <w:t xml:space="preserve">revealed that Iranian and Hezbollah advisers have already gotten their hands on the armored vehicles and other US military hardware. </w:t>
      </w:r>
      <w:r w:rsidRPr="001C7CD3">
        <w:rPr>
          <w:rFonts w:cs="Times New Roman"/>
          <w:sz w:val="12"/>
          <w:szCs w:val="18"/>
        </w:rPr>
        <w:t xml:space="preserve">"Iranian intelligence are assessing US military technology very closely," the source said in an audio interview done from Sanaa. "Listen, there isn't a single American weapon that they don't try to find out its details, what it's made of, how it works." A barcoded serial </w:t>
      </w:r>
      <w:proofErr w:type="gramStart"/>
      <w:r w:rsidRPr="001C7CD3">
        <w:rPr>
          <w:rFonts w:cs="Times New Roman"/>
          <w:sz w:val="12"/>
          <w:szCs w:val="18"/>
        </w:rPr>
        <w:t>plate</w:t>
      </w:r>
      <w:proofErr w:type="gramEnd"/>
      <w:r w:rsidRPr="001C7CD3">
        <w:rPr>
          <w:rFonts w:cs="Times New Roman"/>
          <w:sz w:val="12"/>
          <w:szCs w:val="18"/>
        </w:rPr>
        <w:t xml:space="preserve"> The serial numbers of one MRAP captured by Houthi forces trace the vehicle back to a $2.5 billion US arms sale to the UAE in 2014. IEDs are now mass-produced in Yemen by Houthi forces on a scale only previously achieved by ISIS, according to a report published by Conflict Armament Research. The group tracks weapons and their supply chains in conflict </w:t>
      </w:r>
      <w:proofErr w:type="gramStart"/>
      <w:r w:rsidRPr="001C7CD3">
        <w:rPr>
          <w:rFonts w:cs="Times New Roman"/>
          <w:sz w:val="12"/>
          <w:szCs w:val="18"/>
        </w:rPr>
        <w:t>zones, and</w:t>
      </w:r>
      <w:proofErr w:type="gramEnd"/>
      <w:r w:rsidRPr="001C7CD3">
        <w:rPr>
          <w:rFonts w:cs="Times New Roman"/>
          <w:sz w:val="12"/>
          <w:szCs w:val="18"/>
        </w:rPr>
        <w:t xml:space="preserve"> has found IEDs containing Iranian components in Yemen. Hizam Al Assad, a member of the Houthi Political Council, confirmed to CNN that the MRAPs were still in Houthi hands but denied the existence of the Preventative Security Force. Iran has not responded to a CNN request for comment. Human cost of conflict </w:t>
      </w:r>
      <w:proofErr w:type="gramStart"/>
      <w:r w:rsidRPr="001C7CD3">
        <w:rPr>
          <w:rFonts w:cs="Times New Roman"/>
          <w:u w:val="single"/>
        </w:rPr>
        <w:t>The</w:t>
      </w:r>
      <w:proofErr w:type="gramEnd"/>
      <w:r w:rsidRPr="001C7CD3">
        <w:rPr>
          <w:rFonts w:cs="Times New Roman"/>
          <w:u w:val="single"/>
        </w:rPr>
        <w:t xml:space="preserve"> flood of US weaponry is fueling a conflict that has killed tens of thousands -- among them children on school buses and families fleeing violence -- and pushed millions more to the brink of famine</w:t>
      </w:r>
    </w:p>
    <w:p w14:paraId="583FE791" w14:textId="3813789D" w:rsidR="0057706B" w:rsidRPr="001C7CD3" w:rsidRDefault="0057706B" w:rsidP="0057706B">
      <w:pPr>
        <w:pStyle w:val="Heading4"/>
        <w:rPr>
          <w:rFonts w:cs="Times New Roman"/>
        </w:rPr>
      </w:pPr>
      <w:r w:rsidRPr="001C7CD3">
        <w:rPr>
          <w:rFonts w:cs="Times New Roman"/>
        </w:rPr>
        <w:t xml:space="preserve">Stabilizing Yemen prevents </w:t>
      </w:r>
      <w:r w:rsidRPr="001C7CD3">
        <w:rPr>
          <w:rFonts w:cs="Times New Roman"/>
          <w:u w:val="single"/>
        </w:rPr>
        <w:t>Iran from establishing a foothold</w:t>
      </w:r>
      <w:r w:rsidRPr="001C7CD3">
        <w:rPr>
          <w:rFonts w:cs="Times New Roman"/>
        </w:rPr>
        <w:t xml:space="preserve"> there, </w:t>
      </w:r>
      <w:r w:rsidR="006B384B" w:rsidRPr="001C7CD3">
        <w:rPr>
          <w:rFonts w:cs="Times New Roman"/>
        </w:rPr>
        <w:t xml:space="preserve">and </w:t>
      </w:r>
      <w:proofErr w:type="gramStart"/>
      <w:r w:rsidR="006B384B" w:rsidRPr="001C7CD3">
        <w:rPr>
          <w:rFonts w:cs="Times New Roman"/>
        </w:rPr>
        <w:t>it’s</w:t>
      </w:r>
      <w:proofErr w:type="gramEnd"/>
      <w:r w:rsidR="006B384B" w:rsidRPr="001C7CD3">
        <w:rPr>
          <w:rFonts w:cs="Times New Roman"/>
        </w:rPr>
        <w:t xml:space="preserve"> key to mitigate terrorism</w:t>
      </w:r>
    </w:p>
    <w:p w14:paraId="26A37F24" w14:textId="77777777" w:rsidR="0057706B" w:rsidRPr="001C7CD3" w:rsidRDefault="001C7CD3" w:rsidP="0057706B">
      <w:pPr>
        <w:rPr>
          <w:rFonts w:cs="Times New Roman"/>
        </w:rPr>
      </w:pPr>
      <w:hyperlink r:id="rId53" w:history="1">
        <w:r w:rsidR="0057706B" w:rsidRPr="001C7CD3">
          <w:rPr>
            <w:rStyle w:val="Style13ptBold"/>
            <w:rFonts w:cs="Times New Roman"/>
          </w:rPr>
          <w:t>Fjærtoft</w:t>
        </w:r>
      </w:hyperlink>
      <w:r w:rsidR="0057706B" w:rsidRPr="001C7CD3">
        <w:rPr>
          <w:rStyle w:val="Style13ptBold"/>
          <w:rFonts w:cs="Times New Roman"/>
        </w:rPr>
        <w:t xml:space="preserve"> 18</w:t>
      </w:r>
      <w:r w:rsidR="0057706B" w:rsidRPr="001C7CD3">
        <w:rPr>
          <w:rFonts w:cs="Times New Roman"/>
        </w:rPr>
        <w:t xml:space="preserve"> [Torgeir E. </w:t>
      </w:r>
      <w:hyperlink r:id="rId54" w:history="1">
        <w:r w:rsidR="0057706B" w:rsidRPr="001C7CD3">
          <w:rPr>
            <w:rStyle w:val="Hyperlink"/>
            <w:rFonts w:cs="Times New Roman"/>
          </w:rPr>
          <w:t>Fjærtoft</w:t>
        </w:r>
      </w:hyperlink>
      <w:r w:rsidR="0057706B" w:rsidRPr="001C7CD3">
        <w:rPr>
          <w:rFonts w:cs="Times New Roman"/>
        </w:rPr>
        <w:t xml:space="preserve"> is a </w:t>
      </w:r>
      <w:r w:rsidR="0057706B" w:rsidRPr="001C7CD3">
        <w:rPr>
          <w:rFonts w:cs="Times New Roman"/>
          <w:bCs/>
        </w:rPr>
        <w:t>senior adviser to the Norwegian Ministry of Foreign Affairs and a visiting research fellow at the Centre for Islamic and Middle Eastern Studies in Oslo.</w:t>
      </w:r>
      <w:r w:rsidR="0057706B" w:rsidRPr="001C7CD3">
        <w:rPr>
          <w:rFonts w:cs="Times New Roman"/>
        </w:rPr>
        <w:t xml:space="preserve">, “The Saudi Arabian Revolution: How Can It Succeed?”, First published: 19 September 2018, </w:t>
      </w:r>
      <w:hyperlink r:id="rId55" w:tooltip="Middle East Policy homepage" w:history="1">
        <w:r w:rsidR="0057706B" w:rsidRPr="001C7CD3">
          <w:rPr>
            <w:rStyle w:val="Hyperlink"/>
            <w:rFonts w:cs="Times New Roman"/>
          </w:rPr>
          <w:t>Middle East Policy</w:t>
        </w:r>
      </w:hyperlink>
      <w:r w:rsidR="0057706B" w:rsidRPr="001C7CD3">
        <w:rPr>
          <w:rFonts w:cs="Times New Roman"/>
        </w:rPr>
        <w:t xml:space="preserve">, </w:t>
      </w:r>
      <w:hyperlink r:id="rId56" w:history="1">
        <w:r w:rsidR="0057706B" w:rsidRPr="001C7CD3">
          <w:rPr>
            <w:rStyle w:val="Hyperlink"/>
            <w:rFonts w:cs="Times New Roman"/>
          </w:rPr>
          <w:t>Volume 25, Issue 3</w:t>
        </w:r>
      </w:hyperlink>
      <w:r w:rsidR="0057706B" w:rsidRPr="001C7CD3">
        <w:rPr>
          <w:rFonts w:cs="Times New Roman"/>
        </w:rPr>
        <w:t xml:space="preserve">, </w:t>
      </w:r>
      <w:r w:rsidR="0057706B" w:rsidRPr="001C7CD3">
        <w:rPr>
          <w:rFonts w:cs="Times New Roman"/>
          <w:bCs/>
        </w:rPr>
        <w:t>https://doi.org/10.1111/mepo.12367</w:t>
      </w:r>
      <w:r w:rsidR="0057706B" w:rsidRPr="001C7CD3">
        <w:rPr>
          <w:rFonts w:cs="Times New Roman"/>
        </w:rPr>
        <w:t>, DOA: 6/9/19 GMDI</w:t>
      </w:r>
    </w:p>
    <w:p w14:paraId="69515D45" w14:textId="77777777" w:rsidR="0057706B" w:rsidRPr="001C7CD3" w:rsidRDefault="0057706B" w:rsidP="0057706B">
      <w:pPr>
        <w:pStyle w:val="NormalWeb"/>
        <w:spacing w:before="0" w:beforeAutospacing="0" w:after="240" w:afterAutospacing="0"/>
        <w:rPr>
          <w:rFonts w:cs="Times New Roman"/>
          <w:color w:val="1C1D1E"/>
          <w:sz w:val="8"/>
          <w:szCs w:val="22"/>
        </w:rPr>
      </w:pPr>
      <w:r w:rsidRPr="001C7CD3">
        <w:rPr>
          <w:rFonts w:cs="Times New Roman"/>
          <w:color w:val="1F1F1F"/>
          <w:sz w:val="8"/>
          <w:szCs w:val="22"/>
        </w:rPr>
        <w:t xml:space="preserve">Stopping the Yemen </w:t>
      </w:r>
      <w:proofErr w:type="gramStart"/>
      <w:r w:rsidRPr="001C7CD3">
        <w:rPr>
          <w:rFonts w:cs="Times New Roman"/>
          <w:color w:val="1F1F1F"/>
          <w:sz w:val="8"/>
          <w:szCs w:val="22"/>
        </w:rPr>
        <w:t>War</w:t>
      </w:r>
      <w:proofErr w:type="gramEnd"/>
      <w:r w:rsidRPr="001C7CD3">
        <w:rPr>
          <w:rFonts w:cs="Times New Roman"/>
          <w:color w:val="1F1F1F"/>
          <w:sz w:val="8"/>
        </w:rPr>
        <w:t xml:space="preserve"> </w:t>
      </w:r>
      <w:r w:rsidRPr="001C7CD3">
        <w:rPr>
          <w:rFonts w:cs="Times New Roman"/>
          <w:color w:val="1C1D1E"/>
          <w:sz w:val="8"/>
          <w:szCs w:val="22"/>
        </w:rPr>
        <w:t xml:space="preserve">The ongoing war in Yemen is an extension of the security scenario in which Saudi Arabia needs to contain an Iranian threat. If an alternative strategy were conceivable, </w:t>
      </w:r>
      <w:r w:rsidRPr="001C7CD3">
        <w:rPr>
          <w:rFonts w:cs="Times New Roman"/>
          <w:color w:val="1C1D1E"/>
          <w:sz w:val="22"/>
          <w:szCs w:val="22"/>
          <w:u w:val="single"/>
        </w:rPr>
        <w:t>Saudi Arabia could free up public funds for other purposes and avoid the war's collateral damage</w:t>
      </w:r>
      <w:r w:rsidRPr="001C7CD3">
        <w:rPr>
          <w:rFonts w:cs="Times New Roman"/>
          <w:color w:val="1C1D1E"/>
          <w:sz w:val="8"/>
          <w:szCs w:val="22"/>
        </w:rPr>
        <w:t xml:space="preserve">, </w:t>
      </w:r>
      <w:r w:rsidRPr="001C7CD3">
        <w:rPr>
          <w:rFonts w:cs="Times New Roman"/>
          <w:color w:val="1C1D1E"/>
          <w:sz w:val="22"/>
          <w:szCs w:val="22"/>
          <w:u w:val="single"/>
        </w:rPr>
        <w:t>horrific suffering and destruction</w:t>
      </w:r>
      <w:r w:rsidRPr="001C7CD3">
        <w:rPr>
          <w:rFonts w:cs="Times New Roman"/>
          <w:color w:val="1C1D1E"/>
          <w:sz w:val="8"/>
          <w:szCs w:val="22"/>
        </w:rPr>
        <w:t xml:space="preserve">. Although the issues of the conflict seem intractable, during my recent talks in Riyadh I learned of a </w:t>
      </w:r>
      <w:r w:rsidRPr="001C7CD3">
        <w:rPr>
          <w:rFonts w:cs="Times New Roman"/>
          <w:color w:val="1C1D1E"/>
          <w:sz w:val="22"/>
          <w:szCs w:val="22"/>
          <w:u w:val="single"/>
        </w:rPr>
        <w:t>parallel Saudi policy, building working relationships with all parties to the conflict for alleviating suffering through humanitarian relief</w:t>
      </w:r>
      <w:r w:rsidRPr="001C7CD3">
        <w:rPr>
          <w:rFonts w:cs="Times New Roman"/>
          <w:color w:val="1C1D1E"/>
          <w:sz w:val="8"/>
          <w:szCs w:val="22"/>
        </w:rPr>
        <w:t>.</w:t>
      </w:r>
      <w:hyperlink r:id="rId57" w:anchor="mepo12367-note-0034_34" w:tooltip="Link to note" w:history="1">
        <w:r w:rsidRPr="001C7CD3">
          <w:rPr>
            <w:rStyle w:val="Hyperlink"/>
            <w:rFonts w:eastAsiaTheme="majorEastAsia" w:cs="Times New Roman"/>
            <w:b/>
            <w:bCs/>
            <w:color w:val="2F7BAE"/>
            <w:sz w:val="8"/>
            <w:szCs w:val="22"/>
          </w:rPr>
          <w:t>34</w:t>
        </w:r>
      </w:hyperlink>
      <w:r w:rsidRPr="001C7CD3">
        <w:rPr>
          <w:rFonts w:cs="Times New Roman"/>
          <w:color w:val="1C1D1E"/>
          <w:sz w:val="8"/>
          <w:szCs w:val="22"/>
        </w:rPr>
        <w:t xml:space="preserve"> It is a two</w:t>
      </w:r>
      <w:r w:rsidRPr="001C7CD3">
        <w:rPr>
          <w:rFonts w:ascii="Times New Roman" w:hAnsi="Times New Roman" w:cs="Times New Roman"/>
          <w:color w:val="1C1D1E"/>
          <w:sz w:val="8"/>
          <w:szCs w:val="22"/>
        </w:rPr>
        <w:t>‐</w:t>
      </w:r>
      <w:r w:rsidRPr="001C7CD3">
        <w:rPr>
          <w:rFonts w:cs="Times New Roman"/>
          <w:color w:val="1C1D1E"/>
          <w:sz w:val="8"/>
          <w:szCs w:val="22"/>
        </w:rPr>
        <w:t>pronged strategy: waging war against the Houthis while building a working relationship with them to alleviate suffering. Because the war has failed to produce the intended results, an alternative strategy of building working relationships holds more promise. There are several sound reasons, in addition to cutting expenses and putting an end to human suffering, for building on these relationships to broker a political solution: The Houthis would need to form part of any conceivable coalition in Yemen if it is to be sustainable.</w:t>
      </w:r>
      <w:r w:rsidRPr="001C7CD3">
        <w:rPr>
          <w:rFonts w:cs="Times New Roman"/>
          <w:color w:val="1C1D1E"/>
          <w:sz w:val="8"/>
        </w:rPr>
        <w:t xml:space="preserve"> </w:t>
      </w:r>
      <w:r w:rsidRPr="001C7CD3">
        <w:rPr>
          <w:rFonts w:cs="Times New Roman"/>
          <w:color w:val="1C1D1E"/>
          <w:sz w:val="8"/>
          <w:szCs w:val="22"/>
        </w:rPr>
        <w:t xml:space="preserve">Iranian influence — by way of what the Saudis during my recent talks denoted the </w:t>
      </w:r>
      <w:r w:rsidRPr="001C7CD3">
        <w:rPr>
          <w:rFonts w:cs="Times New Roman"/>
          <w:i/>
          <w:iCs/>
          <w:color w:val="1C1D1E"/>
          <w:sz w:val="8"/>
          <w:szCs w:val="22"/>
        </w:rPr>
        <w:t>Hezbollah Model</w:t>
      </w:r>
      <w:r w:rsidRPr="001C7CD3">
        <w:rPr>
          <w:rFonts w:cs="Times New Roman"/>
          <w:color w:val="1C1D1E"/>
          <w:sz w:val="8"/>
          <w:szCs w:val="22"/>
        </w:rPr>
        <w:t xml:space="preserve"> — is not the cause of the conflict. To the contrary, </w:t>
      </w:r>
      <w:r w:rsidRPr="001C7CD3">
        <w:rPr>
          <w:rFonts w:cs="Times New Roman"/>
          <w:color w:val="1C1D1E"/>
          <w:sz w:val="22"/>
          <w:szCs w:val="22"/>
          <w:u w:val="single"/>
        </w:rPr>
        <w:t>it is the conflict that enables Iran to establish a presence</w:t>
      </w:r>
      <w:r w:rsidRPr="001C7CD3">
        <w:rPr>
          <w:rFonts w:cs="Times New Roman"/>
          <w:color w:val="1C1D1E"/>
          <w:sz w:val="8"/>
          <w:szCs w:val="22"/>
        </w:rPr>
        <w:t xml:space="preserve">. In the Saudi view, the Hezbollah Model denotes Iran's use of militias to undermine negotiated power sharing, as they do in Lebanon. </w:t>
      </w:r>
      <w:r w:rsidRPr="001C7CD3">
        <w:rPr>
          <w:rFonts w:cs="Times New Roman"/>
          <w:color w:val="1C1D1E"/>
          <w:sz w:val="22"/>
          <w:szCs w:val="22"/>
          <w:u w:val="single"/>
        </w:rPr>
        <w:t>Conflict enables the Hezbollah Model.</w:t>
      </w:r>
      <w:r w:rsidRPr="001C7CD3">
        <w:rPr>
          <w:rFonts w:cs="Times New Roman"/>
          <w:color w:val="1C1D1E"/>
          <w:sz w:val="8"/>
          <w:szCs w:val="22"/>
        </w:rPr>
        <w:t xml:space="preserve"> </w:t>
      </w:r>
      <w:r w:rsidRPr="001C7CD3">
        <w:rPr>
          <w:rFonts w:cs="Times New Roman"/>
          <w:color w:val="1C1D1E"/>
          <w:sz w:val="22"/>
          <w:szCs w:val="22"/>
          <w:u w:val="single"/>
        </w:rPr>
        <w:t>Brokering a political deal with the Houthis would</w:t>
      </w:r>
      <w:r w:rsidRPr="001C7CD3">
        <w:rPr>
          <w:rFonts w:cs="Times New Roman"/>
          <w:color w:val="1C1D1E"/>
          <w:sz w:val="8"/>
          <w:szCs w:val="22"/>
        </w:rPr>
        <w:t xml:space="preserve">, in other words, both </w:t>
      </w:r>
      <w:r w:rsidRPr="001C7CD3">
        <w:rPr>
          <w:rFonts w:cs="Times New Roman"/>
          <w:color w:val="1C1D1E"/>
          <w:sz w:val="22"/>
          <w:szCs w:val="22"/>
          <w:u w:val="single"/>
        </w:rPr>
        <w:t>stop the war and put an end to Iranian influence</w:t>
      </w:r>
      <w:r w:rsidRPr="001C7CD3">
        <w:rPr>
          <w:rFonts w:cs="Times New Roman"/>
          <w:color w:val="1C1D1E"/>
          <w:sz w:val="8"/>
          <w:szCs w:val="22"/>
        </w:rPr>
        <w:t>.</w:t>
      </w:r>
      <w:hyperlink r:id="rId58" w:anchor="mepo12367-note-0035_35" w:tooltip="Link to note" w:history="1">
        <w:r w:rsidRPr="001C7CD3">
          <w:rPr>
            <w:rStyle w:val="Hyperlink"/>
            <w:rFonts w:eastAsiaTheme="majorEastAsia" w:cs="Times New Roman"/>
            <w:color w:val="2F7BAE"/>
            <w:sz w:val="8"/>
            <w:szCs w:val="22"/>
          </w:rPr>
          <w:t>35</w:t>
        </w:r>
      </w:hyperlink>
      <w:r w:rsidRPr="001C7CD3">
        <w:rPr>
          <w:rFonts w:cs="Times New Roman"/>
          <w:color w:val="1C1D1E"/>
          <w:sz w:val="8"/>
          <w:szCs w:val="22"/>
        </w:rPr>
        <w:t xml:space="preserve"> (In fact, Hezbollah itself is the direct unintended consequence of a far</w:t>
      </w:r>
      <w:r w:rsidRPr="001C7CD3">
        <w:rPr>
          <w:rFonts w:ascii="Times New Roman" w:hAnsi="Times New Roman" w:cs="Times New Roman"/>
          <w:color w:val="1C1D1E"/>
          <w:sz w:val="8"/>
          <w:szCs w:val="22"/>
        </w:rPr>
        <w:t>‐</w:t>
      </w:r>
      <w:r w:rsidRPr="001C7CD3">
        <w:rPr>
          <w:rFonts w:cs="Times New Roman"/>
          <w:color w:val="1C1D1E"/>
          <w:sz w:val="8"/>
          <w:szCs w:val="22"/>
        </w:rPr>
        <w:t>reaching Israeli miscalculation, the invasion of Lebanon in 1982 that had the effect of enabling Iran to establish its presence by proxy in the window of opportunity Israel created. Actually, the scheming of one man, Defense Minister Ariel Sharon, forcing the hand of a wiser government majority against him, led to the ill</w:t>
      </w:r>
      <w:r w:rsidRPr="001C7CD3">
        <w:rPr>
          <w:rFonts w:ascii="Times New Roman" w:hAnsi="Times New Roman" w:cs="Times New Roman"/>
          <w:color w:val="1C1D1E"/>
          <w:sz w:val="8"/>
          <w:szCs w:val="22"/>
        </w:rPr>
        <w:t>‐</w:t>
      </w:r>
      <w:r w:rsidRPr="001C7CD3">
        <w:rPr>
          <w:rFonts w:cs="Times New Roman"/>
          <w:color w:val="1C1D1E"/>
          <w:sz w:val="8"/>
          <w:szCs w:val="22"/>
        </w:rPr>
        <w:t>advised invasion.</w:t>
      </w:r>
      <w:hyperlink r:id="rId59" w:anchor="mepo12367-note-0036_36" w:tooltip="Link to note" w:history="1">
        <w:r w:rsidRPr="001C7CD3">
          <w:rPr>
            <w:rStyle w:val="Hyperlink"/>
            <w:rFonts w:eastAsiaTheme="majorEastAsia" w:cs="Times New Roman"/>
            <w:color w:val="2F7BAE"/>
            <w:sz w:val="8"/>
            <w:szCs w:val="22"/>
          </w:rPr>
          <w:t>36</w:t>
        </w:r>
      </w:hyperlink>
      <w:r w:rsidRPr="001C7CD3">
        <w:rPr>
          <w:rFonts w:cs="Times New Roman"/>
          <w:color w:val="1C1D1E"/>
          <w:sz w:val="8"/>
          <w:szCs w:val="22"/>
        </w:rPr>
        <w:t>) The Hezbollah Model is, for all practical purposes, operated by the Al</w:t>
      </w:r>
      <w:r w:rsidRPr="001C7CD3">
        <w:rPr>
          <w:rFonts w:ascii="Times New Roman" w:hAnsi="Times New Roman" w:cs="Times New Roman"/>
          <w:color w:val="1C1D1E"/>
          <w:sz w:val="8"/>
          <w:szCs w:val="22"/>
        </w:rPr>
        <w:t>‐</w:t>
      </w:r>
      <w:r w:rsidRPr="001C7CD3">
        <w:rPr>
          <w:rFonts w:cs="Times New Roman"/>
          <w:color w:val="1C1D1E"/>
          <w:sz w:val="8"/>
          <w:szCs w:val="22"/>
        </w:rPr>
        <w:t>Quds Brigade, the branch of the Iranian Revolutionary Guards for foreign operations. This represents one among several competing political factions in Iran.</w:t>
      </w:r>
      <w:hyperlink r:id="rId60" w:anchor="mepo12367-note-0037_37" w:tooltip="Link to note" w:history="1">
        <w:r w:rsidRPr="001C7CD3">
          <w:rPr>
            <w:rStyle w:val="Hyperlink"/>
            <w:rFonts w:eastAsiaTheme="majorEastAsia" w:cs="Times New Roman"/>
            <w:color w:val="2F7BAE"/>
            <w:sz w:val="8"/>
            <w:szCs w:val="22"/>
          </w:rPr>
          <w:t>37</w:t>
        </w:r>
      </w:hyperlink>
      <w:r w:rsidRPr="001C7CD3">
        <w:rPr>
          <w:rFonts w:cs="Times New Roman"/>
          <w:color w:val="1C1D1E"/>
          <w:sz w:val="8"/>
          <w:szCs w:val="22"/>
        </w:rPr>
        <w:t xml:space="preserve"> Therefore, Saudi Arabia could also contain the Hezbollah Model in Yemen by building alliances with other Iranian factions, such as Foreign Minister Javad Zarif. </w:t>
      </w:r>
      <w:r w:rsidRPr="001C7CD3">
        <w:rPr>
          <w:rFonts w:cs="Times New Roman"/>
          <w:color w:val="1C1D1E"/>
          <w:sz w:val="22"/>
          <w:szCs w:val="22"/>
          <w:u w:val="single"/>
        </w:rPr>
        <w:t>Without war, Al</w:t>
      </w:r>
      <w:r w:rsidRPr="001C7CD3">
        <w:rPr>
          <w:rFonts w:ascii="Times New Roman" w:hAnsi="Times New Roman" w:cs="Times New Roman"/>
          <w:color w:val="1C1D1E"/>
          <w:sz w:val="22"/>
          <w:szCs w:val="22"/>
          <w:u w:val="single"/>
        </w:rPr>
        <w:t>‐</w:t>
      </w:r>
      <w:r w:rsidRPr="001C7CD3">
        <w:rPr>
          <w:rFonts w:cs="Times New Roman"/>
          <w:color w:val="1C1D1E"/>
          <w:sz w:val="22"/>
          <w:szCs w:val="22"/>
          <w:u w:val="single"/>
        </w:rPr>
        <w:t>Qaeda</w:t>
      </w:r>
      <w:r w:rsidRPr="001C7CD3">
        <w:rPr>
          <w:rFonts w:cs="Times New Roman"/>
          <w:color w:val="1C1D1E"/>
          <w:sz w:val="8"/>
          <w:szCs w:val="22"/>
        </w:rPr>
        <w:t xml:space="preserve">, which in the early 2000s posed such a terrorist threat in Saudi Arabia from its haven in Yemen, </w:t>
      </w:r>
      <w:r w:rsidRPr="001C7CD3">
        <w:rPr>
          <w:rFonts w:cs="Times New Roman"/>
          <w:color w:val="1C1D1E"/>
          <w:sz w:val="22"/>
          <w:szCs w:val="22"/>
          <w:u w:val="single"/>
        </w:rPr>
        <w:t>would lose its current political platform</w:t>
      </w:r>
      <w:r w:rsidRPr="001C7CD3">
        <w:rPr>
          <w:rFonts w:cs="Times New Roman"/>
          <w:color w:val="1C1D1E"/>
          <w:sz w:val="8"/>
          <w:szCs w:val="22"/>
        </w:rPr>
        <w:t xml:space="preserve">: </w:t>
      </w:r>
      <w:r w:rsidRPr="001C7CD3">
        <w:rPr>
          <w:rFonts w:cs="Times New Roman"/>
          <w:color w:val="1C1D1E"/>
          <w:sz w:val="22"/>
          <w:szCs w:val="22"/>
          <w:u w:val="single"/>
        </w:rPr>
        <w:t>its hybrid role of terrorists</w:t>
      </w:r>
      <w:r w:rsidRPr="001C7CD3">
        <w:rPr>
          <w:rFonts w:ascii="Times New Roman" w:hAnsi="Times New Roman" w:cs="Times New Roman"/>
          <w:color w:val="1C1D1E"/>
          <w:sz w:val="22"/>
          <w:szCs w:val="22"/>
          <w:u w:val="single"/>
        </w:rPr>
        <w:t>‐</w:t>
      </w:r>
      <w:r w:rsidRPr="001C7CD3">
        <w:rPr>
          <w:rFonts w:cs="Times New Roman"/>
          <w:color w:val="1C1D1E"/>
          <w:sz w:val="22"/>
          <w:szCs w:val="22"/>
          <w:u w:val="single"/>
        </w:rPr>
        <w:t>turned</w:t>
      </w:r>
      <w:r w:rsidRPr="001C7CD3">
        <w:rPr>
          <w:rFonts w:ascii="Times New Roman" w:hAnsi="Times New Roman" w:cs="Times New Roman"/>
          <w:color w:val="1C1D1E"/>
          <w:sz w:val="22"/>
          <w:szCs w:val="22"/>
          <w:u w:val="single"/>
        </w:rPr>
        <w:t>‐</w:t>
      </w:r>
      <w:r w:rsidRPr="001C7CD3">
        <w:rPr>
          <w:rFonts w:cs="Times New Roman"/>
          <w:color w:val="1C1D1E"/>
          <w:sz w:val="22"/>
          <w:szCs w:val="22"/>
          <w:u w:val="single"/>
        </w:rPr>
        <w:t>semi</w:t>
      </w:r>
      <w:r w:rsidRPr="001C7CD3">
        <w:rPr>
          <w:rFonts w:ascii="Times New Roman" w:hAnsi="Times New Roman" w:cs="Times New Roman"/>
          <w:color w:val="1C1D1E"/>
          <w:sz w:val="22"/>
          <w:szCs w:val="22"/>
          <w:u w:val="single"/>
        </w:rPr>
        <w:t>‐</w:t>
      </w:r>
      <w:r w:rsidRPr="001C7CD3">
        <w:rPr>
          <w:rFonts w:cs="Times New Roman"/>
          <w:color w:val="1C1D1E"/>
          <w:sz w:val="22"/>
          <w:szCs w:val="22"/>
          <w:u w:val="single"/>
        </w:rPr>
        <w:t>co</w:t>
      </w:r>
      <w:r w:rsidRPr="001C7CD3">
        <w:rPr>
          <w:rFonts w:ascii="Times New Roman" w:hAnsi="Times New Roman" w:cs="Times New Roman"/>
          <w:color w:val="1C1D1E"/>
          <w:sz w:val="22"/>
          <w:szCs w:val="22"/>
          <w:u w:val="single"/>
        </w:rPr>
        <w:t>‐</w:t>
      </w:r>
      <w:r w:rsidRPr="001C7CD3">
        <w:rPr>
          <w:rFonts w:cs="Times New Roman"/>
          <w:color w:val="1C1D1E"/>
          <w:sz w:val="22"/>
          <w:szCs w:val="22"/>
          <w:u w:val="single"/>
        </w:rPr>
        <w:t>combatants against the Houthis, legitimizing themselves there</w:t>
      </w:r>
      <w:r w:rsidRPr="001C7CD3">
        <w:rPr>
          <w:rFonts w:cs="Times New Roman"/>
          <w:color w:val="1C1D1E"/>
          <w:sz w:val="8"/>
          <w:szCs w:val="22"/>
        </w:rPr>
        <w:t xml:space="preserve">, </w:t>
      </w:r>
      <w:r w:rsidRPr="001C7CD3">
        <w:rPr>
          <w:rFonts w:cs="Times New Roman"/>
          <w:color w:val="1C1D1E"/>
          <w:sz w:val="22"/>
          <w:szCs w:val="22"/>
          <w:u w:val="single"/>
        </w:rPr>
        <w:t>as they try to do in Syria, by a popular</w:t>
      </w:r>
      <w:r w:rsidRPr="001C7CD3">
        <w:rPr>
          <w:rFonts w:ascii="Times New Roman" w:hAnsi="Times New Roman" w:cs="Times New Roman"/>
          <w:color w:val="1C1D1E"/>
          <w:sz w:val="22"/>
          <w:szCs w:val="22"/>
          <w:u w:val="single"/>
        </w:rPr>
        <w:t>‐</w:t>
      </w:r>
      <w:r w:rsidRPr="001C7CD3">
        <w:rPr>
          <w:rFonts w:cs="Times New Roman"/>
          <w:color w:val="1C1D1E"/>
          <w:sz w:val="22"/>
          <w:szCs w:val="22"/>
          <w:u w:val="single"/>
        </w:rPr>
        <w:t>front strategy of seeming to be absorbed into a broad political movement</w:t>
      </w:r>
      <w:r w:rsidRPr="001C7CD3">
        <w:rPr>
          <w:rFonts w:cs="Times New Roman"/>
          <w:color w:val="1C1D1E"/>
          <w:sz w:val="8"/>
          <w:szCs w:val="22"/>
        </w:rPr>
        <w:t>.</w:t>
      </w:r>
      <w:r w:rsidRPr="001C7CD3">
        <w:rPr>
          <w:rFonts w:cs="Times New Roman"/>
          <w:color w:val="1C1D1E"/>
          <w:sz w:val="8"/>
        </w:rPr>
        <w:t xml:space="preserve"> </w:t>
      </w:r>
      <w:r w:rsidRPr="001C7CD3">
        <w:rPr>
          <w:rFonts w:cs="Times New Roman"/>
          <w:color w:val="1C1D1E"/>
          <w:sz w:val="8"/>
          <w:szCs w:val="22"/>
        </w:rPr>
        <w:t xml:space="preserve">Finally, the sooner the war in Yemen is stopped, the sooner Saudi Arabia can halt the dangerous disintegration of its “soft underbelly” into chaos. With a population comparable to that of Saudi Arabia, </w:t>
      </w:r>
      <w:r w:rsidRPr="001C7CD3">
        <w:rPr>
          <w:rFonts w:cs="Times New Roman"/>
          <w:color w:val="1C1D1E"/>
          <w:sz w:val="22"/>
          <w:szCs w:val="22"/>
          <w:u w:val="single"/>
        </w:rPr>
        <w:t>Yemen's turning into a “new Somalia” would pose an almost unimaginable security threat</w:t>
      </w:r>
      <w:r w:rsidRPr="001C7CD3">
        <w:rPr>
          <w:rFonts w:cs="Times New Roman"/>
          <w:color w:val="1C1D1E"/>
          <w:sz w:val="8"/>
          <w:szCs w:val="22"/>
        </w:rPr>
        <w:t>.</w:t>
      </w:r>
      <w:r w:rsidRPr="001C7CD3">
        <w:rPr>
          <w:rFonts w:cs="Times New Roman"/>
          <w:color w:val="1C1D1E"/>
          <w:sz w:val="8"/>
        </w:rPr>
        <w:t xml:space="preserve"> </w:t>
      </w:r>
      <w:r w:rsidRPr="001C7CD3">
        <w:rPr>
          <w:rFonts w:cs="Times New Roman"/>
          <w:color w:val="1C1D1E"/>
          <w:sz w:val="8"/>
          <w:szCs w:val="22"/>
        </w:rPr>
        <w:t>The war in Yemen will effectively block the necessary enabling external environment. One casualty is the investment climate. To overcome this obstacle, bold moves are imperative.</w:t>
      </w:r>
    </w:p>
    <w:p w14:paraId="71740E0F" w14:textId="77777777" w:rsidR="0057706B" w:rsidRPr="001C7CD3" w:rsidRDefault="0057706B" w:rsidP="0057706B">
      <w:pPr>
        <w:pStyle w:val="Heading4"/>
        <w:rPr>
          <w:rFonts w:cs="Times New Roman"/>
        </w:rPr>
      </w:pPr>
      <w:r w:rsidRPr="001C7CD3">
        <w:rPr>
          <w:rFonts w:cs="Times New Roman"/>
        </w:rPr>
        <w:t>Terrorism causes extinction- it ensures nuclear retaliation</w:t>
      </w:r>
    </w:p>
    <w:p w14:paraId="0C4C482B" w14:textId="77777777" w:rsidR="0057706B" w:rsidRPr="001C7CD3" w:rsidRDefault="0057706B" w:rsidP="0057706B">
      <w:pPr>
        <w:rPr>
          <w:rFonts w:cs="Times New Roman"/>
        </w:rPr>
      </w:pPr>
      <w:r w:rsidRPr="001C7CD3">
        <w:rPr>
          <w:rStyle w:val="Style13ptBold"/>
          <w:rFonts w:cs="Times New Roman"/>
        </w:rPr>
        <w:t>Ayson 10</w:t>
      </w:r>
      <w:r w:rsidRPr="001C7CD3">
        <w:rPr>
          <w:rFonts w:cs="Times New Roman"/>
        </w:rPr>
        <w:t xml:space="preserve"> - Professor of Strategic Studies and Director of the Centre for Strategic Studies: New Zealand at the Victoria University of Wellington (Robert, July. “After a Terrorist Nuclear Attack: Envisaging Catalytic Effects.” Studies in Conflict &amp; Terrorism, Vol. 33, Issue 7. InformaWorld.)</w:t>
      </w:r>
    </w:p>
    <w:p w14:paraId="657950B1" w14:textId="77777777" w:rsidR="0057706B" w:rsidRPr="001C7CD3" w:rsidRDefault="0057706B" w:rsidP="0057706B">
      <w:pPr>
        <w:rPr>
          <w:rFonts w:cs="Times New Roman"/>
          <w:sz w:val="14"/>
        </w:rPr>
      </w:pPr>
      <w:r w:rsidRPr="001C7CD3">
        <w:rPr>
          <w:rFonts w:cs="Times New Roman"/>
          <w:sz w:val="14"/>
        </w:rPr>
        <w:t xml:space="preserve">But these two nuclear worlds—a non-state actor nuclear attack and a catastrophic interstate nuclear exchange—are not necessarily separable. It is just possible that </w:t>
      </w:r>
      <w:r w:rsidRPr="001C7CD3">
        <w:rPr>
          <w:rStyle w:val="StyleUnderline"/>
          <w:rFonts w:cs="Times New Roman"/>
          <w:bdr w:val="single" w:sz="4" w:space="0" w:color="auto"/>
        </w:rPr>
        <w:t>some sort of terrorist attack</w:t>
      </w:r>
      <w:r w:rsidRPr="001C7CD3">
        <w:rPr>
          <w:rFonts w:cs="Times New Roman"/>
          <w:sz w:val="14"/>
        </w:rPr>
        <w:t>, and especially an act of nuclear terrorism,</w:t>
      </w:r>
      <w:r w:rsidRPr="001C7CD3">
        <w:rPr>
          <w:rStyle w:val="StyleUnderline"/>
          <w:rFonts w:cs="Times New Roman"/>
        </w:rPr>
        <w:t xml:space="preserve"> could precipitate a chain of events leading to a massive exchange of nuclear weapons between two or more</w:t>
      </w:r>
      <w:r w:rsidRPr="001C7CD3">
        <w:rPr>
          <w:rFonts w:cs="Times New Roman"/>
          <w:sz w:val="14"/>
        </w:rPr>
        <w:t xml:space="preserve"> of the </w:t>
      </w:r>
      <w:r w:rsidRPr="001C7CD3">
        <w:rPr>
          <w:rStyle w:val="StyleUnderline"/>
          <w:rFonts w:cs="Times New Roman"/>
        </w:rPr>
        <w:t>states</w:t>
      </w:r>
      <w:r w:rsidRPr="001C7CD3">
        <w:rPr>
          <w:rFonts w:cs="Times New Roman"/>
          <w:sz w:val="14"/>
        </w:rPr>
        <w:t xml:space="preserve"> that possess them. In this context, today’s and tomorrow’s terrorist groups might assume the place allotted during the early Cold War years to new state possessors of small nuclear arsenals who were seen as </w:t>
      </w:r>
      <w:r w:rsidRPr="001C7CD3">
        <w:rPr>
          <w:rStyle w:val="StyleUnderline"/>
          <w:rFonts w:cs="Times New Roman"/>
        </w:rPr>
        <w:t xml:space="preserve">raising the risks of a </w:t>
      </w:r>
      <w:r w:rsidRPr="001C7CD3">
        <w:rPr>
          <w:rStyle w:val="Emphasis"/>
          <w:rFonts w:cs="Times New Roman"/>
        </w:rPr>
        <w:t>catalytic nuclear war</w:t>
      </w:r>
      <w:r w:rsidRPr="001C7CD3">
        <w:rPr>
          <w:rStyle w:val="StyleUnderline"/>
          <w:rFonts w:cs="Times New Roman"/>
        </w:rPr>
        <w:t xml:space="preserve"> between the superpowers started by third parties</w:t>
      </w:r>
      <w:r w:rsidRPr="001C7CD3">
        <w:rPr>
          <w:rFonts w:cs="Times New Roman"/>
          <w:sz w:val="14"/>
        </w:rPr>
        <w:t xml:space="preserve">.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if the act of nuclear terrorism came as a complete surprise, and American officials refused to believe that a terrorist group was fully responsible (or responsible at all) suspicion would shift immediately to state possessors. Ruling out Western ally countries like the United Kingdom and France, and probably Israel and India as well, authorities in Washington would be left with a very short list consisting of North Korea, perhaps Iran if its program continues, and possibly Pakistan. But </w:t>
      </w:r>
      <w:r w:rsidRPr="001C7CD3">
        <w:rPr>
          <w:rStyle w:val="StyleUnderline"/>
          <w:rFonts w:cs="Times New Roman"/>
        </w:rPr>
        <w:t>at what stage would Russia and China be</w:t>
      </w:r>
      <w:r w:rsidRPr="001C7CD3">
        <w:rPr>
          <w:rFonts w:cs="Times New Roman"/>
          <w:sz w:val="14"/>
        </w:rPr>
        <w:t xml:space="preserve"> </w:t>
      </w:r>
      <w:proofErr w:type="gramStart"/>
      <w:r w:rsidRPr="001C7CD3">
        <w:rPr>
          <w:rFonts w:cs="Times New Roman"/>
          <w:sz w:val="14"/>
        </w:rPr>
        <w:t xml:space="preserve">definitely </w:t>
      </w:r>
      <w:r w:rsidRPr="001C7CD3">
        <w:rPr>
          <w:rStyle w:val="StyleUnderline"/>
          <w:rFonts w:cs="Times New Roman"/>
        </w:rPr>
        <w:t>ruled</w:t>
      </w:r>
      <w:proofErr w:type="gramEnd"/>
      <w:r w:rsidRPr="001C7CD3">
        <w:rPr>
          <w:rStyle w:val="StyleUnderline"/>
          <w:rFonts w:cs="Times New Roman"/>
        </w:rPr>
        <w:t xml:space="preserve"> out</w:t>
      </w:r>
      <w:r w:rsidRPr="001C7CD3">
        <w:rPr>
          <w:rFonts w:cs="Times New Roman"/>
          <w:sz w:val="14"/>
        </w:rPr>
        <w:t xml:space="preserve"> in this high stakes game of nuclear Cluedo? In particular</w:t>
      </w:r>
      <w:r w:rsidRPr="001C7CD3">
        <w:rPr>
          <w:rStyle w:val="StyleUnderline"/>
          <w:rFonts w:cs="Times New Roman"/>
        </w:rPr>
        <w:t xml:space="preserve">, if the act </w:t>
      </w:r>
      <w:r w:rsidRPr="001C7CD3">
        <w:rPr>
          <w:rFonts w:cs="Times New Roman"/>
          <w:sz w:val="14"/>
        </w:rPr>
        <w:t>of nuclear terrorism</w:t>
      </w:r>
      <w:r w:rsidRPr="001C7CD3">
        <w:rPr>
          <w:rStyle w:val="StyleUnderline"/>
          <w:rFonts w:cs="Times New Roman"/>
        </w:rPr>
        <w:t xml:space="preserve"> occurred against a backdrop of existing tension </w:t>
      </w:r>
      <w:r w:rsidRPr="001C7CD3">
        <w:rPr>
          <w:rFonts w:cs="Times New Roman"/>
          <w:sz w:val="14"/>
        </w:rPr>
        <w:t>in Washington’s relations</w:t>
      </w:r>
      <w:r w:rsidRPr="001C7CD3">
        <w:rPr>
          <w:rStyle w:val="StyleUnderline"/>
          <w:rFonts w:cs="Times New Roman"/>
        </w:rPr>
        <w:t xml:space="preserve"> with Russia and/or China</w:t>
      </w:r>
      <w:r w:rsidRPr="001C7CD3">
        <w:rPr>
          <w:rFonts w:cs="Times New Roman"/>
          <w:sz w:val="14"/>
        </w:rPr>
        <w:t xml:space="preserve">, and at a time when threats had already been traded between these major powers, </w:t>
      </w:r>
      <w:r w:rsidRPr="001C7CD3">
        <w:rPr>
          <w:rStyle w:val="StyleUnderline"/>
          <w:rFonts w:cs="Times New Roman"/>
        </w:rPr>
        <w:t xml:space="preserve">would officials and political leaders not be tempted to </w:t>
      </w:r>
      <w:r w:rsidRPr="001C7CD3">
        <w:rPr>
          <w:rStyle w:val="Emphasis"/>
          <w:rFonts w:cs="Times New Roman"/>
        </w:rPr>
        <w:t>assume the worst</w:t>
      </w:r>
      <w:r w:rsidRPr="001C7CD3">
        <w:rPr>
          <w:rFonts w:cs="Times New Roman"/>
          <w:sz w:val="14"/>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1C7CD3">
        <w:rPr>
          <w:rStyle w:val="StyleUnderline"/>
          <w:rFonts w:cs="Times New Roman"/>
        </w:rPr>
        <w:t>Washington’s early response</w:t>
      </w:r>
      <w:r w:rsidRPr="001C7CD3">
        <w:rPr>
          <w:rFonts w:cs="Times New Roman"/>
          <w:sz w:val="14"/>
        </w:rPr>
        <w:t xml:space="preserve"> to a terrorist nuclear attack on its own soil </w:t>
      </w:r>
      <w:r w:rsidRPr="001C7CD3">
        <w:rPr>
          <w:rStyle w:val="StyleUnderline"/>
          <w:rFonts w:cs="Times New Roman"/>
        </w:rPr>
        <w:t>might</w:t>
      </w:r>
      <w:r w:rsidRPr="001C7CD3">
        <w:rPr>
          <w:rFonts w:cs="Times New Roman"/>
          <w:sz w:val="14"/>
        </w:rPr>
        <w:t xml:space="preserve"> also </w:t>
      </w:r>
      <w:r w:rsidRPr="001C7CD3">
        <w:rPr>
          <w:rStyle w:val="StyleUnderline"/>
          <w:rFonts w:cs="Times New Roman"/>
        </w:rPr>
        <w:t>raise the possibility of an unwanted</w:t>
      </w:r>
      <w:r w:rsidRPr="001C7CD3">
        <w:rPr>
          <w:rFonts w:cs="Times New Roman"/>
          <w:sz w:val="14"/>
        </w:rPr>
        <w:t xml:space="preserve"> (and nuclear aided) </w:t>
      </w:r>
      <w:r w:rsidRPr="001C7CD3">
        <w:rPr>
          <w:rStyle w:val="StyleUnderline"/>
          <w:rFonts w:cs="Times New Roman"/>
        </w:rPr>
        <w:t>confrontation</w:t>
      </w:r>
      <w:r w:rsidRPr="001C7CD3">
        <w:rPr>
          <w:rFonts w:cs="Times New Roman"/>
          <w:sz w:val="14"/>
        </w:rPr>
        <w:t xml:space="preserve"> with Russia and/or China. For example, </w:t>
      </w:r>
      <w:r w:rsidRPr="001C7CD3">
        <w:rPr>
          <w:rFonts w:cs="Times New Roman"/>
          <w:u w:val="single"/>
        </w:rPr>
        <w:t>in the noise and confusion during the immediate aftermath</w:t>
      </w:r>
      <w:r w:rsidRPr="001C7CD3">
        <w:rPr>
          <w:rFonts w:cs="Times New Roman"/>
          <w:sz w:val="14"/>
        </w:rPr>
        <w:t xml:space="preserve"> of the terrorist nuclear attack, </w:t>
      </w:r>
      <w:r w:rsidRPr="001C7CD3">
        <w:rPr>
          <w:rStyle w:val="StyleUnderline"/>
          <w:rFonts w:cs="Times New Roman"/>
        </w:rPr>
        <w:t>the U.S. president might be expected to place the country’s</w:t>
      </w:r>
      <w:r w:rsidRPr="001C7CD3">
        <w:rPr>
          <w:rFonts w:cs="Times New Roman"/>
          <w:sz w:val="14"/>
        </w:rPr>
        <w:t xml:space="preserve"> armed forces, including its </w:t>
      </w:r>
      <w:r w:rsidRPr="001C7CD3">
        <w:rPr>
          <w:rStyle w:val="StyleUnderline"/>
          <w:rFonts w:cs="Times New Roman"/>
        </w:rPr>
        <w:t>nuclear arsenal, on a high</w:t>
      </w:r>
      <w:r w:rsidRPr="001C7CD3">
        <w:rPr>
          <w:rFonts w:cs="Times New Roman"/>
          <w:sz w:val="14"/>
          <w:szCs w:val="14"/>
        </w:rPr>
        <w:t>er</w:t>
      </w:r>
      <w:r w:rsidRPr="001C7CD3">
        <w:rPr>
          <w:rStyle w:val="StyleUnderline"/>
          <w:rFonts w:cs="Times New Roman"/>
        </w:rPr>
        <w:t xml:space="preserve"> stage of alert</w:t>
      </w:r>
      <w:r w:rsidRPr="001C7CD3">
        <w:rPr>
          <w:rFonts w:cs="Times New Roman"/>
          <w:sz w:val="14"/>
        </w:rPr>
        <w:t xml:space="preserve">. In such a tense environment, when careful planning runs up against the friction of reality, </w:t>
      </w:r>
      <w:r w:rsidRPr="001C7CD3">
        <w:rPr>
          <w:rStyle w:val="StyleUnderline"/>
          <w:rFonts w:cs="Times New Roman"/>
        </w:rPr>
        <w:t xml:space="preserve">it is </w:t>
      </w:r>
      <w:r w:rsidRPr="001C7CD3">
        <w:rPr>
          <w:rFonts w:cs="Times New Roman"/>
          <w:sz w:val="14"/>
        </w:rPr>
        <w:t xml:space="preserve">just </w:t>
      </w:r>
      <w:r w:rsidRPr="001C7CD3">
        <w:rPr>
          <w:rStyle w:val="StyleUnderline"/>
          <w:rFonts w:cs="Times New Roman"/>
        </w:rPr>
        <w:t>possible that Moscow and/or China might mistakenly read this as a sign of U.S. intention</w:t>
      </w:r>
      <w:r w:rsidRPr="001C7CD3">
        <w:rPr>
          <w:rFonts w:cs="Times New Roman"/>
          <w:sz w:val="14"/>
        </w:rPr>
        <w:t xml:space="preserve">s </w:t>
      </w:r>
      <w:r w:rsidRPr="001C7CD3">
        <w:rPr>
          <w:rStyle w:val="StyleUnderline"/>
          <w:rFonts w:cs="Times New Roman"/>
        </w:rPr>
        <w:t>to use force</w:t>
      </w:r>
      <w:r w:rsidRPr="001C7CD3">
        <w:rPr>
          <w:rFonts w:cs="Times New Roman"/>
          <w:sz w:val="14"/>
        </w:rPr>
        <w:t xml:space="preserve"> (and possibly nuclear force) against them. In that situation, the </w:t>
      </w:r>
      <w:r w:rsidRPr="001C7CD3">
        <w:rPr>
          <w:rStyle w:val="StyleUnderline"/>
          <w:rFonts w:cs="Times New Roman"/>
        </w:rPr>
        <w:t xml:space="preserve">temptations to preempt </w:t>
      </w:r>
      <w:r w:rsidRPr="001C7CD3">
        <w:rPr>
          <w:rFonts w:cs="Times New Roman"/>
          <w:sz w:val="14"/>
        </w:rPr>
        <w:t>such actions might</w:t>
      </w:r>
      <w:r w:rsidRPr="001C7CD3">
        <w:rPr>
          <w:rStyle w:val="StyleUnderline"/>
          <w:rFonts w:cs="Times New Roman"/>
        </w:rPr>
        <w:t xml:space="preserve"> grow</w:t>
      </w:r>
      <w:r w:rsidRPr="001C7CD3">
        <w:rPr>
          <w:rFonts w:cs="Times New Roman"/>
          <w:sz w:val="14"/>
        </w:rPr>
        <w:t>, although it must be admitted that any preemption would probably still meet with a devastating response. As part of its initial response to the act of nuclear terrorism (as discussed earlier)</w:t>
      </w:r>
      <w:r w:rsidRPr="001C7CD3">
        <w:rPr>
          <w:rStyle w:val="apple-converted-space"/>
          <w:rFonts w:cs="Times New Roman"/>
          <w:color w:val="000000"/>
          <w:sz w:val="14"/>
        </w:rPr>
        <w:t> </w:t>
      </w:r>
      <w:r w:rsidRPr="001C7CD3">
        <w:rPr>
          <w:rFonts w:cs="Times New Roman"/>
          <w:sz w:val="14"/>
        </w:rPr>
        <w:t>Washington might decide to order a significant conventional (or nuclear) retaliatory or disarming attack against the leadership of the terrorist group and/or states</w:t>
      </w:r>
      <w:r w:rsidRPr="001C7CD3">
        <w:rPr>
          <w:rStyle w:val="apple-converted-space"/>
          <w:rFonts w:cs="Times New Roman"/>
          <w:color w:val="000000"/>
          <w:sz w:val="14"/>
        </w:rPr>
        <w:t> </w:t>
      </w:r>
      <w:r w:rsidRPr="001C7CD3">
        <w:rPr>
          <w:rFonts w:cs="Times New Roman"/>
          <w:sz w:val="14"/>
        </w:rPr>
        <w:t>seen to support that group. Depending on the identity and especially the location of these targets,</w:t>
      </w:r>
      <w:r w:rsidRPr="001C7CD3">
        <w:rPr>
          <w:rStyle w:val="apple-converted-space"/>
          <w:rFonts w:cs="Times New Roman"/>
          <w:color w:val="000000"/>
          <w:sz w:val="14"/>
        </w:rPr>
        <w:t> </w:t>
      </w:r>
      <w:r w:rsidRPr="001C7CD3">
        <w:rPr>
          <w:rFonts w:cs="Times New Roman"/>
          <w:sz w:val="14"/>
        </w:rPr>
        <w:t>Russia and/or China might interpret such action as being far too close for their comfort,</w:t>
      </w:r>
      <w:r w:rsidRPr="001C7CD3">
        <w:rPr>
          <w:rStyle w:val="apple-converted-space"/>
          <w:rFonts w:cs="Times New Roman"/>
          <w:color w:val="000000"/>
          <w:sz w:val="14"/>
        </w:rPr>
        <w:t> </w:t>
      </w:r>
      <w:r w:rsidRPr="001C7CD3">
        <w:rPr>
          <w:rFonts w:cs="Times New Roman"/>
          <w:sz w:val="14"/>
        </w:rPr>
        <w:t>and potentially as an infringement on their spheres of influence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w:t>
      </w:r>
      <w:r w:rsidRPr="001C7CD3">
        <w:rPr>
          <w:rStyle w:val="apple-converted-space"/>
          <w:rFonts w:cs="Times New Roman"/>
          <w:color w:val="000000"/>
          <w:sz w:val="14"/>
        </w:rPr>
        <w:t> </w:t>
      </w:r>
      <w:r w:rsidRPr="001C7CD3">
        <w:rPr>
          <w:rFonts w:cs="Times New Roman"/>
          <w:sz w:val="14"/>
        </w:rPr>
        <w:t>There is also the question of how other nuclear-armed states respond</w:t>
      </w:r>
      <w:r w:rsidRPr="001C7CD3">
        <w:rPr>
          <w:rStyle w:val="apple-converted-space"/>
          <w:rFonts w:cs="Times New Roman"/>
          <w:color w:val="000000"/>
          <w:sz w:val="14"/>
        </w:rPr>
        <w:t> </w:t>
      </w:r>
      <w:r w:rsidRPr="001C7CD3">
        <w:rPr>
          <w:rFonts w:cs="Times New Roman"/>
          <w:sz w:val="14"/>
        </w:rPr>
        <w:t>to the act of nuclear terrorism on another member of that special club. It could reasonably be expected that following a nuclear terrorist attack on the United States, bothRussia and China would extend immediate sympathy and support</w:t>
      </w:r>
      <w:r w:rsidRPr="001C7CD3">
        <w:rPr>
          <w:rStyle w:val="apple-converted-space"/>
          <w:rFonts w:cs="Times New Roman"/>
          <w:color w:val="000000"/>
          <w:sz w:val="14"/>
        </w:rPr>
        <w:t> </w:t>
      </w:r>
      <w:r w:rsidRPr="001C7CD3">
        <w:rPr>
          <w:rFonts w:cs="Times New Roman"/>
          <w:sz w:val="14"/>
        </w:rPr>
        <w:t>to Washington and would work alongside the United States in the Security Council. But there is just a chance, albeit a slim one, where the support of Russia and/or China is less automatic in some cases than in others. For example,</w:t>
      </w:r>
      <w:r w:rsidRPr="001C7CD3">
        <w:rPr>
          <w:rStyle w:val="apple-converted-space"/>
          <w:rFonts w:cs="Times New Roman"/>
          <w:color w:val="000000"/>
          <w:sz w:val="14"/>
        </w:rPr>
        <w:t> </w:t>
      </w:r>
      <w:r w:rsidRPr="001C7CD3">
        <w:rPr>
          <w:rFonts w:cs="Times New Roman"/>
          <w:sz w:val="14"/>
        </w:rPr>
        <w:t>what would happen if the United States wished to discuss its right to retaliate against groups based in their territory? If, for some reason, Washington found the responses of Russia and China deeply underwhelming, (neither “for us or against us”) might it also suspect that they secretly were in cahoots with the group, increasing (again perhaps ever so slightly) the chances of a major exchange.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w:t>
      </w:r>
    </w:p>
    <w:p w14:paraId="7A19838B" w14:textId="77777777" w:rsidR="0057706B" w:rsidRPr="001C7CD3" w:rsidRDefault="0057706B" w:rsidP="0057706B">
      <w:pPr>
        <w:pStyle w:val="NormalWeb"/>
        <w:spacing w:before="0" w:beforeAutospacing="0" w:after="240" w:afterAutospacing="0"/>
        <w:rPr>
          <w:rFonts w:cs="Times New Roman"/>
          <w:color w:val="1C1D1E"/>
          <w:sz w:val="8"/>
          <w:szCs w:val="22"/>
        </w:rPr>
      </w:pPr>
    </w:p>
    <w:p w14:paraId="3FD86541" w14:textId="77777777" w:rsidR="0057706B" w:rsidRPr="001C7CD3" w:rsidRDefault="0057706B" w:rsidP="0057706B">
      <w:pPr>
        <w:pStyle w:val="NormalWeb"/>
        <w:spacing w:before="0" w:beforeAutospacing="0" w:after="240" w:afterAutospacing="0"/>
        <w:rPr>
          <w:rFonts w:cs="Times New Roman"/>
          <w:color w:val="1C1D1E"/>
          <w:sz w:val="8"/>
          <w:szCs w:val="22"/>
        </w:rPr>
      </w:pPr>
    </w:p>
    <w:p w14:paraId="48365172" w14:textId="77777777" w:rsidR="0057706B" w:rsidRPr="001C7CD3" w:rsidRDefault="0057706B" w:rsidP="0057706B"/>
    <w:p w14:paraId="54A1EC4B" w14:textId="2ACEB14E" w:rsidR="00A97C36" w:rsidRPr="001C7CD3" w:rsidRDefault="00E26669" w:rsidP="00E26669">
      <w:pPr>
        <w:pStyle w:val="Heading2"/>
      </w:pPr>
      <w:r w:rsidRPr="001C7CD3">
        <w:t>2AC</w:t>
      </w:r>
    </w:p>
    <w:p w14:paraId="370BB1E4" w14:textId="77777777" w:rsidR="00A97C36" w:rsidRPr="001C7CD3" w:rsidRDefault="00A97C36" w:rsidP="00A97C36">
      <w:pPr>
        <w:rPr>
          <w:rFonts w:cs="Times New Roman"/>
        </w:rPr>
      </w:pPr>
    </w:p>
    <w:p w14:paraId="05A89E26" w14:textId="77777777" w:rsidR="00A97C36" w:rsidRPr="001C7CD3" w:rsidRDefault="00A97C36" w:rsidP="00A97C36">
      <w:pPr>
        <w:pStyle w:val="Heading3"/>
        <w:rPr>
          <w:rFonts w:cs="Times New Roman"/>
        </w:rPr>
      </w:pPr>
      <w:r w:rsidRPr="001C7CD3">
        <w:rPr>
          <w:rFonts w:cs="Times New Roman"/>
        </w:rPr>
        <w:t>2AC A2: No Smart Bomb</w:t>
      </w:r>
    </w:p>
    <w:p w14:paraId="30C7C86F" w14:textId="77777777" w:rsidR="00A97C36" w:rsidRPr="001C7CD3" w:rsidRDefault="00A97C36" w:rsidP="00A97C36">
      <w:pPr>
        <w:pStyle w:val="Heading4"/>
        <w:rPr>
          <w:rFonts w:cs="Times New Roman"/>
        </w:rPr>
      </w:pPr>
      <w:r w:rsidRPr="001C7CD3">
        <w:rPr>
          <w:rFonts w:cs="Times New Roman"/>
        </w:rPr>
        <w:t>Raytheon builds high-tech bomb parts needed for the smart bomb</w:t>
      </w:r>
    </w:p>
    <w:p w14:paraId="7B611FBD" w14:textId="539C350F" w:rsidR="00A97C36" w:rsidRPr="001C7CD3" w:rsidRDefault="00A97C36" w:rsidP="00A97C36">
      <w:pPr>
        <w:rPr>
          <w:rFonts w:cs="Times New Roman"/>
        </w:rPr>
      </w:pPr>
      <w:r w:rsidRPr="001C7CD3">
        <w:rPr>
          <w:rStyle w:val="Style13ptBold"/>
          <w:rFonts w:cs="Times New Roman"/>
        </w:rPr>
        <w:t>LaForgia and Bogdanich 19</w:t>
      </w:r>
      <w:r w:rsidRPr="001C7CD3">
        <w:rPr>
          <w:rFonts w:cs="Times New Roman"/>
        </w:rPr>
        <w:t xml:space="preserve"> [Michael LaForgia is a reporter on the investigations desk for the NYTimes. Walt Bogdanich is an investigative reporter for the NYTimes. Trump Allows High-Tech U.S. Bomb Parts to Be Built in Saudi Arabia” 06/07/19 </w:t>
      </w:r>
      <w:hyperlink r:id="rId61" w:history="1">
        <w:r w:rsidRPr="001C7CD3">
          <w:rPr>
            <w:rStyle w:val="Hyperlink"/>
            <w:rFonts w:cs="Times New Roman"/>
          </w:rPr>
          <w:t>https://www.nytimes.com/2019/06/07/us/saudi-arabia-arms-sales-raytheon.html</w:t>
        </w:r>
      </w:hyperlink>
      <w:r w:rsidRPr="001C7CD3">
        <w:rPr>
          <w:rFonts w:cs="Times New Roman"/>
        </w:rPr>
        <w:t xml:space="preserve"> </w:t>
      </w:r>
      <w:r w:rsidR="00FE4634" w:rsidRPr="001C7CD3">
        <w:rPr>
          <w:rFonts w:cs="Times New Roman"/>
        </w:rPr>
        <w:t>GMDI</w:t>
      </w:r>
      <w:r w:rsidRPr="001C7CD3">
        <w:rPr>
          <w:rFonts w:cs="Times New Roman"/>
        </w:rPr>
        <w:t>]</w:t>
      </w:r>
    </w:p>
    <w:p w14:paraId="580B988F" w14:textId="77777777" w:rsidR="00A97C36" w:rsidRPr="001C7CD3" w:rsidRDefault="00A97C36" w:rsidP="00A97C36">
      <w:pPr>
        <w:rPr>
          <w:rFonts w:cs="Times New Roman"/>
          <w:sz w:val="8"/>
        </w:rPr>
      </w:pPr>
      <w:r w:rsidRPr="001C7CD3">
        <w:rPr>
          <w:rFonts w:cs="Times New Roman"/>
          <w:sz w:val="8"/>
        </w:rPr>
        <w:t xml:space="preserve">WASHINGTON — When the Trump administration declared an emergency last month and fast-tracked the sale of more American arms to Saudi Arabia, it did more than anger members of Congress who opposed the sale on humanitarian grounds. It also raised concerns that the </w:t>
      </w:r>
      <w:r w:rsidRPr="001C7CD3">
        <w:rPr>
          <w:rFonts w:cs="Times New Roman"/>
          <w:u w:val="single"/>
        </w:rPr>
        <w:t>Saudis could gain access to technology that would let them produce their own versions of American precision-guided bombs</w:t>
      </w:r>
      <w:r w:rsidRPr="001C7CD3">
        <w:rPr>
          <w:rFonts w:cs="Times New Roman"/>
          <w:sz w:val="8"/>
        </w:rPr>
        <w:t xml:space="preserve"> — </w:t>
      </w:r>
      <w:r w:rsidRPr="001C7CD3">
        <w:rPr>
          <w:rFonts w:cs="Times New Roman"/>
          <w:u w:val="single"/>
        </w:rPr>
        <w:t>weapons they have used in strikes on civilians</w:t>
      </w:r>
      <w:r w:rsidRPr="001C7CD3">
        <w:rPr>
          <w:rFonts w:cs="Times New Roman"/>
          <w:sz w:val="8"/>
        </w:rPr>
        <w:t xml:space="preserve"> since they began fighting a war in Yemen four years ago. </w:t>
      </w:r>
      <w:r w:rsidRPr="001C7CD3">
        <w:rPr>
          <w:rFonts w:cs="Times New Roman"/>
          <w:u w:val="single"/>
        </w:rPr>
        <w:t>The</w:t>
      </w:r>
      <w:r w:rsidRPr="001C7CD3">
        <w:rPr>
          <w:rFonts w:cs="Times New Roman"/>
          <w:sz w:val="8"/>
        </w:rPr>
        <w:t xml:space="preserve"> emergency </w:t>
      </w:r>
      <w:r w:rsidRPr="001C7CD3">
        <w:rPr>
          <w:rFonts w:cs="Times New Roman"/>
          <w:u w:val="single"/>
        </w:rPr>
        <w:t>authorization allows Raytheon Company, a top American defense firm, to team with the Saudis to build high-tech bomb parts in Saudi Arabia.</w:t>
      </w:r>
      <w:r w:rsidRPr="001C7CD3">
        <w:rPr>
          <w:rFonts w:cs="Times New Roman"/>
          <w:sz w:val="8"/>
        </w:rPr>
        <w:t xml:space="preserve"> That provision, which has not been previously reported, is part of a broad package of information the administration released this week to Congress. </w:t>
      </w:r>
      <w:r w:rsidRPr="001C7CD3">
        <w:rPr>
          <w:rFonts w:cs="Times New Roman"/>
          <w:u w:val="single"/>
        </w:rPr>
        <w:t xml:space="preserve">The move grants Raytheon </w:t>
      </w:r>
      <w:r w:rsidRPr="001C7CD3">
        <w:rPr>
          <w:rFonts w:cs="Times New Roman"/>
          <w:sz w:val="8"/>
        </w:rPr>
        <w:t xml:space="preserve">and the Saudis sweeping permission to begin assembling the control systems, guidance </w:t>
      </w:r>
      <w:r w:rsidRPr="001C7CD3">
        <w:rPr>
          <w:rFonts w:cs="Times New Roman"/>
          <w:u w:val="single"/>
        </w:rPr>
        <w:t>electronics</w:t>
      </w:r>
      <w:r w:rsidRPr="001C7CD3">
        <w:rPr>
          <w:rFonts w:cs="Times New Roman"/>
          <w:sz w:val="8"/>
        </w:rPr>
        <w:t xml:space="preserve"> and circuit cards that are </w:t>
      </w:r>
      <w:r w:rsidRPr="001C7CD3">
        <w:rPr>
          <w:rFonts w:cs="Times New Roman"/>
          <w:u w:val="single"/>
        </w:rPr>
        <w:t>essential to the company’s Paveway smart bombs.</w:t>
      </w:r>
      <w:r w:rsidRPr="001C7CD3">
        <w:rPr>
          <w:rFonts w:cs="Times New Roman"/>
          <w:sz w:val="8"/>
        </w:rPr>
        <w:t xml:space="preserve"> The United States has closely guarded such technology for national security reasons. Multiple reports by human rights groups over the past four years have singled out the weapons as being used in airstrikes on civilians. One attack, on a Sana funeral home in October 2016, led the Obama administration to suspend bomb sales to the Saudi-led coalition in Yemen. </w:t>
      </w:r>
      <w:r w:rsidRPr="001C7CD3">
        <w:rPr>
          <w:rFonts w:cs="Times New Roman"/>
          <w:u w:val="single"/>
        </w:rPr>
        <w:t>The new arrangement is part of a larger arms package</w:t>
      </w:r>
      <w:r w:rsidRPr="001C7CD3">
        <w:rPr>
          <w:rFonts w:cs="Times New Roman"/>
          <w:sz w:val="8"/>
        </w:rPr>
        <w:t xml:space="preserve">, previously blocked by Congress, </w:t>
      </w:r>
      <w:r w:rsidRPr="001C7CD3">
        <w:rPr>
          <w:rFonts w:cs="Times New Roman"/>
          <w:u w:val="single"/>
        </w:rPr>
        <w:t>that includes 120,000 precision-guided bombs</w:t>
      </w:r>
      <w:r w:rsidRPr="001C7CD3">
        <w:rPr>
          <w:rFonts w:cs="Times New Roman"/>
          <w:sz w:val="8"/>
        </w:rPr>
        <w:t xml:space="preserve"> that Raytheon is prepared to ship to the coalition. These will add to the tens of thousands of bombs that Saudi Arabia and the United Arab Emirates have already stockpiled, and some in Congress fear the surplus would let the countries continue fighting in Yemen long into the future. The move also includes support for Saudi F-15 warplanes, mortars, anti-tank missiles and .50-caliber rifles.</w:t>
      </w:r>
    </w:p>
    <w:p w14:paraId="4FE88C60" w14:textId="77777777" w:rsidR="00A97C36" w:rsidRPr="001C7CD3" w:rsidRDefault="00A97C36" w:rsidP="00A97C36">
      <w:pPr>
        <w:pStyle w:val="Heading3"/>
        <w:rPr>
          <w:rFonts w:cs="Times New Roman"/>
        </w:rPr>
      </w:pPr>
      <w:r w:rsidRPr="001C7CD3">
        <w:rPr>
          <w:rFonts w:cs="Times New Roman"/>
        </w:rPr>
        <w:t xml:space="preserve">2AC A2: Stability Now </w:t>
      </w:r>
    </w:p>
    <w:p w14:paraId="275E2454" w14:textId="77777777" w:rsidR="00A97C36" w:rsidRPr="001C7CD3" w:rsidRDefault="00A97C36" w:rsidP="00A97C36">
      <w:pPr>
        <w:pStyle w:val="Heading4"/>
        <w:rPr>
          <w:rFonts w:cs="Times New Roman"/>
        </w:rPr>
      </w:pPr>
      <w:r w:rsidRPr="001C7CD3">
        <w:rPr>
          <w:rFonts w:cs="Times New Roman"/>
        </w:rPr>
        <w:t>Smart Bombs would give the Saudis a huge new advantage in the Yemen war and proliferate the humanitarian crisis</w:t>
      </w:r>
    </w:p>
    <w:p w14:paraId="61A4821B" w14:textId="309ABFDC" w:rsidR="00A97C36" w:rsidRPr="001C7CD3" w:rsidRDefault="00A97C36" w:rsidP="00A97C36">
      <w:pPr>
        <w:rPr>
          <w:rFonts w:cs="Times New Roman"/>
        </w:rPr>
      </w:pPr>
      <w:r w:rsidRPr="001C7CD3">
        <w:rPr>
          <w:rFonts w:cs="Times New Roman"/>
        </w:rPr>
        <w:t xml:space="preserve">Dan </w:t>
      </w:r>
      <w:r w:rsidRPr="001C7CD3">
        <w:rPr>
          <w:rStyle w:val="Style13ptBold"/>
          <w:rFonts w:cs="Times New Roman"/>
        </w:rPr>
        <w:t>De Luce and</w:t>
      </w:r>
      <w:r w:rsidRPr="001C7CD3">
        <w:rPr>
          <w:rFonts w:cs="Times New Roman"/>
        </w:rPr>
        <w:t xml:space="preserve"> Robert </w:t>
      </w:r>
      <w:r w:rsidRPr="001C7CD3">
        <w:rPr>
          <w:rStyle w:val="Style13ptBold"/>
          <w:rFonts w:cs="Times New Roman"/>
        </w:rPr>
        <w:t>Windrem 19</w:t>
      </w:r>
      <w:r w:rsidRPr="001C7CD3">
        <w:rPr>
          <w:rFonts w:cs="Times New Roman"/>
        </w:rPr>
        <w:t xml:space="preserve"> [Dan De Luce is a reporter for the NBC News Investigative Unit. Robert Windrem is an investigative reporter/producer with NBC News, specializing in international security. “Under Trump arms deal, high-tech U.S. bombs to be built in Saudi Arabia” NBC News 6/7/19 </w:t>
      </w:r>
      <w:hyperlink r:id="rId62" w:history="1">
        <w:r w:rsidRPr="001C7CD3">
          <w:rPr>
            <w:rStyle w:val="Hyperlink"/>
            <w:rFonts w:cs="Times New Roman"/>
          </w:rPr>
          <w:t>https://www.nbcnews.com/politics/congress/under-trump-arms-deal-high-tech-u-s-bombs-be-n1015346</w:t>
        </w:r>
      </w:hyperlink>
      <w:r w:rsidRPr="001C7CD3">
        <w:rPr>
          <w:rFonts w:cs="Times New Roman"/>
        </w:rPr>
        <w:t xml:space="preserve"> </w:t>
      </w:r>
      <w:r w:rsidR="00FE4634" w:rsidRPr="001C7CD3">
        <w:rPr>
          <w:rFonts w:cs="Times New Roman"/>
        </w:rPr>
        <w:t>GMDI</w:t>
      </w:r>
      <w:r w:rsidRPr="001C7CD3">
        <w:rPr>
          <w:rFonts w:cs="Times New Roman"/>
        </w:rPr>
        <w:t xml:space="preserve">] </w:t>
      </w:r>
    </w:p>
    <w:p w14:paraId="7F202C9B" w14:textId="77777777" w:rsidR="00A97C36" w:rsidRPr="001C7CD3" w:rsidRDefault="00A97C36" w:rsidP="00A97C36">
      <w:pPr>
        <w:rPr>
          <w:rFonts w:cs="Times New Roman"/>
          <w:sz w:val="10"/>
        </w:rPr>
      </w:pPr>
      <w:r w:rsidRPr="001C7CD3">
        <w:rPr>
          <w:rFonts w:cs="Times New Roman"/>
          <w:sz w:val="10"/>
        </w:rPr>
        <w:t xml:space="preserve">WASHINGTON — </w:t>
      </w:r>
      <w:r w:rsidRPr="001C7CD3">
        <w:rPr>
          <w:rFonts w:cs="Times New Roman"/>
          <w:u w:val="single"/>
        </w:rPr>
        <w:t>A</w:t>
      </w:r>
      <w:r w:rsidRPr="001C7CD3">
        <w:rPr>
          <w:rFonts w:cs="Times New Roman"/>
          <w:sz w:val="10"/>
        </w:rPr>
        <w:t xml:space="preserve"> controversial </w:t>
      </w:r>
      <w:r w:rsidRPr="001C7CD3">
        <w:rPr>
          <w:rFonts w:cs="Times New Roman"/>
          <w:u w:val="single"/>
        </w:rPr>
        <w:t>arms deal for Arab allies</w:t>
      </w:r>
      <w:r w:rsidRPr="001C7CD3">
        <w:rPr>
          <w:rFonts w:cs="Times New Roman"/>
          <w:sz w:val="10"/>
        </w:rPr>
        <w:t xml:space="preserve"> approved by the Trump administration </w:t>
      </w:r>
      <w:r w:rsidRPr="001C7CD3">
        <w:rPr>
          <w:rFonts w:cs="Times New Roman"/>
          <w:u w:val="single"/>
        </w:rPr>
        <w:t>will allow U.S. hi-tech bomb parts to be manufactured in Saudi Arabia</w:t>
      </w:r>
      <w:r w:rsidRPr="001C7CD3">
        <w:rPr>
          <w:rFonts w:cs="Times New Roman"/>
          <w:sz w:val="10"/>
        </w:rPr>
        <w:t xml:space="preserve">, </w:t>
      </w:r>
      <w:r w:rsidRPr="001C7CD3">
        <w:rPr>
          <w:rFonts w:cs="Times New Roman"/>
          <w:u w:val="single"/>
        </w:rPr>
        <w:t xml:space="preserve">giving Riyadh unprecedented access to a sensitive weapons technology. </w:t>
      </w:r>
      <w:r w:rsidRPr="001C7CD3">
        <w:rPr>
          <w:rFonts w:cs="Times New Roman"/>
          <w:sz w:val="10"/>
        </w:rPr>
        <w:t xml:space="preserve">The production arrangement is part of a larger $8.1 billion arms package for Saudi Arabia, the United Arab Emirates and Jordan announced two weeks ago. The Trump administration pressed ahead with the sale without congressional approval, declaring an "emergency" based on what it said was a heightened threat from Iran. The deal came as a surprise to lawmakers, who were outraged that the administration chose to bypass Congress. But most members of Congress only learned days after the deal was announced May 24 that </w:t>
      </w:r>
      <w:r w:rsidRPr="001C7CD3">
        <w:rPr>
          <w:rFonts w:cs="Times New Roman"/>
          <w:u w:val="single"/>
        </w:rPr>
        <w:t>it opens the door for Saudi Arabia to host the production of electronic guidance and control systems for Paveway precision-guided bombs,</w:t>
      </w:r>
      <w:r w:rsidRPr="001C7CD3">
        <w:rPr>
          <w:rFonts w:cs="Times New Roman"/>
          <w:sz w:val="10"/>
        </w:rPr>
        <w:t xml:space="preserve"> congressional aides said. The New York Times first reported on the co-production arrangement. Lawmakers are expected to grill a senior State Department official — R. Clarke Cooper, assistant secretary of state for political-military affairs — about the arms deal and the bomb production plan at a House Foreign Affairs Committee hearing Wednesday. The U.S. government tends to closely guard technology linked to sophisticated weapons, and limits how much of that technology is shared through co-production projects with other countries. Lawmakers opposed to the deal said </w:t>
      </w:r>
      <w:r w:rsidRPr="001C7CD3">
        <w:rPr>
          <w:rFonts w:cs="Times New Roman"/>
          <w:u w:val="single"/>
        </w:rPr>
        <w:t>the production scheme sent the wrong signal to Saudi Arabia given its human rights record and its air war in Yemen, raised</w:t>
      </w:r>
      <w:r w:rsidRPr="001C7CD3">
        <w:rPr>
          <w:rFonts w:cs="Times New Roman"/>
          <w:sz w:val="10"/>
        </w:rPr>
        <w:t xml:space="preserve"> security </w:t>
      </w:r>
      <w:r w:rsidRPr="001C7CD3">
        <w:rPr>
          <w:rFonts w:cs="Times New Roman"/>
          <w:u w:val="single"/>
        </w:rPr>
        <w:t>concerns about sharing</w:t>
      </w:r>
      <w:r w:rsidRPr="001C7CD3">
        <w:rPr>
          <w:rFonts w:cs="Times New Roman"/>
          <w:sz w:val="10"/>
        </w:rPr>
        <w:t xml:space="preserve"> so-</w:t>
      </w:r>
      <w:r w:rsidRPr="001C7CD3">
        <w:rPr>
          <w:rFonts w:cs="Times New Roman"/>
          <w:u w:val="single"/>
        </w:rPr>
        <w:t>called "smart bomb" technology</w:t>
      </w:r>
      <w:r w:rsidRPr="001C7CD3">
        <w:rPr>
          <w:rFonts w:cs="Times New Roman"/>
          <w:sz w:val="10"/>
        </w:rPr>
        <w:t xml:space="preserve"> with Riyadh and undercut one of President Donald Trump's arguments for selling weapons to the Saudis — to generate jobs in the United States. "The concerns over this sale are only one more reason showing the importance of congressional review and why it is deeply disturbing that the Trump administration is trying to circumvent the law and Congress to give the Saudis not only American jobs but also American weapons technology," Sen. Bob Menendez of New Jersey, the ranking Democrat on the Senate Foreign Relations Committee, said. The co-production plan had raised eyebrows among some lawmakers more than a year ago when the administration first tried to secure approval for tens of thousands of precision-guided bombs to Saudi Arabia and the United Arab Emirates, a Democratic congressional aide told NBC News. Menendez held up the sale of 120,000 precision-guided bombs for Saudi Arabia and the UAE last year because of numerous accounts of civilian casualties from Saudi-led air raids in Yemen. The senator has said the administration failed to persuade him that selling more of the so-called "smart" bombs would prevent more civilian deaths. </w:t>
      </w:r>
      <w:r w:rsidRPr="001C7CD3">
        <w:rPr>
          <w:rFonts w:cs="Times New Roman"/>
          <w:u w:val="single"/>
        </w:rPr>
        <w:t>Human rights, U.N. investigators and aid groups have accused Saudi Arabia and its allies of striking civilian targets</w:t>
      </w:r>
      <w:r w:rsidRPr="001C7CD3">
        <w:rPr>
          <w:rFonts w:cs="Times New Roman"/>
          <w:sz w:val="10"/>
        </w:rPr>
        <w:t xml:space="preserve">, including hospitals and schools, in indiscriminate bombing raids in Yemen since Riyadh launched an armed intervention against Houthi rebels in 2015. Congressional resistance to weapons sales to Saudi Arabia only grew after the killing last year of Saudi writer and Washington Post columnist Jamal Khashoggi at the Saudi consulate in Istanbul. The Trump administration has defended the arms sale as a way of ensuring Arab allies can defend themselves amid an allegedly increased danger from Iran, and that Washington's credibility as a military partner was at risk if it did not deliver spare parts and other weapons promptly. U.S. officials privately have also said that maintaining arms sales helps Washington exert a constructive influence over the kingdom. A State Department official, who was not authorized to speak on the record, said the production arrangement "is not something we would have licensed if we were not fully confident in both the Saudi ability to protect the technology, as well as the positive impact on the American defense industrial base." Democratic Sen. Chris Murphy of Connecticut, an outspoken critic of U.S. support for the Saudi-led campaign in Yemen, condemned the production arrangement. "To think that we would co-produce </w:t>
      </w:r>
      <w:r w:rsidRPr="001C7CD3">
        <w:rPr>
          <w:rFonts w:cs="Times New Roman"/>
          <w:u w:val="single"/>
        </w:rPr>
        <w:t>these bombs</w:t>
      </w:r>
      <w:r w:rsidRPr="001C7CD3">
        <w:rPr>
          <w:rFonts w:cs="Times New Roman"/>
          <w:sz w:val="10"/>
        </w:rPr>
        <w:t xml:space="preserve"> and in turn </w:t>
      </w:r>
      <w:r w:rsidRPr="001C7CD3">
        <w:rPr>
          <w:rFonts w:cs="Times New Roman"/>
          <w:u w:val="single"/>
        </w:rPr>
        <w:t>contribute to an arms race, regional instability, and civilian deaths</w:t>
      </w:r>
      <w:r w:rsidRPr="001C7CD3">
        <w:rPr>
          <w:rFonts w:cs="Times New Roman"/>
          <w:sz w:val="10"/>
        </w:rPr>
        <w:t xml:space="preserve"> is unfathomable," Murphy said. "</w:t>
      </w:r>
      <w:r w:rsidRPr="001C7CD3">
        <w:rPr>
          <w:rFonts w:cs="Times New Roman"/>
          <w:u w:val="single"/>
        </w:rPr>
        <w:t>Congress needs to put a stop to the way we do business with the Saudis</w:t>
      </w:r>
      <w:r w:rsidRPr="001C7CD3">
        <w:rPr>
          <w:rFonts w:cs="Times New Roman"/>
          <w:sz w:val="10"/>
        </w:rPr>
        <w:t xml:space="preserve"> and start acting like the senior partner in this relationship rather than succumbing to whatever the kingdom wants." "</w:t>
      </w:r>
      <w:r w:rsidRPr="001C7CD3">
        <w:rPr>
          <w:rFonts w:cs="Times New Roman"/>
          <w:u w:val="single"/>
        </w:rPr>
        <w:t>A secretive monarchy that commits atrocities in Yemen</w:t>
      </w:r>
      <w:r w:rsidRPr="001C7CD3">
        <w:rPr>
          <w:rFonts w:cs="Times New Roman"/>
          <w:sz w:val="10"/>
        </w:rPr>
        <w:t xml:space="preserve">, that murders dissidents and journalists and lies to the world about it, </w:t>
      </w:r>
      <w:r w:rsidRPr="001C7CD3">
        <w:rPr>
          <w:rFonts w:cs="Times New Roman"/>
          <w:u w:val="single"/>
        </w:rPr>
        <w:t>and</w:t>
      </w:r>
      <w:r w:rsidRPr="001C7CD3">
        <w:rPr>
          <w:rFonts w:cs="Times New Roman"/>
          <w:sz w:val="10"/>
        </w:rPr>
        <w:t xml:space="preserve"> that </w:t>
      </w:r>
      <w:r w:rsidRPr="001C7CD3">
        <w:rPr>
          <w:rFonts w:cs="Times New Roman"/>
          <w:u w:val="single"/>
        </w:rPr>
        <w:t>treats women as property is not one to which we should be giving some of our most sensitive military technology</w:t>
      </w:r>
      <w:r w:rsidRPr="001C7CD3">
        <w:rPr>
          <w:rFonts w:cs="Times New Roman"/>
          <w:sz w:val="10"/>
        </w:rPr>
        <w:t xml:space="preserve">," Sen. Patrick Leahy, D-Vt., said. </w:t>
      </w:r>
      <w:r w:rsidRPr="001C7CD3">
        <w:rPr>
          <w:rFonts w:cs="Times New Roman"/>
          <w:u w:val="single"/>
        </w:rPr>
        <w:t>The Paveway bombs can strike a target within 10 feet when fired from 40,000 feet</w:t>
      </w:r>
      <w:r w:rsidRPr="001C7CD3">
        <w:rPr>
          <w:rFonts w:cs="Times New Roman"/>
          <w:sz w:val="10"/>
        </w:rPr>
        <w:t xml:space="preserve">, according to William Hartung, director of the Arms and Security Project at the Washington-based Center for International </w:t>
      </w:r>
      <w:proofErr w:type="gramStart"/>
      <w:r w:rsidRPr="001C7CD3">
        <w:rPr>
          <w:rFonts w:cs="Times New Roman"/>
          <w:sz w:val="10"/>
        </w:rPr>
        <w:t xml:space="preserve">Policy, </w:t>
      </w:r>
      <w:r w:rsidRPr="001C7CD3">
        <w:rPr>
          <w:rFonts w:cs="Times New Roman"/>
          <w:u w:val="single"/>
        </w:rPr>
        <w:t>and</w:t>
      </w:r>
      <w:proofErr w:type="gramEnd"/>
      <w:r w:rsidRPr="001C7CD3">
        <w:rPr>
          <w:rFonts w:cs="Times New Roman"/>
          <w:u w:val="single"/>
        </w:rPr>
        <w:t xml:space="preserve"> will almost certainly be used in the war in Yemen</w:t>
      </w:r>
      <w:r w:rsidRPr="001C7CD3">
        <w:rPr>
          <w:rFonts w:cs="Times New Roman"/>
          <w:sz w:val="10"/>
        </w:rPr>
        <w:t xml:space="preserve">. </w:t>
      </w:r>
      <w:r w:rsidRPr="001C7CD3">
        <w:rPr>
          <w:rFonts w:cs="Times New Roman"/>
          <w:u w:val="single"/>
        </w:rPr>
        <w:t>"The weapons are going to be put to use in a civilian slaughter</w:t>
      </w:r>
      <w:r w:rsidRPr="001C7CD3">
        <w:rPr>
          <w:rFonts w:cs="Times New Roman"/>
          <w:sz w:val="10"/>
        </w:rPr>
        <w:t xml:space="preserve">," he said. The deal fits in with Saudi Arabia's </w:t>
      </w:r>
      <w:proofErr w:type="gramStart"/>
      <w:r w:rsidRPr="001C7CD3">
        <w:rPr>
          <w:rFonts w:cs="Times New Roman"/>
          <w:sz w:val="10"/>
        </w:rPr>
        <w:t>long term</w:t>
      </w:r>
      <w:proofErr w:type="gramEnd"/>
      <w:r w:rsidRPr="001C7CD3">
        <w:rPr>
          <w:rFonts w:cs="Times New Roman"/>
          <w:sz w:val="10"/>
        </w:rPr>
        <w:t xml:space="preserve"> economic plan, Saudi Vision 2030, which calls for the country to dramatically increase its domestic arms production. "They are trying to build up their own military manufacturing base," Hartung said. </w:t>
      </w:r>
      <w:r w:rsidRPr="001C7CD3">
        <w:rPr>
          <w:rFonts w:cs="Times New Roman"/>
          <w:u w:val="single"/>
        </w:rPr>
        <w:t>But the assembly of bomb parts in the kingdom raises security and proliferation questions for the United States,</w:t>
      </w:r>
      <w:r w:rsidRPr="001C7CD3">
        <w:rPr>
          <w:rFonts w:cs="Times New Roman"/>
          <w:sz w:val="10"/>
        </w:rPr>
        <w:t xml:space="preserve"> he added. </w:t>
      </w:r>
      <w:r w:rsidRPr="001C7CD3">
        <w:rPr>
          <w:rFonts w:cs="Times New Roman"/>
          <w:u w:val="single"/>
        </w:rPr>
        <w:t>"If they can master the production process, they could sell it."</w:t>
      </w:r>
    </w:p>
    <w:p w14:paraId="4C141B38" w14:textId="77777777" w:rsidR="00A97C36" w:rsidRPr="001C7CD3" w:rsidRDefault="00A97C36" w:rsidP="00A97C36">
      <w:pPr>
        <w:rPr>
          <w:rFonts w:cs="Times New Roman"/>
        </w:rPr>
      </w:pPr>
    </w:p>
    <w:p w14:paraId="3A650398" w14:textId="77777777" w:rsidR="00A97C36" w:rsidRPr="001C7CD3" w:rsidRDefault="00A97C36" w:rsidP="00A97C36">
      <w:pPr>
        <w:rPr>
          <w:rFonts w:cs="Times New Roman"/>
          <w:sz w:val="10"/>
        </w:rPr>
      </w:pPr>
    </w:p>
    <w:p w14:paraId="03CAB85D" w14:textId="0CF09BED" w:rsidR="00A97C36" w:rsidRPr="001C7CD3" w:rsidRDefault="00A97C36" w:rsidP="00A97C36">
      <w:pPr>
        <w:pStyle w:val="Heading3"/>
        <w:rPr>
          <w:rFonts w:cs="Times New Roman"/>
        </w:rPr>
      </w:pPr>
      <w:r w:rsidRPr="001C7CD3">
        <w:rPr>
          <w:rFonts w:cs="Times New Roman"/>
        </w:rPr>
        <w:t xml:space="preserve">2AC A2: </w:t>
      </w:r>
      <w:r w:rsidR="001C7CD3">
        <w:rPr>
          <w:rFonts w:cs="Times New Roman"/>
        </w:rPr>
        <w:t>Yemen Resolution Solves</w:t>
      </w:r>
    </w:p>
    <w:p w14:paraId="130F8767" w14:textId="77777777" w:rsidR="00A97C36" w:rsidRPr="001C7CD3" w:rsidRDefault="00A97C36" w:rsidP="00A97C36">
      <w:pPr>
        <w:pStyle w:val="Heading4"/>
        <w:rPr>
          <w:rFonts w:cs="Times New Roman"/>
        </w:rPr>
      </w:pPr>
      <w:r w:rsidRPr="001C7CD3">
        <w:rPr>
          <w:rFonts w:cs="Times New Roman"/>
        </w:rPr>
        <w:t xml:space="preserve">Calls to “stop the Yemen war” are fundamentally misguided – only the plan solves </w:t>
      </w:r>
    </w:p>
    <w:p w14:paraId="55CA360F" w14:textId="2DD9F6BC" w:rsidR="00A97C36" w:rsidRPr="001C7CD3" w:rsidRDefault="00A97C36" w:rsidP="00A97C36">
      <w:pPr>
        <w:rPr>
          <w:rFonts w:cs="Times New Roman"/>
        </w:rPr>
      </w:pPr>
      <w:r w:rsidRPr="001C7CD3">
        <w:rPr>
          <w:rStyle w:val="Style13ptBold"/>
          <w:rFonts w:cs="Times New Roman"/>
        </w:rPr>
        <w:t>Alyahya ’18</w:t>
      </w:r>
      <w:r w:rsidRPr="001C7CD3">
        <w:rPr>
          <w:rFonts w:cs="Times New Roman"/>
        </w:rPr>
        <w:t xml:space="preserve"> [Mohammed Khalid Alyahya is a Saudi Arabian political analyst, commentator and senior fellow at the Gulf Research Center, an independent research institute with offices in the United Kingdom, Switzerland and Saudi Arabia. “What’s at stake in Yemen affects us all” The Hill 12/10/18 </w:t>
      </w:r>
      <w:hyperlink r:id="rId63" w:history="1">
        <w:r w:rsidRPr="001C7CD3">
          <w:rPr>
            <w:rStyle w:val="Hyperlink"/>
            <w:rFonts w:cs="Times New Roman"/>
          </w:rPr>
          <w:t>https://thehill.com/opinion/international/420375-whats-at-stake-in-yemen-affects-us-all</w:t>
        </w:r>
      </w:hyperlink>
      <w:r w:rsidRPr="001C7CD3">
        <w:rPr>
          <w:rFonts w:cs="Times New Roman"/>
        </w:rPr>
        <w:t xml:space="preserve"> </w:t>
      </w:r>
      <w:r w:rsidR="00FE4634" w:rsidRPr="001C7CD3">
        <w:rPr>
          <w:rFonts w:cs="Times New Roman"/>
        </w:rPr>
        <w:t>GMDI</w:t>
      </w:r>
      <w:r w:rsidRPr="001C7CD3">
        <w:rPr>
          <w:rFonts w:cs="Times New Roman"/>
        </w:rPr>
        <w:t>]</w:t>
      </w:r>
    </w:p>
    <w:p w14:paraId="4988CDC4" w14:textId="77777777" w:rsidR="00A97C36" w:rsidRPr="001C7CD3" w:rsidRDefault="00A97C36" w:rsidP="00A97C36">
      <w:pPr>
        <w:rPr>
          <w:rFonts w:cs="Times New Roman"/>
          <w:sz w:val="12"/>
        </w:rPr>
      </w:pPr>
      <w:r w:rsidRPr="001C7CD3">
        <w:rPr>
          <w:rFonts w:cs="Times New Roman"/>
          <w:u w:val="single"/>
        </w:rPr>
        <w:t>The U.S. Senate is poised to debate a resolution that would force the end to United States support for the Yemen war</w:t>
      </w:r>
      <w:r w:rsidRPr="001C7CD3">
        <w:rPr>
          <w:rFonts w:cs="Times New Roman"/>
          <w:sz w:val="12"/>
        </w:rPr>
        <w:t xml:space="preserve">, and numerous senators have asserted that such a measure could help bring an end to the conflict. </w:t>
      </w:r>
      <w:r w:rsidRPr="001C7CD3">
        <w:rPr>
          <w:rFonts w:cs="Times New Roman"/>
          <w:u w:val="single"/>
        </w:rPr>
        <w:t>With the White House strongly opposed to this effort, it is far from clear that Congress will end up enacting any Yemen-related legislation</w:t>
      </w:r>
      <w:r w:rsidRPr="001C7CD3">
        <w:rPr>
          <w:rFonts w:cs="Times New Roman"/>
          <w:sz w:val="12"/>
        </w:rPr>
        <w:t xml:space="preserve">. However, no matter what transpires in the final legislative end game, it is worth examining both the premise of congressional actions and the likely strategic consequences. </w:t>
      </w:r>
      <w:r w:rsidRPr="001C7CD3">
        <w:rPr>
          <w:rFonts w:cs="Times New Roman"/>
          <w:u w:val="single"/>
        </w:rPr>
        <w:t>Unfortunately, calls to “stop the Yemen war,” though morally satisfying, are fundamentally misguided. They ignore what is at stake in the Yemen conflict</w:t>
      </w:r>
      <w:r w:rsidRPr="001C7CD3">
        <w:rPr>
          <w:rFonts w:cs="Times New Roman"/>
          <w:sz w:val="12"/>
        </w:rPr>
        <w:t xml:space="preserve"> and the true identity of the warring parties</w:t>
      </w:r>
      <w:r w:rsidRPr="001C7CD3">
        <w:rPr>
          <w:rFonts w:cs="Times New Roman"/>
          <w:u w:val="single"/>
        </w:rPr>
        <w:t>. A precipitous disengagement by the Saudi-led coalition</w:t>
      </w:r>
      <w:r w:rsidRPr="001C7CD3">
        <w:rPr>
          <w:rFonts w:cs="Times New Roman"/>
          <w:sz w:val="12"/>
        </w:rPr>
        <w:t xml:space="preserve"> from militarily backing the UN-backed government of Abd Rabbu Mansour Hadi </w:t>
      </w:r>
      <w:r w:rsidRPr="001C7CD3">
        <w:rPr>
          <w:rFonts w:cs="Times New Roman"/>
          <w:u w:val="single"/>
        </w:rPr>
        <w:t>in the Yemeni civil war would have calamitous consequences for Yemen</w:t>
      </w:r>
      <w:r w:rsidRPr="001C7CD3">
        <w:rPr>
          <w:rFonts w:cs="Times New Roman"/>
          <w:sz w:val="12"/>
        </w:rPr>
        <w:t>, the Middle East and the world at large. The urgency to end the war reduces that conflict, and its drivers, to a morality play, with the coalition of Arab states cast as the bloodthirsty villain killing and starving Yemeni civilians. The assumption seems to be that if the coalition’s military operations are brought to a halt, all will be well in Yemen. Everybody seems to have forgotten that the conflict was triggered in late 2014 when the Houthis, backed by Iran, toppled the Yemeni government and took over large areas of the country, including strategic positions on the Red Sea. In seizing power, the Houthis inflicted massive civilian casualties and crippling damage to Yemen’s rudimentary infrastructure. Presented with a strategic threat at its doorstep, posed by an Iranian proxy and a humanitarian crisis, Saudi Arabia, responding to a request by Yemen’s legitimate government and backed by U.N. Resolution 2216, militarily intervened in the Yemen conflict seeking to restore Yemen’s legitimate government. As has been the case with the Afghan and Iraq wars, prosecuted by U.S.-led coalitions</w:t>
      </w:r>
      <w:r w:rsidRPr="001C7CD3">
        <w:rPr>
          <w:rFonts w:cs="Times New Roman"/>
          <w:u w:val="single"/>
        </w:rPr>
        <w:t>, the counterinsurgency campaign in Yemen has been a difficult enterprise</w:t>
      </w:r>
      <w:r w:rsidRPr="001C7CD3">
        <w:rPr>
          <w:rFonts w:cs="Times New Roman"/>
          <w:sz w:val="12"/>
        </w:rPr>
        <w:t xml:space="preserve">. Because the Houthis have been fighting in a way that deliberately places civilians at risk, Yemen has experienced dire security and humanitarian circumstances. </w:t>
      </w:r>
      <w:r w:rsidRPr="001C7CD3">
        <w:rPr>
          <w:rFonts w:cs="Times New Roman"/>
          <w:u w:val="single"/>
        </w:rPr>
        <w:t>To curtail the influx of Iranian arms, the Saudi-led coalition periodically has restricted access to the port of Hodeidah, one of six main ports in Yemen, and a vital transit area for both humanitarian supplies and Iranian weapons transfers.</w:t>
      </w:r>
      <w:r w:rsidRPr="001C7CD3">
        <w:rPr>
          <w:rFonts w:cs="Times New Roman"/>
          <w:sz w:val="12"/>
        </w:rPr>
        <w:t xml:space="preserve"> The Houthis have exploited both of these for their war efforts and to consolidate their tactical gains on the ground, and so, abandoning the coalition efforts would leave Yemen in the rebels’ hands.</w:t>
      </w:r>
    </w:p>
    <w:p w14:paraId="204ABCC2" w14:textId="6E27F946" w:rsidR="00A97C36" w:rsidRPr="001C7CD3" w:rsidRDefault="00C419F7" w:rsidP="00C419F7">
      <w:pPr>
        <w:pStyle w:val="Heading2"/>
      </w:pPr>
      <w:r>
        <w:t xml:space="preserve">Iran Scenario </w:t>
      </w:r>
    </w:p>
    <w:p w14:paraId="3B114EF0" w14:textId="77777777" w:rsidR="00C419F7" w:rsidRDefault="00C419F7" w:rsidP="00C419F7"/>
    <w:p w14:paraId="0A5DEC49" w14:textId="4B313D81" w:rsidR="001C7CD3" w:rsidRPr="001C7CD3" w:rsidRDefault="001C7CD3" w:rsidP="001C7CD3">
      <w:pPr>
        <w:pStyle w:val="Heading3"/>
        <w:rPr>
          <w:rFonts w:cs="Times New Roman"/>
        </w:rPr>
      </w:pPr>
      <w:r w:rsidRPr="001C7CD3">
        <w:rPr>
          <w:rFonts w:cs="Times New Roman"/>
        </w:rPr>
        <w:t xml:space="preserve">Internal Link – ME Stability </w:t>
      </w:r>
    </w:p>
    <w:p w14:paraId="503E537B" w14:textId="77777777" w:rsidR="001C7CD3" w:rsidRPr="001C7CD3" w:rsidRDefault="001C7CD3" w:rsidP="001C7CD3">
      <w:pPr>
        <w:pStyle w:val="Heading4"/>
        <w:rPr>
          <w:rFonts w:cs="Times New Roman"/>
        </w:rPr>
      </w:pPr>
      <w:r w:rsidRPr="001C7CD3">
        <w:rPr>
          <w:rFonts w:cs="Times New Roman"/>
        </w:rPr>
        <w:t xml:space="preserve">New arms deals are they key internal link to destabilizing the middle east </w:t>
      </w:r>
    </w:p>
    <w:p w14:paraId="021580E9" w14:textId="77777777" w:rsidR="001C7CD3" w:rsidRPr="001C7CD3" w:rsidRDefault="001C7CD3" w:rsidP="001C7CD3">
      <w:pPr>
        <w:rPr>
          <w:rFonts w:cs="Times New Roman"/>
        </w:rPr>
      </w:pPr>
      <w:r w:rsidRPr="001C7CD3">
        <w:rPr>
          <w:rStyle w:val="Style13ptBold"/>
          <w:rFonts w:cs="Times New Roman"/>
        </w:rPr>
        <w:t>The Blade ’19</w:t>
      </w:r>
      <w:r w:rsidRPr="001C7CD3">
        <w:rPr>
          <w:rFonts w:cs="Times New Roman"/>
        </w:rPr>
        <w:t xml:space="preserve"> [The Blade is a Toledo based news source. “Iran criticizes U.S. plan for Mideast arms deals” 5/26/19 </w:t>
      </w:r>
      <w:hyperlink r:id="rId64" w:history="1">
        <w:r w:rsidRPr="001C7CD3">
          <w:rPr>
            <w:rStyle w:val="Hyperlink"/>
            <w:rFonts w:cs="Times New Roman"/>
          </w:rPr>
          <w:t>https://www.toledoblade.com/news/World/2019/05/26/iran-criticizes-us-plan-for-mideast-arms-deals/stories/20190526098</w:t>
        </w:r>
      </w:hyperlink>
      <w:r w:rsidRPr="001C7CD3">
        <w:rPr>
          <w:rFonts w:cs="Times New Roman"/>
        </w:rPr>
        <w:t xml:space="preserve"> GMDI]</w:t>
      </w:r>
    </w:p>
    <w:p w14:paraId="0DFF1B5A" w14:textId="77777777" w:rsidR="001C7CD3" w:rsidRPr="001C7CD3" w:rsidRDefault="001C7CD3" w:rsidP="001C7CD3">
      <w:pPr>
        <w:rPr>
          <w:rFonts w:cs="Times New Roman"/>
          <w:sz w:val="10"/>
        </w:rPr>
      </w:pPr>
      <w:r w:rsidRPr="001C7CD3">
        <w:rPr>
          <w:rFonts w:cs="Times New Roman"/>
          <w:sz w:val="10"/>
        </w:rPr>
        <w:t xml:space="preserve">TEHRAN — </w:t>
      </w:r>
      <w:r w:rsidRPr="001C7CD3">
        <w:rPr>
          <w:rFonts w:cs="Times New Roman"/>
          <w:u w:val="single"/>
        </w:rPr>
        <w:t>Iranian officials lashed out at the United States</w:t>
      </w:r>
      <w:r w:rsidRPr="001C7CD3">
        <w:rPr>
          <w:rFonts w:cs="Times New Roman"/>
          <w:sz w:val="10"/>
        </w:rPr>
        <w:t xml:space="preserve"> on Saturday </w:t>
      </w:r>
      <w:r w:rsidRPr="001C7CD3">
        <w:rPr>
          <w:rFonts w:cs="Times New Roman"/>
          <w:u w:val="single"/>
        </w:rPr>
        <w:t>after the Trump Administration said it would allow the sale of weapons to Saudi Arabia</w:t>
      </w:r>
      <w:r w:rsidRPr="001C7CD3">
        <w:rPr>
          <w:rFonts w:cs="Times New Roman"/>
          <w:sz w:val="10"/>
        </w:rPr>
        <w:t>, the United Arab Emirates, and Jordan and deploy about 1,500 additional troops to the Middle East to counter Iran. “</w:t>
      </w:r>
      <w:r w:rsidRPr="001C7CD3">
        <w:rPr>
          <w:rFonts w:cs="Times New Roman"/>
          <w:u w:val="single"/>
        </w:rPr>
        <w:t>If they commit the slightest stupidity, we will send these ships to the bottom of the sea along with their crew and planes using two missiles or two new secret weapons</w:t>
      </w:r>
      <w:r w:rsidRPr="001C7CD3">
        <w:rPr>
          <w:rFonts w:cs="Times New Roman"/>
          <w:sz w:val="10"/>
        </w:rPr>
        <w:t xml:space="preserve">,” Iranian Gen. Morteza Qorbani told the semiofficial news agency Mizan on Saturday. Iran Foreign Minister Mohammad Javad Zarif told the state news agency IRNA that the move to send troops to the Middle East was “extremely dangerous and it threatens international peace and security.” The pending arms deal had drawn criticism from U.S. lawmakers angry over civilian deaths from the Saudi-led air campaign in Yemen. </w:t>
      </w:r>
      <w:r w:rsidRPr="001C7CD3">
        <w:rPr>
          <w:rFonts w:cs="Times New Roman"/>
          <w:u w:val="single"/>
        </w:rPr>
        <w:t>Analysts said that officials in Tehran were likely to see it as a further deterioration in relations between the two countries</w:t>
      </w:r>
      <w:r w:rsidRPr="001C7CD3">
        <w:rPr>
          <w:rFonts w:cs="Times New Roman"/>
          <w:sz w:val="10"/>
        </w:rPr>
        <w:t xml:space="preserve">, which have soured since President Trump’s decision last year to leave the Iran nuclear deal. The President has argued that the nuclear deal failed to sufficiently curb Iran’s ability to develop nuclear weapons or halt its support for militias throughout the Middle East that U.S. officials say destabilize the region. Rather than exiting the deal, which is still supported by other nations, Iran President Hassan Rouhani this month announced a series of small steps to resume nuclear production restricted under the agreement. The White House then announced additional sanctions on Iran’s steel, aluminum, iron, and copper sectors, accounting for 10 percent of the country’s exports. The U.S. troop increase is far less than the 20,000 forces that United States commanders in the region had sought. It includes 600 troops whose deployments will be extended, along with 900 being newly sent to the Middle East. Under White House plans revised after pressure from national security adviser John Bolton, if Iran were to accelerate work on nuclear weapons, defense officials envision sending as many as 120,000 troops to the Middle East. Mr. Trump — who has been keen to disengage from conflict zones in the Middle East — was seen as unlikely to boost troops by more than 100,000. A few days ago, Mr. Trump himself sought to put the brakes on open confrontation, telling the acting Defense Secretary Patrick Shanahan that he did not want to go to war with Iran. Meanwhile in Baghdad, Iraq’s parliament speaker said Saturday that Iraqi officials are ready to mediate between the United States and Iran if it is asked to do so. Mohamad al-Halbousi made the comments, carried by state TV, shortly after Mr. Zarif arrived in Baghdad for a two-day visit. “We are ready to mediate to solve the crisis between Washington and Tehran if we are asked for that,” Mr. al-Halbousi said. He added that there has been “no official request for such mediation.” Later in the day, Prime Minister Adel Abdul-Mahdi hosted Mr. Zarif for iftar, the meal that breaks daylong fasting during the Muslim holy month of Ramadan. A statement released by Mr. Abdul-Mahdi’s office said the two officials discussed “ways of making the two countries and the region avoid the harms of sanctions and the dangers of war.” They also spoke about the importance of security and stability in the Middle East and how to maintain the nuclear deal. Mr. Abdul-Mahdi said last week that Iraq will send delegations to the United States and Iran to help end tensions between the two countries, adding that Baghdad is neutral in the conflict. </w:t>
      </w:r>
      <w:r w:rsidRPr="001C7CD3">
        <w:rPr>
          <w:rFonts w:cs="Times New Roman"/>
          <w:u w:val="single"/>
        </w:rPr>
        <w:t>On May 19, a rocket was fired into Baghdad’s heavily fortified Green Zone</w:t>
      </w:r>
      <w:r w:rsidRPr="001C7CD3">
        <w:rPr>
          <w:rFonts w:cs="Times New Roman"/>
          <w:sz w:val="10"/>
        </w:rPr>
        <w:t>, landing less than a mile from the sprawling U.S. Embassy. There were no injuries and no group claimed responsibility, but the rocket was believed to have been fired from east Baghdad — which is home to Iran-backed Shiite militias.</w:t>
      </w:r>
    </w:p>
    <w:p w14:paraId="51AA96F7" w14:textId="54E4B8FF" w:rsidR="001E1426" w:rsidRDefault="001E1426" w:rsidP="00C05E10">
      <w:pPr>
        <w:pStyle w:val="Heading3"/>
      </w:pPr>
      <w:r>
        <w:t xml:space="preserve">Prolif Hurts Heg </w:t>
      </w:r>
    </w:p>
    <w:p w14:paraId="595C93BD" w14:textId="77777777" w:rsidR="001E1426" w:rsidRDefault="001E1426" w:rsidP="001E1426">
      <w:pPr>
        <w:pStyle w:val="Heading4"/>
      </w:pPr>
      <w:r>
        <w:t>Undermines US power projection</w:t>
      </w:r>
    </w:p>
    <w:p w14:paraId="4F9C9BD1" w14:textId="77777777" w:rsidR="001E1426" w:rsidRPr="00E11F8B" w:rsidRDefault="001E1426" w:rsidP="001E1426">
      <w:r>
        <w:t xml:space="preserve">Matthew </w:t>
      </w:r>
      <w:r w:rsidRPr="00E11F8B">
        <w:rPr>
          <w:rStyle w:val="Style13ptBold"/>
        </w:rPr>
        <w:t>Kroenig 14</w:t>
      </w:r>
      <w:r>
        <w:t xml:space="preserve">, Associate Professor and International Relations Field Chair Department of Government Georgetown University &amp; Nonresident Senior Fellow Brent Scowcroft Center on International Security </w:t>
      </w:r>
      <w:proofErr w:type="gramStart"/>
      <w:r>
        <w:t>The</w:t>
      </w:r>
      <w:proofErr w:type="gramEnd"/>
      <w:r>
        <w:t xml:space="preserve"> Atlantic Council, “The History of Proliferation Optimism: Does It Have A Future?” February 2014, </w:t>
      </w:r>
      <w:hyperlink r:id="rId65" w:history="1">
        <w:r w:rsidRPr="007826D8">
          <w:rPr>
            <w:rStyle w:val="Hyperlink"/>
          </w:rPr>
          <w:t>http://www.matthewkroenig.com/The%20History%20of%20Proliferation%20Optimism_Feb2014.pdf</w:t>
        </w:r>
      </w:hyperlink>
      <w:r>
        <w:t>, DOA: 1-22-15, y2k</w:t>
      </w:r>
    </w:p>
    <w:p w14:paraId="461278D1" w14:textId="77777777" w:rsidR="001E1426" w:rsidRPr="00E11F8B" w:rsidRDefault="001E1426" w:rsidP="001E1426">
      <w:pPr>
        <w:rPr>
          <w:sz w:val="16"/>
        </w:rPr>
      </w:pPr>
      <w:r w:rsidRPr="00E11F8B">
        <w:rPr>
          <w:sz w:val="16"/>
        </w:rPr>
        <w:t xml:space="preserve">Constrained Freedom of Action. </w:t>
      </w:r>
      <w:r w:rsidRPr="003B0DA0">
        <w:rPr>
          <w:rStyle w:val="StyleUnderline"/>
          <w:highlight w:val="yellow"/>
        </w:rPr>
        <w:t>The spread of nuclear weapons</w:t>
      </w:r>
      <w:r w:rsidRPr="00E11F8B">
        <w:rPr>
          <w:sz w:val="16"/>
        </w:rPr>
        <w:t xml:space="preserve"> also </w:t>
      </w:r>
      <w:r w:rsidRPr="003B0DA0">
        <w:rPr>
          <w:rStyle w:val="Emphasis"/>
          <w:highlight w:val="yellow"/>
        </w:rPr>
        <w:t>disadvantages</w:t>
      </w:r>
      <w:r w:rsidRPr="00E11F8B">
        <w:rPr>
          <w:sz w:val="16"/>
        </w:rPr>
        <w:t xml:space="preserve"> American’s </w:t>
      </w:r>
      <w:r w:rsidRPr="003B0DA0">
        <w:rPr>
          <w:rStyle w:val="StyleUnderline"/>
          <w:highlight w:val="yellow"/>
        </w:rPr>
        <w:t xml:space="preserve">national security by </w:t>
      </w:r>
      <w:r w:rsidRPr="003B0DA0">
        <w:rPr>
          <w:rStyle w:val="Emphasis"/>
          <w:highlight w:val="yellow"/>
        </w:rPr>
        <w:t>constraining</w:t>
      </w:r>
      <w:r w:rsidRPr="00E11F8B">
        <w:rPr>
          <w:rStyle w:val="Emphasis"/>
        </w:rPr>
        <w:t xml:space="preserve"> </w:t>
      </w:r>
      <w:r w:rsidRPr="003B0DA0">
        <w:rPr>
          <w:rStyle w:val="Emphasis"/>
          <w:highlight w:val="yellow"/>
        </w:rPr>
        <w:t>U.S. freedom of action</w:t>
      </w:r>
      <w:r w:rsidRPr="00E11F8B">
        <w:rPr>
          <w:sz w:val="16"/>
        </w:rPr>
        <w:t xml:space="preserve">. </w:t>
      </w:r>
      <w:r w:rsidRPr="00E11F8B">
        <w:rPr>
          <w:rStyle w:val="StyleUnderline"/>
        </w:rPr>
        <w:t>As the most powerful country</w:t>
      </w:r>
      <w:r w:rsidRPr="00E11F8B">
        <w:rPr>
          <w:sz w:val="16"/>
        </w:rPr>
        <w:t xml:space="preserve"> on the planet, </w:t>
      </w:r>
      <w:r w:rsidRPr="00E11F8B">
        <w:rPr>
          <w:rStyle w:val="StyleUnderline"/>
        </w:rPr>
        <w:t>with the ability to project power</w:t>
      </w:r>
      <w:r w:rsidRPr="00E11F8B">
        <w:rPr>
          <w:sz w:val="16"/>
        </w:rPr>
        <w:t xml:space="preserve"> to every corner of the globe, </w:t>
      </w:r>
      <w:r w:rsidRPr="00E11F8B">
        <w:rPr>
          <w:rStyle w:val="StyleUnderline"/>
        </w:rPr>
        <w:t>the United</w:t>
      </w:r>
      <w:r w:rsidRPr="00E11F8B">
        <w:rPr>
          <w:sz w:val="16"/>
        </w:rPr>
        <w:t xml:space="preserve"> </w:t>
      </w:r>
      <w:r w:rsidRPr="00E11F8B">
        <w:rPr>
          <w:rStyle w:val="StyleUnderline"/>
        </w:rPr>
        <w:t xml:space="preserve">States </w:t>
      </w:r>
      <w:proofErr w:type="gramStart"/>
      <w:r w:rsidRPr="00E11F8B">
        <w:rPr>
          <w:rStyle w:val="StyleUnderline"/>
        </w:rPr>
        <w:t>has the ability to</w:t>
      </w:r>
      <w:proofErr w:type="gramEnd"/>
      <w:r w:rsidRPr="00E11F8B">
        <w:rPr>
          <w:rStyle w:val="StyleUnderline"/>
        </w:rPr>
        <w:t xml:space="preserve"> threaten</w:t>
      </w:r>
      <w:r w:rsidRPr="00E11F8B">
        <w:rPr>
          <w:sz w:val="16"/>
        </w:rPr>
        <w:t xml:space="preserve"> or protect </w:t>
      </w:r>
      <w:r w:rsidRPr="00E11F8B">
        <w:rPr>
          <w:rStyle w:val="StyleUnderline"/>
        </w:rPr>
        <w:t>every other state in the international system</w:t>
      </w:r>
      <w:r w:rsidRPr="00E11F8B">
        <w:rPr>
          <w:sz w:val="16"/>
        </w:rPr>
        <w:t xml:space="preserve">. This is a significant source of strategic leverage and maintaining freedom of action has been an important objective of U.S. national security policy.63 </w:t>
      </w:r>
      <w:r w:rsidRPr="003B0DA0">
        <w:rPr>
          <w:rStyle w:val="StyleUnderline"/>
          <w:highlight w:val="yellow"/>
        </w:rPr>
        <w:t>As nuclear weapons</w:t>
      </w:r>
      <w:r w:rsidRPr="00E11F8B">
        <w:rPr>
          <w:rStyle w:val="StyleUnderline"/>
        </w:rPr>
        <w:t xml:space="preserve"> </w:t>
      </w:r>
      <w:proofErr w:type="gramStart"/>
      <w:r w:rsidRPr="003B0DA0">
        <w:rPr>
          <w:rStyle w:val="StyleUnderline"/>
          <w:highlight w:val="yellow"/>
        </w:rPr>
        <w:t>spread</w:t>
      </w:r>
      <w:r w:rsidRPr="00E11F8B">
        <w:rPr>
          <w:sz w:val="16"/>
        </w:rPr>
        <w:t>,</w:t>
      </w:r>
      <w:proofErr w:type="gramEnd"/>
      <w:r w:rsidRPr="00E11F8B">
        <w:rPr>
          <w:sz w:val="16"/>
        </w:rPr>
        <w:t xml:space="preserve"> however, </w:t>
      </w:r>
      <w:r w:rsidRPr="003B0DA0">
        <w:rPr>
          <w:rStyle w:val="StyleUnderline"/>
          <w:highlight w:val="yellow"/>
        </w:rPr>
        <w:t>America’s military freedom of action will be constrained</w:t>
      </w:r>
      <w:r w:rsidRPr="00E11F8B">
        <w:rPr>
          <w:sz w:val="16"/>
        </w:rPr>
        <w:t xml:space="preserve">. The United States can use, or credibly threaten to use, force against nonnuclear states. </w:t>
      </w:r>
      <w:r w:rsidRPr="003B0DA0">
        <w:rPr>
          <w:rStyle w:val="Emphasis"/>
          <w:highlight w:val="yellow"/>
        </w:rPr>
        <w:t>The threat</w:t>
      </w:r>
      <w:r w:rsidRPr="00E11F8B">
        <w:rPr>
          <w:rStyle w:val="Emphasis"/>
        </w:rPr>
        <w:t xml:space="preserve"> of military action</w:t>
      </w:r>
      <w:r w:rsidRPr="00E11F8B">
        <w:rPr>
          <w:sz w:val="16"/>
        </w:rPr>
        <w:t xml:space="preserve"> against nuclear-armed states </w:t>
      </w:r>
      <w:r w:rsidRPr="003B0DA0">
        <w:rPr>
          <w:rStyle w:val="Emphasis"/>
          <w:highlight w:val="yellow"/>
        </w:rPr>
        <w:t>is much less credible</w:t>
      </w:r>
      <w:r w:rsidRPr="00E11F8B">
        <w:rPr>
          <w:sz w:val="16"/>
        </w:rPr>
        <w:t xml:space="preserve">, however, </w:t>
      </w:r>
      <w:r w:rsidRPr="003B0DA0">
        <w:rPr>
          <w:rStyle w:val="StyleUnderline"/>
          <w:highlight w:val="yellow"/>
        </w:rPr>
        <w:t>because</w:t>
      </w:r>
      <w:r w:rsidRPr="00E11F8B">
        <w:rPr>
          <w:rStyle w:val="StyleUnderline"/>
        </w:rPr>
        <w:t xml:space="preserve"> </w:t>
      </w:r>
      <w:r w:rsidRPr="003B0DA0">
        <w:rPr>
          <w:rStyle w:val="StyleUnderline"/>
          <w:highlight w:val="yellow"/>
        </w:rPr>
        <w:t>nuclear</w:t>
      </w:r>
      <w:r w:rsidRPr="003B0DA0">
        <w:rPr>
          <w:sz w:val="16"/>
          <w:highlight w:val="yellow"/>
        </w:rPr>
        <w:t>-</w:t>
      </w:r>
      <w:r w:rsidRPr="003B0DA0">
        <w:rPr>
          <w:rStyle w:val="StyleUnderline"/>
          <w:highlight w:val="yellow"/>
        </w:rPr>
        <w:t>armed states can deter</w:t>
      </w:r>
      <w:r w:rsidRPr="00E11F8B">
        <w:rPr>
          <w:rStyle w:val="StyleUnderline"/>
        </w:rPr>
        <w:t xml:space="preserve"> </w:t>
      </w:r>
      <w:r w:rsidRPr="003B0DA0">
        <w:rPr>
          <w:rStyle w:val="StyleUnderline"/>
          <w:highlight w:val="yellow"/>
        </w:rPr>
        <w:t>U.S</w:t>
      </w:r>
      <w:r w:rsidRPr="00E11F8B">
        <w:rPr>
          <w:rStyle w:val="StyleUnderline"/>
        </w:rPr>
        <w:t xml:space="preserve">. military action </w:t>
      </w:r>
      <w:r w:rsidRPr="003B0DA0">
        <w:rPr>
          <w:rStyle w:val="StyleUnderline"/>
          <w:highlight w:val="yellow"/>
        </w:rPr>
        <w:t>with the threat of</w:t>
      </w:r>
      <w:r w:rsidRPr="00E11F8B">
        <w:rPr>
          <w:rStyle w:val="StyleUnderline"/>
        </w:rPr>
        <w:t xml:space="preserve"> </w:t>
      </w:r>
      <w:r w:rsidRPr="00E11F8B">
        <w:rPr>
          <w:rStyle w:val="Emphasis"/>
        </w:rPr>
        <w:t xml:space="preserve">nuclear </w:t>
      </w:r>
      <w:r w:rsidRPr="003B0DA0">
        <w:rPr>
          <w:rStyle w:val="Emphasis"/>
          <w:highlight w:val="yellow"/>
        </w:rPr>
        <w:t>retaliation</w:t>
      </w:r>
      <w:r w:rsidRPr="00E11F8B">
        <w:rPr>
          <w:sz w:val="16"/>
        </w:rPr>
        <w:t>. In January 2012, for example, Iran threatened to close the Strait of Hormuz, a narrow Persian Gulf waterway through which roughly 20</w:t>
      </w:r>
      <w:r w:rsidRPr="003B0DA0">
        <w:rPr>
          <w:sz w:val="16"/>
        </w:rPr>
        <w:t>%</w:t>
      </w:r>
      <w:r w:rsidRPr="00E11F8B">
        <w:rPr>
          <w:sz w:val="16"/>
        </w:rPr>
        <w:t xml:space="preserve"> of the world’s oil flows, and the United States issued a counter-threat, declaring that Washington would use force to reopen the Strait if necessary. If Iran had had nuclear weapons, however, Washington’s threats would have been much less credible. Would a U.S. President really be willing to risk nuclear war with Iran in order to keep the Strait open? Maybe. But, maybe not. While the United States might not be deterred in every contingency against a nuclear-armed state</w:t>
      </w:r>
      <w:proofErr w:type="gramStart"/>
      <w:r w:rsidRPr="00E11F8B">
        <w:rPr>
          <w:sz w:val="16"/>
        </w:rPr>
        <w:t>, it is clear that, at</w:t>
      </w:r>
      <w:proofErr w:type="gramEnd"/>
      <w:r w:rsidRPr="00E11F8B">
        <w:rPr>
          <w:sz w:val="16"/>
        </w:rPr>
        <w:t xml:space="preserve"> a minimum, the spread of nuclear weapons greatly complicates U.S. decisions to use force. Again, optimists might argue that this effect demonstrates their argument, but it only partially demonstrates part of it. It is indeed a reason why proliferation might dampen conventional conflict, but it is also reason why, from Washington’s perspective, more would be worse, not better</w:t>
      </w:r>
    </w:p>
    <w:p w14:paraId="67FC6932" w14:textId="2CB73A21" w:rsidR="001E1426" w:rsidRDefault="001E1426" w:rsidP="001E1426">
      <w:pPr>
        <w:pStyle w:val="Heading3"/>
      </w:pPr>
      <w:r>
        <w:t>Prolif Escalates</w:t>
      </w:r>
    </w:p>
    <w:p w14:paraId="3A34F98E" w14:textId="77777777" w:rsidR="001E1426" w:rsidRDefault="001E1426" w:rsidP="001E1426">
      <w:pPr>
        <w:pStyle w:val="Heading4"/>
      </w:pPr>
      <w:r>
        <w:t>Iranian proliferation demolishes US non-prolif credibility; causes global proliferation</w:t>
      </w:r>
    </w:p>
    <w:p w14:paraId="1D568232" w14:textId="77777777" w:rsidR="001E1426" w:rsidRPr="009A5DA0" w:rsidRDefault="001E1426" w:rsidP="001E1426">
      <w:r>
        <w:rPr>
          <w:rStyle w:val="Style13ptBold"/>
        </w:rPr>
        <w:t xml:space="preserve">Bolton 14 </w:t>
      </w:r>
      <w:r w:rsidRPr="009A5DA0">
        <w:t>(John. 12/5. John R. Bolton, a former U.S. ambassador to the United Nations, is a senior fellow at the American Enterprise Institute. "Iran's pursuit of the Islamic bomb invites copycats." Global Issues in Context) 6/14/15 RK</w:t>
      </w:r>
    </w:p>
    <w:p w14:paraId="1ACD8831" w14:textId="77777777" w:rsidR="001E1426" w:rsidRDefault="001E1426" w:rsidP="001E1426"/>
    <w:p w14:paraId="59EE72FA" w14:textId="77777777" w:rsidR="001E1426" w:rsidRPr="009A5DA0" w:rsidRDefault="001E1426" w:rsidP="001E1426">
      <w:pPr>
        <w:rPr>
          <w:sz w:val="14"/>
        </w:rPr>
      </w:pPr>
      <w:r w:rsidRPr="009A5DA0">
        <w:rPr>
          <w:sz w:val="14"/>
        </w:rPr>
        <w:t xml:space="preserve">While </w:t>
      </w:r>
      <w:r w:rsidRPr="009A5DA0">
        <w:rPr>
          <w:rStyle w:val="StyleUnderline"/>
        </w:rPr>
        <w:t>the future of Iran's nuclear program has rightly been the focus of the intense Vienna negotiations, there are other significant implications extending well beyond Tehran</w:t>
      </w:r>
      <w:r w:rsidRPr="009A5DA0">
        <w:rPr>
          <w:sz w:val="14"/>
        </w:rPr>
        <w:t xml:space="preserve">. Because of President Obama's many concessions, </w:t>
      </w:r>
      <w:r w:rsidRPr="009A5DA0">
        <w:rPr>
          <w:rStyle w:val="Emphasis"/>
        </w:rPr>
        <w:t>Iran has made significant gains</w:t>
      </w:r>
      <w:r w:rsidRPr="009A5DA0">
        <w:rPr>
          <w:sz w:val="14"/>
        </w:rPr>
        <w:t xml:space="preserve">, particularly enhanced international legitimacy for both its regime and its extensive nuclear activities. Now that the negotiating "deadline" has been extended until June 2015, </w:t>
      </w:r>
      <w:r w:rsidRPr="009A5DA0">
        <w:rPr>
          <w:rStyle w:val="Emphasis"/>
        </w:rPr>
        <w:t>we should consider the broader global implications</w:t>
      </w:r>
      <w:r w:rsidRPr="009A5DA0">
        <w:rPr>
          <w:sz w:val="14"/>
        </w:rPr>
        <w:t xml:space="preserve"> of Mr. Obama's Iran policy. </w:t>
      </w:r>
      <w:r w:rsidRPr="009A5DA0">
        <w:rPr>
          <w:rStyle w:val="StyleUnderline"/>
        </w:rPr>
        <w:t>Other aspiring nuclear-weapons states have carefully followed the negotiations,</w:t>
      </w:r>
      <w:r w:rsidRPr="009A5DA0">
        <w:rPr>
          <w:sz w:val="14"/>
        </w:rPr>
        <w:t xml:space="preserve"> drawing conclusions and making plans accordingly. Very shortly, the wider ripples of die talks will manifest themselves in two ways. First, Iran's near neighbors, including </w:t>
      </w:r>
      <w:r w:rsidRPr="009A5DA0">
        <w:rPr>
          <w:rStyle w:val="Emphasis"/>
        </w:rPr>
        <w:t>Saudi Arabia</w:t>
      </w:r>
      <w:r w:rsidRPr="009A5DA0">
        <w:rPr>
          <w:sz w:val="14"/>
        </w:rPr>
        <w:t xml:space="preserve">, </w:t>
      </w:r>
      <w:r w:rsidRPr="009A5DA0">
        <w:rPr>
          <w:rStyle w:val="Emphasis"/>
        </w:rPr>
        <w:t>Egypt</w:t>
      </w:r>
      <w:r w:rsidRPr="009A5DA0">
        <w:rPr>
          <w:sz w:val="14"/>
        </w:rPr>
        <w:t xml:space="preserve">, and </w:t>
      </w:r>
      <w:r w:rsidRPr="009A5DA0">
        <w:rPr>
          <w:rStyle w:val="Emphasis"/>
        </w:rPr>
        <w:t>Turkey, will</w:t>
      </w:r>
      <w:r w:rsidRPr="009A5DA0">
        <w:rPr>
          <w:sz w:val="14"/>
        </w:rPr>
        <w:t xml:space="preserve"> almost certainly </w:t>
      </w:r>
      <w:r w:rsidRPr="009A5DA0">
        <w:rPr>
          <w:rStyle w:val="Emphasis"/>
        </w:rPr>
        <w:t>accelerate their nuclear activities,</w:t>
      </w:r>
      <w:r w:rsidRPr="009A5DA0">
        <w:rPr>
          <w:sz w:val="14"/>
        </w:rPr>
        <w:t xml:space="preserve"> following a clear path to producing weapons. Second, </w:t>
      </w:r>
      <w:r w:rsidRPr="009A5DA0">
        <w:rPr>
          <w:rStyle w:val="Emphasis"/>
        </w:rPr>
        <w:t>North Korea</w:t>
      </w:r>
      <w:r w:rsidRPr="009A5DA0">
        <w:rPr>
          <w:sz w:val="14"/>
        </w:rPr>
        <w:t xml:space="preserve">, left to its own devices (and continuing progress on both weaponization and ballistic-missile development) these past six years, clearly </w:t>
      </w:r>
      <w:r w:rsidRPr="009A5DA0">
        <w:rPr>
          <w:rStyle w:val="Emphasis"/>
        </w:rPr>
        <w:t>sees a weak negotiating counterpart in Washington, and will try to achieve many of the same advantages</w:t>
      </w:r>
      <w:r w:rsidRPr="009A5DA0">
        <w:rPr>
          <w:sz w:val="14"/>
        </w:rPr>
        <w:t xml:space="preserve"> Tehran is now harvesting. The Middle Eastern conventional wisdom has long held that if Iran produced deliverable nuclear weapons, other states would follow inexorably. As then-Secretary of State Hillary Clinton said in 2009, "</w:t>
      </w:r>
      <w:r w:rsidRPr="009A5DA0">
        <w:rPr>
          <w:rStyle w:val="StyleUnderline"/>
        </w:rPr>
        <w:t xml:space="preserve">A nuclear-armed Iran with a deliverable weapons system is going to spark an arms race in the Middle East and the greater </w:t>
      </w:r>
      <w:proofErr w:type="gramStart"/>
      <w:r w:rsidRPr="009A5DA0">
        <w:rPr>
          <w:rStyle w:val="StyleUnderline"/>
        </w:rPr>
        <w:t>region .</w:t>
      </w:r>
      <w:proofErr w:type="gramEnd"/>
      <w:r w:rsidRPr="009A5DA0">
        <w:rPr>
          <w:rStyle w:val="StyleUnderline"/>
        </w:rPr>
        <w:t>"</w:t>
      </w:r>
      <w:r w:rsidRPr="009A5DA0">
        <w:rPr>
          <w:sz w:val="14"/>
        </w:rPr>
        <w:t xml:space="preserve"> Saudi Arabia will move first. Indeed, </w:t>
      </w:r>
      <w:r w:rsidRPr="009A5DA0">
        <w:rPr>
          <w:rStyle w:val="StyleUnderline"/>
        </w:rPr>
        <w:t>the Saudis may already have "options" on existing Pakistani warheads</w:t>
      </w:r>
      <w:r w:rsidRPr="009A5DA0">
        <w:rPr>
          <w:sz w:val="14"/>
        </w:rPr>
        <w:t xml:space="preserve">, meaning that Riyadh would not need to build its own nuclear program, but could effectively become a nuclear power overnight. </w:t>
      </w:r>
      <w:r w:rsidRPr="009A5DA0">
        <w:rPr>
          <w:rStyle w:val="StyleUnderline"/>
        </w:rPr>
        <w:t>Egypt and Turkey</w:t>
      </w:r>
      <w:r w:rsidRPr="009A5DA0">
        <w:rPr>
          <w:sz w:val="14"/>
        </w:rPr>
        <w:t xml:space="preserve"> would start farther behind, but they </w:t>
      </w:r>
      <w:r w:rsidRPr="009A5DA0">
        <w:rPr>
          <w:rStyle w:val="StyleUnderline"/>
        </w:rPr>
        <w:t xml:space="preserve">have already made initial efforts, </w:t>
      </w:r>
      <w:r w:rsidRPr="009A5DA0">
        <w:rPr>
          <w:sz w:val="14"/>
        </w:rPr>
        <w:t xml:space="preserve">such as Cairo's 2013 nuclear deal with Moscow. Iran's path to weaponization appears now to be merely a matter of its own timing, absent an Israeli military strike like those undertaken previously against Iraq and Syria. Accordingly, none of the potential proliferators have any incentive to wait for Iran to </w:t>
      </w:r>
      <w:proofErr w:type="gramStart"/>
      <w:r w:rsidRPr="009A5DA0">
        <w:rPr>
          <w:sz w:val="14"/>
        </w:rPr>
        <w:t>actually test</w:t>
      </w:r>
      <w:proofErr w:type="gramEnd"/>
      <w:r w:rsidRPr="009A5DA0">
        <w:rPr>
          <w:sz w:val="14"/>
        </w:rPr>
        <w:t xml:space="preserve"> a nuclear device to prove its existence. </w:t>
      </w:r>
      <w:r w:rsidRPr="009A5DA0">
        <w:rPr>
          <w:rStyle w:val="StyleUnderline"/>
        </w:rPr>
        <w:t>These regional powers will almost certainly conclude that Iran will weaponize</w:t>
      </w:r>
      <w:r w:rsidRPr="009A5DA0">
        <w:rPr>
          <w:sz w:val="14"/>
        </w:rPr>
        <w:t xml:space="preserve">, and that having their own deterrent capability is the only appropriate response. Indeed, with Washington accepting Iran's "peaceful" program, these and others could move very quickly. They will </w:t>
      </w:r>
      <w:proofErr w:type="gramStart"/>
      <w:r w:rsidRPr="009A5DA0">
        <w:rPr>
          <w:sz w:val="14"/>
        </w:rPr>
        <w:t>definitely not</w:t>
      </w:r>
      <w:proofErr w:type="gramEnd"/>
      <w:r w:rsidRPr="009A5DA0">
        <w:rPr>
          <w:sz w:val="14"/>
        </w:rPr>
        <w:t xml:space="preserve"> rely solely on U.S. assurances. Given how meaningless Mr. Obama's Iran assurances were, the other potential proliferators will not bother with subtlety as they proceed. North Korea obviously stands in a very different position, having itself already detonated three nuclear devices. While the White House has (so far; at least) not chased Pyongyang for a nuclear agreement as it has Tehran, </w:t>
      </w:r>
      <w:r w:rsidRPr="009A5DA0">
        <w:rPr>
          <w:rStyle w:val="StyleUnderline"/>
        </w:rPr>
        <w:t>the North's nuclear threat has nonetheless grown</w:t>
      </w:r>
      <w:r w:rsidRPr="009A5DA0">
        <w:rPr>
          <w:sz w:val="14"/>
        </w:rPr>
        <w:t xml:space="preserve">. Both its ballistic-missile program and the critical miniaturization of nuclear weapons into warheads mated with such missiles for long-range, even worldwide delivery, have proceeded rapidly. Curtis Scaparrotti, commander of U.S. forces in Korea, said in October; "I believe </w:t>
      </w:r>
      <w:r w:rsidRPr="009A5DA0">
        <w:rPr>
          <w:rStyle w:val="StyleUnderline"/>
        </w:rPr>
        <w:t>they have the capability to miniaturize the device at this point and they have the technology to potentially actually deliver what they say they have."</w:t>
      </w:r>
      <w:r w:rsidRPr="009A5DA0">
        <w:rPr>
          <w:sz w:val="14"/>
        </w:rPr>
        <w:t xml:space="preserve"> Pyongyang could readily conclude, based on Iran's successes, that Mr. Obama's remaining two years provide the most propitious period in which to make a nuclear deal with Washington. Having already twice expelled International Atomic Energy Agency (IAEA) inspectors, most recently in 2009, the North can go a long way simply by allowing IAEA renewed access to the known facilities at Yongbyong. Of course, since everything important in North Korea's ongoing weapons-related program in undoubtedly well concealed far from that location, Pyongyang's risks could be manageable. Given the gullibility of Mr. Obama's negotiators, the omens are good for a North Korean initiative. There are additional negative consequences. Beyond Russia's Egypt deal, Moscow signed a significant commercial agreement with Iran in 2014 to build eight new nuclear reactors, in addition to the already-functioning Bushehr facility. Additional sales throughout the Middle East and beyond are tempting prospects. Moreover; </w:t>
      </w:r>
      <w:r w:rsidRPr="009A5DA0">
        <w:rPr>
          <w:rStyle w:val="StyleUnderline"/>
        </w:rPr>
        <w:t>Russia has also allowed</w:t>
      </w:r>
      <w:r w:rsidRPr="009A5DA0">
        <w:rPr>
          <w:sz w:val="14"/>
        </w:rPr>
        <w:t xml:space="preserve"> (or encouraged) </w:t>
      </w:r>
      <w:r w:rsidRPr="009A5DA0">
        <w:rPr>
          <w:rStyle w:val="StyleUnderline"/>
        </w:rPr>
        <w:t>its citizens to be employed "individually" by would-be proliferators as nuclear and ballistic-missile experts</w:t>
      </w:r>
      <w:r w:rsidRPr="009A5DA0">
        <w:rPr>
          <w:sz w:val="14"/>
        </w:rPr>
        <w:t xml:space="preserve">. </w:t>
      </w:r>
      <w:r w:rsidRPr="009A5DA0">
        <w:rPr>
          <w:rStyle w:val="Emphasis"/>
        </w:rPr>
        <w:t>This</w:t>
      </w:r>
      <w:r w:rsidRPr="009A5DA0">
        <w:rPr>
          <w:sz w:val="14"/>
        </w:rPr>
        <w:t xml:space="preserve"> ploy has allowed Moscow to evade either responsibility or consequences, but </w:t>
      </w:r>
      <w:r w:rsidRPr="009A5DA0">
        <w:rPr>
          <w:rStyle w:val="Emphasis"/>
        </w:rPr>
        <w:t>nonetheless forms a worldwide proliferation pattern.</w:t>
      </w:r>
      <w:r w:rsidRPr="009A5DA0">
        <w:rPr>
          <w:sz w:val="14"/>
        </w:rPr>
        <w:t xml:space="preserve"> And while A.Q Khan's nuclear-enrichment business was brought to a crashing halt in 2004, </w:t>
      </w:r>
      <w:r w:rsidRPr="009A5DA0">
        <w:rPr>
          <w:rStyle w:val="StyleUnderline"/>
        </w:rPr>
        <w:t>other entrepreneurs could logically conclude that demand for their skills will rise significantly in coming years</w:t>
      </w:r>
      <w:r w:rsidRPr="009A5DA0">
        <w:rPr>
          <w:sz w:val="14"/>
        </w:rPr>
        <w:t xml:space="preserve">. Finally, much of the damage done by the Obama administration cannot be easily repaired. </w:t>
      </w:r>
      <w:r w:rsidRPr="009A5DA0">
        <w:rPr>
          <w:rStyle w:val="Emphasis"/>
        </w:rPr>
        <w:t>Once a proliferator crosses key thresholds, the work cannot be rolled back except through a strategic decision to abandon the pursuit of nuclear weapons</w:t>
      </w:r>
      <w:r w:rsidRPr="009A5DA0">
        <w:rPr>
          <w:sz w:val="14"/>
        </w:rPr>
        <w:t xml:space="preserve">. While this has happened before (such as South Africa after apartheid), </w:t>
      </w:r>
      <w:r w:rsidRPr="009A5DA0">
        <w:rPr>
          <w:rStyle w:val="StyleUnderline"/>
        </w:rPr>
        <w:t>it typically requires regime change for a new government to have the courage and political space to reverse course</w:t>
      </w:r>
      <w:r w:rsidRPr="009A5DA0">
        <w:rPr>
          <w:sz w:val="14"/>
        </w:rPr>
        <w:t>. Unfortunately, therefore, Mr. Obama's dangerous nuclear legacy will inevitably be high on the agenda of repair work for his successor.</w:t>
      </w:r>
    </w:p>
    <w:p w14:paraId="0C3DCED8" w14:textId="673FBAEB" w:rsidR="001E1426" w:rsidRDefault="001E1426" w:rsidP="001E1426">
      <w:pPr>
        <w:pStyle w:val="Heading3"/>
      </w:pPr>
      <w:r>
        <w:t xml:space="preserve">Prolif Causes ME War </w:t>
      </w:r>
    </w:p>
    <w:p w14:paraId="02BC7129" w14:textId="77777777" w:rsidR="001E1426" w:rsidRDefault="001E1426" w:rsidP="001E1426">
      <w:pPr>
        <w:pStyle w:val="Heading4"/>
      </w:pPr>
      <w:r>
        <w:t xml:space="preserve">Iranian proliferation is the biggest factor that causes ME and global instability- we’re on the brink now </w:t>
      </w:r>
    </w:p>
    <w:p w14:paraId="124DF57C" w14:textId="77777777" w:rsidR="001E1426" w:rsidRPr="00473E6C" w:rsidRDefault="001E1426" w:rsidP="001E1426">
      <w:r>
        <w:rPr>
          <w:rStyle w:val="Style13ptBold"/>
        </w:rPr>
        <w:t xml:space="preserve">Al-Jawamis 13 </w:t>
      </w:r>
      <w:r w:rsidRPr="00473E6C">
        <w:t xml:space="preserve">(Dana. 11/24. Dana Al-Jawamis has a BA in IR from Wellesley College. “Implications of a Nuclear Weapons State of Iran on MENA region Proliferation and Regional Instability” </w:t>
      </w:r>
      <w:hyperlink r:id="rId66" w:history="1">
        <w:r w:rsidRPr="00473E6C">
          <w:rPr>
            <w:rStyle w:val="Hyperlink"/>
          </w:rPr>
          <w:t>http://www.academia.edu/6257632/Implications_of_a_Nuclear_Weapons_State_of_Iran_on_MENA_region_Proliferation_and_Regional_Instability</w:t>
        </w:r>
      </w:hyperlink>
      <w:r w:rsidRPr="00473E6C">
        <w:t>) 6/2/15 RK</w:t>
      </w:r>
    </w:p>
    <w:p w14:paraId="53CF4361" w14:textId="77777777" w:rsidR="001E1426" w:rsidRDefault="001E1426" w:rsidP="001E1426"/>
    <w:p w14:paraId="5158CCF5" w14:textId="77777777" w:rsidR="001E1426" w:rsidRPr="00364CCE" w:rsidRDefault="001E1426" w:rsidP="001E1426">
      <w:pPr>
        <w:rPr>
          <w:rStyle w:val="Emphasis"/>
        </w:rPr>
      </w:pPr>
      <w:r w:rsidRPr="00364CCE">
        <w:rPr>
          <w:sz w:val="14"/>
        </w:rPr>
        <w:t>The Middle East and North Africa (</w:t>
      </w:r>
      <w:r w:rsidRPr="00364CCE">
        <w:rPr>
          <w:rStyle w:val="StyleUnderline"/>
        </w:rPr>
        <w:t>MENA</w:t>
      </w:r>
      <w:r w:rsidRPr="00364CCE">
        <w:rPr>
          <w:sz w:val="14"/>
        </w:rPr>
        <w:t xml:space="preserve">) region </w:t>
      </w:r>
      <w:r w:rsidRPr="00364CCE">
        <w:rPr>
          <w:rStyle w:val="StyleUnderline"/>
        </w:rPr>
        <w:t>is consistently at the center of international attention for its unstable and complicated</w:t>
      </w:r>
      <w:r w:rsidRPr="00364CCE">
        <w:rPr>
          <w:sz w:val="14"/>
        </w:rPr>
        <w:t xml:space="preserve"> political </w:t>
      </w:r>
      <w:r w:rsidRPr="00364CCE">
        <w:rPr>
          <w:rStyle w:val="StyleUnderline"/>
        </w:rPr>
        <w:t>dynamics</w:t>
      </w:r>
      <w:r w:rsidRPr="00364CCE">
        <w:rPr>
          <w:sz w:val="14"/>
        </w:rPr>
        <w:t xml:space="preserve">. </w:t>
      </w:r>
      <w:r w:rsidRPr="00364CCE">
        <w:rPr>
          <w:rStyle w:val="StyleUnderline"/>
        </w:rPr>
        <w:t>The region faces  problems such as the Israeli-Palestinian conflict, Arab-Israeli tension, instability in Iraq, Syrian civil war, the effects of revolutions</w:t>
      </w:r>
      <w:r w:rsidRPr="00364CCE">
        <w:rPr>
          <w:sz w:val="14"/>
        </w:rPr>
        <w:t xml:space="preserve"> within Egypt and Libya, recent protests in Turkey, </w:t>
      </w:r>
      <w:r w:rsidRPr="00364CCE">
        <w:rPr>
          <w:rStyle w:val="StyleUnderline"/>
        </w:rPr>
        <w:t>island disputes</w:t>
      </w:r>
      <w:r w:rsidRPr="00364CCE">
        <w:rPr>
          <w:sz w:val="14"/>
        </w:rPr>
        <w:t xml:space="preserve"> between the United Arab Emirates and Iran, i</w:t>
      </w:r>
      <w:r w:rsidRPr="00364CCE">
        <w:rPr>
          <w:rStyle w:val="StyleUnderline"/>
        </w:rPr>
        <w:t>nfiltrating presence of Al-Qaeda terror network</w:t>
      </w:r>
      <w:r w:rsidRPr="00364CCE">
        <w:rPr>
          <w:sz w:val="14"/>
        </w:rPr>
        <w:t xml:space="preserve"> in Yemen, and presence of militant non-state actors such as Hezbollah. The continuation of these conflicts and the rise of new ones impede efforts to achieve a stable and conflict-free MENA. In analyzing these issues, the dynamics of the region are detectably tense and complex. </w:t>
      </w:r>
      <w:r w:rsidRPr="00364CCE">
        <w:rPr>
          <w:rStyle w:val="Emphasis"/>
        </w:rPr>
        <w:t>At the center of these issues is Iran’s nuclear program</w:t>
      </w:r>
      <w:r w:rsidRPr="00364CCE">
        <w:rPr>
          <w:sz w:val="14"/>
        </w:rPr>
        <w:t>.</w:t>
      </w:r>
      <w:r w:rsidRPr="00364CCE">
        <w:rPr>
          <w:rStyle w:val="Emphasis"/>
        </w:rPr>
        <w:t xml:space="preserve"> Iran’s nuclear ambitions became a major concern for nations in the region</w:t>
      </w:r>
      <w:r w:rsidRPr="00364CCE">
        <w:rPr>
          <w:sz w:val="14"/>
        </w:rPr>
        <w:t xml:space="preserve"> and internationally, as </w:t>
      </w:r>
      <w:r w:rsidRPr="00364CCE">
        <w:rPr>
          <w:rStyle w:val="StyleUnderline"/>
        </w:rPr>
        <w:t>the</w:t>
      </w:r>
      <w:r w:rsidRPr="00364CCE">
        <w:rPr>
          <w:sz w:val="14"/>
        </w:rPr>
        <w:t xml:space="preserve"> </w:t>
      </w:r>
      <w:r w:rsidRPr="00364CCE">
        <w:rPr>
          <w:rStyle w:val="StyleUnderline"/>
        </w:rPr>
        <w:t>U</w:t>
      </w:r>
      <w:r w:rsidRPr="00364CCE">
        <w:rPr>
          <w:sz w:val="14"/>
        </w:rPr>
        <w:t xml:space="preserve">nited </w:t>
      </w:r>
      <w:r w:rsidRPr="00364CCE">
        <w:rPr>
          <w:rStyle w:val="StyleUnderline"/>
        </w:rPr>
        <w:t>S</w:t>
      </w:r>
      <w:r w:rsidRPr="00364CCE">
        <w:rPr>
          <w:sz w:val="14"/>
        </w:rPr>
        <w:t xml:space="preserve">tates and other members of the United Nations </w:t>
      </w:r>
      <w:r w:rsidRPr="00364CCE">
        <w:rPr>
          <w:rStyle w:val="StyleUnderline"/>
        </w:rPr>
        <w:t xml:space="preserve">consider a nuclear weapons state of Iran an </w:t>
      </w:r>
      <w:r w:rsidRPr="00364CCE">
        <w:rPr>
          <w:rStyle w:val="Emphasis"/>
        </w:rPr>
        <w:t>international and regional threat to stability</w:t>
      </w:r>
    </w:p>
    <w:p w14:paraId="56BBC259" w14:textId="77777777" w:rsidR="001E1426" w:rsidRDefault="001E1426" w:rsidP="001E1426"/>
    <w:p w14:paraId="7C1BA705" w14:textId="77777777" w:rsidR="001E1426" w:rsidRDefault="001E1426" w:rsidP="001E1426">
      <w:pPr>
        <w:pStyle w:val="Heading4"/>
      </w:pPr>
      <w:r>
        <w:t>Iranian proliferation causes ME war and nuke terrorism- MENA countries WILL proliferate quickly</w:t>
      </w:r>
    </w:p>
    <w:p w14:paraId="4BE37116" w14:textId="77777777" w:rsidR="001E1426" w:rsidRPr="00473E6C" w:rsidRDefault="001E1426" w:rsidP="001E1426">
      <w:r>
        <w:rPr>
          <w:rStyle w:val="Style13ptBold"/>
        </w:rPr>
        <w:t xml:space="preserve">Al-Jawamis 13 </w:t>
      </w:r>
      <w:r w:rsidRPr="00473E6C">
        <w:t xml:space="preserve">(Dana. 11/24. Dana Al-Jawamis has a BA in IR from Wellesley College. “Implications of a Nuclear Weapons State of Iran on MENA region Proliferation and Regional Instability” </w:t>
      </w:r>
      <w:hyperlink r:id="rId67" w:history="1">
        <w:r w:rsidRPr="00473E6C">
          <w:rPr>
            <w:rStyle w:val="Hyperlink"/>
          </w:rPr>
          <w:t>http://www.academia.edu/6257632/Implications_of_a_Nuclear_Weapons_State_of_Iran_on_MENA_region_Proliferation_and_Regional_Instability</w:t>
        </w:r>
      </w:hyperlink>
      <w:r w:rsidRPr="00473E6C">
        <w:t>) 6/2/15 RK</w:t>
      </w:r>
    </w:p>
    <w:p w14:paraId="6F764603" w14:textId="77777777" w:rsidR="001E1426" w:rsidRDefault="001E1426" w:rsidP="001E1426"/>
    <w:p w14:paraId="2768C5F2" w14:textId="77777777" w:rsidR="001E1426" w:rsidRPr="00364CCE" w:rsidRDefault="001E1426" w:rsidP="001E1426">
      <w:pPr>
        <w:rPr>
          <w:sz w:val="16"/>
        </w:rPr>
      </w:pPr>
      <w:r w:rsidRPr="00337636">
        <w:rPr>
          <w:rStyle w:val="StyleUnderline"/>
        </w:rPr>
        <w:t>Western nations such as the United States and its allies are weary of</w:t>
      </w:r>
      <w:r w:rsidRPr="00364CCE">
        <w:rPr>
          <w:sz w:val="16"/>
        </w:rPr>
        <w:t xml:space="preserve"> an Islamic I</w:t>
      </w:r>
      <w:r w:rsidRPr="00337636">
        <w:rPr>
          <w:rStyle w:val="StyleUnderline"/>
        </w:rPr>
        <w:t>ran that continually repeats anti-west rhetoric</w:t>
      </w:r>
      <w:r w:rsidRPr="00364CCE">
        <w:rPr>
          <w:sz w:val="16"/>
        </w:rPr>
        <w:t xml:space="preserve">. In the presence of a weapons state of Iran, the risks of an empowered Iran provoke a set of reactions from western states and key allies in the region. However, </w:t>
      </w:r>
      <w:r w:rsidRPr="00364CCE">
        <w:rPr>
          <w:rStyle w:val="StyleUnderline"/>
        </w:rPr>
        <w:t>the anxiety in the region over the Iranian program goes beyond Israel’</w:t>
      </w:r>
      <w:r w:rsidRPr="00364CCE">
        <w:rPr>
          <w:sz w:val="16"/>
        </w:rPr>
        <w:t xml:space="preserve">s. Countries such as </w:t>
      </w:r>
      <w:r w:rsidRPr="00364CCE">
        <w:rPr>
          <w:rStyle w:val="Emphasis"/>
        </w:rPr>
        <w:t>Saudi Arabia</w:t>
      </w:r>
      <w:r w:rsidRPr="00364CCE">
        <w:rPr>
          <w:sz w:val="16"/>
        </w:rPr>
        <w:t xml:space="preserve"> and other gulf countries, </w:t>
      </w:r>
      <w:r w:rsidRPr="00364CCE">
        <w:rPr>
          <w:rStyle w:val="Emphasis"/>
        </w:rPr>
        <w:t>Turkey</w:t>
      </w:r>
      <w:r w:rsidRPr="00364CCE">
        <w:rPr>
          <w:sz w:val="16"/>
        </w:rPr>
        <w:t xml:space="preserve">, in addition to </w:t>
      </w:r>
      <w:r w:rsidRPr="00364CCE">
        <w:rPr>
          <w:rStyle w:val="Emphasis"/>
        </w:rPr>
        <w:t>Jordan are</w:t>
      </w:r>
      <w:r w:rsidRPr="00364CCE">
        <w:rPr>
          <w:sz w:val="16"/>
        </w:rPr>
        <w:t xml:space="preserve"> also </w:t>
      </w:r>
      <w:r w:rsidRPr="00364CCE">
        <w:rPr>
          <w:rStyle w:val="Emphasis"/>
        </w:rPr>
        <w:t>aware of the overwhelming implications of a nuclear weapons state of Iran</w:t>
      </w:r>
      <w:r w:rsidRPr="00364CCE">
        <w:rPr>
          <w:sz w:val="16"/>
        </w:rPr>
        <w:t xml:space="preserve">. The answer to why a nuclear weapons state of </w:t>
      </w:r>
      <w:r w:rsidRPr="00364CCE">
        <w:rPr>
          <w:rStyle w:val="StyleUnderline"/>
        </w:rPr>
        <w:t>Iran will produce negative implications in the region</w:t>
      </w:r>
      <w:r w:rsidRPr="00364CCE">
        <w:rPr>
          <w:sz w:val="16"/>
        </w:rPr>
        <w:t xml:space="preserve"> is seen through the risks and explosive results of proliferation in the region. </w:t>
      </w:r>
      <w:r w:rsidRPr="00364CCE">
        <w:rPr>
          <w:rStyle w:val="Emphasis"/>
        </w:rPr>
        <w:t>Proliferation is the expected outcome if Iran decides to declare a nuclear weapons arsenal.</w:t>
      </w:r>
      <w:r w:rsidRPr="00364CCE">
        <w:rPr>
          <w:sz w:val="16"/>
        </w:rPr>
        <w:t xml:space="preserve"> Countries’ regional status and power, political pressure or the existence of conventional threat in addition to the economic capacity determine proliferation. </w:t>
      </w:r>
      <w:r w:rsidRPr="00364CCE">
        <w:rPr>
          <w:rStyle w:val="StyleUnderline"/>
        </w:rPr>
        <w:t>Saudi Arabia, Israel, and Turkey are case examples of nations who will proliferate due to present evidence of these determinants instigated by</w:t>
      </w:r>
      <w:r w:rsidRPr="00364CCE">
        <w:rPr>
          <w:sz w:val="16"/>
        </w:rPr>
        <w:t xml:space="preserve"> a nuclear weapons state of </w:t>
      </w:r>
      <w:r w:rsidRPr="00364CCE">
        <w:rPr>
          <w:rStyle w:val="StyleUnderline"/>
        </w:rPr>
        <w:t>Iran</w:t>
      </w:r>
      <w:r w:rsidRPr="00364CCE">
        <w:rPr>
          <w:sz w:val="16"/>
        </w:rPr>
        <w:t xml:space="preserve">. In Saudi Arabia, </w:t>
      </w:r>
      <w:r w:rsidRPr="00364CCE">
        <w:rPr>
          <w:rStyle w:val="StyleUnderline"/>
        </w:rPr>
        <w:t>the presence of a Shia crescent</w:t>
      </w:r>
      <w:r w:rsidRPr="00364CCE">
        <w:rPr>
          <w:sz w:val="16"/>
        </w:rPr>
        <w:t xml:space="preserve"> in the region </w:t>
      </w:r>
      <w:r w:rsidRPr="00364CCE">
        <w:rPr>
          <w:rStyle w:val="StyleUnderline"/>
        </w:rPr>
        <w:t>jeopardizes</w:t>
      </w:r>
      <w:r w:rsidRPr="00364CCE">
        <w:rPr>
          <w:sz w:val="16"/>
        </w:rPr>
        <w:t xml:space="preserve"> its </w:t>
      </w:r>
      <w:r w:rsidRPr="00364CCE">
        <w:rPr>
          <w:rStyle w:val="StyleUnderline"/>
        </w:rPr>
        <w:t>regional status</w:t>
      </w:r>
      <w:r w:rsidRPr="00364CCE">
        <w:rPr>
          <w:sz w:val="16"/>
        </w:rPr>
        <w:t xml:space="preserve">. Political tension and conventional confrontations in Syria with Iran in addition to its oil rich economy allow Saudi Arabia to purchase a nuclear arsenal to deter a nuclearized Iran. In Israel, the case was different because Israel is a country led by its national security, and it possesses nuclear weapons as a preemptive preparation to deter its hostile neighbors. </w:t>
      </w:r>
      <w:r w:rsidRPr="00364CCE">
        <w:rPr>
          <w:rStyle w:val="StyleUnderline"/>
        </w:rPr>
        <w:t>A</w:t>
      </w:r>
      <w:r w:rsidRPr="00364CCE">
        <w:rPr>
          <w:sz w:val="16"/>
        </w:rPr>
        <w:t xml:space="preserve"> </w:t>
      </w:r>
      <w:r w:rsidRPr="00364CCE">
        <w:rPr>
          <w:rStyle w:val="StyleUnderline"/>
        </w:rPr>
        <w:t>violent Iran that supports Hezbollah and Hamas puts Israel in an unstable conventional confrontation with these groups</w:t>
      </w:r>
      <w:r w:rsidRPr="00364CCE">
        <w:rPr>
          <w:sz w:val="16"/>
        </w:rPr>
        <w:t xml:space="preserve">. Israel’s strong economy and its ability to maintain military superiority are all factors explaining why it decided to obtain its undeclared nuclear weapons. Finally, </w:t>
      </w:r>
      <w:r w:rsidRPr="00364CCE">
        <w:rPr>
          <w:rStyle w:val="StyleUnderline"/>
        </w:rPr>
        <w:t>Turkey was a difficult state to assess</w:t>
      </w:r>
      <w:r w:rsidRPr="00364CCE">
        <w:rPr>
          <w:sz w:val="16"/>
        </w:rPr>
        <w:t>.</w:t>
      </w:r>
      <w:r w:rsidRPr="00364CCE">
        <w:rPr>
          <w:rStyle w:val="StyleUnderline"/>
        </w:rPr>
        <w:t xml:space="preserve"> Due to its friendly diplomatic relationship with powerful </w:t>
      </w:r>
      <w:proofErr w:type="gramStart"/>
      <w:r w:rsidRPr="00364CCE">
        <w:rPr>
          <w:rStyle w:val="StyleUnderline"/>
        </w:rPr>
        <w:t>states !</w:t>
      </w:r>
      <w:proofErr w:type="gramEnd"/>
      <w:r w:rsidRPr="00364CCE">
        <w:rPr>
          <w:rStyle w:val="StyleUnderline"/>
        </w:rPr>
        <w:t>", in the region,</w:t>
      </w:r>
      <w:r w:rsidRPr="00364CCE">
        <w:rPr>
          <w:sz w:val="16"/>
        </w:rPr>
        <w:t xml:space="preserve"> like Saudi Arabia and Israel, and a friendly relationship with Iran, </w:t>
      </w:r>
      <w:r w:rsidRPr="00364CCE">
        <w:rPr>
          <w:rStyle w:val="StyleUnderline"/>
        </w:rPr>
        <w:t>it was not clear whether a nuclearized Iran would result in proliferation in Turkey</w:t>
      </w:r>
      <w:r w:rsidRPr="00364CCE">
        <w:rPr>
          <w:sz w:val="16"/>
        </w:rPr>
        <w:t>. However,</w:t>
      </w:r>
      <w:r w:rsidRPr="00364CCE">
        <w:rPr>
          <w:rStyle w:val="Emphasis"/>
        </w:rPr>
        <w:t xml:space="preserve"> there is evidence to confirm that </w:t>
      </w:r>
      <w:proofErr w:type="gramStart"/>
      <w:r w:rsidRPr="00364CCE">
        <w:rPr>
          <w:rStyle w:val="Emphasis"/>
        </w:rPr>
        <w:t>in light of</w:t>
      </w:r>
      <w:proofErr w:type="gramEnd"/>
      <w:r w:rsidRPr="00364CCE">
        <w:rPr>
          <w:rStyle w:val="Emphasis"/>
        </w:rPr>
        <w:t xml:space="preserve"> the conflict in Syria and the instability in Iraq, Turkey is at risk and in need of securing its borders</w:t>
      </w:r>
      <w:r w:rsidRPr="00364CCE">
        <w:rPr>
          <w:sz w:val="16"/>
        </w:rPr>
        <w:t xml:space="preserve"> and maintaining its regional status from regressing. The implications of a nuclear weapons zone in the Middle East produce a dangerous reality for the region</w:t>
      </w:r>
      <w:r w:rsidRPr="00364CCE">
        <w:rPr>
          <w:rStyle w:val="StyleUnderline"/>
        </w:rPr>
        <w:t>. This is due to the implications of a multipolar region that will result in an intense environmen</w:t>
      </w:r>
      <w:r w:rsidRPr="00364CCE">
        <w:rPr>
          <w:sz w:val="16"/>
        </w:rPr>
        <w:t xml:space="preserve">t. One danger produced by such a world is the access of non-state actors to these nuclear weapons. </w:t>
      </w:r>
      <w:r w:rsidRPr="00364CCE">
        <w:rPr>
          <w:rStyle w:val="Emphasis"/>
        </w:rPr>
        <w:t>The risks of nuclear terrorism are at the core of the consequent instability in the region</w:t>
      </w:r>
      <w:r w:rsidRPr="00364CCE">
        <w:rPr>
          <w:sz w:val="16"/>
        </w:rPr>
        <w:t xml:space="preserve">. </w:t>
      </w:r>
      <w:r w:rsidRPr="00364CCE">
        <w:rPr>
          <w:rStyle w:val="StyleUnderline"/>
        </w:rPr>
        <w:t>Due to Iran’s support of non-state actors that pursue terrorist tactics</w:t>
      </w:r>
      <w:r w:rsidRPr="00364CCE">
        <w:rPr>
          <w:sz w:val="16"/>
        </w:rPr>
        <w:t xml:space="preserve"> to advance their political aim, the risks to civilian life, the </w:t>
      </w:r>
      <w:r w:rsidRPr="00364CCE">
        <w:rPr>
          <w:rStyle w:val="Emphasis"/>
        </w:rPr>
        <w:t>proliferation of these nuclear weapons to more dangerous non-state affiliated groups will gravely demolish human life</w:t>
      </w:r>
      <w:r w:rsidRPr="00364CCE">
        <w:rPr>
          <w:sz w:val="16"/>
        </w:rPr>
        <w:t xml:space="preserve"> in the region. The reality of this world is that the proliferation is </w:t>
      </w:r>
      <w:proofErr w:type="gramStart"/>
      <w:r w:rsidRPr="00364CCE">
        <w:rPr>
          <w:sz w:val="16"/>
        </w:rPr>
        <w:t>fast</w:t>
      </w:r>
      <w:proofErr w:type="gramEnd"/>
      <w:r w:rsidRPr="00364CCE">
        <w:rPr>
          <w:sz w:val="16"/>
        </w:rPr>
        <w:t xml:space="preserve"> and the time needed to contain these risks will be short.</w:t>
      </w:r>
    </w:p>
    <w:p w14:paraId="12F2ABFB" w14:textId="77777777" w:rsidR="001E1426" w:rsidRPr="001E1426" w:rsidRDefault="001E1426" w:rsidP="001E1426">
      <w:bookmarkStart w:id="0" w:name="_GoBack"/>
      <w:bookmarkEnd w:id="0"/>
    </w:p>
    <w:p w14:paraId="5EDF07E1" w14:textId="7BFA7014" w:rsidR="00C05E10" w:rsidRPr="001C7CD3" w:rsidRDefault="00C05E10" w:rsidP="00C05E10">
      <w:pPr>
        <w:pStyle w:val="Heading3"/>
      </w:pPr>
      <w:r w:rsidRPr="001C7CD3">
        <w:t xml:space="preserve">Impact Ext—Yes </w:t>
      </w:r>
      <w:r w:rsidR="001C7CD3">
        <w:t xml:space="preserve">ME </w:t>
      </w:r>
      <w:r w:rsidRPr="001C7CD3">
        <w:t>Draw In</w:t>
      </w:r>
    </w:p>
    <w:p w14:paraId="2D3E23C6" w14:textId="77777777" w:rsidR="00C05E10" w:rsidRPr="001C7CD3" w:rsidRDefault="00C05E10" w:rsidP="00C05E10">
      <w:pPr>
        <w:pStyle w:val="Heading4"/>
        <w:rPr>
          <w:lang w:eastAsia="ko-KR"/>
        </w:rPr>
      </w:pPr>
      <w:r w:rsidRPr="001C7CD3">
        <w:rPr>
          <w:lang w:eastAsia="ko-KR"/>
        </w:rPr>
        <w:t>That goes global---draws in great powers</w:t>
      </w:r>
    </w:p>
    <w:p w14:paraId="43EF1F06" w14:textId="77777777" w:rsidR="00C05E10" w:rsidRPr="001C7CD3" w:rsidRDefault="00C05E10" w:rsidP="00C05E10">
      <w:pPr>
        <w:rPr>
          <w:lang w:eastAsia="ko-KR"/>
        </w:rPr>
      </w:pPr>
      <w:r w:rsidRPr="001C7CD3">
        <w:rPr>
          <w:lang w:eastAsia="ko-KR"/>
        </w:rPr>
        <w:t xml:space="preserve">Ian </w:t>
      </w:r>
      <w:r w:rsidRPr="001C7CD3">
        <w:rPr>
          <w:rStyle w:val="Style13ptBold"/>
        </w:rPr>
        <w:t>Johnston 14</w:t>
      </w:r>
      <w:r w:rsidRPr="001C7CD3">
        <w:rPr>
          <w:lang w:eastAsia="ko-KR"/>
        </w:rPr>
        <w:t>, Staff Reporter @ Independent, Internally Citing Margaret MacMillan, Professor of History @ Univ. of Cambridge, "Is it 1914 all over again? We are in danger of repeating the mistakes that started WWI, says a leading historian," 1-5-2014, Independent, http://www.independent.co.uk/news/world/politics/is-it-1914-all-over-again-we-are-in-danger-of-repeating-the-mistakes-that-started-wwi-says-a-leading-historian-9039184.html, DOA: 8-13-2015, y2k</w:t>
      </w:r>
    </w:p>
    <w:p w14:paraId="4785F695" w14:textId="77777777" w:rsidR="00C05E10" w:rsidRPr="001C7CD3" w:rsidRDefault="00C05E10" w:rsidP="00C05E10">
      <w:pPr>
        <w:rPr>
          <w:u w:val="single"/>
          <w:lang w:eastAsia="ko-KR"/>
        </w:rPr>
      </w:pPr>
      <w:r w:rsidRPr="001C7CD3">
        <w:rPr>
          <w:sz w:val="16"/>
          <w:lang w:eastAsia="ko-KR"/>
        </w:rPr>
        <w:t xml:space="preserve">History never repeats itself, but it sure does rhyme, it has been said. Now an internationally respected historian is warning that </w:t>
      </w:r>
      <w:r w:rsidRPr="001C7CD3">
        <w:rPr>
          <w:rStyle w:val="StyleUnderline"/>
          <w:highlight w:val="cyan"/>
        </w:rPr>
        <w:t xml:space="preserve">today's world bears a number of striking similarities with </w:t>
      </w:r>
      <w:r w:rsidRPr="001C7CD3">
        <w:rPr>
          <w:rStyle w:val="Emphasis"/>
          <w:highlight w:val="cyan"/>
        </w:rPr>
        <w:t>the build-up to the First World War</w:t>
      </w:r>
      <w:r w:rsidRPr="001C7CD3">
        <w:rPr>
          <w:rStyle w:val="StyleUnderline"/>
          <w:highlight w:val="cyan"/>
        </w:rPr>
        <w:t>.</w:t>
      </w:r>
    </w:p>
    <w:p w14:paraId="79517DF4" w14:textId="77777777" w:rsidR="00C05E10" w:rsidRPr="001C7CD3" w:rsidRDefault="00C05E10" w:rsidP="00C05E10">
      <w:pPr>
        <w:rPr>
          <w:sz w:val="16"/>
          <w:lang w:eastAsia="ko-KR"/>
        </w:rPr>
      </w:pPr>
      <w:r w:rsidRPr="001C7CD3">
        <w:rPr>
          <w:rStyle w:val="StyleUnderline"/>
        </w:rPr>
        <w:t>The newly mechanised armies</w:t>
      </w:r>
      <w:r w:rsidRPr="001C7CD3">
        <w:rPr>
          <w:sz w:val="16"/>
          <w:lang w:eastAsia="ko-KR"/>
        </w:rPr>
        <w:t xml:space="preserve"> of the early 20th century </w:t>
      </w:r>
      <w:r w:rsidRPr="001C7CD3">
        <w:rPr>
          <w:rStyle w:val="StyleUnderline"/>
        </w:rPr>
        <w:t>produced unprecedented slaughter on the battlefields of the "war to end all wars" after a spark lit in the Balkans</w:t>
      </w:r>
      <w:r w:rsidRPr="001C7CD3">
        <w:rPr>
          <w:sz w:val="16"/>
          <w:lang w:eastAsia="ko-KR"/>
        </w:rPr>
        <w:t xml:space="preserve"> with the assassination of the Austro-Hungarian Empire's Archduke Franz Ferdinand.</w:t>
      </w:r>
    </w:p>
    <w:p w14:paraId="4659F2F3" w14:textId="77777777" w:rsidR="00C05E10" w:rsidRPr="001C7CD3" w:rsidRDefault="00C05E10" w:rsidP="00C05E10">
      <w:pPr>
        <w:rPr>
          <w:sz w:val="16"/>
          <w:lang w:eastAsia="ko-KR"/>
        </w:rPr>
      </w:pPr>
      <w:r w:rsidRPr="001C7CD3">
        <w:rPr>
          <w:sz w:val="16"/>
          <w:lang w:eastAsia="ko-KR"/>
        </w:rPr>
        <w:t xml:space="preserve">Professor Margaret </w:t>
      </w:r>
      <w:r w:rsidRPr="001C7CD3">
        <w:rPr>
          <w:rStyle w:val="StyleUnderline"/>
        </w:rPr>
        <w:t>MacMillan</w:t>
      </w:r>
      <w:r w:rsidRPr="001C7CD3">
        <w:rPr>
          <w:sz w:val="16"/>
          <w:lang w:eastAsia="ko-KR"/>
        </w:rPr>
        <w:t xml:space="preserve">, of the University of Cambridge, </w:t>
      </w:r>
      <w:r w:rsidRPr="001C7CD3">
        <w:rPr>
          <w:rStyle w:val="StyleUnderline"/>
        </w:rPr>
        <w:t xml:space="preserve">argues that </w:t>
      </w:r>
      <w:r w:rsidRPr="001C7CD3">
        <w:rPr>
          <w:rStyle w:val="StyleUnderline"/>
          <w:highlight w:val="cyan"/>
        </w:rPr>
        <w:t xml:space="preserve">the </w:t>
      </w:r>
      <w:r w:rsidRPr="001C7CD3">
        <w:rPr>
          <w:rStyle w:val="Emphasis"/>
          <w:highlight w:val="cyan"/>
        </w:rPr>
        <w:t>Middle East</w:t>
      </w:r>
      <w:r w:rsidRPr="001C7CD3">
        <w:rPr>
          <w:sz w:val="16"/>
          <w:highlight w:val="cyan"/>
          <w:lang w:eastAsia="ko-KR"/>
        </w:rPr>
        <w:t xml:space="preserve"> </w:t>
      </w:r>
      <w:r w:rsidRPr="001C7CD3">
        <w:rPr>
          <w:rStyle w:val="StyleUnderline"/>
          <w:highlight w:val="cyan"/>
        </w:rPr>
        <w:t>could be viewed as</w:t>
      </w:r>
      <w:r w:rsidRPr="001C7CD3">
        <w:rPr>
          <w:rStyle w:val="StyleUnderline"/>
        </w:rPr>
        <w:t xml:space="preserve"> the modern-day equivalent of </w:t>
      </w:r>
      <w:r w:rsidRPr="001C7CD3">
        <w:rPr>
          <w:sz w:val="16"/>
          <w:lang w:eastAsia="ko-KR"/>
        </w:rPr>
        <w:t xml:space="preserve">this </w:t>
      </w:r>
      <w:r w:rsidRPr="001C7CD3">
        <w:rPr>
          <w:rStyle w:val="Emphasis"/>
          <w:highlight w:val="cyan"/>
        </w:rPr>
        <w:t>turbulent</w:t>
      </w:r>
      <w:r w:rsidRPr="001C7CD3">
        <w:rPr>
          <w:rStyle w:val="Emphasis"/>
        </w:rPr>
        <w:t xml:space="preserve"> region</w:t>
      </w:r>
      <w:r w:rsidRPr="001C7CD3">
        <w:rPr>
          <w:sz w:val="16"/>
          <w:lang w:eastAsia="ko-KR"/>
        </w:rPr>
        <w:t xml:space="preserve">. </w:t>
      </w:r>
      <w:r w:rsidRPr="001C7CD3">
        <w:rPr>
          <w:rStyle w:val="Emphasis"/>
        </w:rPr>
        <w:t xml:space="preserve">A nuclear </w:t>
      </w:r>
      <w:r w:rsidRPr="001C7CD3">
        <w:rPr>
          <w:rStyle w:val="Emphasis"/>
          <w:highlight w:val="cyan"/>
        </w:rPr>
        <w:t>arms race</w:t>
      </w:r>
      <w:r w:rsidRPr="001C7CD3">
        <w:rPr>
          <w:sz w:val="16"/>
          <w:lang w:eastAsia="ko-KR"/>
        </w:rPr>
        <w:t xml:space="preserve"> that would be likely to start if Iran developed a bomb "</w:t>
      </w:r>
      <w:r w:rsidRPr="001C7CD3">
        <w:rPr>
          <w:rStyle w:val="StyleUnderline"/>
          <w:highlight w:val="cyan"/>
        </w:rPr>
        <w:t>would make for a very dangerous world</w:t>
      </w:r>
      <w:r w:rsidRPr="001C7CD3">
        <w:rPr>
          <w:sz w:val="16"/>
          <w:lang w:eastAsia="ko-KR"/>
        </w:rPr>
        <w:t xml:space="preserve"> indeed, </w:t>
      </w:r>
      <w:r w:rsidRPr="001C7CD3">
        <w:rPr>
          <w:rStyle w:val="StyleUnderline"/>
        </w:rPr>
        <w:t xml:space="preserve">which </w:t>
      </w:r>
      <w:r w:rsidRPr="001C7CD3">
        <w:rPr>
          <w:rStyle w:val="StyleUnderline"/>
          <w:highlight w:val="cyan"/>
        </w:rPr>
        <w:t xml:space="preserve">could lead to </w:t>
      </w:r>
      <w:r w:rsidRPr="001C7CD3">
        <w:rPr>
          <w:rStyle w:val="Emphasis"/>
          <w:highlight w:val="cyan"/>
        </w:rPr>
        <w:t>a recreation of</w:t>
      </w:r>
      <w:r w:rsidRPr="001C7CD3">
        <w:rPr>
          <w:sz w:val="16"/>
          <w:lang w:eastAsia="ko-KR"/>
        </w:rPr>
        <w:t xml:space="preserve"> the kind of </w:t>
      </w:r>
      <w:r w:rsidRPr="001C7CD3">
        <w:rPr>
          <w:rStyle w:val="Emphasis"/>
          <w:highlight w:val="cyan"/>
        </w:rPr>
        <w:t>tinderbox</w:t>
      </w:r>
      <w:r w:rsidRPr="001C7CD3">
        <w:rPr>
          <w:sz w:val="16"/>
          <w:lang w:eastAsia="ko-KR"/>
        </w:rPr>
        <w:t xml:space="preserve"> </w:t>
      </w:r>
      <w:r w:rsidRPr="001C7CD3">
        <w:rPr>
          <w:rStyle w:val="StyleUnderline"/>
        </w:rPr>
        <w:t xml:space="preserve">that exploded in the Balkans 100 years ago – only this time </w:t>
      </w:r>
      <w:r w:rsidRPr="001C7CD3">
        <w:rPr>
          <w:rStyle w:val="StyleUnderline"/>
          <w:highlight w:val="cyan"/>
        </w:rPr>
        <w:t xml:space="preserve">with </w:t>
      </w:r>
      <w:r w:rsidRPr="001C7CD3">
        <w:rPr>
          <w:rStyle w:val="Emphasis"/>
          <w:highlight w:val="cyan"/>
        </w:rPr>
        <w:t>mushroom clouds</w:t>
      </w:r>
      <w:r w:rsidRPr="001C7CD3">
        <w:rPr>
          <w:sz w:val="16"/>
          <w:lang w:eastAsia="ko-KR"/>
        </w:rPr>
        <w:t>," she writes in an essay for the Brookings Institution, a leading US think-tank.</w:t>
      </w:r>
    </w:p>
    <w:p w14:paraId="03CA311E" w14:textId="77777777" w:rsidR="00C05E10" w:rsidRPr="001C7CD3" w:rsidRDefault="00C05E10" w:rsidP="00C05E10">
      <w:pPr>
        <w:rPr>
          <w:rStyle w:val="StyleUnderline"/>
        </w:rPr>
      </w:pPr>
      <w:r w:rsidRPr="001C7CD3">
        <w:rPr>
          <w:sz w:val="16"/>
          <w:lang w:eastAsia="ko-KR"/>
        </w:rPr>
        <w:t xml:space="preserve">"While history does not repeat itself precisely, </w:t>
      </w:r>
      <w:r w:rsidRPr="001C7CD3">
        <w:rPr>
          <w:rStyle w:val="StyleUnderline"/>
        </w:rPr>
        <w:t xml:space="preserve">the Middle East today bears </w:t>
      </w:r>
      <w:r w:rsidRPr="001C7CD3">
        <w:rPr>
          <w:rStyle w:val="Emphasis"/>
        </w:rPr>
        <w:t>a worrying resemblance</w:t>
      </w:r>
      <w:r w:rsidRPr="001C7CD3">
        <w:rPr>
          <w:sz w:val="16"/>
          <w:lang w:eastAsia="ko-KR"/>
        </w:rPr>
        <w:t xml:space="preserve"> to the Balkans then," she says. "</w:t>
      </w:r>
      <w:r w:rsidRPr="001C7CD3">
        <w:rPr>
          <w:rStyle w:val="StyleUnderline"/>
          <w:highlight w:val="cyan"/>
        </w:rPr>
        <w:t xml:space="preserve">A similar mix of </w:t>
      </w:r>
      <w:r w:rsidRPr="001C7CD3">
        <w:rPr>
          <w:rStyle w:val="Emphasis"/>
          <w:highlight w:val="cyan"/>
        </w:rPr>
        <w:t>toxic nationalisms</w:t>
      </w:r>
      <w:r w:rsidRPr="001C7CD3">
        <w:rPr>
          <w:rStyle w:val="StyleUnderline"/>
          <w:highlight w:val="cyan"/>
        </w:rPr>
        <w:t xml:space="preserve"> threatens to </w:t>
      </w:r>
      <w:r w:rsidRPr="001C7CD3">
        <w:rPr>
          <w:rStyle w:val="Emphasis"/>
          <w:highlight w:val="cyan"/>
        </w:rPr>
        <w:t>draw in outside powers</w:t>
      </w:r>
      <w:r w:rsidRPr="001C7CD3">
        <w:rPr>
          <w:rStyle w:val="StyleUnderline"/>
        </w:rPr>
        <w:t xml:space="preserve"> as the </w:t>
      </w:r>
      <w:r w:rsidRPr="001C7CD3">
        <w:rPr>
          <w:rStyle w:val="Emphasis"/>
        </w:rPr>
        <w:t>US</w:t>
      </w:r>
      <w:r w:rsidRPr="001C7CD3">
        <w:rPr>
          <w:rStyle w:val="StyleUnderline"/>
        </w:rPr>
        <w:t xml:space="preserve">, </w:t>
      </w:r>
      <w:r w:rsidRPr="001C7CD3">
        <w:rPr>
          <w:rStyle w:val="Emphasis"/>
        </w:rPr>
        <w:t>Turkey</w:t>
      </w:r>
      <w:r w:rsidRPr="001C7CD3">
        <w:rPr>
          <w:rStyle w:val="StyleUnderline"/>
        </w:rPr>
        <w:t xml:space="preserve">, </w:t>
      </w:r>
      <w:r w:rsidRPr="001C7CD3">
        <w:rPr>
          <w:rStyle w:val="Emphasis"/>
        </w:rPr>
        <w:t>Russia</w:t>
      </w:r>
      <w:r w:rsidRPr="001C7CD3">
        <w:rPr>
          <w:rStyle w:val="StyleUnderline"/>
        </w:rPr>
        <w:t xml:space="preserve">, and </w:t>
      </w:r>
      <w:r w:rsidRPr="001C7CD3">
        <w:rPr>
          <w:rStyle w:val="Emphasis"/>
        </w:rPr>
        <w:t>Iran</w:t>
      </w:r>
      <w:r w:rsidRPr="001C7CD3">
        <w:rPr>
          <w:rStyle w:val="StyleUnderline"/>
        </w:rPr>
        <w:t xml:space="preserve"> look to protect their interests and clients."</w:t>
      </w:r>
    </w:p>
    <w:p w14:paraId="7ECB0165" w14:textId="77777777" w:rsidR="00C05E10" w:rsidRPr="001C7CD3" w:rsidRDefault="00C05E10" w:rsidP="00C05E10">
      <w:pPr>
        <w:pStyle w:val="Heading4"/>
        <w:rPr>
          <w:lang w:eastAsia="ko-KR"/>
        </w:rPr>
      </w:pPr>
      <w:r w:rsidRPr="001C7CD3">
        <w:rPr>
          <w:lang w:eastAsia="ko-KR"/>
        </w:rPr>
        <w:t>Proxy conflict causes Mid East instability</w:t>
      </w:r>
    </w:p>
    <w:p w14:paraId="4D01740E" w14:textId="77777777" w:rsidR="00C05E10" w:rsidRPr="001C7CD3" w:rsidRDefault="00C05E10" w:rsidP="00C05E10">
      <w:pPr>
        <w:rPr>
          <w:lang w:eastAsia="ko-KR"/>
        </w:rPr>
      </w:pPr>
      <w:r w:rsidRPr="001C7CD3">
        <w:rPr>
          <w:lang w:eastAsia="ko-KR"/>
        </w:rPr>
        <w:t xml:space="preserve">Paul </w:t>
      </w:r>
      <w:r w:rsidRPr="001C7CD3">
        <w:rPr>
          <w:rStyle w:val="Style13ptBold"/>
        </w:rPr>
        <w:t>Salem 14</w:t>
      </w:r>
      <w:r w:rsidRPr="001C7CD3">
        <w:rPr>
          <w:lang w:eastAsia="ko-KR"/>
        </w:rPr>
        <w:t>, Vice President for Policy &amp; Research @ Mid East Institute, "The Middle East in 2015 and Beyond: Trends and Drivers," 11-18-2014, http://www.mei.edu/content/article/middle-east-2015-and-beyond-trends-and-drivers, DOA: 8-13-2015, y2k</w:t>
      </w:r>
    </w:p>
    <w:p w14:paraId="4BCE1A5F" w14:textId="77777777" w:rsidR="00C05E10" w:rsidRPr="001C7CD3" w:rsidRDefault="00C05E10" w:rsidP="00C05E10">
      <w:pPr>
        <w:rPr>
          <w:sz w:val="16"/>
          <w:lang w:eastAsia="ko-KR"/>
        </w:rPr>
      </w:pPr>
      <w:r w:rsidRPr="001C7CD3">
        <w:rPr>
          <w:sz w:val="16"/>
          <w:lang w:eastAsia="ko-KR"/>
        </w:rPr>
        <w:t xml:space="preserve">Even hackneyed clichés are often true, and </w:t>
      </w:r>
      <w:r w:rsidRPr="001C7CD3">
        <w:rPr>
          <w:rStyle w:val="StyleUnderline"/>
        </w:rPr>
        <w:t xml:space="preserve">the </w:t>
      </w:r>
      <w:r w:rsidRPr="001C7CD3">
        <w:rPr>
          <w:rStyle w:val="StyleUnderline"/>
          <w:highlight w:val="cyan"/>
        </w:rPr>
        <w:t>conflict between Sunni and Shi'i movements</w:t>
      </w:r>
      <w:r w:rsidRPr="001C7CD3">
        <w:rPr>
          <w:sz w:val="16"/>
          <w:lang w:eastAsia="ko-KR"/>
        </w:rPr>
        <w:t>, states and non-state actors</w:t>
      </w:r>
      <w:r w:rsidRPr="001C7CD3">
        <w:rPr>
          <w:rStyle w:val="StyleUnderline"/>
        </w:rPr>
        <w:t xml:space="preserve">, </w:t>
      </w:r>
      <w:r w:rsidRPr="001C7CD3">
        <w:rPr>
          <w:rStyle w:val="StyleUnderline"/>
          <w:highlight w:val="cyan"/>
        </w:rPr>
        <w:t>has proven</w:t>
      </w:r>
      <w:r w:rsidRPr="001C7CD3">
        <w:rPr>
          <w:sz w:val="16"/>
          <w:lang w:eastAsia="ko-KR"/>
        </w:rPr>
        <w:t xml:space="preserve"> so far </w:t>
      </w:r>
      <w:r w:rsidRPr="001C7CD3">
        <w:rPr>
          <w:rStyle w:val="StyleUnderline"/>
          <w:highlight w:val="cyan"/>
        </w:rPr>
        <w:t xml:space="preserve">to be </w:t>
      </w:r>
      <w:r w:rsidRPr="001C7CD3">
        <w:rPr>
          <w:rStyle w:val="Emphasis"/>
          <w:highlight w:val="cyan"/>
        </w:rPr>
        <w:t>the defining regional conflict</w:t>
      </w:r>
      <w:r w:rsidRPr="001C7CD3">
        <w:rPr>
          <w:sz w:val="16"/>
          <w:lang w:eastAsia="ko-KR"/>
        </w:rPr>
        <w:t xml:space="preserve"> of this century. As ideological conflicts of right and left receded in the last decades of the twentieth century, </w:t>
      </w:r>
      <w:r w:rsidRPr="001C7CD3">
        <w:rPr>
          <w:rStyle w:val="StyleUnderline"/>
        </w:rPr>
        <w:t xml:space="preserve">the politics of sectarian and communal identity </w:t>
      </w:r>
      <w:r w:rsidRPr="001C7CD3">
        <w:rPr>
          <w:rStyle w:val="Emphasis"/>
        </w:rPr>
        <w:t>rose to the fore</w:t>
      </w:r>
      <w:r w:rsidRPr="001C7CD3">
        <w:rPr>
          <w:sz w:val="16"/>
          <w:lang w:eastAsia="ko-KR"/>
        </w:rPr>
        <w:t xml:space="preserve">. And </w:t>
      </w:r>
      <w:r w:rsidRPr="001C7CD3">
        <w:rPr>
          <w:rStyle w:val="StyleUnderline"/>
        </w:rPr>
        <w:t xml:space="preserve">as Egypt’s power waned and the power of Saudi Arabia, Iran, and Turkey rose, so too did </w:t>
      </w:r>
      <w:r w:rsidRPr="001C7CD3">
        <w:rPr>
          <w:rStyle w:val="Emphasis"/>
        </w:rPr>
        <w:t>proxy contests</w:t>
      </w:r>
      <w:r w:rsidRPr="001C7CD3">
        <w:rPr>
          <w:rStyle w:val="StyleUnderline"/>
        </w:rPr>
        <w:t xml:space="preserve"> among them instrumentalizing religious identity as </w:t>
      </w:r>
      <w:r w:rsidRPr="001C7CD3">
        <w:rPr>
          <w:rStyle w:val="Emphasis"/>
        </w:rPr>
        <w:t>a lever of foreign policy.</w:t>
      </w:r>
      <w:r w:rsidRPr="001C7CD3">
        <w:rPr>
          <w:sz w:val="16"/>
          <w:lang w:eastAsia="ko-KR"/>
        </w:rPr>
        <w:t xml:space="preserve"> </w:t>
      </w:r>
      <w:r w:rsidRPr="001C7CD3">
        <w:rPr>
          <w:rStyle w:val="StyleUnderline"/>
        </w:rPr>
        <w:t xml:space="preserve">The </w:t>
      </w:r>
      <w:r w:rsidRPr="001C7CD3">
        <w:rPr>
          <w:rStyle w:val="StyleUnderline"/>
          <w:highlight w:val="cyan"/>
        </w:rPr>
        <w:t xml:space="preserve">conflict has torn </w:t>
      </w:r>
      <w:r w:rsidRPr="001C7CD3">
        <w:rPr>
          <w:rStyle w:val="Emphasis"/>
          <w:highlight w:val="cyan"/>
        </w:rPr>
        <w:t>Iraq</w:t>
      </w:r>
      <w:r w:rsidRPr="001C7CD3">
        <w:rPr>
          <w:rStyle w:val="StyleUnderline"/>
        </w:rPr>
        <w:t xml:space="preserve"> and </w:t>
      </w:r>
      <w:r w:rsidRPr="001C7CD3">
        <w:rPr>
          <w:rStyle w:val="Emphasis"/>
          <w:highlight w:val="cyan"/>
        </w:rPr>
        <w:t>Syria</w:t>
      </w:r>
      <w:r w:rsidRPr="001C7CD3">
        <w:rPr>
          <w:rStyle w:val="StyleUnderline"/>
        </w:rPr>
        <w:t xml:space="preserve"> apart</w:t>
      </w:r>
      <w:r w:rsidRPr="001C7CD3">
        <w:rPr>
          <w:sz w:val="16"/>
          <w:lang w:eastAsia="ko-KR"/>
        </w:rPr>
        <w:t xml:space="preserve">, </w:t>
      </w:r>
      <w:r w:rsidRPr="001C7CD3">
        <w:rPr>
          <w:rStyle w:val="StyleUnderline"/>
        </w:rPr>
        <w:t>is in the process of dismantling</w:t>
      </w:r>
      <w:r w:rsidRPr="001C7CD3">
        <w:rPr>
          <w:sz w:val="16"/>
          <w:lang w:eastAsia="ko-KR"/>
        </w:rPr>
        <w:t xml:space="preserve"> </w:t>
      </w:r>
      <w:r w:rsidRPr="001C7CD3">
        <w:rPr>
          <w:rStyle w:val="Emphasis"/>
          <w:highlight w:val="cyan"/>
        </w:rPr>
        <w:t>Yemen</w:t>
      </w:r>
      <w:r w:rsidRPr="001C7CD3">
        <w:rPr>
          <w:sz w:val="16"/>
          <w:lang w:eastAsia="ko-KR"/>
        </w:rPr>
        <w:t xml:space="preserve">, </w:t>
      </w:r>
      <w:r w:rsidRPr="001C7CD3">
        <w:rPr>
          <w:rStyle w:val="StyleUnderline"/>
        </w:rPr>
        <w:t xml:space="preserve">and continues to shake </w:t>
      </w:r>
      <w:r w:rsidRPr="001C7CD3">
        <w:rPr>
          <w:rStyle w:val="Emphasis"/>
          <w:highlight w:val="cyan"/>
        </w:rPr>
        <w:t>Lebanon</w:t>
      </w:r>
      <w:r w:rsidRPr="001C7CD3">
        <w:rPr>
          <w:sz w:val="16"/>
          <w:lang w:eastAsia="ko-KR"/>
        </w:rPr>
        <w:t xml:space="preserve"> </w:t>
      </w:r>
      <w:r w:rsidRPr="001C7CD3">
        <w:rPr>
          <w:rStyle w:val="StyleUnderline"/>
        </w:rPr>
        <w:t>and</w:t>
      </w:r>
      <w:r w:rsidRPr="001C7CD3">
        <w:rPr>
          <w:sz w:val="16"/>
          <w:lang w:eastAsia="ko-KR"/>
        </w:rPr>
        <w:t xml:space="preserve"> </w:t>
      </w:r>
      <w:r w:rsidRPr="001C7CD3">
        <w:rPr>
          <w:rStyle w:val="Emphasis"/>
          <w:highlight w:val="cyan"/>
        </w:rPr>
        <w:t>Bahrain</w:t>
      </w:r>
      <w:r w:rsidRPr="001C7CD3">
        <w:rPr>
          <w:sz w:val="16"/>
          <w:lang w:eastAsia="ko-KR"/>
        </w:rPr>
        <w:t xml:space="preserve">. Part of the conflict is a natural domestic process of groups demanding political rights and power sharing against authoritarian regimes; part of it is Iran and its rivals jockeying for power in the Middle East. In the absence of inclusive political institutions and vibrant civil societies, </w:t>
      </w:r>
      <w:r w:rsidRPr="001C7CD3">
        <w:rPr>
          <w:rStyle w:val="StyleUnderline"/>
        </w:rPr>
        <w:t>sectarian narratives will continue to drive political mobilization</w:t>
      </w:r>
      <w:r w:rsidRPr="001C7CD3">
        <w:rPr>
          <w:sz w:val="16"/>
          <w:lang w:eastAsia="ko-KR"/>
        </w:rPr>
        <w:t xml:space="preserve">. Until Iran decides whether it is a revolutionary state or accepts the norms of international relations, and </w:t>
      </w:r>
      <w:r w:rsidRPr="001C7CD3">
        <w:rPr>
          <w:rStyle w:val="StyleUnderline"/>
          <w:highlight w:val="cyan"/>
        </w:rPr>
        <w:t>until Iran’s differences with the GCC</w:t>
      </w:r>
      <w:r w:rsidRPr="001C7CD3">
        <w:rPr>
          <w:rStyle w:val="StyleUnderline"/>
        </w:rPr>
        <w:t xml:space="preserve"> and other regional players </w:t>
      </w:r>
      <w:r w:rsidRPr="001C7CD3">
        <w:rPr>
          <w:rStyle w:val="StyleUnderline"/>
          <w:highlight w:val="cyan"/>
        </w:rPr>
        <w:t>are</w:t>
      </w:r>
      <w:r w:rsidRPr="001C7CD3">
        <w:rPr>
          <w:rStyle w:val="StyleUnderline"/>
        </w:rPr>
        <w:t xml:space="preserve"> </w:t>
      </w:r>
      <w:r w:rsidRPr="001C7CD3">
        <w:rPr>
          <w:rStyle w:val="Emphasis"/>
        </w:rPr>
        <w:t xml:space="preserve">better </w:t>
      </w:r>
      <w:r w:rsidRPr="001C7CD3">
        <w:rPr>
          <w:rStyle w:val="Emphasis"/>
          <w:highlight w:val="cyan"/>
        </w:rPr>
        <w:t>resolved</w:t>
      </w:r>
      <w:r w:rsidRPr="001C7CD3">
        <w:rPr>
          <w:sz w:val="16"/>
          <w:lang w:eastAsia="ko-KR"/>
        </w:rPr>
        <w:t xml:space="preserve">, this </w:t>
      </w:r>
      <w:r w:rsidRPr="001C7CD3">
        <w:rPr>
          <w:rStyle w:val="StyleUnderline"/>
          <w:highlight w:val="cyan"/>
        </w:rPr>
        <w:t>sectarian conflict will</w:t>
      </w:r>
      <w:r w:rsidRPr="001C7CD3">
        <w:rPr>
          <w:sz w:val="16"/>
          <w:highlight w:val="cyan"/>
          <w:lang w:eastAsia="ko-KR"/>
        </w:rPr>
        <w:t xml:space="preserve"> </w:t>
      </w:r>
      <w:r w:rsidRPr="001C7CD3">
        <w:rPr>
          <w:rStyle w:val="Emphasis"/>
          <w:highlight w:val="cyan"/>
        </w:rPr>
        <w:t>continue to fuel instability</w:t>
      </w:r>
      <w:r w:rsidRPr="001C7CD3">
        <w:rPr>
          <w:rStyle w:val="Emphasis"/>
        </w:rPr>
        <w:t xml:space="preserve"> in the Middle East</w:t>
      </w:r>
      <w:r w:rsidRPr="001C7CD3">
        <w:rPr>
          <w:sz w:val="16"/>
          <w:lang w:eastAsia="ko-KR"/>
        </w:rPr>
        <w:t xml:space="preserve"> for years or decades to come.</w:t>
      </w:r>
    </w:p>
    <w:p w14:paraId="3CD68DD2" w14:textId="77777777" w:rsidR="00C05E10" w:rsidRPr="001C7CD3" w:rsidRDefault="00C05E10" w:rsidP="00C05E10">
      <w:pPr>
        <w:pStyle w:val="Heading4"/>
        <w:rPr>
          <w:lang w:eastAsia="ko-KR"/>
        </w:rPr>
      </w:pPr>
      <w:r w:rsidRPr="001C7CD3">
        <w:rPr>
          <w:lang w:eastAsia="ko-KR"/>
        </w:rPr>
        <w:t>Middle East is a powder keg</w:t>
      </w:r>
    </w:p>
    <w:p w14:paraId="0E0B8CEE" w14:textId="77777777" w:rsidR="00C05E10" w:rsidRPr="001C7CD3" w:rsidRDefault="00C05E10" w:rsidP="00C05E10">
      <w:pPr>
        <w:rPr>
          <w:lang w:eastAsia="ko-KR"/>
        </w:rPr>
      </w:pPr>
      <w:r w:rsidRPr="001C7CD3">
        <w:rPr>
          <w:lang w:eastAsia="ko-KR"/>
        </w:rPr>
        <w:t xml:space="preserve">Walter Russell </w:t>
      </w:r>
      <w:r w:rsidRPr="001C7CD3">
        <w:rPr>
          <w:rStyle w:val="Style13ptBold"/>
        </w:rPr>
        <w:t>Mead 14</w:t>
      </w:r>
      <w:r w:rsidRPr="001C7CD3">
        <w:rPr>
          <w:lang w:eastAsia="ko-KR"/>
        </w:rPr>
        <w:t xml:space="preserve">, the James Clarke Chace Professor of Foreign Affairs and Humanities at Bard College and Professor of American foreign policy at Yale University "Have We Gone From a Post-War to a Pre-War </w:t>
      </w:r>
      <w:proofErr w:type="gramStart"/>
      <w:r w:rsidRPr="001C7CD3">
        <w:rPr>
          <w:lang w:eastAsia="ko-KR"/>
        </w:rPr>
        <w:t>World?,</w:t>
      </w:r>
      <w:proofErr w:type="gramEnd"/>
      <w:r w:rsidRPr="001C7CD3">
        <w:rPr>
          <w:lang w:eastAsia="ko-KR"/>
        </w:rPr>
        <w:t>" 7-7-2014, Huffington Post, http://www.huffingtonpost.com/walter-russell-mead/new-global-war_b_5562664.html, DOA: 8-13-2015, y2k</w:t>
      </w:r>
    </w:p>
    <w:p w14:paraId="6C2A3F8E" w14:textId="77777777" w:rsidR="00C05E10" w:rsidRPr="001C7CD3" w:rsidRDefault="00C05E10" w:rsidP="00C05E10">
      <w:pPr>
        <w:rPr>
          <w:iCs/>
          <w:u w:val="single"/>
          <w:bdr w:val="single" w:sz="8" w:space="0" w:color="auto" w:frame="1"/>
          <w:lang w:eastAsia="ko-KR"/>
        </w:rPr>
      </w:pPr>
      <w:r w:rsidRPr="001C7CD3">
        <w:rPr>
          <w:rStyle w:val="Emphasis"/>
        </w:rPr>
        <w:t>MIDDLE EAST POWDER KEG</w:t>
      </w:r>
    </w:p>
    <w:p w14:paraId="2BD51429" w14:textId="77777777" w:rsidR="00C05E10" w:rsidRPr="001C7CD3" w:rsidRDefault="00C05E10" w:rsidP="00C05E10">
      <w:pPr>
        <w:rPr>
          <w:sz w:val="16"/>
          <w:lang w:eastAsia="ko-KR"/>
        </w:rPr>
      </w:pPr>
      <w:r w:rsidRPr="001C7CD3">
        <w:rPr>
          <w:sz w:val="16"/>
          <w:lang w:eastAsia="ko-KR"/>
        </w:rPr>
        <w:t xml:space="preserve">Let's start with the powder keg. </w:t>
      </w:r>
      <w:r w:rsidRPr="001C7CD3">
        <w:rPr>
          <w:rStyle w:val="StyleUnderline"/>
          <w:highlight w:val="cyan"/>
        </w:rPr>
        <w:t xml:space="preserve">The immediate cause of the fighting in World War I was the </w:t>
      </w:r>
      <w:r w:rsidRPr="001C7CD3">
        <w:rPr>
          <w:rStyle w:val="Emphasis"/>
          <w:highlight w:val="cyan"/>
        </w:rPr>
        <w:t>set of ethnic and religious conflicts in the Balkans</w:t>
      </w:r>
      <w:r w:rsidRPr="001C7CD3">
        <w:rPr>
          <w:rStyle w:val="Emphasis"/>
        </w:rPr>
        <w:t>.</w:t>
      </w:r>
      <w:r w:rsidRPr="001C7CD3">
        <w:rPr>
          <w:sz w:val="16"/>
          <w:lang w:eastAsia="ko-KR"/>
        </w:rPr>
        <w:t xml:space="preserve"> In the second half of the 19th century, economic development and modernization led to heightened competition among the region's peoples. The drive for self-determination </w:t>
      </w:r>
      <w:proofErr w:type="gramStart"/>
      <w:r w:rsidRPr="001C7CD3">
        <w:rPr>
          <w:sz w:val="16"/>
          <w:lang w:eastAsia="ko-KR"/>
        </w:rPr>
        <w:t>set</w:t>
      </w:r>
      <w:proofErr w:type="gramEnd"/>
      <w:r w:rsidRPr="001C7CD3">
        <w:rPr>
          <w:sz w:val="16"/>
          <w:lang w:eastAsia="ko-KR"/>
        </w:rPr>
        <w:t xml:space="preserve"> Croats, Serbs, Magyars, Kosovars, Bosniaks, Macedonians, Bulgarians, Greeks and others at one another's throats. The death toll </w:t>
      </w:r>
      <w:proofErr w:type="gramStart"/>
      <w:r w:rsidRPr="001C7CD3">
        <w:rPr>
          <w:sz w:val="16"/>
          <w:lang w:eastAsia="ko-KR"/>
        </w:rPr>
        <w:t>mounted</w:t>
      </w:r>
      <w:proofErr w:type="gramEnd"/>
      <w:r w:rsidRPr="001C7CD3">
        <w:rPr>
          <w:sz w:val="16"/>
          <w:lang w:eastAsia="ko-KR"/>
        </w:rPr>
        <w:t xml:space="preserve"> and the hatred grew as massacres and ethnic cleansing spread -- and the ability of the outside powers to control the region's dynamics shrank as the imperial powers were themselves undermined by rising social and nationalist tensions.</w:t>
      </w:r>
    </w:p>
    <w:p w14:paraId="28734030" w14:textId="77777777" w:rsidR="00C05E10" w:rsidRPr="001C7CD3" w:rsidRDefault="00C05E10" w:rsidP="00C05E10">
      <w:pPr>
        <w:rPr>
          <w:iCs/>
          <w:u w:val="single"/>
          <w:bdr w:val="single" w:sz="8" w:space="0" w:color="auto" w:frame="1"/>
          <w:lang w:eastAsia="ko-KR"/>
        </w:rPr>
      </w:pPr>
      <w:r w:rsidRPr="001C7CD3">
        <w:rPr>
          <w:rStyle w:val="StyleUnderline"/>
          <w:highlight w:val="cyan"/>
        </w:rPr>
        <w:t>The Middle East today bears an ominous resemblance</w:t>
      </w:r>
      <w:r w:rsidRPr="001C7CD3">
        <w:rPr>
          <w:rStyle w:val="StyleUnderline"/>
        </w:rPr>
        <w:t xml:space="preserve"> to the Balkans</w:t>
      </w:r>
      <w:r w:rsidRPr="001C7CD3">
        <w:rPr>
          <w:sz w:val="16"/>
          <w:lang w:eastAsia="ko-KR"/>
        </w:rPr>
        <w:t xml:space="preserve"> of that period. </w:t>
      </w:r>
      <w:r w:rsidRPr="001C7CD3">
        <w:rPr>
          <w:rStyle w:val="StyleUnderline"/>
        </w:rPr>
        <w:t xml:space="preserve">The contemporary Middle East has an unstable blend of ethnicities and religions uneasily coexisting within boundaries </w:t>
      </w:r>
      <w:r w:rsidRPr="001C7CD3">
        <w:rPr>
          <w:rStyle w:val="Emphasis"/>
        </w:rPr>
        <w:t>arbitrarily marked off by external empires</w:t>
      </w:r>
      <w:r w:rsidRPr="001C7CD3">
        <w:rPr>
          <w:sz w:val="16"/>
          <w:lang w:eastAsia="ko-KR"/>
        </w:rPr>
        <w:t xml:space="preserve">. Ninety-five years after the French and the British first parceled out the lands of the fallen Ottoman caliphate, </w:t>
      </w:r>
      <w:r w:rsidRPr="001C7CD3">
        <w:rPr>
          <w:rStyle w:val="Emphasis"/>
        </w:rPr>
        <w:t>that arrangement is now coming to an end.</w:t>
      </w:r>
      <w:r w:rsidRPr="001C7CD3">
        <w:rPr>
          <w:sz w:val="16"/>
          <w:lang w:eastAsia="ko-KR"/>
        </w:rPr>
        <w:t xml:space="preserve"> </w:t>
      </w:r>
      <w:r w:rsidRPr="001C7CD3">
        <w:rPr>
          <w:rStyle w:val="StyleUnderline"/>
          <w:highlight w:val="cyan"/>
        </w:rPr>
        <w:t xml:space="preserve">Events in Iraq and Syria suggest that the Middle East could be in for </w:t>
      </w:r>
      <w:r w:rsidRPr="001C7CD3">
        <w:rPr>
          <w:rStyle w:val="Emphasis"/>
          <w:highlight w:val="cyan"/>
        </w:rPr>
        <w:t>carnage and upheaval</w:t>
      </w:r>
      <w:r w:rsidRPr="001C7CD3">
        <w:rPr>
          <w:sz w:val="16"/>
          <w:lang w:eastAsia="ko-KR"/>
        </w:rPr>
        <w:t xml:space="preserve"> as great as anything the Balkans saw. The </w:t>
      </w:r>
      <w:r w:rsidRPr="001C7CD3">
        <w:rPr>
          <w:rStyle w:val="StyleUnderline"/>
          <w:highlight w:val="cyan"/>
        </w:rPr>
        <w:t xml:space="preserve">great powers are losing the ability to hold their clients in check; </w:t>
      </w:r>
      <w:r w:rsidRPr="001C7CD3">
        <w:rPr>
          <w:rStyle w:val="Emphasis"/>
          <w:highlight w:val="cyan"/>
        </w:rPr>
        <w:t>the Middle East today is at least as explosive as the Balkan region was a century ago.</w:t>
      </w:r>
    </w:p>
    <w:p w14:paraId="68723C5D" w14:textId="77777777" w:rsidR="00C05E10" w:rsidRPr="001C7CD3" w:rsidRDefault="00C05E10" w:rsidP="00C05E10">
      <w:pPr>
        <w:rPr>
          <w:rFonts w:cs="Times New Roman"/>
          <w:sz w:val="8"/>
        </w:rPr>
      </w:pPr>
    </w:p>
    <w:p w14:paraId="5887BE4B" w14:textId="77777777" w:rsidR="001C7CD3" w:rsidRPr="001C7CD3" w:rsidRDefault="001C7CD3" w:rsidP="001C7CD3">
      <w:pPr>
        <w:pStyle w:val="Heading3"/>
        <w:rPr>
          <w:rFonts w:cs="Times New Roman"/>
        </w:rPr>
      </w:pPr>
      <w:r w:rsidRPr="001C7CD3">
        <w:rPr>
          <w:rFonts w:cs="Times New Roman"/>
        </w:rPr>
        <w:t xml:space="preserve">Impact Ext – Grid </w:t>
      </w:r>
    </w:p>
    <w:p w14:paraId="6A9C2999" w14:textId="77777777" w:rsidR="001C7CD3" w:rsidRPr="001C7CD3" w:rsidRDefault="001C7CD3" w:rsidP="001C7CD3">
      <w:pPr>
        <w:pStyle w:val="Heading4"/>
        <w:rPr>
          <w:rFonts w:cs="Times New Roman"/>
        </w:rPr>
      </w:pPr>
      <w:r w:rsidRPr="001C7CD3">
        <w:rPr>
          <w:rFonts w:cs="Times New Roman"/>
        </w:rPr>
        <w:t xml:space="preserve">US Iran war includes cyber attacks - leads to </w:t>
      </w:r>
      <w:r w:rsidRPr="001C7CD3">
        <w:rPr>
          <w:rFonts w:cs="Times New Roman"/>
          <w:u w:val="single"/>
        </w:rPr>
        <w:t>massive grid shutdowns</w:t>
      </w:r>
      <w:r w:rsidRPr="001C7CD3">
        <w:rPr>
          <w:rFonts w:cs="Times New Roman"/>
        </w:rPr>
        <w:t xml:space="preserve"> and scenarios for miscalculation </w:t>
      </w:r>
    </w:p>
    <w:p w14:paraId="03F4B112" w14:textId="77777777" w:rsidR="001C7CD3" w:rsidRPr="001C7CD3" w:rsidRDefault="001C7CD3" w:rsidP="001C7CD3">
      <w:pPr>
        <w:rPr>
          <w:rFonts w:cs="Times New Roman"/>
        </w:rPr>
      </w:pPr>
      <w:r w:rsidRPr="001C7CD3">
        <w:rPr>
          <w:rStyle w:val="Style13ptBold"/>
          <w:rFonts w:cs="Times New Roman"/>
        </w:rPr>
        <w:t>South et al 19</w:t>
      </w:r>
      <w:r w:rsidRPr="001C7CD3">
        <w:rPr>
          <w:rFonts w:cs="Times New Roman"/>
        </w:rPr>
        <w:t xml:space="preserve"> [Todd South is a Marine veteran of the Iraq War. He has written about crime, courts, government and military issues for multiple publications since 2004. “What war with Iran could look like” Military Time – 6/4/19 </w:t>
      </w:r>
      <w:hyperlink r:id="rId68" w:history="1">
        <w:r w:rsidRPr="001C7CD3">
          <w:rPr>
            <w:rStyle w:val="Hyperlink"/>
            <w:rFonts w:cs="Times New Roman"/>
          </w:rPr>
          <w:t>https://www.militarytimes.com/news/2019/06/04/what-war-with-iran-could-look-like/</w:t>
        </w:r>
      </w:hyperlink>
      <w:r w:rsidRPr="001C7CD3">
        <w:rPr>
          <w:rFonts w:cs="Times New Roman"/>
        </w:rPr>
        <w:t xml:space="preserve"> GMDI]</w:t>
      </w:r>
    </w:p>
    <w:p w14:paraId="5D39B4E3" w14:textId="77777777" w:rsidR="001C7CD3" w:rsidRPr="001C7CD3" w:rsidRDefault="001C7CD3" w:rsidP="001C7CD3">
      <w:pPr>
        <w:rPr>
          <w:rFonts w:cs="Times New Roman"/>
          <w:sz w:val="12"/>
        </w:rPr>
      </w:pPr>
      <w:r w:rsidRPr="001C7CD3">
        <w:rPr>
          <w:rFonts w:cs="Times New Roman"/>
          <w:u w:val="single"/>
        </w:rPr>
        <w:t>Leaders from both the United States and Iran broadcast their bellicose rhetoric</w:t>
      </w:r>
      <w:r w:rsidRPr="001C7CD3">
        <w:rPr>
          <w:rFonts w:cs="Times New Roman"/>
          <w:sz w:val="12"/>
        </w:rPr>
        <w:t xml:space="preserve"> via a host of platforms, each pointing the finger at the other, each saying that neither wants war but that the aggression cannot stand without a response. Crowds gather, seething angrily at U.S. and coalition sites in Iraq, first throwing stones before a car bomb bursts open a hole in the side of the walled compound. Evacuations ensue, U.S. forces simultaneously flood into key battle positions as others are pulled back to reinforced bases in partner nations. </w:t>
      </w:r>
      <w:r w:rsidRPr="001C7CD3">
        <w:rPr>
          <w:rFonts w:cs="Times New Roman"/>
          <w:u w:val="single"/>
        </w:rPr>
        <w:t>Electronic attacks</w:t>
      </w:r>
      <w:r w:rsidRPr="001C7CD3">
        <w:rPr>
          <w:rFonts w:cs="Times New Roman"/>
          <w:sz w:val="12"/>
        </w:rPr>
        <w:t xml:space="preserve"> volley across cyberspace, </w:t>
      </w:r>
      <w:r w:rsidRPr="001C7CD3">
        <w:rPr>
          <w:rFonts w:cs="Times New Roman"/>
          <w:u w:val="single"/>
        </w:rPr>
        <w:t>leading to entire power grids shut down. Electronic jamming floods the airwaves, degrading communication</w:t>
      </w:r>
      <w:r w:rsidRPr="001C7CD3">
        <w:rPr>
          <w:rFonts w:cs="Times New Roman"/>
          <w:sz w:val="12"/>
        </w:rPr>
        <w:t xml:space="preserve"> </w:t>
      </w:r>
      <w:r w:rsidRPr="001C7CD3">
        <w:rPr>
          <w:rFonts w:cs="Times New Roman"/>
          <w:u w:val="single"/>
        </w:rPr>
        <w:t>and control across military networks as commanders battle to see what’s happening in real time</w:t>
      </w:r>
      <w:r w:rsidRPr="001C7CD3">
        <w:rPr>
          <w:rFonts w:cs="Times New Roman"/>
          <w:sz w:val="12"/>
        </w:rPr>
        <w:t xml:space="preserve"> in a </w:t>
      </w:r>
      <w:proofErr w:type="gramStart"/>
      <w:r w:rsidRPr="001C7CD3">
        <w:rPr>
          <w:rFonts w:cs="Times New Roman"/>
          <w:sz w:val="12"/>
        </w:rPr>
        <w:t>way</w:t>
      </w:r>
      <w:proofErr w:type="gramEnd"/>
      <w:r w:rsidRPr="001C7CD3">
        <w:rPr>
          <w:rFonts w:cs="Times New Roman"/>
          <w:sz w:val="12"/>
        </w:rPr>
        <w:t xml:space="preserve"> they’ve not had to contend with for more than a generation, if ever. </w:t>
      </w:r>
      <w:r w:rsidRPr="001C7CD3">
        <w:rPr>
          <w:rFonts w:cs="Times New Roman"/>
          <w:u w:val="single"/>
        </w:rPr>
        <w:t>All the while the network of proxy Iranian jihadi cells</w:t>
      </w:r>
      <w:r w:rsidRPr="001C7CD3">
        <w:rPr>
          <w:rFonts w:cs="Times New Roman"/>
          <w:sz w:val="12"/>
        </w:rPr>
        <w:t xml:space="preserve">, from the Middle East to Central America </w:t>
      </w:r>
      <w:r w:rsidRPr="001C7CD3">
        <w:rPr>
          <w:rFonts w:cs="Times New Roman"/>
          <w:u w:val="single"/>
        </w:rPr>
        <w:t xml:space="preserve">find </w:t>
      </w:r>
      <w:r w:rsidRPr="001C7CD3">
        <w:rPr>
          <w:rFonts w:cs="Times New Roman"/>
          <w:sz w:val="12"/>
        </w:rPr>
        <w:t xml:space="preserve">novel and makeshift </w:t>
      </w:r>
      <w:r w:rsidRPr="001C7CD3">
        <w:rPr>
          <w:rFonts w:cs="Times New Roman"/>
          <w:u w:val="single"/>
        </w:rPr>
        <w:t xml:space="preserve">ways to </w:t>
      </w:r>
      <w:r w:rsidRPr="001C7CD3">
        <w:rPr>
          <w:rFonts w:cs="Times New Roman"/>
          <w:sz w:val="12"/>
        </w:rPr>
        <w:t xml:space="preserve">poke, prod and </w:t>
      </w:r>
      <w:r w:rsidRPr="001C7CD3">
        <w:rPr>
          <w:rFonts w:cs="Times New Roman"/>
          <w:u w:val="single"/>
        </w:rPr>
        <w:t>provoke</w:t>
      </w:r>
      <w:r w:rsidRPr="001C7CD3">
        <w:rPr>
          <w:rFonts w:cs="Times New Roman"/>
          <w:sz w:val="12"/>
        </w:rPr>
        <w:t xml:space="preserve"> </w:t>
      </w:r>
      <w:r w:rsidRPr="001C7CD3">
        <w:rPr>
          <w:rFonts w:cs="Times New Roman"/>
          <w:u w:val="single"/>
        </w:rPr>
        <w:t>the United States</w:t>
      </w:r>
      <w:r w:rsidRPr="001C7CD3">
        <w:rPr>
          <w:rFonts w:cs="Times New Roman"/>
          <w:sz w:val="12"/>
        </w:rPr>
        <w:t xml:space="preserve"> by hitting soft targets whenever and wherever possible. </w:t>
      </w:r>
      <w:r w:rsidRPr="001C7CD3">
        <w:rPr>
          <w:rFonts w:cs="Times New Roman"/>
          <w:u w:val="single"/>
        </w:rPr>
        <w:t xml:space="preserve">Thousands die. </w:t>
      </w:r>
      <w:r w:rsidRPr="001C7CD3">
        <w:rPr>
          <w:rFonts w:cs="Times New Roman"/>
          <w:sz w:val="12"/>
        </w:rPr>
        <w:t xml:space="preserve">The few U.S. and allied boots on the ground inside of Iran belong to clandestine special operations forces and other government agencies who surreptitiously locate and destroy key targets or shuttle key insiders out of the war-torn country of Iran. Weeks, perhaps months later, ammunition stocks depleted, no more major targets to hit, smoke and dust </w:t>
      </w:r>
      <w:proofErr w:type="gramStart"/>
      <w:r w:rsidRPr="001C7CD3">
        <w:rPr>
          <w:rFonts w:cs="Times New Roman"/>
          <w:sz w:val="12"/>
        </w:rPr>
        <w:t>subside</w:t>
      </w:r>
      <w:proofErr w:type="gramEnd"/>
      <w:r w:rsidRPr="001C7CD3">
        <w:rPr>
          <w:rFonts w:cs="Times New Roman"/>
          <w:sz w:val="12"/>
        </w:rPr>
        <w:t xml:space="preserve"> and an uneasy stasis emerges. More likely than not, the leadership regime in Iran remains in place as a weakened nation strives to put itself back together. And a nuclear program begins anew. Earlier this month, Iran’s leaders announced that they would restart uranium processing unless other signers of the 2015 nuclear deal made between them, the United States, China, France, Germany, Russia, the United Kingdom and the European Union, could find ways to ease the harsh sanctions imposed by the United States when it pulled out of the deal last year. What followed was leaked reports of war plans being drawn up that could include as many as 120,000 U.S. troops headed to the region, a number similar in size to the 2003 Iraq invasion. What followed also included leaders of both Iran and the United States claiming they didn’t want war, yet each preparing in many ways for exactly that outcome. Acting Defense Secretary Patrick Shanahan followed that up by saying about 900 additional troops were headed to the region, on top of those manning Patriot batteries already shipped out. The United States sent a carrier battle group and long-range bombers to the region. Reports allege that the head of the Iranian proxy groups have been ordered to prepare for a range of strikes against U.S. and allied targets across the Middle East. Those involve some Shia groups in the region, but not all, as some are aligned with </w:t>
      </w:r>
      <w:proofErr w:type="gramStart"/>
      <w:r w:rsidRPr="001C7CD3">
        <w:rPr>
          <w:rFonts w:cs="Times New Roman"/>
          <w:sz w:val="12"/>
        </w:rPr>
        <w:t>Iran</w:t>
      </w:r>
      <w:proofErr w:type="gramEnd"/>
      <w:r w:rsidRPr="001C7CD3">
        <w:rPr>
          <w:rFonts w:cs="Times New Roman"/>
          <w:sz w:val="12"/>
        </w:rPr>
        <w:t xml:space="preserve"> but others operated based on their own, local needs. Could this all be political saber-rattling? Or could provocations unsheathe that saber? As one expert told Military Times, with thousands of troops in the region and more headed that way, there is, “</w:t>
      </w:r>
      <w:r w:rsidRPr="001C7CD3">
        <w:rPr>
          <w:rFonts w:cs="Times New Roman"/>
          <w:u w:val="single"/>
        </w:rPr>
        <w:t>the opportunity to miscalculate and watch this spiral out of control is always there.”</w:t>
      </w:r>
    </w:p>
    <w:p w14:paraId="09DD4EE5" w14:textId="77777777" w:rsidR="001C7CD3" w:rsidRPr="001C7CD3" w:rsidRDefault="001C7CD3" w:rsidP="001C7CD3">
      <w:pPr>
        <w:rPr>
          <w:rFonts w:cs="Times New Roman"/>
        </w:rPr>
      </w:pPr>
    </w:p>
    <w:p w14:paraId="0A286649" w14:textId="77777777" w:rsidR="001C7CD3" w:rsidRPr="001C7CD3" w:rsidRDefault="001C7CD3" w:rsidP="001C7CD3">
      <w:pPr>
        <w:pStyle w:val="Heading4"/>
        <w:rPr>
          <w:rFonts w:cs="Times New Roman"/>
        </w:rPr>
      </w:pPr>
      <w:r w:rsidRPr="001C7CD3">
        <w:rPr>
          <w:rFonts w:cs="Times New Roman"/>
        </w:rPr>
        <w:t xml:space="preserve">Newly developed EMP capabilities threaten </w:t>
      </w:r>
      <w:r w:rsidRPr="001C7CD3">
        <w:rPr>
          <w:rFonts w:cs="Times New Roman"/>
          <w:u w:val="single"/>
        </w:rPr>
        <w:t>great power war</w:t>
      </w:r>
      <w:r w:rsidRPr="001C7CD3">
        <w:rPr>
          <w:rFonts w:cs="Times New Roman"/>
        </w:rPr>
        <w:t xml:space="preserve"> and </w:t>
      </w:r>
      <w:r w:rsidRPr="001C7CD3">
        <w:rPr>
          <w:rFonts w:cs="Times New Roman"/>
          <w:u w:val="single"/>
        </w:rPr>
        <w:t>collapses</w:t>
      </w:r>
      <w:r w:rsidRPr="001C7CD3">
        <w:rPr>
          <w:rFonts w:cs="Times New Roman"/>
        </w:rPr>
        <w:t xml:space="preserve"> the U.S., Europe, and Israel beyond repair—laundry list of scenarios </w:t>
      </w:r>
      <w:proofErr w:type="gramStart"/>
      <w:r w:rsidRPr="001C7CD3">
        <w:rPr>
          <w:rFonts w:cs="Times New Roman"/>
        </w:rPr>
        <w:t>kill</w:t>
      </w:r>
      <w:proofErr w:type="gramEnd"/>
      <w:r w:rsidRPr="001C7CD3">
        <w:rPr>
          <w:rFonts w:cs="Times New Roman"/>
        </w:rPr>
        <w:t xml:space="preserve"> billions</w:t>
      </w:r>
    </w:p>
    <w:p w14:paraId="4AE8AFBF" w14:textId="77777777" w:rsidR="001C7CD3" w:rsidRPr="001C7CD3" w:rsidRDefault="001C7CD3" w:rsidP="001C7CD3">
      <w:pPr>
        <w:rPr>
          <w:rFonts w:cs="Times New Roman"/>
          <w:color w:val="212529"/>
          <w:shd w:val="clear" w:color="auto" w:fill="FFFFFF"/>
        </w:rPr>
      </w:pPr>
      <w:r w:rsidRPr="001C7CD3">
        <w:rPr>
          <w:rStyle w:val="Style13ptBold"/>
          <w:rFonts w:cs="Times New Roman"/>
        </w:rPr>
        <w:t xml:space="preserve">Bedard 19 </w:t>
      </w:r>
      <w:r w:rsidRPr="001C7CD3">
        <w:rPr>
          <w:rFonts w:cs="Times New Roman"/>
        </w:rPr>
        <w:t xml:space="preserve">(Paul, </w:t>
      </w:r>
      <w:r w:rsidRPr="001C7CD3">
        <w:rPr>
          <w:rFonts w:cs="Times New Roman"/>
          <w:color w:val="212529"/>
          <w:shd w:val="clear" w:color="auto" w:fill="FFFFFF"/>
        </w:rPr>
        <w:t>longtime D.C. reporter joined the </w:t>
      </w:r>
      <w:r w:rsidRPr="001C7CD3">
        <w:rPr>
          <w:rFonts w:cs="Times New Roman"/>
          <w:i/>
          <w:iCs/>
          <w:color w:val="212529"/>
          <w:shd w:val="clear" w:color="auto" w:fill="FFFFFF"/>
        </w:rPr>
        <w:t>Washington Examiner</w:t>
      </w:r>
      <w:r w:rsidRPr="001C7CD3">
        <w:rPr>
          <w:rFonts w:cs="Times New Roman"/>
          <w:color w:val="212529"/>
          <w:shd w:val="clear" w:color="auto" w:fill="FFFFFF"/>
        </w:rPr>
        <w:t xml:space="preserve"> in 2012 after penning U.S. News &amp; World Report's premiere political column, "Washington Whispers," for more than a decade. In addition to his Washington Secrets column, check out his signature feature, "Mainstream Media Scream,” “New EMP Warning: ‘US will cease to exist,’ 90 percent of population will die,” </w:t>
      </w:r>
      <w:hyperlink r:id="rId69" w:history="1">
        <w:r w:rsidRPr="001C7CD3">
          <w:rPr>
            <w:rStyle w:val="Hyperlink"/>
            <w:rFonts w:cs="Times New Roman"/>
          </w:rPr>
          <w:t>https://www.washingtonexaminer.com/washington-secrets/new-emp-warning-us-will-cease-to-exist-90-of-population-will-die?fbclid=IwAR0WCzzQfDwTQpJYfQB1cgAyQbKmgQ0DriVpx4KDdWTRc43tlcGTb4YJtrc</w:t>
        </w:r>
      </w:hyperlink>
      <w:r w:rsidRPr="001C7CD3">
        <w:rPr>
          <w:rFonts w:cs="Times New Roman"/>
          <w:color w:val="0000FF"/>
          <w:u w:val="single"/>
        </w:rPr>
        <w:t xml:space="preserve"> </w:t>
      </w:r>
      <w:r w:rsidRPr="001C7CD3">
        <w:rPr>
          <w:rFonts w:cs="Times New Roman"/>
        </w:rPr>
        <w:t xml:space="preserve"> </w:t>
      </w:r>
      <w:r w:rsidRPr="001C7CD3">
        <w:rPr>
          <w:rFonts w:cs="Times New Roman"/>
          <w:color w:val="212529"/>
          <w:shd w:val="clear" w:color="auto" w:fill="FFFFFF"/>
        </w:rPr>
        <w:t>1/24/19, Accessed: 4/17/19, JD)</w:t>
      </w:r>
    </w:p>
    <w:p w14:paraId="5BAB1930" w14:textId="77777777" w:rsidR="001C7CD3" w:rsidRPr="001C7CD3" w:rsidRDefault="001C7CD3" w:rsidP="001C7CD3">
      <w:pPr>
        <w:rPr>
          <w:rFonts w:cs="Times New Roman"/>
          <w:sz w:val="12"/>
        </w:rPr>
      </w:pPr>
      <w:r w:rsidRPr="001C7CD3">
        <w:rPr>
          <w:rFonts w:cs="Times New Roman"/>
          <w:sz w:val="12"/>
        </w:rPr>
        <w:t xml:space="preserve">At a time when </w:t>
      </w:r>
      <w:r w:rsidRPr="001C7CD3">
        <w:rPr>
          <w:rFonts w:cs="Times New Roman"/>
          <w:u w:val="single"/>
        </w:rPr>
        <w:t>the military is starting to take the potential for an attack on the national electric grid more seriously, a newly declassified report is warning of an electronic world war launched by Russia, Iran, North Korea, and China that could wipe out North America, Europe, and Israel</w:t>
      </w:r>
      <w:r w:rsidRPr="001C7CD3">
        <w:rPr>
          <w:rFonts w:cs="Times New Roman"/>
          <w:sz w:val="12"/>
        </w:rPr>
        <w:t xml:space="preserve">. </w:t>
      </w:r>
      <w:r w:rsidRPr="001C7CD3">
        <w:rPr>
          <w:rFonts w:cs="Times New Roman"/>
          <w:u w:val="single"/>
        </w:rPr>
        <w:t>With ease and using a primitive nuclear weapon</w:t>
      </w:r>
      <w:r w:rsidRPr="001C7CD3">
        <w:rPr>
          <w:rFonts w:cs="Times New Roman"/>
          <w:sz w:val="12"/>
        </w:rPr>
        <w:t xml:space="preserve">, a “New Axis” of </w:t>
      </w:r>
      <w:r w:rsidRPr="001C7CD3">
        <w:rPr>
          <w:rFonts w:cs="Times New Roman"/>
          <w:u w:val="single"/>
        </w:rPr>
        <w:t xml:space="preserve">those aggressive nations could “black out” the Western world, </w:t>
      </w:r>
      <w:r w:rsidRPr="001C7CD3">
        <w:rPr>
          <w:rStyle w:val="Emphasis"/>
          <w:rFonts w:cs="Times New Roman"/>
        </w:rPr>
        <w:t xml:space="preserve">dismantle all electricity and electronics, end water and food supply, and lead to millions of deaths in America. </w:t>
      </w:r>
      <w:r w:rsidRPr="001C7CD3">
        <w:rPr>
          <w:rFonts w:cs="Times New Roman"/>
          <w:sz w:val="12"/>
        </w:rPr>
        <w:t>“</w:t>
      </w:r>
      <w:r w:rsidRPr="001C7CD3">
        <w:rPr>
          <w:rFonts w:cs="Times New Roman"/>
          <w:u w:val="single"/>
        </w:rPr>
        <w:t xml:space="preserve">Nine of 10 Americans are dead from starvation, disease, and societal collapse. </w:t>
      </w:r>
      <w:r w:rsidRPr="001C7CD3">
        <w:rPr>
          <w:rStyle w:val="Emphasis"/>
          <w:rFonts w:cs="Times New Roman"/>
        </w:rPr>
        <w:t>The United States of America ceases to exist</w:t>
      </w:r>
      <w:r w:rsidRPr="001C7CD3">
        <w:rPr>
          <w:rFonts w:cs="Times New Roman"/>
          <w:sz w:val="12"/>
        </w:rPr>
        <w:t xml:space="preserve">,” warned the report declassified by recently decommissioned U.S. Commission to Assess the Threat to the United States from Electromagnetic Pulse (EMP) Attack. </w:t>
      </w:r>
      <w:r w:rsidRPr="001C7CD3">
        <w:rPr>
          <w:rFonts w:cs="Times New Roman"/>
          <w:u w:val="single"/>
        </w:rPr>
        <w:t>The report</w:t>
      </w:r>
      <w:r w:rsidRPr="001C7CD3">
        <w:rPr>
          <w:rFonts w:cs="Times New Roman"/>
          <w:sz w:val="12"/>
        </w:rPr>
        <w:t xml:space="preserve">, written by EMP expert Peter Vincent Pry, </w:t>
      </w:r>
      <w:r w:rsidRPr="001C7CD3">
        <w:rPr>
          <w:rFonts w:cs="Times New Roman"/>
          <w:u w:val="single"/>
        </w:rPr>
        <w:t>revealed EMP war plans drawn up by Iran, Russia, China, North Korea, and even ISIS.</w:t>
      </w:r>
      <w:r w:rsidRPr="001C7CD3">
        <w:rPr>
          <w:rFonts w:cs="Times New Roman"/>
          <w:sz w:val="12"/>
        </w:rPr>
        <w:t xml:space="preserve"> In “Nuclear EMP Attack Scenarios and Combined-Arms Cyber Warfare,” Pry said that </w:t>
      </w:r>
      <w:r w:rsidRPr="001C7CD3">
        <w:rPr>
          <w:rFonts w:cs="Times New Roman"/>
          <w:u w:val="single"/>
        </w:rPr>
        <w:t>the Russians have called EMP a “revolution in military affairs</w:t>
      </w:r>
      <w:r w:rsidRPr="001C7CD3">
        <w:rPr>
          <w:rFonts w:cs="Times New Roman"/>
          <w:sz w:val="12"/>
        </w:rPr>
        <w:t>.” He explained it this way to the Washington Examiner: “</w:t>
      </w:r>
      <w:r w:rsidRPr="001C7CD3">
        <w:rPr>
          <w:rFonts w:cs="Times New Roman"/>
          <w:u w:val="single"/>
        </w:rPr>
        <w:t xml:space="preserve">This new warfare uses cyber viruses, hacking, physical attacks, non-nuclear EMP weapons, and a nuclear EMP attack against electric grids and critical infrastructures. </w:t>
      </w:r>
      <w:r w:rsidRPr="001C7CD3">
        <w:rPr>
          <w:rStyle w:val="Emphasis"/>
          <w:rFonts w:cs="Times New Roman"/>
        </w:rPr>
        <w:t>It renders modern armies, navies, and air forces obsolete</w:t>
      </w:r>
      <w:r w:rsidRPr="001C7CD3">
        <w:rPr>
          <w:rFonts w:cs="Times New Roman"/>
          <w:u w:val="single"/>
        </w:rPr>
        <w:t>. It paves the way for asymmetric warfare by small nations and terrorists</w:t>
      </w:r>
      <w:r w:rsidRPr="001C7CD3">
        <w:rPr>
          <w:rFonts w:cs="Times New Roman"/>
          <w:sz w:val="12"/>
        </w:rPr>
        <w:t xml:space="preserve">.” Pry said that </w:t>
      </w:r>
      <w:r w:rsidRPr="001C7CD3">
        <w:rPr>
          <w:rFonts w:cs="Times New Roman"/>
          <w:u w:val="single"/>
        </w:rPr>
        <w:t xml:space="preserve">the U.S. is an easy target because virtually everything, military and civilian, relies on computers, and </w:t>
      </w:r>
      <w:r w:rsidRPr="001C7CD3">
        <w:rPr>
          <w:rStyle w:val="Emphasis"/>
          <w:rFonts w:cs="Times New Roman"/>
        </w:rPr>
        <w:t>even the Pentagon uses the civilian Internet</w:t>
      </w:r>
      <w:r w:rsidRPr="001C7CD3">
        <w:rPr>
          <w:rFonts w:cs="Times New Roman"/>
          <w:sz w:val="12"/>
        </w:rPr>
        <w:t>. “Ours is the most technologically advanced society, and therefore the most susceptible to attack,” said Pry. The commission,</w:t>
      </w:r>
      <w:r w:rsidRPr="001C7CD3">
        <w:rPr>
          <w:rFonts w:cs="Times New Roman"/>
          <w:u w:val="single"/>
        </w:rPr>
        <w:t xml:space="preserve"> the military</w:t>
      </w:r>
      <w:r w:rsidRPr="001C7CD3">
        <w:rPr>
          <w:rFonts w:cs="Times New Roman"/>
          <w:sz w:val="12"/>
        </w:rPr>
        <w:t xml:space="preserve"> and civilian groups </w:t>
      </w:r>
      <w:r w:rsidRPr="001C7CD3">
        <w:rPr>
          <w:rFonts w:cs="Times New Roman"/>
          <w:u w:val="single"/>
        </w:rPr>
        <w:t>have begun to take attacks on the U.S. electrical and Internet network more seriously</w:t>
      </w:r>
      <w:r w:rsidRPr="001C7CD3">
        <w:rPr>
          <w:rFonts w:cs="Times New Roman"/>
          <w:sz w:val="12"/>
        </w:rPr>
        <w:t xml:space="preserve">, and they have discovered that </w:t>
      </w:r>
      <w:r w:rsidRPr="001C7CD3">
        <w:rPr>
          <w:rFonts w:cs="Times New Roman"/>
          <w:u w:val="single"/>
        </w:rPr>
        <w:t>those would be far more effective against the United States than a bomb</w:t>
      </w:r>
      <w:r w:rsidRPr="001C7CD3">
        <w:rPr>
          <w:rFonts w:cs="Times New Roman"/>
          <w:sz w:val="12"/>
        </w:rPr>
        <w:t xml:space="preserve">. “Although it is very difficult to predict exactly which electronic systems would be upset, damaged, or destroyed by an EMP attack, </w:t>
      </w:r>
      <w:r w:rsidRPr="001C7CD3">
        <w:rPr>
          <w:rFonts w:cs="Times New Roman"/>
          <w:u w:val="single"/>
        </w:rPr>
        <w:t>with certainty massive disruption and damage will be inflicted on unprotected electronics within the EMP field and, because of cascading failures, far beyond</w:t>
      </w:r>
      <w:r w:rsidRPr="001C7CD3">
        <w:rPr>
          <w:rFonts w:cs="Times New Roman"/>
          <w:sz w:val="12"/>
        </w:rPr>
        <w:t xml:space="preserve">. EMP is analogous to carpet bombing or an artillery barrage that causes massive random damage that is specifically difficult to predict, but reliably catastrophic in its macro-effects,” he said. Pry, in calling for greater Pentagon and Homeland Security attention to the issue, compared the potential for an attack to Pearl Harbor. He also presented </w:t>
      </w:r>
      <w:r w:rsidRPr="001C7CD3">
        <w:rPr>
          <w:rFonts w:cs="Times New Roman"/>
          <w:u w:val="single"/>
        </w:rPr>
        <w:t xml:space="preserve">an “EMP World War” scenario where </w:t>
      </w:r>
      <w:r w:rsidRPr="001C7CD3">
        <w:rPr>
          <w:rStyle w:val="Emphasis"/>
          <w:rFonts w:cs="Times New Roman"/>
        </w:rPr>
        <w:t>all the countries with EMP warfare plans join in a “New Axis” to attack the U.S., Europe, and Israel</w:t>
      </w:r>
      <w:r w:rsidRPr="001C7CD3">
        <w:rPr>
          <w:rFonts w:cs="Times New Roman"/>
          <w:sz w:val="12"/>
        </w:rPr>
        <w:t xml:space="preserve">. Pry even suggested that </w:t>
      </w:r>
      <w:r w:rsidRPr="001C7CD3">
        <w:rPr>
          <w:rFonts w:cs="Times New Roman"/>
          <w:u w:val="single"/>
        </w:rPr>
        <w:t>a nuclear explosion in the atmosphere above Omaha</w:t>
      </w:r>
      <w:r w:rsidRPr="001C7CD3">
        <w:rPr>
          <w:rFonts w:cs="Times New Roman"/>
          <w:sz w:val="12"/>
        </w:rPr>
        <w:t xml:space="preserve">, Neb., </w:t>
      </w:r>
      <w:r w:rsidRPr="001C7CD3">
        <w:rPr>
          <w:rFonts w:cs="Times New Roman"/>
          <w:u w:val="single"/>
        </w:rPr>
        <w:t>could black out Canada, the U.S., and Mexico. He predicted that an attack would lead to “</w:t>
      </w:r>
      <w:r w:rsidRPr="001C7CD3">
        <w:rPr>
          <w:rStyle w:val="Emphasis"/>
          <w:rFonts w:cs="Times New Roman"/>
        </w:rPr>
        <w:t>damage too broad and too deep to repair</w:t>
      </w:r>
      <w:r w:rsidRPr="001C7CD3">
        <w:rPr>
          <w:rFonts w:cs="Times New Roman"/>
          <w:sz w:val="12"/>
        </w:rPr>
        <w:t>, requiring years, if the U.S. could survive for years.” Without making relatively inexpensive fixes to the electric grid and military bases to protect against an EMP attack, Pry said that the end could come fast. “There is no coming back,” said his report, adding: “</w:t>
      </w:r>
      <w:r w:rsidRPr="001C7CD3">
        <w:rPr>
          <w:rFonts w:cs="Times New Roman"/>
          <w:u w:val="single"/>
        </w:rPr>
        <w:t>Everything is in blackout and nothing works. The EMP sparks widespread fires, explosions</w:t>
      </w:r>
      <w:r w:rsidRPr="001C7CD3">
        <w:rPr>
          <w:rFonts w:cs="Times New Roman"/>
          <w:sz w:val="12"/>
        </w:rPr>
        <w:t xml:space="preserve">, all kinds of </w:t>
      </w:r>
      <w:r w:rsidRPr="001C7CD3">
        <w:rPr>
          <w:rFonts w:cs="Times New Roman"/>
          <w:u w:val="single"/>
        </w:rPr>
        <w:t>industrial accidents</w:t>
      </w:r>
      <w:r w:rsidRPr="001C7CD3">
        <w:rPr>
          <w:rFonts w:cs="Times New Roman"/>
          <w:sz w:val="12"/>
        </w:rPr>
        <w:t xml:space="preserve">. </w:t>
      </w:r>
      <w:r w:rsidRPr="001C7CD3">
        <w:rPr>
          <w:rFonts w:cs="Times New Roman"/>
          <w:u w:val="single"/>
        </w:rPr>
        <w:t xml:space="preserve">Firestorms rage in cities and forests. Toxic clouds pollute the air and chemical spills poison already polluted lakes and rivers. In seven days, the </w:t>
      </w:r>
      <w:r w:rsidRPr="001C7CD3">
        <w:rPr>
          <w:rStyle w:val="Emphasis"/>
          <w:rFonts w:cs="Times New Roman"/>
        </w:rPr>
        <w:t>over 100 nuclear power reactors run out of emergency power and go Fukushima, spreading radioactive plumes</w:t>
      </w:r>
      <w:r w:rsidRPr="001C7CD3">
        <w:rPr>
          <w:rFonts w:cs="Times New Roman"/>
          <w:u w:val="single"/>
        </w:rPr>
        <w:t xml:space="preserve"> over</w:t>
      </w:r>
      <w:r w:rsidRPr="001C7CD3">
        <w:rPr>
          <w:rFonts w:cs="Times New Roman"/>
          <w:sz w:val="12"/>
        </w:rPr>
        <w:t xml:space="preserve"> the most populous half of </w:t>
      </w:r>
      <w:r w:rsidRPr="001C7CD3">
        <w:rPr>
          <w:rFonts w:cs="Times New Roman"/>
          <w:u w:val="single"/>
        </w:rPr>
        <w:t>the United States</w:t>
      </w:r>
      <w:r w:rsidRPr="001C7CD3">
        <w:rPr>
          <w:rFonts w:cs="Times New Roman"/>
          <w:sz w:val="12"/>
        </w:rPr>
        <w:t xml:space="preserve">. There is </w:t>
      </w:r>
      <w:r w:rsidRPr="001C7CD3">
        <w:rPr>
          <w:rFonts w:cs="Times New Roman"/>
          <w:u w:val="single"/>
        </w:rPr>
        <w:t>not even any drinking water and the</w:t>
      </w:r>
      <w:r w:rsidRPr="001C7CD3">
        <w:rPr>
          <w:rFonts w:cs="Times New Roman"/>
          <w:sz w:val="12"/>
        </w:rPr>
        <w:t xml:space="preserve"> national </w:t>
      </w:r>
      <w:r w:rsidRPr="001C7CD3">
        <w:rPr>
          <w:rFonts w:cs="Times New Roman"/>
          <w:u w:val="single"/>
        </w:rPr>
        <w:t>food supply in regional warehouses begins to spoil in three days</w:t>
      </w:r>
      <w:r w:rsidRPr="001C7CD3">
        <w:rPr>
          <w:rFonts w:cs="Times New Roman"/>
          <w:sz w:val="12"/>
        </w:rPr>
        <w:t xml:space="preserve">. There was only enough food to feed 320 million people for 30 days anyway.” </w:t>
      </w:r>
    </w:p>
    <w:p w14:paraId="42916604" w14:textId="3CDD02E9" w:rsidR="00BC79FC" w:rsidRDefault="00BC79FC" w:rsidP="00BC79FC">
      <w:pPr>
        <w:pStyle w:val="Heading2"/>
      </w:pPr>
      <w:r>
        <w:t xml:space="preserve">Strait of Hormuz </w:t>
      </w:r>
    </w:p>
    <w:p w14:paraId="05CE5E7F" w14:textId="477519DE" w:rsidR="009D6C2E" w:rsidRPr="009E6994" w:rsidRDefault="009D6C2E" w:rsidP="009D6C2E">
      <w:pPr>
        <w:pStyle w:val="Heading3"/>
      </w:pPr>
      <w:r>
        <w:t>2</w:t>
      </w:r>
      <w:r>
        <w:t>AC</w:t>
      </w:r>
      <w:r>
        <w:t>- Econ</w:t>
      </w:r>
    </w:p>
    <w:p w14:paraId="590BE834" w14:textId="77777777" w:rsidR="009D6C2E" w:rsidRPr="00D859E1" w:rsidRDefault="009D6C2E" w:rsidP="009D6C2E">
      <w:pPr>
        <w:pStyle w:val="Heading4"/>
        <w:rPr>
          <w:rStyle w:val="Style13ptBold"/>
          <w:rFonts w:cs="Times New Roman"/>
          <w:b/>
        </w:rPr>
      </w:pPr>
      <w:r>
        <w:rPr>
          <w:rStyle w:val="Style13ptBold"/>
          <w:rFonts w:cs="Times New Roman"/>
          <w:b/>
        </w:rPr>
        <w:t xml:space="preserve">Even is strait doesn’t close conflict triggers impact- market perception </w:t>
      </w:r>
    </w:p>
    <w:p w14:paraId="38D80A54" w14:textId="77777777" w:rsidR="009D6C2E" w:rsidRPr="00D859E1" w:rsidRDefault="009D6C2E" w:rsidP="009D6C2E">
      <w:r w:rsidRPr="00D859E1">
        <w:rPr>
          <w:rStyle w:val="Style13ptBold"/>
        </w:rPr>
        <w:t>Karam 12</w:t>
      </w:r>
      <w:r>
        <w:t xml:space="preserve"> </w:t>
      </w:r>
      <w:r w:rsidRPr="00D859E1">
        <w:t>Raymond E. Karam, Program Associate and the Washington, D.C. Representative of the EastWest Institute, “The Strait of Hormuz: What's at Stake”, East West Institute, 1-10, http://www.eastwest.ngo/idea/strait-hormuz-whats-stake</w:t>
      </w:r>
    </w:p>
    <w:p w14:paraId="53110085" w14:textId="77777777" w:rsidR="009D6C2E" w:rsidRPr="00540315" w:rsidRDefault="009D6C2E" w:rsidP="009D6C2E">
      <w:pPr>
        <w:rPr>
          <w:sz w:val="12"/>
        </w:rPr>
      </w:pPr>
      <w:r w:rsidRPr="00540315">
        <w:rPr>
          <w:sz w:val="12"/>
        </w:rPr>
        <w:t xml:space="preserve">According to the U.S. Energy Information Administration, daily oil flow through the strait amounted to almost 17 million barrels in 2011, up from between 15.5-16.0 million in 2009–2010, that constituted roughly 35 percent of all seaborne traded oil. Roughly </w:t>
      </w:r>
      <w:r w:rsidRPr="00D859E1">
        <w:rPr>
          <w:rStyle w:val="StyleUnderline"/>
        </w:rPr>
        <w:t>90 percent of all Gulf oil</w:t>
      </w:r>
      <w:r w:rsidRPr="00540315">
        <w:rPr>
          <w:sz w:val="12"/>
        </w:rPr>
        <w:t xml:space="preserve">, or 20 percent of oil traded worldwide, </w:t>
      </w:r>
      <w:r w:rsidRPr="00D859E1">
        <w:rPr>
          <w:rStyle w:val="StyleUnderline"/>
        </w:rPr>
        <w:t>leaves the region on tankers</w:t>
      </w:r>
      <w:r w:rsidRPr="00540315">
        <w:rPr>
          <w:sz w:val="12"/>
        </w:rPr>
        <w:t xml:space="preserve"> that must pass </w:t>
      </w:r>
      <w:r w:rsidRPr="00D859E1">
        <w:rPr>
          <w:rStyle w:val="StyleUnderline"/>
        </w:rPr>
        <w:t xml:space="preserve">through this narrow waterway, as land </w:t>
      </w:r>
      <w:r w:rsidRPr="00D859E1">
        <w:rPr>
          <w:rStyle w:val="Emphasis"/>
          <w:highlight w:val="cyan"/>
        </w:rPr>
        <w:t>pipelines do not provide sufficient alternative</w:t>
      </w:r>
      <w:r w:rsidRPr="00D859E1">
        <w:rPr>
          <w:rStyle w:val="StyleUnderline"/>
        </w:rPr>
        <w:t xml:space="preserve"> export </w:t>
      </w:r>
      <w:r w:rsidRPr="00D859E1">
        <w:rPr>
          <w:rStyle w:val="StyleUnderline"/>
          <w:highlight w:val="cyan"/>
        </w:rPr>
        <w:t>routes</w:t>
      </w:r>
      <w:r w:rsidRPr="00540315">
        <w:rPr>
          <w:sz w:val="12"/>
        </w:rPr>
        <w:t xml:space="preserve">.∂ A Mounting Standoff∂ Tensions between Iran and the United States fueled fears of supply disruptions as Iran threatened to take action if the U.S. Navy moved an aircraft carrier, the USS John C. Stennis, back into the Gulf. In most analysts’ assessments, the jump in oil prices was likely to continue as long as Tehran continued its threats to use force against U.S. warships patrolling the strategically vital Strait of Hormuz at the mouth of the Gulf.∂ The tough rhetoric exchanged between Tehran and Washington over the waterway comes in the wake of the latest wave of sanctions that Washington says are designed to discourage the Iranian state from developing nuclear weapons. Late last month, U.S. President Barack Obama signed legislation imposing sanctions against Iran’s central bank intended to make it more difficult for the country to sell its oil. The Iranian escalation is seen in Washington as evidence that tighter sanctions are finally beginning to bite.∂ Tougher measures against Tehran are also expected to be announced at the end of this month by EU foreign ministers who have signaled that they will agree to impose an embargo on Iranian oil imports. Iranian officials have made clear they would view an oil embargo as an act of “economic war,” and that they could respond by closing the strait.∂ Exacerbating these tensions are internal factors in the United States and Iran, where political groups are positioning themselves in anticipation of crucial parliamentary elections in Iran in March and the U.S. presidential elections in November.∂ The Iranians are pledging not to back down militarily. Iran’s latest military exercise is seen as a clear signal that it has a deterrent capacity, making it capable of inflicting unacceptable harm on anyone thinking of attacking it. Moreover, following the Iranian navy’s exercises, the naval commander for the Islamic Revolutionary Guards Corps (IRGC), Rear Admiral Ali Fadavi, announced that the IRGC’s own drills will take place in February. On the same day, the Israeli military said it was preparing for joint exercises with the United States to rehearse missile defense and cooperation between the forces. Theses maneuvers, which will involve thousands of troops, have been planned for some time and were hailed by Israeli and U.S. officials as their biggest ever joint drill. Hopefully, the massive exercises will remain just that, but with three armies on the playing board, one spark could be enough to ignite an all-out </w:t>
      </w:r>
      <w:proofErr w:type="gramStart"/>
      <w:r w:rsidRPr="00540315">
        <w:rPr>
          <w:sz w:val="12"/>
        </w:rPr>
        <w:t>war.∂</w:t>
      </w:r>
      <w:proofErr w:type="gramEnd"/>
      <w:r w:rsidRPr="00540315">
        <w:rPr>
          <w:sz w:val="12"/>
        </w:rPr>
        <w:t xml:space="preserve"> The United Kingdom has also joined the United States in pledging a tough response to any Iranian threat. Philip Hammond, the British defense secretary, said during a visit to Washington: "Disruption to the flow of oil through the strait of Hormuz would threaten regional and global economic growth. Any attempt by Iran to close the strait would be illegal and unsuccessful." Hammond followed on his warning by sending the Royal Navy's newest and most advanced ship, the destroyer HMS Daring, to the Gulf for its first mission. Meanwhile, there is speculation that Israel might attack Iran's nuclear facilities, claiming that it is a front for acquiring nuclear weapons, or at least a capacity to make them.∂ A Great Power’s Vulnerability ∂ Although the regional dominance of the U.S. Fifth Fleet, not to mention the other military assets that Washington could deploy from local bases, is not in question, Iran has invested shrewdly in asymmetric warfare capabilities specifically designed to counter U.S. technological superiority. To that end, it has emphasized the procurement of numerous types of guided missiles, many of them placed on light, highly mobile and relatively cheap platforms on land, in the air and at sea.∂ Iran could also strike at U.S. economic interests in the Gulf, such as oil facilities and tankers, and block ships by laying mines, as it did during its war with Iraq in the 1980s. And, despite the damage that the Syrian uprising is doing to the relationship between Iran and its other Middle Eastern allies, Tehran could still call on Hezbollah and Hamas to inflict as much damage as possible on its adversaries.∂ </w:t>
      </w:r>
      <w:r w:rsidRPr="00D859E1">
        <w:rPr>
          <w:rStyle w:val="StyleUnderline"/>
        </w:rPr>
        <w:t xml:space="preserve">The </w:t>
      </w:r>
      <w:r w:rsidRPr="00D859E1">
        <w:rPr>
          <w:rStyle w:val="StyleUnderline"/>
          <w:highlight w:val="cyan"/>
        </w:rPr>
        <w:t xml:space="preserve">Market’s </w:t>
      </w:r>
      <w:r w:rsidRPr="00D859E1">
        <w:rPr>
          <w:rStyle w:val="Emphasis"/>
          <w:highlight w:val="cyan"/>
        </w:rPr>
        <w:t>Watchful Eye</w:t>
      </w:r>
      <w:r>
        <w:rPr>
          <w:rStyle w:val="StyleUnderline"/>
        </w:rPr>
        <w:t xml:space="preserve"> </w:t>
      </w:r>
      <w:r w:rsidRPr="00540315">
        <w:rPr>
          <w:rStyle w:val="StyleUnderline"/>
          <w:sz w:val="12"/>
        </w:rPr>
        <w:t>∂</w:t>
      </w:r>
      <w:r w:rsidRPr="003E476C">
        <w:rPr>
          <w:rStyle w:val="StyleUnderline"/>
          <w:sz w:val="12"/>
        </w:rPr>
        <w:t xml:space="preserve"> </w:t>
      </w:r>
      <w:r w:rsidRPr="00540315">
        <w:rPr>
          <w:sz w:val="12"/>
        </w:rPr>
        <w:t xml:space="preserve">Extended closure of the Strait of Hormuz would remove one-fifth of the world’s oil from the market causing a supply shock of the type not seen since OPEC’s heyday. </w:t>
      </w:r>
      <w:r w:rsidRPr="00D859E1">
        <w:rPr>
          <w:rStyle w:val="StyleUnderline"/>
          <w:highlight w:val="cyan"/>
        </w:rPr>
        <w:t>Even if</w:t>
      </w:r>
      <w:r w:rsidRPr="00D859E1">
        <w:rPr>
          <w:rStyle w:val="StyleUnderline"/>
        </w:rPr>
        <w:t xml:space="preserve"> the </w:t>
      </w:r>
      <w:r w:rsidRPr="00D859E1">
        <w:rPr>
          <w:rStyle w:val="StyleUnderline"/>
          <w:highlight w:val="cyan"/>
        </w:rPr>
        <w:t>strait were not to</w:t>
      </w:r>
      <w:r w:rsidRPr="00D859E1">
        <w:rPr>
          <w:rStyle w:val="StyleUnderline"/>
        </w:rPr>
        <w:t xml:space="preserve"> physically </w:t>
      </w:r>
      <w:r w:rsidRPr="00D859E1">
        <w:rPr>
          <w:rStyle w:val="StyleUnderline"/>
          <w:highlight w:val="cyan"/>
        </w:rPr>
        <w:t>close</w:t>
      </w:r>
      <w:r w:rsidRPr="00D859E1">
        <w:rPr>
          <w:rStyle w:val="StyleUnderline"/>
        </w:rPr>
        <w:t>, a</w:t>
      </w:r>
      <w:r w:rsidRPr="00540315">
        <w:rPr>
          <w:sz w:val="12"/>
        </w:rPr>
        <w:t xml:space="preserve"> military </w:t>
      </w:r>
      <w:r w:rsidRPr="00D859E1">
        <w:rPr>
          <w:rStyle w:val="StyleUnderline"/>
          <w:highlight w:val="cyan"/>
        </w:rPr>
        <w:t>conflict</w:t>
      </w:r>
      <w:r w:rsidRPr="00D859E1">
        <w:rPr>
          <w:rStyle w:val="StyleUnderline"/>
        </w:rPr>
        <w:t xml:space="preserve"> in the area </w:t>
      </w:r>
      <w:r w:rsidRPr="00D859E1">
        <w:rPr>
          <w:rStyle w:val="StyleUnderline"/>
          <w:highlight w:val="cyan"/>
        </w:rPr>
        <w:t xml:space="preserve">could </w:t>
      </w:r>
      <w:r w:rsidRPr="00D859E1">
        <w:rPr>
          <w:rStyle w:val="Emphasis"/>
          <w:highlight w:val="cyan"/>
        </w:rPr>
        <w:t>cause</w:t>
      </w:r>
      <w:r w:rsidRPr="00D859E1">
        <w:rPr>
          <w:rStyle w:val="Emphasis"/>
        </w:rPr>
        <w:t xml:space="preserve"> oil </w:t>
      </w:r>
      <w:r w:rsidRPr="00D859E1">
        <w:rPr>
          <w:rStyle w:val="Emphasis"/>
          <w:highlight w:val="cyan"/>
        </w:rPr>
        <w:t>prices to skyrocket in anticipation</w:t>
      </w:r>
      <w:r w:rsidRPr="00D859E1">
        <w:rPr>
          <w:rStyle w:val="StyleUnderline"/>
        </w:rPr>
        <w:t xml:space="preserve"> of a supply disruption, </w:t>
      </w:r>
      <w:r w:rsidRPr="00D859E1">
        <w:rPr>
          <w:rStyle w:val="StyleUnderline"/>
          <w:highlight w:val="cyan"/>
        </w:rPr>
        <w:t>and</w:t>
      </w:r>
      <w:r w:rsidRPr="00D859E1">
        <w:rPr>
          <w:rStyle w:val="StyleUnderline"/>
        </w:rPr>
        <w:t xml:space="preserve"> prices would </w:t>
      </w:r>
      <w:r w:rsidRPr="00D859E1">
        <w:rPr>
          <w:rStyle w:val="StyleUnderline"/>
          <w:highlight w:val="cyan"/>
        </w:rPr>
        <w:t>remain high until</w:t>
      </w:r>
      <w:r w:rsidRPr="00D859E1">
        <w:rPr>
          <w:rStyle w:val="StyleUnderline"/>
        </w:rPr>
        <w:t xml:space="preserve"> markets are </w:t>
      </w:r>
      <w:r w:rsidRPr="00D859E1">
        <w:rPr>
          <w:rStyle w:val="StyleUnderline"/>
          <w:highlight w:val="cyan"/>
        </w:rPr>
        <w:t>assured</w:t>
      </w:r>
      <w:r w:rsidRPr="00D859E1">
        <w:rPr>
          <w:rStyle w:val="StyleUnderline"/>
        </w:rPr>
        <w:t xml:space="preserve"> that</w:t>
      </w:r>
      <w:r w:rsidRPr="00540315">
        <w:rPr>
          <w:sz w:val="12"/>
        </w:rPr>
        <w:t xml:space="preserve"> free and </w:t>
      </w:r>
      <w:r w:rsidRPr="00D859E1">
        <w:rPr>
          <w:rStyle w:val="StyleUnderline"/>
        </w:rPr>
        <w:t xml:space="preserve">safe </w:t>
      </w:r>
      <w:r w:rsidRPr="00D859E1">
        <w:rPr>
          <w:rStyle w:val="StyleUnderline"/>
          <w:highlight w:val="cyan"/>
        </w:rPr>
        <w:t>passage has</w:t>
      </w:r>
      <w:r w:rsidRPr="00D859E1">
        <w:rPr>
          <w:rStyle w:val="StyleUnderline"/>
        </w:rPr>
        <w:t xml:space="preserve"> been </w:t>
      </w:r>
      <w:r w:rsidRPr="00D859E1">
        <w:rPr>
          <w:rStyle w:val="StyleUnderline"/>
          <w:highlight w:val="cyan"/>
        </w:rPr>
        <w:t>restored. A sharp rise</w:t>
      </w:r>
      <w:r w:rsidRPr="00D859E1">
        <w:rPr>
          <w:rStyle w:val="StyleUnderline"/>
        </w:rPr>
        <w:t xml:space="preserve"> in oil prices </w:t>
      </w:r>
      <w:r w:rsidRPr="00D859E1">
        <w:rPr>
          <w:rStyle w:val="StyleUnderline"/>
          <w:highlight w:val="cyan"/>
        </w:rPr>
        <w:t xml:space="preserve">would prove </w:t>
      </w:r>
      <w:r w:rsidRPr="00D859E1">
        <w:rPr>
          <w:rStyle w:val="Emphasis"/>
          <w:highlight w:val="cyan"/>
        </w:rPr>
        <w:t>catastrophic</w:t>
      </w:r>
      <w:r w:rsidRPr="00D859E1">
        <w:rPr>
          <w:rStyle w:val="StyleUnderline"/>
          <w:highlight w:val="cyan"/>
        </w:rPr>
        <w:t xml:space="preserve"> to the world economy</w:t>
      </w:r>
      <w:r w:rsidRPr="00540315">
        <w:rPr>
          <w:sz w:val="12"/>
        </w:rPr>
        <w:t xml:space="preserve">. Energy analysts say even a partial blockage of the strait could raise the world price of oil by $50 a barrel or more within days, and that would quickly push the price of a gallon of regular gasoline to well over $4 a gallon in the United States. </w:t>
      </w:r>
      <w:r w:rsidRPr="00D859E1">
        <w:rPr>
          <w:rStyle w:val="StyleUnderline"/>
        </w:rPr>
        <w:t xml:space="preserve">This would have </w:t>
      </w:r>
      <w:r w:rsidRPr="00D859E1">
        <w:rPr>
          <w:rStyle w:val="Emphasis"/>
        </w:rPr>
        <w:t xml:space="preserve">serious effects on the world </w:t>
      </w:r>
      <w:proofErr w:type="gramStart"/>
      <w:r w:rsidRPr="00D859E1">
        <w:rPr>
          <w:rStyle w:val="Emphasis"/>
        </w:rPr>
        <w:t>economy</w:t>
      </w:r>
      <w:r w:rsidRPr="00D859E1">
        <w:rPr>
          <w:rStyle w:val="StyleUnderline"/>
        </w:rPr>
        <w:t xml:space="preserve">, </w:t>
      </w:r>
      <w:r w:rsidRPr="00D859E1">
        <w:rPr>
          <w:rStyle w:val="StyleUnderline"/>
          <w:highlight w:val="cyan"/>
        </w:rPr>
        <w:t>and</w:t>
      </w:r>
      <w:proofErr w:type="gramEnd"/>
      <w:r w:rsidRPr="00D859E1">
        <w:rPr>
          <w:rStyle w:val="StyleUnderline"/>
        </w:rPr>
        <w:t xml:space="preserve"> would </w:t>
      </w:r>
      <w:r w:rsidRPr="00D859E1">
        <w:rPr>
          <w:rStyle w:val="Emphasis"/>
          <w:highlight w:val="cyan"/>
        </w:rPr>
        <w:t>surely send</w:t>
      </w:r>
      <w:r w:rsidRPr="00D859E1">
        <w:rPr>
          <w:rStyle w:val="Emphasis"/>
        </w:rPr>
        <w:t xml:space="preserve"> the </w:t>
      </w:r>
      <w:r w:rsidRPr="00D859E1">
        <w:rPr>
          <w:rStyle w:val="Emphasis"/>
          <w:highlight w:val="cyan"/>
        </w:rPr>
        <w:t>U</w:t>
      </w:r>
      <w:r w:rsidRPr="00D859E1">
        <w:rPr>
          <w:rStyle w:val="Emphasis"/>
        </w:rPr>
        <w:t xml:space="preserve">nited </w:t>
      </w:r>
      <w:r w:rsidRPr="00D859E1">
        <w:rPr>
          <w:rStyle w:val="Emphasis"/>
          <w:highlight w:val="cyan"/>
        </w:rPr>
        <w:t>S</w:t>
      </w:r>
      <w:r w:rsidRPr="00D859E1">
        <w:rPr>
          <w:rStyle w:val="Emphasis"/>
        </w:rPr>
        <w:t xml:space="preserve">tates economy back </w:t>
      </w:r>
      <w:r w:rsidRPr="00D859E1">
        <w:rPr>
          <w:rStyle w:val="Emphasis"/>
          <w:highlight w:val="cyan"/>
        </w:rPr>
        <w:t>into recession</w:t>
      </w:r>
      <w:r w:rsidRPr="00540315">
        <w:rPr>
          <w:sz w:val="12"/>
        </w:rPr>
        <w:t>.</w:t>
      </w:r>
    </w:p>
    <w:p w14:paraId="4E4DDD82" w14:textId="77777777" w:rsidR="009D6C2E" w:rsidRPr="00D859E1" w:rsidRDefault="009D6C2E" w:rsidP="009D6C2E">
      <w:pPr>
        <w:pStyle w:val="Heading4"/>
      </w:pPr>
      <w:r w:rsidRPr="00D859E1">
        <w:t xml:space="preserve">Just </w:t>
      </w:r>
      <w:r w:rsidRPr="00D859E1">
        <w:rPr>
          <w:u w:val="single"/>
        </w:rPr>
        <w:t>interrupting shipping</w:t>
      </w:r>
      <w:r w:rsidRPr="00D859E1">
        <w:t xml:space="preserve"> links, even if Hormuz stays open</w:t>
      </w:r>
    </w:p>
    <w:p w14:paraId="1C37B359" w14:textId="77777777" w:rsidR="009D6C2E" w:rsidRPr="00D859E1" w:rsidRDefault="009D6C2E" w:rsidP="009D6C2E">
      <w:r>
        <w:rPr>
          <w:rStyle w:val="Style13ptBold"/>
        </w:rPr>
        <w:t>Lacey</w:t>
      </w:r>
      <w:r w:rsidRPr="00D859E1">
        <w:rPr>
          <w:rStyle w:val="Style13ptBold"/>
        </w:rPr>
        <w:t xml:space="preserve"> 12</w:t>
      </w:r>
      <w:r w:rsidRPr="00D859E1">
        <w:t xml:space="preserve"> (Jim Lacey, Ph.D. in Military History from Leeds University, retired from the Army Reserves in 2005, after 24 years of service, 1-4-2012, "Iran’s Hormuz Threat", National Review Online, http://www.nationalreview.com/article/287076/irans-hormuz-threat-jim-lacey)</w:t>
      </w:r>
    </w:p>
    <w:p w14:paraId="1FE81F1F" w14:textId="77777777" w:rsidR="009D6C2E" w:rsidRPr="003F0EDD" w:rsidRDefault="009D6C2E" w:rsidP="009D6C2E">
      <w:pPr>
        <w:rPr>
          <w:sz w:val="12"/>
          <w:szCs w:val="20"/>
        </w:rPr>
      </w:pPr>
      <w:r w:rsidRPr="003F0EDD">
        <w:rPr>
          <w:sz w:val="12"/>
          <w:szCs w:val="20"/>
        </w:rPr>
        <w:t xml:space="preserve">Even this, however, misses the point. </w:t>
      </w:r>
      <w:r w:rsidRPr="00D859E1">
        <w:rPr>
          <w:rStyle w:val="StyleUnderline"/>
          <w:szCs w:val="20"/>
          <w:highlight w:val="yellow"/>
        </w:rPr>
        <w:t>To create massive global economic dislocation</w:t>
      </w:r>
      <w:r w:rsidRPr="00D859E1">
        <w:rPr>
          <w:rStyle w:val="StyleUnderline"/>
          <w:szCs w:val="20"/>
        </w:rPr>
        <w:t xml:space="preserve">, the </w:t>
      </w:r>
      <w:r w:rsidRPr="00D859E1">
        <w:rPr>
          <w:rStyle w:val="StyleUnderline"/>
          <w:szCs w:val="20"/>
          <w:highlight w:val="yellow"/>
        </w:rPr>
        <w:t>Iran</w:t>
      </w:r>
      <w:r w:rsidRPr="00D859E1">
        <w:rPr>
          <w:rStyle w:val="StyleUnderline"/>
          <w:szCs w:val="20"/>
        </w:rPr>
        <w:t xml:space="preserve">ians </w:t>
      </w:r>
      <w:r w:rsidRPr="00D859E1">
        <w:rPr>
          <w:rStyle w:val="StyleUnderline"/>
          <w:szCs w:val="20"/>
          <w:highlight w:val="yellow"/>
        </w:rPr>
        <w:t xml:space="preserve">do not have to keep the strait closed or </w:t>
      </w:r>
      <w:r w:rsidRPr="00D859E1">
        <w:rPr>
          <w:rStyle w:val="Emphasis"/>
          <w:szCs w:val="20"/>
          <w:highlight w:val="yellow"/>
        </w:rPr>
        <w:t>even close it at all</w:t>
      </w:r>
      <w:r w:rsidRPr="00D859E1">
        <w:rPr>
          <w:rStyle w:val="StyleUnderline"/>
          <w:szCs w:val="20"/>
          <w:highlight w:val="yellow"/>
        </w:rPr>
        <w:t xml:space="preserve">. </w:t>
      </w:r>
      <w:r w:rsidRPr="00D859E1">
        <w:rPr>
          <w:rStyle w:val="Emphasis"/>
          <w:szCs w:val="20"/>
          <w:highlight w:val="yellow"/>
        </w:rPr>
        <w:t xml:space="preserve">All they </w:t>
      </w:r>
      <w:proofErr w:type="gramStart"/>
      <w:r w:rsidRPr="00D859E1">
        <w:rPr>
          <w:rStyle w:val="Emphasis"/>
          <w:szCs w:val="20"/>
          <w:highlight w:val="yellow"/>
        </w:rPr>
        <w:t>have to</w:t>
      </w:r>
      <w:proofErr w:type="gramEnd"/>
      <w:r w:rsidRPr="00D859E1">
        <w:rPr>
          <w:rStyle w:val="Emphasis"/>
          <w:szCs w:val="20"/>
          <w:highlight w:val="yellow"/>
        </w:rPr>
        <w:t xml:space="preserve"> do is make it difficult for ships to transit</w:t>
      </w:r>
      <w:r w:rsidRPr="003F0EDD">
        <w:rPr>
          <w:sz w:val="12"/>
          <w:szCs w:val="20"/>
        </w:rPr>
        <w:t xml:space="preserve">. </w:t>
      </w:r>
      <w:proofErr w:type="gramStart"/>
      <w:r w:rsidRPr="00D859E1">
        <w:rPr>
          <w:rStyle w:val="StyleUnderline"/>
          <w:szCs w:val="20"/>
        </w:rPr>
        <w:t>On a daily basis</w:t>
      </w:r>
      <w:proofErr w:type="gramEnd"/>
      <w:r w:rsidRPr="003F0EDD">
        <w:rPr>
          <w:sz w:val="12"/>
          <w:szCs w:val="20"/>
        </w:rPr>
        <w:t xml:space="preserve"> approximately </w:t>
      </w:r>
      <w:r w:rsidRPr="00D859E1">
        <w:rPr>
          <w:rStyle w:val="StyleUnderline"/>
          <w:szCs w:val="20"/>
        </w:rPr>
        <w:t xml:space="preserve">15 </w:t>
      </w:r>
      <w:r w:rsidRPr="00D859E1">
        <w:rPr>
          <w:rStyle w:val="StyleUnderline"/>
          <w:szCs w:val="20"/>
          <w:highlight w:val="yellow"/>
        </w:rPr>
        <w:t>supertankers</w:t>
      </w:r>
      <w:r w:rsidRPr="003F0EDD">
        <w:rPr>
          <w:sz w:val="12"/>
          <w:szCs w:val="20"/>
        </w:rPr>
        <w:t xml:space="preserve"> make their way through the strait, </w:t>
      </w:r>
      <w:r w:rsidRPr="00D859E1">
        <w:rPr>
          <w:rStyle w:val="StyleUnderline"/>
          <w:szCs w:val="20"/>
          <w:highlight w:val="yellow"/>
        </w:rPr>
        <w:t>carry</w:t>
      </w:r>
      <w:r w:rsidRPr="003F0EDD">
        <w:rPr>
          <w:sz w:val="12"/>
          <w:szCs w:val="20"/>
        </w:rPr>
        <w:t xml:space="preserve">ing over 15 million barrels of oil — </w:t>
      </w:r>
      <w:r w:rsidRPr="00D859E1">
        <w:rPr>
          <w:rStyle w:val="StyleUnderline"/>
          <w:szCs w:val="20"/>
          <w:highlight w:val="yellow"/>
        </w:rPr>
        <w:t>a sixth of</w:t>
      </w:r>
      <w:r w:rsidRPr="00D859E1">
        <w:rPr>
          <w:rStyle w:val="StyleUnderline"/>
          <w:szCs w:val="20"/>
        </w:rPr>
        <w:t xml:space="preserve"> the </w:t>
      </w:r>
      <w:r w:rsidRPr="00D859E1">
        <w:rPr>
          <w:rStyle w:val="StyleUnderline"/>
          <w:szCs w:val="20"/>
          <w:highlight w:val="yellow"/>
        </w:rPr>
        <w:t>world</w:t>
      </w:r>
      <w:r w:rsidRPr="00D859E1">
        <w:rPr>
          <w:rStyle w:val="StyleUnderline"/>
          <w:szCs w:val="20"/>
        </w:rPr>
        <w:t xml:space="preserve">’s </w:t>
      </w:r>
      <w:r w:rsidRPr="00D859E1">
        <w:rPr>
          <w:rStyle w:val="StyleUnderline"/>
          <w:szCs w:val="20"/>
          <w:highlight w:val="yellow"/>
        </w:rPr>
        <w:t xml:space="preserve">supply. </w:t>
      </w:r>
      <w:r w:rsidRPr="00D859E1">
        <w:rPr>
          <w:rStyle w:val="Emphasis"/>
          <w:szCs w:val="20"/>
          <w:highlight w:val="yellow"/>
        </w:rPr>
        <w:t>Any</w:t>
      </w:r>
      <w:r w:rsidRPr="00D859E1">
        <w:rPr>
          <w:rStyle w:val="StyleUnderline"/>
          <w:szCs w:val="20"/>
        </w:rPr>
        <w:t xml:space="preserve"> real </w:t>
      </w:r>
      <w:r w:rsidRPr="00D859E1">
        <w:rPr>
          <w:rStyle w:val="Emphasis"/>
          <w:szCs w:val="20"/>
          <w:highlight w:val="yellow"/>
        </w:rPr>
        <w:t>threat</w:t>
      </w:r>
      <w:r w:rsidRPr="00D859E1">
        <w:rPr>
          <w:rStyle w:val="StyleUnderline"/>
          <w:szCs w:val="20"/>
        </w:rPr>
        <w:t xml:space="preserve"> to</w:t>
      </w:r>
      <w:r w:rsidRPr="003F0EDD">
        <w:rPr>
          <w:sz w:val="12"/>
          <w:szCs w:val="20"/>
        </w:rPr>
        <w:t xml:space="preserve"> these </w:t>
      </w:r>
      <w:r w:rsidRPr="00D859E1">
        <w:rPr>
          <w:rStyle w:val="StyleUnderline"/>
          <w:szCs w:val="20"/>
        </w:rPr>
        <w:t xml:space="preserve">shipments </w:t>
      </w:r>
      <w:r w:rsidRPr="00D859E1">
        <w:rPr>
          <w:rStyle w:val="StyleUnderline"/>
          <w:szCs w:val="20"/>
          <w:highlight w:val="yellow"/>
        </w:rPr>
        <w:t>would see insurance</w:t>
      </w:r>
      <w:r w:rsidRPr="00D859E1">
        <w:rPr>
          <w:rStyle w:val="StyleUnderline"/>
          <w:szCs w:val="20"/>
        </w:rPr>
        <w:t xml:space="preserve"> rates </w:t>
      </w:r>
      <w:r w:rsidRPr="00D859E1">
        <w:rPr>
          <w:rStyle w:val="Emphasis"/>
          <w:szCs w:val="20"/>
          <w:highlight w:val="yellow"/>
        </w:rPr>
        <w:t>skyrocket</w:t>
      </w:r>
      <w:r w:rsidRPr="003F0EDD">
        <w:rPr>
          <w:sz w:val="12"/>
          <w:szCs w:val="20"/>
        </w:rPr>
        <w:t xml:space="preserve">, assuming that shipping companies, captains, and crews even wanted to risk the trip.∂ Moreover, </w:t>
      </w:r>
      <w:r w:rsidRPr="00D859E1">
        <w:rPr>
          <w:rStyle w:val="StyleUnderline"/>
          <w:szCs w:val="20"/>
          <w:highlight w:val="yellow"/>
        </w:rPr>
        <w:t>if</w:t>
      </w:r>
      <w:r w:rsidRPr="003F0EDD">
        <w:rPr>
          <w:sz w:val="12"/>
          <w:szCs w:val="20"/>
        </w:rPr>
        <w:t xml:space="preserve"> the </w:t>
      </w:r>
      <w:r w:rsidRPr="00D859E1">
        <w:rPr>
          <w:rStyle w:val="StyleUnderline"/>
          <w:szCs w:val="20"/>
          <w:highlight w:val="yellow"/>
        </w:rPr>
        <w:t>Iran</w:t>
      </w:r>
      <w:r w:rsidRPr="003F0EDD">
        <w:rPr>
          <w:sz w:val="12"/>
          <w:szCs w:val="20"/>
        </w:rPr>
        <w:t xml:space="preserve">ians </w:t>
      </w:r>
      <w:r w:rsidRPr="00D859E1">
        <w:rPr>
          <w:rStyle w:val="StyleUnderline"/>
          <w:szCs w:val="20"/>
        </w:rPr>
        <w:t xml:space="preserve">did </w:t>
      </w:r>
      <w:r w:rsidRPr="00D859E1">
        <w:rPr>
          <w:rStyle w:val="StyleUnderline"/>
          <w:szCs w:val="20"/>
          <w:highlight w:val="yellow"/>
        </w:rPr>
        <w:t>try to close</w:t>
      </w:r>
      <w:r w:rsidRPr="00D859E1">
        <w:rPr>
          <w:rStyle w:val="StyleUnderline"/>
          <w:szCs w:val="20"/>
        </w:rPr>
        <w:t xml:space="preserve"> the strait, </w:t>
      </w:r>
      <w:r w:rsidRPr="00D859E1">
        <w:rPr>
          <w:rStyle w:val="StyleUnderline"/>
          <w:szCs w:val="20"/>
          <w:highlight w:val="yellow"/>
        </w:rPr>
        <w:t>it is unlikely they</w:t>
      </w:r>
      <w:r w:rsidRPr="00D859E1">
        <w:rPr>
          <w:rStyle w:val="StyleUnderline"/>
          <w:szCs w:val="20"/>
        </w:rPr>
        <w:t xml:space="preserve"> would </w:t>
      </w:r>
      <w:r w:rsidRPr="00D859E1">
        <w:rPr>
          <w:rStyle w:val="StyleUnderline"/>
          <w:szCs w:val="20"/>
          <w:highlight w:val="yellow"/>
        </w:rPr>
        <w:t>limit</w:t>
      </w:r>
      <w:r w:rsidRPr="00D859E1">
        <w:rPr>
          <w:rStyle w:val="StyleUnderline"/>
          <w:szCs w:val="20"/>
        </w:rPr>
        <w:t xml:space="preserve"> themselves </w:t>
      </w:r>
      <w:r w:rsidRPr="00D859E1">
        <w:rPr>
          <w:rStyle w:val="StyleUnderline"/>
          <w:szCs w:val="20"/>
          <w:highlight w:val="yellow"/>
        </w:rPr>
        <w:t xml:space="preserve">to </w:t>
      </w:r>
      <w:r w:rsidRPr="00D859E1">
        <w:rPr>
          <w:rStyle w:val="Emphasis"/>
          <w:szCs w:val="20"/>
          <w:highlight w:val="yellow"/>
        </w:rPr>
        <w:t>just that</w:t>
      </w:r>
      <w:r w:rsidRPr="00D859E1">
        <w:rPr>
          <w:rStyle w:val="StyleUnderline"/>
          <w:szCs w:val="20"/>
        </w:rPr>
        <w:t xml:space="preserve"> action</w:t>
      </w:r>
      <w:r w:rsidRPr="003F0EDD">
        <w:rPr>
          <w:sz w:val="12"/>
          <w:szCs w:val="20"/>
        </w:rPr>
        <w:t xml:space="preserve">. Rather, </w:t>
      </w:r>
      <w:r w:rsidRPr="00D859E1">
        <w:rPr>
          <w:rStyle w:val="StyleUnderline"/>
          <w:szCs w:val="20"/>
        </w:rPr>
        <w:t xml:space="preserve">we could </w:t>
      </w:r>
      <w:r w:rsidRPr="00D859E1">
        <w:rPr>
          <w:rStyle w:val="StyleUnderline"/>
          <w:szCs w:val="20"/>
          <w:highlight w:val="yellow"/>
        </w:rPr>
        <w:t xml:space="preserve">expect Iran to </w:t>
      </w:r>
      <w:r w:rsidRPr="00D859E1">
        <w:rPr>
          <w:rStyle w:val="Emphasis"/>
          <w:szCs w:val="20"/>
          <w:highlight w:val="yellow"/>
        </w:rPr>
        <w:t>sow mines</w:t>
      </w:r>
      <w:r w:rsidRPr="003F0EDD">
        <w:rPr>
          <w:sz w:val="12"/>
          <w:szCs w:val="20"/>
        </w:rPr>
        <w:t xml:space="preserve"> </w:t>
      </w:r>
      <w:r w:rsidRPr="00D859E1">
        <w:rPr>
          <w:rStyle w:val="StyleUnderline"/>
          <w:szCs w:val="20"/>
        </w:rPr>
        <w:t>throughout the</w:t>
      </w:r>
      <w:r w:rsidRPr="003F0EDD">
        <w:rPr>
          <w:sz w:val="12"/>
          <w:szCs w:val="20"/>
        </w:rPr>
        <w:t xml:space="preserve"> Persian </w:t>
      </w:r>
      <w:r w:rsidRPr="00D859E1">
        <w:rPr>
          <w:rStyle w:val="StyleUnderline"/>
          <w:szCs w:val="20"/>
        </w:rPr>
        <w:t>Gulf, particularly</w:t>
      </w:r>
      <w:r w:rsidRPr="003F0EDD">
        <w:rPr>
          <w:sz w:val="12"/>
          <w:szCs w:val="20"/>
        </w:rPr>
        <w:t xml:space="preserve"> just </w:t>
      </w:r>
      <w:r w:rsidRPr="00D859E1">
        <w:rPr>
          <w:rStyle w:val="StyleUnderline"/>
          <w:szCs w:val="20"/>
        </w:rPr>
        <w:t>outside ports and within</w:t>
      </w:r>
      <w:r w:rsidRPr="003F0EDD">
        <w:rPr>
          <w:sz w:val="12"/>
          <w:szCs w:val="20"/>
        </w:rPr>
        <w:t xml:space="preserve"> the </w:t>
      </w:r>
      <w:r w:rsidRPr="00D859E1">
        <w:rPr>
          <w:rStyle w:val="StyleUnderline"/>
          <w:szCs w:val="20"/>
        </w:rPr>
        <w:t>shipping lanes</w:t>
      </w:r>
      <w:r w:rsidRPr="003F0EDD">
        <w:rPr>
          <w:sz w:val="12"/>
          <w:szCs w:val="20"/>
        </w:rPr>
        <w:t xml:space="preserve">. </w:t>
      </w:r>
      <w:r w:rsidRPr="00D859E1">
        <w:rPr>
          <w:rStyle w:val="StyleUnderline"/>
          <w:szCs w:val="20"/>
          <w:highlight w:val="yellow"/>
        </w:rPr>
        <w:t>Saudi Arabia would</w:t>
      </w:r>
      <w:r w:rsidRPr="003F0EDD">
        <w:rPr>
          <w:sz w:val="12"/>
          <w:szCs w:val="20"/>
        </w:rPr>
        <w:t xml:space="preserve"> probably </w:t>
      </w:r>
      <w:r w:rsidRPr="00D859E1">
        <w:rPr>
          <w:rStyle w:val="StyleUnderline"/>
          <w:szCs w:val="20"/>
          <w:highlight w:val="yellow"/>
        </w:rPr>
        <w:t>have to endure</w:t>
      </w:r>
      <w:r w:rsidRPr="00D859E1">
        <w:rPr>
          <w:rStyle w:val="StyleUnderline"/>
          <w:szCs w:val="20"/>
        </w:rPr>
        <w:t xml:space="preserve"> a barrage of </w:t>
      </w:r>
      <w:r w:rsidRPr="00D859E1">
        <w:rPr>
          <w:rStyle w:val="StyleUnderline"/>
          <w:szCs w:val="20"/>
          <w:highlight w:val="yellow"/>
        </w:rPr>
        <w:t>hundreds of missiles</w:t>
      </w:r>
      <w:r w:rsidRPr="003F0EDD">
        <w:rPr>
          <w:sz w:val="12"/>
          <w:szCs w:val="20"/>
        </w:rPr>
        <w:t xml:space="preserve">, most of them </w:t>
      </w:r>
      <w:r w:rsidRPr="00D859E1">
        <w:rPr>
          <w:rStyle w:val="StyleUnderline"/>
          <w:szCs w:val="20"/>
        </w:rPr>
        <w:t>aimed at oil-shipment chokepoints</w:t>
      </w:r>
      <w:r w:rsidRPr="003F0EDD">
        <w:rPr>
          <w:sz w:val="12"/>
          <w:szCs w:val="20"/>
        </w:rPr>
        <w:t xml:space="preserve">, such as the stabilization plant at Abqaiq. These would be closely followed by as many air sorties as Iran’s 100-plus attack aircraft could launch before they were overwhelmed by U.S. airpower. </w:t>
      </w:r>
      <w:r w:rsidRPr="00D859E1">
        <w:rPr>
          <w:rStyle w:val="StyleUnderline"/>
          <w:szCs w:val="20"/>
          <w:highlight w:val="yellow"/>
        </w:rPr>
        <w:t>All</w:t>
      </w:r>
      <w:r w:rsidRPr="00D859E1">
        <w:rPr>
          <w:rStyle w:val="StyleUnderline"/>
          <w:szCs w:val="20"/>
        </w:rPr>
        <w:t xml:space="preserve"> of this </w:t>
      </w:r>
      <w:r w:rsidRPr="00D859E1">
        <w:rPr>
          <w:rStyle w:val="StyleUnderline"/>
          <w:szCs w:val="20"/>
          <w:highlight w:val="yellow"/>
        </w:rPr>
        <w:t xml:space="preserve">would be </w:t>
      </w:r>
      <w:r w:rsidRPr="00D859E1">
        <w:rPr>
          <w:rStyle w:val="Emphasis"/>
          <w:szCs w:val="20"/>
          <w:highlight w:val="yellow"/>
        </w:rPr>
        <w:t>catastrophic to the global economy</w:t>
      </w:r>
      <w:r w:rsidRPr="00D859E1">
        <w:rPr>
          <w:rStyle w:val="StyleUnderline"/>
          <w:szCs w:val="20"/>
        </w:rPr>
        <w:t>, and</w:t>
      </w:r>
      <w:r w:rsidRPr="003F0EDD">
        <w:rPr>
          <w:sz w:val="12"/>
          <w:szCs w:val="20"/>
        </w:rPr>
        <w:t xml:space="preserve"> </w:t>
      </w:r>
      <w:r w:rsidRPr="00D859E1">
        <w:rPr>
          <w:rStyle w:val="StyleUnderline"/>
          <w:szCs w:val="20"/>
        </w:rPr>
        <w:t>we have not even considered what damage Iran’s special forces</w:t>
      </w:r>
      <w:r w:rsidRPr="003F0EDD">
        <w:rPr>
          <w:sz w:val="12"/>
          <w:szCs w:val="20"/>
        </w:rPr>
        <w:t xml:space="preserve"> or its sponsored terrorist groups </w:t>
      </w:r>
      <w:r w:rsidRPr="00D859E1">
        <w:rPr>
          <w:rStyle w:val="StyleUnderline"/>
          <w:szCs w:val="20"/>
        </w:rPr>
        <w:t>might do</w:t>
      </w:r>
      <w:r w:rsidRPr="003F0EDD">
        <w:rPr>
          <w:sz w:val="12"/>
          <w:szCs w:val="20"/>
        </w:rPr>
        <w:t xml:space="preserve">. It is also worth noting that most of Saudi Arabia’s oil-rich areas are populated by Shias, who may have some sympathy for their co-religionists in Iran. Finally, we have not even considered the possibility that Iranian conventional forces, taking advantage of our withdrawal from Iraq, might move into Basra to interrupt Iraqi, and possibly Kuwaiti, oil </w:t>
      </w:r>
      <w:proofErr w:type="gramStart"/>
      <w:r w:rsidRPr="003F0EDD">
        <w:rPr>
          <w:sz w:val="12"/>
          <w:szCs w:val="20"/>
        </w:rPr>
        <w:t>shipments.∂</w:t>
      </w:r>
      <w:proofErr w:type="gramEnd"/>
      <w:r w:rsidRPr="003F0EDD">
        <w:rPr>
          <w:sz w:val="12"/>
          <w:szCs w:val="20"/>
        </w:rPr>
        <w:t xml:space="preserve"> So, </w:t>
      </w:r>
      <w:r w:rsidRPr="00D859E1">
        <w:rPr>
          <w:rStyle w:val="StyleUnderline"/>
          <w:szCs w:val="20"/>
        </w:rPr>
        <w:t>what happens if Iran does strike with its entire arsenal of options?</w:t>
      </w:r>
      <w:r w:rsidRPr="003F0EDD">
        <w:rPr>
          <w:sz w:val="12"/>
          <w:szCs w:val="20"/>
        </w:rPr>
        <w:t xml:space="preserve"> For one thing, </w:t>
      </w:r>
      <w:r w:rsidRPr="00D859E1">
        <w:rPr>
          <w:rStyle w:val="StyleUnderline"/>
          <w:szCs w:val="20"/>
          <w:highlight w:val="yellow"/>
        </w:rPr>
        <w:t xml:space="preserve">oil </w:t>
      </w:r>
      <w:r w:rsidRPr="00D859E1">
        <w:rPr>
          <w:rStyle w:val="Emphasis"/>
          <w:szCs w:val="20"/>
          <w:highlight w:val="yellow"/>
        </w:rPr>
        <w:t>immediately spikes to $200 a barrel</w:t>
      </w:r>
      <w:r w:rsidRPr="003F0EDD">
        <w:rPr>
          <w:sz w:val="12"/>
          <w:szCs w:val="20"/>
        </w:rPr>
        <w:t xml:space="preserve">, and the price of gas tops $15 or $20 a gallon. </w:t>
      </w:r>
      <w:r w:rsidRPr="00D859E1">
        <w:rPr>
          <w:rStyle w:val="StyleUnderline"/>
          <w:szCs w:val="20"/>
          <w:highlight w:val="yellow"/>
        </w:rPr>
        <w:t>This</w:t>
      </w:r>
      <w:r w:rsidRPr="003F0EDD">
        <w:rPr>
          <w:sz w:val="12"/>
          <w:szCs w:val="20"/>
        </w:rPr>
        <w:t xml:space="preserve">, in turn, </w:t>
      </w:r>
      <w:r w:rsidRPr="00D859E1">
        <w:rPr>
          <w:rStyle w:val="StyleUnderline"/>
          <w:szCs w:val="20"/>
        </w:rPr>
        <w:t xml:space="preserve">will </w:t>
      </w:r>
      <w:r w:rsidRPr="00D859E1">
        <w:rPr>
          <w:rStyle w:val="StyleUnderline"/>
          <w:szCs w:val="20"/>
          <w:highlight w:val="yellow"/>
        </w:rPr>
        <w:t>snuff out</w:t>
      </w:r>
      <w:r w:rsidRPr="003F0EDD">
        <w:rPr>
          <w:sz w:val="12"/>
          <w:szCs w:val="20"/>
        </w:rPr>
        <w:t xml:space="preserve"> the </w:t>
      </w:r>
      <w:r w:rsidRPr="00D859E1">
        <w:rPr>
          <w:rStyle w:val="Emphasis"/>
          <w:szCs w:val="20"/>
          <w:highlight w:val="yellow"/>
        </w:rPr>
        <w:t>nascent</w:t>
      </w:r>
      <w:r w:rsidRPr="00D859E1">
        <w:rPr>
          <w:rStyle w:val="Emphasis"/>
          <w:szCs w:val="20"/>
        </w:rPr>
        <w:t xml:space="preserve"> global </w:t>
      </w:r>
      <w:r w:rsidRPr="00D859E1">
        <w:rPr>
          <w:rStyle w:val="Emphasis"/>
          <w:szCs w:val="20"/>
          <w:highlight w:val="yellow"/>
        </w:rPr>
        <w:t>economic recovery</w:t>
      </w:r>
      <w:r w:rsidRPr="00D859E1">
        <w:rPr>
          <w:rStyle w:val="StyleUnderline"/>
          <w:szCs w:val="20"/>
        </w:rPr>
        <w:t xml:space="preserve">, and we can </w:t>
      </w:r>
      <w:r w:rsidRPr="00D859E1">
        <w:rPr>
          <w:rStyle w:val="StyleUnderline"/>
          <w:szCs w:val="20"/>
          <w:highlight w:val="yellow"/>
        </w:rPr>
        <w:t>count on</w:t>
      </w:r>
      <w:r w:rsidRPr="003F0EDD">
        <w:rPr>
          <w:sz w:val="12"/>
          <w:szCs w:val="20"/>
        </w:rPr>
        <w:t xml:space="preserve"> a </w:t>
      </w:r>
      <w:r w:rsidRPr="00D859E1">
        <w:rPr>
          <w:rStyle w:val="Emphasis"/>
          <w:szCs w:val="20"/>
          <w:highlight w:val="yellow"/>
        </w:rPr>
        <w:t>sharp recession</w:t>
      </w:r>
      <w:r w:rsidRPr="003F0EDD">
        <w:rPr>
          <w:sz w:val="12"/>
          <w:szCs w:val="20"/>
        </w:rPr>
        <w:t xml:space="preserve">. </w:t>
      </w:r>
      <w:r w:rsidRPr="00D859E1">
        <w:rPr>
          <w:rStyle w:val="StyleUnderline"/>
          <w:szCs w:val="20"/>
        </w:rPr>
        <w:t>How fast</w:t>
      </w:r>
      <w:r w:rsidRPr="003F0EDD">
        <w:rPr>
          <w:sz w:val="12"/>
          <w:szCs w:val="20"/>
        </w:rPr>
        <w:t xml:space="preserve"> and decisively </w:t>
      </w:r>
      <w:r w:rsidRPr="00D859E1">
        <w:rPr>
          <w:rStyle w:val="StyleUnderline"/>
          <w:szCs w:val="20"/>
        </w:rPr>
        <w:t>U.S.</w:t>
      </w:r>
      <w:r w:rsidRPr="003F0EDD">
        <w:rPr>
          <w:sz w:val="12"/>
          <w:szCs w:val="20"/>
        </w:rPr>
        <w:t xml:space="preserve"> and other world </w:t>
      </w:r>
      <w:r w:rsidRPr="00D859E1">
        <w:rPr>
          <w:rStyle w:val="StyleUnderline"/>
          <w:szCs w:val="20"/>
        </w:rPr>
        <w:t>leaders react will decide the deepness and length of this recession</w:t>
      </w:r>
      <w:r w:rsidRPr="003F0EDD">
        <w:rPr>
          <w:sz w:val="12"/>
          <w:szCs w:val="20"/>
        </w:rPr>
        <w:t>. A rapid release of the strategic petroleum reserves would soon bring down oil prices. Moreover, the world has enough oil in strategic reserves to make up expected losses from Iranian attacks for a little over a year. The United States, therefore, has that long to both demolish Iranian offensive capabilities and repair the damage. In short, if the world acts decisively, an Iranian attack would cause a severe, but short-lived, economic dislocation.</w:t>
      </w:r>
    </w:p>
    <w:p w14:paraId="26FEAE2C" w14:textId="77777777" w:rsidR="009D6C2E" w:rsidRPr="00D859E1" w:rsidRDefault="009D6C2E" w:rsidP="009D6C2E">
      <w:pPr>
        <w:pStyle w:val="Heading4"/>
      </w:pPr>
      <w:r w:rsidRPr="00D859E1">
        <w:t xml:space="preserve">Just the </w:t>
      </w:r>
      <w:r w:rsidRPr="00D859E1">
        <w:rPr>
          <w:u w:val="single"/>
        </w:rPr>
        <w:t>perception</w:t>
      </w:r>
      <w:r w:rsidRPr="00D859E1">
        <w:t xml:space="preserve"> of risk is </w:t>
      </w:r>
      <w:proofErr w:type="gramStart"/>
      <w:r w:rsidRPr="00D859E1">
        <w:rPr>
          <w:u w:val="single"/>
        </w:rPr>
        <w:t>sufficient</w:t>
      </w:r>
      <w:proofErr w:type="gramEnd"/>
      <w:r w:rsidRPr="00D859E1">
        <w:t xml:space="preserve"> to trigger our impacts</w:t>
      </w:r>
    </w:p>
    <w:p w14:paraId="136C9385" w14:textId="77777777" w:rsidR="009D6C2E" w:rsidRPr="00D859E1" w:rsidRDefault="009D6C2E" w:rsidP="009D6C2E">
      <w:r>
        <w:rPr>
          <w:rStyle w:val="Style13ptBold"/>
        </w:rPr>
        <w:t>HCSS</w:t>
      </w:r>
      <w:r w:rsidRPr="00D859E1">
        <w:rPr>
          <w:rStyle w:val="Style13ptBold"/>
        </w:rPr>
        <w:t xml:space="preserve"> 14</w:t>
      </w:r>
      <w:r w:rsidRPr="00D859E1">
        <w:t xml:space="preserve"> (The Hague Centre for Strategic Studies, “NO BLOOD FOR OIL: Economic Security, Energy Security and the Military”, www.hcss.nl/reports/download/133/2098/, pp. 61)</w:t>
      </w:r>
    </w:p>
    <w:p w14:paraId="47641E5F" w14:textId="77777777" w:rsidR="009D6C2E" w:rsidRPr="00540315" w:rsidRDefault="009D6C2E" w:rsidP="009D6C2E">
      <w:pPr>
        <w:rPr>
          <w:sz w:val="14"/>
          <w:szCs w:val="20"/>
        </w:rPr>
      </w:pPr>
      <w:r w:rsidRPr="00D859E1">
        <w:rPr>
          <w:rStyle w:val="StyleUnderline"/>
          <w:szCs w:val="20"/>
        </w:rPr>
        <w:t xml:space="preserve">A </w:t>
      </w:r>
      <w:r w:rsidRPr="00D859E1">
        <w:rPr>
          <w:rStyle w:val="StyleUnderline"/>
          <w:szCs w:val="20"/>
          <w:highlight w:val="green"/>
        </w:rPr>
        <w:t>closure of</w:t>
      </w:r>
      <w:r w:rsidRPr="00D859E1">
        <w:rPr>
          <w:rStyle w:val="StyleUnderline"/>
          <w:szCs w:val="20"/>
        </w:rPr>
        <w:t xml:space="preserve"> one of these</w:t>
      </w:r>
      <w:r w:rsidRPr="00540315">
        <w:rPr>
          <w:sz w:val="14"/>
          <w:szCs w:val="20"/>
        </w:rPr>
        <w:t xml:space="preserve"> two </w:t>
      </w:r>
      <w:r w:rsidRPr="00D859E1">
        <w:rPr>
          <w:rStyle w:val="StyleUnderline"/>
          <w:szCs w:val="20"/>
        </w:rPr>
        <w:t>waterways</w:t>
      </w:r>
      <w:r w:rsidRPr="00540315">
        <w:rPr>
          <w:sz w:val="14"/>
          <w:szCs w:val="20"/>
        </w:rPr>
        <w:t xml:space="preserve">, </w:t>
      </w:r>
      <w:r w:rsidRPr="00D859E1">
        <w:rPr>
          <w:rStyle w:val="Emphasis"/>
          <w:szCs w:val="20"/>
          <w:highlight w:val="green"/>
        </w:rPr>
        <w:t>Hormuz</w:t>
      </w:r>
      <w:r w:rsidRPr="00540315">
        <w:rPr>
          <w:sz w:val="14"/>
          <w:szCs w:val="20"/>
        </w:rPr>
        <w:t xml:space="preserve"> especially, either as a result of an accident or a security incident, </w:t>
      </w:r>
      <w:r w:rsidRPr="00D859E1">
        <w:rPr>
          <w:rStyle w:val="StyleUnderline"/>
          <w:szCs w:val="20"/>
          <w:highlight w:val="green"/>
        </w:rPr>
        <w:t>represents</w:t>
      </w:r>
      <w:r w:rsidRPr="00D859E1">
        <w:rPr>
          <w:rStyle w:val="StyleUnderline"/>
          <w:szCs w:val="20"/>
        </w:rPr>
        <w:t xml:space="preserve"> a </w:t>
      </w:r>
      <w:r w:rsidRPr="00D859E1">
        <w:rPr>
          <w:rStyle w:val="StyleUnderline"/>
          <w:szCs w:val="20"/>
          <w:highlight w:val="green"/>
        </w:rPr>
        <w:t xml:space="preserve">serious risk to </w:t>
      </w:r>
      <w:r w:rsidRPr="00D859E1">
        <w:rPr>
          <w:rStyle w:val="Emphasis"/>
          <w:szCs w:val="20"/>
          <w:highlight w:val="green"/>
        </w:rPr>
        <w:t>global oil prices</w:t>
      </w:r>
      <w:r w:rsidRPr="00D859E1">
        <w:rPr>
          <w:rStyle w:val="StyleUnderline"/>
          <w:szCs w:val="20"/>
          <w:highlight w:val="green"/>
        </w:rPr>
        <w:t xml:space="preserve"> and</w:t>
      </w:r>
      <w:r w:rsidRPr="00D859E1">
        <w:rPr>
          <w:rStyle w:val="StyleUnderline"/>
          <w:szCs w:val="20"/>
        </w:rPr>
        <w:t xml:space="preserve"> the </w:t>
      </w:r>
      <w:r w:rsidRPr="00D859E1">
        <w:rPr>
          <w:rStyle w:val="Emphasis"/>
          <w:szCs w:val="20"/>
          <w:highlight w:val="green"/>
        </w:rPr>
        <w:t>energy security</w:t>
      </w:r>
      <w:r w:rsidRPr="00D859E1">
        <w:rPr>
          <w:rStyle w:val="StyleUnderline"/>
          <w:szCs w:val="20"/>
        </w:rPr>
        <w:t xml:space="preserve"> of oil importing nations</w:t>
      </w:r>
      <w:r w:rsidRPr="00540315">
        <w:rPr>
          <w:sz w:val="14"/>
          <w:szCs w:val="20"/>
        </w:rPr>
        <w:t xml:space="preserve"> such as the Netherlands. In this regard, it is important to emphasize that </w:t>
      </w:r>
      <w:r w:rsidRPr="00D859E1">
        <w:rPr>
          <w:rStyle w:val="StyleUnderline"/>
          <w:szCs w:val="20"/>
          <w:highlight w:val="green"/>
        </w:rPr>
        <w:t>both</w:t>
      </w:r>
      <w:r w:rsidRPr="00D859E1">
        <w:rPr>
          <w:rStyle w:val="StyleUnderline"/>
          <w:szCs w:val="20"/>
        </w:rPr>
        <w:t xml:space="preserve"> an </w:t>
      </w:r>
      <w:r w:rsidRPr="00D859E1">
        <w:rPr>
          <w:rStyle w:val="Emphasis"/>
          <w:szCs w:val="20"/>
          <w:highlight w:val="green"/>
        </w:rPr>
        <w:t>actual</w:t>
      </w:r>
      <w:r w:rsidRPr="00D859E1">
        <w:rPr>
          <w:rStyle w:val="StyleUnderline"/>
          <w:szCs w:val="20"/>
          <w:highlight w:val="green"/>
        </w:rPr>
        <w:t xml:space="preserve"> closure – and even a </w:t>
      </w:r>
      <w:r w:rsidRPr="00D859E1">
        <w:rPr>
          <w:rStyle w:val="Emphasis"/>
          <w:szCs w:val="20"/>
          <w:highlight w:val="green"/>
        </w:rPr>
        <w:t>mere threat to do so</w:t>
      </w:r>
      <w:r w:rsidRPr="00D859E1">
        <w:rPr>
          <w:rStyle w:val="StyleUnderline"/>
          <w:szCs w:val="20"/>
          <w:highlight w:val="green"/>
        </w:rPr>
        <w:t xml:space="preserve"> – can have</w:t>
      </w:r>
      <w:r w:rsidRPr="00D859E1">
        <w:rPr>
          <w:rStyle w:val="StyleUnderline"/>
          <w:szCs w:val="20"/>
        </w:rPr>
        <w:t xml:space="preserve"> a </w:t>
      </w:r>
      <w:r w:rsidRPr="00D859E1">
        <w:rPr>
          <w:rStyle w:val="Emphasis"/>
          <w:szCs w:val="20"/>
          <w:highlight w:val="green"/>
        </w:rPr>
        <w:t>significant impact on prices</w:t>
      </w:r>
      <w:r w:rsidRPr="00D859E1">
        <w:rPr>
          <w:rStyle w:val="StyleUnderline"/>
          <w:szCs w:val="20"/>
          <w:highlight w:val="green"/>
        </w:rPr>
        <w:t xml:space="preserve">, as well as </w:t>
      </w:r>
      <w:r w:rsidRPr="00D859E1">
        <w:rPr>
          <w:rStyle w:val="Emphasis"/>
          <w:szCs w:val="20"/>
          <w:highlight w:val="green"/>
        </w:rPr>
        <w:t>long-term stability</w:t>
      </w:r>
      <w:r w:rsidRPr="00540315">
        <w:rPr>
          <w:sz w:val="14"/>
          <w:szCs w:val="20"/>
        </w:rPr>
        <w:t xml:space="preserve">.109 Illustrative were </w:t>
      </w:r>
      <w:r w:rsidRPr="00D859E1">
        <w:rPr>
          <w:rStyle w:val="StyleUnderline"/>
          <w:szCs w:val="20"/>
        </w:rPr>
        <w:t xml:space="preserve">a series of </w:t>
      </w:r>
      <w:r w:rsidRPr="00D859E1">
        <w:rPr>
          <w:rStyle w:val="StyleUnderline"/>
          <w:szCs w:val="20"/>
          <w:highlight w:val="green"/>
        </w:rPr>
        <w:t>threats</w:t>
      </w:r>
      <w:r w:rsidRPr="00D859E1">
        <w:rPr>
          <w:rStyle w:val="StyleUnderline"/>
          <w:szCs w:val="20"/>
        </w:rPr>
        <w:t xml:space="preserve"> voiced </w:t>
      </w:r>
      <w:r w:rsidRPr="00D859E1">
        <w:rPr>
          <w:rStyle w:val="StyleUnderline"/>
          <w:szCs w:val="20"/>
          <w:highlight w:val="green"/>
        </w:rPr>
        <w:t>by Iran</w:t>
      </w:r>
      <w:r w:rsidRPr="00D859E1">
        <w:rPr>
          <w:rStyle w:val="StyleUnderline"/>
          <w:szCs w:val="20"/>
        </w:rPr>
        <w:t xml:space="preserve"> to close</w:t>
      </w:r>
      <w:r w:rsidRPr="00540315">
        <w:rPr>
          <w:sz w:val="14"/>
          <w:szCs w:val="20"/>
        </w:rPr>
        <w:t xml:space="preserve"> the Strait of </w:t>
      </w:r>
      <w:r w:rsidRPr="00D859E1">
        <w:rPr>
          <w:rStyle w:val="StyleUnderline"/>
          <w:szCs w:val="20"/>
        </w:rPr>
        <w:t>Hormuz</w:t>
      </w:r>
      <w:r w:rsidRPr="00540315">
        <w:rPr>
          <w:sz w:val="14"/>
          <w:szCs w:val="20"/>
        </w:rPr>
        <w:t xml:space="preserve"> in late 2011 and early 2012, which </w:t>
      </w:r>
      <w:r w:rsidRPr="00D859E1">
        <w:rPr>
          <w:rStyle w:val="StyleUnderline"/>
          <w:szCs w:val="20"/>
          <w:highlight w:val="green"/>
        </w:rPr>
        <w:t>caused</w:t>
      </w:r>
      <w:r w:rsidRPr="00D859E1">
        <w:rPr>
          <w:rStyle w:val="StyleUnderline"/>
          <w:szCs w:val="20"/>
        </w:rPr>
        <w:t xml:space="preserve"> the oil </w:t>
      </w:r>
      <w:r w:rsidRPr="00D859E1">
        <w:rPr>
          <w:rStyle w:val="StyleUnderline"/>
          <w:szCs w:val="20"/>
          <w:highlight w:val="green"/>
        </w:rPr>
        <w:t>price to rise</w:t>
      </w:r>
      <w:r w:rsidRPr="00D859E1">
        <w:rPr>
          <w:rStyle w:val="StyleUnderline"/>
          <w:szCs w:val="20"/>
        </w:rPr>
        <w:t xml:space="preserve"> by almost </w:t>
      </w:r>
      <w:r w:rsidRPr="00D859E1">
        <w:rPr>
          <w:rStyle w:val="Emphasis"/>
          <w:szCs w:val="20"/>
          <w:highlight w:val="green"/>
        </w:rPr>
        <w:t>4%</w:t>
      </w:r>
      <w:r w:rsidRPr="00D859E1">
        <w:rPr>
          <w:rStyle w:val="StyleUnderline"/>
          <w:szCs w:val="20"/>
        </w:rPr>
        <w:t>.</w:t>
      </w:r>
      <w:r w:rsidRPr="00540315">
        <w:rPr>
          <w:sz w:val="14"/>
          <w:szCs w:val="20"/>
        </w:rPr>
        <w:t>110 If the Strait of Hormuz were actually closed, the subsequent effect on the oil price could be drastic as a mere fraction of the oil passing through the Strait can be replaced by pipeline or truck transport.111 Research undertaken by the Netherlands Bureau for Economic Policy Analysis (CPB) indicates that a 20% increase in the price of oil causes economic growth in the Netherlands to drop by 0.4% within a one year period and 0.6% in a two year period.112</w:t>
      </w:r>
    </w:p>
    <w:p w14:paraId="66EE002C" w14:textId="77777777" w:rsidR="009D6C2E" w:rsidRPr="00A41BA3" w:rsidRDefault="009D6C2E" w:rsidP="009D6C2E"/>
    <w:p w14:paraId="538973C5" w14:textId="77777777" w:rsidR="009D6C2E" w:rsidRPr="00D859E1" w:rsidRDefault="009D6C2E" w:rsidP="009D6C2E">
      <w:pPr>
        <w:pStyle w:val="Heading4"/>
      </w:pPr>
      <w:r>
        <w:t>E</w:t>
      </w:r>
      <w:r w:rsidRPr="00D859E1">
        <w:t xml:space="preserve">ven </w:t>
      </w:r>
      <w:r w:rsidRPr="00D859E1">
        <w:rPr>
          <w:u w:val="single"/>
        </w:rPr>
        <w:t>temporary</w:t>
      </w:r>
      <w:r w:rsidRPr="00D859E1">
        <w:t xml:space="preserve"> disruption </w:t>
      </w:r>
      <w:r w:rsidRPr="00D859E1">
        <w:rPr>
          <w:u w:val="single"/>
        </w:rPr>
        <w:t>crashes</w:t>
      </w:r>
      <w:r w:rsidRPr="00D859E1">
        <w:t xml:space="preserve"> growth</w:t>
      </w:r>
    </w:p>
    <w:p w14:paraId="5B2B39F6" w14:textId="77777777" w:rsidR="009D6C2E" w:rsidRPr="00D859E1" w:rsidRDefault="009D6C2E" w:rsidP="009D6C2E">
      <w:r w:rsidRPr="00D859E1">
        <w:rPr>
          <w:rStyle w:val="Style13ptBold"/>
        </w:rPr>
        <w:t>Friedman 12</w:t>
      </w:r>
      <w:r>
        <w:t xml:space="preserve"> </w:t>
      </w:r>
      <w:r w:rsidRPr="00D859E1">
        <w:t>George Friedman, PhD in Government from Cornell University, Founder and Chief Intelligence Officer at Stratfor, “Iran, the U.S. and the Strait of Hormuz Crisis”, Stratfor, 1-17, https://www.stratfor.com/weekly/iran-us-and-strait-hormuz-crisis</w:t>
      </w:r>
    </w:p>
    <w:p w14:paraId="245B73B3" w14:textId="77777777" w:rsidR="009D6C2E" w:rsidRDefault="009D6C2E" w:rsidP="009D6C2E">
      <w:pPr>
        <w:rPr>
          <w:sz w:val="10"/>
        </w:rPr>
      </w:pPr>
      <w:r w:rsidRPr="00D859E1">
        <w:rPr>
          <w:sz w:val="10"/>
        </w:rPr>
        <w:t xml:space="preserve">This week, </w:t>
      </w:r>
      <w:r w:rsidRPr="00D859E1">
        <w:rPr>
          <w:rStyle w:val="StyleUnderline"/>
        </w:rPr>
        <w:t>a</w:t>
      </w:r>
      <w:r w:rsidRPr="00D859E1">
        <w:rPr>
          <w:sz w:val="10"/>
        </w:rPr>
        <w:t xml:space="preserve"> routine </w:t>
      </w:r>
      <w:r w:rsidRPr="00D859E1">
        <w:rPr>
          <w:rStyle w:val="StyleUnderline"/>
        </w:rPr>
        <w:t>rotation of</w:t>
      </w:r>
      <w:r w:rsidRPr="00D859E1">
        <w:rPr>
          <w:sz w:val="10"/>
        </w:rPr>
        <w:t xml:space="preserve"> U.S. aircraft </w:t>
      </w:r>
      <w:r w:rsidRPr="00D859E1">
        <w:rPr>
          <w:rStyle w:val="StyleUnderline"/>
        </w:rPr>
        <w:t>carriers is taking place in the Middle East</w:t>
      </w:r>
      <w:r w:rsidRPr="00D859E1">
        <w:rPr>
          <w:sz w:val="10"/>
        </w:rPr>
        <w:t xml:space="preserve">, with the potential for three carrier strike groups to be on station in the U.S. Fifth Fleet's area of operations and a fourth carrier strike group based in Japan about a week's transit from the region. Next week, Gen. Michael Dempsey, chairman of the Joint Chiefs of Staff, will travel to Israel to meet with senior Israeli officials. </w:t>
      </w:r>
      <w:r w:rsidRPr="00D859E1">
        <w:rPr>
          <w:rStyle w:val="StyleUnderline"/>
        </w:rPr>
        <w:t xml:space="preserve">And </w:t>
      </w:r>
      <w:r w:rsidRPr="00D859E1">
        <w:rPr>
          <w:rStyle w:val="StyleUnderline"/>
          <w:highlight w:val="cyan"/>
        </w:rPr>
        <w:t>Iran is scheduling</w:t>
      </w:r>
      <w:r w:rsidRPr="00D859E1">
        <w:rPr>
          <w:rStyle w:val="StyleUnderline"/>
        </w:rPr>
        <w:t xml:space="preserve"> another set of </w:t>
      </w:r>
      <w:r w:rsidRPr="00D859E1">
        <w:rPr>
          <w:rStyle w:val="StyleUnderline"/>
          <w:highlight w:val="cyan"/>
        </w:rPr>
        <w:t>war games</w:t>
      </w:r>
      <w:r w:rsidRPr="00D859E1">
        <w:rPr>
          <w:sz w:val="10"/>
        </w:rPr>
        <w:t xml:space="preserve"> in the Persian Gulf for February </w:t>
      </w:r>
      <w:r w:rsidRPr="00D859E1">
        <w:rPr>
          <w:rStyle w:val="StyleUnderline"/>
          <w:highlight w:val="cyan"/>
        </w:rPr>
        <w:t>that</w:t>
      </w:r>
      <w:r w:rsidRPr="00D859E1">
        <w:rPr>
          <w:rStyle w:val="StyleUnderline"/>
        </w:rPr>
        <w:t xml:space="preserve"> will </w:t>
      </w:r>
      <w:r w:rsidRPr="00D859E1">
        <w:rPr>
          <w:rStyle w:val="StyleUnderline"/>
          <w:highlight w:val="cyan"/>
        </w:rPr>
        <w:t>focus on</w:t>
      </w:r>
      <w:r w:rsidRPr="00D859E1">
        <w:rPr>
          <w:sz w:val="10"/>
        </w:rPr>
        <w:t xml:space="preserve"> the Islamic Revolutionary Guard Corps' </w:t>
      </w:r>
      <w:r w:rsidRPr="00D859E1">
        <w:rPr>
          <w:rStyle w:val="StyleUnderline"/>
        </w:rPr>
        <w:t xml:space="preserve">irregular tactics for </w:t>
      </w:r>
      <w:r w:rsidRPr="00D859E1">
        <w:rPr>
          <w:rStyle w:val="StyleUnderline"/>
          <w:highlight w:val="cyan"/>
        </w:rPr>
        <w:t>closing the Strait</w:t>
      </w:r>
      <w:r w:rsidRPr="00D859E1">
        <w:rPr>
          <w:sz w:val="10"/>
        </w:rPr>
        <w:t xml:space="preserve"> of Hormuz.</w:t>
      </w:r>
      <w:r w:rsidRPr="003E476C">
        <w:rPr>
          <w:sz w:val="12"/>
        </w:rPr>
        <w:t xml:space="preserve">∂ </w:t>
      </w:r>
      <w:r w:rsidRPr="00D859E1">
        <w:rPr>
          <w:sz w:val="10"/>
        </w:rPr>
        <w:t xml:space="preserve">While </w:t>
      </w:r>
      <w:r w:rsidRPr="00D859E1">
        <w:rPr>
          <w:rStyle w:val="Emphasis"/>
          <w:highlight w:val="cyan"/>
        </w:rPr>
        <w:t>tensions are escalating</w:t>
      </w:r>
      <w:r w:rsidRPr="00D859E1">
        <w:rPr>
          <w:rStyle w:val="Emphasis"/>
        </w:rPr>
        <w:t xml:space="preserve"> in the Persian Gulf</w:t>
      </w:r>
      <w:r w:rsidRPr="00D859E1">
        <w:rPr>
          <w:sz w:val="10"/>
        </w:rPr>
        <w:t>, the financial crisis in Europe has continued, with downgrades in France's credit rating the latest blow. Meanwhile, China continued its struggle to maintain exports in the face of economic weakness among its major customers while inflation continued to increase the cost of Chinese exports.</w:t>
      </w:r>
      <w:r w:rsidRPr="003E476C">
        <w:rPr>
          <w:sz w:val="12"/>
        </w:rPr>
        <w:t xml:space="preserve">∂ </w:t>
      </w:r>
      <w:r w:rsidRPr="00D859E1">
        <w:rPr>
          <w:sz w:val="10"/>
        </w:rPr>
        <w:t xml:space="preserve">Fundamental changes in how Europe and China work and their long-term consequences represent the major systemic shifts in the international system. In the more immediate future, however, the U.S.-Iranian dynamic has the most serious potential consequences for the </w:t>
      </w:r>
      <w:proofErr w:type="gramStart"/>
      <w:r w:rsidRPr="00D859E1">
        <w:rPr>
          <w:sz w:val="10"/>
        </w:rPr>
        <w:t>world.</w:t>
      </w:r>
      <w:r w:rsidRPr="003E476C">
        <w:rPr>
          <w:sz w:val="12"/>
        </w:rPr>
        <w:t>∂</w:t>
      </w:r>
      <w:proofErr w:type="gramEnd"/>
      <w:r w:rsidRPr="003E476C">
        <w:rPr>
          <w:sz w:val="12"/>
        </w:rPr>
        <w:t xml:space="preserve"> </w:t>
      </w:r>
      <w:r w:rsidRPr="00D859E1">
        <w:rPr>
          <w:sz w:val="10"/>
        </w:rPr>
        <w:t>The U.S.-Iranian Dynamic</w:t>
      </w:r>
      <w:r w:rsidRPr="003E476C">
        <w:rPr>
          <w:sz w:val="12"/>
        </w:rPr>
        <w:t xml:space="preserve">∂ </w:t>
      </w:r>
      <w:r w:rsidRPr="00D859E1">
        <w:rPr>
          <w:sz w:val="10"/>
        </w:rPr>
        <w:t xml:space="preserve">The increasing tensions in the region are not unexpected. As we have argued for some time, the U.S. invasion of Iraq and the subsequent decision to withdraw created a massive power vacuum in Iraq that Iran needed — and was able — to fill. Iran and Iraq fought a brutal war in the 1980s that caused about 1 million Iranian casualties, and Iran's fundamental national interest is assuring that no Iraqi regime able to threaten Iranian national security re-emerges. The U.S. invasion and withdrawal from Iraq provided Iran an opportunity to secure its western frontier, one it could not pass </w:t>
      </w:r>
      <w:proofErr w:type="gramStart"/>
      <w:r w:rsidRPr="00D859E1">
        <w:rPr>
          <w:sz w:val="10"/>
        </w:rPr>
        <w:t>on.</w:t>
      </w:r>
      <w:r w:rsidRPr="003E476C">
        <w:rPr>
          <w:sz w:val="12"/>
        </w:rPr>
        <w:t>∂</w:t>
      </w:r>
      <w:proofErr w:type="gramEnd"/>
      <w:r w:rsidRPr="003E476C">
        <w:rPr>
          <w:sz w:val="12"/>
        </w:rPr>
        <w:t xml:space="preserve"> </w:t>
      </w:r>
      <w:r w:rsidRPr="00D859E1">
        <w:rPr>
          <w:sz w:val="10"/>
        </w:rPr>
        <w:t xml:space="preserve">If Iran does come to have a dominant influence in Iraq — and I don't mean Iran turning Iraq into a satellite — several things follow. Most important, the status of the Arabian Peninsula is subject to change. On paper, Iran has the most substantial conventional military force of any nation in the Persian Gulf. Absent outside players, power on paper is not insignificant. While technologically sophisticated, the military strength of the Arabian Peninsula nations on paper is much smaller, and they lack the Iranian military's ideologically committed </w:t>
      </w:r>
      <w:proofErr w:type="gramStart"/>
      <w:r w:rsidRPr="00D859E1">
        <w:rPr>
          <w:sz w:val="10"/>
        </w:rPr>
        <w:t>manpower.</w:t>
      </w:r>
      <w:r w:rsidRPr="003E476C">
        <w:rPr>
          <w:sz w:val="12"/>
        </w:rPr>
        <w:t>∂</w:t>
      </w:r>
      <w:proofErr w:type="gramEnd"/>
      <w:r w:rsidRPr="003E476C">
        <w:rPr>
          <w:sz w:val="12"/>
        </w:rPr>
        <w:t xml:space="preserve"> </w:t>
      </w:r>
      <w:r w:rsidRPr="00D859E1">
        <w:rPr>
          <w:sz w:val="10"/>
        </w:rPr>
        <w:t xml:space="preserve">But Iran's direct military power is more the backdrop than the main engine of Iranian power. It is the strength of Tehran's covert capabilities and influence that makes Iran significant. Iran's covert intelligence capability is quite good. It has spent decades building political alliances by a range of means, and not only by nefarious methods. The Iranians have worked among the Shia, but not exclusively so; they have built a network of influence among a range of classes and religious and ethnic groups. And they have systematically built alliances and relationships with significant figures to counter overt U.S. power. With U.S. military power departing Iraq, Iran's relationships become all the more </w:t>
      </w:r>
      <w:proofErr w:type="gramStart"/>
      <w:r w:rsidRPr="00D859E1">
        <w:rPr>
          <w:sz w:val="10"/>
        </w:rPr>
        <w:t>valuable.</w:t>
      </w:r>
      <w:r w:rsidRPr="003E476C">
        <w:rPr>
          <w:sz w:val="12"/>
        </w:rPr>
        <w:t>∂</w:t>
      </w:r>
      <w:proofErr w:type="gramEnd"/>
      <w:r w:rsidRPr="003E476C">
        <w:rPr>
          <w:sz w:val="12"/>
        </w:rPr>
        <w:t xml:space="preserve"> </w:t>
      </w:r>
      <w:r w:rsidRPr="00D859E1">
        <w:rPr>
          <w:rStyle w:val="StyleUnderline"/>
        </w:rPr>
        <w:t xml:space="preserve">The </w:t>
      </w:r>
      <w:r w:rsidRPr="00D859E1">
        <w:rPr>
          <w:rStyle w:val="StyleUnderline"/>
          <w:highlight w:val="cyan"/>
        </w:rPr>
        <w:t>withdrawal</w:t>
      </w:r>
      <w:r w:rsidRPr="00D859E1">
        <w:rPr>
          <w:rStyle w:val="StyleUnderline"/>
        </w:rPr>
        <w:t xml:space="preserve"> of</w:t>
      </w:r>
      <w:r w:rsidRPr="00D859E1">
        <w:rPr>
          <w:sz w:val="10"/>
        </w:rPr>
        <w:t xml:space="preserve"> U.S. </w:t>
      </w:r>
      <w:r w:rsidRPr="00D859E1">
        <w:rPr>
          <w:rStyle w:val="StyleUnderline"/>
        </w:rPr>
        <w:t xml:space="preserve">forces </w:t>
      </w:r>
      <w:r w:rsidRPr="00D859E1">
        <w:rPr>
          <w:rStyle w:val="StyleUnderline"/>
          <w:highlight w:val="cyan"/>
        </w:rPr>
        <w:t>has</w:t>
      </w:r>
      <w:r w:rsidRPr="00D859E1">
        <w:rPr>
          <w:rStyle w:val="StyleUnderline"/>
        </w:rPr>
        <w:t xml:space="preserve"> had </w:t>
      </w:r>
      <w:r w:rsidRPr="00D859E1">
        <w:rPr>
          <w:rStyle w:val="StyleUnderline"/>
          <w:highlight w:val="cyan"/>
        </w:rPr>
        <w:t>a</w:t>
      </w:r>
      <w:r w:rsidRPr="00D859E1">
        <w:rPr>
          <w:rStyle w:val="StyleUnderline"/>
        </w:rPr>
        <w:t xml:space="preserve"> </w:t>
      </w:r>
      <w:r w:rsidRPr="00D859E1">
        <w:rPr>
          <w:rStyle w:val="Emphasis"/>
        </w:rPr>
        <w:t xml:space="preserve">profound </w:t>
      </w:r>
      <w:r w:rsidRPr="00D859E1">
        <w:rPr>
          <w:rStyle w:val="Emphasis"/>
          <w:highlight w:val="cyan"/>
        </w:rPr>
        <w:t>psychological impact</w:t>
      </w:r>
      <w:r w:rsidRPr="00D859E1">
        <w:rPr>
          <w:rStyle w:val="StyleUnderline"/>
        </w:rPr>
        <w:t xml:space="preserve"> on the political elites of the Persian Gulf.</w:t>
      </w:r>
      <w:r w:rsidRPr="00D859E1">
        <w:rPr>
          <w:sz w:val="10"/>
        </w:rPr>
        <w:t xml:space="preserve"> Since the decline of British power after World War II, the United States has been the guarantor of the Arabian Peninsula's elites and therefore of the flow of oil from the region. The foundation of that guarantee has been military power, as seen in the response to Iraq's invasion of Kuwait in 1990. </w:t>
      </w:r>
      <w:r w:rsidRPr="00D859E1">
        <w:rPr>
          <w:rStyle w:val="StyleUnderline"/>
        </w:rPr>
        <w:t xml:space="preserve">The </w:t>
      </w:r>
      <w:r w:rsidRPr="00D859E1">
        <w:rPr>
          <w:rStyle w:val="Emphasis"/>
          <w:highlight w:val="cyan"/>
        </w:rPr>
        <w:t>U</w:t>
      </w:r>
      <w:r w:rsidRPr="00D859E1">
        <w:rPr>
          <w:sz w:val="10"/>
        </w:rPr>
        <w:t xml:space="preserve">nited </w:t>
      </w:r>
      <w:r w:rsidRPr="00D859E1">
        <w:rPr>
          <w:rStyle w:val="Emphasis"/>
          <w:highlight w:val="cyan"/>
        </w:rPr>
        <w:t>S</w:t>
      </w:r>
      <w:r w:rsidRPr="00D859E1">
        <w:rPr>
          <w:sz w:val="10"/>
        </w:rPr>
        <w:t xml:space="preserve">tates still </w:t>
      </w:r>
      <w:r w:rsidRPr="00D859E1">
        <w:rPr>
          <w:rStyle w:val="StyleUnderline"/>
          <w:highlight w:val="cyan"/>
        </w:rPr>
        <w:t>has substantial</w:t>
      </w:r>
      <w:r w:rsidRPr="00D859E1">
        <w:rPr>
          <w:rStyle w:val="StyleUnderline"/>
        </w:rPr>
        <w:t xml:space="preserve"> military </w:t>
      </w:r>
      <w:r w:rsidRPr="00D859E1">
        <w:rPr>
          <w:rStyle w:val="StyleUnderline"/>
          <w:highlight w:val="cyan"/>
        </w:rPr>
        <w:t>power</w:t>
      </w:r>
      <w:r w:rsidRPr="00D859E1">
        <w:rPr>
          <w:rStyle w:val="StyleUnderline"/>
        </w:rPr>
        <w:t xml:space="preserve"> in the Persian Gulf, and its air and naval </w:t>
      </w:r>
      <w:r w:rsidRPr="00D859E1">
        <w:rPr>
          <w:rStyle w:val="StyleUnderline"/>
          <w:highlight w:val="cyan"/>
        </w:rPr>
        <w:t xml:space="preserve">forces </w:t>
      </w:r>
      <w:r w:rsidRPr="00D859E1">
        <w:rPr>
          <w:rStyle w:val="Emphasis"/>
          <w:highlight w:val="cyan"/>
        </w:rPr>
        <w:t>could</w:t>
      </w:r>
      <w:r w:rsidRPr="00D859E1">
        <w:rPr>
          <w:rStyle w:val="Emphasis"/>
        </w:rPr>
        <w:t xml:space="preserve"> likely </w:t>
      </w:r>
      <w:r w:rsidRPr="00D859E1">
        <w:rPr>
          <w:rStyle w:val="Emphasis"/>
          <w:highlight w:val="cyan"/>
        </w:rPr>
        <w:t>cope</w:t>
      </w:r>
      <w:r w:rsidRPr="00D859E1">
        <w:rPr>
          <w:rStyle w:val="StyleUnderline"/>
          <w:highlight w:val="cyan"/>
        </w:rPr>
        <w:t xml:space="preserve"> with</w:t>
      </w:r>
      <w:r w:rsidRPr="00D859E1">
        <w:rPr>
          <w:rStyle w:val="StyleUnderline"/>
        </w:rPr>
        <w:t xml:space="preserve"> any overt </w:t>
      </w:r>
      <w:r w:rsidRPr="00D859E1">
        <w:rPr>
          <w:rStyle w:val="StyleUnderline"/>
          <w:highlight w:val="cyan"/>
        </w:rPr>
        <w:t>provocation</w:t>
      </w:r>
      <w:r w:rsidRPr="00D859E1">
        <w:rPr>
          <w:rStyle w:val="StyleUnderline"/>
        </w:rPr>
        <w:t xml:space="preserve"> by </w:t>
      </w:r>
      <w:proofErr w:type="gramStart"/>
      <w:r w:rsidRPr="00D859E1">
        <w:rPr>
          <w:rStyle w:val="StyleUnderline"/>
        </w:rPr>
        <w:t>Iran.</w:t>
      </w:r>
      <w:r w:rsidRPr="003E476C">
        <w:rPr>
          <w:rStyle w:val="StyleUnderline"/>
          <w:sz w:val="12"/>
        </w:rPr>
        <w:t>∂</w:t>
      </w:r>
      <w:proofErr w:type="gramEnd"/>
      <w:r w:rsidRPr="003E476C">
        <w:rPr>
          <w:rStyle w:val="StyleUnderline"/>
          <w:sz w:val="12"/>
        </w:rPr>
        <w:t xml:space="preserve"> </w:t>
      </w:r>
      <w:r w:rsidRPr="00D859E1">
        <w:rPr>
          <w:sz w:val="10"/>
        </w:rPr>
        <w:t xml:space="preserve">But that's not how the Iranians operate. For all their rhetoric, they are cautious in their policies. This does not mean they are passive. It simply means that they avoid high-risk moves. They will rely on their covert capabilities and relationships. Those relationships now exist in an environment in which many reasonable Arab leaders see a shift in the balance of power, with the United States growing weaker and less predictable in the region and Iran becoming stronger. This provides fertile soil for Iranian allies to pressure regional regimes into accommodations with </w:t>
      </w:r>
      <w:proofErr w:type="gramStart"/>
      <w:r w:rsidRPr="00D859E1">
        <w:rPr>
          <w:sz w:val="10"/>
        </w:rPr>
        <w:t>Iran.</w:t>
      </w:r>
      <w:r w:rsidRPr="003E476C">
        <w:rPr>
          <w:sz w:val="12"/>
        </w:rPr>
        <w:t>∂</w:t>
      </w:r>
      <w:proofErr w:type="gramEnd"/>
      <w:r w:rsidRPr="003E476C">
        <w:rPr>
          <w:sz w:val="12"/>
        </w:rPr>
        <w:t xml:space="preserve"> </w:t>
      </w:r>
      <w:r w:rsidRPr="00D859E1">
        <w:rPr>
          <w:sz w:val="10"/>
        </w:rPr>
        <w:t>The Syrian Angle</w:t>
      </w:r>
      <w:r w:rsidRPr="003E476C">
        <w:rPr>
          <w:sz w:val="12"/>
        </w:rPr>
        <w:t xml:space="preserve">∂ </w:t>
      </w:r>
      <w:r w:rsidRPr="00D859E1">
        <w:rPr>
          <w:sz w:val="10"/>
        </w:rPr>
        <w:t>Events in Syria compound this situation. The purported imminent collapse of Syrian President Bashar al Assad's regime in Syria has proved less imminent than many in the West imagined. At the same time, the isolation of the al Assad regime by the West — and more important, by other Arab countries — has created a situation where the regime is more dependent than ever on Iran.</w:t>
      </w:r>
      <w:r w:rsidRPr="003E476C">
        <w:rPr>
          <w:sz w:val="12"/>
        </w:rPr>
        <w:t xml:space="preserve">∂ </w:t>
      </w:r>
      <w:r w:rsidRPr="00D859E1">
        <w:rPr>
          <w:sz w:val="10"/>
        </w:rPr>
        <w:t xml:space="preserve">Should the al Assad regime — or the Syrian regime without al Assad — survive, Iran would therefore enjoy tremendous influence with Syria, as well as with Hezbollah in Lebanon. The current course in Iraq coupled with the survival of an Alawite regime in Syria would create an Iranian sphere of influence stretching from western Afghanistan to the Mediterranean. This would represent a fundamental shift in the regional balance of power and probably would redefine Iranian relations with the Arabian Peninsula. This is obviously in Iran's interest. It is not in the interests of the United States, </w:t>
      </w:r>
      <w:proofErr w:type="gramStart"/>
      <w:r w:rsidRPr="00D859E1">
        <w:rPr>
          <w:sz w:val="10"/>
        </w:rPr>
        <w:t>however.</w:t>
      </w:r>
      <w:r w:rsidRPr="003E476C">
        <w:rPr>
          <w:sz w:val="12"/>
        </w:rPr>
        <w:t>∂</w:t>
      </w:r>
      <w:proofErr w:type="gramEnd"/>
      <w:r w:rsidRPr="003E476C">
        <w:rPr>
          <w:sz w:val="12"/>
        </w:rPr>
        <w:t xml:space="preserve"> </w:t>
      </w:r>
      <w:r w:rsidRPr="00D859E1">
        <w:rPr>
          <w:sz w:val="10"/>
        </w:rPr>
        <w:t xml:space="preserve">The United States has sought to head this off via a twofold response. Clandestinely, it has engaged in an active campaign of sabotage and assassination targeting Iran's nuclear efforts. Publicly, it has created a sanctions regime against Iran, most recently targeting Iran's oil exports. However, the latter effort faces many </w:t>
      </w:r>
      <w:proofErr w:type="gramStart"/>
      <w:r w:rsidRPr="00D859E1">
        <w:rPr>
          <w:sz w:val="10"/>
        </w:rPr>
        <w:t>challenges.</w:t>
      </w:r>
      <w:r w:rsidRPr="003E476C">
        <w:rPr>
          <w:sz w:val="12"/>
        </w:rPr>
        <w:t>∂</w:t>
      </w:r>
      <w:proofErr w:type="gramEnd"/>
      <w:r w:rsidRPr="003E476C">
        <w:rPr>
          <w:sz w:val="12"/>
        </w:rPr>
        <w:t xml:space="preserve"> </w:t>
      </w:r>
      <w:r w:rsidRPr="00D859E1">
        <w:rPr>
          <w:sz w:val="10"/>
        </w:rPr>
        <w:t xml:space="preserve">Japan, the No. 2 buyer of Iranian crude, has pledged its support but has not outlined concrete plans to reduce its purchases. The Chinese and Indians — Iran's No. 1 and 3 buyers of crude, respectively — will continue to buy from Iran despite increased U.S. pressure. </w:t>
      </w:r>
      <w:proofErr w:type="gramStart"/>
      <w:r w:rsidRPr="00D859E1">
        <w:rPr>
          <w:sz w:val="10"/>
        </w:rPr>
        <w:t>In spite of</w:t>
      </w:r>
      <w:proofErr w:type="gramEnd"/>
      <w:r w:rsidRPr="00D859E1">
        <w:rPr>
          <w:sz w:val="10"/>
        </w:rPr>
        <w:t xml:space="preserve"> U.S. Treasury Secretary Timothy Geithner's visit last week, the Chinese are not prepared to impose sanctions, and the Russians are not likely to enforce sanctions even if they agreed to them. Turkey is unwilling to create a confrontation with Iran and is trying to remain a vital trade conduit for the Iranians regardless of sanctions. At the same time, while the Europeans seem prepared to participate in harder-hitting sanctions on Iranian oil, they already have delayed action on these sanctions and certainly are in no position politically or otherwise to participate in military action. The European economic crisis is at root a political crisis, so even if the Europeans could add significant military weight, which they generally lack, concerted action of any sort is </w:t>
      </w:r>
      <w:proofErr w:type="gramStart"/>
      <w:r w:rsidRPr="00D859E1">
        <w:rPr>
          <w:sz w:val="10"/>
        </w:rPr>
        <w:t>unlikely.</w:t>
      </w:r>
      <w:r w:rsidRPr="003E476C">
        <w:rPr>
          <w:sz w:val="12"/>
        </w:rPr>
        <w:t>∂</w:t>
      </w:r>
      <w:proofErr w:type="gramEnd"/>
      <w:r w:rsidRPr="003E476C">
        <w:rPr>
          <w:sz w:val="12"/>
        </w:rPr>
        <w:t xml:space="preserve"> </w:t>
      </w:r>
      <w:r w:rsidRPr="00D859E1">
        <w:rPr>
          <w:sz w:val="10"/>
        </w:rPr>
        <w:t xml:space="preserve">Neither, for that matter, does the United States have the ability to do much militarily. Invading Iran is out of the question. The mountainous geography of Iran, a nation of about 70 million people, makes direct occupation impossible given available American </w:t>
      </w:r>
      <w:proofErr w:type="gramStart"/>
      <w:r w:rsidRPr="00D859E1">
        <w:rPr>
          <w:sz w:val="10"/>
        </w:rPr>
        <w:t>forces.</w:t>
      </w:r>
      <w:r w:rsidRPr="003E476C">
        <w:rPr>
          <w:sz w:val="12"/>
        </w:rPr>
        <w:t>∂</w:t>
      </w:r>
      <w:proofErr w:type="gramEnd"/>
      <w:r w:rsidRPr="003E476C">
        <w:rPr>
          <w:sz w:val="12"/>
        </w:rPr>
        <w:t xml:space="preserve"> </w:t>
      </w:r>
      <w:r w:rsidRPr="00D859E1">
        <w:rPr>
          <w:sz w:val="10"/>
        </w:rPr>
        <w:t xml:space="preserve">Air operations against Iran are an option, but they could not be confined to nuclear facilities. Iran still doesn't have nuclear weapons, and while nuclear weapons would compound the strategic problem, the problem would still exist without them. The center of gravity of Iran's power is the relative strength of its conventional forces in the region. Absent those, Iran would be less capable of wielding covert power, as the psychological matrix would </w:t>
      </w:r>
      <w:proofErr w:type="gramStart"/>
      <w:r w:rsidRPr="00D859E1">
        <w:rPr>
          <w:sz w:val="10"/>
        </w:rPr>
        <w:t>shift.</w:t>
      </w:r>
      <w:r w:rsidRPr="003E476C">
        <w:rPr>
          <w:sz w:val="12"/>
        </w:rPr>
        <w:t>∂</w:t>
      </w:r>
      <w:proofErr w:type="gramEnd"/>
      <w:r w:rsidRPr="003E476C">
        <w:rPr>
          <w:sz w:val="12"/>
        </w:rPr>
        <w:t xml:space="preserve"> </w:t>
      </w:r>
      <w:r w:rsidRPr="00D859E1">
        <w:rPr>
          <w:sz w:val="10"/>
        </w:rPr>
        <w:t>An air campaign against Iran's conventional forces would play to American military strengths, but it has two problems. First, it would be an extended campaign, one lasting months. Iran's capabilities are large and dispersed, and as seen in Desert Storm and Kosovo against weaker opponents, such operations take a long time and are not guaranteed to be effective. Second, the Iranians have counters. One, of course, is the Strait of Hormuz. The second is the use of its special operations forces and allies in and out of the region to conduct terrorist attacks. An extended air campaign coupled with terrorist attacks could increase distrust of American power rather than increase it among U.S. allies, to say nothing of the question of whether Washington could sustain political support in a coalition or within the United States itself.</w:t>
      </w:r>
      <w:r w:rsidRPr="003E476C">
        <w:rPr>
          <w:sz w:val="12"/>
        </w:rPr>
        <w:t xml:space="preserve">∂ </w:t>
      </w:r>
      <w:r w:rsidRPr="00D859E1">
        <w:rPr>
          <w:sz w:val="10"/>
        </w:rPr>
        <w:t>The Covert Option</w:t>
      </w:r>
      <w:r w:rsidRPr="003E476C">
        <w:rPr>
          <w:sz w:val="12"/>
        </w:rPr>
        <w:t xml:space="preserve">∂ </w:t>
      </w:r>
      <w:r w:rsidRPr="00D859E1">
        <w:rPr>
          <w:sz w:val="10"/>
        </w:rPr>
        <w:t xml:space="preserve">The United States and Israel both have covert options as well. They have networks of influence in the region and highly capable covert forces, which they have said publicly that they would use to limit Iran's acquisition of nuclear weapons without resorting to overt force. We assume, though we lack evidence, that the assassination of the Iranian chemist associated with the country's nuclear program last week was either a U.S. or Israeli operation or some combination of the two. Not only did it eliminate a scientist, it also bred insecurity and morale problems among those working on the program. It also signaled the region that the United States and Israel have options inside </w:t>
      </w:r>
      <w:proofErr w:type="gramStart"/>
      <w:r w:rsidRPr="00D859E1">
        <w:rPr>
          <w:sz w:val="10"/>
        </w:rPr>
        <w:t>Iran.</w:t>
      </w:r>
      <w:r w:rsidRPr="003E476C">
        <w:rPr>
          <w:sz w:val="12"/>
        </w:rPr>
        <w:t>∂</w:t>
      </w:r>
      <w:proofErr w:type="gramEnd"/>
      <w:r w:rsidRPr="003E476C">
        <w:rPr>
          <w:sz w:val="12"/>
        </w:rPr>
        <w:t xml:space="preserve"> </w:t>
      </w:r>
      <w:r w:rsidRPr="00D859E1">
        <w:rPr>
          <w:sz w:val="10"/>
        </w:rPr>
        <w:t>The U.S. desire to support an Iranian anti-government movement generally has failed. Tehran showed in 2009 that it could suppress demonstrations, and it was obvious that the demonstrators did not have the widespread support needed to overcome such repression. Though the United States has sought to support internal dissidents in Iran since 1979, it has not succeeded in producing a meaningful threat to the clerical regime. Therefore, covert operations are being aimed directly at the nuclear program with the hope that successes there might ripple through other, more immediately significant sectors.</w:t>
      </w:r>
      <w:r w:rsidRPr="003E476C">
        <w:rPr>
          <w:sz w:val="12"/>
        </w:rPr>
        <w:t xml:space="preserve">∂ </w:t>
      </w:r>
      <w:r w:rsidRPr="00D859E1">
        <w:rPr>
          <w:sz w:val="10"/>
        </w:rPr>
        <w:t xml:space="preserve">As we have long argued, the Iranians already have a "nuclear option," namely, </w:t>
      </w:r>
      <w:r w:rsidRPr="00D859E1">
        <w:rPr>
          <w:rStyle w:val="StyleUnderline"/>
        </w:rPr>
        <w:t xml:space="preserve">the prospect of </w:t>
      </w:r>
      <w:r w:rsidRPr="00D859E1">
        <w:rPr>
          <w:rStyle w:val="StyleUnderline"/>
          <w:highlight w:val="cyan"/>
        </w:rPr>
        <w:t>blockading</w:t>
      </w:r>
      <w:r w:rsidRPr="00D859E1">
        <w:rPr>
          <w:rStyle w:val="StyleUnderline"/>
        </w:rPr>
        <w:t xml:space="preserve"> the Strait of </w:t>
      </w:r>
      <w:r w:rsidRPr="00D859E1">
        <w:rPr>
          <w:rStyle w:val="StyleUnderline"/>
          <w:highlight w:val="cyan"/>
        </w:rPr>
        <w:t>Hormuz, through which</w:t>
      </w:r>
      <w:r w:rsidRPr="00D859E1">
        <w:rPr>
          <w:rStyle w:val="StyleUnderline"/>
        </w:rPr>
        <w:t xml:space="preserve"> roughly 35 percent of seaborne crude and </w:t>
      </w:r>
      <w:r w:rsidRPr="00D859E1">
        <w:rPr>
          <w:rStyle w:val="StyleUnderline"/>
          <w:highlight w:val="cyan"/>
        </w:rPr>
        <w:t>20 percent of</w:t>
      </w:r>
      <w:r w:rsidRPr="00D859E1">
        <w:rPr>
          <w:rStyle w:val="StyleUnderline"/>
        </w:rPr>
        <w:t xml:space="preserve"> the world's traded </w:t>
      </w:r>
      <w:r w:rsidRPr="00D859E1">
        <w:rPr>
          <w:rStyle w:val="StyleUnderline"/>
          <w:highlight w:val="cyan"/>
        </w:rPr>
        <w:t>oil passes</w:t>
      </w:r>
      <w:r w:rsidRPr="00D859E1">
        <w:rPr>
          <w:rStyle w:val="StyleUnderline"/>
        </w:rPr>
        <w:t xml:space="preserve"> daily. </w:t>
      </w:r>
      <w:r w:rsidRPr="00D859E1">
        <w:rPr>
          <w:rStyle w:val="Emphasis"/>
        </w:rPr>
        <w:t xml:space="preserve">Doing so </w:t>
      </w:r>
      <w:r w:rsidRPr="00D859E1">
        <w:rPr>
          <w:rStyle w:val="Emphasis"/>
          <w:highlight w:val="cyan"/>
        </w:rPr>
        <w:t>would hurt them, too,</w:t>
      </w:r>
      <w:r w:rsidRPr="00D859E1">
        <w:rPr>
          <w:rStyle w:val="Emphasis"/>
        </w:rPr>
        <w:t xml:space="preserve"> of course</w:t>
      </w:r>
      <w:r w:rsidRPr="00D859E1">
        <w:rPr>
          <w:rStyle w:val="StyleUnderline"/>
        </w:rPr>
        <w:t xml:space="preserve">. </w:t>
      </w:r>
      <w:r w:rsidRPr="00D859E1">
        <w:rPr>
          <w:rStyle w:val="StyleUnderline"/>
          <w:highlight w:val="cyan"/>
        </w:rPr>
        <w:t>But failing to deter</w:t>
      </w:r>
      <w:r w:rsidRPr="00D859E1">
        <w:rPr>
          <w:rStyle w:val="StyleUnderline"/>
        </w:rPr>
        <w:t xml:space="preserve"> an air or covert campaign, </w:t>
      </w:r>
      <w:r w:rsidRPr="00D859E1">
        <w:rPr>
          <w:rStyle w:val="StyleUnderline"/>
          <w:highlight w:val="cyan"/>
        </w:rPr>
        <w:t>they might</w:t>
      </w:r>
      <w:r w:rsidRPr="00D859E1">
        <w:rPr>
          <w:rStyle w:val="StyleUnderline"/>
        </w:rPr>
        <w:t xml:space="preserve"> choose to </w:t>
      </w:r>
      <w:r w:rsidRPr="00D859E1">
        <w:rPr>
          <w:rStyle w:val="StyleUnderline"/>
          <w:highlight w:val="cyan"/>
        </w:rPr>
        <w:t>close off</w:t>
      </w:r>
      <w:r w:rsidRPr="00D859E1">
        <w:rPr>
          <w:rStyle w:val="StyleUnderline"/>
        </w:rPr>
        <w:t xml:space="preserve"> the strait. </w:t>
      </w:r>
      <w:r w:rsidRPr="00D859E1">
        <w:rPr>
          <w:rStyle w:val="Emphasis"/>
          <w:highlight w:val="cyan"/>
        </w:rPr>
        <w:t>Temporarily</w:t>
      </w:r>
      <w:r w:rsidRPr="00D859E1">
        <w:rPr>
          <w:rStyle w:val="StyleUnderline"/>
          <w:highlight w:val="cyan"/>
        </w:rPr>
        <w:t xml:space="preserve"> disrupting</w:t>
      </w:r>
      <w:r w:rsidRPr="00D859E1">
        <w:rPr>
          <w:rStyle w:val="StyleUnderline"/>
        </w:rPr>
        <w:t xml:space="preserve"> the flow of oil, </w:t>
      </w:r>
      <w:r w:rsidRPr="00D859E1">
        <w:rPr>
          <w:rStyle w:val="Emphasis"/>
          <w:highlight w:val="cyan"/>
        </w:rPr>
        <w:t>even intermittently</w:t>
      </w:r>
      <w:r w:rsidRPr="00D859E1">
        <w:rPr>
          <w:rStyle w:val="StyleUnderline"/>
          <w:highlight w:val="cyan"/>
        </w:rPr>
        <w:t xml:space="preserve">, could </w:t>
      </w:r>
      <w:r w:rsidRPr="00D859E1">
        <w:rPr>
          <w:rStyle w:val="Emphasis"/>
          <w:highlight w:val="cyan"/>
        </w:rPr>
        <w:t>rapidly</w:t>
      </w:r>
      <w:r w:rsidRPr="00D859E1">
        <w:rPr>
          <w:rStyle w:val="StyleUnderline"/>
          <w:highlight w:val="cyan"/>
        </w:rPr>
        <w:t xml:space="preserve"> create a global</w:t>
      </w:r>
      <w:r w:rsidRPr="00D859E1">
        <w:rPr>
          <w:rStyle w:val="StyleUnderline"/>
        </w:rPr>
        <w:t xml:space="preserve"> economic </w:t>
      </w:r>
      <w:r w:rsidRPr="00D859E1">
        <w:rPr>
          <w:rStyle w:val="StyleUnderline"/>
          <w:highlight w:val="cyan"/>
        </w:rPr>
        <w:t>crisis given</w:t>
      </w:r>
      <w:r w:rsidRPr="00D859E1">
        <w:rPr>
          <w:rStyle w:val="StyleUnderline"/>
        </w:rPr>
        <w:t xml:space="preserve"> the </w:t>
      </w:r>
      <w:r w:rsidRPr="00D859E1">
        <w:rPr>
          <w:rStyle w:val="Emphasis"/>
          <w:highlight w:val="cyan"/>
        </w:rPr>
        <w:t>fragility</w:t>
      </w:r>
      <w:r w:rsidRPr="00D859E1">
        <w:rPr>
          <w:rStyle w:val="StyleUnderline"/>
          <w:highlight w:val="cyan"/>
        </w:rPr>
        <w:t xml:space="preserve"> of the</w:t>
      </w:r>
      <w:r w:rsidRPr="00D859E1">
        <w:rPr>
          <w:rStyle w:val="StyleUnderline"/>
        </w:rPr>
        <w:t xml:space="preserve"> world </w:t>
      </w:r>
      <w:r w:rsidRPr="00D859E1">
        <w:rPr>
          <w:rStyle w:val="StyleUnderline"/>
          <w:highlight w:val="cyan"/>
        </w:rPr>
        <w:t>economy</w:t>
      </w:r>
      <w:r w:rsidRPr="00D859E1">
        <w:rPr>
          <w:sz w:val="10"/>
        </w:rPr>
        <w:t>.</w:t>
      </w:r>
    </w:p>
    <w:p w14:paraId="05C586BB" w14:textId="77777777" w:rsidR="009D6C2E" w:rsidRPr="009D6C2E" w:rsidRDefault="009D6C2E" w:rsidP="009D6C2E"/>
    <w:p w14:paraId="5E03877F" w14:textId="4A7BA131" w:rsidR="001C7CD3" w:rsidRDefault="001C7CD3" w:rsidP="00BC79FC">
      <w:pPr>
        <w:pStyle w:val="Heading3"/>
      </w:pPr>
      <w:r>
        <w:t>Yes Closure</w:t>
      </w:r>
      <w:r w:rsidR="00BC79FC">
        <w:t xml:space="preserve"> – A2: Capability </w:t>
      </w:r>
    </w:p>
    <w:p w14:paraId="21FA6043" w14:textId="77777777" w:rsidR="001C7CD3" w:rsidRPr="00D859E1" w:rsidRDefault="001C7CD3" w:rsidP="001C7CD3">
      <w:pPr>
        <w:pStyle w:val="Heading4"/>
      </w:pPr>
      <w:r w:rsidRPr="00D859E1">
        <w:t>Asymmetric tactics make closure simple</w:t>
      </w:r>
    </w:p>
    <w:p w14:paraId="1D4BB6EC" w14:textId="77777777" w:rsidR="001C7CD3" w:rsidRPr="00D859E1" w:rsidRDefault="001C7CD3" w:rsidP="001C7CD3">
      <w:r>
        <w:rPr>
          <w:rStyle w:val="Style13ptBold"/>
        </w:rPr>
        <w:t>Nader</w:t>
      </w:r>
      <w:r w:rsidRPr="00D859E1">
        <w:rPr>
          <w:rStyle w:val="Style13ptBold"/>
        </w:rPr>
        <w:t xml:space="preserve"> 12</w:t>
      </w:r>
      <w:r w:rsidRPr="00D859E1">
        <w:t xml:space="preserve"> (Alireza Nader, Senior International Policy Analyst at RAND, 10-02-2012, "Will Iran Close the Strait of Hormuz?", RAND, http://www.rand.org/blog/2012/10/will-iran-close-the-strait-of-hormuz.html)</w:t>
      </w:r>
    </w:p>
    <w:p w14:paraId="7CB52FA8" w14:textId="77777777" w:rsidR="001C7CD3" w:rsidRPr="00540315" w:rsidRDefault="001C7CD3" w:rsidP="001C7CD3">
      <w:pPr>
        <w:rPr>
          <w:sz w:val="12"/>
        </w:rPr>
      </w:pPr>
      <w:r w:rsidRPr="00D859E1">
        <w:rPr>
          <w:rStyle w:val="StyleUnderline"/>
        </w:rPr>
        <w:t>Iran's repeated threats to close</w:t>
      </w:r>
      <w:r w:rsidRPr="00540315">
        <w:rPr>
          <w:sz w:val="12"/>
        </w:rPr>
        <w:t xml:space="preserve"> the Strait of </w:t>
      </w:r>
      <w:r w:rsidRPr="00D859E1">
        <w:rPr>
          <w:rStyle w:val="StyleUnderline"/>
        </w:rPr>
        <w:t>Hormuz are a pivotal part of a</w:t>
      </w:r>
      <w:r w:rsidRPr="00540315">
        <w:rPr>
          <w:sz w:val="12"/>
        </w:rPr>
        <w:t xml:space="preserve"> military </w:t>
      </w:r>
      <w:r w:rsidRPr="00D859E1">
        <w:rPr>
          <w:rStyle w:val="StyleUnderline"/>
        </w:rPr>
        <w:t>strategy based on psychological and asymmetric warfare. Blocking the strategic waterway</w:t>
      </w:r>
      <w:r w:rsidRPr="00540315">
        <w:rPr>
          <w:sz w:val="12"/>
        </w:rPr>
        <w:t xml:space="preserve">, through which 90 percent of Persian Gulf oil flows to the outside world, </w:t>
      </w:r>
      <w:r w:rsidRPr="00D859E1">
        <w:rPr>
          <w:rStyle w:val="StyleUnderline"/>
        </w:rPr>
        <w:t>would have sweeping implications for regional security and global oil markets</w:t>
      </w:r>
      <w:r w:rsidRPr="00540315">
        <w:rPr>
          <w:sz w:val="12"/>
        </w:rPr>
        <w:t xml:space="preserve">. It may be </w:t>
      </w:r>
      <w:r w:rsidRPr="00D859E1">
        <w:rPr>
          <w:rStyle w:val="StyleUnderline"/>
        </w:rPr>
        <w:t xml:space="preserve">the Islamic Republic's </w:t>
      </w:r>
      <w:r w:rsidRPr="00D859E1">
        <w:rPr>
          <w:rStyle w:val="Emphasis"/>
        </w:rPr>
        <w:t>most potent weapon</w:t>
      </w:r>
      <w:r w:rsidRPr="00540315">
        <w:rPr>
          <w:sz w:val="12"/>
        </w:rPr>
        <w:t xml:space="preserve">. Tehran has also hinted it would retaliate against U.S. forces, notably the Fifth Fleet based in the Persian Gulf, if it is </w:t>
      </w:r>
      <w:proofErr w:type="gramStart"/>
      <w:r w:rsidRPr="00540315">
        <w:rPr>
          <w:sz w:val="12"/>
        </w:rPr>
        <w:t>attacked.∂</w:t>
      </w:r>
      <w:proofErr w:type="gramEnd"/>
      <w:r w:rsidRPr="00540315">
        <w:rPr>
          <w:sz w:val="12"/>
        </w:rPr>
        <w:t xml:space="preserve"> </w:t>
      </w:r>
      <w:r w:rsidRPr="00D859E1">
        <w:rPr>
          <w:rStyle w:val="StyleUnderline"/>
        </w:rPr>
        <w:t>Since</w:t>
      </w:r>
      <w:r w:rsidRPr="00540315">
        <w:rPr>
          <w:sz w:val="12"/>
        </w:rPr>
        <w:t xml:space="preserve"> the </w:t>
      </w:r>
      <w:r w:rsidRPr="00D859E1">
        <w:rPr>
          <w:rStyle w:val="StyleUnderline"/>
        </w:rPr>
        <w:t>1979</w:t>
      </w:r>
      <w:r w:rsidRPr="00540315">
        <w:rPr>
          <w:sz w:val="12"/>
        </w:rPr>
        <w:t xml:space="preserve"> revolution, </w:t>
      </w:r>
      <w:r w:rsidRPr="00D859E1">
        <w:rPr>
          <w:rStyle w:val="StyleUnderline"/>
          <w:highlight w:val="yellow"/>
        </w:rPr>
        <w:t>Iran has</w:t>
      </w:r>
      <w:r w:rsidRPr="00D859E1">
        <w:rPr>
          <w:rStyle w:val="StyleUnderline"/>
        </w:rPr>
        <w:t xml:space="preserve"> developed </w:t>
      </w:r>
      <w:r w:rsidRPr="00D859E1">
        <w:rPr>
          <w:rStyle w:val="Emphasis"/>
          <w:highlight w:val="yellow"/>
        </w:rPr>
        <w:t>sufficient</w:t>
      </w:r>
      <w:r w:rsidRPr="00D859E1">
        <w:rPr>
          <w:rStyle w:val="Emphasis"/>
        </w:rPr>
        <w:t xml:space="preserve"> military </w:t>
      </w:r>
      <w:r w:rsidRPr="00D859E1">
        <w:rPr>
          <w:rStyle w:val="Emphasis"/>
          <w:highlight w:val="yellow"/>
        </w:rPr>
        <w:t>capabilities to back up its threats</w:t>
      </w:r>
      <w:r w:rsidRPr="00540315">
        <w:rPr>
          <w:sz w:val="12"/>
        </w:rPr>
        <w:t xml:space="preserve">. </w:t>
      </w:r>
      <w:r w:rsidRPr="00D859E1">
        <w:rPr>
          <w:rStyle w:val="StyleUnderline"/>
          <w:highlight w:val="yellow"/>
        </w:rPr>
        <w:t>The</w:t>
      </w:r>
      <w:r w:rsidRPr="00540315">
        <w:rPr>
          <w:sz w:val="12"/>
        </w:rPr>
        <w:t xml:space="preserve"> Revolutionary Guards </w:t>
      </w:r>
      <w:r w:rsidRPr="00D859E1">
        <w:rPr>
          <w:rStyle w:val="StyleUnderline"/>
          <w:highlight w:val="yellow"/>
        </w:rPr>
        <w:t>Navy</w:t>
      </w:r>
      <w:r w:rsidRPr="00D859E1">
        <w:rPr>
          <w:rStyle w:val="StyleUnderline"/>
        </w:rPr>
        <w:t xml:space="preserve"> may</w:t>
      </w:r>
      <w:r w:rsidRPr="00540315">
        <w:rPr>
          <w:sz w:val="12"/>
        </w:rPr>
        <w:t xml:space="preserve"> be able to inflict </w:t>
      </w:r>
      <w:r w:rsidRPr="00D859E1">
        <w:rPr>
          <w:rStyle w:val="StyleUnderline"/>
        </w:rPr>
        <w:t>damage</w:t>
      </w:r>
      <w:r w:rsidRPr="00540315">
        <w:rPr>
          <w:sz w:val="12"/>
        </w:rPr>
        <w:t xml:space="preserve"> on </w:t>
      </w:r>
      <w:r w:rsidRPr="00D859E1">
        <w:rPr>
          <w:rStyle w:val="StyleUnderline"/>
        </w:rPr>
        <w:t xml:space="preserve">U.S. forces. It </w:t>
      </w:r>
      <w:r w:rsidRPr="00D859E1">
        <w:rPr>
          <w:rStyle w:val="StyleUnderline"/>
          <w:highlight w:val="yellow"/>
        </w:rPr>
        <w:t xml:space="preserve">operates </w:t>
      </w:r>
      <w:r w:rsidRPr="00D859E1">
        <w:rPr>
          <w:rStyle w:val="Emphasis"/>
          <w:highlight w:val="yellow"/>
        </w:rPr>
        <w:t>hundreds of small</w:t>
      </w:r>
      <w:r w:rsidRPr="00540315">
        <w:rPr>
          <w:sz w:val="12"/>
        </w:rPr>
        <w:t xml:space="preserve"> and relatively </w:t>
      </w:r>
      <w:r w:rsidRPr="00D859E1">
        <w:rPr>
          <w:rStyle w:val="Emphasis"/>
          <w:highlight w:val="yellow"/>
        </w:rPr>
        <w:t>fast attack boats</w:t>
      </w:r>
      <w:r w:rsidRPr="00540315">
        <w:rPr>
          <w:sz w:val="12"/>
        </w:rPr>
        <w:t xml:space="preserve">, some </w:t>
      </w:r>
      <w:r w:rsidRPr="00D859E1">
        <w:rPr>
          <w:rStyle w:val="StyleUnderline"/>
        </w:rPr>
        <w:t xml:space="preserve">armed </w:t>
      </w:r>
      <w:r w:rsidRPr="00D859E1">
        <w:rPr>
          <w:rStyle w:val="StyleUnderline"/>
          <w:highlight w:val="yellow"/>
        </w:rPr>
        <w:t xml:space="preserve">with </w:t>
      </w:r>
      <w:r w:rsidRPr="00D859E1">
        <w:rPr>
          <w:rStyle w:val="Emphasis"/>
          <w:highlight w:val="yellow"/>
        </w:rPr>
        <w:t>sophisticated anti-ship cruise</w:t>
      </w:r>
      <w:r w:rsidRPr="00D859E1">
        <w:rPr>
          <w:rStyle w:val="Emphasis"/>
        </w:rPr>
        <w:t xml:space="preserve"> missiles</w:t>
      </w:r>
      <w:r w:rsidRPr="00540315">
        <w:rPr>
          <w:sz w:val="12"/>
        </w:rPr>
        <w:t xml:space="preserve">. </w:t>
      </w:r>
      <w:r w:rsidRPr="00D859E1">
        <w:rPr>
          <w:rStyle w:val="StyleUnderline"/>
        </w:rPr>
        <w:t xml:space="preserve">Its </w:t>
      </w:r>
      <w:r w:rsidRPr="00D859E1">
        <w:rPr>
          <w:rStyle w:val="StyleUnderline"/>
          <w:highlight w:val="yellow"/>
        </w:rPr>
        <w:t>fleet could</w:t>
      </w:r>
      <w:r w:rsidRPr="00540315">
        <w:rPr>
          <w:sz w:val="12"/>
        </w:rPr>
        <w:t xml:space="preserve"> attempt to </w:t>
      </w:r>
      <w:r w:rsidRPr="00D859E1">
        <w:rPr>
          <w:rStyle w:val="StyleUnderline"/>
          <w:highlight w:val="yellow"/>
        </w:rPr>
        <w:t>swarm</w:t>
      </w:r>
      <w:r w:rsidRPr="00D859E1">
        <w:rPr>
          <w:rStyle w:val="StyleUnderline"/>
        </w:rPr>
        <w:t xml:space="preserve"> larger </w:t>
      </w:r>
      <w:r w:rsidRPr="00D859E1">
        <w:rPr>
          <w:rStyle w:val="StyleUnderline"/>
          <w:highlight w:val="yellow"/>
        </w:rPr>
        <w:t>U.S. ships</w:t>
      </w:r>
      <w:r w:rsidRPr="00D859E1">
        <w:rPr>
          <w:rStyle w:val="StyleUnderline"/>
        </w:rPr>
        <w:t xml:space="preserve"> and</w:t>
      </w:r>
      <w:r w:rsidRPr="00540315">
        <w:rPr>
          <w:sz w:val="12"/>
        </w:rPr>
        <w:t xml:space="preserve"> try to </w:t>
      </w:r>
      <w:r w:rsidRPr="00D859E1">
        <w:rPr>
          <w:rStyle w:val="StyleUnderline"/>
        </w:rPr>
        <w:t>penetrate</w:t>
      </w:r>
      <w:r w:rsidRPr="00540315">
        <w:rPr>
          <w:sz w:val="12"/>
        </w:rPr>
        <w:t xml:space="preserve"> their </w:t>
      </w:r>
      <w:r w:rsidRPr="00D859E1">
        <w:rPr>
          <w:rStyle w:val="StyleUnderline"/>
        </w:rPr>
        <w:t xml:space="preserve">defenses, </w:t>
      </w:r>
      <w:r w:rsidRPr="00D859E1">
        <w:rPr>
          <w:rStyle w:val="StyleUnderline"/>
          <w:highlight w:val="yellow"/>
        </w:rPr>
        <w:t>even if they could not destroy</w:t>
      </w:r>
      <w:r w:rsidRPr="00540315">
        <w:rPr>
          <w:sz w:val="12"/>
        </w:rPr>
        <w:t xml:space="preserve"> the more powerful </w:t>
      </w:r>
      <w:r w:rsidRPr="00D859E1">
        <w:rPr>
          <w:rStyle w:val="StyleUnderline"/>
        </w:rPr>
        <w:t>American vessels</w:t>
      </w:r>
      <w:r w:rsidRPr="00540315">
        <w:rPr>
          <w:sz w:val="12"/>
        </w:rPr>
        <w:t xml:space="preserve">. </w:t>
      </w:r>
      <w:r w:rsidRPr="00D859E1">
        <w:rPr>
          <w:rStyle w:val="StyleUnderline"/>
        </w:rPr>
        <w:t>Iran could</w:t>
      </w:r>
      <w:r w:rsidRPr="00540315">
        <w:rPr>
          <w:sz w:val="12"/>
        </w:rPr>
        <w:t xml:space="preserve"> also </w:t>
      </w:r>
      <w:r w:rsidRPr="00D859E1">
        <w:rPr>
          <w:rStyle w:val="StyleUnderline"/>
        </w:rPr>
        <w:t>fire missiles at U.S. warships</w:t>
      </w:r>
      <w:r w:rsidRPr="00540315">
        <w:rPr>
          <w:sz w:val="12"/>
        </w:rPr>
        <w:t xml:space="preserve"> from its </w:t>
      </w:r>
      <w:proofErr w:type="gramStart"/>
      <w:r w:rsidRPr="00540315">
        <w:rPr>
          <w:sz w:val="12"/>
        </w:rPr>
        <w:t>1000 mile-long</w:t>
      </w:r>
      <w:proofErr w:type="gramEnd"/>
      <w:r w:rsidRPr="00540315">
        <w:rPr>
          <w:sz w:val="12"/>
        </w:rPr>
        <w:t xml:space="preserve"> Gulf coastline. An even more controversial </w:t>
      </w:r>
      <w:r w:rsidRPr="00D859E1">
        <w:rPr>
          <w:rStyle w:val="StyleUnderline"/>
          <w:highlight w:val="yellow"/>
        </w:rPr>
        <w:t>Iran</w:t>
      </w:r>
      <w:r w:rsidRPr="00540315">
        <w:rPr>
          <w:sz w:val="12"/>
        </w:rPr>
        <w:t xml:space="preserve">ian move </w:t>
      </w:r>
      <w:r w:rsidRPr="00D859E1">
        <w:rPr>
          <w:rStyle w:val="StyleUnderline"/>
          <w:highlight w:val="yellow"/>
        </w:rPr>
        <w:t>would</w:t>
      </w:r>
      <w:r w:rsidRPr="00540315">
        <w:rPr>
          <w:sz w:val="12"/>
        </w:rPr>
        <w:t xml:space="preserve"> be </w:t>
      </w:r>
      <w:r w:rsidRPr="00D859E1">
        <w:rPr>
          <w:rStyle w:val="Emphasis"/>
          <w:highlight w:val="yellow"/>
        </w:rPr>
        <w:t>scatter</w:t>
      </w:r>
      <w:r w:rsidRPr="00540315">
        <w:rPr>
          <w:sz w:val="12"/>
        </w:rPr>
        <w:t xml:space="preserve">ing </w:t>
      </w:r>
      <w:r w:rsidRPr="00D859E1">
        <w:rPr>
          <w:rStyle w:val="Emphasis"/>
          <w:highlight w:val="yellow"/>
        </w:rPr>
        <w:t>mines</w:t>
      </w:r>
      <w:r w:rsidRPr="00540315">
        <w:rPr>
          <w:sz w:val="12"/>
        </w:rPr>
        <w:t xml:space="preserve"> either </w:t>
      </w:r>
      <w:r w:rsidRPr="00D859E1">
        <w:rPr>
          <w:rStyle w:val="StyleUnderline"/>
        </w:rPr>
        <w:t>near the Strait</w:t>
      </w:r>
      <w:r w:rsidRPr="00540315">
        <w:rPr>
          <w:sz w:val="12"/>
        </w:rPr>
        <w:t xml:space="preserve"> or in the Persian Gulf, </w:t>
      </w:r>
      <w:r w:rsidRPr="00D859E1">
        <w:rPr>
          <w:rStyle w:val="StyleUnderline"/>
          <w:highlight w:val="yellow"/>
        </w:rPr>
        <w:t>which could</w:t>
      </w:r>
      <w:r w:rsidRPr="00540315">
        <w:rPr>
          <w:sz w:val="12"/>
        </w:rPr>
        <w:t xml:space="preserve"> slow or </w:t>
      </w:r>
      <w:r w:rsidRPr="00D859E1">
        <w:rPr>
          <w:rStyle w:val="Emphasis"/>
          <w:highlight w:val="yellow"/>
        </w:rPr>
        <w:t>stop shipping</w:t>
      </w:r>
      <w:r w:rsidRPr="00540315">
        <w:rPr>
          <w:sz w:val="12"/>
        </w:rPr>
        <w:t xml:space="preserve"> as the U.S. Navy tried to clear the waterway.</w:t>
      </w:r>
    </w:p>
    <w:p w14:paraId="4DF23B83" w14:textId="77777777" w:rsidR="001C7CD3" w:rsidRPr="00D859E1" w:rsidRDefault="001C7CD3" w:rsidP="001C7CD3">
      <w:pPr>
        <w:pStyle w:val="Heading4"/>
      </w:pPr>
      <w:r w:rsidRPr="00D859E1">
        <w:t>Prefer the consensus of military experts---</w:t>
      </w:r>
      <w:r w:rsidRPr="00D859E1">
        <w:rPr>
          <w:u w:val="single"/>
        </w:rPr>
        <w:t>conjunction</w:t>
      </w:r>
      <w:r w:rsidRPr="00D859E1">
        <w:t xml:space="preserve"> of tactics makes closure </w:t>
      </w:r>
      <w:r w:rsidRPr="00D859E1">
        <w:rPr>
          <w:u w:val="single"/>
        </w:rPr>
        <w:t>simple</w:t>
      </w:r>
    </w:p>
    <w:p w14:paraId="60E1F79D" w14:textId="77777777" w:rsidR="001C7CD3" w:rsidRPr="00D859E1" w:rsidRDefault="001C7CD3" w:rsidP="001C7CD3">
      <w:r>
        <w:rPr>
          <w:rStyle w:val="Style13ptBold"/>
        </w:rPr>
        <w:t>Katzman</w:t>
      </w:r>
      <w:r w:rsidRPr="00D859E1">
        <w:rPr>
          <w:rStyle w:val="Style13ptBold"/>
        </w:rPr>
        <w:t xml:space="preserve"> 12</w:t>
      </w:r>
      <w:r w:rsidRPr="00D859E1">
        <w:t xml:space="preserve"> (Kenneth Katzman, Coordinator, Specialist in Middle Eastern Affairs; Neelesh Nerurkar, Coordinator, Specialist in Energy Policy; Ronald O'Rourke, Specialist in Naval Affairs; R. Chuck Mason, Legislative Attorney; Michael Ratner, Specialist in Energy Policy; January 23, 2012, “Iran’s Threat to the Strait of Hormuz”, CRS, https://www.fas.org/sgp/crs/mideast/R42335.pdf, pp. 4-6)</w:t>
      </w:r>
    </w:p>
    <w:p w14:paraId="57E538DF" w14:textId="77777777" w:rsidR="001C7CD3" w:rsidRPr="00540315" w:rsidRDefault="001C7CD3" w:rsidP="001C7CD3">
      <w:pPr>
        <w:rPr>
          <w:sz w:val="16"/>
        </w:rPr>
      </w:pPr>
      <w:r w:rsidRPr="00540315">
        <w:rPr>
          <w:sz w:val="16"/>
        </w:rPr>
        <w:t>Iran’s Capabilities to Implement Its Threat</w:t>
      </w:r>
      <w:r w:rsidRPr="00540315">
        <w:rPr>
          <w:sz w:val="12"/>
        </w:rPr>
        <w:t>∂</w:t>
      </w:r>
      <w:r w:rsidRPr="00540315">
        <w:rPr>
          <w:sz w:val="16"/>
        </w:rPr>
        <w:t xml:space="preserve"> </w:t>
      </w:r>
      <w:r w:rsidRPr="00D859E1">
        <w:rPr>
          <w:rStyle w:val="StyleUnderline"/>
        </w:rPr>
        <w:t xml:space="preserve">In </w:t>
      </w:r>
      <w:r w:rsidRPr="00D859E1">
        <w:rPr>
          <w:rStyle w:val="StyleUnderline"/>
          <w:highlight w:val="yellow"/>
        </w:rPr>
        <w:t>assessing Iran’s capabilities</w:t>
      </w:r>
      <w:r w:rsidRPr="00D859E1">
        <w:rPr>
          <w:rStyle w:val="StyleUnderline"/>
        </w:rPr>
        <w:t xml:space="preserve"> to close the Strait</w:t>
      </w:r>
      <w:r w:rsidRPr="00540315">
        <w:rPr>
          <w:sz w:val="16"/>
        </w:rPr>
        <w:t xml:space="preserve">, </w:t>
      </w:r>
      <w:r w:rsidRPr="00D859E1">
        <w:rPr>
          <w:rStyle w:val="Emphasis"/>
          <w:highlight w:val="yellow"/>
        </w:rPr>
        <w:t>Chair</w:t>
      </w:r>
      <w:r w:rsidRPr="00540315">
        <w:rPr>
          <w:sz w:val="16"/>
        </w:rPr>
        <w:t xml:space="preserve">man </w:t>
      </w:r>
      <w:r w:rsidRPr="00D859E1">
        <w:rPr>
          <w:rStyle w:val="StyleUnderline"/>
          <w:highlight w:val="yellow"/>
        </w:rPr>
        <w:t>of</w:t>
      </w:r>
      <w:r w:rsidRPr="00D859E1">
        <w:rPr>
          <w:rStyle w:val="StyleUnderline"/>
        </w:rPr>
        <w:t xml:space="preserve"> the</w:t>
      </w:r>
      <w:r w:rsidRPr="00540315">
        <w:rPr>
          <w:sz w:val="16"/>
        </w:rPr>
        <w:t xml:space="preserve"> </w:t>
      </w:r>
      <w:r w:rsidRPr="00D859E1">
        <w:rPr>
          <w:rStyle w:val="Emphasis"/>
          <w:highlight w:val="yellow"/>
        </w:rPr>
        <w:t>Joint Chiefs</w:t>
      </w:r>
      <w:r w:rsidRPr="00540315">
        <w:rPr>
          <w:sz w:val="16"/>
        </w:rPr>
        <w:t xml:space="preserve"> of Staff Martin </w:t>
      </w:r>
      <w:r w:rsidRPr="00D859E1">
        <w:rPr>
          <w:rStyle w:val="Emphasis"/>
        </w:rPr>
        <w:t>Dempsey</w:t>
      </w:r>
      <w:r w:rsidRPr="00540315">
        <w:rPr>
          <w:sz w:val="16"/>
        </w:rPr>
        <w:t xml:space="preserve"> </w:t>
      </w:r>
      <w:r w:rsidRPr="00D859E1">
        <w:rPr>
          <w:rStyle w:val="StyleUnderline"/>
          <w:highlight w:val="yellow"/>
        </w:rPr>
        <w:t>said</w:t>
      </w:r>
      <w:r w:rsidRPr="00540315">
        <w:rPr>
          <w:sz w:val="16"/>
        </w:rPr>
        <w:t xml:space="preserve"> on January 8, 2012, that:</w:t>
      </w:r>
      <w:r w:rsidRPr="00540315">
        <w:rPr>
          <w:sz w:val="12"/>
        </w:rPr>
        <w:t>∂</w:t>
      </w:r>
      <w:r w:rsidRPr="00540315">
        <w:rPr>
          <w:sz w:val="16"/>
        </w:rPr>
        <w:t xml:space="preserve"> [The </w:t>
      </w:r>
      <w:r w:rsidRPr="00D859E1">
        <w:rPr>
          <w:rStyle w:val="StyleUnderline"/>
          <w:highlight w:val="yellow"/>
        </w:rPr>
        <w:t>Iran</w:t>
      </w:r>
      <w:r w:rsidRPr="00D859E1">
        <w:rPr>
          <w:rStyle w:val="StyleUnderline"/>
        </w:rPr>
        <w:t>ians have</w:t>
      </w:r>
      <w:r w:rsidRPr="00540315">
        <w:rPr>
          <w:sz w:val="16"/>
        </w:rPr>
        <w:t xml:space="preserve">] </w:t>
      </w:r>
      <w:r w:rsidRPr="00D859E1">
        <w:rPr>
          <w:rStyle w:val="StyleUnderline"/>
        </w:rPr>
        <w:t xml:space="preserve">invested in </w:t>
      </w:r>
      <w:r w:rsidRPr="00D859E1">
        <w:rPr>
          <w:rStyle w:val="StyleUnderline"/>
          <w:highlight w:val="yellow"/>
        </w:rPr>
        <w:t>capabilities</w:t>
      </w:r>
      <w:r w:rsidRPr="00D859E1">
        <w:rPr>
          <w:rStyle w:val="StyleUnderline"/>
        </w:rPr>
        <w:t xml:space="preserve"> that </w:t>
      </w:r>
      <w:r w:rsidRPr="00D859E1">
        <w:rPr>
          <w:rStyle w:val="Emphasis"/>
          <w:highlight w:val="yellow"/>
        </w:rPr>
        <w:t>could, in fact</w:t>
      </w:r>
      <w:r w:rsidRPr="00540315">
        <w:rPr>
          <w:sz w:val="16"/>
        </w:rPr>
        <w:t xml:space="preserve">, for a period of time </w:t>
      </w:r>
      <w:r w:rsidRPr="00D859E1">
        <w:rPr>
          <w:rStyle w:val="StyleUnderline"/>
          <w:highlight w:val="yellow"/>
        </w:rPr>
        <w:t>block</w:t>
      </w:r>
      <w:r w:rsidRPr="00540315">
        <w:rPr>
          <w:sz w:val="16"/>
        </w:rPr>
        <w:t xml:space="preserve"> the Straits of </w:t>
      </w:r>
      <w:r w:rsidRPr="00D859E1">
        <w:rPr>
          <w:rStyle w:val="StyleUnderline"/>
          <w:highlight w:val="yellow"/>
        </w:rPr>
        <w:t>Hormuz</w:t>
      </w:r>
      <w:r w:rsidRPr="00540315">
        <w:rPr>
          <w:sz w:val="16"/>
        </w:rPr>
        <w:t xml:space="preserve">. We’ve invested in capabilities to ensure that, if that happens, we can defeat that. And </w:t>
      </w:r>
      <w:r w:rsidRPr="00D859E1">
        <w:rPr>
          <w:rStyle w:val="StyleUnderline"/>
        </w:rPr>
        <w:t xml:space="preserve">so the simple answer is, </w:t>
      </w:r>
      <w:r w:rsidRPr="00D859E1">
        <w:rPr>
          <w:rStyle w:val="Emphasis"/>
        </w:rPr>
        <w:t>yes, they can block it.</w:t>
      </w:r>
      <w:r w:rsidRPr="00540315">
        <w:rPr>
          <w:sz w:val="16"/>
        </w:rPr>
        <w:t>9</w:t>
      </w:r>
      <w:r w:rsidRPr="00540315">
        <w:rPr>
          <w:sz w:val="12"/>
        </w:rPr>
        <w:t>∂</w:t>
      </w:r>
      <w:r w:rsidRPr="00540315">
        <w:rPr>
          <w:sz w:val="16"/>
        </w:rPr>
        <w:t xml:space="preserve"> Iran’s naval capabilities are divided among the two main branches of its armed forces – the regular Islamic Republic of Iran Navy (IRIN, regular Navy), a holdover of the military of the former Shah of Iran, and the Islamic Revolutionary Guard Corps Navy (IRGC Navy). The IRIN controls the larger coastal combatant ships such as six Corvette-class (i.e., light frigate) ships. It also operates Iran’s three Kilo-class submarines purchased in the 1990s from Russia. The more politically powerful IRGC Navy is a branch of the IRGC, which is considered allied to Iran’s hardliners and which plays a role in internal security and support for pro-Iranian movements in the Middle East. The IRIN, with its larger ships, has been assigned to patrol the more open waters of the Gulf of Oman; the IRGC Navy, with its lighter fleet, is assigned to close-in waters of the Strait of Hormuz and Persian Gulf. As a hallmark of its role as guardian of the Islamic revolution, </w:t>
      </w:r>
      <w:r w:rsidRPr="00D859E1">
        <w:rPr>
          <w:rStyle w:val="StyleUnderline"/>
        </w:rPr>
        <w:t xml:space="preserve">the </w:t>
      </w:r>
      <w:r w:rsidRPr="00D859E1">
        <w:rPr>
          <w:rStyle w:val="StyleUnderline"/>
          <w:highlight w:val="yellow"/>
        </w:rPr>
        <w:t>IRGC</w:t>
      </w:r>
      <w:r w:rsidRPr="00D859E1">
        <w:rPr>
          <w:rStyle w:val="StyleUnderline"/>
        </w:rPr>
        <w:t xml:space="preserve"> Navy has long been perceived as</w:t>
      </w:r>
      <w:r w:rsidRPr="00540315">
        <w:rPr>
          <w:sz w:val="16"/>
        </w:rPr>
        <w:t xml:space="preserve"> more </w:t>
      </w:r>
      <w:r w:rsidRPr="00D859E1">
        <w:rPr>
          <w:rStyle w:val="StyleUnderline"/>
        </w:rPr>
        <w:t xml:space="preserve">willing to </w:t>
      </w:r>
      <w:r w:rsidRPr="00D859E1">
        <w:rPr>
          <w:rStyle w:val="StyleUnderline"/>
          <w:highlight w:val="yellow"/>
        </w:rPr>
        <w:t xml:space="preserve">undertake operations </w:t>
      </w:r>
      <w:r w:rsidRPr="00D859E1">
        <w:rPr>
          <w:rStyle w:val="Emphasis"/>
          <w:highlight w:val="yellow"/>
        </w:rPr>
        <w:t>not</w:t>
      </w:r>
      <w:r w:rsidRPr="00D859E1">
        <w:rPr>
          <w:rStyle w:val="Emphasis"/>
        </w:rPr>
        <w:t xml:space="preserve"> fully </w:t>
      </w:r>
      <w:r w:rsidRPr="00D859E1">
        <w:rPr>
          <w:rStyle w:val="Emphasis"/>
          <w:highlight w:val="yellow"/>
        </w:rPr>
        <w:t>vetted</w:t>
      </w:r>
      <w:r w:rsidRPr="00D859E1">
        <w:rPr>
          <w:rStyle w:val="StyleUnderline"/>
          <w:highlight w:val="yellow"/>
        </w:rPr>
        <w:t xml:space="preserve"> by</w:t>
      </w:r>
      <w:r w:rsidRPr="00D859E1">
        <w:rPr>
          <w:rStyle w:val="StyleUnderline"/>
        </w:rPr>
        <w:t xml:space="preserve"> senior </w:t>
      </w:r>
      <w:r w:rsidRPr="00D859E1">
        <w:rPr>
          <w:rStyle w:val="StyleUnderline"/>
          <w:highlight w:val="yellow"/>
        </w:rPr>
        <w:t>political leaders</w:t>
      </w:r>
      <w:r w:rsidRPr="00540315">
        <w:rPr>
          <w:sz w:val="16"/>
        </w:rPr>
        <w:t>, whereas the IRIN is considered more traditional and restrained in its approach.</w:t>
      </w:r>
      <w:r w:rsidRPr="00540315">
        <w:rPr>
          <w:sz w:val="12"/>
        </w:rPr>
        <w:t>∂</w:t>
      </w:r>
      <w:r w:rsidRPr="00540315">
        <w:rPr>
          <w:sz w:val="16"/>
        </w:rPr>
        <w:t xml:space="preserve"> </w:t>
      </w:r>
      <w:r w:rsidRPr="00D859E1">
        <w:rPr>
          <w:rStyle w:val="StyleUnderline"/>
          <w:highlight w:val="yellow"/>
        </w:rPr>
        <w:t xml:space="preserve">Through </w:t>
      </w:r>
      <w:r w:rsidRPr="00D859E1">
        <w:rPr>
          <w:rStyle w:val="Emphasis"/>
          <w:highlight w:val="yellow"/>
        </w:rPr>
        <w:t>new purchases</w:t>
      </w:r>
      <w:r w:rsidRPr="00D859E1">
        <w:rPr>
          <w:rStyle w:val="StyleUnderline"/>
          <w:highlight w:val="yellow"/>
        </w:rPr>
        <w:t xml:space="preserve"> and </w:t>
      </w:r>
      <w:r w:rsidRPr="00D859E1">
        <w:rPr>
          <w:rStyle w:val="Emphasis"/>
          <w:highlight w:val="yellow"/>
        </w:rPr>
        <w:t>tactics</w:t>
      </w:r>
      <w:r w:rsidRPr="00D859E1">
        <w:rPr>
          <w:rStyle w:val="StyleUnderline"/>
        </w:rPr>
        <w:t xml:space="preserve"> adopted since</w:t>
      </w:r>
      <w:r w:rsidRPr="00540315">
        <w:rPr>
          <w:sz w:val="16"/>
        </w:rPr>
        <w:t xml:space="preserve"> the 1980-</w:t>
      </w:r>
      <w:r w:rsidRPr="00D859E1">
        <w:rPr>
          <w:rStyle w:val="StyleUnderline"/>
        </w:rPr>
        <w:t>1988</w:t>
      </w:r>
      <w:r w:rsidRPr="00540315">
        <w:rPr>
          <w:sz w:val="16"/>
        </w:rPr>
        <w:t xml:space="preserve"> Iran-Iraq war, </w:t>
      </w:r>
      <w:r w:rsidRPr="00D859E1">
        <w:rPr>
          <w:rStyle w:val="StyleUnderline"/>
          <w:highlight w:val="yellow"/>
        </w:rPr>
        <w:t>Iran’s</w:t>
      </w:r>
      <w:r w:rsidRPr="00D859E1">
        <w:rPr>
          <w:rStyle w:val="StyleUnderline"/>
        </w:rPr>
        <w:t xml:space="preserve"> naval </w:t>
      </w:r>
      <w:r w:rsidRPr="00D859E1">
        <w:rPr>
          <w:rStyle w:val="StyleUnderline"/>
          <w:highlight w:val="yellow"/>
        </w:rPr>
        <w:t>forces have</w:t>
      </w:r>
      <w:r w:rsidRPr="00D859E1">
        <w:rPr>
          <w:rStyle w:val="StyleUnderline"/>
        </w:rPr>
        <w:t xml:space="preserve"> developed a </w:t>
      </w:r>
      <w:r w:rsidRPr="00D859E1">
        <w:rPr>
          <w:rStyle w:val="Emphasis"/>
          <w:highlight w:val="yellow"/>
        </w:rPr>
        <w:t>clear asymmetric</w:t>
      </w:r>
      <w:r w:rsidRPr="00D859E1">
        <w:rPr>
          <w:rStyle w:val="Emphasis"/>
        </w:rPr>
        <w:t xml:space="preserve"> warfare </w:t>
      </w:r>
      <w:r w:rsidRPr="00D859E1">
        <w:rPr>
          <w:rStyle w:val="Emphasis"/>
          <w:highlight w:val="yellow"/>
        </w:rPr>
        <w:t>capability</w:t>
      </w:r>
      <w:r w:rsidRPr="00D859E1">
        <w:rPr>
          <w:rStyle w:val="StyleUnderline"/>
        </w:rPr>
        <w:t xml:space="preserve"> intended </w:t>
      </w:r>
      <w:r w:rsidRPr="00D859E1">
        <w:rPr>
          <w:rStyle w:val="StyleUnderline"/>
          <w:highlight w:val="yellow"/>
        </w:rPr>
        <w:t>to use</w:t>
      </w:r>
      <w:r w:rsidRPr="00D859E1">
        <w:rPr>
          <w:rStyle w:val="StyleUnderline"/>
        </w:rPr>
        <w:t xml:space="preserve"> Iran’s </w:t>
      </w:r>
      <w:r w:rsidRPr="00D859E1">
        <w:rPr>
          <w:rStyle w:val="StyleUnderline"/>
          <w:highlight w:val="yellow"/>
        </w:rPr>
        <w:t xml:space="preserve">long coast to </w:t>
      </w:r>
      <w:r w:rsidRPr="00D859E1">
        <w:rPr>
          <w:rStyle w:val="Emphasis"/>
          <w:highlight w:val="yellow"/>
        </w:rPr>
        <w:t>frustrate</w:t>
      </w:r>
      <w:r w:rsidRPr="00D859E1">
        <w:rPr>
          <w:rStyle w:val="Emphasis"/>
        </w:rPr>
        <w:t xml:space="preserve"> larger </w:t>
      </w:r>
      <w:r w:rsidRPr="00D859E1">
        <w:rPr>
          <w:rStyle w:val="Emphasis"/>
          <w:highlight w:val="yellow"/>
        </w:rPr>
        <w:t>adversaries</w:t>
      </w:r>
      <w:r w:rsidRPr="00540315">
        <w:rPr>
          <w:sz w:val="16"/>
        </w:rPr>
        <w:t xml:space="preserve">. </w:t>
      </w:r>
      <w:r w:rsidRPr="00D859E1">
        <w:rPr>
          <w:rStyle w:val="StyleUnderline"/>
        </w:rPr>
        <w:t>Among other specific capabilities in Iran’s inventory are</w:t>
      </w:r>
      <w:r w:rsidRPr="00540315">
        <w:rPr>
          <w:sz w:val="16"/>
        </w:rPr>
        <w:t>: 10</w:t>
      </w:r>
      <w:r w:rsidRPr="00540315">
        <w:rPr>
          <w:sz w:val="12"/>
        </w:rPr>
        <w:t>∂</w:t>
      </w:r>
      <w:r w:rsidRPr="00540315">
        <w:rPr>
          <w:sz w:val="16"/>
        </w:rPr>
        <w:t xml:space="preserve"> • </w:t>
      </w:r>
      <w:r w:rsidRPr="00D859E1">
        <w:rPr>
          <w:rStyle w:val="Emphasis"/>
          <w:highlight w:val="yellow"/>
        </w:rPr>
        <w:t>Mines</w:t>
      </w:r>
      <w:r w:rsidRPr="00540315">
        <w:rPr>
          <w:sz w:val="16"/>
        </w:rPr>
        <w:t xml:space="preserve">. </w:t>
      </w:r>
      <w:r w:rsidRPr="00D859E1">
        <w:rPr>
          <w:rStyle w:val="StyleUnderline"/>
        </w:rPr>
        <w:t>Iran</w:t>
      </w:r>
      <w:r w:rsidRPr="00540315">
        <w:rPr>
          <w:sz w:val="16"/>
        </w:rPr>
        <w:t xml:space="preserve"> is believed to </w:t>
      </w:r>
      <w:r w:rsidRPr="00D859E1">
        <w:rPr>
          <w:rStyle w:val="StyleUnderline"/>
        </w:rPr>
        <w:t>possess</w:t>
      </w:r>
      <w:r w:rsidRPr="00540315">
        <w:rPr>
          <w:sz w:val="16"/>
        </w:rPr>
        <w:t xml:space="preserve"> as many as </w:t>
      </w:r>
      <w:r w:rsidRPr="00D859E1">
        <w:rPr>
          <w:rStyle w:val="Emphasis"/>
          <w:highlight w:val="yellow"/>
        </w:rPr>
        <w:t>5,000</w:t>
      </w:r>
      <w:r w:rsidRPr="00540315">
        <w:rPr>
          <w:sz w:val="16"/>
        </w:rPr>
        <w:t xml:space="preserve"> mines of </w:t>
      </w:r>
      <w:r w:rsidRPr="00D859E1">
        <w:rPr>
          <w:rStyle w:val="Emphasis"/>
          <w:highlight w:val="yellow"/>
        </w:rPr>
        <w:t>different types</w:t>
      </w:r>
      <w:r w:rsidRPr="00540315">
        <w:rPr>
          <w:sz w:val="16"/>
        </w:rPr>
        <w:t xml:space="preserve">, including moored mines, advanced mines such as the MDM-3 that can be dropped from aircraft, and other types.11 </w:t>
      </w:r>
      <w:r w:rsidRPr="00D859E1">
        <w:rPr>
          <w:rStyle w:val="StyleUnderline"/>
          <w:highlight w:val="yellow"/>
        </w:rPr>
        <w:t>Detecting and clearing</w:t>
      </w:r>
      <w:r w:rsidRPr="00D859E1">
        <w:rPr>
          <w:rStyle w:val="StyleUnderline"/>
        </w:rPr>
        <w:t xml:space="preserve"> mines</w:t>
      </w:r>
      <w:r w:rsidRPr="00540315">
        <w:rPr>
          <w:sz w:val="16"/>
        </w:rPr>
        <w:t xml:space="preserve"> once they have been placed in the water </w:t>
      </w:r>
      <w:r w:rsidRPr="00D859E1">
        <w:rPr>
          <w:rStyle w:val="StyleUnderline"/>
          <w:highlight w:val="yellow"/>
        </w:rPr>
        <w:t>can be difficult and time-consuming</w:t>
      </w:r>
      <w:r w:rsidRPr="00540315">
        <w:rPr>
          <w:sz w:val="16"/>
        </w:rPr>
        <w:t xml:space="preserve"> task. </w:t>
      </w:r>
      <w:r w:rsidRPr="00D859E1">
        <w:rPr>
          <w:rStyle w:val="StyleUnderline"/>
        </w:rPr>
        <w:t>Mineclearing operations could be made more challenging if</w:t>
      </w:r>
      <w:r w:rsidRPr="00540315">
        <w:rPr>
          <w:sz w:val="16"/>
        </w:rPr>
        <w:t xml:space="preserve"> they are </w:t>
      </w:r>
      <w:r w:rsidRPr="00D859E1">
        <w:rPr>
          <w:rStyle w:val="StyleUnderline"/>
        </w:rPr>
        <w:t>undertaken while</w:t>
      </w:r>
      <w:r w:rsidRPr="00540315">
        <w:rPr>
          <w:sz w:val="16"/>
        </w:rPr>
        <w:t xml:space="preserve"> U.S. and coalition </w:t>
      </w:r>
      <w:r w:rsidRPr="00D859E1">
        <w:rPr>
          <w:rStyle w:val="StyleUnderline"/>
        </w:rPr>
        <w:t xml:space="preserve">forces are </w:t>
      </w:r>
      <w:r w:rsidRPr="00D859E1">
        <w:rPr>
          <w:rStyle w:val="Emphasis"/>
        </w:rPr>
        <w:t>also</w:t>
      </w:r>
      <w:r w:rsidRPr="00D859E1">
        <w:rPr>
          <w:rStyle w:val="StyleUnderline"/>
        </w:rPr>
        <w:t xml:space="preserve"> attempting to counter </w:t>
      </w:r>
      <w:r w:rsidRPr="00D859E1">
        <w:rPr>
          <w:rStyle w:val="Emphasis"/>
        </w:rPr>
        <w:t>other Iranian forces</w:t>
      </w:r>
      <w:r w:rsidRPr="00540315">
        <w:rPr>
          <w:sz w:val="16"/>
        </w:rPr>
        <w:t xml:space="preserve">, </w:t>
      </w:r>
      <w:r w:rsidRPr="00D859E1">
        <w:rPr>
          <w:rStyle w:val="StyleUnderline"/>
        </w:rPr>
        <w:t>such as speed boats, mini-submarines, and</w:t>
      </w:r>
      <w:r w:rsidRPr="00540315">
        <w:rPr>
          <w:sz w:val="16"/>
        </w:rPr>
        <w:t xml:space="preserve"> shore-based </w:t>
      </w:r>
      <w:r w:rsidRPr="00D859E1">
        <w:rPr>
          <w:rStyle w:val="StyleUnderline"/>
        </w:rPr>
        <w:t>cruise missiles</w:t>
      </w:r>
      <w:r w:rsidRPr="00540315">
        <w:rPr>
          <w:sz w:val="16"/>
        </w:rPr>
        <w:t xml:space="preserve">. U.S. and coalition forces might choose to suppress other threats before starting mineclearing operations. This could reduce the risk to mine-clearing forces, but lengthen the total timeline for clearing the Gulf of </w:t>
      </w:r>
      <w:proofErr w:type="gramStart"/>
      <w:r w:rsidRPr="00540315">
        <w:rPr>
          <w:sz w:val="16"/>
        </w:rPr>
        <w:t>mines.</w:t>
      </w:r>
      <w:r w:rsidRPr="00540315">
        <w:rPr>
          <w:sz w:val="12"/>
        </w:rPr>
        <w:t>∂</w:t>
      </w:r>
      <w:proofErr w:type="gramEnd"/>
      <w:r w:rsidRPr="00540315">
        <w:rPr>
          <w:sz w:val="16"/>
        </w:rPr>
        <w:t xml:space="preserve"> • </w:t>
      </w:r>
      <w:r w:rsidRPr="00D859E1">
        <w:rPr>
          <w:rStyle w:val="Emphasis"/>
          <w:highlight w:val="yellow"/>
        </w:rPr>
        <w:t>Small Boats</w:t>
      </w:r>
      <w:r w:rsidRPr="00540315">
        <w:rPr>
          <w:sz w:val="16"/>
        </w:rPr>
        <w:t xml:space="preserve">. </w:t>
      </w:r>
      <w:r w:rsidRPr="00D859E1">
        <w:rPr>
          <w:rStyle w:val="StyleUnderline"/>
        </w:rPr>
        <w:t>The IRGC Navy is</w:t>
      </w:r>
      <w:r w:rsidRPr="00540315">
        <w:rPr>
          <w:sz w:val="16"/>
        </w:rPr>
        <w:t xml:space="preserve"> perceived as </w:t>
      </w:r>
      <w:r w:rsidRPr="00D859E1">
        <w:rPr>
          <w:rStyle w:val="StyleUnderline"/>
        </w:rPr>
        <w:t>a greater threat for “asymmetric warfare” because of</w:t>
      </w:r>
      <w:r w:rsidRPr="00540315">
        <w:rPr>
          <w:sz w:val="16"/>
        </w:rPr>
        <w:t xml:space="preserve"> its </w:t>
      </w:r>
      <w:r w:rsidRPr="00D859E1">
        <w:rPr>
          <w:rStyle w:val="Emphasis"/>
          <w:highlight w:val="yellow"/>
        </w:rPr>
        <w:t>small fleet</w:t>
      </w:r>
      <w:r w:rsidRPr="00540315">
        <w:rPr>
          <w:sz w:val="16"/>
          <w:highlight w:val="yellow"/>
        </w:rPr>
        <w:t xml:space="preserve"> </w:t>
      </w:r>
      <w:r w:rsidRPr="00D859E1">
        <w:rPr>
          <w:rStyle w:val="StyleUnderline"/>
          <w:highlight w:val="yellow"/>
        </w:rPr>
        <w:t xml:space="preserve">and </w:t>
      </w:r>
      <w:r w:rsidRPr="00D859E1">
        <w:rPr>
          <w:rStyle w:val="Emphasis"/>
          <w:highlight w:val="yellow"/>
        </w:rPr>
        <w:t>unconventional tactics</w:t>
      </w:r>
      <w:r w:rsidRPr="00540315">
        <w:rPr>
          <w:sz w:val="16"/>
        </w:rPr>
        <w:t xml:space="preserve">, </w:t>
      </w:r>
      <w:r w:rsidRPr="00D859E1">
        <w:rPr>
          <w:rStyle w:val="StyleUnderline"/>
        </w:rPr>
        <w:t xml:space="preserve">such as </w:t>
      </w:r>
      <w:r w:rsidRPr="00D859E1">
        <w:rPr>
          <w:rStyle w:val="StyleUnderline"/>
          <w:highlight w:val="yellow"/>
        </w:rPr>
        <w:t>“swarming,”</w:t>
      </w:r>
      <w:r w:rsidRPr="00540315">
        <w:rPr>
          <w:sz w:val="16"/>
        </w:rPr>
        <w:t xml:space="preserve"> which it has developed since the end of the Iran-Iraq war in 1988. Swarming is characterized by deployment of dozens, or perhaps even hundreds of cruise-missile or other armed small boats, </w:t>
      </w:r>
      <w:r w:rsidRPr="00D859E1">
        <w:rPr>
          <w:rStyle w:val="StyleUnderline"/>
        </w:rPr>
        <w:t xml:space="preserve">launched from different bases, to </w:t>
      </w:r>
      <w:r w:rsidRPr="00D859E1">
        <w:rPr>
          <w:rStyle w:val="StyleUnderline"/>
          <w:highlight w:val="yellow"/>
        </w:rPr>
        <w:t>converge on and attack a</w:t>
      </w:r>
      <w:r w:rsidRPr="00D859E1">
        <w:rPr>
          <w:rStyle w:val="StyleUnderline"/>
        </w:rPr>
        <w:t xml:space="preserve"> discreet </w:t>
      </w:r>
      <w:r w:rsidRPr="00D859E1">
        <w:rPr>
          <w:rStyle w:val="StyleUnderline"/>
          <w:highlight w:val="yellow"/>
        </w:rPr>
        <w:t>target</w:t>
      </w:r>
      <w:r w:rsidRPr="00D859E1">
        <w:rPr>
          <w:rStyle w:val="StyleUnderline"/>
        </w:rPr>
        <w:t xml:space="preserve"> such as a warship or oil tanker</w:t>
      </w:r>
      <w:r w:rsidRPr="00540315">
        <w:rPr>
          <w:sz w:val="16"/>
        </w:rPr>
        <w:t xml:space="preserve">.12 </w:t>
      </w:r>
      <w:r w:rsidRPr="00D859E1">
        <w:rPr>
          <w:rStyle w:val="StyleUnderline"/>
        </w:rPr>
        <w:t>Numerous U.S. observers are particularly concerned about</w:t>
      </w:r>
      <w:r w:rsidRPr="00540315">
        <w:rPr>
          <w:sz w:val="16"/>
        </w:rPr>
        <w:t xml:space="preserve"> the use of </w:t>
      </w:r>
      <w:r w:rsidRPr="00D859E1">
        <w:rPr>
          <w:rStyle w:val="StyleUnderline"/>
        </w:rPr>
        <w:t>such tactics</w:t>
      </w:r>
      <w:r w:rsidRPr="00540315">
        <w:rPr>
          <w:sz w:val="16"/>
        </w:rPr>
        <w:t xml:space="preserve">, particularly </w:t>
      </w:r>
      <w:r w:rsidRPr="00D859E1">
        <w:rPr>
          <w:rStyle w:val="StyleUnderline"/>
          <w:highlight w:val="yellow"/>
        </w:rPr>
        <w:t>in</w:t>
      </w:r>
      <w:r w:rsidRPr="00D859E1">
        <w:rPr>
          <w:rStyle w:val="StyleUnderline"/>
        </w:rPr>
        <w:t xml:space="preserve"> the</w:t>
      </w:r>
      <w:r w:rsidRPr="00540315">
        <w:rPr>
          <w:sz w:val="16"/>
        </w:rPr>
        <w:t xml:space="preserve"> relatively </w:t>
      </w:r>
      <w:r w:rsidRPr="00D859E1">
        <w:rPr>
          <w:rStyle w:val="Emphasis"/>
          <w:highlight w:val="yellow"/>
        </w:rPr>
        <w:t>close confines</w:t>
      </w:r>
      <w:r w:rsidRPr="00540315">
        <w:rPr>
          <w:sz w:val="16"/>
        </w:rPr>
        <w:t xml:space="preserve"> </w:t>
      </w:r>
      <w:r w:rsidRPr="00D859E1">
        <w:rPr>
          <w:rStyle w:val="StyleUnderline"/>
        </w:rPr>
        <w:t>of</w:t>
      </w:r>
      <w:r w:rsidRPr="00540315">
        <w:rPr>
          <w:sz w:val="16"/>
        </w:rPr>
        <w:t xml:space="preserve"> the Strait of </w:t>
      </w:r>
      <w:r w:rsidRPr="00D859E1">
        <w:rPr>
          <w:rStyle w:val="StyleUnderline"/>
        </w:rPr>
        <w:t>Hormuz</w:t>
      </w:r>
      <w:r w:rsidRPr="00540315">
        <w:rPr>
          <w:sz w:val="16"/>
        </w:rPr>
        <w:t xml:space="preserve">.13 To carry out this tactic, among others, the IRGC Navy controls a large number of generally smaller ships of many different classes. These include: 10 China-supplied Hudong-class missile patrol boats bought in the 1990s and equipped with C-802 sea-skimming cruise missiles; 9 C-14 missile boats, also made by China and received in 2006; another China-made boat, the MK-13 patrol craft that can be armed with cruise missiles and torpedoes; about 40 Iran-made patrol craft called the PEYKAAP; and 30-40 Swedish-made Boghammer fast-patrol boats. Iran also has an unspecified number of small boats designed in Italy (Fabio Buzzi Design) but made in Iran </w:t>
      </w:r>
      <w:proofErr w:type="gramStart"/>
      <w:r w:rsidRPr="00540315">
        <w:rPr>
          <w:sz w:val="16"/>
        </w:rPr>
        <w:t>itself.</w:t>
      </w:r>
      <w:r w:rsidRPr="00540315">
        <w:rPr>
          <w:sz w:val="12"/>
        </w:rPr>
        <w:t>∂</w:t>
      </w:r>
      <w:proofErr w:type="gramEnd"/>
      <w:r w:rsidRPr="00540315">
        <w:rPr>
          <w:sz w:val="16"/>
        </w:rPr>
        <w:t xml:space="preserve"> • </w:t>
      </w:r>
      <w:r w:rsidRPr="00D859E1">
        <w:rPr>
          <w:rStyle w:val="Emphasis"/>
          <w:highlight w:val="yellow"/>
        </w:rPr>
        <w:t>Submarines</w:t>
      </w:r>
      <w:r w:rsidRPr="00540315">
        <w:rPr>
          <w:sz w:val="16"/>
        </w:rPr>
        <w:t xml:space="preserve">. </w:t>
      </w:r>
      <w:r w:rsidRPr="00D859E1">
        <w:rPr>
          <w:rStyle w:val="StyleUnderline"/>
          <w:highlight w:val="yellow"/>
        </w:rPr>
        <w:t>Torpedoes</w:t>
      </w:r>
      <w:r w:rsidRPr="00540315">
        <w:rPr>
          <w:sz w:val="16"/>
        </w:rPr>
        <w:t xml:space="preserve"> launched from Iran’s three Kilo-class submarines or its up to nearly a dozen mini or midget submarines </w:t>
      </w:r>
      <w:r w:rsidRPr="00D859E1">
        <w:rPr>
          <w:rStyle w:val="StyleUnderline"/>
        </w:rPr>
        <w:t xml:space="preserve">could </w:t>
      </w:r>
      <w:r w:rsidRPr="00D859E1">
        <w:rPr>
          <w:rStyle w:val="StyleUnderline"/>
          <w:highlight w:val="yellow"/>
        </w:rPr>
        <w:t>inflict</w:t>
      </w:r>
      <w:r w:rsidRPr="00540315">
        <w:rPr>
          <w:sz w:val="16"/>
        </w:rPr>
        <w:t xml:space="preserve"> potentially </w:t>
      </w:r>
      <w:r w:rsidRPr="00D859E1">
        <w:rPr>
          <w:rStyle w:val="Emphasis"/>
          <w:highlight w:val="yellow"/>
        </w:rPr>
        <w:t>devastating damage</w:t>
      </w:r>
      <w:r w:rsidRPr="00D859E1">
        <w:rPr>
          <w:rStyle w:val="StyleUnderline"/>
        </w:rPr>
        <w:t xml:space="preserve"> on a warship</w:t>
      </w:r>
      <w:r w:rsidRPr="00540315">
        <w:rPr>
          <w:sz w:val="16"/>
        </w:rPr>
        <w:t xml:space="preserve">, as shown by the March 2010 sinking of the South Korean corvette Cheonan by a torpedo that South Korea, United States, and other countries concluded was fired by a North Korean mini-submarine. Iran’s decision to base its three Russian-made Kilo-class submarines outside the Strait of Hormuz suggests that the </w:t>
      </w:r>
      <w:r w:rsidRPr="00D859E1">
        <w:rPr>
          <w:rStyle w:val="StyleUnderline"/>
        </w:rPr>
        <w:t>ships would be used during a confrontation to threaten surface ships</w:t>
      </w:r>
      <w:r w:rsidRPr="00540315">
        <w:rPr>
          <w:sz w:val="16"/>
        </w:rPr>
        <w:t xml:space="preserve"> operating in the Gulf of </w:t>
      </w:r>
      <w:proofErr w:type="gramStart"/>
      <w:r w:rsidRPr="00540315">
        <w:rPr>
          <w:sz w:val="16"/>
        </w:rPr>
        <w:t>Oman.</w:t>
      </w:r>
      <w:r w:rsidRPr="00540315">
        <w:rPr>
          <w:sz w:val="12"/>
        </w:rPr>
        <w:t>∂</w:t>
      </w:r>
      <w:proofErr w:type="gramEnd"/>
      <w:r w:rsidRPr="00540315">
        <w:rPr>
          <w:sz w:val="16"/>
        </w:rPr>
        <w:t xml:space="preserve"> • </w:t>
      </w:r>
      <w:r w:rsidRPr="00D859E1">
        <w:rPr>
          <w:rStyle w:val="Emphasis"/>
        </w:rPr>
        <w:t xml:space="preserve">Coastal </w:t>
      </w:r>
      <w:r w:rsidRPr="00D859E1">
        <w:rPr>
          <w:rStyle w:val="Emphasis"/>
          <w:highlight w:val="yellow"/>
        </w:rPr>
        <w:t>Cruise Missiles</w:t>
      </w:r>
      <w:r w:rsidRPr="00540315">
        <w:rPr>
          <w:sz w:val="16"/>
        </w:rPr>
        <w:t xml:space="preserve">. </w:t>
      </w:r>
      <w:r w:rsidRPr="00D859E1">
        <w:rPr>
          <w:rStyle w:val="StyleUnderline"/>
        </w:rPr>
        <w:t>The IRGC Navy controls several batteries of</w:t>
      </w:r>
      <w:r w:rsidRPr="00540315">
        <w:rPr>
          <w:sz w:val="16"/>
        </w:rPr>
        <w:t xml:space="preserve"> CSS-C-2 “Seersucker” and China-made C-801 and C-802 </w:t>
      </w:r>
      <w:r w:rsidRPr="00D859E1">
        <w:rPr>
          <w:rStyle w:val="StyleUnderline"/>
        </w:rPr>
        <w:t>anti-ship missiles</w:t>
      </w:r>
      <w:r w:rsidRPr="00540315">
        <w:rPr>
          <w:sz w:val="16"/>
        </w:rPr>
        <w:t xml:space="preserve"> emplaced along Iran’s coast. </w:t>
      </w:r>
      <w:r w:rsidRPr="00D859E1">
        <w:rPr>
          <w:rStyle w:val="StyleUnderline"/>
        </w:rPr>
        <w:t>These</w:t>
      </w:r>
      <w:r w:rsidRPr="00540315">
        <w:rPr>
          <w:sz w:val="16"/>
        </w:rPr>
        <w:t xml:space="preserve"> missiles </w:t>
      </w:r>
      <w:r w:rsidRPr="00D859E1">
        <w:rPr>
          <w:rStyle w:val="StyleUnderline"/>
        </w:rPr>
        <w:t xml:space="preserve">can be </w:t>
      </w:r>
      <w:r w:rsidRPr="00D859E1">
        <w:rPr>
          <w:rStyle w:val="StyleUnderline"/>
          <w:highlight w:val="yellow"/>
        </w:rPr>
        <w:t>readily deployed</w:t>
      </w:r>
      <w:r w:rsidRPr="00D859E1">
        <w:rPr>
          <w:rStyle w:val="StyleUnderline"/>
        </w:rPr>
        <w:t xml:space="preserve"> anywhere </w:t>
      </w:r>
      <w:r w:rsidRPr="00D859E1">
        <w:rPr>
          <w:rStyle w:val="StyleUnderline"/>
          <w:highlight w:val="yellow"/>
        </w:rPr>
        <w:t>along the</w:t>
      </w:r>
      <w:r w:rsidRPr="00D859E1">
        <w:rPr>
          <w:rStyle w:val="StyleUnderline"/>
        </w:rPr>
        <w:t xml:space="preserve"> Iranian </w:t>
      </w:r>
      <w:r w:rsidRPr="00D859E1">
        <w:rPr>
          <w:rStyle w:val="StyleUnderline"/>
          <w:highlight w:val="yellow"/>
        </w:rPr>
        <w:t>coast</w:t>
      </w:r>
      <w:r w:rsidRPr="00540315">
        <w:rPr>
          <w:sz w:val="16"/>
        </w:rPr>
        <w:t xml:space="preserve">. Lebanese Hezbollah, which is supported and armed by Iran, used a C-802 to severely damage an Israeli naval vessel in the 2006 Israel-Hezbollah war. </w:t>
      </w:r>
    </w:p>
    <w:p w14:paraId="55E5074A" w14:textId="77777777" w:rsidR="00BC79FC" w:rsidRDefault="00BC79FC" w:rsidP="00BC79FC">
      <w:pPr>
        <w:pStyle w:val="Heading3"/>
        <w:rPr>
          <w:rFonts w:cs="Times New Roman"/>
        </w:rPr>
      </w:pPr>
      <w:r>
        <w:rPr>
          <w:rFonts w:cs="Times New Roman"/>
        </w:rPr>
        <w:t xml:space="preserve">Yes Closure- </w:t>
      </w:r>
      <w:r w:rsidRPr="00D859E1">
        <w:rPr>
          <w:rFonts w:cs="Times New Roman"/>
        </w:rPr>
        <w:t xml:space="preserve">A2: Economic Self-Interest </w:t>
      </w:r>
    </w:p>
    <w:p w14:paraId="4E5582B1" w14:textId="77777777" w:rsidR="00BC79FC" w:rsidRDefault="00BC79FC" w:rsidP="00BC79FC">
      <w:pPr>
        <w:pStyle w:val="Heading4"/>
      </w:pPr>
      <w:r>
        <w:t>Economic and diplomatic blowback won’t check</w:t>
      </w:r>
    </w:p>
    <w:p w14:paraId="41838DDA" w14:textId="77777777" w:rsidR="00BC79FC" w:rsidRDefault="00BC79FC" w:rsidP="00BC79FC">
      <w:r w:rsidRPr="00B70058">
        <w:rPr>
          <w:rStyle w:val="Style13ptBold"/>
        </w:rPr>
        <w:t>Sanati 12</w:t>
      </w:r>
      <w:r>
        <w:t xml:space="preserve"> Reza Sanati, Research Fellow at the Middle East Studies Center and a Ph.D. Candidate at the Florida International University School of International and Public Affairs, “Subtle Sabotage: Iran's Other Option in the Strait of Hormuz”, PBS, 1-3, http://www.pbs.org/wgbh/pages/frontline/tehranbureau/2012/01/analysis-subtle-sabotage-irans-other-option-in-the-strait-of-hormuz.html</w:t>
      </w:r>
    </w:p>
    <w:p w14:paraId="6EE5BDF5" w14:textId="77777777" w:rsidR="00BC79FC" w:rsidRPr="00540315" w:rsidRDefault="00BC79FC" w:rsidP="00BC79FC">
      <w:pPr>
        <w:rPr>
          <w:sz w:val="10"/>
        </w:rPr>
      </w:pPr>
      <w:r w:rsidRPr="00B70058">
        <w:rPr>
          <w:rStyle w:val="StyleUnderline"/>
          <w:highlight w:val="cyan"/>
        </w:rPr>
        <w:t>According to the conventional narrative</w:t>
      </w:r>
      <w:r w:rsidRPr="00B70058">
        <w:rPr>
          <w:rStyle w:val="StyleUnderline"/>
        </w:rPr>
        <w:t xml:space="preserve"> of</w:t>
      </w:r>
      <w:r w:rsidRPr="00540315">
        <w:rPr>
          <w:sz w:val="10"/>
        </w:rPr>
        <w:t xml:space="preserve"> how </w:t>
      </w:r>
      <w:r w:rsidRPr="00B70058">
        <w:rPr>
          <w:rStyle w:val="StyleUnderline"/>
        </w:rPr>
        <w:t>escalation</w:t>
      </w:r>
      <w:r w:rsidRPr="00540315">
        <w:rPr>
          <w:sz w:val="10"/>
        </w:rPr>
        <w:t xml:space="preserve"> would progress, in response to the imposition of "crippling" sanctions -- such as full implementation of central banking restrictions -- some sort of oil embargo, or military strikes, Tehran would have the choice of either mining the strait so as to make commerce through it extremely hazardous or of forcefully imposing a full naval blockade, blocking passage between the Persian Gulf and the Arabian Sea. The U.S. Navy, possibly with the aid of allied states, would in turn swiftly attempt to clear the strait. If the Iranians did not back down, all-out war would be the likely result. Those who regard Iranian threats to close the strait as a bluff base their view on two assumptions: (1) </w:t>
      </w:r>
      <w:r w:rsidRPr="00B70058">
        <w:rPr>
          <w:rStyle w:val="StyleUnderline"/>
          <w:highlight w:val="cyan"/>
        </w:rPr>
        <w:t>Iran would never close</w:t>
      </w:r>
      <w:r w:rsidRPr="00B70058">
        <w:rPr>
          <w:rStyle w:val="StyleUnderline"/>
        </w:rPr>
        <w:t xml:space="preserve"> the strait </w:t>
      </w:r>
      <w:r w:rsidRPr="00B70058">
        <w:rPr>
          <w:rStyle w:val="StyleUnderline"/>
          <w:highlight w:val="cyan"/>
        </w:rPr>
        <w:t>due to</w:t>
      </w:r>
      <w:r w:rsidRPr="00B70058">
        <w:rPr>
          <w:rStyle w:val="StyleUnderline"/>
        </w:rPr>
        <w:t xml:space="preserve"> its </w:t>
      </w:r>
      <w:r w:rsidRPr="00B70058">
        <w:rPr>
          <w:rStyle w:val="StyleUnderline"/>
          <w:highlight w:val="cyan"/>
        </w:rPr>
        <w:t>economic dependence</w:t>
      </w:r>
      <w:r w:rsidRPr="00B70058">
        <w:rPr>
          <w:rStyle w:val="StyleUnderline"/>
        </w:rPr>
        <w:t xml:space="preserve"> upon the vital choke point, </w:t>
      </w:r>
      <w:r w:rsidRPr="00B70058">
        <w:rPr>
          <w:rStyle w:val="StyleUnderline"/>
          <w:highlight w:val="cyan"/>
        </w:rPr>
        <w:t>and</w:t>
      </w:r>
      <w:r w:rsidRPr="00540315">
        <w:rPr>
          <w:sz w:val="10"/>
        </w:rPr>
        <w:t xml:space="preserve"> (2) </w:t>
      </w:r>
      <w:r w:rsidRPr="00B70058">
        <w:rPr>
          <w:rStyle w:val="StyleUnderline"/>
          <w:highlight w:val="cyan"/>
        </w:rPr>
        <w:t>any attempt</w:t>
      </w:r>
      <w:r w:rsidRPr="00540315">
        <w:rPr>
          <w:sz w:val="10"/>
        </w:rPr>
        <w:t xml:space="preserve"> to close the strait </w:t>
      </w:r>
      <w:r w:rsidRPr="00B70058">
        <w:rPr>
          <w:rStyle w:val="StyleUnderline"/>
          <w:highlight w:val="cyan"/>
        </w:rPr>
        <w:t>would bring the weight of the world</w:t>
      </w:r>
      <w:r w:rsidRPr="00B70058">
        <w:rPr>
          <w:rStyle w:val="StyleUnderline"/>
        </w:rPr>
        <w:t xml:space="preserve"> down on the Islamic Republic</w:t>
      </w:r>
      <w:r w:rsidRPr="00540315">
        <w:rPr>
          <w:sz w:val="10"/>
        </w:rPr>
        <w:t>.</w:t>
      </w:r>
      <w:r w:rsidRPr="00540315">
        <w:rPr>
          <w:sz w:val="12"/>
        </w:rPr>
        <w:t>∂</w:t>
      </w:r>
      <w:r w:rsidRPr="00540315">
        <w:rPr>
          <w:sz w:val="10"/>
        </w:rPr>
        <w:t xml:space="preserve"> The Iranian rationale: Why do it?</w:t>
      </w:r>
      <w:r w:rsidRPr="00540315">
        <w:rPr>
          <w:sz w:val="12"/>
        </w:rPr>
        <w:t>∂</w:t>
      </w:r>
      <w:r w:rsidRPr="00540315">
        <w:rPr>
          <w:sz w:val="10"/>
        </w:rPr>
        <w:t xml:space="preserve"> Look at the issue </w:t>
      </w:r>
      <w:r w:rsidRPr="00B70058">
        <w:rPr>
          <w:rStyle w:val="Emphasis"/>
          <w:highlight w:val="cyan"/>
        </w:rPr>
        <w:t>through the Tehran prism, however</w:t>
      </w:r>
      <w:r w:rsidRPr="00540315">
        <w:rPr>
          <w:sz w:val="10"/>
        </w:rPr>
        <w:t xml:space="preserve">, and </w:t>
      </w:r>
      <w:r w:rsidRPr="00B70058">
        <w:rPr>
          <w:rStyle w:val="Emphasis"/>
          <w:highlight w:val="cyan"/>
        </w:rPr>
        <w:t>both</w:t>
      </w:r>
      <w:r w:rsidRPr="00B70058">
        <w:rPr>
          <w:rStyle w:val="Emphasis"/>
        </w:rPr>
        <w:t xml:space="preserve"> of these assumptions </w:t>
      </w:r>
      <w:r w:rsidRPr="00B70058">
        <w:rPr>
          <w:rStyle w:val="Emphasis"/>
          <w:highlight w:val="cyan"/>
        </w:rPr>
        <w:t>appear uncertain</w:t>
      </w:r>
      <w:r w:rsidRPr="00540315">
        <w:rPr>
          <w:sz w:val="10"/>
        </w:rPr>
        <w:t xml:space="preserve">. To comprehend how Tehran could and would </w:t>
      </w:r>
      <w:proofErr w:type="gramStart"/>
      <w:r w:rsidRPr="00540315">
        <w:rPr>
          <w:sz w:val="10"/>
        </w:rPr>
        <w:t>actually retaliate</w:t>
      </w:r>
      <w:proofErr w:type="gramEnd"/>
      <w:r w:rsidRPr="00540315">
        <w:rPr>
          <w:sz w:val="10"/>
        </w:rPr>
        <w:t xml:space="preserve"> in the strait, one must first understand the Iranian rationale in dealing with the West. </w:t>
      </w:r>
      <w:r w:rsidRPr="00B70058">
        <w:rPr>
          <w:rStyle w:val="StyleUnderline"/>
          <w:highlight w:val="cyan"/>
        </w:rPr>
        <w:t>For Tehran</w:t>
      </w:r>
      <w:r w:rsidRPr="00B70058">
        <w:rPr>
          <w:rStyle w:val="StyleUnderline"/>
        </w:rPr>
        <w:t xml:space="preserve">, what is </w:t>
      </w:r>
      <w:r w:rsidRPr="00B70058">
        <w:rPr>
          <w:rStyle w:val="StyleUnderline"/>
          <w:highlight w:val="cyan"/>
        </w:rPr>
        <w:t>at stake is the</w:t>
      </w:r>
      <w:r w:rsidRPr="00B70058">
        <w:rPr>
          <w:rStyle w:val="StyleUnderline"/>
        </w:rPr>
        <w:t xml:space="preserve"> concept of the </w:t>
      </w:r>
      <w:r w:rsidRPr="00B70058">
        <w:rPr>
          <w:rStyle w:val="StyleUnderline"/>
          <w:highlight w:val="cyan"/>
        </w:rPr>
        <w:t>modern global commons</w:t>
      </w:r>
      <w:r w:rsidRPr="00540315">
        <w:rPr>
          <w:sz w:val="10"/>
        </w:rPr>
        <w:t xml:space="preserve">, in which states trade and otherwise interact with each other. </w:t>
      </w:r>
      <w:r w:rsidRPr="00B70058">
        <w:rPr>
          <w:rStyle w:val="StyleUnderline"/>
        </w:rPr>
        <w:t>Iran believes that international law is fundamentally incapable</w:t>
      </w:r>
      <w:r w:rsidRPr="00540315">
        <w:rPr>
          <w:sz w:val="10"/>
        </w:rPr>
        <w:t xml:space="preserve"> of protecting its interests, that due to the sway the Western powers maintain over international bodies, which they routinely use to advance their own foreign policy aims, the cards are stacked against the Islamic Republic no matter what it does.</w:t>
      </w:r>
      <w:r w:rsidRPr="00540315">
        <w:rPr>
          <w:sz w:val="12"/>
        </w:rPr>
        <w:t>∂</w:t>
      </w:r>
      <w:r w:rsidRPr="00540315">
        <w:rPr>
          <w:sz w:val="10"/>
        </w:rPr>
        <w:t xml:space="preserve"> For example, Iran sees itself as a victim of terrorism and thus does not take seriously the charge that it is responsible for promoting terrorism itself. For Iran, the logic of the nonproliferation regime, which supposedly protects the rights of states to peaceful nuclear technology, is also deeply suspect. Though every International Atomic Energy Agency (IAEA) report concerning Iran has confirmed that there is no evidence of diversion of nuclear material from peaceful to potentially military use and though the IAEA has access to and cameras installed in all of the country's nuclear sites, Iran is still labeled an imminent nuclear threat by the United States and its allies.</w:t>
      </w:r>
      <w:r w:rsidRPr="00540315">
        <w:rPr>
          <w:sz w:val="12"/>
        </w:rPr>
        <w:t>∂</w:t>
      </w:r>
      <w:r w:rsidRPr="00540315">
        <w:rPr>
          <w:sz w:val="10"/>
        </w:rPr>
        <w:t xml:space="preserve"> The Iranian approach to the Strait of Hormuz is linked to its general skepticism of international law. </w:t>
      </w:r>
      <w:r w:rsidRPr="00B70058">
        <w:rPr>
          <w:rStyle w:val="StyleUnderline"/>
          <w:highlight w:val="cyan"/>
        </w:rPr>
        <w:t>Iran feels</w:t>
      </w:r>
      <w:r w:rsidRPr="00B70058">
        <w:rPr>
          <w:rStyle w:val="StyleUnderline"/>
        </w:rPr>
        <w:t xml:space="preserve"> that </w:t>
      </w:r>
      <w:r w:rsidRPr="00B70058">
        <w:rPr>
          <w:rStyle w:val="StyleUnderline"/>
          <w:highlight w:val="cyan"/>
        </w:rPr>
        <w:t>its economy</w:t>
      </w:r>
      <w:r w:rsidRPr="00540315">
        <w:rPr>
          <w:sz w:val="10"/>
        </w:rPr>
        <w:t xml:space="preserve">, which has now been subject to sanctions for over three decades, </w:t>
      </w:r>
      <w:r w:rsidRPr="00B70058">
        <w:rPr>
          <w:rStyle w:val="StyleUnderline"/>
          <w:highlight w:val="cyan"/>
        </w:rPr>
        <w:t>is</w:t>
      </w:r>
      <w:r w:rsidRPr="00B70058">
        <w:rPr>
          <w:rStyle w:val="StyleUnderline"/>
        </w:rPr>
        <w:t xml:space="preserve"> being </w:t>
      </w:r>
      <w:r w:rsidRPr="00B70058">
        <w:rPr>
          <w:rStyle w:val="StyleUnderline"/>
          <w:highlight w:val="cyan"/>
        </w:rPr>
        <w:t>singled out</w:t>
      </w:r>
      <w:r w:rsidRPr="00B70058">
        <w:rPr>
          <w:rStyle w:val="StyleUnderline"/>
        </w:rPr>
        <w:t xml:space="preserve"> arbitrarily</w:t>
      </w:r>
      <w:r w:rsidRPr="00540315">
        <w:rPr>
          <w:sz w:val="10"/>
        </w:rPr>
        <w:t xml:space="preserve">. It does not accept the argument that it is being sanctioned due to nuclear proliferation, terrorism, and human rights concerns, as it is surrounded by neighbors, some of them client regimes of the West, whose record in those areas it regards as markedly worse. </w:t>
      </w:r>
      <w:r w:rsidRPr="00B70058">
        <w:rPr>
          <w:rStyle w:val="StyleUnderline"/>
        </w:rPr>
        <w:t xml:space="preserve">If what </w:t>
      </w:r>
      <w:r w:rsidRPr="00B70058">
        <w:rPr>
          <w:rStyle w:val="StyleUnderline"/>
          <w:highlight w:val="cyan"/>
        </w:rPr>
        <w:t>Tehran</w:t>
      </w:r>
      <w:r w:rsidRPr="00B70058">
        <w:rPr>
          <w:rStyle w:val="StyleUnderline"/>
        </w:rPr>
        <w:t xml:space="preserve"> perceives as the unfair denial of its access to the global economy reaches a certain level, it </w:t>
      </w:r>
      <w:r w:rsidRPr="00B70058">
        <w:rPr>
          <w:rStyle w:val="StyleUnderline"/>
          <w:highlight w:val="cyan"/>
        </w:rPr>
        <w:t>may</w:t>
      </w:r>
      <w:r w:rsidRPr="00B70058">
        <w:rPr>
          <w:rStyle w:val="StyleUnderline"/>
        </w:rPr>
        <w:t xml:space="preserve"> well </w:t>
      </w:r>
      <w:r w:rsidRPr="00B70058">
        <w:rPr>
          <w:rStyle w:val="StyleUnderline"/>
          <w:highlight w:val="cyan"/>
        </w:rPr>
        <w:t>be provoked to disrupt access to a</w:t>
      </w:r>
      <w:r w:rsidRPr="00B70058">
        <w:rPr>
          <w:rStyle w:val="StyleUnderline"/>
        </w:rPr>
        <w:t xml:space="preserve"> crucial geographical </w:t>
      </w:r>
      <w:r w:rsidRPr="00B70058">
        <w:rPr>
          <w:rStyle w:val="StyleUnderline"/>
          <w:highlight w:val="cyan"/>
        </w:rPr>
        <w:t>facilitator of that economy</w:t>
      </w:r>
      <w:r w:rsidRPr="00B70058">
        <w:rPr>
          <w:rStyle w:val="StyleUnderline"/>
        </w:rPr>
        <w:t xml:space="preserve"> -- the Strait of </w:t>
      </w:r>
      <w:r w:rsidRPr="00B70058">
        <w:rPr>
          <w:rStyle w:val="StyleUnderline"/>
          <w:highlight w:val="cyan"/>
        </w:rPr>
        <w:t>Hormuz</w:t>
      </w:r>
      <w:r w:rsidRPr="00540315">
        <w:rPr>
          <w:sz w:val="10"/>
        </w:rPr>
        <w:t>.</w:t>
      </w:r>
      <w:r w:rsidRPr="00540315">
        <w:rPr>
          <w:sz w:val="12"/>
        </w:rPr>
        <w:t>∂</w:t>
      </w:r>
      <w:r w:rsidRPr="00540315">
        <w:rPr>
          <w:sz w:val="10"/>
        </w:rPr>
        <w:t xml:space="preserve"> The Iranian response: "Somalia-ization" of the strait</w:t>
      </w:r>
      <w:r w:rsidRPr="00540315">
        <w:rPr>
          <w:sz w:val="12"/>
        </w:rPr>
        <w:t>∂</w:t>
      </w:r>
      <w:r w:rsidRPr="00540315">
        <w:rPr>
          <w:sz w:val="10"/>
        </w:rPr>
        <w:t xml:space="preserve"> </w:t>
      </w:r>
      <w:r w:rsidRPr="00B70058">
        <w:rPr>
          <w:rStyle w:val="StyleUnderline"/>
          <w:highlight w:val="cyan"/>
        </w:rPr>
        <w:t>Iran is fully aware</w:t>
      </w:r>
      <w:r w:rsidRPr="00B70058">
        <w:rPr>
          <w:rStyle w:val="StyleUnderline"/>
        </w:rPr>
        <w:t xml:space="preserve"> that any </w:t>
      </w:r>
      <w:r w:rsidRPr="00B70058">
        <w:rPr>
          <w:rStyle w:val="StyleUnderline"/>
          <w:highlight w:val="cyan"/>
        </w:rPr>
        <w:t>blockade</w:t>
      </w:r>
      <w:r w:rsidRPr="00540315">
        <w:rPr>
          <w:sz w:val="10"/>
        </w:rPr>
        <w:t xml:space="preserve"> or direct attack on such a crucial choke point </w:t>
      </w:r>
      <w:r w:rsidRPr="00B70058">
        <w:rPr>
          <w:rStyle w:val="StyleUnderline"/>
          <w:highlight w:val="cyan"/>
        </w:rPr>
        <w:t>would incite</w:t>
      </w:r>
      <w:r w:rsidRPr="00B70058">
        <w:rPr>
          <w:rStyle w:val="StyleUnderline"/>
        </w:rPr>
        <w:t xml:space="preserve"> massive </w:t>
      </w:r>
      <w:r w:rsidRPr="00B70058">
        <w:rPr>
          <w:rStyle w:val="StyleUnderline"/>
          <w:highlight w:val="cyan"/>
        </w:rPr>
        <w:t>retaliation</w:t>
      </w:r>
      <w:r w:rsidRPr="00540315">
        <w:rPr>
          <w:sz w:val="10"/>
        </w:rPr>
        <w:t xml:space="preserve"> by the international community, led by the United States. It understands that such a move would completely isolate it from its fellow OPEC members and invite a coalitional war on the </w:t>
      </w:r>
      <w:proofErr w:type="gramStart"/>
      <w:r w:rsidRPr="00540315">
        <w:rPr>
          <w:sz w:val="10"/>
        </w:rPr>
        <w:t>country.</w:t>
      </w:r>
      <w:r w:rsidRPr="00540315">
        <w:rPr>
          <w:sz w:val="12"/>
        </w:rPr>
        <w:t>∂</w:t>
      </w:r>
      <w:proofErr w:type="gramEnd"/>
      <w:r w:rsidRPr="00540315">
        <w:rPr>
          <w:sz w:val="10"/>
        </w:rPr>
        <w:t xml:space="preserve"> </w:t>
      </w:r>
      <w:r w:rsidRPr="00B70058">
        <w:rPr>
          <w:rStyle w:val="StyleUnderline"/>
          <w:highlight w:val="cyan"/>
        </w:rPr>
        <w:t>So is Iran bluffing</w:t>
      </w:r>
      <w:r w:rsidRPr="00540315">
        <w:rPr>
          <w:sz w:val="10"/>
        </w:rPr>
        <w:t xml:space="preserve"> when it claims that it will use oil and its transport as a weapon? </w:t>
      </w:r>
      <w:r w:rsidRPr="00B70058">
        <w:rPr>
          <w:rStyle w:val="Emphasis"/>
          <w:highlight w:val="cyan"/>
        </w:rPr>
        <w:t xml:space="preserve">Absolutely </w:t>
      </w:r>
      <w:proofErr w:type="gramStart"/>
      <w:r w:rsidRPr="00B70058">
        <w:rPr>
          <w:rStyle w:val="Emphasis"/>
          <w:highlight w:val="cyan"/>
        </w:rPr>
        <w:t>not</w:t>
      </w:r>
      <w:r w:rsidRPr="00540315">
        <w:rPr>
          <w:sz w:val="10"/>
        </w:rPr>
        <w:t>.</w:t>
      </w:r>
      <w:r w:rsidRPr="00540315">
        <w:rPr>
          <w:sz w:val="12"/>
        </w:rPr>
        <w:t>∂</w:t>
      </w:r>
      <w:proofErr w:type="gramEnd"/>
      <w:r w:rsidRPr="00540315">
        <w:rPr>
          <w:sz w:val="10"/>
        </w:rPr>
        <w:t xml:space="preserve"> In the event of an escalation of the Iran-U.S. conflict, </w:t>
      </w:r>
      <w:r w:rsidRPr="00B70058">
        <w:rPr>
          <w:rStyle w:val="StyleUnderline"/>
        </w:rPr>
        <w:t xml:space="preserve">the Iranians will avoid any semblance of the traditional narrative that involves an overt attempt to shut down the Strait of Hormuz. Instead, </w:t>
      </w:r>
      <w:r w:rsidRPr="00B70058">
        <w:rPr>
          <w:rStyle w:val="StyleUnderline"/>
          <w:highlight w:val="cyan"/>
        </w:rPr>
        <w:t>Iran could</w:t>
      </w:r>
      <w:r w:rsidRPr="00B70058">
        <w:rPr>
          <w:rStyle w:val="StyleUnderline"/>
        </w:rPr>
        <w:t xml:space="preserve"> seek to </w:t>
      </w:r>
      <w:r w:rsidRPr="00B70058">
        <w:rPr>
          <w:rStyle w:val="StyleUnderline"/>
          <w:highlight w:val="cyan"/>
        </w:rPr>
        <w:t>create perpetual, low-grade instability</w:t>
      </w:r>
      <w:r w:rsidRPr="00B70058">
        <w:rPr>
          <w:rStyle w:val="StyleUnderline"/>
        </w:rPr>
        <w:t xml:space="preserve"> in the strait, mostly </w:t>
      </w:r>
      <w:r w:rsidRPr="00B70058">
        <w:rPr>
          <w:rStyle w:val="StyleUnderline"/>
          <w:highlight w:val="cyan"/>
        </w:rPr>
        <w:t>through asymmetric means</w:t>
      </w:r>
      <w:r w:rsidRPr="00540315">
        <w:rPr>
          <w:sz w:val="10"/>
        </w:rPr>
        <w:t xml:space="preserve">, with the objective of making it an aquatic "no-man's land," </w:t>
      </w:r>
      <w:proofErr w:type="gramStart"/>
      <w:r w:rsidRPr="00540315">
        <w:rPr>
          <w:sz w:val="10"/>
        </w:rPr>
        <w:t>similar to</w:t>
      </w:r>
      <w:proofErr w:type="gramEnd"/>
      <w:r w:rsidRPr="00540315">
        <w:rPr>
          <w:sz w:val="10"/>
        </w:rPr>
        <w:t xml:space="preserve"> what has transpired in the waters off the Horn of Africa. Rather than follow the example of Gamal Abdel Nasser in the Suez Crisis, </w:t>
      </w:r>
      <w:r w:rsidRPr="00B70058">
        <w:rPr>
          <w:rStyle w:val="StyleUnderline"/>
        </w:rPr>
        <w:t xml:space="preserve">Iran can utilize highly advanced </w:t>
      </w:r>
      <w:r w:rsidRPr="00B70058">
        <w:rPr>
          <w:rStyle w:val="StyleUnderline"/>
          <w:highlight w:val="cyan"/>
        </w:rPr>
        <w:t>piracy and sabotage</w:t>
      </w:r>
      <w:r w:rsidRPr="00B70058">
        <w:rPr>
          <w:rStyle w:val="StyleUnderline"/>
        </w:rPr>
        <w:t xml:space="preserve"> tactics, while looking to </w:t>
      </w:r>
      <w:r w:rsidRPr="00B70058">
        <w:rPr>
          <w:rStyle w:val="Emphasis"/>
          <w:highlight w:val="cyan"/>
        </w:rPr>
        <w:t xml:space="preserve">maintain plausible </w:t>
      </w:r>
      <w:proofErr w:type="gramStart"/>
      <w:r w:rsidRPr="00B70058">
        <w:rPr>
          <w:rStyle w:val="Emphasis"/>
          <w:highlight w:val="cyan"/>
        </w:rPr>
        <w:t>deniability</w:t>
      </w:r>
      <w:r w:rsidRPr="00540315">
        <w:rPr>
          <w:sz w:val="10"/>
        </w:rPr>
        <w:t>.</w:t>
      </w:r>
      <w:r w:rsidRPr="00540315">
        <w:rPr>
          <w:sz w:val="12"/>
        </w:rPr>
        <w:t>∂</w:t>
      </w:r>
      <w:proofErr w:type="gramEnd"/>
      <w:r w:rsidRPr="00540315">
        <w:rPr>
          <w:sz w:val="10"/>
        </w:rPr>
        <w:t xml:space="preserve"> This approach has three distinct advantages. The first is that </w:t>
      </w:r>
      <w:r w:rsidRPr="00B70058">
        <w:rPr>
          <w:rStyle w:val="StyleUnderline"/>
          <w:highlight w:val="cyan"/>
        </w:rPr>
        <w:t>it will still allow Iran to utilize</w:t>
      </w:r>
      <w:r w:rsidRPr="00B70058">
        <w:rPr>
          <w:rStyle w:val="StyleUnderline"/>
        </w:rPr>
        <w:t xml:space="preserve"> the </w:t>
      </w:r>
      <w:r w:rsidRPr="00B70058">
        <w:rPr>
          <w:rStyle w:val="StyleUnderline"/>
          <w:highlight w:val="cyan"/>
        </w:rPr>
        <w:t xml:space="preserve">straits, with </w:t>
      </w:r>
      <w:r w:rsidRPr="00B70058">
        <w:rPr>
          <w:rStyle w:val="Emphasis"/>
          <w:highlight w:val="cyan"/>
        </w:rPr>
        <w:t>manageable consequences for its</w:t>
      </w:r>
      <w:r w:rsidRPr="00B70058">
        <w:rPr>
          <w:rStyle w:val="Emphasis"/>
        </w:rPr>
        <w:t xml:space="preserve"> own </w:t>
      </w:r>
      <w:r w:rsidRPr="00B70058">
        <w:rPr>
          <w:rStyle w:val="Emphasis"/>
          <w:highlight w:val="cyan"/>
        </w:rPr>
        <w:t>economy</w:t>
      </w:r>
      <w:r w:rsidRPr="00B70058">
        <w:rPr>
          <w:rStyle w:val="StyleUnderline"/>
        </w:rPr>
        <w:t xml:space="preserve">. The most challenging aspect would be the adaptations required in transport strategy, but </w:t>
      </w:r>
      <w:r w:rsidRPr="00B70058">
        <w:rPr>
          <w:rStyle w:val="StyleUnderline"/>
          <w:highlight w:val="cyan"/>
        </w:rPr>
        <w:t xml:space="preserve">the </w:t>
      </w:r>
      <w:r w:rsidRPr="00B70058">
        <w:rPr>
          <w:rStyle w:val="StyleUnderline"/>
        </w:rPr>
        <w:t xml:space="preserve">country's </w:t>
      </w:r>
      <w:r w:rsidRPr="00B70058">
        <w:rPr>
          <w:rStyle w:val="StyleUnderline"/>
          <w:highlight w:val="cyan"/>
        </w:rPr>
        <w:t>long coastline would mitigate</w:t>
      </w:r>
      <w:r w:rsidRPr="00B70058">
        <w:rPr>
          <w:rStyle w:val="StyleUnderline"/>
        </w:rPr>
        <w:t xml:space="preserve"> that concern</w:t>
      </w:r>
      <w:r w:rsidRPr="00540315">
        <w:rPr>
          <w:sz w:val="10"/>
        </w:rPr>
        <w:t>. Second, it will provide Iran with regional and global leverage without the unified international opprobrium that would come with a naval blockade. Policy makers and military strategists among its adversaries might well know who was causing instability in the strait, but without an overt, conventional attempt to close the passage, would be unable to stop it. And third, perhaps most importantly, this enterprise could be extended indefinitely and in direct proportion to how long and to what extent the United States and its allies maintain heightened pressure on Iran.</w:t>
      </w:r>
      <w:r w:rsidRPr="00540315">
        <w:rPr>
          <w:sz w:val="12"/>
        </w:rPr>
        <w:t>∂</w:t>
      </w:r>
      <w:r w:rsidRPr="00540315">
        <w:rPr>
          <w:sz w:val="10"/>
        </w:rPr>
        <w:t xml:space="preserve"> The matter of what </w:t>
      </w:r>
      <w:r w:rsidRPr="00B70058">
        <w:rPr>
          <w:rStyle w:val="StyleUnderline"/>
        </w:rPr>
        <w:t xml:space="preserve">specific </w:t>
      </w:r>
      <w:r w:rsidRPr="00B70058">
        <w:rPr>
          <w:rStyle w:val="StyleUnderline"/>
          <w:highlight w:val="cyan"/>
        </w:rPr>
        <w:t>tactics</w:t>
      </w:r>
      <w:r w:rsidRPr="00540315">
        <w:rPr>
          <w:sz w:val="10"/>
        </w:rPr>
        <w:t xml:space="preserve"> would be employed remains speculative, contingent upon the regional and global strategic environment present at the time Iran's strategists decide to take action. They </w:t>
      </w:r>
      <w:r w:rsidRPr="00B70058">
        <w:rPr>
          <w:rStyle w:val="StyleUnderline"/>
          <w:highlight w:val="cyan"/>
        </w:rPr>
        <w:t>could run the gamut of sabotaging</w:t>
      </w:r>
      <w:r w:rsidRPr="00B70058">
        <w:rPr>
          <w:rStyle w:val="StyleUnderline"/>
        </w:rPr>
        <w:t xml:space="preserve"> ships</w:t>
      </w:r>
      <w:r w:rsidRPr="00540315">
        <w:rPr>
          <w:sz w:val="10"/>
        </w:rPr>
        <w:t xml:space="preserve"> in all sorts of asymmetric ways </w:t>
      </w:r>
      <w:r w:rsidRPr="00B70058">
        <w:rPr>
          <w:rStyle w:val="StyleUnderline"/>
        </w:rPr>
        <w:t>t</w:t>
      </w:r>
      <w:r w:rsidRPr="00B70058">
        <w:rPr>
          <w:rStyle w:val="StyleUnderline"/>
          <w:highlight w:val="cyan"/>
        </w:rPr>
        <w:t>o "soft" mining and obstruction</w:t>
      </w:r>
      <w:r w:rsidRPr="00B70058">
        <w:rPr>
          <w:rStyle w:val="StyleUnderline"/>
        </w:rPr>
        <w:t xml:space="preserve"> tactics that could be </w:t>
      </w:r>
      <w:r w:rsidRPr="00B70058">
        <w:rPr>
          <w:rStyle w:val="StyleUnderline"/>
          <w:highlight w:val="cyan"/>
        </w:rPr>
        <w:t>blamed on "pirates."</w:t>
      </w:r>
      <w:r w:rsidRPr="00540315">
        <w:rPr>
          <w:sz w:val="10"/>
        </w:rPr>
        <w:t xml:space="preserve"> If regional exporting states collaborated with the United States on an Iran oil embargo, those measures could be accompanied by infrastructure sabotage, as seen in conflicts in southeast Turkey, Nigeria, or Egypt.</w:t>
      </w:r>
    </w:p>
    <w:p w14:paraId="7EB55111" w14:textId="77777777" w:rsidR="00BC79FC" w:rsidRPr="00D859E1" w:rsidRDefault="00BC79FC" w:rsidP="00BC79FC">
      <w:pPr>
        <w:pStyle w:val="Heading4"/>
      </w:pPr>
      <w:r w:rsidRPr="00D859E1">
        <w:t xml:space="preserve">Iran </w:t>
      </w:r>
      <w:r w:rsidRPr="00D859E1">
        <w:rPr>
          <w:u w:val="single"/>
        </w:rPr>
        <w:t>perceives</w:t>
      </w:r>
      <w:r w:rsidRPr="00D859E1">
        <w:t xml:space="preserve"> closure to be in economic self-interest</w:t>
      </w:r>
    </w:p>
    <w:p w14:paraId="0CF3FD21" w14:textId="77777777" w:rsidR="00BC79FC" w:rsidRPr="00D859E1" w:rsidRDefault="00BC79FC" w:rsidP="00BC79FC">
      <w:r>
        <w:rPr>
          <w:rStyle w:val="Style13ptBold"/>
        </w:rPr>
        <w:t xml:space="preserve">Lacey </w:t>
      </w:r>
      <w:r w:rsidRPr="00D859E1">
        <w:rPr>
          <w:rStyle w:val="Style13ptBold"/>
        </w:rPr>
        <w:t>12</w:t>
      </w:r>
      <w:r w:rsidRPr="00D859E1">
        <w:t xml:space="preserve"> (Jim Lacey, Ph.D. in Military History from Leeds University, retired from the Army Reserves in 2005, after 24 years of service, 1-4-2012, "Iran’s Hormuz Threat", National Review Online, http://www.nationalreview.com/article/287076/irans-hormuz-threat-jim-lacey)</w:t>
      </w:r>
    </w:p>
    <w:p w14:paraId="07428986" w14:textId="77777777" w:rsidR="00BC79FC" w:rsidRPr="00540315" w:rsidRDefault="00BC79FC" w:rsidP="00BC79FC">
      <w:pPr>
        <w:rPr>
          <w:sz w:val="12"/>
        </w:rPr>
      </w:pPr>
      <w:r w:rsidRPr="00540315">
        <w:rPr>
          <w:sz w:val="12"/>
        </w:rPr>
        <w:t xml:space="preserve">For the past two weeks </w:t>
      </w:r>
      <w:r w:rsidRPr="00D859E1">
        <w:rPr>
          <w:rStyle w:val="StyleUnderline"/>
          <w:highlight w:val="yellow"/>
        </w:rPr>
        <w:t>Iran</w:t>
      </w:r>
      <w:r w:rsidRPr="00540315">
        <w:rPr>
          <w:sz w:val="12"/>
        </w:rPr>
        <w:t xml:space="preserve"> has </w:t>
      </w:r>
      <w:r w:rsidRPr="00D859E1">
        <w:rPr>
          <w:rStyle w:val="StyleUnderline"/>
          <w:highlight w:val="yellow"/>
        </w:rPr>
        <w:t>committed</w:t>
      </w:r>
      <w:r w:rsidRPr="00D859E1">
        <w:rPr>
          <w:rStyle w:val="StyleUnderline"/>
        </w:rPr>
        <w:t xml:space="preserve"> a sizable portion of its </w:t>
      </w:r>
      <w:r w:rsidRPr="00D859E1">
        <w:rPr>
          <w:rStyle w:val="StyleUnderline"/>
          <w:highlight w:val="yellow"/>
        </w:rPr>
        <w:t>military to rehearsing</w:t>
      </w:r>
      <w:r w:rsidRPr="00D859E1">
        <w:rPr>
          <w:rStyle w:val="StyleUnderline"/>
        </w:rPr>
        <w:t xml:space="preserve"> how it would</w:t>
      </w:r>
      <w:r w:rsidRPr="00540315">
        <w:rPr>
          <w:sz w:val="12"/>
        </w:rPr>
        <w:t xml:space="preserve"> go about </w:t>
      </w:r>
      <w:r w:rsidRPr="00D859E1">
        <w:rPr>
          <w:rStyle w:val="StyleUnderline"/>
        </w:rPr>
        <w:t>clos</w:t>
      </w:r>
      <w:r w:rsidRPr="00540315">
        <w:rPr>
          <w:sz w:val="12"/>
        </w:rPr>
        <w:t xml:space="preserve">ing the </w:t>
      </w:r>
      <w:r w:rsidRPr="00D859E1">
        <w:rPr>
          <w:rStyle w:val="StyleUnderline"/>
          <w:highlight w:val="yellow"/>
        </w:rPr>
        <w:t>Hormuz</w:t>
      </w:r>
      <w:r w:rsidRPr="00540315">
        <w:rPr>
          <w:sz w:val="12"/>
        </w:rPr>
        <w:t xml:space="preserve"> Strait. For the most part, </w:t>
      </w:r>
      <w:r w:rsidRPr="00D859E1">
        <w:rPr>
          <w:rStyle w:val="StyleUnderline"/>
        </w:rPr>
        <w:t xml:space="preserve">strategic </w:t>
      </w:r>
      <w:r w:rsidRPr="00D859E1">
        <w:rPr>
          <w:rStyle w:val="StyleUnderline"/>
          <w:highlight w:val="yellow"/>
        </w:rPr>
        <w:t>analysts</w:t>
      </w:r>
      <w:r w:rsidRPr="00D859E1">
        <w:rPr>
          <w:rStyle w:val="StyleUnderline"/>
        </w:rPr>
        <w:t xml:space="preserve"> yawned, and </w:t>
      </w:r>
      <w:r w:rsidRPr="00D859E1">
        <w:rPr>
          <w:rStyle w:val="StyleUnderline"/>
          <w:highlight w:val="yellow"/>
        </w:rPr>
        <w:t>declared Iran</w:t>
      </w:r>
      <w:r w:rsidRPr="00D859E1">
        <w:rPr>
          <w:rStyle w:val="StyleUnderline"/>
        </w:rPr>
        <w:t xml:space="preserve">ian blustering to be </w:t>
      </w:r>
      <w:r w:rsidRPr="00D859E1">
        <w:rPr>
          <w:rStyle w:val="StyleUnderline"/>
          <w:highlight w:val="yellow"/>
        </w:rPr>
        <w:t>an empty threat</w:t>
      </w:r>
      <w:r w:rsidRPr="00540315">
        <w:rPr>
          <w:sz w:val="12"/>
        </w:rPr>
        <w:t xml:space="preserve">. Judging from the oil markets’ relatively muted reaction, it appears that most of the folks who bet big money on what happens in the Persian Gulf share this opinion. </w:t>
      </w:r>
      <w:proofErr w:type="gramStart"/>
      <w:r w:rsidRPr="00540315">
        <w:rPr>
          <w:sz w:val="12"/>
        </w:rPr>
        <w:t>So</w:t>
      </w:r>
      <w:proofErr w:type="gramEnd"/>
      <w:r w:rsidRPr="00540315">
        <w:rPr>
          <w:sz w:val="12"/>
        </w:rPr>
        <w:t xml:space="preserve"> what is this consensus based on? First and foremost, it relies on the belief that the Iranian leadership will make </w:t>
      </w:r>
      <w:proofErr w:type="gramStart"/>
      <w:r w:rsidRPr="00540315">
        <w:rPr>
          <w:sz w:val="12"/>
        </w:rPr>
        <w:t>a number of</w:t>
      </w:r>
      <w:proofErr w:type="gramEnd"/>
      <w:r w:rsidRPr="00540315">
        <w:rPr>
          <w:sz w:val="12"/>
        </w:rPr>
        <w:t xml:space="preserve"> rational calculations and decisions concerning their own and their country’s future. Personally, I am not sure of the wisdom of betting on the rationality of Mahmoud Ahmadinejad and a few globally disconnected mullahs.∂ As the “Iran is bluffing” crowd sees it, Iran does not the </w:t>
      </w:r>
      <w:r w:rsidRPr="00D859E1">
        <w:rPr>
          <w:rStyle w:val="StyleUnderline"/>
        </w:rPr>
        <w:t>possess</w:t>
      </w:r>
      <w:r w:rsidRPr="00540315">
        <w:rPr>
          <w:sz w:val="12"/>
        </w:rPr>
        <w:t xml:space="preserve"> the </w:t>
      </w:r>
      <w:r w:rsidRPr="00D859E1">
        <w:rPr>
          <w:rStyle w:val="StyleUnderline"/>
        </w:rPr>
        <w:t>military wherewithal</w:t>
      </w:r>
      <w:r w:rsidRPr="00540315">
        <w:rPr>
          <w:sz w:val="12"/>
        </w:rPr>
        <w:t xml:space="preserve"> to close the strait: disrupt traffic, yes; close it, no. </w:t>
      </w:r>
      <w:r w:rsidRPr="00D859E1">
        <w:rPr>
          <w:rStyle w:val="StyleUnderline"/>
          <w:highlight w:val="yellow"/>
        </w:rPr>
        <w:t>Everyone</w:t>
      </w:r>
      <w:r w:rsidRPr="00540315">
        <w:rPr>
          <w:sz w:val="12"/>
        </w:rPr>
        <w:t xml:space="preserve"> also </w:t>
      </w:r>
      <w:r w:rsidRPr="00D859E1">
        <w:rPr>
          <w:rStyle w:val="StyleUnderline"/>
          <w:highlight w:val="yellow"/>
        </w:rPr>
        <w:t>assumes</w:t>
      </w:r>
      <w:r w:rsidRPr="00540315">
        <w:rPr>
          <w:sz w:val="12"/>
        </w:rPr>
        <w:t xml:space="preserve"> that </w:t>
      </w:r>
      <w:r w:rsidRPr="00D859E1">
        <w:rPr>
          <w:rStyle w:val="StyleUnderline"/>
          <w:highlight w:val="yellow"/>
        </w:rPr>
        <w:t>Iran’s leaders understand</w:t>
      </w:r>
      <w:r w:rsidRPr="00540315">
        <w:rPr>
          <w:sz w:val="12"/>
        </w:rPr>
        <w:t xml:space="preserve"> that </w:t>
      </w:r>
      <w:r w:rsidRPr="00D859E1">
        <w:rPr>
          <w:rStyle w:val="StyleUnderline"/>
          <w:highlight w:val="yellow"/>
        </w:rPr>
        <w:t>closing the strait would</w:t>
      </w:r>
      <w:r w:rsidRPr="00D859E1">
        <w:rPr>
          <w:rStyle w:val="StyleUnderline"/>
        </w:rPr>
        <w:t xml:space="preserve"> mean</w:t>
      </w:r>
      <w:r w:rsidRPr="00540315">
        <w:rPr>
          <w:sz w:val="12"/>
        </w:rPr>
        <w:t xml:space="preserve"> that </w:t>
      </w:r>
      <w:r w:rsidRPr="00D859E1">
        <w:rPr>
          <w:rStyle w:val="StyleUnderline"/>
        </w:rPr>
        <w:t xml:space="preserve">Iran’s own oil shipments would </w:t>
      </w:r>
      <w:r w:rsidRPr="00D859E1">
        <w:rPr>
          <w:rStyle w:val="StyleUnderline"/>
          <w:highlight w:val="yellow"/>
        </w:rPr>
        <w:t>cease</w:t>
      </w:r>
      <w:r w:rsidRPr="00D859E1">
        <w:rPr>
          <w:rStyle w:val="StyleUnderline"/>
        </w:rPr>
        <w:t xml:space="preserve">. As </w:t>
      </w:r>
      <w:r w:rsidRPr="00D859E1">
        <w:rPr>
          <w:rStyle w:val="StyleUnderline"/>
          <w:highlight w:val="yellow"/>
        </w:rPr>
        <w:t>Iran’s oil exports</w:t>
      </w:r>
      <w:r w:rsidRPr="00D859E1">
        <w:rPr>
          <w:rStyle w:val="StyleUnderline"/>
        </w:rPr>
        <w:t xml:space="preserve"> account for</w:t>
      </w:r>
      <w:r w:rsidRPr="00540315">
        <w:rPr>
          <w:sz w:val="12"/>
        </w:rPr>
        <w:t xml:space="preserve"> </w:t>
      </w:r>
      <w:proofErr w:type="gramStart"/>
      <w:r w:rsidRPr="00540315">
        <w:rPr>
          <w:sz w:val="12"/>
        </w:rPr>
        <w:t>a</w:t>
      </w:r>
      <w:proofErr w:type="gramEnd"/>
      <w:r w:rsidRPr="00540315">
        <w:rPr>
          <w:sz w:val="12"/>
        </w:rPr>
        <w:t xml:space="preserve"> almost </w:t>
      </w:r>
      <w:r w:rsidRPr="00D859E1">
        <w:rPr>
          <w:rStyle w:val="StyleUnderline"/>
        </w:rPr>
        <w:t>a fifth of its GDP and</w:t>
      </w:r>
      <w:r w:rsidRPr="00540315">
        <w:rPr>
          <w:sz w:val="12"/>
        </w:rPr>
        <w:t xml:space="preserve"> fund </w:t>
      </w:r>
      <w:r w:rsidRPr="00D859E1">
        <w:rPr>
          <w:rStyle w:val="StyleUnderline"/>
        </w:rPr>
        <w:t>60 percent of its national budget, even</w:t>
      </w:r>
      <w:r w:rsidRPr="00540315">
        <w:rPr>
          <w:sz w:val="12"/>
        </w:rPr>
        <w:t xml:space="preserve"> a </w:t>
      </w:r>
      <w:r w:rsidRPr="00D859E1">
        <w:rPr>
          <w:rStyle w:val="StyleUnderline"/>
        </w:rPr>
        <w:t>temporary closing</w:t>
      </w:r>
      <w:r w:rsidRPr="00540315">
        <w:rPr>
          <w:sz w:val="12"/>
        </w:rPr>
        <w:t xml:space="preserve"> of the strait </w:t>
      </w:r>
      <w:r w:rsidRPr="00D859E1">
        <w:rPr>
          <w:rStyle w:val="StyleUnderline"/>
        </w:rPr>
        <w:t>would be an economic catastrophe</w:t>
      </w:r>
      <w:r w:rsidRPr="00540315">
        <w:rPr>
          <w:sz w:val="12"/>
        </w:rPr>
        <w:t xml:space="preserve">. Moreover, as Iran still relies on imports for much of its refined fuel, any closure of the strait would rapidly shut down huge segments of its non-oil economy.∂ As the Wall Street Journal pointed out last week, </w:t>
      </w:r>
      <w:r w:rsidRPr="00D859E1">
        <w:rPr>
          <w:rStyle w:val="StyleUnderline"/>
        </w:rPr>
        <w:t>however</w:t>
      </w:r>
      <w:r w:rsidRPr="00540315">
        <w:rPr>
          <w:sz w:val="12"/>
        </w:rPr>
        <w:t xml:space="preserve">, these </w:t>
      </w:r>
      <w:r w:rsidRPr="00D859E1">
        <w:rPr>
          <w:rStyle w:val="StyleUnderline"/>
        </w:rPr>
        <w:t>Iranian exercises closely coincide with</w:t>
      </w:r>
      <w:r w:rsidRPr="00540315">
        <w:rPr>
          <w:sz w:val="12"/>
        </w:rPr>
        <w:t xml:space="preserve"> “the U.S. and Europe at last mustering the gumption to target [with </w:t>
      </w:r>
      <w:r w:rsidRPr="00D859E1">
        <w:rPr>
          <w:rStyle w:val="StyleUnderline"/>
        </w:rPr>
        <w:t>sanctions</w:t>
      </w:r>
      <w:r w:rsidRPr="00540315">
        <w:rPr>
          <w:sz w:val="12"/>
        </w:rPr>
        <w:t xml:space="preserve">] Iran’s multibillion-dollar oil industry.” If sanctions do put a serious crimp in Iran’s oil and gas exports, the </w:t>
      </w:r>
      <w:r w:rsidRPr="00D859E1">
        <w:rPr>
          <w:rStyle w:val="StyleUnderline"/>
          <w:highlight w:val="yellow"/>
        </w:rPr>
        <w:t xml:space="preserve">mullahs may decide </w:t>
      </w:r>
      <w:r w:rsidRPr="00D859E1">
        <w:rPr>
          <w:rStyle w:val="Emphasis"/>
          <w:highlight w:val="yellow"/>
        </w:rPr>
        <w:t>there is little difference</w:t>
      </w:r>
      <w:r w:rsidRPr="00D859E1">
        <w:rPr>
          <w:rStyle w:val="StyleUnderline"/>
          <w:highlight w:val="yellow"/>
        </w:rPr>
        <w:t xml:space="preserve"> between</w:t>
      </w:r>
      <w:r w:rsidRPr="00D859E1">
        <w:rPr>
          <w:rStyle w:val="StyleUnderline"/>
        </w:rPr>
        <w:t xml:space="preserve"> the </w:t>
      </w:r>
      <w:r w:rsidRPr="00D859E1">
        <w:rPr>
          <w:rStyle w:val="StyleUnderline"/>
          <w:highlight w:val="yellow"/>
        </w:rPr>
        <w:t>West</w:t>
      </w:r>
      <w:r w:rsidRPr="00D859E1">
        <w:rPr>
          <w:rStyle w:val="StyleUnderline"/>
        </w:rPr>
        <w:t xml:space="preserve">’s </w:t>
      </w:r>
      <w:r w:rsidRPr="00D859E1">
        <w:rPr>
          <w:rStyle w:val="StyleUnderline"/>
          <w:highlight w:val="yellow"/>
        </w:rPr>
        <w:t>closing</w:t>
      </w:r>
      <w:r w:rsidRPr="00D859E1">
        <w:rPr>
          <w:rStyle w:val="StyleUnderline"/>
        </w:rPr>
        <w:t xml:space="preserve"> off their </w:t>
      </w:r>
      <w:r w:rsidRPr="00D859E1">
        <w:rPr>
          <w:rStyle w:val="StyleUnderline"/>
          <w:highlight w:val="yellow"/>
        </w:rPr>
        <w:t>access to export</w:t>
      </w:r>
      <w:r w:rsidRPr="00D859E1">
        <w:rPr>
          <w:rStyle w:val="StyleUnderline"/>
        </w:rPr>
        <w:t xml:space="preserve"> revenues </w:t>
      </w:r>
      <w:r w:rsidRPr="00D859E1">
        <w:rPr>
          <w:rStyle w:val="StyleUnderline"/>
          <w:highlight w:val="yellow"/>
        </w:rPr>
        <w:t>and their doing it themselves</w:t>
      </w:r>
      <w:r w:rsidRPr="00540315">
        <w:rPr>
          <w:sz w:val="12"/>
          <w:highlight w:val="yellow"/>
        </w:rPr>
        <w:t xml:space="preserve"> — </w:t>
      </w:r>
      <w:r w:rsidRPr="00D859E1">
        <w:rPr>
          <w:rStyle w:val="StyleUnderline"/>
          <w:highlight w:val="yellow"/>
        </w:rPr>
        <w:t>except</w:t>
      </w:r>
      <w:r w:rsidRPr="00540315">
        <w:rPr>
          <w:sz w:val="12"/>
        </w:rPr>
        <w:t xml:space="preserve"> that in the latter circumstance </w:t>
      </w:r>
      <w:r w:rsidRPr="00D859E1">
        <w:rPr>
          <w:rStyle w:val="Emphasis"/>
          <w:highlight w:val="yellow"/>
        </w:rPr>
        <w:t>the rest of the world would share Iran’s pain</w:t>
      </w:r>
      <w:r w:rsidRPr="00540315">
        <w:rPr>
          <w:sz w:val="12"/>
        </w:rPr>
        <w:t xml:space="preserve">. </w:t>
      </w:r>
      <w:r w:rsidRPr="00D859E1">
        <w:rPr>
          <w:rStyle w:val="StyleUnderline"/>
        </w:rPr>
        <w:t>As the</w:t>
      </w:r>
      <w:r w:rsidRPr="00540315">
        <w:rPr>
          <w:sz w:val="12"/>
        </w:rPr>
        <w:t xml:space="preserve"> political and </w:t>
      </w:r>
      <w:r w:rsidRPr="00D859E1">
        <w:rPr>
          <w:rStyle w:val="StyleUnderline"/>
        </w:rPr>
        <w:t xml:space="preserve">economic situation in Iran moves from dismal to catastrophic, </w:t>
      </w:r>
      <w:r w:rsidRPr="00D859E1">
        <w:rPr>
          <w:rStyle w:val="StyleUnderline"/>
          <w:highlight w:val="yellow"/>
        </w:rPr>
        <w:t xml:space="preserve">one can </w:t>
      </w:r>
      <w:r w:rsidRPr="00D859E1">
        <w:rPr>
          <w:rStyle w:val="Emphasis"/>
          <w:highlight w:val="yellow"/>
        </w:rPr>
        <w:t>easily envision internal scenarios</w:t>
      </w:r>
      <w:r w:rsidRPr="00540315">
        <w:rPr>
          <w:sz w:val="12"/>
          <w:highlight w:val="yellow"/>
        </w:rPr>
        <w:t xml:space="preserve"> </w:t>
      </w:r>
      <w:r w:rsidRPr="00D859E1">
        <w:rPr>
          <w:rStyle w:val="StyleUnderline"/>
          <w:highlight w:val="yellow"/>
        </w:rPr>
        <w:t>where closing</w:t>
      </w:r>
      <w:r w:rsidRPr="00540315">
        <w:rPr>
          <w:sz w:val="12"/>
        </w:rPr>
        <w:t xml:space="preserve"> the Strait of </w:t>
      </w:r>
      <w:r w:rsidRPr="00D859E1">
        <w:rPr>
          <w:rStyle w:val="StyleUnderline"/>
          <w:highlight w:val="yellow"/>
        </w:rPr>
        <w:t>Hormuz</w:t>
      </w:r>
      <w:r w:rsidRPr="00D859E1">
        <w:rPr>
          <w:rStyle w:val="StyleUnderline"/>
        </w:rPr>
        <w:t xml:space="preserve"> begins to </w:t>
      </w:r>
      <w:r w:rsidRPr="00D859E1">
        <w:rPr>
          <w:rStyle w:val="StyleUnderline"/>
          <w:highlight w:val="yellow"/>
        </w:rPr>
        <w:t>appears</w:t>
      </w:r>
      <w:r w:rsidRPr="00D859E1">
        <w:rPr>
          <w:rStyle w:val="StyleUnderline"/>
        </w:rPr>
        <w:t xml:space="preserve"> as a </w:t>
      </w:r>
      <w:r w:rsidRPr="00D859E1">
        <w:rPr>
          <w:rStyle w:val="Emphasis"/>
          <w:highlight w:val="yellow"/>
        </w:rPr>
        <w:t>rational</w:t>
      </w:r>
      <w:r w:rsidRPr="00D859E1">
        <w:rPr>
          <w:rStyle w:val="Emphasis"/>
        </w:rPr>
        <w:t xml:space="preserve"> option</w:t>
      </w:r>
      <w:r w:rsidRPr="00540315">
        <w:rPr>
          <w:sz w:val="12"/>
        </w:rPr>
        <w:t xml:space="preserve">.∂ It may be true that, even if Iran wanted to close the strait, its military, when confronted by the U.S. Fifth Fleet, would be incapable of doing so. One should not, however, be sanguine about this being the case. </w:t>
      </w:r>
      <w:r w:rsidRPr="00D859E1">
        <w:rPr>
          <w:rStyle w:val="StyleUnderline"/>
        </w:rPr>
        <w:t>Iran has hundreds of ballistic missiles</w:t>
      </w:r>
      <w:r w:rsidRPr="00540315">
        <w:rPr>
          <w:sz w:val="12"/>
        </w:rPr>
        <w:t xml:space="preserve">, three Kilo-class </w:t>
      </w:r>
      <w:r w:rsidRPr="00D859E1">
        <w:rPr>
          <w:rStyle w:val="StyleUnderline"/>
        </w:rPr>
        <w:t>submarines, and a host of fast attack boats</w:t>
      </w:r>
      <w:r w:rsidRPr="00540315">
        <w:rPr>
          <w:sz w:val="12"/>
        </w:rPr>
        <w:t xml:space="preserve"> (armed </w:t>
      </w:r>
      <w:r w:rsidRPr="00D859E1">
        <w:rPr>
          <w:rStyle w:val="StyleUnderline"/>
        </w:rPr>
        <w:t>with anti-ship missiles</w:t>
      </w:r>
      <w:r w:rsidRPr="00540315">
        <w:rPr>
          <w:sz w:val="12"/>
        </w:rPr>
        <w:t xml:space="preserve">). </w:t>
      </w:r>
      <w:r w:rsidRPr="00D859E1">
        <w:rPr>
          <w:rStyle w:val="StyleUnderline"/>
        </w:rPr>
        <w:t>There is no end to the mischief a clever opponent can make with such an arsenal</w:t>
      </w:r>
      <w:r w:rsidRPr="00540315">
        <w:rPr>
          <w:sz w:val="12"/>
        </w:rPr>
        <w:t>. For instance, in the 2002 Millennium Challenge war game, retired Marine lieutenant general Paul Van Riper, playing the Iranian side’s commander, caused so much damage to the U.S. and allied fleet that the game had to be stopped. Only after the fleet was resurrected from the bottom of the sea was the game able to continue.</w:t>
      </w:r>
    </w:p>
    <w:p w14:paraId="1EA28571" w14:textId="77777777" w:rsidR="00BC79FC" w:rsidRPr="00D859E1" w:rsidRDefault="00BC79FC" w:rsidP="00BC79FC">
      <w:pPr>
        <w:pStyle w:val="Heading4"/>
      </w:pPr>
      <w:r w:rsidRPr="00D859E1">
        <w:t>It’s a calculated diversion</w:t>
      </w:r>
    </w:p>
    <w:p w14:paraId="5BE5F686" w14:textId="77777777" w:rsidR="00BC79FC" w:rsidRPr="00D859E1" w:rsidRDefault="00BC79FC" w:rsidP="00BC79FC">
      <w:r>
        <w:rPr>
          <w:rStyle w:val="Style13ptBold"/>
        </w:rPr>
        <w:t>Singh</w:t>
      </w:r>
      <w:r w:rsidRPr="00D859E1">
        <w:rPr>
          <w:rStyle w:val="Style13ptBold"/>
        </w:rPr>
        <w:t xml:space="preserve"> 12</w:t>
      </w:r>
      <w:r w:rsidRPr="00D859E1">
        <w:t xml:space="preserve"> (Michael Singh, managing director of the Washington Institute and a former senior director for Middle East affairs at the National Security Council, January 5, 2012, “Will Iran Dare Close the Strait of Hormuz?” Interview for Iran Primer project, United States Institute of Peace, https://www.washingtoninstitute.org/html/pdf/Singh_IranPrimerInterview_20120105.pdf)</w:t>
      </w:r>
    </w:p>
    <w:p w14:paraId="202F4E8B" w14:textId="77777777" w:rsidR="00BC79FC" w:rsidRPr="00540315" w:rsidRDefault="00BC79FC" w:rsidP="00BC79FC">
      <w:pPr>
        <w:rPr>
          <w:sz w:val="12"/>
        </w:rPr>
      </w:pPr>
      <w:r w:rsidRPr="00D859E1">
        <w:rPr>
          <w:rStyle w:val="StyleUnderline"/>
        </w:rPr>
        <w:t>What is Iran's aim</w:t>
      </w:r>
      <w:r w:rsidRPr="00540315">
        <w:rPr>
          <w:sz w:val="12"/>
        </w:rPr>
        <w:t xml:space="preserve">, then, </w:t>
      </w:r>
      <w:r w:rsidRPr="00D859E1">
        <w:rPr>
          <w:rStyle w:val="StyleUnderline"/>
        </w:rPr>
        <w:t>in threatening to close the Strait</w:t>
      </w:r>
      <w:r w:rsidRPr="00540315">
        <w:rPr>
          <w:sz w:val="12"/>
        </w:rPr>
        <w:t xml:space="preserve"> and attack U.S. </w:t>
      </w:r>
      <w:proofErr w:type="gramStart"/>
      <w:r w:rsidRPr="00540315">
        <w:rPr>
          <w:sz w:val="12"/>
        </w:rPr>
        <w:t>forces?∂</w:t>
      </w:r>
      <w:proofErr w:type="gramEnd"/>
      <w:r w:rsidRPr="00540315">
        <w:rPr>
          <w:sz w:val="12"/>
        </w:rPr>
        <w:t xml:space="preserve"> The </w:t>
      </w:r>
      <w:r w:rsidRPr="00D859E1">
        <w:rPr>
          <w:rStyle w:val="StyleUnderline"/>
        </w:rPr>
        <w:t>Iran</w:t>
      </w:r>
      <w:r w:rsidRPr="00540315">
        <w:rPr>
          <w:sz w:val="12"/>
        </w:rPr>
        <w:t xml:space="preserve">ian regime -- like the North Koreans and others -- </w:t>
      </w:r>
      <w:r w:rsidRPr="00D859E1">
        <w:rPr>
          <w:rStyle w:val="StyleUnderline"/>
        </w:rPr>
        <w:t>understands</w:t>
      </w:r>
      <w:r w:rsidRPr="00540315">
        <w:rPr>
          <w:sz w:val="12"/>
        </w:rPr>
        <w:t xml:space="preserve"> that </w:t>
      </w:r>
      <w:r w:rsidRPr="00D859E1">
        <w:rPr>
          <w:rStyle w:val="StyleUnderline"/>
        </w:rPr>
        <w:t>rattling a saber</w:t>
      </w:r>
      <w:r w:rsidRPr="00540315">
        <w:rPr>
          <w:sz w:val="12"/>
        </w:rPr>
        <w:t xml:space="preserve"> can be more beneficial than actually using it. </w:t>
      </w:r>
      <w:r w:rsidRPr="00D859E1">
        <w:rPr>
          <w:rStyle w:val="StyleUnderline"/>
          <w:highlight w:val="yellow"/>
        </w:rPr>
        <w:t>Iran's</w:t>
      </w:r>
      <w:r w:rsidRPr="00D859E1">
        <w:rPr>
          <w:rStyle w:val="StyleUnderline"/>
        </w:rPr>
        <w:t xml:space="preserve"> bellicose rhetoric and </w:t>
      </w:r>
      <w:r w:rsidRPr="00D859E1">
        <w:rPr>
          <w:rStyle w:val="StyleUnderline"/>
          <w:highlight w:val="yellow"/>
        </w:rPr>
        <w:t>behavior are aimed at</w:t>
      </w:r>
      <w:r w:rsidRPr="00D859E1">
        <w:rPr>
          <w:rStyle w:val="StyleUnderline"/>
        </w:rPr>
        <w:t xml:space="preserve"> </w:t>
      </w:r>
      <w:r w:rsidRPr="00D859E1">
        <w:rPr>
          <w:rStyle w:val="Emphasis"/>
        </w:rPr>
        <w:t xml:space="preserve">both </w:t>
      </w:r>
      <w:r w:rsidRPr="00D859E1">
        <w:rPr>
          <w:rStyle w:val="Emphasis"/>
          <w:highlight w:val="yellow"/>
        </w:rPr>
        <w:t xml:space="preserve">domestic and international </w:t>
      </w:r>
      <w:proofErr w:type="gramStart"/>
      <w:r w:rsidRPr="00D859E1">
        <w:rPr>
          <w:rStyle w:val="Emphasis"/>
          <w:highlight w:val="yellow"/>
        </w:rPr>
        <w:t>audiences</w:t>
      </w:r>
      <w:r w:rsidRPr="00540315">
        <w:rPr>
          <w:sz w:val="12"/>
        </w:rPr>
        <w:t>.∂</w:t>
      </w:r>
      <w:proofErr w:type="gramEnd"/>
      <w:r w:rsidRPr="00540315">
        <w:rPr>
          <w:sz w:val="12"/>
        </w:rPr>
        <w:t xml:space="preserve"> </w:t>
      </w:r>
      <w:r w:rsidRPr="00D859E1">
        <w:rPr>
          <w:rStyle w:val="StyleUnderline"/>
        </w:rPr>
        <w:t xml:space="preserve">Inside </w:t>
      </w:r>
      <w:r w:rsidRPr="00D859E1">
        <w:rPr>
          <w:rStyle w:val="StyleUnderline"/>
          <w:highlight w:val="yellow"/>
        </w:rPr>
        <w:t>Iran</w:t>
      </w:r>
      <w:r w:rsidRPr="00D859E1">
        <w:rPr>
          <w:rStyle w:val="StyleUnderline"/>
        </w:rPr>
        <w:t xml:space="preserve">, the regime has </w:t>
      </w:r>
      <w:r w:rsidRPr="00D859E1">
        <w:rPr>
          <w:rStyle w:val="StyleUnderline"/>
          <w:highlight w:val="yellow"/>
        </w:rPr>
        <w:t>struggled with</w:t>
      </w:r>
      <w:r w:rsidRPr="00540315">
        <w:rPr>
          <w:sz w:val="12"/>
        </w:rPr>
        <w:t xml:space="preserve"> internal divisions, a growing (if temporarily suppressed) opposition and, perhaps most urgently, </w:t>
      </w:r>
      <w:r w:rsidRPr="00D859E1">
        <w:rPr>
          <w:rStyle w:val="StyleUnderline"/>
        </w:rPr>
        <w:t xml:space="preserve">a </w:t>
      </w:r>
      <w:r w:rsidRPr="00D859E1">
        <w:rPr>
          <w:rStyle w:val="StyleUnderline"/>
          <w:highlight w:val="yellow"/>
        </w:rPr>
        <w:t>crumbling economy. The regime may calculate</w:t>
      </w:r>
      <w:r w:rsidRPr="00540315">
        <w:rPr>
          <w:sz w:val="12"/>
        </w:rPr>
        <w:t xml:space="preserve"> that </w:t>
      </w:r>
      <w:r w:rsidRPr="00D859E1">
        <w:rPr>
          <w:rStyle w:val="StyleUnderline"/>
          <w:highlight w:val="yellow"/>
        </w:rPr>
        <w:t>provoking tensions</w:t>
      </w:r>
      <w:r w:rsidRPr="00540315">
        <w:rPr>
          <w:sz w:val="12"/>
        </w:rPr>
        <w:t xml:space="preserve"> externally </w:t>
      </w:r>
      <w:r w:rsidRPr="00D859E1">
        <w:rPr>
          <w:rStyle w:val="StyleUnderline"/>
          <w:highlight w:val="yellow"/>
        </w:rPr>
        <w:t xml:space="preserve">can </w:t>
      </w:r>
      <w:r w:rsidRPr="00D859E1">
        <w:rPr>
          <w:rStyle w:val="Emphasis"/>
          <w:highlight w:val="yellow"/>
        </w:rPr>
        <w:t>divert domestic attention from these</w:t>
      </w:r>
      <w:r w:rsidRPr="00D859E1">
        <w:rPr>
          <w:rStyle w:val="Emphasis"/>
        </w:rPr>
        <w:t xml:space="preserve"> crises</w:t>
      </w:r>
      <w:r w:rsidRPr="00540315">
        <w:rPr>
          <w:sz w:val="12"/>
        </w:rPr>
        <w:t xml:space="preserve">. If this is its aim, however, there is little evidence that it is succeeding. Indeed, these actions may prove counterproductive domestically, as they provide the regime's opponents with ammunition to accuse it of increasingly reckless and damaging policies. Some observers speculate that </w:t>
      </w:r>
      <w:r w:rsidRPr="00D859E1">
        <w:rPr>
          <w:rStyle w:val="StyleUnderline"/>
          <w:highlight w:val="yellow"/>
        </w:rPr>
        <w:t>hardline groups</w:t>
      </w:r>
      <w:r w:rsidRPr="00D859E1">
        <w:rPr>
          <w:rStyle w:val="StyleUnderline"/>
        </w:rPr>
        <w:t xml:space="preserve"> in Iran</w:t>
      </w:r>
      <w:r w:rsidRPr="00540315">
        <w:rPr>
          <w:sz w:val="12"/>
        </w:rPr>
        <w:t xml:space="preserve"> -- for example, the Revolutionary Guards -- </w:t>
      </w:r>
      <w:r w:rsidRPr="00D859E1">
        <w:rPr>
          <w:rStyle w:val="StyleUnderline"/>
          <w:highlight w:val="yellow"/>
        </w:rPr>
        <w:t xml:space="preserve">may </w:t>
      </w:r>
      <w:r w:rsidRPr="00D859E1">
        <w:rPr>
          <w:rStyle w:val="Emphasis"/>
          <w:highlight w:val="yellow"/>
        </w:rPr>
        <w:t>want</w:t>
      </w:r>
      <w:r w:rsidRPr="00540315">
        <w:rPr>
          <w:sz w:val="12"/>
        </w:rPr>
        <w:t xml:space="preserve"> an </w:t>
      </w:r>
      <w:r w:rsidRPr="00D859E1">
        <w:rPr>
          <w:rStyle w:val="StyleUnderline"/>
        </w:rPr>
        <w:t>actual</w:t>
      </w:r>
      <w:r w:rsidRPr="00540315">
        <w:rPr>
          <w:sz w:val="12"/>
        </w:rPr>
        <w:t xml:space="preserve"> (albeit limited) </w:t>
      </w:r>
      <w:r w:rsidRPr="00D859E1">
        <w:rPr>
          <w:rStyle w:val="Emphasis"/>
          <w:highlight w:val="yellow"/>
        </w:rPr>
        <w:t>conflict</w:t>
      </w:r>
      <w:r w:rsidRPr="00D859E1">
        <w:rPr>
          <w:rStyle w:val="StyleUnderline"/>
          <w:highlight w:val="yellow"/>
        </w:rPr>
        <w:t xml:space="preserve"> to </w:t>
      </w:r>
      <w:r w:rsidRPr="00D859E1">
        <w:rPr>
          <w:rStyle w:val="Emphasis"/>
          <w:highlight w:val="yellow"/>
        </w:rPr>
        <w:t>consolidate</w:t>
      </w:r>
      <w:r w:rsidRPr="00D859E1">
        <w:rPr>
          <w:rStyle w:val="StyleUnderline"/>
        </w:rPr>
        <w:t xml:space="preserve"> their </w:t>
      </w:r>
      <w:r w:rsidRPr="00D859E1">
        <w:rPr>
          <w:rStyle w:val="Emphasis"/>
          <w:highlight w:val="yellow"/>
        </w:rPr>
        <w:t>domestic control</w:t>
      </w:r>
      <w:r w:rsidRPr="00540315">
        <w:rPr>
          <w:sz w:val="12"/>
        </w:rPr>
        <w:t xml:space="preserve">. But so far, the regime has preferred leveling threats and working through proxies to maintain plausible </w:t>
      </w:r>
      <w:proofErr w:type="gramStart"/>
      <w:r w:rsidRPr="00540315">
        <w:rPr>
          <w:sz w:val="12"/>
        </w:rPr>
        <w:t>deniability.∂</w:t>
      </w:r>
      <w:proofErr w:type="gramEnd"/>
      <w:r w:rsidRPr="00540315">
        <w:rPr>
          <w:sz w:val="12"/>
        </w:rPr>
        <w:t xml:space="preserve"> Externally, </w:t>
      </w:r>
      <w:r w:rsidRPr="00D859E1">
        <w:rPr>
          <w:rStyle w:val="StyleUnderline"/>
        </w:rPr>
        <w:t>Iran</w:t>
      </w:r>
      <w:r w:rsidRPr="00540315">
        <w:rPr>
          <w:sz w:val="12"/>
        </w:rPr>
        <w:t xml:space="preserve"> may hope that its actions will produce several responses that will prove useful. First, it </w:t>
      </w:r>
      <w:r w:rsidRPr="00D859E1">
        <w:rPr>
          <w:rStyle w:val="StyleUnderline"/>
        </w:rPr>
        <w:t>is relying on the</w:t>
      </w:r>
      <w:r w:rsidRPr="00540315">
        <w:rPr>
          <w:sz w:val="12"/>
        </w:rPr>
        <w:t xml:space="preserve"> </w:t>
      </w:r>
      <w:r w:rsidRPr="00D859E1">
        <w:rPr>
          <w:rStyle w:val="Emphasis"/>
        </w:rPr>
        <w:t>U</w:t>
      </w:r>
      <w:r w:rsidRPr="00540315">
        <w:rPr>
          <w:sz w:val="12"/>
        </w:rPr>
        <w:t xml:space="preserve">nited </w:t>
      </w:r>
      <w:r w:rsidRPr="00D859E1">
        <w:rPr>
          <w:rStyle w:val="Emphasis"/>
        </w:rPr>
        <w:t>S</w:t>
      </w:r>
      <w:r w:rsidRPr="00540315">
        <w:rPr>
          <w:sz w:val="12"/>
        </w:rPr>
        <w:t xml:space="preserve">tates </w:t>
      </w:r>
      <w:r w:rsidRPr="00D859E1">
        <w:rPr>
          <w:rStyle w:val="StyleUnderline"/>
        </w:rPr>
        <w:t>to demonstrate restraint to avoid conflict</w:t>
      </w:r>
      <w:r w:rsidRPr="00540315">
        <w:rPr>
          <w:sz w:val="12"/>
        </w:rPr>
        <w:t xml:space="preserve">. </w:t>
      </w:r>
      <w:r w:rsidRPr="00D859E1">
        <w:rPr>
          <w:rStyle w:val="StyleUnderline"/>
        </w:rPr>
        <w:t>Iran</w:t>
      </w:r>
      <w:r w:rsidRPr="00540315">
        <w:rPr>
          <w:sz w:val="12"/>
        </w:rPr>
        <w:t xml:space="preserve"> has </w:t>
      </w:r>
      <w:r w:rsidRPr="00D859E1">
        <w:rPr>
          <w:rStyle w:val="StyleUnderline"/>
        </w:rPr>
        <w:t>engaged in brazen provocations in recent years -- including mock attacks on U.S. vessels</w:t>
      </w:r>
      <w:r w:rsidRPr="00540315">
        <w:rPr>
          <w:sz w:val="12"/>
        </w:rPr>
        <w:t xml:space="preserve">, the seizure of Western hostages, and attacks on U.S. targets -- </w:t>
      </w:r>
      <w:r w:rsidRPr="00D859E1">
        <w:rPr>
          <w:rStyle w:val="StyleUnderline"/>
        </w:rPr>
        <w:t>that</w:t>
      </w:r>
      <w:r w:rsidRPr="00540315">
        <w:rPr>
          <w:sz w:val="12"/>
        </w:rPr>
        <w:t xml:space="preserve"> have </w:t>
      </w:r>
      <w:r w:rsidRPr="00D859E1">
        <w:rPr>
          <w:rStyle w:val="StyleUnderline"/>
        </w:rPr>
        <w:t xml:space="preserve">provoked limited </w:t>
      </w:r>
      <w:r w:rsidRPr="00D859E1">
        <w:rPr>
          <w:rStyle w:val="StyleUnderline"/>
          <w:highlight w:val="yellow"/>
        </w:rPr>
        <w:t>Western</w:t>
      </w:r>
      <w:r w:rsidRPr="00D859E1">
        <w:rPr>
          <w:rStyle w:val="StyleUnderline"/>
        </w:rPr>
        <w:t xml:space="preserve"> response. This </w:t>
      </w:r>
      <w:r w:rsidRPr="00D859E1">
        <w:rPr>
          <w:rStyle w:val="Emphasis"/>
          <w:highlight w:val="yellow"/>
        </w:rPr>
        <w:t>restraint</w:t>
      </w:r>
      <w:r w:rsidRPr="00540315">
        <w:rPr>
          <w:sz w:val="12"/>
        </w:rPr>
        <w:t xml:space="preserve"> - - along with the uncertainty about the U.S. regional posture after withdrawal from Iraq -- </w:t>
      </w:r>
      <w:r w:rsidRPr="00D859E1">
        <w:rPr>
          <w:rStyle w:val="StyleUnderline"/>
          <w:highlight w:val="yellow"/>
        </w:rPr>
        <w:t>may</w:t>
      </w:r>
      <w:r w:rsidRPr="00540315">
        <w:rPr>
          <w:sz w:val="12"/>
        </w:rPr>
        <w:t xml:space="preserve"> prove counterproductive by </w:t>
      </w:r>
      <w:r w:rsidRPr="00D859E1">
        <w:rPr>
          <w:rStyle w:val="Emphasis"/>
          <w:highlight w:val="yellow"/>
        </w:rPr>
        <w:t>feed</w:t>
      </w:r>
      <w:r w:rsidRPr="00540315">
        <w:rPr>
          <w:sz w:val="12"/>
        </w:rPr>
        <w:t xml:space="preserve">ing </w:t>
      </w:r>
      <w:r w:rsidRPr="00D859E1">
        <w:rPr>
          <w:rStyle w:val="Emphasis"/>
          <w:highlight w:val="yellow"/>
        </w:rPr>
        <w:t>Iranian commanders'</w:t>
      </w:r>
      <w:r w:rsidRPr="00D859E1">
        <w:rPr>
          <w:rStyle w:val="Emphasis"/>
        </w:rPr>
        <w:t xml:space="preserve"> sense of </w:t>
      </w:r>
      <w:r w:rsidRPr="00D859E1">
        <w:rPr>
          <w:rStyle w:val="Emphasis"/>
          <w:highlight w:val="yellow"/>
        </w:rPr>
        <w:t>impunity</w:t>
      </w:r>
      <w:r w:rsidRPr="00540315">
        <w:rPr>
          <w:sz w:val="12"/>
        </w:rPr>
        <w:t xml:space="preserve">.∂ Second, the </w:t>
      </w:r>
      <w:r w:rsidRPr="00D859E1">
        <w:rPr>
          <w:rStyle w:val="StyleUnderline"/>
        </w:rPr>
        <w:t>Iran</w:t>
      </w:r>
      <w:r w:rsidRPr="00540315">
        <w:rPr>
          <w:sz w:val="12"/>
        </w:rPr>
        <w:t xml:space="preserve">ian regime almost certainly </w:t>
      </w:r>
      <w:r w:rsidRPr="00D859E1">
        <w:rPr>
          <w:rStyle w:val="StyleUnderline"/>
        </w:rPr>
        <w:t>understands</w:t>
      </w:r>
      <w:r w:rsidRPr="00540315">
        <w:rPr>
          <w:sz w:val="12"/>
        </w:rPr>
        <w:t xml:space="preserve"> that </w:t>
      </w:r>
      <w:r w:rsidRPr="00D859E1">
        <w:rPr>
          <w:rStyle w:val="StyleUnderline"/>
        </w:rPr>
        <w:t>Western countries are worried about</w:t>
      </w:r>
      <w:r w:rsidRPr="00540315">
        <w:rPr>
          <w:sz w:val="12"/>
        </w:rPr>
        <w:t xml:space="preserve"> an </w:t>
      </w:r>
      <w:r w:rsidRPr="00D859E1">
        <w:rPr>
          <w:rStyle w:val="StyleUnderline"/>
        </w:rPr>
        <w:t xml:space="preserve">increase in global oil prices at a fragile time for the global economy. </w:t>
      </w:r>
      <w:r w:rsidRPr="00D859E1">
        <w:rPr>
          <w:rStyle w:val="StyleUnderline"/>
          <w:highlight w:val="yellow"/>
        </w:rPr>
        <w:t>Tehran's actions</w:t>
      </w:r>
      <w:r w:rsidRPr="00540315">
        <w:rPr>
          <w:sz w:val="12"/>
          <w:highlight w:val="yellow"/>
        </w:rPr>
        <w:t xml:space="preserve"> </w:t>
      </w:r>
      <w:r w:rsidRPr="00D859E1">
        <w:rPr>
          <w:rStyle w:val="StyleUnderline"/>
          <w:highlight w:val="yellow"/>
        </w:rPr>
        <w:t>are meant to</w:t>
      </w:r>
      <w:r w:rsidRPr="00540315">
        <w:rPr>
          <w:sz w:val="12"/>
          <w:highlight w:val="yellow"/>
        </w:rPr>
        <w:t xml:space="preserve"> </w:t>
      </w:r>
      <w:r w:rsidRPr="00D859E1">
        <w:rPr>
          <w:rStyle w:val="Emphasis"/>
          <w:highlight w:val="yellow"/>
        </w:rPr>
        <w:t>sharpen</w:t>
      </w:r>
      <w:r w:rsidRPr="00D859E1">
        <w:rPr>
          <w:rStyle w:val="Emphasis"/>
        </w:rPr>
        <w:t xml:space="preserve"> these </w:t>
      </w:r>
      <w:r w:rsidRPr="00D859E1">
        <w:rPr>
          <w:rStyle w:val="Emphasis"/>
          <w:highlight w:val="yellow"/>
        </w:rPr>
        <w:t>fears</w:t>
      </w:r>
      <w:r w:rsidRPr="00540315">
        <w:rPr>
          <w:sz w:val="12"/>
        </w:rPr>
        <w:t xml:space="preserve"> </w:t>
      </w:r>
      <w:r w:rsidRPr="00D859E1">
        <w:rPr>
          <w:rStyle w:val="StyleUnderline"/>
        </w:rPr>
        <w:t>by increasing oil prices</w:t>
      </w:r>
      <w:r w:rsidRPr="00540315">
        <w:rPr>
          <w:sz w:val="12"/>
        </w:rPr>
        <w:t xml:space="preserve"> in the near-term </w:t>
      </w:r>
      <w:r w:rsidRPr="00D859E1">
        <w:rPr>
          <w:rStyle w:val="StyleUnderline"/>
        </w:rPr>
        <w:t>and holding out</w:t>
      </w:r>
      <w:r w:rsidRPr="00540315">
        <w:rPr>
          <w:sz w:val="12"/>
        </w:rPr>
        <w:t xml:space="preserve"> the </w:t>
      </w:r>
      <w:r w:rsidRPr="00D859E1">
        <w:rPr>
          <w:rStyle w:val="StyleUnderline"/>
        </w:rPr>
        <w:t>prospect for sharper increases down the road. The regime's hope</w:t>
      </w:r>
      <w:r w:rsidRPr="00540315">
        <w:rPr>
          <w:sz w:val="12"/>
        </w:rPr>
        <w:t xml:space="preserve">, presumably, </w:t>
      </w:r>
      <w:r w:rsidRPr="00D859E1">
        <w:rPr>
          <w:rStyle w:val="StyleUnderline"/>
        </w:rPr>
        <w:t>is</w:t>
      </w:r>
      <w:r w:rsidRPr="00540315">
        <w:rPr>
          <w:sz w:val="12"/>
        </w:rPr>
        <w:t xml:space="preserve"> that </w:t>
      </w:r>
      <w:r w:rsidRPr="00D859E1">
        <w:rPr>
          <w:rStyle w:val="StyleUnderline"/>
        </w:rPr>
        <w:t>oil-dependent countries</w:t>
      </w:r>
      <w:r w:rsidRPr="00540315">
        <w:rPr>
          <w:sz w:val="12"/>
        </w:rPr>
        <w:t xml:space="preserve"> -- both consumers and producers -- will </w:t>
      </w:r>
      <w:r w:rsidRPr="00D859E1">
        <w:rPr>
          <w:rStyle w:val="StyleUnderline"/>
        </w:rPr>
        <w:t>focus on defusing the current crisis</w:t>
      </w:r>
      <w:r w:rsidRPr="00540315">
        <w:rPr>
          <w:sz w:val="12"/>
        </w:rPr>
        <w:t xml:space="preserve"> rather than on Iran's nuclear program, and may delay plans to sanction Iran's oil exports or even urge the United States to reduce its military posture in the Gulf. But the United States and European Union have thus far refused to play along, brushing off Iran's threats and moving forward with oil sanctions.</w:t>
      </w:r>
    </w:p>
    <w:p w14:paraId="51E4F87F" w14:textId="77777777" w:rsidR="00BC79FC" w:rsidRDefault="00BC79FC" w:rsidP="00BC79FC">
      <w:pPr>
        <w:rPr>
          <w:sz w:val="16"/>
        </w:rPr>
      </w:pPr>
    </w:p>
    <w:p w14:paraId="581DFD59" w14:textId="03E3A4FA" w:rsidR="00BC79FC" w:rsidRPr="00D859E1" w:rsidRDefault="00BC79FC" w:rsidP="00BC79FC">
      <w:pPr>
        <w:pStyle w:val="Heading3"/>
        <w:rPr>
          <w:rFonts w:cs="Times New Roman"/>
        </w:rPr>
      </w:pPr>
      <w:r w:rsidRPr="00D859E1">
        <w:rPr>
          <w:rFonts w:cs="Times New Roman"/>
        </w:rPr>
        <w:t>A2: Alternative Routing</w:t>
      </w:r>
    </w:p>
    <w:p w14:paraId="118D17AD" w14:textId="77777777" w:rsidR="00BC79FC" w:rsidRPr="00D859E1" w:rsidRDefault="00BC79FC" w:rsidP="00BC79FC">
      <w:pPr>
        <w:pStyle w:val="Heading4"/>
      </w:pPr>
      <w:r w:rsidRPr="00D859E1">
        <w:t>No alternatives</w:t>
      </w:r>
    </w:p>
    <w:p w14:paraId="6CD2013E" w14:textId="77777777" w:rsidR="00BC79FC" w:rsidRPr="00D859E1" w:rsidRDefault="00BC79FC" w:rsidP="00BC79FC">
      <w:r w:rsidRPr="00D859E1">
        <w:rPr>
          <w:rStyle w:val="Style13ptBold"/>
        </w:rPr>
        <w:t>Lavelle 12</w:t>
      </w:r>
      <w:r>
        <w:t xml:space="preserve"> </w:t>
      </w:r>
      <w:r w:rsidRPr="00D859E1">
        <w:t>Marianne Lavelle, For National Geographic News, “Iran’s Undisputed Weapon: Power to Block the Strait of Hormuz”, National Geographic, 2-7, http://news.nationalgeographic.com/news/energy/2012/02/120206-iran-strait-of-hormuz-oil-supply/</w:t>
      </w:r>
    </w:p>
    <w:p w14:paraId="4F86869B" w14:textId="77777777" w:rsidR="00BC79FC" w:rsidRPr="00540315" w:rsidRDefault="00BC79FC" w:rsidP="00BC79FC">
      <w:pPr>
        <w:rPr>
          <w:sz w:val="14"/>
        </w:rPr>
      </w:pPr>
      <w:r w:rsidRPr="00540315">
        <w:rPr>
          <w:sz w:val="14"/>
        </w:rPr>
        <w:t xml:space="preserve">In </w:t>
      </w:r>
      <w:r w:rsidRPr="00D859E1">
        <w:rPr>
          <w:rStyle w:val="StyleUnderline"/>
          <w:highlight w:val="cyan"/>
        </w:rPr>
        <w:t>Iran</w:t>
      </w:r>
      <w:r w:rsidRPr="00540315">
        <w:rPr>
          <w:sz w:val="14"/>
        </w:rPr>
        <w:t xml:space="preserve">'s confrontation with the West over its nuclear program, the Islamic Republic </w:t>
      </w:r>
      <w:r w:rsidRPr="00D859E1">
        <w:rPr>
          <w:rStyle w:val="StyleUnderline"/>
          <w:highlight w:val="cyan"/>
        </w:rPr>
        <w:t>has</w:t>
      </w:r>
      <w:r w:rsidRPr="00D859E1">
        <w:rPr>
          <w:rStyle w:val="StyleUnderline"/>
        </w:rPr>
        <w:t xml:space="preserve"> one undisputed weapon: The </w:t>
      </w:r>
      <w:r w:rsidRPr="00D859E1">
        <w:rPr>
          <w:rStyle w:val="StyleUnderline"/>
          <w:highlight w:val="cyan"/>
        </w:rPr>
        <w:t xml:space="preserve">ability to block the </w:t>
      </w:r>
      <w:r w:rsidRPr="00D859E1">
        <w:rPr>
          <w:rStyle w:val="Emphasis"/>
          <w:highlight w:val="cyan"/>
        </w:rPr>
        <w:t>most important oil</w:t>
      </w:r>
      <w:r w:rsidRPr="00D859E1">
        <w:rPr>
          <w:rStyle w:val="Emphasis"/>
        </w:rPr>
        <w:t xml:space="preserve"> transit </w:t>
      </w:r>
      <w:r w:rsidRPr="00D859E1">
        <w:rPr>
          <w:rStyle w:val="Emphasis"/>
          <w:highlight w:val="cyan"/>
        </w:rPr>
        <w:t>choke point in the world</w:t>
      </w:r>
      <w:r w:rsidRPr="00D859E1">
        <w:rPr>
          <w:rStyle w:val="StyleUnderline"/>
        </w:rPr>
        <w:t>.</w:t>
      </w:r>
      <w:r w:rsidRPr="00540315">
        <w:rPr>
          <w:rStyle w:val="StyleUnderline"/>
          <w:sz w:val="12"/>
        </w:rPr>
        <w:t xml:space="preserve">∂ </w:t>
      </w:r>
      <w:r w:rsidRPr="00D859E1">
        <w:rPr>
          <w:rStyle w:val="StyleUnderline"/>
          <w:highlight w:val="cyan"/>
        </w:rPr>
        <w:t>Although</w:t>
      </w:r>
      <w:r w:rsidRPr="00540315">
        <w:rPr>
          <w:sz w:val="14"/>
        </w:rPr>
        <w:t xml:space="preserve"> military strategists and diplomatic </w:t>
      </w:r>
      <w:r w:rsidRPr="00D859E1">
        <w:rPr>
          <w:rStyle w:val="StyleUnderline"/>
          <w:highlight w:val="cyan"/>
        </w:rPr>
        <w:t>experts</w:t>
      </w:r>
      <w:r w:rsidRPr="00D859E1">
        <w:rPr>
          <w:rStyle w:val="StyleUnderline"/>
        </w:rPr>
        <w:t xml:space="preserve"> have </w:t>
      </w:r>
      <w:r w:rsidRPr="00D859E1">
        <w:rPr>
          <w:rStyle w:val="StyleUnderline"/>
          <w:highlight w:val="cyan"/>
        </w:rPr>
        <w:t xml:space="preserve">worried about Iran's capability to </w:t>
      </w:r>
      <w:r w:rsidRPr="00D859E1">
        <w:rPr>
          <w:rStyle w:val="Emphasis"/>
          <w:highlight w:val="cyan"/>
        </w:rPr>
        <w:t>throw the global economy into chaos</w:t>
      </w:r>
      <w:r w:rsidRPr="00D859E1">
        <w:rPr>
          <w:rStyle w:val="StyleUnderline"/>
          <w:highlight w:val="cyan"/>
        </w:rPr>
        <w:t xml:space="preserve"> for</w:t>
      </w:r>
      <w:r w:rsidRPr="00D859E1">
        <w:rPr>
          <w:rStyle w:val="StyleUnderline"/>
        </w:rPr>
        <w:t xml:space="preserve"> more than three </w:t>
      </w:r>
      <w:r w:rsidRPr="00D859E1">
        <w:rPr>
          <w:rStyle w:val="StyleUnderline"/>
          <w:highlight w:val="cyan"/>
        </w:rPr>
        <w:t xml:space="preserve">decades, there has been </w:t>
      </w:r>
      <w:r w:rsidRPr="00D859E1">
        <w:rPr>
          <w:rStyle w:val="Emphasis"/>
          <w:highlight w:val="cyan"/>
        </w:rPr>
        <w:t>little progress in developing alternative</w:t>
      </w:r>
      <w:r w:rsidRPr="00D859E1">
        <w:rPr>
          <w:rStyle w:val="Emphasis"/>
        </w:rPr>
        <w:t xml:space="preserve"> petroleum </w:t>
      </w:r>
      <w:r w:rsidRPr="00D859E1">
        <w:rPr>
          <w:rStyle w:val="Emphasis"/>
          <w:highlight w:val="cyan"/>
        </w:rPr>
        <w:t>routes</w:t>
      </w:r>
      <w:r w:rsidRPr="00540315">
        <w:rPr>
          <w:sz w:val="14"/>
        </w:rPr>
        <w:t xml:space="preserve"> to defuse the power of Iran's threat to block the Strait of Hormuz.</w:t>
      </w:r>
      <w:r w:rsidRPr="00540315">
        <w:rPr>
          <w:sz w:val="12"/>
        </w:rPr>
        <w:t>∂</w:t>
      </w:r>
      <w:r w:rsidRPr="00540315">
        <w:rPr>
          <w:sz w:val="14"/>
        </w:rPr>
        <w:t xml:space="preserve"> Tensions increased last week after Israeli Defense Minister Ehud Barak issued a blunt warning that time was running out for stopping Iran's nuclear program. Iran has claimed that its uranium enrichment facilities are for peaceful energy purposes, not for weaponry. After a visit by United Nations inspectors, and plans for a return visit later this month, Iran's state-run news agency termed the talks "positive and constructive." But Israel signaled that the U.N. diplomatic efforts and an oil embargo led by the United States and Europe were not progressing quickly enough to defuse Iran's nuclear threat. If Iran moved its nuclear facilities into underground Bunkers, Barak said, it could be "too late" to destroy them. Barak's comment raises the fear that Israel might mount a unilateral air strike.</w:t>
      </w:r>
      <w:r w:rsidRPr="00540315">
        <w:rPr>
          <w:sz w:val="12"/>
        </w:rPr>
        <w:t>∂</w:t>
      </w:r>
      <w:r w:rsidRPr="00540315">
        <w:rPr>
          <w:sz w:val="14"/>
        </w:rPr>
        <w:t xml:space="preserve"> Defense strategists believe such a move would trigger a retaliatory Iranian action to block the Strait of Hormuz.</w:t>
      </w:r>
      <w:r w:rsidRPr="00540315">
        <w:rPr>
          <w:sz w:val="12"/>
        </w:rPr>
        <w:t>∂</w:t>
      </w:r>
      <w:r w:rsidRPr="00540315">
        <w:rPr>
          <w:sz w:val="14"/>
        </w:rPr>
        <w:t xml:space="preserve"> An Artery at Risk</w:t>
      </w:r>
      <w:r w:rsidRPr="00540315">
        <w:rPr>
          <w:sz w:val="12"/>
        </w:rPr>
        <w:t>∂</w:t>
      </w:r>
      <w:r w:rsidRPr="00540315">
        <w:rPr>
          <w:sz w:val="14"/>
        </w:rPr>
        <w:t xml:space="preserve"> </w:t>
      </w:r>
      <w:r w:rsidRPr="00D859E1">
        <w:rPr>
          <w:rStyle w:val="StyleUnderline"/>
        </w:rPr>
        <w:t>There are hundreds of choke points that constrain the flow of oil around the world</w:t>
      </w:r>
      <w:r w:rsidRPr="00540315">
        <w:rPr>
          <w:sz w:val="14"/>
        </w:rPr>
        <w:t xml:space="preserve">, from the Strait of Malacca in the east to the Panama Canal in the west. </w:t>
      </w:r>
      <w:r w:rsidRPr="00D859E1">
        <w:rPr>
          <w:rStyle w:val="StyleUnderline"/>
        </w:rPr>
        <w:t xml:space="preserve">But </w:t>
      </w:r>
      <w:r w:rsidRPr="00D859E1">
        <w:rPr>
          <w:rStyle w:val="Emphasis"/>
          <w:highlight w:val="cyan"/>
        </w:rPr>
        <w:t>none</w:t>
      </w:r>
      <w:r w:rsidRPr="00D859E1">
        <w:rPr>
          <w:rStyle w:val="StyleUnderline"/>
          <w:highlight w:val="cyan"/>
        </w:rPr>
        <w:t xml:space="preserve"> matches the importance of</w:t>
      </w:r>
      <w:r w:rsidRPr="00D859E1">
        <w:rPr>
          <w:rStyle w:val="StyleUnderline"/>
        </w:rPr>
        <w:t xml:space="preserve"> the Strait of </w:t>
      </w:r>
      <w:r w:rsidRPr="00D859E1">
        <w:rPr>
          <w:rStyle w:val="StyleUnderline"/>
          <w:highlight w:val="cyan"/>
        </w:rPr>
        <w:t>Hormuz</w:t>
      </w:r>
      <w:r w:rsidRPr="00540315">
        <w:rPr>
          <w:sz w:val="14"/>
        </w:rPr>
        <w:t xml:space="preserve">. In 2011, an average 16 million barrels of oil per day, or </w:t>
      </w:r>
      <w:r w:rsidRPr="00D859E1">
        <w:rPr>
          <w:rStyle w:val="StyleUnderline"/>
          <w:highlight w:val="cyan"/>
        </w:rPr>
        <w:t>20 percent of</w:t>
      </w:r>
      <w:r w:rsidRPr="00D859E1">
        <w:rPr>
          <w:rStyle w:val="StyleUnderline"/>
        </w:rPr>
        <w:t xml:space="preserve"> the oil </w:t>
      </w:r>
      <w:r w:rsidRPr="00D859E1">
        <w:rPr>
          <w:rStyle w:val="StyleUnderline"/>
          <w:highlight w:val="cyan"/>
        </w:rPr>
        <w:t>traded</w:t>
      </w:r>
      <w:r w:rsidRPr="00D859E1">
        <w:rPr>
          <w:rStyle w:val="StyleUnderline"/>
        </w:rPr>
        <w:t xml:space="preserve"> worldwide, </w:t>
      </w:r>
      <w:r w:rsidRPr="00D859E1">
        <w:rPr>
          <w:rStyle w:val="StyleUnderline"/>
          <w:highlight w:val="cyan"/>
        </w:rPr>
        <w:t>moved</w:t>
      </w:r>
      <w:r w:rsidRPr="00540315">
        <w:rPr>
          <w:sz w:val="14"/>
        </w:rPr>
        <w:t xml:space="preserve"> by tanker </w:t>
      </w:r>
      <w:r w:rsidRPr="00D859E1">
        <w:rPr>
          <w:rStyle w:val="StyleUnderline"/>
          <w:highlight w:val="cyan"/>
        </w:rPr>
        <w:t>through</w:t>
      </w:r>
      <w:r w:rsidRPr="00D859E1">
        <w:rPr>
          <w:rStyle w:val="StyleUnderline"/>
        </w:rPr>
        <w:t xml:space="preserve"> the</w:t>
      </w:r>
      <w:r w:rsidRPr="00540315">
        <w:rPr>
          <w:sz w:val="14"/>
        </w:rPr>
        <w:t xml:space="preserve"> 173-mile (280-kilometer) </w:t>
      </w:r>
      <w:r w:rsidRPr="00D859E1">
        <w:rPr>
          <w:rStyle w:val="StyleUnderline"/>
        </w:rPr>
        <w:t>waterway</w:t>
      </w:r>
      <w:r w:rsidRPr="00540315">
        <w:rPr>
          <w:sz w:val="14"/>
        </w:rPr>
        <w:t xml:space="preserve"> between Iran and Oman that links the Persian Gulf to the Gulf of Oman and the seas beyond.</w:t>
      </w:r>
      <w:r w:rsidRPr="00540315">
        <w:rPr>
          <w:sz w:val="12"/>
        </w:rPr>
        <w:t>∂</w:t>
      </w:r>
      <w:r w:rsidRPr="00540315">
        <w:rPr>
          <w:sz w:val="14"/>
        </w:rPr>
        <w:t xml:space="preserve"> The strait's narrowest point is 31 miles (50 kilometers) wide, but navigation is even more constrained. Tankers must move on either an outbound or an inbound shipping lane, each of them 2 miles (3.2 kilometers) wide, separated by a buffer zone of the same width. In 2011, about 14 outbound crude oil tankers passed through the conduit daily, with about 77 percent of the cargo headed toward Asia and the </w:t>
      </w:r>
      <w:proofErr w:type="gramStart"/>
      <w:r w:rsidRPr="00540315">
        <w:rPr>
          <w:sz w:val="14"/>
        </w:rPr>
        <w:t>Pacific.</w:t>
      </w:r>
      <w:r w:rsidRPr="00540315">
        <w:rPr>
          <w:sz w:val="12"/>
        </w:rPr>
        <w:t>∂</w:t>
      </w:r>
      <w:proofErr w:type="gramEnd"/>
      <w:r w:rsidRPr="00540315">
        <w:rPr>
          <w:sz w:val="14"/>
        </w:rPr>
        <w:t xml:space="preserve"> </w:t>
      </w:r>
      <w:r w:rsidRPr="00D859E1">
        <w:rPr>
          <w:rStyle w:val="StyleUnderline"/>
        </w:rPr>
        <w:t xml:space="preserve">A look at history underscores the </w:t>
      </w:r>
      <w:r w:rsidRPr="00D859E1">
        <w:rPr>
          <w:rStyle w:val="Emphasis"/>
        </w:rPr>
        <w:t>economic risk</w:t>
      </w:r>
      <w:r w:rsidRPr="00D859E1">
        <w:rPr>
          <w:rStyle w:val="StyleUnderline"/>
        </w:rPr>
        <w:t xml:space="preserve"> that a Hormuz closure represents. The largest oil market disruption</w:t>
      </w:r>
      <w:r w:rsidRPr="00540315">
        <w:rPr>
          <w:sz w:val="14"/>
        </w:rPr>
        <w:t xml:space="preserve"> ever </w:t>
      </w:r>
      <w:r w:rsidRPr="00D859E1">
        <w:rPr>
          <w:rStyle w:val="StyleUnderline"/>
        </w:rPr>
        <w:t>occurred in</w:t>
      </w:r>
      <w:r w:rsidRPr="00540315">
        <w:rPr>
          <w:sz w:val="14"/>
        </w:rPr>
        <w:t xml:space="preserve"> August </w:t>
      </w:r>
      <w:r w:rsidRPr="00D859E1">
        <w:rPr>
          <w:rStyle w:val="StyleUnderline"/>
        </w:rPr>
        <w:t>1990</w:t>
      </w:r>
      <w:r w:rsidRPr="00540315">
        <w:rPr>
          <w:sz w:val="14"/>
        </w:rPr>
        <w:t xml:space="preserve">, when Iraq's invasion of Kuwait took 4.3 million barrels per day of oil off the market—about 6.5 percent of world supply. That </w:t>
      </w:r>
      <w:r w:rsidRPr="00D859E1">
        <w:rPr>
          <w:rStyle w:val="StyleUnderline"/>
        </w:rPr>
        <w:t xml:space="preserve">stoppage caused world oil prices to </w:t>
      </w:r>
      <w:r w:rsidRPr="00D859E1">
        <w:rPr>
          <w:rStyle w:val="Emphasis"/>
        </w:rPr>
        <w:t>double</w:t>
      </w:r>
      <w:r w:rsidRPr="00540315">
        <w:rPr>
          <w:sz w:val="14"/>
        </w:rPr>
        <w:t xml:space="preserve"> (from about $20 to $40 per barrel). But a </w:t>
      </w:r>
      <w:r w:rsidRPr="00D859E1">
        <w:rPr>
          <w:rStyle w:val="StyleUnderline"/>
        </w:rPr>
        <w:t xml:space="preserve">blockade of Hormuz would cut off nearly four times as much oil as the Kuwait crisis did, disrupting a share of the oil market three times greater. And this </w:t>
      </w:r>
      <w:r w:rsidRPr="00D859E1">
        <w:rPr>
          <w:rStyle w:val="StyleUnderline"/>
          <w:highlight w:val="cyan"/>
        </w:rPr>
        <w:t>unprecedented throttling</w:t>
      </w:r>
      <w:r w:rsidRPr="00D859E1">
        <w:rPr>
          <w:rStyle w:val="StyleUnderline"/>
        </w:rPr>
        <w:t xml:space="preserve"> of supply </w:t>
      </w:r>
      <w:r w:rsidRPr="00D859E1">
        <w:rPr>
          <w:rStyle w:val="StyleUnderline"/>
          <w:highlight w:val="cyan"/>
        </w:rPr>
        <w:t>would come</w:t>
      </w:r>
      <w:r w:rsidRPr="00D859E1">
        <w:rPr>
          <w:rStyle w:val="StyleUnderline"/>
        </w:rPr>
        <w:t xml:space="preserve"> at a time </w:t>
      </w:r>
      <w:r w:rsidRPr="00D859E1">
        <w:rPr>
          <w:rStyle w:val="StyleUnderline"/>
          <w:highlight w:val="cyan"/>
        </w:rPr>
        <w:t>when</w:t>
      </w:r>
      <w:r w:rsidRPr="00D859E1">
        <w:rPr>
          <w:rStyle w:val="StyleUnderline"/>
        </w:rPr>
        <w:t xml:space="preserve"> oil is more than $100 per barrel and </w:t>
      </w:r>
      <w:r w:rsidRPr="00D859E1">
        <w:rPr>
          <w:rStyle w:val="StyleUnderline"/>
          <w:highlight w:val="cyan"/>
        </w:rPr>
        <w:t>the world economy is weak</w:t>
      </w:r>
      <w:r w:rsidRPr="00540315">
        <w:rPr>
          <w:sz w:val="14"/>
        </w:rPr>
        <w:t>.</w:t>
      </w:r>
    </w:p>
    <w:p w14:paraId="76E6D57A" w14:textId="77777777" w:rsidR="00BC79FC" w:rsidRPr="00D859E1" w:rsidRDefault="00BC79FC" w:rsidP="00BC79FC">
      <w:pPr>
        <w:pStyle w:val="Heading4"/>
      </w:pPr>
      <w:r w:rsidRPr="00D859E1">
        <w:t xml:space="preserve">Limited re-routing still </w:t>
      </w:r>
      <w:r w:rsidRPr="00D859E1">
        <w:rPr>
          <w:u w:val="single"/>
        </w:rPr>
        <w:t>links</w:t>
      </w:r>
    </w:p>
    <w:p w14:paraId="10989C1D" w14:textId="77777777" w:rsidR="00BC79FC" w:rsidRPr="00D859E1" w:rsidRDefault="00BC79FC" w:rsidP="00BC79FC">
      <w:r w:rsidRPr="00D859E1">
        <w:rPr>
          <w:rStyle w:val="Style13ptBold"/>
        </w:rPr>
        <w:t>Stratfor 8</w:t>
      </w:r>
      <w:r>
        <w:t xml:space="preserve"> </w:t>
      </w:r>
      <w:r w:rsidRPr="00D859E1">
        <w:t>Stratfor Global Forecasting, “Iran: The Threat to the Strait of Hormuz”, 7-1, https://www.stratfor.com/analysis/iran-threat-strait-hormuz</w:t>
      </w:r>
    </w:p>
    <w:p w14:paraId="49A9C280" w14:textId="77777777" w:rsidR="00BC79FC" w:rsidRPr="00540315" w:rsidRDefault="00BC79FC" w:rsidP="00BC79FC">
      <w:pPr>
        <w:rPr>
          <w:sz w:val="16"/>
        </w:rPr>
      </w:pPr>
      <w:r w:rsidRPr="00540315">
        <w:rPr>
          <w:sz w:val="16"/>
        </w:rPr>
        <w:t>Analysis</w:t>
      </w:r>
      <w:r w:rsidRPr="00540315">
        <w:rPr>
          <w:sz w:val="12"/>
        </w:rPr>
        <w:t>∂</w:t>
      </w:r>
      <w:r w:rsidRPr="00540315">
        <w:rPr>
          <w:sz w:val="16"/>
        </w:rPr>
        <w:t xml:space="preserve"> The U.S. Fifth Fleet insisted June 30 that it would not allow Iran to "shut" the Strait of Hormuz following a thinly veiled threat June 28 by Maj. Gen. Mohammad Ali Jafari, commander of Iran's Revolutionary Guard Corps, to do just that.</w:t>
      </w:r>
      <w:r w:rsidRPr="00540315">
        <w:rPr>
          <w:sz w:val="12"/>
        </w:rPr>
        <w:t>∂</w:t>
      </w:r>
      <w:r w:rsidRPr="00540315">
        <w:rPr>
          <w:sz w:val="16"/>
        </w:rPr>
        <w:t xml:space="preserve"> This back-and-forth rhetoric makes it worthwhile to examine Iran's military capability along this vital international waterway.</w:t>
      </w:r>
      <w:r w:rsidRPr="00540315">
        <w:rPr>
          <w:sz w:val="12"/>
        </w:rPr>
        <w:t>∂</w:t>
      </w:r>
      <w:r w:rsidRPr="00540315">
        <w:rPr>
          <w:sz w:val="16"/>
        </w:rPr>
        <w:t xml:space="preserve"> The Strait of Hormuz is 21 miles across at its narrowest. The shipping traffic corridor itself is a mere 6 miles wide, with 2 miles each for incoming and outgoing traffic, separated by a 2-mile buffer. More than 90 percent of all oil exported from the Persian Gulf, or nearly 17 million barrels per day (bpd), transits this outgoing lane. This is nearly two-fifths of the world's oil </w:t>
      </w:r>
      <w:proofErr w:type="gramStart"/>
      <w:r w:rsidRPr="00540315">
        <w:rPr>
          <w:sz w:val="16"/>
        </w:rPr>
        <w:t>supply.</w:t>
      </w:r>
      <w:r w:rsidRPr="00540315">
        <w:rPr>
          <w:sz w:val="12"/>
        </w:rPr>
        <w:t>∂</w:t>
      </w:r>
      <w:proofErr w:type="gramEnd"/>
      <w:r w:rsidRPr="00540315">
        <w:rPr>
          <w:sz w:val="16"/>
        </w:rPr>
        <w:t xml:space="preserve"> </w:t>
      </w:r>
      <w:r w:rsidRPr="00D859E1">
        <w:rPr>
          <w:rStyle w:val="StyleUnderline"/>
          <w:highlight w:val="cyan"/>
        </w:rPr>
        <w:t>If</w:t>
      </w:r>
      <w:r w:rsidRPr="00D859E1">
        <w:rPr>
          <w:rStyle w:val="StyleUnderline"/>
        </w:rPr>
        <w:t xml:space="preserve"> the strait </w:t>
      </w:r>
      <w:r w:rsidRPr="00D859E1">
        <w:rPr>
          <w:rStyle w:val="StyleUnderline"/>
          <w:highlight w:val="cyan"/>
        </w:rPr>
        <w:t xml:space="preserve">were closed, </w:t>
      </w:r>
      <w:r w:rsidRPr="00D859E1">
        <w:rPr>
          <w:rStyle w:val="Emphasis"/>
          <w:highlight w:val="cyan"/>
        </w:rPr>
        <w:t>only</w:t>
      </w:r>
      <w:r w:rsidRPr="00D859E1">
        <w:rPr>
          <w:rStyle w:val="Emphasis"/>
        </w:rPr>
        <w:t xml:space="preserve"> about </w:t>
      </w:r>
      <w:r w:rsidRPr="00D859E1">
        <w:rPr>
          <w:rStyle w:val="Emphasis"/>
          <w:highlight w:val="cyan"/>
        </w:rPr>
        <w:t>3 million</w:t>
      </w:r>
      <w:r w:rsidRPr="00D859E1">
        <w:rPr>
          <w:rStyle w:val="Emphasis"/>
        </w:rPr>
        <w:t xml:space="preserve"> bpd</w:t>
      </w:r>
      <w:r w:rsidRPr="00D859E1">
        <w:rPr>
          <w:rStyle w:val="StyleUnderline"/>
        </w:rPr>
        <w:t xml:space="preserve"> of that </w:t>
      </w:r>
      <w:r w:rsidRPr="00D859E1">
        <w:rPr>
          <w:rStyle w:val="StyleUnderline"/>
          <w:highlight w:val="cyan"/>
        </w:rPr>
        <w:t>could realistically be redirected through Saudi Arabia</w:t>
      </w:r>
      <w:r w:rsidRPr="00D859E1">
        <w:rPr>
          <w:rStyle w:val="StyleUnderline"/>
        </w:rPr>
        <w:t xml:space="preserve"> via a trans-Arabian pipeline. But </w:t>
      </w:r>
      <w:r w:rsidRPr="00D859E1">
        <w:rPr>
          <w:rStyle w:val="StyleUnderline"/>
          <w:highlight w:val="cyan"/>
        </w:rPr>
        <w:t>there is no alternate route for</w:t>
      </w:r>
      <w:r w:rsidRPr="00D859E1">
        <w:rPr>
          <w:rStyle w:val="StyleUnderline"/>
        </w:rPr>
        <w:t xml:space="preserve"> the 18 percent of </w:t>
      </w:r>
      <w:r w:rsidRPr="00D859E1">
        <w:rPr>
          <w:rStyle w:val="StyleUnderline"/>
          <w:highlight w:val="cyan"/>
        </w:rPr>
        <w:t>global l</w:t>
      </w:r>
      <w:r w:rsidRPr="00D859E1">
        <w:rPr>
          <w:rStyle w:val="StyleUnderline"/>
        </w:rPr>
        <w:t xml:space="preserve">iquefied </w:t>
      </w:r>
      <w:r w:rsidRPr="00D859E1">
        <w:rPr>
          <w:rStyle w:val="StyleUnderline"/>
          <w:highlight w:val="cyan"/>
        </w:rPr>
        <w:t>n</w:t>
      </w:r>
      <w:r w:rsidRPr="00D859E1">
        <w:rPr>
          <w:rStyle w:val="StyleUnderline"/>
        </w:rPr>
        <w:t xml:space="preserve">atural </w:t>
      </w:r>
      <w:r w:rsidRPr="00D859E1">
        <w:rPr>
          <w:rStyle w:val="StyleUnderline"/>
          <w:highlight w:val="cyan"/>
        </w:rPr>
        <w:t>g</w:t>
      </w:r>
      <w:r w:rsidRPr="00D859E1">
        <w:rPr>
          <w:rStyle w:val="StyleUnderline"/>
        </w:rPr>
        <w:t xml:space="preserve">as volumes </w:t>
      </w:r>
      <w:r w:rsidRPr="00D859E1">
        <w:rPr>
          <w:rStyle w:val="StyleUnderline"/>
          <w:highlight w:val="cyan"/>
        </w:rPr>
        <w:t>exported</w:t>
      </w:r>
      <w:r w:rsidRPr="00D859E1">
        <w:rPr>
          <w:rStyle w:val="StyleUnderline"/>
        </w:rPr>
        <w:t xml:space="preserve"> from Qatar and the </w:t>
      </w:r>
      <w:r w:rsidRPr="00D859E1">
        <w:rPr>
          <w:rStyle w:val="Emphasis"/>
        </w:rPr>
        <w:t>U</w:t>
      </w:r>
      <w:r w:rsidRPr="00540315">
        <w:rPr>
          <w:sz w:val="16"/>
        </w:rPr>
        <w:t xml:space="preserve">nited </w:t>
      </w:r>
      <w:r w:rsidRPr="00D859E1">
        <w:rPr>
          <w:rStyle w:val="Emphasis"/>
        </w:rPr>
        <w:t>A</w:t>
      </w:r>
      <w:r w:rsidRPr="00540315">
        <w:rPr>
          <w:sz w:val="16"/>
        </w:rPr>
        <w:t xml:space="preserve">rab </w:t>
      </w:r>
      <w:r w:rsidRPr="00D859E1">
        <w:rPr>
          <w:rStyle w:val="Emphasis"/>
        </w:rPr>
        <w:t>E</w:t>
      </w:r>
      <w:r w:rsidRPr="00540315">
        <w:rPr>
          <w:sz w:val="16"/>
        </w:rPr>
        <w:t xml:space="preserve">mirates. </w:t>
      </w:r>
      <w:r w:rsidRPr="00D859E1">
        <w:rPr>
          <w:rStyle w:val="StyleUnderline"/>
        </w:rPr>
        <w:t xml:space="preserve">Effectively </w:t>
      </w:r>
      <w:r w:rsidRPr="00D859E1">
        <w:rPr>
          <w:rStyle w:val="StyleUnderline"/>
          <w:highlight w:val="cyan"/>
        </w:rPr>
        <w:t>shutting Hormuz would</w:t>
      </w:r>
      <w:r w:rsidRPr="00D859E1">
        <w:rPr>
          <w:rStyle w:val="StyleUnderline"/>
        </w:rPr>
        <w:t xml:space="preserve"> thus </w:t>
      </w:r>
      <w:r w:rsidRPr="00D859E1">
        <w:rPr>
          <w:rStyle w:val="StyleUnderline"/>
          <w:highlight w:val="cyan"/>
        </w:rPr>
        <w:t xml:space="preserve">have a </w:t>
      </w:r>
      <w:r w:rsidRPr="00D859E1">
        <w:rPr>
          <w:rStyle w:val="Emphasis"/>
          <w:highlight w:val="cyan"/>
        </w:rPr>
        <w:t>very real impact</w:t>
      </w:r>
      <w:r w:rsidRPr="00D859E1">
        <w:rPr>
          <w:rStyle w:val="StyleUnderline"/>
          <w:highlight w:val="cyan"/>
        </w:rPr>
        <w:t xml:space="preserve"> on </w:t>
      </w:r>
      <w:r w:rsidRPr="00D859E1">
        <w:rPr>
          <w:rStyle w:val="Emphasis"/>
          <w:highlight w:val="cyan"/>
        </w:rPr>
        <w:t>world energy markets</w:t>
      </w:r>
      <w:r w:rsidRPr="00D859E1">
        <w:rPr>
          <w:rStyle w:val="StyleUnderline"/>
          <w:highlight w:val="cyan"/>
        </w:rPr>
        <w:t>, not to mention</w:t>
      </w:r>
      <w:r w:rsidRPr="00D859E1">
        <w:rPr>
          <w:rStyle w:val="StyleUnderline"/>
        </w:rPr>
        <w:t xml:space="preserve"> the </w:t>
      </w:r>
      <w:r w:rsidRPr="00D859E1">
        <w:rPr>
          <w:rStyle w:val="Emphasis"/>
        </w:rPr>
        <w:t xml:space="preserve">already </w:t>
      </w:r>
      <w:r w:rsidRPr="00D859E1">
        <w:rPr>
          <w:rStyle w:val="Emphasis"/>
          <w:highlight w:val="cyan"/>
        </w:rPr>
        <w:t>skittish equity markets</w:t>
      </w:r>
      <w:r w:rsidRPr="00540315">
        <w:rPr>
          <w:sz w:val="16"/>
        </w:rPr>
        <w:t>.</w:t>
      </w:r>
    </w:p>
    <w:p w14:paraId="10978AA9" w14:textId="77777777" w:rsidR="00BC79FC" w:rsidRPr="00D859E1" w:rsidRDefault="00BC79FC" w:rsidP="00BC79FC">
      <w:pPr>
        <w:pStyle w:val="Heading4"/>
      </w:pPr>
      <w:r w:rsidRPr="00D859E1">
        <w:t xml:space="preserve">Pipelines only handle a </w:t>
      </w:r>
      <w:r w:rsidRPr="00D859E1">
        <w:rPr>
          <w:u w:val="single"/>
        </w:rPr>
        <w:t>fraction</w:t>
      </w:r>
      <w:r w:rsidRPr="00D859E1">
        <w:t xml:space="preserve"> of the oil</w:t>
      </w:r>
    </w:p>
    <w:p w14:paraId="20AF26ED" w14:textId="77777777" w:rsidR="00BC79FC" w:rsidRPr="00D859E1" w:rsidRDefault="00BC79FC" w:rsidP="00BC79FC">
      <w:r w:rsidRPr="00D859E1">
        <w:rPr>
          <w:rStyle w:val="Style13ptBold"/>
        </w:rPr>
        <w:t>Abraham 15</w:t>
      </w:r>
      <w:r>
        <w:t xml:space="preserve"> </w:t>
      </w:r>
      <w:r w:rsidRPr="00D859E1">
        <w:t>Dr Saji Abraham, PhD from University of Pune, MSc (Defence Studies), MBA (HRM) from TGOU, MSc (Tech), MPhil &amp; PhD from Pune University, China's Role in the Indian Ocean: Its Implications on India's National Security, p. 41</w:t>
      </w:r>
    </w:p>
    <w:p w14:paraId="7A75080B" w14:textId="77777777" w:rsidR="00BC79FC" w:rsidRPr="00540315" w:rsidRDefault="00BC79FC" w:rsidP="00BC79FC">
      <w:pPr>
        <w:rPr>
          <w:sz w:val="14"/>
        </w:rPr>
      </w:pPr>
      <w:r w:rsidRPr="00540315">
        <w:rPr>
          <w:sz w:val="14"/>
        </w:rPr>
        <w:t xml:space="preserve">Energy Supplies: </w:t>
      </w:r>
      <w:r w:rsidRPr="00D859E1">
        <w:rPr>
          <w:rStyle w:val="StyleUnderline"/>
        </w:rPr>
        <w:t xml:space="preserve">Energy has emerged as an important factor shaping the security dynamics. </w:t>
      </w:r>
      <w:r w:rsidRPr="00D859E1">
        <w:rPr>
          <w:rStyle w:val="StyleUnderline"/>
          <w:highlight w:val="cyan"/>
        </w:rPr>
        <w:t>There are</w:t>
      </w:r>
      <w:r w:rsidRPr="00540315">
        <w:rPr>
          <w:sz w:val="14"/>
        </w:rPr>
        <w:t xml:space="preserve"> 7 </w:t>
      </w:r>
      <w:r w:rsidRPr="00D859E1">
        <w:rPr>
          <w:rStyle w:val="StyleUnderline"/>
          <w:highlight w:val="cyan"/>
        </w:rPr>
        <w:t>Choke points</w:t>
      </w:r>
      <w:r w:rsidRPr="00540315">
        <w:rPr>
          <w:sz w:val="14"/>
          <w:highlight w:val="cyan"/>
        </w:rPr>
        <w:t xml:space="preserve"> </w:t>
      </w:r>
      <w:r w:rsidRPr="00D859E1">
        <w:rPr>
          <w:rStyle w:val="StyleUnderline"/>
          <w:highlight w:val="cyan"/>
        </w:rPr>
        <w:t>and vital</w:t>
      </w:r>
      <w:r w:rsidRPr="00540315">
        <w:rPr>
          <w:sz w:val="14"/>
        </w:rPr>
        <w:t xml:space="preserve"> SLOC / </w:t>
      </w:r>
      <w:r w:rsidRPr="00D859E1">
        <w:rPr>
          <w:rStyle w:val="StyleUnderline"/>
          <w:highlight w:val="cyan"/>
        </w:rPr>
        <w:t>waterways</w:t>
      </w:r>
      <w:r w:rsidRPr="00D859E1">
        <w:rPr>
          <w:rStyle w:val="StyleUnderline"/>
        </w:rPr>
        <w:t xml:space="preserve"> in the region </w:t>
      </w:r>
      <w:r w:rsidRPr="00D859E1">
        <w:rPr>
          <w:rStyle w:val="StyleUnderline"/>
          <w:highlight w:val="cyan"/>
        </w:rPr>
        <w:t>on which</w:t>
      </w:r>
      <w:r w:rsidRPr="00D859E1">
        <w:rPr>
          <w:rStyle w:val="StyleUnderline"/>
        </w:rPr>
        <w:t xml:space="preserve"> these </w:t>
      </w:r>
      <w:r w:rsidRPr="00D859E1">
        <w:rPr>
          <w:rStyle w:val="StyleUnderline"/>
          <w:highlight w:val="cyan"/>
        </w:rPr>
        <w:t xml:space="preserve">supplies flow. There is </w:t>
      </w:r>
      <w:r w:rsidRPr="00D859E1">
        <w:rPr>
          <w:rStyle w:val="Emphasis"/>
          <w:highlight w:val="cyan"/>
        </w:rPr>
        <w:t>no alternative</w:t>
      </w:r>
      <w:r w:rsidRPr="00D859E1">
        <w:rPr>
          <w:rStyle w:val="Emphasis"/>
        </w:rPr>
        <w:t xml:space="preserve"> sea </w:t>
      </w:r>
      <w:r w:rsidRPr="00D859E1">
        <w:rPr>
          <w:rStyle w:val="Emphasis"/>
          <w:highlight w:val="cyan"/>
        </w:rPr>
        <w:t>route</w:t>
      </w:r>
      <w:r w:rsidRPr="00D859E1">
        <w:rPr>
          <w:rStyle w:val="StyleUnderline"/>
          <w:highlight w:val="cyan"/>
        </w:rPr>
        <w:t xml:space="preserve"> to</w:t>
      </w:r>
      <w:r w:rsidRPr="00D859E1">
        <w:rPr>
          <w:rStyle w:val="StyleUnderline"/>
        </w:rPr>
        <w:t xml:space="preserve"> Gulf of </w:t>
      </w:r>
      <w:r w:rsidRPr="00D859E1">
        <w:rPr>
          <w:rStyle w:val="StyleUnderline"/>
          <w:highlight w:val="cyan"/>
        </w:rPr>
        <w:t>Hormuz</w:t>
      </w:r>
      <w:r w:rsidRPr="00D859E1">
        <w:rPr>
          <w:rStyle w:val="StyleUnderline"/>
        </w:rPr>
        <w:t>. Oil flow through</w:t>
      </w:r>
      <w:r w:rsidRPr="00540315">
        <w:rPr>
          <w:sz w:val="14"/>
        </w:rPr>
        <w:t xml:space="preserve"> Gulf of </w:t>
      </w:r>
      <w:r w:rsidRPr="00D859E1">
        <w:rPr>
          <w:rStyle w:val="StyleUnderline"/>
        </w:rPr>
        <w:t>Hormuz</w:t>
      </w:r>
      <w:r w:rsidRPr="00540315">
        <w:rPr>
          <w:sz w:val="14"/>
        </w:rPr>
        <w:t xml:space="preserve"> coming from Persian Gulf is </w:t>
      </w:r>
      <w:r w:rsidRPr="00D859E1">
        <w:rPr>
          <w:rStyle w:val="StyleUnderline"/>
        </w:rPr>
        <w:t>40 percent of</w:t>
      </w:r>
      <w:r w:rsidRPr="00540315">
        <w:rPr>
          <w:sz w:val="14"/>
        </w:rPr>
        <w:t xml:space="preserve"> the </w:t>
      </w:r>
      <w:r w:rsidRPr="00D859E1">
        <w:rPr>
          <w:rStyle w:val="StyleUnderline"/>
        </w:rPr>
        <w:t>global oil trade</w:t>
      </w:r>
      <w:r w:rsidRPr="00540315">
        <w:rPr>
          <w:sz w:val="14"/>
        </w:rPr>
        <w:t xml:space="preserve">. Persian </w:t>
      </w:r>
      <w:r w:rsidRPr="00D859E1">
        <w:rPr>
          <w:rStyle w:val="StyleUnderline"/>
          <w:highlight w:val="cyan"/>
        </w:rPr>
        <w:t>Gulf has 60 percent of</w:t>
      </w:r>
      <w:r w:rsidRPr="00D859E1">
        <w:rPr>
          <w:rStyle w:val="StyleUnderline"/>
        </w:rPr>
        <w:t xml:space="preserve"> oil </w:t>
      </w:r>
      <w:r w:rsidRPr="00D859E1">
        <w:rPr>
          <w:rStyle w:val="StyleUnderline"/>
          <w:highlight w:val="cyan"/>
        </w:rPr>
        <w:t>resources</w:t>
      </w:r>
      <w:r w:rsidRPr="00540315">
        <w:rPr>
          <w:sz w:val="14"/>
        </w:rPr>
        <w:t xml:space="preserve"> and 26 percent of the </w:t>
      </w:r>
      <w:proofErr w:type="gramStart"/>
      <w:r w:rsidRPr="00540315">
        <w:rPr>
          <w:sz w:val="14"/>
        </w:rPr>
        <w:t>worlds</w:t>
      </w:r>
      <w:proofErr w:type="gramEnd"/>
      <w:r w:rsidRPr="00540315">
        <w:rPr>
          <w:sz w:val="14"/>
        </w:rPr>
        <w:t xml:space="preserve"> natural gas reserves. The Gulf caters for 75 percent of Asia's oil import needs. </w:t>
      </w:r>
      <w:r w:rsidRPr="00D859E1">
        <w:rPr>
          <w:rStyle w:val="StyleUnderline"/>
        </w:rPr>
        <w:t xml:space="preserve">It produces a quarter of the world's oil. </w:t>
      </w:r>
      <w:r w:rsidRPr="00D859E1">
        <w:rPr>
          <w:rStyle w:val="Emphasis"/>
          <w:highlight w:val="cyan"/>
        </w:rPr>
        <w:t>90 percent</w:t>
      </w:r>
      <w:r w:rsidRPr="00540315">
        <w:rPr>
          <w:sz w:val="14"/>
        </w:rPr>
        <w:t xml:space="preserve"> of the oil produced in the Persia Gulf </w:t>
      </w:r>
      <w:r w:rsidRPr="00D859E1">
        <w:rPr>
          <w:rStyle w:val="StyleUnderline"/>
          <w:highlight w:val="cyan"/>
        </w:rPr>
        <w:t>is transported through</w:t>
      </w:r>
      <w:r w:rsidRPr="00540315">
        <w:rPr>
          <w:sz w:val="14"/>
        </w:rPr>
        <w:t xml:space="preserve"> Gulf of </w:t>
      </w:r>
      <w:r w:rsidRPr="00D859E1">
        <w:rPr>
          <w:rStyle w:val="StyleUnderline"/>
          <w:highlight w:val="cyan"/>
        </w:rPr>
        <w:t xml:space="preserve">Hormuz in tankers and </w:t>
      </w:r>
      <w:r w:rsidRPr="00D859E1">
        <w:rPr>
          <w:rStyle w:val="Emphasis"/>
          <w:highlight w:val="cyan"/>
        </w:rPr>
        <w:t>rest</w:t>
      </w:r>
      <w:r w:rsidRPr="00D859E1">
        <w:rPr>
          <w:rStyle w:val="StyleUnderline"/>
          <w:highlight w:val="cyan"/>
        </w:rPr>
        <w:t xml:space="preserve"> by</w:t>
      </w:r>
      <w:r w:rsidRPr="00D859E1">
        <w:rPr>
          <w:rStyle w:val="StyleUnderline"/>
        </w:rPr>
        <w:t xml:space="preserve"> on-land </w:t>
      </w:r>
      <w:proofErr w:type="gramStart"/>
      <w:r w:rsidRPr="00D859E1">
        <w:rPr>
          <w:rStyle w:val="StyleUnderline"/>
          <w:highlight w:val="cyan"/>
        </w:rPr>
        <w:t>pipe lines</w:t>
      </w:r>
      <w:proofErr w:type="gramEnd"/>
      <w:r w:rsidRPr="00540315">
        <w:rPr>
          <w:sz w:val="14"/>
        </w:rPr>
        <w:t>. India has an EEZ of 2.01 million sq miles which is about 66 percent of the country's land mass. 12lh largest in the world. It is expected to increase to more than 3 million square miles and then will become size of the land mass. The zone is a repository of substantial wealth in terms of oil. gas. minerals as well as other living/non-living resources. 90 percent of the country's trade by volume and 77 percent value are water-borne. India exports 48 percent of its goods to the Asia Pacific and imports 60 percent. Much of the India's industrial and economic activity is located within its littorals. Besides oil. India imports large quantities of pearls, jewels, gold and precious stones. Edible oil is imported from Malaysia. Most of the capital goods imported by India arc from Western Europe and America.</w:t>
      </w:r>
    </w:p>
    <w:p w14:paraId="050BF9D6" w14:textId="77777777" w:rsidR="001C7CD3" w:rsidRPr="001C7CD3" w:rsidRDefault="001C7CD3" w:rsidP="001C7CD3"/>
    <w:p w14:paraId="13CEEC5E" w14:textId="23C1A4D5" w:rsidR="00BC79FC" w:rsidRDefault="00BC79FC" w:rsidP="00BC79FC">
      <w:pPr>
        <w:pStyle w:val="Heading2"/>
      </w:pPr>
      <w:r>
        <w:t xml:space="preserve">Yemen </w:t>
      </w:r>
    </w:p>
    <w:p w14:paraId="66001181" w14:textId="77777777" w:rsidR="00BC79FC" w:rsidRPr="00BC79FC" w:rsidRDefault="00BC79FC" w:rsidP="00BC79FC"/>
    <w:p w14:paraId="4E7B5F72" w14:textId="28A17E4E" w:rsidR="00BC79FC" w:rsidRPr="001C7CD3" w:rsidRDefault="00BC79FC" w:rsidP="00BC79FC">
      <w:pPr>
        <w:pStyle w:val="Heading3"/>
        <w:rPr>
          <w:rFonts w:cs="Times New Roman"/>
        </w:rPr>
      </w:pPr>
      <w:r>
        <w:rPr>
          <w:rFonts w:cs="Times New Roman"/>
        </w:rPr>
        <w:t xml:space="preserve">Ext—Ethical Obligation </w:t>
      </w:r>
    </w:p>
    <w:p w14:paraId="6E0981C3" w14:textId="77777777" w:rsidR="00BC79FC" w:rsidRPr="001C7CD3" w:rsidRDefault="00BC79FC" w:rsidP="00BC79FC">
      <w:pPr>
        <w:pStyle w:val="Heading4"/>
        <w:rPr>
          <w:rFonts w:cs="Times New Roman"/>
        </w:rPr>
      </w:pPr>
      <w:r w:rsidRPr="001C7CD3">
        <w:rPr>
          <w:rFonts w:cs="Times New Roman"/>
        </w:rPr>
        <w:t xml:space="preserve">Yemen is the forgotten war – this is the worst famine seen in </w:t>
      </w:r>
      <w:r w:rsidRPr="001C7CD3">
        <w:rPr>
          <w:rFonts w:cs="Times New Roman"/>
          <w:u w:val="single"/>
        </w:rPr>
        <w:t>100 years</w:t>
      </w:r>
      <w:r w:rsidRPr="001C7CD3">
        <w:rPr>
          <w:rFonts w:cs="Times New Roman"/>
        </w:rPr>
        <w:t xml:space="preserve"> – the judge has an </w:t>
      </w:r>
      <w:r w:rsidRPr="001C7CD3">
        <w:rPr>
          <w:rFonts w:cs="Times New Roman"/>
          <w:u w:val="single"/>
        </w:rPr>
        <w:t>ethical obligation</w:t>
      </w:r>
      <w:r w:rsidRPr="001C7CD3">
        <w:rPr>
          <w:rFonts w:cs="Times New Roman"/>
        </w:rPr>
        <w:t xml:space="preserve"> to refuse these human rights abuses </w:t>
      </w:r>
    </w:p>
    <w:p w14:paraId="7DC3FE83" w14:textId="77777777" w:rsidR="00BC79FC" w:rsidRPr="001C7CD3" w:rsidRDefault="00BC79FC" w:rsidP="00BC79FC">
      <w:pPr>
        <w:rPr>
          <w:rFonts w:cs="Times New Roman"/>
        </w:rPr>
      </w:pPr>
      <w:r w:rsidRPr="001C7CD3">
        <w:rPr>
          <w:rStyle w:val="Style13ptBold"/>
          <w:rFonts w:cs="Times New Roman"/>
        </w:rPr>
        <w:t>Sommerlad 18</w:t>
      </w:r>
      <w:r w:rsidRPr="001C7CD3">
        <w:rPr>
          <w:rFonts w:cs="Times New Roman"/>
        </w:rPr>
        <w:t xml:space="preserve"> [Joe Sommerlad is a writer and researcher, specialising in profiles, explainers and long reads on a wide range of cultural, political and historical subjects. “Yemen civil war: The facts about the world's 'forgotten war'” The Independent-  10/15/18 </w:t>
      </w:r>
      <w:hyperlink r:id="rId70" w:history="1">
        <w:r w:rsidRPr="001C7CD3">
          <w:rPr>
            <w:rStyle w:val="Hyperlink"/>
            <w:rFonts w:cs="Times New Roman"/>
          </w:rPr>
          <w:t>https://www.independent.co.uk/news/world/middle-east/yemen-civil-war-explained-facts-saudi-arabia-bombing-uk-forgotten-war-deaths-refugees-a8584356.html</w:t>
        </w:r>
      </w:hyperlink>
      <w:r w:rsidRPr="001C7CD3">
        <w:rPr>
          <w:rFonts w:cs="Times New Roman"/>
        </w:rPr>
        <w:t xml:space="preserve"> GMDI] </w:t>
      </w:r>
    </w:p>
    <w:p w14:paraId="6307DE59" w14:textId="567736B3" w:rsidR="00BC79FC" w:rsidRDefault="00BC79FC" w:rsidP="00BC79FC">
      <w:pPr>
        <w:rPr>
          <w:rFonts w:cs="Times New Roman"/>
          <w:sz w:val="8"/>
        </w:rPr>
      </w:pPr>
      <w:r w:rsidRPr="001C7CD3">
        <w:rPr>
          <w:rFonts w:cs="Times New Roman"/>
          <w:u w:val="single"/>
        </w:rPr>
        <w:t>As many as 13 million people in Yemen are facing starvation</w:t>
      </w:r>
      <w:r w:rsidRPr="001C7CD3">
        <w:rPr>
          <w:rFonts w:cs="Times New Roman"/>
          <w:sz w:val="8"/>
        </w:rPr>
        <w:t xml:space="preserve"> </w:t>
      </w:r>
      <w:r w:rsidRPr="001C7CD3">
        <w:rPr>
          <w:rFonts w:cs="Times New Roman"/>
          <w:u w:val="single"/>
        </w:rPr>
        <w:t>in</w:t>
      </w:r>
      <w:r w:rsidRPr="001C7CD3">
        <w:rPr>
          <w:rFonts w:cs="Times New Roman"/>
          <w:sz w:val="8"/>
        </w:rPr>
        <w:t xml:space="preserve"> what could </w:t>
      </w:r>
      <w:r w:rsidRPr="001C7CD3">
        <w:rPr>
          <w:rFonts w:cs="Times New Roman"/>
          <w:u w:val="single"/>
        </w:rPr>
        <w:t>be the “worst famine seen anywhere in the world for 100 years</w:t>
      </w:r>
      <w:r w:rsidRPr="001C7CD3">
        <w:rPr>
          <w:rFonts w:cs="Times New Roman"/>
          <w:sz w:val="8"/>
        </w:rPr>
        <w:t xml:space="preserve">”, according to the UN. </w:t>
      </w:r>
      <w:r w:rsidRPr="001C7CD3">
        <w:rPr>
          <w:rFonts w:cs="Times New Roman"/>
          <w:u w:val="single"/>
        </w:rPr>
        <w:t>The Middle Eastern nation has been embroiled in violent conflict</w:t>
      </w:r>
      <w:r w:rsidRPr="001C7CD3">
        <w:rPr>
          <w:rFonts w:cs="Times New Roman"/>
          <w:sz w:val="8"/>
        </w:rPr>
        <w:t xml:space="preserve"> for more than three years, </w:t>
      </w:r>
      <w:r w:rsidRPr="001C7CD3">
        <w:rPr>
          <w:rFonts w:cs="Times New Roman"/>
          <w:u w:val="single"/>
        </w:rPr>
        <w:t>its people suffering desperate privation and living under the constant threat of air strikes</w:t>
      </w:r>
      <w:r w:rsidRPr="001C7CD3">
        <w:rPr>
          <w:rFonts w:cs="Times New Roman"/>
          <w:sz w:val="8"/>
        </w:rPr>
        <w:t xml:space="preserve">. Here’s how the “forgotten war” started. Who are the two sides? The battle is being fought between Houthi rebels, members of the Zaidi Shia Muslim minority said to be backed by Iran, and Yemeni government forces supported by a 10-nation coalition of mostly Sunni Muslim majority nations led by Saudi Arabia and the UAE. </w:t>
      </w:r>
      <w:r w:rsidRPr="001C7CD3">
        <w:rPr>
          <w:rFonts w:cs="Times New Roman"/>
          <w:u w:val="single"/>
        </w:rPr>
        <w:t>The foreign powers involved have been accused of exploiting the crisis to expand their respective spheres of interest within the region</w:t>
      </w:r>
      <w:r w:rsidRPr="001C7CD3">
        <w:rPr>
          <w:rFonts w:cs="Times New Roman"/>
          <w:sz w:val="8"/>
        </w:rPr>
        <w:t xml:space="preserve">. The Houthis – disillusioned with the reign of President Abbrabbuh Mansur Hadi since he replaced Ali Abdullah Saleh following the Arab Spring uprising of 2011 – marched on the capital city of Sanaa from the north in September 2014 and forced him out office. President Hadi fled to Riyadh via the Port of Aden and appealed for help. </w:t>
      </w:r>
      <w:r w:rsidRPr="001C7CD3">
        <w:rPr>
          <w:rFonts w:cs="Times New Roman"/>
          <w:u w:val="single"/>
        </w:rPr>
        <w:t>Saudi Arabia duly retaliated against the rebels in March 2015, raining down brutal air strikes as part of operation “Decisive Storm”</w:t>
      </w:r>
      <w:r w:rsidRPr="001C7CD3">
        <w:rPr>
          <w:rFonts w:cs="Times New Roman"/>
          <w:sz w:val="8"/>
        </w:rPr>
        <w:t xml:space="preserve"> at the instigation of Mohammed bin Salman, the country’s defence minister prior to his accession to position of crown prince. While </w:t>
      </w:r>
      <w:r w:rsidRPr="001C7CD3">
        <w:rPr>
          <w:rFonts w:cs="Times New Roman"/>
          <w:u w:val="single"/>
        </w:rPr>
        <w:t>the Saudi-led coalition began</w:t>
      </w:r>
      <w:r w:rsidRPr="001C7CD3">
        <w:rPr>
          <w:rFonts w:cs="Times New Roman"/>
          <w:sz w:val="8"/>
        </w:rPr>
        <w:t xml:space="preserve"> by targeting Houthi military strongholds, its </w:t>
      </w:r>
      <w:r w:rsidRPr="001C7CD3">
        <w:rPr>
          <w:rFonts w:cs="Times New Roman"/>
          <w:u w:val="single"/>
        </w:rPr>
        <w:t>bombing</w:t>
      </w:r>
      <w:r w:rsidRPr="001C7CD3">
        <w:rPr>
          <w:rFonts w:cs="Times New Roman"/>
          <w:sz w:val="8"/>
        </w:rPr>
        <w:t xml:space="preserve"> campaign quickly shifted to </w:t>
      </w:r>
      <w:r w:rsidRPr="001C7CD3">
        <w:rPr>
          <w:rFonts w:cs="Times New Roman"/>
          <w:u w:val="single"/>
        </w:rPr>
        <w:t>civilian targets</w:t>
      </w:r>
      <w:r w:rsidRPr="001C7CD3">
        <w:rPr>
          <w:rFonts w:cs="Times New Roman"/>
          <w:sz w:val="8"/>
        </w:rPr>
        <w:t xml:space="preserve">, according to Professor Martha Mundy of the World Peace Foundation (WPF). </w:t>
      </w:r>
      <w:r w:rsidRPr="001C7CD3">
        <w:rPr>
          <w:rFonts w:cs="Times New Roman"/>
          <w:u w:val="single"/>
        </w:rPr>
        <w:t>These included “water and transport infrastructure, food production and distribution, roads and transport, schools, cultural monuments, clinics and hospitals, and houses, fields and flocks,”</w:t>
      </w:r>
      <w:r w:rsidRPr="001C7CD3">
        <w:rPr>
          <w:rFonts w:cs="Times New Roman"/>
          <w:sz w:val="8"/>
        </w:rPr>
        <w:t xml:space="preserve"> the academic states in her recent report on the crisis, The Strategies of the Coalition in the Yemen War: Aerial Bombardment and Food War. </w:t>
      </w:r>
      <w:r w:rsidRPr="001C7CD3">
        <w:rPr>
          <w:rFonts w:cs="Times New Roman"/>
          <w:u w:val="single"/>
        </w:rPr>
        <w:t>The countryside has meanwhile been littered with landmines and other explosive devices as a result of the fighting</w:t>
      </w:r>
      <w:r w:rsidRPr="001C7CD3">
        <w:rPr>
          <w:rFonts w:cs="Times New Roman"/>
          <w:sz w:val="8"/>
        </w:rPr>
        <w:t xml:space="preserve">, posing a further threat to human life on terra firma and making the ploughing of fields impossible. The Saudis allege a million have been laid by the Houthis as a trap for them over the course of the last three years, with an estimated 500,000 left over by al-Qaeda in addition – a terror group with whom the state is still battling in the east of Yemen, further complicating the picture. “This is one of Yemen’s toughest problems now. </w:t>
      </w:r>
      <w:r w:rsidRPr="001C7CD3">
        <w:rPr>
          <w:rFonts w:cs="Times New Roman"/>
          <w:u w:val="single"/>
        </w:rPr>
        <w:t>It will take a lifetime to sort,</w:t>
      </w:r>
      <w:r w:rsidRPr="001C7CD3">
        <w:rPr>
          <w:rFonts w:cs="Times New Roman"/>
          <w:sz w:val="8"/>
        </w:rPr>
        <w:t xml:space="preserve">” officer Ali Salah told The Independent. Planned peace talks collapsed last month after the Houthi delegation failed to attend, prompting accusations from the Yemeni foreign minister Khaled al-Yamani they were “trying to sabotage the negotiations.” But Houthi leader Abdul Malik al-Houthi insisted his side had been deliberately prevented from being able to attend by strategic </w:t>
      </w:r>
      <w:proofErr w:type="gramStart"/>
      <w:r w:rsidRPr="001C7CD3">
        <w:rPr>
          <w:rFonts w:cs="Times New Roman"/>
          <w:sz w:val="8"/>
        </w:rPr>
        <w:t>road blocks</w:t>
      </w:r>
      <w:proofErr w:type="gramEnd"/>
      <w:r w:rsidRPr="001C7CD3">
        <w:rPr>
          <w:rFonts w:cs="Times New Roman"/>
          <w:sz w:val="8"/>
        </w:rPr>
        <w:t xml:space="preserve">. Why are the US and UK supporting Saudi Arabia? While the UK, the US and France have called on the two sides to negotiate a peace settlement, all three have been roundly criticised for failing to stand up to Saudi Arabia to protect their commercial interests. The UK has sold more than £4.6bn worth of arms to the Saudis since the beginning of the Yemeni conflict in March 2015, according to the Campaign Against the Arms Trade, including aircraft, drones, grenades, missiles and tanks. A poll published in September by YouGov for Save the Children and Avaaz meanwhile found that 63 per cent of the British public oppose the British government allowing sales to continue, with just 13 per cent supporting the trade. The US secretary of state, Mike Pompeo, previously CIA director, recently elected to continue US support for the Saudi air strikes rather than risk $2bn (£1.5bn) of weapon sales to the Gulf. According to The Wall Street Journal, reporting on a leaked memo, Mr Pompeo “overruled concerns from most of the state department specialists involved in the debate who were worried about the rising civilian death toll in Yemen”. While the UK and US do not participate in the Saudi-led bombings, the US provides aerial refuelling and logistical support while UK military personnel are stationed in command and control centres. How many people have died or been forced to flee as refugees? </w:t>
      </w:r>
      <w:r w:rsidRPr="001C7CD3">
        <w:rPr>
          <w:rFonts w:cs="Times New Roman"/>
          <w:u w:val="single"/>
        </w:rPr>
        <w:t xml:space="preserve">At least 7,641 people have been killed in the conflict and millions displaced, although the total is thought to be closer to 10,000. </w:t>
      </w:r>
      <w:r w:rsidRPr="001C7CD3">
        <w:rPr>
          <w:rFonts w:cs="Times New Roman"/>
          <w:sz w:val="8"/>
        </w:rPr>
        <w:t xml:space="preserve">In August 2018, the bloodiest month of fighting so far this year, 981 civilians were killed, 300 of whom were children, according to the UN’s Human Rights Office. Prior to that, 6,660 civilians were killed and 10,563 injured between March 2015 and August this year, according to conservative estimates from the UN. Why is Yemen on the brink of a famine? </w:t>
      </w:r>
      <w:r w:rsidRPr="001C7CD3">
        <w:rPr>
          <w:rFonts w:cs="Times New Roman"/>
          <w:u w:val="single"/>
        </w:rPr>
        <w:t>Strict Saudi blockades and travel restrictions have prevented food and aid reaching Yemen</w:t>
      </w:r>
      <w:r w:rsidRPr="001C7CD3">
        <w:rPr>
          <w:rFonts w:cs="Times New Roman"/>
          <w:sz w:val="8"/>
        </w:rPr>
        <w:t xml:space="preserve">, </w:t>
      </w:r>
      <w:r w:rsidRPr="001C7CD3">
        <w:rPr>
          <w:rFonts w:cs="Times New Roman"/>
          <w:u w:val="single"/>
        </w:rPr>
        <w:t xml:space="preserve">causing the price of food within the country to skyrocket </w:t>
      </w:r>
      <w:r w:rsidRPr="001C7CD3">
        <w:rPr>
          <w:rFonts w:cs="Times New Roman"/>
          <w:sz w:val="8"/>
        </w:rPr>
        <w:t xml:space="preserve">and leaving desperate families unable to afford basic supplies from markets. The WPF report, accusing the Saudi coalition of using starvation as a weapon of war to create untenable conditions for the Houthis, states that no fewer than 220 fishing boats have been destroyed by bombs along the country’s Red Sea coast. This has meant the local fish catch is down by 50 per cent. Air strikes on the Port of Hodeida in June likewise appear a deliberate attempt to disable a facility from which 70 per cent of imports enter Yemen. Coalition forces cut a crucial supply route between Sanaa and Hodeida in September. The prevailing hardships as a result of bomb-damage have hit supplies of electricity and fuel, making basic arable farming difficult, while ranchers have been forced to sell their cattle to make ends meet. </w:t>
      </w:r>
      <w:r w:rsidRPr="001C7CD3">
        <w:rPr>
          <w:rFonts w:cs="Times New Roman"/>
          <w:u w:val="single"/>
        </w:rPr>
        <w:t>As a result of all this, almost three-quarters of Yemen’s 27.58 million population are currently reliant on aid</w:t>
      </w:r>
      <w:r w:rsidRPr="001C7CD3">
        <w:rPr>
          <w:rFonts w:cs="Times New Roman"/>
          <w:sz w:val="8"/>
        </w:rPr>
        <w:t>. Of that total of approximately 22.2 million</w:t>
      </w:r>
      <w:r w:rsidRPr="001C7CD3">
        <w:rPr>
          <w:rFonts w:cs="Times New Roman"/>
          <w:u w:val="single"/>
        </w:rPr>
        <w:t>, 8.4 million are starving</w:t>
      </w:r>
      <w:r w:rsidRPr="001C7CD3">
        <w:rPr>
          <w:rFonts w:cs="Times New Roman"/>
          <w:sz w:val="8"/>
        </w:rPr>
        <w:t xml:space="preserve">, </w:t>
      </w:r>
      <w:r w:rsidRPr="001C7CD3">
        <w:rPr>
          <w:rFonts w:cs="Times New Roman"/>
          <w:u w:val="single"/>
        </w:rPr>
        <w:t xml:space="preserve">1.8 million of those being children, according to Unicef. </w:t>
      </w:r>
      <w:r w:rsidRPr="001C7CD3">
        <w:rPr>
          <w:rFonts w:cs="Times New Roman"/>
          <w:sz w:val="8"/>
        </w:rPr>
        <w:t xml:space="preserve">“The problem is not funding but space – we have only six beds and can treat a maximum of 35 people a month. We are forced to turn people away,” Dr Abha Abdalla said. </w:t>
      </w:r>
      <w:r w:rsidRPr="001C7CD3">
        <w:rPr>
          <w:rFonts w:cs="Times New Roman"/>
          <w:u w:val="single"/>
        </w:rPr>
        <w:t>“It is bleak. We are losing the fight against famine,”</w:t>
      </w:r>
      <w:r w:rsidRPr="001C7CD3">
        <w:rPr>
          <w:rFonts w:cs="Times New Roman"/>
          <w:sz w:val="8"/>
        </w:rPr>
        <w:t xml:space="preserve"> UN humanitarian chief Mark Lowcock recently told the Security Council.</w:t>
      </w:r>
    </w:p>
    <w:p w14:paraId="367A4BFE" w14:textId="1868D2A2" w:rsidR="00BC79FC" w:rsidRPr="001C7CD3" w:rsidRDefault="00BC79FC" w:rsidP="00BC79FC">
      <w:pPr>
        <w:pStyle w:val="Heading3"/>
      </w:pPr>
      <w:r>
        <w:t xml:space="preserve">U.S Key </w:t>
      </w:r>
    </w:p>
    <w:p w14:paraId="3FE9F8CA" w14:textId="77777777" w:rsidR="00BC79FC" w:rsidRPr="001C7CD3" w:rsidRDefault="00BC79FC" w:rsidP="00BC79FC">
      <w:pPr>
        <w:pStyle w:val="Heading4"/>
        <w:rPr>
          <w:rFonts w:cs="Times New Roman"/>
        </w:rPr>
      </w:pPr>
      <w:r w:rsidRPr="001C7CD3">
        <w:rPr>
          <w:rFonts w:cs="Times New Roman"/>
        </w:rPr>
        <w:t>Only the US can rein in the humanitarian crisis in Yemen</w:t>
      </w:r>
    </w:p>
    <w:p w14:paraId="0DFA2BE9" w14:textId="77777777" w:rsidR="00BC79FC" w:rsidRPr="001C7CD3" w:rsidRDefault="00BC79FC" w:rsidP="00BC79FC">
      <w:pPr>
        <w:rPr>
          <w:rFonts w:cs="Times New Roman"/>
        </w:rPr>
      </w:pPr>
      <w:r w:rsidRPr="001C7CD3">
        <w:rPr>
          <w:rStyle w:val="Style13ptBold"/>
          <w:rFonts w:cs="Times New Roman"/>
        </w:rPr>
        <w:t>Walsh 18</w:t>
      </w:r>
      <w:r w:rsidRPr="001C7CD3">
        <w:rPr>
          <w:rFonts w:cs="Times New Roman"/>
        </w:rPr>
        <w:t xml:space="preserve"> [Declan Walsh is the Cairo bureau chief, covering Egypt and the Middle East. He was previously based in Pakistan. “THE TRAGEDY OF SAUDI ARABIA’S WAR” 10/26/18 NYTimes </w:t>
      </w:r>
      <w:hyperlink r:id="rId71" w:history="1">
        <w:r w:rsidRPr="001C7CD3">
          <w:rPr>
            <w:rStyle w:val="Hyperlink"/>
            <w:rFonts w:cs="Times New Roman"/>
          </w:rPr>
          <w:t>https://www.nytimes.com/interactive/2018/10/26/world/middleeast/saudi-arabia-war-yemen.html</w:t>
        </w:r>
      </w:hyperlink>
      <w:r w:rsidRPr="001C7CD3">
        <w:rPr>
          <w:rFonts w:cs="Times New Roman"/>
        </w:rPr>
        <w:t xml:space="preserve"> GMDI]</w:t>
      </w:r>
    </w:p>
    <w:p w14:paraId="51734AE8" w14:textId="77777777" w:rsidR="00BC79FC" w:rsidRPr="001C7CD3" w:rsidRDefault="00BC79FC" w:rsidP="00BC79FC">
      <w:pPr>
        <w:rPr>
          <w:rFonts w:cs="Times New Roman"/>
          <w:sz w:val="8"/>
        </w:rPr>
      </w:pPr>
      <w:r w:rsidRPr="001C7CD3">
        <w:rPr>
          <w:rFonts w:cs="Times New Roman"/>
          <w:sz w:val="8"/>
        </w:rPr>
        <w:t xml:space="preserve">CHEST HEAVING AND EYES FLUTTERING, the 3-year-old boy lay silently on a hospital bed in the highland town of Hajjah, a bag of bones fighting for breath. His father, Ali al-Hajaji, stood anxiously over him. Mr. Hajaji had already lost one son three weeks earlier to the epidemic of hunger sweeping across Yemen. Now he feared that a second was slipping away. It wasn’t for a lack of food in the area: The stores outside the hospital gate were filled with goods and the markets were bustling. But Mr. Hajaji couldn’t afford any of it because prices were rising too fast. “I can barely buy a piece of stale bread,” he said. “That’s why my children are dying before my eyes.” </w:t>
      </w:r>
      <w:r w:rsidRPr="001C7CD3">
        <w:rPr>
          <w:rFonts w:cs="Times New Roman"/>
          <w:u w:val="single"/>
        </w:rPr>
        <w:t>The devastating war in Yemen has gotten more attention recently</w:t>
      </w:r>
      <w:r w:rsidRPr="001C7CD3">
        <w:rPr>
          <w:rFonts w:cs="Times New Roman"/>
          <w:sz w:val="8"/>
        </w:rPr>
        <w:t xml:space="preserve"> as outrage over the killing of a Saudi dissident in Istanbul has turned a spotlight on Saudi actions elsewhere. The harshest criticism of the Saudi-led war has focused on the </w:t>
      </w:r>
      <w:r w:rsidRPr="001C7CD3">
        <w:rPr>
          <w:rFonts w:cs="Times New Roman"/>
          <w:u w:val="single"/>
        </w:rPr>
        <w:t>airstrikes</w:t>
      </w:r>
      <w:r w:rsidRPr="001C7CD3">
        <w:rPr>
          <w:rFonts w:cs="Times New Roman"/>
          <w:sz w:val="8"/>
        </w:rPr>
        <w:t xml:space="preserve"> that </w:t>
      </w:r>
      <w:r w:rsidRPr="001C7CD3">
        <w:rPr>
          <w:rFonts w:cs="Times New Roman"/>
          <w:u w:val="single"/>
        </w:rPr>
        <w:t>have killed thousands of civilians</w:t>
      </w:r>
      <w:r w:rsidRPr="001C7CD3">
        <w:rPr>
          <w:rFonts w:cs="Times New Roman"/>
          <w:sz w:val="8"/>
        </w:rPr>
        <w:t xml:space="preserve"> at weddings, funerals and on school buses, </w:t>
      </w:r>
      <w:r w:rsidRPr="001C7CD3">
        <w:rPr>
          <w:rFonts w:cs="Times New Roman"/>
          <w:u w:val="single"/>
        </w:rPr>
        <w:t xml:space="preserve">aided by American-supplied bombs and intelligence. </w:t>
      </w:r>
      <w:r w:rsidRPr="001C7CD3">
        <w:rPr>
          <w:rFonts w:cs="Times New Roman"/>
          <w:sz w:val="8"/>
        </w:rPr>
        <w:t xml:space="preserve">But </w:t>
      </w:r>
      <w:r w:rsidRPr="001C7CD3">
        <w:rPr>
          <w:rFonts w:cs="Times New Roman"/>
          <w:u w:val="single"/>
        </w:rPr>
        <w:t>aid experts and United Nations officials say a more insidious form of warfare is also being waged in Yemen</w:t>
      </w:r>
      <w:r w:rsidRPr="001C7CD3">
        <w:rPr>
          <w:rFonts w:cs="Times New Roman"/>
          <w:sz w:val="8"/>
        </w:rPr>
        <w:t xml:space="preserve">, </w:t>
      </w:r>
      <w:r w:rsidRPr="001C7CD3">
        <w:rPr>
          <w:rFonts w:cs="Times New Roman"/>
          <w:u w:val="single"/>
        </w:rPr>
        <w:t>an economic war</w:t>
      </w:r>
      <w:r w:rsidRPr="001C7CD3">
        <w:rPr>
          <w:rFonts w:cs="Times New Roman"/>
          <w:sz w:val="8"/>
        </w:rPr>
        <w:t xml:space="preserve"> </w:t>
      </w:r>
      <w:r w:rsidRPr="001C7CD3">
        <w:rPr>
          <w:rFonts w:cs="Times New Roman"/>
          <w:u w:val="single"/>
        </w:rPr>
        <w:t>that</w:t>
      </w:r>
      <w:r w:rsidRPr="001C7CD3">
        <w:rPr>
          <w:rFonts w:cs="Times New Roman"/>
          <w:sz w:val="8"/>
        </w:rPr>
        <w:t xml:space="preserve"> is exacting a far greater toll on civilians and </w:t>
      </w:r>
      <w:r w:rsidRPr="001C7CD3">
        <w:rPr>
          <w:rFonts w:cs="Times New Roman"/>
          <w:u w:val="single"/>
        </w:rPr>
        <w:t>now risks tipping the country into a famine of catastrophic proportions.</w:t>
      </w:r>
      <w:r w:rsidRPr="001C7CD3">
        <w:rPr>
          <w:rFonts w:cs="Times New Roman"/>
          <w:sz w:val="8"/>
        </w:rPr>
        <w:t xml:space="preserve"> Under the leadership of Crown Prince Mohammed bin Salman, the Saudi-led coalition and its Yemeni allies have imposed a raft of punitive economic measures aimed at undercutting the Houthi rebels who control northern Yemen. But these actions — including periodic blockades, stringent import restrictions and withholding the salaries of about a million civil servants — have landed on the backs of civilians, laying the economy to waste and driving millions deeper into poverty. Those measures have inflicted a slow-burn toll: infrastructure destroyed, jobs lost, a weakening currency and soaring prices. But in recent weeks the economic collapse has gathered pace at alarming speed, causing top United Nations officials to revise their predictions of famine. “There is now a clear and present danger of an imminent and great, big famine engulfing Yemen,” Mark Lowcock, the under secretary for humanitarian affairs, told the Security Council on Tuesday</w:t>
      </w:r>
      <w:r w:rsidRPr="001C7CD3">
        <w:rPr>
          <w:rFonts w:cs="Times New Roman"/>
          <w:u w:val="single"/>
        </w:rPr>
        <w:t>. Eight million Yemenis already depend on emergency food aid to survive, he said, a figure that could soon rise to 14 million, or half Yemen’s population.</w:t>
      </w:r>
      <w:r w:rsidRPr="001C7CD3">
        <w:rPr>
          <w:rFonts w:cs="Times New Roman"/>
          <w:sz w:val="8"/>
        </w:rPr>
        <w:t xml:space="preserve"> “People think famine is just a lack of food,” said Alex de Waal, author of “Mass Starvation” which analyzes recent man-made famines. “But in Yemen it’s about a war on the economy.” Ali al-Hajaji and his wife, Mohamediah Mohammed, lost one son to hunger. Now they fear losing a second. When Shaher became ill, Mr. Hajaji tried a folk remedy and burned him, leaving scars on his chest. Shaadi, 4 years old, lies in a grave marked by a single broken rock. The signs are everywhere, cutting across boundaries of class, tribe and region. Unpaid university </w:t>
      </w:r>
      <w:proofErr w:type="gramStart"/>
      <w:r w:rsidRPr="001C7CD3">
        <w:rPr>
          <w:rFonts w:cs="Times New Roman"/>
          <w:sz w:val="8"/>
        </w:rPr>
        <w:t>professors</w:t>
      </w:r>
      <w:proofErr w:type="gramEnd"/>
      <w:r w:rsidRPr="001C7CD3">
        <w:rPr>
          <w:rFonts w:cs="Times New Roman"/>
          <w:sz w:val="8"/>
        </w:rPr>
        <w:t xml:space="preserve"> issue desperate appeals for help on social media. Doctors and teachers are forced to sell their gold, land or cars to feed their families. On the streets of the capital, Sana, an elderly woman begs for alms with a loudspeaker. “Help me,” the woman, Zahra Bajali, calls out. “I have a sick husband. I have a house for rent. Help.” And in the hushed hunger wards, ailing infants hover between life and death. </w:t>
      </w:r>
      <w:r w:rsidRPr="001C7CD3">
        <w:rPr>
          <w:rFonts w:cs="Times New Roman"/>
          <w:u w:val="single"/>
        </w:rPr>
        <w:t xml:space="preserve">Of nearly two million malnourished children in Yemen, 400,000 are considered critically ill — a figure projected to rise by one quarter </w:t>
      </w:r>
      <w:r w:rsidRPr="001C7CD3">
        <w:rPr>
          <w:rFonts w:cs="Times New Roman"/>
          <w:sz w:val="8"/>
        </w:rPr>
        <w:t xml:space="preserve">in the coming months. “We are being crushed,” said Dr. Mekkia Mahdi at the health clinic in Aslam, an impoverished northwestern town that has been swamped with refugees fleeing the fighting in Hudaydah, an embattled port city 90 miles to the south. Flitting between the beds at her spartan clinic, she cajoled mothers, dispensed orders to medics and spoon-fed milk to sickly infants. For some it was too late: the night before, an 11-month old boy had died. He weighed five and a half pounds. Looking around her, Dr. Mahdi could not fathom the Western obsession with the Saudi killing of Jamal Khashoggi in Istanbul. “We’re surprised the Khashoggi case is getting so much attention while millions of Yemeni children are suffering,” she said. “Nobody gives a damn about them.” She tugged on the flaccid skin of a drowsy 7-year-old girl with stick-like arms. “Look,” she said. “No meat. Only bones.” The embassy of Saudi Arabia in Washington did not respond to questions about the country’s policies in Yemen. But Saudi officials have defended their actions, citing rockets fired across their border by the Houthis, an armed group professing Zaidi Islam, an offshoot of Shiism, that Saudi Arabia, a Sunni monarchy, views as a proxy for its regional rival, Iran. The Saudis point out that they, along with the United Arab Emirates, are among the most generous donors to Yemen’s humanitarian relief effort. Last spring, the two allies pledged $1 billion in aid to Yemen. In January, Saudi Arabia deposited $2 billion in Yemen’s central bank to prop up its currency. But those efforts have been overshadowed by the coalition’s attacks on Yemen’s economy, including the denial of salaries to civil servants, a partial blockade that has driven up food prices, and the printing of vast amounts of bank notes, which caused the currency to plunge. And the offensive to capture Hudaydah, which started in June, has endangered the main lifeline for imports to northern Yemen, displaced 570,000 people and edged many </w:t>
      </w:r>
      <w:proofErr w:type="gramStart"/>
      <w:r w:rsidRPr="001C7CD3">
        <w:rPr>
          <w:rFonts w:cs="Times New Roman"/>
          <w:sz w:val="8"/>
        </w:rPr>
        <w:t>more closer</w:t>
      </w:r>
      <w:proofErr w:type="gramEnd"/>
      <w:r w:rsidRPr="001C7CD3">
        <w:rPr>
          <w:rFonts w:cs="Times New Roman"/>
          <w:sz w:val="8"/>
        </w:rPr>
        <w:t xml:space="preserve"> to starvation. A famine here, Mr. Lowcock warned, would be “much bigger than anything any professional in this field has seen during their working lives.” WHEN ALI HAJAJI’S SON FELL ILL with diarrhea and vomiting, the desperate father turned to extreme measures. Following the advice of village elders, he pushed the red-hot tip of a burning stick into Shaher’s chest, a folk remedy to drain the “black blood” from his son. “People said burn him in the body and it will be O.K.,” Mr. Hajaji said. “When you have no money, and your son is sick, you’ll believe anything.” The burns were a mark of the rudimentary nature of life in Juberia, a cluster of mud-walled houses perched on a rocky ridge. To reach it, you cross a landscape of sandy pastures, camels and beehives, strewn with giant, rust-colored boulders, where women in black cloaks and yellow straw boaters toil in the fields. In the past, the men of the village worked as migrant laborers in Saudi Arabia, whose border is 80 miles away. They were often treated with disdain by their wealthy Saudi </w:t>
      </w:r>
      <w:proofErr w:type="gramStart"/>
      <w:r w:rsidRPr="001C7CD3">
        <w:rPr>
          <w:rFonts w:cs="Times New Roman"/>
          <w:sz w:val="8"/>
        </w:rPr>
        <w:t>employers</w:t>
      </w:r>
      <w:proofErr w:type="gramEnd"/>
      <w:r w:rsidRPr="001C7CD3">
        <w:rPr>
          <w:rFonts w:cs="Times New Roman"/>
          <w:sz w:val="8"/>
        </w:rPr>
        <w:t xml:space="preserve"> but they earned a wage. Mr. Hajaji worked on a suburban construction site in Mecca, the holy city visited by millions of Muslim pilgrims every year. When the war broke out in 2015, the border closed. The fighting never reached Juberia, but it still took a toll there. Last year a young woman died of cholera, part of an epidemic that infected 1.1 million Yemenis. In April, a coalition airstrike hit a wedding party in the district, killing 33 people, including the bride. A local boy who went to fight for the Houthis was killed in an airstrike. Bassam Mohammed Hassan, who suffers from severe malnutrition and cerebral palsy, at a hospital in Sana, Yemen. “The big countries say they are fighting each other in Yemen,” Mr. Hajaji said. “But it feels to us like they are fighting the poor people.” Ahmed Ibrahim al-Junid, 5 months old, in Aslam. But for Mr. Hajaji, who had five sons under age 7, the deadliest blow was economic. He watched in dismay as the riyal lost half its value in the past year, causing prices to soar. Suddenly, groceries cost twice as much as they had before the war. Other villagers sold their assets, such as camels or land, to get money for food. But Mr. Hajaji, whose family lived in a one-room, mud-walled hut, had nothing to sell. At </w:t>
      </w:r>
      <w:proofErr w:type="gramStart"/>
      <w:r w:rsidRPr="001C7CD3">
        <w:rPr>
          <w:rFonts w:cs="Times New Roman"/>
          <w:sz w:val="8"/>
        </w:rPr>
        <w:t>first</w:t>
      </w:r>
      <w:proofErr w:type="gramEnd"/>
      <w:r w:rsidRPr="001C7CD3">
        <w:rPr>
          <w:rFonts w:cs="Times New Roman"/>
          <w:sz w:val="8"/>
        </w:rPr>
        <w:t xml:space="preserve"> he relied on the generosity of neighbors. Then he pared back the family diet, until it consisted only of bread, tea and halas, a vine leaf that had always been a source of food but now occupied a central place in every meal. Soon his first son to fall ill, Shaadi, was vomiting and had diarrhea, classic symptoms of malnutrition. Mr. Hajaji wanted to take the ailing 4-year-old to the hospital, but that was out of the question: fuel prices had risen by 50 percent over the previous year. One morning in late September, Mr. Hajaji walked into his house to find Shaadi silent and immobile, with a yellow tinge to his skin. “I knew he was gone,” he said. He kissed his son on the forehead, bundled him up in his arms, and walked along a winding hill path to the village mosque. That evening, after prayers, the village gathered to bury Shaadi. His grave, marked by a single broken rock, stood under a grove of Sidr trees that, in better times, were famous for their honey. Shaadi was the first in the village to die from hunger. A few weeks later, when Shaher took ill, Mr. Hajaji was determined to do something. When burning didn’t work, he carried his son down the stony path to a health clinic, which was ill-equipped for the task. Half of Yemen’s health facilities are closed because of the war. </w:t>
      </w:r>
      <w:proofErr w:type="gramStart"/>
      <w:r w:rsidRPr="001C7CD3">
        <w:rPr>
          <w:rFonts w:cs="Times New Roman"/>
          <w:sz w:val="8"/>
        </w:rPr>
        <w:t>So</w:t>
      </w:r>
      <w:proofErr w:type="gramEnd"/>
      <w:r w:rsidRPr="001C7CD3">
        <w:rPr>
          <w:rFonts w:cs="Times New Roman"/>
          <w:sz w:val="8"/>
        </w:rPr>
        <w:t xml:space="preserve"> his family borrowed $16 for the journey to the hospital in Hajjah. “All the big countries say they are fighting each other in Yemen,” Mr. Hajaji said. “But it feels to us like they are fighting the poor people.” YEMEN’S ECONOMIC CRISIS WAS not some unfortunate but unavoidable side effect of the fighting. In 2016, the Saudi-backed Yemeni government transferred the operations of the central bank from the Houthi-controlled capital, Sana, to the southern city of Aden. The bank, whose policies are dictated by Saudi Arabia, a senior Western official said, started printing vast amounts of new money — at least 600 billion riyals, according to one bank official. The new money caused an inflationary spiral that eroded the value of any savings people had. The bank also stopped paying salaries to civil servants in Houthi-controlled areas, where 80 percent of Yemenis live. With the government as the largest employer, hundreds of thousands of families in the north suddenly had no income. At the Sabeen hospital in Sana, Dr. Huda Rajumi treats the country’s most severely malnourished children. But her own family is suffering, too, as she falls out of Yemen’s vanishing middle class. In the past year, she has received only a single month’s salary. Her husband, a retired soldier, is no longer getting his pension, and Dr. Rajumi has started to skimp on everyday pleasures, like fruit, meat and taxi rides, to make ends meet. “We get by because people help each other out,” she said. “But it’s getting hard.” Economic warfare takes other forms, too. In a recent paper, Martha Mundy, a lecturer at the London School of Economics, analyzed coalition airstrikes in Yemen, finding that their attacks on bridges, factories, fishing boats and even fields suggested that they aimed to destroy food production and distribution in Houthi-controlled areas. </w:t>
      </w:r>
      <w:r w:rsidRPr="001C7CD3">
        <w:rPr>
          <w:rFonts w:cs="Times New Roman"/>
          <w:u w:val="single"/>
        </w:rPr>
        <w:t xml:space="preserve">Airstrikes have destroyed bridges, like this one in Bani Hassan, factories, fishing boats and fields, suggesting that disrupting the food supply may have been a goal. </w:t>
      </w:r>
      <w:r w:rsidRPr="001C7CD3">
        <w:rPr>
          <w:rFonts w:cs="Times New Roman"/>
          <w:sz w:val="8"/>
        </w:rPr>
        <w:t xml:space="preserve">The fighting has displaced about a million Yemenis. Airstrikes have destroyed homes in the Old City of Sana. Saudi Arabia’s tight control over all air and sea movements into northern Yemen has effectively made the area a prison for those who live there. In September, the World Health Organization brokered the establishment of a humanitarian air bridge to allow the sickest Yemenis — cancer patients and others with life-threatening conditions — to fly to Egypt. Among those on the waiting list is Maimoona Naji, a 16-year-old girl with a melon-size tumor on her left leg. At a hostel in Sana, her father, Ali Naji, said they had obtained visas and money to travel to India for emergency treatment. Their hopes soared in September when his daughter was told she would be on the first plane out of Sana once the airlift started. But the agreement has stalled, blocked by the Yemeni government, according to the senior Western official. Maimoona and dozens of other patients have been left stranded, the clock ticking on their illnesses. “First they told us ‘next week, next week,’” said Mr. Naji, shuffling through reams of documents as tears welled up in his eyes. “Then they said no. Where is the humanity in that? What did we do to deserve this?” THE SAUDI COALITION IS NOT solely to blame for Yemen’s food crisis. In Houthi-held areas, aid workers say, </w:t>
      </w:r>
      <w:proofErr w:type="gramStart"/>
      <w:r w:rsidRPr="001C7CD3">
        <w:rPr>
          <w:rFonts w:cs="Times New Roman"/>
          <w:sz w:val="8"/>
        </w:rPr>
        <w:t>commanders</w:t>
      </w:r>
      <w:proofErr w:type="gramEnd"/>
      <w:r w:rsidRPr="001C7CD3">
        <w:rPr>
          <w:rFonts w:cs="Times New Roman"/>
          <w:sz w:val="8"/>
        </w:rPr>
        <w:t xml:space="preserve"> level illegal taxes at checkpoints and frequently try to divert international relief aid to the families of soldiers, or to line their own pockets. At the United Nations on Tuesday, Mr. Lowcock, the humanitarian official, said that aid workers in Yemen faced obstacles including delayed visas, retracted work permits and interference in the work — problems, officials said privately, that were greatest in Houthi-held areas. Despite the harrowing scenes of suffering in the north, some Yemenis are getting rich. Upmarket parts of Sana are enjoying a mini real estate boom, partly fueled by Yemeni migrants returned from Saudi Arabia, but also by newly enriched Houthi officials. Local residents say they have seen Houthi officials from modest backgrounds driving around the city in Lexus four-wheel drives, or shopping in luxury stores, trailed by armed gunmen, to buy suits and perfumes. Tensions reached a climax this summer when the head of the United Nations migration agency was forced to leave Sana after clashing with the Houthi administration. In an interview, the Houthi vice foreign minister, Hussain al-Ezzi, denied reports of corruption, and insisted that tensions with the United Nations had been resolved. “We don’t deny there have been some mistakes on our side,” he said. “We are working to improve them.” “Nobody gives a damn about them.” Wadah Askri Mesheel, 11 months old, arrived at a clinic in Aslam, Yemen, with severe malnutrition. He died eight hours later. In the hushed hunger wards, ailing infants hover between life and death. </w:t>
      </w:r>
      <w:r w:rsidRPr="001C7CD3">
        <w:rPr>
          <w:rFonts w:cs="Times New Roman"/>
          <w:u w:val="single"/>
        </w:rPr>
        <w:t>ONLY TWO FAMINES HAVE BEEN OFFICIALLY DECLARED by the United Nations in the past 20 years</w:t>
      </w:r>
      <w:r w:rsidRPr="001C7CD3">
        <w:rPr>
          <w:rFonts w:cs="Times New Roman"/>
          <w:sz w:val="8"/>
        </w:rPr>
        <w:t xml:space="preserve">, in Somalia and South Sudan. </w:t>
      </w:r>
      <w:r w:rsidRPr="001C7CD3">
        <w:rPr>
          <w:rFonts w:cs="Times New Roman"/>
          <w:u w:val="single"/>
        </w:rPr>
        <w:t>A United Nations-led assessment</w:t>
      </w:r>
      <w:r w:rsidRPr="001C7CD3">
        <w:rPr>
          <w:rFonts w:cs="Times New Roman"/>
          <w:sz w:val="8"/>
        </w:rPr>
        <w:t xml:space="preserve"> due in mid-November </w:t>
      </w:r>
      <w:r w:rsidRPr="001C7CD3">
        <w:rPr>
          <w:rFonts w:cs="Times New Roman"/>
          <w:u w:val="single"/>
        </w:rPr>
        <w:t xml:space="preserve">will determine how close Yemen is to becoming the third. </w:t>
      </w:r>
      <w:r w:rsidRPr="001C7CD3">
        <w:rPr>
          <w:rFonts w:cs="Times New Roman"/>
          <w:sz w:val="8"/>
        </w:rPr>
        <w:t xml:space="preserve">To stave it off, aid workers are not appealing for shipments of relief aid but for urgent measures to rescue the battered economy. “This is an income famine,” said Lise Grande, the United Nations humanitarian coordinator for Yemen. “The key to stopping it is to ensure that people have enough money to buy what they need to survive.” The priority should be to stabilize the falling currency, she said, and to ensure that traders and shipping companies can import the food that Yemenis need. Above all, she added, </w:t>
      </w:r>
      <w:r w:rsidRPr="001C7CD3">
        <w:rPr>
          <w:rFonts w:cs="Times New Roman"/>
          <w:u w:val="single"/>
        </w:rPr>
        <w:t>“the fighting has to stop</w:t>
      </w:r>
      <w:r w:rsidRPr="001C7CD3">
        <w:rPr>
          <w:rFonts w:cs="Times New Roman"/>
          <w:sz w:val="8"/>
        </w:rPr>
        <w:t xml:space="preserve">.” One hope for Yemenis is that the international fallout from the death of the Saudi dissident, Jamal Khashoggi, which has damaged Prince Mohammed’s international standing, might force him to relent in his unyielding prosecution of the war. Peter Salisbury, a Yemen specialist at Chatham House, said that was unlikely. </w:t>
      </w:r>
      <w:r w:rsidRPr="001C7CD3">
        <w:rPr>
          <w:rFonts w:cs="Times New Roman"/>
          <w:u w:val="single"/>
        </w:rPr>
        <w:t>“I think the Saudis have learned what they can get away with in Yemen — that western tolerance for pretty bad behavior is quite high,</w:t>
      </w:r>
      <w:r w:rsidRPr="001C7CD3">
        <w:rPr>
          <w:rFonts w:cs="Times New Roman"/>
          <w:sz w:val="8"/>
        </w:rPr>
        <w:t>” he said. “If the Khashoggi murder tells us anything, it’s just how reluctant people are to rein the Saudis in.”</w:t>
      </w:r>
    </w:p>
    <w:p w14:paraId="71EC56ED" w14:textId="0C5E2C1C" w:rsidR="00BC79FC" w:rsidRDefault="00BC79FC" w:rsidP="00BC79FC">
      <w:pPr>
        <w:pStyle w:val="Heading2"/>
      </w:pPr>
      <w:r>
        <w:t xml:space="preserve">**Add Ons </w:t>
      </w:r>
    </w:p>
    <w:p w14:paraId="1F76E335" w14:textId="4A9FDCF4" w:rsidR="001C7CD3" w:rsidRPr="001C7CD3" w:rsidRDefault="001C7CD3" w:rsidP="001C7CD3">
      <w:pPr>
        <w:pStyle w:val="Heading3"/>
        <w:rPr>
          <w:rFonts w:cs="Times New Roman"/>
        </w:rPr>
      </w:pPr>
      <w:r w:rsidRPr="001C7CD3">
        <w:rPr>
          <w:rFonts w:cs="Times New Roman"/>
        </w:rPr>
        <w:t xml:space="preserve">Nuclear Prolif AO </w:t>
      </w:r>
    </w:p>
    <w:p w14:paraId="2EF72373" w14:textId="77777777" w:rsidR="001C7CD3" w:rsidRPr="001C7CD3" w:rsidRDefault="001C7CD3" w:rsidP="001C7CD3">
      <w:pPr>
        <w:pStyle w:val="Heading4"/>
        <w:rPr>
          <w:rFonts w:cs="Times New Roman"/>
        </w:rPr>
      </w:pPr>
      <w:r w:rsidRPr="001C7CD3">
        <w:rPr>
          <w:rFonts w:cs="Times New Roman"/>
        </w:rPr>
        <w:t>Plan is key to stopping Trump’s plan to give Saudi Arabia nuclear technology, which leads to a nuclear Saudi Arabia</w:t>
      </w:r>
    </w:p>
    <w:p w14:paraId="5A17B949" w14:textId="77777777" w:rsidR="001C7CD3" w:rsidRPr="001C7CD3" w:rsidRDefault="001C7CD3" w:rsidP="001C7CD3">
      <w:pPr>
        <w:rPr>
          <w:rFonts w:cs="Times New Roman"/>
        </w:rPr>
      </w:pPr>
      <w:r w:rsidRPr="001C7CD3">
        <w:rPr>
          <w:rStyle w:val="Style13ptBold"/>
          <w:rFonts w:cs="Times New Roman"/>
        </w:rPr>
        <w:t>Fuhrmann 19</w:t>
      </w:r>
      <w:r w:rsidRPr="001C7CD3">
        <w:rPr>
          <w:rFonts w:cs="Times New Roman"/>
        </w:rPr>
        <w:t xml:space="preserve"> [Matthew Fuhrmann is professor of political science at Texas A&amp;M University and author of “Atomic Assistance: How Atoms for Peace Programs Cause Nuclear Insecurity” (Cornell University Press, 2012) and the co-author of “Nuclear Weapons and Coercive Diplomacy” (Cambridge University Press, 2016), “The Trump administration wants to sell nuclear technology to the Saudis — without a nuclear agreement. That’s alarming.”, February 21, 2019, https://www.washingtonpost.com/politics/2019/02/21/trump-administration-wants-sell-nuclear-technology-saudis-without-nuclear-agreement-thats-alarming/?utm_term=.fcc0ede5df36, DOA: 6/9/19 GMDI</w:t>
      </w:r>
    </w:p>
    <w:p w14:paraId="5B2BFC6F" w14:textId="77777777" w:rsidR="001C7CD3" w:rsidRPr="001C7CD3" w:rsidRDefault="001C7CD3" w:rsidP="001C7CD3">
      <w:pPr>
        <w:pStyle w:val="NormalWeb"/>
        <w:spacing w:before="60" w:beforeAutospacing="0" w:after="240" w:afterAutospacing="0"/>
        <w:ind w:right="707"/>
        <w:textAlignment w:val="baseline"/>
        <w:rPr>
          <w:rFonts w:cs="Times New Roman"/>
          <w:color w:val="111111"/>
          <w:sz w:val="8"/>
          <w:szCs w:val="22"/>
        </w:rPr>
      </w:pPr>
      <w:r w:rsidRPr="001C7CD3">
        <w:rPr>
          <w:rFonts w:cs="Times New Roman"/>
          <w:color w:val="111111"/>
          <w:sz w:val="8"/>
          <w:szCs w:val="22"/>
        </w:rPr>
        <w:t xml:space="preserve">On Tuesday, a </w:t>
      </w:r>
      <w:r w:rsidRPr="001C7CD3">
        <w:rPr>
          <w:rFonts w:cs="Times New Roman"/>
          <w:color w:val="111111"/>
          <w:sz w:val="22"/>
          <w:szCs w:val="22"/>
          <w:u w:val="single"/>
        </w:rPr>
        <w:t>House oversight committee</w:t>
      </w:r>
      <w:r w:rsidRPr="001C7CD3">
        <w:rPr>
          <w:rFonts w:cs="Times New Roman"/>
          <w:color w:val="111111"/>
          <w:sz w:val="8"/>
          <w:szCs w:val="22"/>
        </w:rPr>
        <w:t xml:space="preserve"> released an </w:t>
      </w:r>
      <w:r w:rsidRPr="001C7CD3">
        <w:rPr>
          <w:rFonts w:eastAsiaTheme="majorEastAsia" w:cs="Times New Roman"/>
          <w:color w:val="111111"/>
          <w:sz w:val="8"/>
          <w:szCs w:val="22"/>
        </w:rPr>
        <w:t>interim report</w:t>
      </w:r>
      <w:r w:rsidRPr="001C7CD3">
        <w:rPr>
          <w:rFonts w:cs="Times New Roman"/>
          <w:color w:val="111111"/>
          <w:sz w:val="8"/>
          <w:szCs w:val="22"/>
        </w:rPr>
        <w:t xml:space="preserve"> </w:t>
      </w:r>
      <w:r w:rsidRPr="001C7CD3">
        <w:rPr>
          <w:rFonts w:cs="Times New Roman"/>
          <w:color w:val="111111"/>
          <w:sz w:val="22"/>
          <w:szCs w:val="22"/>
          <w:u w:val="single"/>
        </w:rPr>
        <w:t>sounding alarms</w:t>
      </w:r>
      <w:r w:rsidRPr="001C7CD3">
        <w:rPr>
          <w:rFonts w:cs="Times New Roman"/>
          <w:color w:val="111111"/>
          <w:sz w:val="8"/>
          <w:szCs w:val="22"/>
        </w:rPr>
        <w:t xml:space="preserve"> </w:t>
      </w:r>
      <w:r w:rsidRPr="001C7CD3">
        <w:rPr>
          <w:rFonts w:cs="Times New Roman"/>
          <w:color w:val="111111"/>
          <w:sz w:val="22"/>
          <w:szCs w:val="22"/>
          <w:u w:val="single"/>
        </w:rPr>
        <w:t>about</w:t>
      </w:r>
      <w:r w:rsidRPr="001C7CD3">
        <w:rPr>
          <w:rFonts w:cs="Times New Roman"/>
          <w:color w:val="111111"/>
          <w:sz w:val="8"/>
          <w:szCs w:val="22"/>
        </w:rPr>
        <w:t xml:space="preserve"> a secretive </w:t>
      </w:r>
      <w:r w:rsidRPr="001C7CD3">
        <w:rPr>
          <w:rFonts w:cs="Times New Roman"/>
          <w:color w:val="111111"/>
          <w:sz w:val="22"/>
          <w:szCs w:val="22"/>
          <w:u w:val="single"/>
        </w:rPr>
        <w:t>Trump administration</w:t>
      </w:r>
      <w:r w:rsidRPr="001C7CD3">
        <w:rPr>
          <w:rFonts w:cs="Times New Roman"/>
          <w:color w:val="111111"/>
          <w:sz w:val="8"/>
          <w:szCs w:val="22"/>
        </w:rPr>
        <w:t xml:space="preserve"> </w:t>
      </w:r>
      <w:r w:rsidRPr="001C7CD3">
        <w:rPr>
          <w:rFonts w:cs="Times New Roman"/>
          <w:color w:val="111111"/>
          <w:sz w:val="22"/>
          <w:szCs w:val="22"/>
          <w:u w:val="single"/>
        </w:rPr>
        <w:t>effort to transfer</w:t>
      </w:r>
      <w:r w:rsidRPr="001C7CD3">
        <w:rPr>
          <w:rFonts w:cs="Times New Roman"/>
          <w:color w:val="111111"/>
          <w:sz w:val="8"/>
          <w:szCs w:val="22"/>
        </w:rPr>
        <w:t xml:space="preserve"> sensitive </w:t>
      </w:r>
      <w:r w:rsidRPr="001C7CD3">
        <w:rPr>
          <w:rFonts w:cs="Times New Roman"/>
          <w:color w:val="111111"/>
          <w:sz w:val="22"/>
          <w:szCs w:val="22"/>
          <w:u w:val="single"/>
        </w:rPr>
        <w:t>nuclear technology</w:t>
      </w:r>
      <w:r w:rsidRPr="001C7CD3">
        <w:rPr>
          <w:rFonts w:cs="Times New Roman"/>
          <w:color w:val="111111"/>
          <w:sz w:val="8"/>
          <w:szCs w:val="22"/>
        </w:rPr>
        <w:t xml:space="preserve"> </w:t>
      </w:r>
      <w:r w:rsidRPr="001C7CD3">
        <w:rPr>
          <w:rFonts w:cs="Times New Roman"/>
          <w:color w:val="111111"/>
          <w:sz w:val="22"/>
          <w:szCs w:val="22"/>
          <w:u w:val="single"/>
        </w:rPr>
        <w:t>to Saudi Arabia</w:t>
      </w:r>
      <w:r w:rsidRPr="001C7CD3">
        <w:rPr>
          <w:rFonts w:cs="Times New Roman"/>
          <w:color w:val="111111"/>
          <w:sz w:val="8"/>
          <w:szCs w:val="22"/>
        </w:rPr>
        <w:t xml:space="preserve">. </w:t>
      </w:r>
      <w:r w:rsidRPr="001C7CD3">
        <w:rPr>
          <w:rFonts w:cs="Times New Roman"/>
          <w:color w:val="111111"/>
          <w:sz w:val="22"/>
          <w:szCs w:val="22"/>
          <w:u w:val="single"/>
        </w:rPr>
        <w:t>The plan to help the kingdom build nuclear power plants</w:t>
      </w:r>
      <w:r w:rsidRPr="001C7CD3">
        <w:rPr>
          <w:rFonts w:cs="Times New Roman"/>
          <w:color w:val="111111"/>
          <w:sz w:val="8"/>
          <w:szCs w:val="22"/>
        </w:rPr>
        <w:t xml:space="preserve"> apparently dates from the early period of Trump’s presidency, before Congress soured on relations with Saudi Arabia after Washington Post contributing columnist Jamal Khashoggi was killed at the Saudi Consulate in Istanbul. Yet the administration apparently </w:t>
      </w:r>
      <w:r w:rsidRPr="001C7CD3">
        <w:rPr>
          <w:rFonts w:cs="Times New Roman"/>
          <w:color w:val="111111"/>
          <w:sz w:val="22"/>
          <w:szCs w:val="22"/>
          <w:u w:val="single"/>
        </w:rPr>
        <w:t>discussed</w:t>
      </w:r>
      <w:r w:rsidRPr="001C7CD3">
        <w:rPr>
          <w:rFonts w:cs="Times New Roman"/>
          <w:color w:val="111111"/>
          <w:sz w:val="8"/>
          <w:szCs w:val="22"/>
        </w:rPr>
        <w:t xml:space="preserve"> the plan </w:t>
      </w:r>
      <w:r w:rsidRPr="001C7CD3">
        <w:rPr>
          <w:rFonts w:eastAsiaTheme="majorEastAsia" w:cs="Times New Roman"/>
          <w:color w:val="111111"/>
          <w:sz w:val="22"/>
          <w:szCs w:val="22"/>
          <w:u w:val="single"/>
        </w:rPr>
        <w:t>as recently as last week</w:t>
      </w:r>
      <w:r w:rsidRPr="001C7CD3">
        <w:rPr>
          <w:rFonts w:cs="Times New Roman"/>
          <w:color w:val="111111"/>
          <w:sz w:val="8"/>
          <w:szCs w:val="22"/>
        </w:rPr>
        <w:t xml:space="preserve">, despite national security officials’ objections. As the oversight committee report makes clear, the Trump plan is highly unusual. The United States and other countries that possess nuclear technology have transferred it to nonnuclear countries for decades. But that process, especially in the United States, is sensitive and closely regulated. Here are three things to know about nuclear technology transfer — and what makes the Trump plan different. </w:t>
      </w:r>
      <w:r w:rsidRPr="001C7CD3">
        <w:rPr>
          <w:rFonts w:cs="Times New Roman"/>
          <w:b/>
          <w:bCs/>
          <w:color w:val="111111"/>
          <w:sz w:val="8"/>
          <w:szCs w:val="22"/>
          <w:bdr w:val="none" w:sz="0" w:space="0" w:color="auto" w:frame="1"/>
        </w:rPr>
        <w:t>1.</w:t>
      </w:r>
      <w:r w:rsidRPr="001C7CD3">
        <w:rPr>
          <w:rFonts w:cs="Times New Roman"/>
          <w:color w:val="111111"/>
          <w:sz w:val="8"/>
          <w:szCs w:val="22"/>
        </w:rPr>
        <w:t xml:space="preserve"> </w:t>
      </w:r>
      <w:r w:rsidRPr="001C7CD3">
        <w:rPr>
          <w:rFonts w:cs="Times New Roman"/>
          <w:b/>
          <w:bCs/>
          <w:color w:val="111111"/>
          <w:sz w:val="8"/>
          <w:szCs w:val="22"/>
          <w:bdr w:val="none" w:sz="0" w:space="0" w:color="auto" w:frame="1"/>
        </w:rPr>
        <w:t>The Trump plan would circumvent a long-standing process that includes Congress</w:t>
      </w:r>
      <w:r w:rsidRPr="001C7CD3">
        <w:rPr>
          <w:rFonts w:cs="Times New Roman"/>
          <w:color w:val="111111"/>
          <w:sz w:val="8"/>
          <w:szCs w:val="22"/>
        </w:rPr>
        <w:t xml:space="preserve"> Nuclear technology has both peaceful and military purposes; it can be used to produce electricity or bombs. As Nobel-winning physicist Hannes Alfvén once put it, the peaceful atom and the military atom are </w:t>
      </w:r>
      <w:r w:rsidRPr="001C7CD3">
        <w:rPr>
          <w:rFonts w:eastAsiaTheme="majorEastAsia" w:cs="Times New Roman"/>
          <w:color w:val="111111"/>
          <w:sz w:val="8"/>
          <w:szCs w:val="22"/>
        </w:rPr>
        <w:t>Siamese twins</w:t>
      </w:r>
      <w:r w:rsidRPr="001C7CD3">
        <w:rPr>
          <w:rFonts w:cs="Times New Roman"/>
          <w:color w:val="111111"/>
          <w:sz w:val="8"/>
          <w:szCs w:val="22"/>
        </w:rPr>
        <w:t xml:space="preserve">. </w:t>
      </w:r>
      <w:r w:rsidRPr="001C7CD3">
        <w:rPr>
          <w:rFonts w:cs="Times New Roman"/>
          <w:color w:val="111111"/>
          <w:sz w:val="22"/>
          <w:szCs w:val="22"/>
          <w:u w:val="single"/>
        </w:rPr>
        <w:t>Trade in nuclear technology can be dangerous because recipient countries gain the foundation for a nuclear weapons program.</w:t>
      </w:r>
      <w:r w:rsidRPr="001C7CD3">
        <w:rPr>
          <w:rFonts w:cs="Times New Roman"/>
          <w:color w:val="111111"/>
          <w:sz w:val="8"/>
          <w:szCs w:val="22"/>
        </w:rPr>
        <w:t xml:space="preserve"> Nuclear suppliers regulate the nuclear marketplace accordingly. In the United States, the process typically starts when presidents or other senior officials push for nuclear exports, despite their security risks, because they generate revenue for U.S. companies and may help Washington gain political influence with the receiving country. For example, then-Secretary of State Henry Kissinger </w:t>
      </w:r>
      <w:hyperlink r:id="rId72" w:anchor="v=onepage&amp;q=kissinger%20%22attach%20highest%20value%20to%20a%20partnership%20with%20iran%22&amp;f=false" w:history="1">
        <w:r w:rsidRPr="001C7CD3">
          <w:rPr>
            <w:rStyle w:val="Hyperlink"/>
            <w:rFonts w:eastAsiaTheme="majorEastAsia" w:cs="Times New Roman"/>
            <w:color w:val="2C6CB4"/>
            <w:sz w:val="8"/>
            <w:szCs w:val="22"/>
          </w:rPr>
          <w:t>advocated for nuclear assistance</w:t>
        </w:r>
      </w:hyperlink>
      <w:r w:rsidRPr="001C7CD3">
        <w:rPr>
          <w:rFonts w:cs="Times New Roman"/>
          <w:color w:val="111111"/>
          <w:sz w:val="8"/>
          <w:szCs w:val="22"/>
        </w:rPr>
        <w:t xml:space="preserve"> to Iran in 1974 — when Washington and Tehran were allies — because he believed this would provide “concrete evidence of our … interest in developing closer ties” and show that we “attach highest value to a partnership” with Iran. In the next step, U.S. diplomats negotiate a nuclear cooperation agreement (NCA) with their foreign counterparts. NCAs usually require the importing state to guarantee that it will use technology and materials only for peaceful </w:t>
      </w:r>
      <w:proofErr w:type="gramStart"/>
      <w:r w:rsidRPr="001C7CD3">
        <w:rPr>
          <w:rFonts w:cs="Times New Roman"/>
          <w:color w:val="111111"/>
          <w:sz w:val="8"/>
          <w:szCs w:val="22"/>
        </w:rPr>
        <w:t>purposes, and</w:t>
      </w:r>
      <w:proofErr w:type="gramEnd"/>
      <w:r w:rsidRPr="001C7CD3">
        <w:rPr>
          <w:rFonts w:cs="Times New Roman"/>
          <w:color w:val="111111"/>
          <w:sz w:val="8"/>
          <w:szCs w:val="22"/>
        </w:rPr>
        <w:t xml:space="preserve"> will accept international safeguards to verify compliance with this pledge. According to </w:t>
      </w:r>
      <w:hyperlink r:id="rId73" w:history="1">
        <w:r w:rsidRPr="001C7CD3">
          <w:rPr>
            <w:rStyle w:val="Hyperlink"/>
            <w:rFonts w:eastAsiaTheme="majorEastAsia" w:cs="Times New Roman"/>
            <w:color w:val="2C6CB4"/>
            <w:sz w:val="8"/>
            <w:szCs w:val="22"/>
          </w:rPr>
          <w:t>Section 123 of the 1954 Atomic Energy Act</w:t>
        </w:r>
      </w:hyperlink>
      <w:r w:rsidRPr="001C7CD3">
        <w:rPr>
          <w:rFonts w:cs="Times New Roman"/>
          <w:color w:val="111111"/>
          <w:sz w:val="8"/>
          <w:szCs w:val="22"/>
        </w:rPr>
        <w:t xml:space="preserve">, the diplomats’ finalized agreement must be submitted to the president, who must then send it to Congress. Without congressional approval of what’s commonly called a “123 Agreement,” U.S. firms are not authorized to export nuclear technology. The United States has about </w:t>
      </w:r>
      <w:hyperlink r:id="rId74" w:history="1">
        <w:r w:rsidRPr="001C7CD3">
          <w:rPr>
            <w:rStyle w:val="Hyperlink"/>
            <w:rFonts w:eastAsiaTheme="majorEastAsia" w:cs="Times New Roman"/>
            <w:color w:val="2C6CB4"/>
            <w:sz w:val="8"/>
            <w:szCs w:val="22"/>
          </w:rPr>
          <w:t>two dozen 123 Agreements in force</w:t>
        </w:r>
      </w:hyperlink>
      <w:r w:rsidRPr="001C7CD3">
        <w:rPr>
          <w:rFonts w:cs="Times New Roman"/>
          <w:color w:val="111111"/>
          <w:sz w:val="8"/>
          <w:szCs w:val="22"/>
        </w:rPr>
        <w:t xml:space="preserve"> with countries that include Canada, Egypt, Japan and the United Arab Emirates — but not Saudi Arabia. The Trump administration has publicly </w:t>
      </w:r>
      <w:hyperlink r:id="rId75" w:history="1">
        <w:r w:rsidRPr="001C7CD3">
          <w:rPr>
            <w:rStyle w:val="Hyperlink"/>
            <w:rFonts w:eastAsiaTheme="majorEastAsia" w:cs="Times New Roman"/>
            <w:color w:val="2C6CB4"/>
            <w:sz w:val="8"/>
            <w:szCs w:val="22"/>
          </w:rPr>
          <w:t>expressed a desire</w:t>
        </w:r>
      </w:hyperlink>
      <w:r w:rsidRPr="001C7CD3">
        <w:rPr>
          <w:rFonts w:cs="Times New Roman"/>
          <w:color w:val="111111"/>
          <w:sz w:val="8"/>
          <w:szCs w:val="22"/>
        </w:rPr>
        <w:t xml:space="preserve"> to conclude such a deal. Selling nuclear technology to Riyadh before Congress signed off on a 123 Agreement would be illegal. According to the House committee report, U.S. officials pushing for nuclear cooperation with Saudi Arabia have </w:t>
      </w:r>
      <w:hyperlink r:id="rId76" w:history="1">
        <w:r w:rsidRPr="001C7CD3">
          <w:rPr>
            <w:rStyle w:val="Hyperlink"/>
            <w:rFonts w:eastAsiaTheme="majorEastAsia" w:cs="Times New Roman"/>
            <w:color w:val="2C6CB4"/>
            <w:sz w:val="8"/>
            <w:szCs w:val="22"/>
          </w:rPr>
          <w:t>ignored the legal requirement for congressional approval</w:t>
        </w:r>
      </w:hyperlink>
      <w:r w:rsidRPr="001C7CD3">
        <w:rPr>
          <w:rFonts w:cs="Times New Roman"/>
          <w:color w:val="111111"/>
          <w:sz w:val="8"/>
          <w:szCs w:val="22"/>
        </w:rPr>
        <w:t xml:space="preserve">. </w:t>
      </w:r>
      <w:r w:rsidRPr="001C7CD3">
        <w:rPr>
          <w:rFonts w:cs="Times New Roman"/>
          <w:b/>
          <w:bCs/>
          <w:color w:val="111111"/>
          <w:sz w:val="8"/>
          <w:szCs w:val="22"/>
          <w:bdr w:val="none" w:sz="0" w:space="0" w:color="auto" w:frame="1"/>
        </w:rPr>
        <w:t>2.</w:t>
      </w:r>
      <w:r w:rsidRPr="001C7CD3">
        <w:rPr>
          <w:rFonts w:cs="Times New Roman"/>
          <w:color w:val="111111"/>
          <w:sz w:val="8"/>
          <w:szCs w:val="22"/>
        </w:rPr>
        <w:t xml:space="preserve"> </w:t>
      </w:r>
      <w:r w:rsidRPr="001C7CD3">
        <w:rPr>
          <w:rFonts w:cs="Times New Roman"/>
          <w:b/>
          <w:bCs/>
          <w:color w:val="111111"/>
          <w:sz w:val="22"/>
          <w:szCs w:val="22"/>
          <w:u w:val="single"/>
          <w:bdr w:val="none" w:sz="0" w:space="0" w:color="auto" w:frame="1"/>
        </w:rPr>
        <w:t>The risk of nuclear weapons proliferation is high in the Saudi case</w:t>
      </w:r>
      <w:r w:rsidRPr="001C7CD3">
        <w:rPr>
          <w:rFonts w:cs="Times New Roman"/>
          <w:color w:val="111111"/>
          <w:sz w:val="8"/>
          <w:szCs w:val="22"/>
        </w:rPr>
        <w:t xml:space="preserve"> </w:t>
      </w:r>
      <w:r w:rsidRPr="001C7CD3">
        <w:rPr>
          <w:rFonts w:cs="Times New Roman"/>
          <w:color w:val="111111"/>
          <w:sz w:val="22"/>
          <w:szCs w:val="22"/>
          <w:u w:val="single"/>
        </w:rPr>
        <w:t>Does selling peaceful nuclear technology lead to the proliferation of nuclear weapons</w:t>
      </w:r>
      <w:r w:rsidRPr="001C7CD3">
        <w:rPr>
          <w:rFonts w:cs="Times New Roman"/>
          <w:color w:val="111111"/>
          <w:sz w:val="8"/>
          <w:szCs w:val="22"/>
        </w:rPr>
        <w:t xml:space="preserve">? Researchers disagree. According to </w:t>
      </w:r>
      <w:hyperlink r:id="rId77" w:anchor="metadata_info_tab_contents" w:history="1">
        <w:r w:rsidRPr="001C7CD3">
          <w:rPr>
            <w:rStyle w:val="Hyperlink"/>
            <w:rFonts w:eastAsiaTheme="majorEastAsia" w:cs="Times New Roman"/>
            <w:color w:val="2C6CB4"/>
            <w:sz w:val="8"/>
            <w:szCs w:val="22"/>
          </w:rPr>
          <w:t>one view</w:t>
        </w:r>
      </w:hyperlink>
      <w:r w:rsidRPr="001C7CD3">
        <w:rPr>
          <w:rFonts w:cs="Times New Roman"/>
          <w:color w:val="111111"/>
          <w:sz w:val="8"/>
          <w:szCs w:val="22"/>
        </w:rPr>
        <w:t xml:space="preserve">, </w:t>
      </w:r>
      <w:r w:rsidRPr="001C7CD3">
        <w:rPr>
          <w:rFonts w:cs="Times New Roman"/>
          <w:color w:val="111111"/>
          <w:sz w:val="22"/>
          <w:szCs w:val="22"/>
          <w:u w:val="single"/>
        </w:rPr>
        <w:t>helping</w:t>
      </w:r>
      <w:r w:rsidRPr="001C7CD3">
        <w:rPr>
          <w:rFonts w:cs="Times New Roman"/>
          <w:color w:val="111111"/>
          <w:sz w:val="8"/>
          <w:szCs w:val="22"/>
        </w:rPr>
        <w:t xml:space="preserve"> other </w:t>
      </w:r>
      <w:r w:rsidRPr="001C7CD3">
        <w:rPr>
          <w:rFonts w:cs="Times New Roman"/>
          <w:color w:val="111111"/>
          <w:sz w:val="22"/>
          <w:szCs w:val="22"/>
          <w:u w:val="single"/>
        </w:rPr>
        <w:t>countries develop peaceful nuclear programs increases the risk</w:t>
      </w:r>
      <w:r w:rsidRPr="001C7CD3">
        <w:rPr>
          <w:rFonts w:cs="Times New Roman"/>
          <w:color w:val="111111"/>
          <w:sz w:val="8"/>
          <w:szCs w:val="22"/>
        </w:rPr>
        <w:t xml:space="preserve"> that </w:t>
      </w:r>
      <w:r w:rsidRPr="001C7CD3">
        <w:rPr>
          <w:rFonts w:cs="Times New Roman"/>
          <w:color w:val="111111"/>
          <w:sz w:val="22"/>
          <w:szCs w:val="22"/>
          <w:u w:val="single"/>
        </w:rPr>
        <w:t>they will</w:t>
      </w:r>
      <w:r w:rsidRPr="001C7CD3">
        <w:rPr>
          <w:rFonts w:cs="Times New Roman"/>
          <w:color w:val="111111"/>
          <w:sz w:val="8"/>
          <w:szCs w:val="22"/>
        </w:rPr>
        <w:t xml:space="preserve"> ultimately </w:t>
      </w:r>
      <w:r w:rsidRPr="001C7CD3">
        <w:rPr>
          <w:rFonts w:cs="Times New Roman"/>
          <w:color w:val="111111"/>
          <w:sz w:val="22"/>
          <w:szCs w:val="22"/>
          <w:u w:val="single"/>
        </w:rPr>
        <w:t>pursue</w:t>
      </w:r>
      <w:r w:rsidRPr="001C7CD3">
        <w:rPr>
          <w:rFonts w:cs="Times New Roman"/>
          <w:color w:val="111111"/>
          <w:sz w:val="8"/>
          <w:szCs w:val="22"/>
        </w:rPr>
        <w:t xml:space="preserve"> and obtain </w:t>
      </w:r>
      <w:r w:rsidRPr="001C7CD3">
        <w:rPr>
          <w:rFonts w:cs="Times New Roman"/>
          <w:color w:val="111111"/>
          <w:sz w:val="22"/>
          <w:szCs w:val="22"/>
          <w:u w:val="single"/>
        </w:rPr>
        <w:t>nuclear bombs</w:t>
      </w:r>
      <w:r w:rsidRPr="001C7CD3">
        <w:rPr>
          <w:rFonts w:cs="Times New Roman"/>
          <w:color w:val="111111"/>
          <w:sz w:val="8"/>
          <w:szCs w:val="22"/>
        </w:rPr>
        <w:t xml:space="preserve">. That’s what </w:t>
      </w:r>
      <w:hyperlink r:id="rId78" w:history="1">
        <w:r w:rsidRPr="001C7CD3">
          <w:rPr>
            <w:rStyle w:val="Hyperlink"/>
            <w:rFonts w:eastAsiaTheme="majorEastAsia" w:cs="Times New Roman"/>
            <w:color w:val="2C6CB4"/>
            <w:sz w:val="8"/>
            <w:szCs w:val="22"/>
          </w:rPr>
          <w:t>my own research</w:t>
        </w:r>
      </w:hyperlink>
      <w:r w:rsidRPr="001C7CD3">
        <w:rPr>
          <w:rFonts w:cs="Times New Roman"/>
          <w:color w:val="111111"/>
          <w:sz w:val="8"/>
          <w:szCs w:val="22"/>
        </w:rPr>
        <w:t xml:space="preserve"> </w:t>
      </w:r>
      <w:hyperlink r:id="rId79" w:history="1">
        <w:r w:rsidRPr="001C7CD3">
          <w:rPr>
            <w:rStyle w:val="Hyperlink"/>
            <w:rFonts w:eastAsiaTheme="majorEastAsia" w:cs="Times New Roman"/>
            <w:color w:val="2C6CB4"/>
            <w:sz w:val="8"/>
            <w:szCs w:val="22"/>
          </w:rPr>
          <w:t>has found</w:t>
        </w:r>
      </w:hyperlink>
      <w:r w:rsidRPr="001C7CD3">
        <w:rPr>
          <w:rFonts w:cs="Times New Roman"/>
          <w:color w:val="111111"/>
          <w:sz w:val="8"/>
          <w:szCs w:val="22"/>
        </w:rPr>
        <w:t xml:space="preserve"> — </w:t>
      </w:r>
      <w:r w:rsidRPr="001C7CD3">
        <w:rPr>
          <w:rFonts w:cs="Times New Roman"/>
          <w:color w:val="111111"/>
          <w:sz w:val="22"/>
          <w:szCs w:val="22"/>
          <w:u w:val="single"/>
        </w:rPr>
        <w:t>especially when</w:t>
      </w:r>
      <w:r w:rsidRPr="001C7CD3">
        <w:rPr>
          <w:rFonts w:cs="Times New Roman"/>
          <w:color w:val="111111"/>
          <w:sz w:val="8"/>
          <w:szCs w:val="22"/>
        </w:rPr>
        <w:t xml:space="preserve">, after receiving the nuclear technology, materials, and know-how, </w:t>
      </w:r>
      <w:r w:rsidRPr="001C7CD3">
        <w:rPr>
          <w:rFonts w:cs="Times New Roman"/>
          <w:color w:val="111111"/>
          <w:sz w:val="22"/>
          <w:szCs w:val="22"/>
          <w:u w:val="single"/>
        </w:rPr>
        <w:t>the</w:t>
      </w:r>
      <w:r w:rsidRPr="001C7CD3">
        <w:rPr>
          <w:rFonts w:cs="Times New Roman"/>
          <w:color w:val="111111"/>
          <w:sz w:val="8"/>
          <w:szCs w:val="22"/>
        </w:rPr>
        <w:t xml:space="preserve"> recipient </w:t>
      </w:r>
      <w:r w:rsidRPr="001C7CD3">
        <w:rPr>
          <w:rFonts w:cs="Times New Roman"/>
          <w:color w:val="111111"/>
          <w:sz w:val="22"/>
          <w:szCs w:val="22"/>
          <w:u w:val="single"/>
        </w:rPr>
        <w:t>country finds itself in a military conflict</w:t>
      </w:r>
      <w:r w:rsidRPr="001C7CD3">
        <w:rPr>
          <w:rFonts w:cs="Times New Roman"/>
          <w:color w:val="111111"/>
          <w:sz w:val="8"/>
          <w:szCs w:val="22"/>
        </w:rPr>
        <w:t xml:space="preserve">. </w:t>
      </w:r>
      <w:r w:rsidRPr="001C7CD3">
        <w:rPr>
          <w:rFonts w:cs="Times New Roman"/>
          <w:color w:val="111111"/>
          <w:sz w:val="22"/>
          <w:szCs w:val="22"/>
          <w:u w:val="single"/>
        </w:rPr>
        <w:t>By reducing the barriers to bombmaking</w:t>
      </w:r>
      <w:r w:rsidRPr="001C7CD3">
        <w:rPr>
          <w:rFonts w:cs="Times New Roman"/>
          <w:color w:val="111111"/>
          <w:sz w:val="8"/>
          <w:szCs w:val="22"/>
        </w:rPr>
        <w:t xml:space="preserve">, </w:t>
      </w:r>
      <w:r w:rsidRPr="001C7CD3">
        <w:rPr>
          <w:rFonts w:cs="Times New Roman"/>
          <w:color w:val="111111"/>
          <w:sz w:val="22"/>
          <w:szCs w:val="22"/>
          <w:u w:val="single"/>
        </w:rPr>
        <w:t>foreign nuclear aid makes nuclear proliferation less costly and</w:t>
      </w:r>
      <w:r w:rsidRPr="001C7CD3">
        <w:rPr>
          <w:rFonts w:cs="Times New Roman"/>
          <w:color w:val="111111"/>
          <w:sz w:val="8"/>
          <w:szCs w:val="22"/>
        </w:rPr>
        <w:t xml:space="preserve"> </w:t>
      </w:r>
      <w:r w:rsidRPr="001C7CD3">
        <w:rPr>
          <w:rFonts w:cs="Times New Roman"/>
          <w:color w:val="111111"/>
          <w:sz w:val="22"/>
          <w:szCs w:val="22"/>
          <w:u w:val="single"/>
        </w:rPr>
        <w:t>therefore more likely</w:t>
      </w:r>
      <w:r w:rsidRPr="001C7CD3">
        <w:rPr>
          <w:rFonts w:cs="Times New Roman"/>
          <w:color w:val="111111"/>
          <w:sz w:val="8"/>
          <w:szCs w:val="22"/>
        </w:rPr>
        <w:t xml:space="preserve">. For example, </w:t>
      </w:r>
      <w:r w:rsidRPr="001C7CD3">
        <w:rPr>
          <w:rFonts w:cs="Times New Roman"/>
          <w:color w:val="111111"/>
          <w:sz w:val="22"/>
          <w:szCs w:val="22"/>
          <w:u w:val="single"/>
        </w:rPr>
        <w:t>after Canada and the United States gave India</w:t>
      </w:r>
      <w:r w:rsidRPr="001C7CD3">
        <w:rPr>
          <w:rFonts w:cs="Times New Roman"/>
          <w:color w:val="111111"/>
          <w:sz w:val="8"/>
          <w:szCs w:val="22"/>
        </w:rPr>
        <w:t xml:space="preserve"> </w:t>
      </w:r>
      <w:r w:rsidRPr="001C7CD3">
        <w:rPr>
          <w:rFonts w:cs="Times New Roman"/>
          <w:color w:val="111111"/>
          <w:sz w:val="22"/>
          <w:szCs w:val="22"/>
          <w:u w:val="single"/>
        </w:rPr>
        <w:t>nuclear technology</w:t>
      </w:r>
      <w:r w:rsidRPr="001C7CD3">
        <w:rPr>
          <w:rFonts w:cs="Times New Roman"/>
          <w:color w:val="111111"/>
          <w:sz w:val="8"/>
          <w:szCs w:val="22"/>
        </w:rPr>
        <w:t xml:space="preserve"> and materials in the 1950s, </w:t>
      </w:r>
      <w:r w:rsidRPr="001C7CD3">
        <w:rPr>
          <w:rFonts w:cs="Times New Roman"/>
          <w:color w:val="111111"/>
          <w:sz w:val="22"/>
          <w:szCs w:val="22"/>
          <w:u w:val="single"/>
        </w:rPr>
        <w:t>India fought wars with China and Pakistan</w:t>
      </w:r>
      <w:r w:rsidRPr="001C7CD3">
        <w:rPr>
          <w:rFonts w:cs="Times New Roman"/>
          <w:color w:val="111111"/>
          <w:sz w:val="8"/>
          <w:szCs w:val="22"/>
        </w:rPr>
        <w:t xml:space="preserve"> over disputed borders — </w:t>
      </w:r>
      <w:r w:rsidRPr="001C7CD3">
        <w:rPr>
          <w:rFonts w:cs="Times New Roman"/>
          <w:color w:val="111111"/>
          <w:sz w:val="22"/>
          <w:szCs w:val="22"/>
          <w:u w:val="single"/>
        </w:rPr>
        <w:t>and then used that assistance to build and test a nuclear explosive device</w:t>
      </w:r>
      <w:r w:rsidRPr="001C7CD3">
        <w:rPr>
          <w:rFonts w:cs="Times New Roman"/>
          <w:color w:val="111111"/>
          <w:sz w:val="8"/>
          <w:szCs w:val="22"/>
        </w:rPr>
        <w:t xml:space="preserve"> in 1974. Iraq’s Saddam Hussein probably intended to use a French-supplied reactor for the same purpose before Israel </w:t>
      </w:r>
      <w:hyperlink r:id="rId80" w:history="1">
        <w:r w:rsidRPr="001C7CD3">
          <w:rPr>
            <w:rStyle w:val="Hyperlink"/>
            <w:rFonts w:eastAsiaTheme="majorEastAsia" w:cs="Times New Roman"/>
            <w:color w:val="2C6CB4"/>
            <w:sz w:val="8"/>
            <w:szCs w:val="22"/>
          </w:rPr>
          <w:t>destroyed it in a 1981 attack</w:t>
        </w:r>
      </w:hyperlink>
      <w:r w:rsidRPr="001C7CD3">
        <w:rPr>
          <w:rFonts w:cs="Times New Roman"/>
          <w:color w:val="111111"/>
          <w:sz w:val="8"/>
          <w:szCs w:val="22"/>
        </w:rPr>
        <w:t xml:space="preserve">. And before J. Wynand de Villiers headed South Africa’s nuclear explosive program, the </w:t>
      </w:r>
      <w:hyperlink r:id="rId81" w:anchor="v=snippet&amp;q=j.%20wynand%20de%20villiers%20traveled%20to%20the%20united%20states%20chicago&amp;f=false" w:history="1">
        <w:r w:rsidRPr="001C7CD3">
          <w:rPr>
            <w:rStyle w:val="Hyperlink"/>
            <w:rFonts w:eastAsiaTheme="majorEastAsia" w:cs="Times New Roman"/>
            <w:color w:val="2C6CB4"/>
            <w:sz w:val="8"/>
            <w:szCs w:val="22"/>
          </w:rPr>
          <w:t>United States trained him</w:t>
        </w:r>
      </w:hyperlink>
      <w:r w:rsidRPr="001C7CD3">
        <w:rPr>
          <w:rFonts w:cs="Times New Roman"/>
          <w:color w:val="111111"/>
          <w:sz w:val="8"/>
          <w:szCs w:val="22"/>
        </w:rPr>
        <w:t xml:space="preserve"> in “peaceful” nuclear energy. </w:t>
      </w:r>
      <w:hyperlink r:id="rId82" w:history="1">
        <w:r w:rsidRPr="001C7CD3">
          <w:rPr>
            <w:rStyle w:val="Hyperlink"/>
            <w:rFonts w:eastAsiaTheme="majorEastAsia" w:cs="Times New Roman"/>
            <w:color w:val="2C6CB4"/>
            <w:sz w:val="8"/>
            <w:szCs w:val="22"/>
          </w:rPr>
          <w:t>Other scholars</w:t>
        </w:r>
      </w:hyperlink>
      <w:r w:rsidRPr="001C7CD3">
        <w:rPr>
          <w:rFonts w:cs="Times New Roman"/>
          <w:color w:val="111111"/>
          <w:sz w:val="8"/>
          <w:szCs w:val="22"/>
        </w:rPr>
        <w:t xml:space="preserve"> </w:t>
      </w:r>
      <w:hyperlink r:id="rId83" w:history="1">
        <w:r w:rsidRPr="001C7CD3">
          <w:rPr>
            <w:rStyle w:val="Hyperlink"/>
            <w:rFonts w:eastAsiaTheme="majorEastAsia" w:cs="Times New Roman"/>
            <w:color w:val="2C6CB4"/>
            <w:sz w:val="8"/>
            <w:szCs w:val="22"/>
          </w:rPr>
          <w:t>dispute</w:t>
        </w:r>
      </w:hyperlink>
      <w:r w:rsidRPr="001C7CD3">
        <w:rPr>
          <w:rFonts w:cs="Times New Roman"/>
          <w:color w:val="111111"/>
          <w:sz w:val="8"/>
          <w:szCs w:val="22"/>
        </w:rPr>
        <w:t xml:space="preserve"> </w:t>
      </w:r>
      <w:hyperlink r:id="rId84" w:history="1">
        <w:r w:rsidRPr="001C7CD3">
          <w:rPr>
            <w:rStyle w:val="Hyperlink"/>
            <w:rFonts w:eastAsiaTheme="majorEastAsia" w:cs="Times New Roman"/>
            <w:color w:val="2C6CB4"/>
            <w:sz w:val="8"/>
            <w:szCs w:val="22"/>
          </w:rPr>
          <w:t>the notion</w:t>
        </w:r>
      </w:hyperlink>
      <w:r w:rsidRPr="001C7CD3">
        <w:rPr>
          <w:rFonts w:cs="Times New Roman"/>
          <w:color w:val="111111"/>
          <w:sz w:val="8"/>
          <w:szCs w:val="22"/>
        </w:rPr>
        <w:t xml:space="preserve"> that peaceful nuclear assistance leads to nuclear weapons proliferation. Researcher Nicholas Miller, for instance, </w:t>
      </w:r>
      <w:hyperlink r:id="rId85" w:history="1">
        <w:r w:rsidRPr="001C7CD3">
          <w:rPr>
            <w:rStyle w:val="Hyperlink"/>
            <w:rFonts w:eastAsiaTheme="majorEastAsia" w:cs="Times New Roman"/>
            <w:color w:val="2C6CB4"/>
            <w:sz w:val="8"/>
            <w:szCs w:val="22"/>
          </w:rPr>
          <w:t>argues</w:t>
        </w:r>
      </w:hyperlink>
      <w:r w:rsidRPr="001C7CD3">
        <w:rPr>
          <w:rFonts w:cs="Times New Roman"/>
          <w:color w:val="111111"/>
          <w:sz w:val="8"/>
          <w:szCs w:val="22"/>
        </w:rPr>
        <w:t xml:space="preserve"> that investments in nuclear energy make countries more </w:t>
      </w:r>
      <w:hyperlink r:id="rId86" w:history="1">
        <w:r w:rsidRPr="001C7CD3">
          <w:rPr>
            <w:rStyle w:val="Hyperlink"/>
            <w:rFonts w:eastAsiaTheme="majorEastAsia" w:cs="Times New Roman"/>
            <w:color w:val="2C6CB4"/>
            <w:sz w:val="8"/>
            <w:szCs w:val="22"/>
          </w:rPr>
          <w:t>vulnerable</w:t>
        </w:r>
      </w:hyperlink>
      <w:r w:rsidRPr="001C7CD3">
        <w:rPr>
          <w:rFonts w:cs="Times New Roman"/>
          <w:color w:val="111111"/>
          <w:sz w:val="8"/>
          <w:szCs w:val="22"/>
        </w:rPr>
        <w:t xml:space="preserve"> to economic sanctions, since those would withhold the materials needed to produce electricity — and so might be less willing to risk building bombs. Since nuclear assistance brings factors that push nations both toward and away from building nuclear weapons, he contends, the net effect is neutral. Certainly, several countries — Belgium, Mexico, the Netherlands and others — have developed nuclear energy programs without seriously pursuing nuclear weapons. And researchers </w:t>
      </w:r>
      <w:r w:rsidRPr="001C7CD3">
        <w:rPr>
          <w:rFonts w:eastAsiaTheme="majorEastAsia" w:cs="Times New Roman"/>
          <w:color w:val="111111"/>
          <w:sz w:val="8"/>
          <w:szCs w:val="22"/>
        </w:rPr>
        <w:t>Matthew Kroenig</w:t>
      </w:r>
      <w:r w:rsidRPr="001C7CD3">
        <w:rPr>
          <w:rFonts w:cs="Times New Roman"/>
          <w:color w:val="111111"/>
          <w:sz w:val="8"/>
          <w:szCs w:val="22"/>
        </w:rPr>
        <w:t xml:space="preserve"> and </w:t>
      </w:r>
      <w:r w:rsidRPr="001C7CD3">
        <w:rPr>
          <w:rFonts w:eastAsiaTheme="majorEastAsia" w:cs="Times New Roman"/>
          <w:color w:val="111111"/>
          <w:sz w:val="8"/>
          <w:szCs w:val="22"/>
        </w:rPr>
        <w:t>Alexander Montgomery</w:t>
      </w:r>
      <w:r w:rsidRPr="001C7CD3">
        <w:rPr>
          <w:rFonts w:cs="Times New Roman"/>
          <w:color w:val="111111"/>
          <w:sz w:val="8"/>
          <w:szCs w:val="22"/>
        </w:rPr>
        <w:t xml:space="preserve"> show that peaceful nuclear assistance does not make weapons proliferation statistically more likely; it may actually decrease this danger. So how would Saudi Arabia respond to nuclear assistance? With its </w:t>
      </w:r>
      <w:r w:rsidRPr="001C7CD3">
        <w:rPr>
          <w:rFonts w:eastAsiaTheme="majorEastAsia" w:cs="Times New Roman"/>
          <w:color w:val="111111"/>
          <w:sz w:val="8"/>
          <w:szCs w:val="22"/>
        </w:rPr>
        <w:t>vast oil and natural gas reserves</w:t>
      </w:r>
      <w:r w:rsidRPr="001C7CD3">
        <w:rPr>
          <w:rFonts w:cs="Times New Roman"/>
          <w:color w:val="111111"/>
          <w:sz w:val="8"/>
          <w:szCs w:val="22"/>
        </w:rPr>
        <w:t xml:space="preserve">, </w:t>
      </w:r>
      <w:r w:rsidRPr="001C7CD3">
        <w:rPr>
          <w:rFonts w:cs="Times New Roman"/>
          <w:color w:val="111111"/>
          <w:sz w:val="22"/>
          <w:szCs w:val="22"/>
          <w:u w:val="single"/>
        </w:rPr>
        <w:t>Saudi Arabia</w:t>
      </w:r>
      <w:r w:rsidRPr="001C7CD3">
        <w:rPr>
          <w:rFonts w:cs="Times New Roman"/>
          <w:color w:val="111111"/>
          <w:sz w:val="8"/>
          <w:szCs w:val="22"/>
        </w:rPr>
        <w:t xml:space="preserve">’s immediate need for nuclear power is not critical. But it </w:t>
      </w:r>
      <w:r w:rsidRPr="001C7CD3">
        <w:rPr>
          <w:rFonts w:cs="Times New Roman"/>
          <w:color w:val="111111"/>
          <w:sz w:val="22"/>
          <w:szCs w:val="22"/>
          <w:u w:val="single"/>
        </w:rPr>
        <w:t>is in a dangerous neighborhood and has already waged proxy wars with Iran</w:t>
      </w:r>
      <w:r w:rsidRPr="001C7CD3">
        <w:rPr>
          <w:rFonts w:cs="Times New Roman"/>
          <w:color w:val="111111"/>
          <w:sz w:val="8"/>
          <w:szCs w:val="22"/>
        </w:rPr>
        <w:t xml:space="preserve"> </w:t>
      </w:r>
      <w:r w:rsidRPr="001C7CD3">
        <w:rPr>
          <w:rFonts w:cs="Times New Roman"/>
          <w:color w:val="111111"/>
          <w:sz w:val="22"/>
          <w:szCs w:val="22"/>
          <w:u w:val="single"/>
        </w:rPr>
        <w:t>and other regional rivals</w:t>
      </w:r>
      <w:r w:rsidRPr="001C7CD3">
        <w:rPr>
          <w:rFonts w:cs="Times New Roman"/>
          <w:color w:val="111111"/>
          <w:sz w:val="8"/>
          <w:szCs w:val="22"/>
        </w:rPr>
        <w:t xml:space="preserve"> — and will likely have such conflicts again. If my research is correct, </w:t>
      </w:r>
      <w:r w:rsidRPr="001C7CD3">
        <w:rPr>
          <w:rFonts w:cs="Times New Roman"/>
          <w:color w:val="111111"/>
          <w:sz w:val="22"/>
          <w:szCs w:val="22"/>
          <w:u w:val="single"/>
        </w:rPr>
        <w:t>that combination of security threats and nuclear assistance</w:t>
      </w:r>
      <w:r w:rsidRPr="001C7CD3">
        <w:rPr>
          <w:rFonts w:cs="Times New Roman"/>
          <w:color w:val="111111"/>
          <w:sz w:val="8"/>
          <w:szCs w:val="22"/>
        </w:rPr>
        <w:t xml:space="preserve"> would </w:t>
      </w:r>
      <w:r w:rsidRPr="001C7CD3">
        <w:rPr>
          <w:rFonts w:cs="Times New Roman"/>
          <w:color w:val="111111"/>
          <w:sz w:val="22"/>
          <w:szCs w:val="22"/>
          <w:u w:val="single"/>
        </w:rPr>
        <w:t xml:space="preserve">give </w:t>
      </w:r>
      <w:r w:rsidRPr="001C7CD3">
        <w:rPr>
          <w:rFonts w:cs="Times New Roman"/>
          <w:color w:val="111111"/>
          <w:sz w:val="8"/>
          <w:szCs w:val="22"/>
        </w:rPr>
        <w:t xml:space="preserve">the </w:t>
      </w:r>
      <w:r w:rsidRPr="001C7CD3">
        <w:rPr>
          <w:rFonts w:cs="Times New Roman"/>
          <w:color w:val="111111"/>
          <w:sz w:val="22"/>
          <w:szCs w:val="22"/>
          <w:u w:val="single"/>
        </w:rPr>
        <w:t>Saudis</w:t>
      </w:r>
      <w:r w:rsidRPr="001C7CD3">
        <w:rPr>
          <w:rFonts w:cs="Times New Roman"/>
          <w:color w:val="111111"/>
          <w:sz w:val="8"/>
          <w:szCs w:val="22"/>
        </w:rPr>
        <w:t xml:space="preserve"> both </w:t>
      </w:r>
      <w:r w:rsidRPr="001C7CD3">
        <w:rPr>
          <w:rFonts w:cs="Times New Roman"/>
          <w:color w:val="111111"/>
          <w:sz w:val="22"/>
          <w:szCs w:val="22"/>
          <w:u w:val="single"/>
        </w:rPr>
        <w:t>the will and opportunity to build a nuclear arsenal.</w:t>
      </w:r>
      <w:r w:rsidRPr="001C7CD3">
        <w:rPr>
          <w:rFonts w:cs="Times New Roman"/>
          <w:color w:val="111111"/>
          <w:sz w:val="8"/>
          <w:szCs w:val="22"/>
        </w:rPr>
        <w:t xml:space="preserve"> International safeguards would make it more difficult for Saudi Arabia to use its nuclear knowledge and supplies into weapons. But a Saudi Arabia with a well-developed peaceful nuclear program is probably more likely to behave like Iraq or India than Belgium or the Netherlands.</w:t>
      </w:r>
    </w:p>
    <w:p w14:paraId="37BDC3AC" w14:textId="4DF2285E" w:rsidR="00A97C36" w:rsidRPr="001C7CD3" w:rsidRDefault="00A97C36" w:rsidP="00A97C36">
      <w:pPr>
        <w:pStyle w:val="Heading3"/>
        <w:rPr>
          <w:rFonts w:cs="Times New Roman"/>
        </w:rPr>
      </w:pPr>
      <w:r w:rsidRPr="001C7CD3">
        <w:rPr>
          <w:rFonts w:cs="Times New Roman"/>
        </w:rPr>
        <w:t xml:space="preserve">Prolif AO </w:t>
      </w:r>
    </w:p>
    <w:p w14:paraId="06087D65" w14:textId="77777777" w:rsidR="00A97C36" w:rsidRPr="001C7CD3" w:rsidRDefault="00A97C36" w:rsidP="00A97C36">
      <w:pPr>
        <w:pStyle w:val="Heading4"/>
        <w:rPr>
          <w:rFonts w:cs="Times New Roman"/>
        </w:rPr>
      </w:pPr>
      <w:r w:rsidRPr="001C7CD3">
        <w:rPr>
          <w:rFonts w:cs="Times New Roman"/>
        </w:rPr>
        <w:t>Arms deal will lead to massive Saudi proliferation and nuclear war</w:t>
      </w:r>
    </w:p>
    <w:p w14:paraId="0EBF525A" w14:textId="5978C0F0" w:rsidR="00A97C36" w:rsidRPr="001C7CD3" w:rsidRDefault="00A97C36" w:rsidP="00A97C36">
      <w:pPr>
        <w:rPr>
          <w:rFonts w:cs="Times New Roman"/>
        </w:rPr>
      </w:pPr>
      <w:r w:rsidRPr="001C7CD3">
        <w:rPr>
          <w:rStyle w:val="Style13ptBold"/>
          <w:rFonts w:cs="Times New Roman"/>
        </w:rPr>
        <w:t>Cunningham 19</w:t>
      </w:r>
      <w:r w:rsidRPr="001C7CD3">
        <w:rPr>
          <w:rFonts w:cs="Times New Roman"/>
        </w:rPr>
        <w:t xml:space="preserve"> [Finian Cunningham is an award-winning journalist who has written extensively on international affairs. “Trump accuses Iran over nukes, all the while risking Saudi regime acquiring the bomb” RT – 6/13/19 </w:t>
      </w:r>
      <w:hyperlink r:id="rId87" w:history="1">
        <w:r w:rsidRPr="001C7CD3">
          <w:rPr>
            <w:rStyle w:val="Hyperlink"/>
            <w:rFonts w:cs="Times New Roman"/>
          </w:rPr>
          <w:t>https://www.rt.com/op-ed/461797-saudi-iran-nuclear-weapons/</w:t>
        </w:r>
      </w:hyperlink>
      <w:r w:rsidRPr="001C7CD3">
        <w:rPr>
          <w:rFonts w:cs="Times New Roman"/>
        </w:rPr>
        <w:t xml:space="preserve"> </w:t>
      </w:r>
      <w:r w:rsidR="00FE4634" w:rsidRPr="001C7CD3">
        <w:rPr>
          <w:rFonts w:cs="Times New Roman"/>
        </w:rPr>
        <w:t>GMDI</w:t>
      </w:r>
      <w:r w:rsidRPr="001C7CD3">
        <w:rPr>
          <w:rFonts w:cs="Times New Roman"/>
        </w:rPr>
        <w:t>]</w:t>
      </w:r>
    </w:p>
    <w:p w14:paraId="5CC7052F" w14:textId="77777777" w:rsidR="00A97C36" w:rsidRPr="001C7CD3" w:rsidRDefault="00A97C36" w:rsidP="00A97C36">
      <w:pPr>
        <w:rPr>
          <w:rFonts w:cs="Times New Roman"/>
          <w:u w:val="single"/>
        </w:rPr>
      </w:pPr>
      <w:r w:rsidRPr="001C7CD3">
        <w:rPr>
          <w:rFonts w:cs="Times New Roman"/>
          <w:u w:val="single"/>
        </w:rPr>
        <w:t>The Trump administration appears to be on a reckless path of sharing sensitive nuclear technology with Saudi Arabia</w:t>
      </w:r>
      <w:r w:rsidRPr="001C7CD3">
        <w:rPr>
          <w:rFonts w:cs="Times New Roman"/>
          <w:sz w:val="10"/>
        </w:rPr>
        <w:t xml:space="preserve">, </w:t>
      </w:r>
      <w:r w:rsidRPr="001C7CD3">
        <w:rPr>
          <w:rFonts w:cs="Times New Roman"/>
          <w:u w:val="single"/>
        </w:rPr>
        <w:t>which could lead to this</w:t>
      </w:r>
      <w:r w:rsidRPr="001C7CD3">
        <w:rPr>
          <w:rFonts w:cs="Times New Roman"/>
          <w:sz w:val="10"/>
        </w:rPr>
        <w:t xml:space="preserve"> notorious </w:t>
      </w:r>
      <w:r w:rsidRPr="001C7CD3">
        <w:rPr>
          <w:rFonts w:cs="Times New Roman"/>
          <w:u w:val="single"/>
        </w:rPr>
        <w:t>regime acquiring weapons of mass destruction</w:t>
      </w:r>
      <w:r w:rsidRPr="001C7CD3">
        <w:rPr>
          <w:rFonts w:cs="Times New Roman"/>
          <w:sz w:val="10"/>
        </w:rPr>
        <w:t xml:space="preserve">. This is while President Trump has been assailing Iran with military threats, over claims that Tehran is secretly trying to develop nuclear weapons. The duplicity is staggering. </w:t>
      </w:r>
      <w:r w:rsidRPr="001C7CD3">
        <w:rPr>
          <w:rFonts w:cs="Times New Roman"/>
          <w:u w:val="single"/>
        </w:rPr>
        <w:t>The Trump administration</w:t>
      </w:r>
      <w:r w:rsidRPr="001C7CD3">
        <w:rPr>
          <w:rFonts w:cs="Times New Roman"/>
          <w:sz w:val="10"/>
        </w:rPr>
        <w:t xml:space="preserve"> is posing as a policeman in the Middle East purportedly to prevent nuclear proliferation. In reality, </w:t>
      </w:r>
      <w:r w:rsidRPr="001C7CD3">
        <w:rPr>
          <w:rFonts w:cs="Times New Roman"/>
          <w:u w:val="single"/>
        </w:rPr>
        <w:t>it is fueling a potential nuclear arms race and heightening the danger of war.</w:t>
      </w:r>
      <w:r w:rsidRPr="001C7CD3">
        <w:rPr>
          <w:rFonts w:cs="Times New Roman"/>
          <w:sz w:val="10"/>
        </w:rPr>
        <w:t xml:space="preserve"> It is no secret that Saudi Arabia has ambitions to build nuclear power plants to meet its civilian energy and water needs as the future of its oil wealth faces strategic challenges. The US and several other international players, including Russia and South Korea, are vying for the contracts to build these multi-billion-dollar power stations. It is now emerging that the </w:t>
      </w:r>
      <w:r w:rsidRPr="001C7CD3">
        <w:rPr>
          <w:rFonts w:cs="Times New Roman"/>
          <w:u w:val="single"/>
        </w:rPr>
        <w:t>Trump</w:t>
      </w:r>
      <w:r w:rsidRPr="001C7CD3">
        <w:rPr>
          <w:rFonts w:cs="Times New Roman"/>
          <w:sz w:val="10"/>
        </w:rPr>
        <w:t xml:space="preserve"> administration </w:t>
      </w:r>
      <w:r w:rsidRPr="001C7CD3">
        <w:rPr>
          <w:rFonts w:cs="Times New Roman"/>
          <w:u w:val="single"/>
        </w:rPr>
        <w:t>has been pushing ahead with licenses to its nuclear companies to share sensitive technology with the Saudis</w:t>
      </w:r>
      <w:r w:rsidRPr="001C7CD3">
        <w:rPr>
          <w:rFonts w:cs="Times New Roman"/>
          <w:sz w:val="10"/>
        </w:rPr>
        <w:t xml:space="preserve">. What is alarming is that the White House has been doing so in a secretive manner, which overrides Congressional oversight rules based on national security protocols. A further cause for concern is the </w:t>
      </w:r>
      <w:r w:rsidRPr="001C7CD3">
        <w:rPr>
          <w:rFonts w:cs="Times New Roman"/>
          <w:u w:val="single"/>
        </w:rPr>
        <w:t>Trump administration appears to be giving the Saudis nuclear knowhow that could lead to the weaponization of technology</w:t>
      </w:r>
      <w:r w:rsidRPr="001C7CD3">
        <w:rPr>
          <w:rFonts w:cs="Times New Roman"/>
          <w:sz w:val="10"/>
        </w:rPr>
        <w:t xml:space="preserve">. For their part, the Saudis have pushed back on standards ensuring that civilian energy applications are kept strictly separated from weapons programs. Disturbingly, the Trump administration does not seem bothered by the ambiguity. It is forging ahead with licensing the technology to the Saudi rulers. </w:t>
      </w:r>
      <w:r w:rsidRPr="001C7CD3">
        <w:rPr>
          <w:rFonts w:cs="Times New Roman"/>
          <w:u w:val="single"/>
        </w:rPr>
        <w:t>Saudi Arabia’s</w:t>
      </w:r>
      <w:r w:rsidRPr="001C7CD3">
        <w:rPr>
          <w:rFonts w:cs="Times New Roman"/>
          <w:sz w:val="10"/>
        </w:rPr>
        <w:t xml:space="preserve"> impetuous </w:t>
      </w:r>
      <w:r w:rsidRPr="001C7CD3">
        <w:rPr>
          <w:rFonts w:cs="Times New Roman"/>
          <w:u w:val="single"/>
        </w:rPr>
        <w:t>Crown Prince</w:t>
      </w:r>
      <w:r w:rsidRPr="001C7CD3">
        <w:rPr>
          <w:rFonts w:cs="Times New Roman"/>
          <w:sz w:val="10"/>
        </w:rPr>
        <w:t xml:space="preserve"> Mohammed bin Salman (MbS) last year </w:t>
      </w:r>
      <w:r w:rsidRPr="001C7CD3">
        <w:rPr>
          <w:rFonts w:cs="Times New Roman"/>
          <w:u w:val="single"/>
        </w:rPr>
        <w:t>told US media that his country would race to obtain nuclear weapons</w:t>
      </w:r>
      <w:r w:rsidRPr="001C7CD3">
        <w:rPr>
          <w:rFonts w:cs="Times New Roman"/>
          <w:sz w:val="10"/>
        </w:rPr>
        <w:t xml:space="preserve"> “if” Iran were to do so. Given that MbS is close to the Trump administration and to the Israelis in terms of viewing Iran as an </w:t>
      </w:r>
      <w:proofErr w:type="gramStart"/>
      <w:r w:rsidRPr="001C7CD3">
        <w:rPr>
          <w:rFonts w:cs="Times New Roman"/>
          <w:sz w:val="10"/>
        </w:rPr>
        <w:t>arch-enemy</w:t>
      </w:r>
      <w:proofErr w:type="gramEnd"/>
      <w:r w:rsidRPr="001C7CD3">
        <w:rPr>
          <w:rFonts w:cs="Times New Roman"/>
          <w:sz w:val="10"/>
        </w:rPr>
        <w:t xml:space="preserve">, it can be fairly assumed that the Saudi rulers already believe that Tehran is secretly pursuing a nuclear weapons program. Iran has consistently rejected claims that it is building nuclear weapons. Its compliance with the 2015 international nuclear accord banning any such application has been verified in more than a dozen reports by UN inspectors from the International Atomic Energy Agency. But that hasn’t stopped the Israelis and Trump administration continually asserting the opposite. That, in turn, probably means that </w:t>
      </w:r>
      <w:r w:rsidRPr="001C7CD3">
        <w:rPr>
          <w:rFonts w:cs="Times New Roman"/>
          <w:u w:val="single"/>
        </w:rPr>
        <w:t>the Saudi rulers have decided to go for making the bomb</w:t>
      </w:r>
      <w:r w:rsidRPr="001C7CD3">
        <w:rPr>
          <w:rFonts w:cs="Times New Roman"/>
          <w:sz w:val="10"/>
        </w:rPr>
        <w:t xml:space="preserve">. </w:t>
      </w:r>
      <w:r w:rsidRPr="001C7CD3">
        <w:rPr>
          <w:rFonts w:cs="Times New Roman"/>
          <w:u w:val="single"/>
        </w:rPr>
        <w:t xml:space="preserve">There are several other reasons to fear a nuclear arms race is on the way in the Middle East. </w:t>
      </w:r>
      <w:r w:rsidRPr="001C7CD3">
        <w:rPr>
          <w:rFonts w:cs="Times New Roman"/>
          <w:sz w:val="10"/>
        </w:rPr>
        <w:t xml:space="preserve">The Trump White House has been enabling the sharing of sensitive nuclear technology with Saudi Arabia despite mounting criticism of the kingdom’s human rights record. That record was always notoriously grim but during the Trump administration, it has plumbed new depths. The horrendous Saudi air war on Yemen and its death toll among civilians has prompted the US Congress to ban weapons sales. But just last month, Trump bypassed the restriction by declaring a multi-billion-dollar arms sale to Saudi Arabia, because it was “an emergency” allegedly owing to a regional security threat from Iran. Even more galling are reports that the White House approved of the nuclear technology transfers in the weeks and months after the journalist Jamal Khashoggi was brutally murdered in the Saudi consulate in Istanbul last October. That is in spite of the American CIA then concluding Crown Prince MbS was complicit in the killing. If none of these harrowing concerns have paused the Trump administration’s indulgence of the Saudi regime, then the latter is entitled to think it has a blank cheque to do anything it wants, including acquiring nuclear weapons. President Trump’s enabling of the Saudis to get the bomb is, of course, fraught with illegalities. It would be a gross violation of the 1970 Nuclear Non-Proliferation Treaty which bans nuclear powers from spreading access to such weapons. There is also the issue of American law. The Trump administration seems to be blindsiding Congress in its murky dealings with the Saudis, in breach of the Atomic Energy Act, which mandates the president to keep lawmakers informed of any international nuclear cooperation. Trump’s feckless regard for nuclear proliferation and arms controls should not be surprising, however. This administration unilaterally trashed the Iran nuclear deal last year, and it has walked away from the 1987 Intermediate-Range Nuclear Forces treaty with Russia. Russian President Vladimir Putin said last week that the Trump administration appears ready to also let a second major arms control treaty, New START, collapse. So, despite Trump’s expressed desire to get rid of nuclear weapons on a global scale, all the indicators suggest that he has a reprehensible disregard for inciting arms races. There is founded alarm among US lawmakers from both parties that </w:t>
      </w:r>
      <w:r w:rsidRPr="001C7CD3">
        <w:rPr>
          <w:rFonts w:cs="Times New Roman"/>
          <w:u w:val="single"/>
        </w:rPr>
        <w:t>Saudi Arabia is on the path towards obtaining nuclear weapons</w:t>
      </w:r>
      <w:r w:rsidRPr="001C7CD3">
        <w:rPr>
          <w:rFonts w:cs="Times New Roman"/>
          <w:sz w:val="10"/>
        </w:rPr>
        <w:t xml:space="preserve">. </w:t>
      </w:r>
      <w:r w:rsidRPr="001C7CD3">
        <w:rPr>
          <w:rFonts w:cs="Times New Roman"/>
          <w:u w:val="single"/>
        </w:rPr>
        <w:t>Recent reports indicate it has expanded its ballistic missiles capability</w:t>
      </w:r>
      <w:r w:rsidRPr="001C7CD3">
        <w:rPr>
          <w:rFonts w:cs="Times New Roman"/>
          <w:sz w:val="10"/>
        </w:rPr>
        <w:t xml:space="preserve"> with technology transfers from China</w:t>
      </w:r>
      <w:r w:rsidRPr="001C7CD3">
        <w:rPr>
          <w:rFonts w:cs="Times New Roman"/>
          <w:u w:val="single"/>
        </w:rPr>
        <w:t>. If confirmed, then the next step could be to fit these missiles with nuclear warheads.</w:t>
      </w:r>
      <w:r w:rsidRPr="001C7CD3">
        <w:rPr>
          <w:rFonts w:cs="Times New Roman"/>
          <w:sz w:val="10"/>
        </w:rPr>
        <w:t xml:space="preserve"> The </w:t>
      </w:r>
      <w:r w:rsidRPr="001C7CD3">
        <w:rPr>
          <w:rFonts w:cs="Times New Roman"/>
          <w:u w:val="single"/>
        </w:rPr>
        <w:t>Trump</w:t>
      </w:r>
      <w:r w:rsidRPr="001C7CD3">
        <w:rPr>
          <w:rFonts w:cs="Times New Roman"/>
          <w:sz w:val="10"/>
        </w:rPr>
        <w:t xml:space="preserve"> administration </w:t>
      </w:r>
      <w:r w:rsidRPr="001C7CD3">
        <w:rPr>
          <w:rFonts w:cs="Times New Roman"/>
          <w:u w:val="single"/>
        </w:rPr>
        <w:t xml:space="preserve">appears to be paving the way for the Saudi regime to achieve that. </w:t>
      </w:r>
      <w:r w:rsidRPr="001C7CD3">
        <w:rPr>
          <w:rFonts w:cs="Times New Roman"/>
          <w:sz w:val="10"/>
        </w:rPr>
        <w:t>President Trump’s incorrigible kowtowing towards the Saudi royal family has raised suspicions that he is looking beyond his presidential office to future years of expanding the Trump family business empire in the Middle East. His sycophancy towards the Saudis transcends so many boundaries of decency and basic morals. There are two other possible motives. Trump and his son-in-law Jared Kushner want to go down in history for their “Deal of the Century” settling the Israeli-Palestinian conflict. The overrated and overdue “deal” is seen as a grubby sell-out of Palestinian rights. But to get acceptance in the wider Arab world, Trump and Kushner need the Saudis to give it a stamp of approval. That could be one factor in why the Trump White House may be soliciting the Saudis with the “big bomb prize”. Another motive is Trump using the Saudis and their visceral hatred of Shia Iran as the ultimate “pressure tool” on Tehran. If the Iranians see the Wahhabi potentates getting nuclear weapons, Trump may be calculating that it will bring Iran to the negotiating table and make strategic concessions, as he has long been pushing for. There again</w:t>
      </w:r>
      <w:r w:rsidRPr="001C7CD3">
        <w:rPr>
          <w:rFonts w:cs="Times New Roman"/>
          <w:u w:val="single"/>
        </w:rPr>
        <w:t>, Iran may</w:t>
      </w:r>
      <w:r w:rsidRPr="001C7CD3">
        <w:rPr>
          <w:rFonts w:cs="Times New Roman"/>
          <w:sz w:val="10"/>
        </w:rPr>
        <w:t xml:space="preserve"> go another way. It may repudiate its long-standing disavowal of nuclear weapons and </w:t>
      </w:r>
      <w:r w:rsidRPr="001C7CD3">
        <w:rPr>
          <w:rFonts w:cs="Times New Roman"/>
          <w:u w:val="single"/>
        </w:rPr>
        <w:t>determine that it has no choice but to also build the bomb to avert an existential threat from the Saudi regime.</w:t>
      </w:r>
      <w:r w:rsidRPr="001C7CD3">
        <w:rPr>
          <w:rFonts w:cs="Times New Roman"/>
          <w:sz w:val="10"/>
        </w:rPr>
        <w:t xml:space="preserve"> Either way, it all makes a mockery of the Trump White House’s pretensions for peace and security in the region. </w:t>
      </w:r>
      <w:r w:rsidRPr="001C7CD3">
        <w:rPr>
          <w:rFonts w:cs="Times New Roman"/>
          <w:u w:val="single"/>
        </w:rPr>
        <w:t xml:space="preserve">This administration is criminally fueling a </w:t>
      </w:r>
      <w:r w:rsidRPr="001C7CD3">
        <w:rPr>
          <w:rFonts w:cs="Times New Roman"/>
          <w:sz w:val="10"/>
        </w:rPr>
        <w:t>potentially</w:t>
      </w:r>
      <w:r w:rsidRPr="001C7CD3">
        <w:rPr>
          <w:rFonts w:cs="Times New Roman"/>
          <w:u w:val="single"/>
        </w:rPr>
        <w:t xml:space="preserve"> catastrophic war.</w:t>
      </w:r>
    </w:p>
    <w:p w14:paraId="5A1EC8A5" w14:textId="77777777" w:rsidR="00A97C36" w:rsidRPr="001C7CD3" w:rsidRDefault="00A97C36" w:rsidP="00A97C36">
      <w:pPr>
        <w:rPr>
          <w:rFonts w:cs="Times New Roman"/>
        </w:rPr>
      </w:pPr>
    </w:p>
    <w:p w14:paraId="6A044359" w14:textId="77777777" w:rsidR="00A97C36" w:rsidRPr="001C7CD3" w:rsidRDefault="00A97C36" w:rsidP="00A97C36">
      <w:pPr>
        <w:pStyle w:val="Heading4"/>
        <w:rPr>
          <w:rFonts w:cs="Times New Roman"/>
        </w:rPr>
      </w:pPr>
      <w:r w:rsidRPr="001C7CD3">
        <w:rPr>
          <w:rFonts w:cs="Times New Roman"/>
        </w:rPr>
        <w:t>Saudi prolif risks regional nuclear war and WMD terrorism- it’s rapid</w:t>
      </w:r>
    </w:p>
    <w:p w14:paraId="40988C44" w14:textId="77777777" w:rsidR="00A97C36" w:rsidRPr="001C7CD3" w:rsidRDefault="00A97C36" w:rsidP="00A97C36">
      <w:pPr>
        <w:rPr>
          <w:rFonts w:cs="Times New Roman"/>
          <w:sz w:val="24"/>
          <w:szCs w:val="24"/>
        </w:rPr>
      </w:pPr>
      <w:r w:rsidRPr="001C7CD3">
        <w:rPr>
          <w:rFonts w:cs="Times New Roman"/>
          <w:b/>
          <w:sz w:val="24"/>
          <w:szCs w:val="24"/>
        </w:rPr>
        <w:t xml:space="preserve">Trofimov 15 </w:t>
      </w:r>
      <w:r w:rsidRPr="001C7CD3">
        <w:rPr>
          <w:rFonts w:cs="Times New Roman"/>
          <w:sz w:val="24"/>
          <w:szCs w:val="24"/>
        </w:rPr>
        <w:t xml:space="preserve">(Yaroslav, journalist and Senior Correspondent for the Wall Street Journal, “Saudi Arabia Considers Nuclear Weapons to Offset Iran, Date Published: 5/7/15, </w:t>
      </w:r>
      <w:hyperlink r:id="rId88" w:history="1">
        <w:r w:rsidRPr="001C7CD3">
          <w:rPr>
            <w:rStyle w:val="Hyperlink"/>
            <w:rFonts w:cs="Times New Roman"/>
            <w:sz w:val="24"/>
            <w:szCs w:val="24"/>
          </w:rPr>
          <w:t>http://www.wsj.com/articles/saudi-arabia-considers-nuclear-weapons-to-offset-iran-1430999409</w:t>
        </w:r>
      </w:hyperlink>
      <w:r w:rsidRPr="001C7CD3">
        <w:rPr>
          <w:rFonts w:cs="Times New Roman"/>
          <w:sz w:val="24"/>
          <w:szCs w:val="24"/>
        </w:rPr>
        <w:t>, Date Accessed: 6/5/15) [ajc]</w:t>
      </w:r>
    </w:p>
    <w:p w14:paraId="3749EBDD" w14:textId="77777777" w:rsidR="00A97C36" w:rsidRPr="001C7CD3" w:rsidRDefault="00A97C36" w:rsidP="00A97C36">
      <w:pPr>
        <w:pStyle w:val="NormalWeb"/>
        <w:rPr>
          <w:rFonts w:cs="Times New Roman"/>
          <w:color w:val="333333"/>
          <w:sz w:val="12"/>
          <w:szCs w:val="15"/>
        </w:rPr>
      </w:pPr>
      <w:r w:rsidRPr="001C7CD3">
        <w:rPr>
          <w:rFonts w:cs="Times New Roman"/>
          <w:u w:val="single"/>
        </w:rPr>
        <w:t>The nuclear deal</w:t>
      </w:r>
      <w:r w:rsidRPr="001C7CD3">
        <w:rPr>
          <w:rFonts w:cs="Times New Roman"/>
          <w:sz w:val="12"/>
        </w:rPr>
        <w:t xml:space="preserve"> </w:t>
      </w:r>
      <w:r w:rsidRPr="001C7CD3">
        <w:rPr>
          <w:rFonts w:cs="Times New Roman"/>
          <w:sz w:val="12"/>
          <w:szCs w:val="14"/>
        </w:rPr>
        <w:t>that the U.S. and other world powers hope to reach</w:t>
      </w:r>
      <w:r w:rsidRPr="001C7CD3">
        <w:rPr>
          <w:rFonts w:cs="Times New Roman"/>
          <w:sz w:val="12"/>
        </w:rPr>
        <w:t xml:space="preserve"> </w:t>
      </w:r>
      <w:r w:rsidRPr="001C7CD3">
        <w:rPr>
          <w:rFonts w:cs="Times New Roman"/>
          <w:u w:val="single"/>
        </w:rPr>
        <w:t>with Iran would put a 10-year curb on the Islamic republic’s nuclear program.</w:t>
      </w:r>
      <w:r w:rsidRPr="001C7CD3">
        <w:rPr>
          <w:rFonts w:cs="Times New Roman"/>
          <w:sz w:val="12"/>
        </w:rPr>
        <w:t xml:space="preserve"> </w:t>
      </w:r>
      <w:r w:rsidRPr="001C7CD3">
        <w:rPr>
          <w:rFonts w:cs="Times New Roman"/>
          <w:sz w:val="12"/>
          <w:szCs w:val="14"/>
        </w:rPr>
        <w:t>For some of Iran’s regional rivals,</w:t>
      </w:r>
      <w:r w:rsidRPr="001C7CD3">
        <w:rPr>
          <w:rFonts w:cs="Times New Roman"/>
          <w:sz w:val="12"/>
        </w:rPr>
        <w:t xml:space="preserve"> </w:t>
      </w:r>
      <w:r w:rsidRPr="001C7CD3">
        <w:rPr>
          <w:rFonts w:cs="Times New Roman"/>
          <w:u w:val="single"/>
        </w:rPr>
        <w:t>that is also becoming a deadline for developing nuclear arms of their own</w:t>
      </w:r>
      <w:r w:rsidRPr="001C7CD3">
        <w:rPr>
          <w:rFonts w:cs="Times New Roman"/>
          <w:sz w:val="12"/>
        </w:rPr>
        <w:t xml:space="preserve">. </w:t>
      </w:r>
      <w:r w:rsidRPr="001C7CD3">
        <w:rPr>
          <w:rFonts w:cs="Times New Roman"/>
          <w:u w:val="single"/>
        </w:rPr>
        <w:t>In Saudi Arabia, there are widespread public calls to match Iran’s nuclear quest</w:t>
      </w:r>
      <w:r w:rsidRPr="001C7CD3">
        <w:rPr>
          <w:rFonts w:cs="Times New Roman"/>
          <w:sz w:val="12"/>
        </w:rPr>
        <w:t xml:space="preserve">. </w:t>
      </w:r>
      <w:r w:rsidRPr="001C7CD3">
        <w:rPr>
          <w:rFonts w:cs="Times New Roman"/>
          <w:sz w:val="12"/>
          <w:szCs w:val="14"/>
        </w:rPr>
        <w:t xml:space="preserve">The two other Middle East heavyweights, Turkey and Egypt, could also feel compelled to follow suit, senior Western and Arab officials warn. </w:t>
      </w:r>
      <w:r w:rsidRPr="001C7CD3">
        <w:rPr>
          <w:rFonts w:cs="Times New Roman"/>
          <w:b/>
          <w:u w:val="single"/>
        </w:rPr>
        <w:t>Such an arms race would further destabilize what is already the world’s most volatile region, where the risks of a nuclear war would be compounded by the threat of radioactive material falling into the hands of terrorist groups</w:t>
      </w:r>
      <w:r w:rsidRPr="001C7CD3">
        <w:rPr>
          <w:rFonts w:cs="Times New Roman"/>
          <w:sz w:val="12"/>
        </w:rPr>
        <w:t xml:space="preserve">. </w:t>
      </w:r>
      <w:r w:rsidRPr="001C7CD3">
        <w:rPr>
          <w:rFonts w:cs="Times New Roman"/>
          <w:sz w:val="12"/>
          <w:szCs w:val="14"/>
        </w:rPr>
        <w:t>While</w:t>
      </w:r>
      <w:r w:rsidRPr="001C7CD3">
        <w:rPr>
          <w:rFonts w:cs="Times New Roman"/>
          <w:sz w:val="12"/>
        </w:rPr>
        <w:t xml:space="preserve"> </w:t>
      </w:r>
      <w:r w:rsidRPr="001C7CD3">
        <w:rPr>
          <w:rFonts w:cs="Times New Roman"/>
          <w:u w:val="single"/>
        </w:rPr>
        <w:t>Saudi</w:t>
      </w:r>
      <w:r w:rsidRPr="001C7CD3">
        <w:rPr>
          <w:rFonts w:cs="Times New Roman"/>
          <w:sz w:val="12"/>
        </w:rPr>
        <w:t xml:space="preserve"> </w:t>
      </w:r>
      <w:r w:rsidRPr="001C7CD3">
        <w:rPr>
          <w:rFonts w:cs="Times New Roman"/>
          <w:sz w:val="12"/>
          <w:szCs w:val="14"/>
        </w:rPr>
        <w:t>Arabia has long advocated a nuclear-free Middle East, its</w:t>
      </w:r>
      <w:r w:rsidRPr="001C7CD3">
        <w:rPr>
          <w:rFonts w:cs="Times New Roman"/>
          <w:sz w:val="12"/>
        </w:rPr>
        <w:t xml:space="preserve"> </w:t>
      </w:r>
      <w:r w:rsidRPr="001C7CD3">
        <w:rPr>
          <w:rFonts w:cs="Times New Roman"/>
          <w:u w:val="single"/>
        </w:rPr>
        <w:t>leaders are doubtful that the</w:t>
      </w:r>
      <w:r w:rsidRPr="001C7CD3">
        <w:rPr>
          <w:rFonts w:cs="Times New Roman"/>
          <w:sz w:val="12"/>
        </w:rPr>
        <w:t xml:space="preserve"> </w:t>
      </w:r>
      <w:r w:rsidRPr="001C7CD3">
        <w:rPr>
          <w:rFonts w:cs="Times New Roman"/>
          <w:sz w:val="12"/>
          <w:szCs w:val="14"/>
        </w:rPr>
        <w:t>completed</w:t>
      </w:r>
      <w:r w:rsidRPr="001C7CD3">
        <w:rPr>
          <w:rFonts w:cs="Times New Roman"/>
          <w:sz w:val="12"/>
        </w:rPr>
        <w:t xml:space="preserve"> </w:t>
      </w:r>
      <w:r w:rsidRPr="001C7CD3">
        <w:rPr>
          <w:rFonts w:cs="Times New Roman"/>
          <w:u w:val="single"/>
        </w:rPr>
        <w:t>accord on limiting Tehran’s nuclear program will stop Iran from becoming a threshold nuclear-weapons power</w:t>
      </w:r>
      <w:r w:rsidRPr="001C7CD3">
        <w:rPr>
          <w:rFonts w:cs="Times New Roman"/>
          <w:sz w:val="12"/>
        </w:rPr>
        <w:t xml:space="preserve"> </w:t>
      </w:r>
      <w:r w:rsidRPr="001C7CD3">
        <w:rPr>
          <w:rFonts w:cs="Times New Roman"/>
          <w:sz w:val="12"/>
          <w:szCs w:val="14"/>
        </w:rPr>
        <w:t xml:space="preserve">when proposed restrictions on is number of centrifuges and uranium stockpiles expire in 10 years. They also aren’t willing to bet that the regime in Tehran will somehow become more moderate and responsible by then, a hope entertained by many in the West. “We prefer a region without nuclear weapons. But </w:t>
      </w:r>
      <w:r w:rsidRPr="001C7CD3">
        <w:rPr>
          <w:rFonts w:cs="Times New Roman"/>
          <w:u w:val="single"/>
        </w:rPr>
        <w:t xml:space="preserve">if Iran does it, </w:t>
      </w:r>
      <w:r w:rsidRPr="001C7CD3">
        <w:rPr>
          <w:rFonts w:cs="Times New Roman"/>
          <w:b/>
          <w:u w:val="single"/>
        </w:rPr>
        <w:t>nothing can prevent us from doing it too, not even the international community</w:t>
      </w:r>
      <w:r w:rsidRPr="001C7CD3">
        <w:rPr>
          <w:rFonts w:cs="Times New Roman"/>
          <w:sz w:val="12"/>
        </w:rPr>
        <w:t xml:space="preserve">,” </w:t>
      </w:r>
      <w:r w:rsidRPr="001C7CD3">
        <w:rPr>
          <w:rFonts w:cs="Times New Roman"/>
          <w:sz w:val="12"/>
          <w:szCs w:val="14"/>
        </w:rPr>
        <w:t>said Abdullah al Askar, a member and former chairman of the foreign affairs committee of Saudi Arabia’s advisory legislature.</w:t>
      </w:r>
      <w:r w:rsidRPr="001C7CD3">
        <w:rPr>
          <w:rFonts w:cs="Times New Roman"/>
          <w:sz w:val="12"/>
        </w:rPr>
        <w:t xml:space="preserve"> “</w:t>
      </w:r>
      <w:r w:rsidRPr="001C7CD3">
        <w:rPr>
          <w:rFonts w:cs="Times New Roman"/>
          <w:u w:val="single"/>
        </w:rPr>
        <w:t>Our leaders will never allow Iran to have a nuclear weapon while we don’t,</w:t>
      </w:r>
      <w:r w:rsidRPr="001C7CD3">
        <w:rPr>
          <w:rFonts w:cs="Times New Roman"/>
          <w:sz w:val="12"/>
        </w:rPr>
        <w:t xml:space="preserve">” </w:t>
      </w:r>
      <w:r w:rsidRPr="001C7CD3">
        <w:rPr>
          <w:rFonts w:cs="Times New Roman"/>
          <w:sz w:val="12"/>
          <w:szCs w:val="14"/>
        </w:rPr>
        <w:t>added Ibrahim al-Marie, a retired Saudi colonel and a security analyst in Riyadh</w:t>
      </w:r>
      <w:r w:rsidRPr="001C7CD3">
        <w:rPr>
          <w:rFonts w:cs="Times New Roman"/>
          <w:sz w:val="12"/>
        </w:rPr>
        <w:t>. “</w:t>
      </w:r>
      <w:r w:rsidRPr="001C7CD3">
        <w:rPr>
          <w:rFonts w:cs="Times New Roman"/>
          <w:u w:val="single"/>
        </w:rPr>
        <w:t>If Iran declares a nuclear weapon, we can’t afford to wait 30 years more for our own</w:t>
      </w:r>
      <w:r w:rsidRPr="001C7CD3">
        <w:rPr>
          <w:rFonts w:cs="Times New Roman"/>
          <w:sz w:val="12"/>
        </w:rPr>
        <w:t xml:space="preserve">—we should be able to declare ours within a week.” </w:t>
      </w:r>
      <w:r w:rsidRPr="001C7CD3">
        <w:rPr>
          <w:rFonts w:cs="Times New Roman"/>
          <w:color w:val="333333"/>
          <w:sz w:val="12"/>
          <w:szCs w:val="14"/>
        </w:rPr>
        <w:t>Part of the reason for this sense of urgency is that Saudi Arabia and its Sunni Arab allies are increasingly battling mainly Shiite Iran in proxy conflicts across the region, from Syria to Yemen.</w:t>
      </w:r>
      <w:r w:rsidRPr="001C7CD3">
        <w:rPr>
          <w:rFonts w:cs="Times New Roman"/>
          <w:color w:val="333333"/>
          <w:sz w:val="12"/>
          <w:szCs w:val="15"/>
        </w:rPr>
        <w:t xml:space="preserve"> </w:t>
      </w:r>
      <w:r w:rsidRPr="001C7CD3">
        <w:rPr>
          <w:rFonts w:cs="Times New Roman"/>
          <w:sz w:val="12"/>
          <w:szCs w:val="14"/>
        </w:rPr>
        <w:t>Besides their fears of a nuclear Iran dominating the Middle East one day</w:t>
      </w:r>
      <w:r w:rsidRPr="001C7CD3">
        <w:rPr>
          <w:rFonts w:cs="Times New Roman"/>
          <w:sz w:val="12"/>
        </w:rPr>
        <w:t xml:space="preserve">, </w:t>
      </w:r>
      <w:r w:rsidRPr="001C7CD3">
        <w:rPr>
          <w:rFonts w:cs="Times New Roman"/>
          <w:u w:val="single"/>
        </w:rPr>
        <w:t>they are fretting that the agreement would dramatically tilt the regional balance of power in Tehran’s favor already in the immediate future</w:t>
      </w:r>
      <w:r w:rsidRPr="001C7CD3">
        <w:rPr>
          <w:rFonts w:cs="Times New Roman"/>
          <w:sz w:val="12"/>
        </w:rPr>
        <w:t xml:space="preserve">, </w:t>
      </w:r>
      <w:r w:rsidRPr="001C7CD3">
        <w:rPr>
          <w:rFonts w:cs="Times New Roman"/>
          <w:sz w:val="12"/>
          <w:szCs w:val="14"/>
        </w:rPr>
        <w:t xml:space="preserve">especially once the removal of international sanctions revitalizes the Iranian economy and gives it access to more than $100 billion in frozen overseas assets. They also increasingly distrust the U.S., the traditional guarantor of Gulf security. “Our allies aren’t listening to us, and this is what is making us extremely nervous,” said Prince Faisal bin Saud bin Abdulmohsen, a scholar at the King Faisal Center for Research and Islamic Studies in the Saudi capital. “If I am basing my judgment on the track record and our experience with Iran, I will say they will do anything in their power to get a nuclear weapon. A delay of 10 years is not going to satiate anything,” Prince Faisal said. </w:t>
      </w:r>
      <w:r w:rsidRPr="001C7CD3">
        <w:rPr>
          <w:rFonts w:cs="Times New Roman"/>
          <w:sz w:val="12"/>
        </w:rPr>
        <w:t>“</w:t>
      </w:r>
      <w:r w:rsidRPr="001C7CD3">
        <w:rPr>
          <w:rFonts w:cs="Times New Roman"/>
          <w:u w:val="single"/>
        </w:rPr>
        <w:t>Should Iran gain the ability to produce weapons-grade uranium and ability to deploy such weapons,” developing a Saudi capability in response “would be considered as part of our homeland security</w:t>
      </w:r>
      <w:r w:rsidRPr="001C7CD3">
        <w:rPr>
          <w:rFonts w:cs="Times New Roman"/>
          <w:sz w:val="12"/>
        </w:rPr>
        <w:t xml:space="preserve">,” </w:t>
      </w:r>
      <w:r w:rsidRPr="001C7CD3">
        <w:rPr>
          <w:rFonts w:cs="Times New Roman"/>
          <w:sz w:val="12"/>
          <w:szCs w:val="14"/>
        </w:rPr>
        <w:t xml:space="preserve">he added. Iran claims it doesn’t seek nuclear weapons. The </w:t>
      </w:r>
      <w:hyperlink r:id="rId89" w:history="1">
        <w:r w:rsidRPr="001C7CD3">
          <w:rPr>
            <w:rStyle w:val="Hyperlink"/>
            <w:rFonts w:eastAsiaTheme="majorEastAsia" w:cs="Times New Roman"/>
            <w:sz w:val="12"/>
            <w:szCs w:val="14"/>
          </w:rPr>
          <w:t>Obama</w:t>
        </w:r>
      </w:hyperlink>
      <w:r w:rsidRPr="001C7CD3">
        <w:rPr>
          <w:rFonts w:cs="Times New Roman"/>
          <w:sz w:val="12"/>
          <w:szCs w:val="14"/>
        </w:rPr>
        <w:t xml:space="preserve"> administration has long argued that the nuclear deal would make it unnecessary for countries like Saudi Arabia to embark on their own nuclear programs. U.S. officials also say that the alternative to this agreement is either war, with unpredictable consequences for the region, or an even faster development of an Iranian nuclear bomb accompanied by a likely collapse of the international </w:t>
      </w:r>
      <w:proofErr w:type="gramStart"/>
      <w:r w:rsidRPr="001C7CD3">
        <w:rPr>
          <w:rFonts w:cs="Times New Roman"/>
          <w:sz w:val="12"/>
          <w:szCs w:val="14"/>
        </w:rPr>
        <w:t>sanctions</w:t>
      </w:r>
      <w:proofErr w:type="gramEnd"/>
      <w:r w:rsidRPr="001C7CD3">
        <w:rPr>
          <w:rFonts w:cs="Times New Roman"/>
          <w:sz w:val="12"/>
          <w:szCs w:val="14"/>
        </w:rPr>
        <w:t xml:space="preserve"> regime. Among other worlds powers currently in talks with Iran, Russia has always been more sympathetic to Tehran, while France shares many of Saudi Arabia’s concerns, one reason that President François Hollande was the guest of honor at a summit of Gulf leaders in Riyadh this week. The kingdom’s former intelligence chief and ex-ambassador to Washington, Prince Turki al Faisal, set off the current nuclear debate by declaring in March that whatever Iran gets in Geneva, “we will want the same</w:t>
      </w:r>
      <w:r w:rsidRPr="001C7CD3">
        <w:rPr>
          <w:rFonts w:cs="Times New Roman"/>
          <w:sz w:val="12"/>
        </w:rPr>
        <w:t xml:space="preserve">.” </w:t>
      </w:r>
      <w:r w:rsidRPr="001C7CD3">
        <w:rPr>
          <w:rFonts w:cs="Times New Roman"/>
          <w:u w:val="single"/>
        </w:rPr>
        <w:t>King Salman returned to this issue</w:t>
      </w:r>
      <w:r w:rsidRPr="001C7CD3">
        <w:rPr>
          <w:rFonts w:cs="Times New Roman"/>
          <w:sz w:val="12"/>
        </w:rPr>
        <w:t xml:space="preserve"> </w:t>
      </w:r>
      <w:r w:rsidRPr="001C7CD3">
        <w:rPr>
          <w:rFonts w:cs="Times New Roman"/>
          <w:sz w:val="12"/>
          <w:szCs w:val="14"/>
        </w:rPr>
        <w:t>in a speech at this week’s Riyadh summit</w:t>
      </w:r>
      <w:r w:rsidRPr="001C7CD3">
        <w:rPr>
          <w:rFonts w:cs="Times New Roman"/>
          <w:sz w:val="12"/>
        </w:rPr>
        <w:t xml:space="preserve">, </w:t>
      </w:r>
      <w:r w:rsidRPr="001C7CD3">
        <w:rPr>
          <w:rFonts w:cs="Times New Roman"/>
          <w:u w:val="single"/>
        </w:rPr>
        <w:t>warning that a nuclear deal without adequate safeguards—something the Saudis feel is the case with the current draft agreement—risks “plunging the region into an arms race.”</w:t>
      </w:r>
      <w:r w:rsidRPr="001C7CD3">
        <w:rPr>
          <w:rFonts w:cs="Times New Roman"/>
          <w:sz w:val="12"/>
        </w:rPr>
        <w:t xml:space="preserve"> </w:t>
      </w:r>
      <w:r w:rsidRPr="001C7CD3">
        <w:rPr>
          <w:rFonts w:cs="Times New Roman"/>
          <w:sz w:val="12"/>
          <w:szCs w:val="14"/>
        </w:rPr>
        <w:t xml:space="preserve">The Saudi king and other Gulf monarchs are slated to discuss these concerns and their request for more robust U.S. security guarantees against Iran at a meeting with President Barack Obama at Camp David next week. Secretary of State </w:t>
      </w:r>
      <w:hyperlink r:id="rId90" w:history="1">
        <w:r w:rsidRPr="001C7CD3">
          <w:rPr>
            <w:rStyle w:val="Hyperlink"/>
            <w:rFonts w:eastAsiaTheme="majorEastAsia" w:cs="Times New Roman"/>
            <w:sz w:val="12"/>
            <w:szCs w:val="14"/>
          </w:rPr>
          <w:t>John Kerry</w:t>
        </w:r>
      </w:hyperlink>
      <w:r w:rsidRPr="001C7CD3">
        <w:rPr>
          <w:rFonts w:cs="Times New Roman"/>
          <w:sz w:val="12"/>
          <w:szCs w:val="14"/>
        </w:rPr>
        <w:t xml:space="preserve"> visited Riyadh on Wednesday and Thursday for talks with Saudi and other Gulf officials, part of the U.S. push to reach out to Riyadh on the issue.</w:t>
      </w:r>
      <w:r w:rsidRPr="001C7CD3">
        <w:rPr>
          <w:rFonts w:cs="Times New Roman"/>
          <w:sz w:val="12"/>
        </w:rPr>
        <w:t xml:space="preserve"> The possibility that the nuclear agreement with Iran could set off a nuclear race in the region has long been a serious U.S. concern, said R. Nicholas Burns, who led U.S. negotiations on the nuclear program with Iran and served as the highest-ranking career diplomat at the State Department before retiring in 2008</w:t>
      </w:r>
      <w:r w:rsidRPr="001C7CD3">
        <w:rPr>
          <w:rFonts w:cs="Times New Roman"/>
          <w:sz w:val="12"/>
          <w:szCs w:val="14"/>
        </w:rPr>
        <w:t>.</w:t>
      </w:r>
    </w:p>
    <w:p w14:paraId="29EA4AFD" w14:textId="77777777" w:rsidR="00A97C36" w:rsidRPr="001C7CD3" w:rsidRDefault="00A97C36" w:rsidP="00A97C36">
      <w:pPr>
        <w:rPr>
          <w:rFonts w:cs="Times New Roman"/>
        </w:rPr>
      </w:pPr>
    </w:p>
    <w:p w14:paraId="1C4B8D40" w14:textId="77777777" w:rsidR="00A97C36" w:rsidRPr="001C7CD3" w:rsidRDefault="00A97C36" w:rsidP="00A97C36">
      <w:pPr>
        <w:pStyle w:val="Heading3"/>
        <w:rPr>
          <w:rFonts w:cs="Times New Roman"/>
        </w:rPr>
      </w:pPr>
      <w:r w:rsidRPr="001C7CD3">
        <w:rPr>
          <w:rFonts w:cs="Times New Roman"/>
        </w:rPr>
        <w:t xml:space="preserve">Sudan AO </w:t>
      </w:r>
    </w:p>
    <w:p w14:paraId="197692B7" w14:textId="77777777" w:rsidR="00A97C36" w:rsidRPr="001C7CD3" w:rsidRDefault="00A97C36" w:rsidP="00A97C36">
      <w:pPr>
        <w:pStyle w:val="Heading4"/>
        <w:rPr>
          <w:rFonts w:cs="Times New Roman"/>
        </w:rPr>
      </w:pPr>
      <w:r w:rsidRPr="001C7CD3">
        <w:rPr>
          <w:rFonts w:cs="Times New Roman"/>
        </w:rPr>
        <w:t xml:space="preserve">Arms sales embolden Saudi Arabia and the UAE in Sudan – leading to further massacres and destruction – decks democracy </w:t>
      </w:r>
    </w:p>
    <w:p w14:paraId="74E72E60" w14:textId="60D1860A" w:rsidR="00A97C36" w:rsidRPr="001C7CD3" w:rsidRDefault="00A97C36" w:rsidP="00A97C36">
      <w:pPr>
        <w:rPr>
          <w:rFonts w:cs="Times New Roman"/>
        </w:rPr>
      </w:pPr>
      <w:r w:rsidRPr="001C7CD3">
        <w:rPr>
          <w:rStyle w:val="Style13ptBold"/>
          <w:rFonts w:cs="Times New Roman"/>
        </w:rPr>
        <w:t>El-Baghdadi ‘19</w:t>
      </w:r>
      <w:r w:rsidRPr="001C7CD3">
        <w:rPr>
          <w:rFonts w:cs="Times New Roman"/>
        </w:rPr>
        <w:t xml:space="preserve"> [Iyad el-Baghdadi, founder and president of the Kawaakibi Foundation, a nonprofit working on the future of liberty in Arab and Muslim societies, is co-host of the podcast “The Arab Tyrant Manual. “The Princes Who Want to Destroy Any Hope for Arab Democracy” – NYTimes -  6/11/19 </w:t>
      </w:r>
      <w:hyperlink r:id="rId91" w:history="1">
        <w:r w:rsidRPr="001C7CD3">
          <w:rPr>
            <w:rStyle w:val="Hyperlink"/>
            <w:rFonts w:cs="Times New Roman"/>
          </w:rPr>
          <w:t>https://www.nytimes.com/2019/06/11/opinion/sudan-protests.html</w:t>
        </w:r>
      </w:hyperlink>
      <w:r w:rsidRPr="001C7CD3">
        <w:rPr>
          <w:rFonts w:cs="Times New Roman"/>
        </w:rPr>
        <w:t xml:space="preserve"> </w:t>
      </w:r>
      <w:r w:rsidR="00FE4634" w:rsidRPr="001C7CD3">
        <w:rPr>
          <w:rFonts w:cs="Times New Roman"/>
        </w:rPr>
        <w:t>GMDI</w:t>
      </w:r>
      <w:r w:rsidRPr="001C7CD3">
        <w:rPr>
          <w:rFonts w:cs="Times New Roman"/>
        </w:rPr>
        <w:t xml:space="preserve">] </w:t>
      </w:r>
    </w:p>
    <w:p w14:paraId="63EB060B" w14:textId="77777777" w:rsidR="00A97C36" w:rsidRPr="001C7CD3" w:rsidRDefault="00A97C36" w:rsidP="00A97C36">
      <w:pPr>
        <w:rPr>
          <w:rFonts w:cs="Times New Roman"/>
          <w:sz w:val="8"/>
        </w:rPr>
      </w:pPr>
      <w:r w:rsidRPr="001C7CD3">
        <w:rPr>
          <w:rFonts w:cs="Times New Roman"/>
          <w:sz w:val="8"/>
        </w:rPr>
        <w:t xml:space="preserve">Since the Arab uprisings of 2011, </w:t>
      </w:r>
      <w:r w:rsidRPr="001C7CD3">
        <w:rPr>
          <w:rFonts w:cs="Times New Roman"/>
          <w:u w:val="single"/>
        </w:rPr>
        <w:t>Saudi Arabia and the United Arab Emirates have used their considerable resources to promote authoritarian governments</w:t>
      </w:r>
      <w:r w:rsidRPr="001C7CD3">
        <w:rPr>
          <w:rFonts w:cs="Times New Roman"/>
          <w:sz w:val="8"/>
        </w:rPr>
        <w:t xml:space="preserve"> run by military strongmen in the region. They helped crush Bahrain’s uprising, bankrolled a return to military dictatorship in Egypt, armed a rogue military leader in Libya and mismanaged a democratic transition in Yemen before launching a destructive war there. </w:t>
      </w:r>
      <w:r w:rsidRPr="001C7CD3">
        <w:rPr>
          <w:rFonts w:cs="Times New Roman"/>
          <w:u w:val="single"/>
        </w:rPr>
        <w:t>A</w:t>
      </w:r>
      <w:r w:rsidRPr="001C7CD3">
        <w:rPr>
          <w:rFonts w:cs="Times New Roman"/>
          <w:sz w:val="8"/>
        </w:rPr>
        <w:t xml:space="preserve"> ghastly </w:t>
      </w:r>
      <w:r w:rsidRPr="001C7CD3">
        <w:rPr>
          <w:rFonts w:cs="Times New Roman"/>
          <w:u w:val="single"/>
        </w:rPr>
        <w:t>new chapter in the Saudi and the Emirati counterrevolution against democratic movements in the region is unfolding in Sudan</w:t>
      </w:r>
      <w:r w:rsidRPr="001C7CD3">
        <w:rPr>
          <w:rFonts w:cs="Times New Roman"/>
          <w:sz w:val="8"/>
        </w:rPr>
        <w:t xml:space="preserve">, </w:t>
      </w:r>
      <w:r w:rsidRPr="001C7CD3">
        <w:rPr>
          <w:rFonts w:cs="Times New Roman"/>
          <w:u w:val="single"/>
        </w:rPr>
        <w:t xml:space="preserve">whose generals have unleashed terrible violence on supporters of democracy. </w:t>
      </w:r>
      <w:r w:rsidRPr="001C7CD3">
        <w:rPr>
          <w:rFonts w:cs="Times New Roman"/>
          <w:sz w:val="8"/>
        </w:rPr>
        <w:t xml:space="preserve">On the morning of June 3, </w:t>
      </w:r>
      <w:r w:rsidRPr="001C7CD3">
        <w:rPr>
          <w:rFonts w:cs="Times New Roman"/>
          <w:u w:val="single"/>
        </w:rPr>
        <w:t>Sudanese armed forces attacked sit-ins in the capital</w:t>
      </w:r>
      <w:r w:rsidRPr="001C7CD3">
        <w:rPr>
          <w:rFonts w:cs="Times New Roman"/>
          <w:sz w:val="8"/>
        </w:rPr>
        <w:t xml:space="preserve">, Khartoum, and elsewhere, </w:t>
      </w:r>
      <w:r w:rsidRPr="001C7CD3">
        <w:rPr>
          <w:rFonts w:cs="Times New Roman"/>
          <w:u w:val="single"/>
        </w:rPr>
        <w:t>killing more than 100 people</w:t>
      </w:r>
      <w:r w:rsidRPr="001C7CD3">
        <w:rPr>
          <w:rFonts w:cs="Times New Roman"/>
          <w:sz w:val="8"/>
        </w:rPr>
        <w:t xml:space="preserve"> and injuring over 500. Even though </w:t>
      </w:r>
      <w:r w:rsidRPr="001C7CD3">
        <w:rPr>
          <w:rFonts w:cs="Times New Roman"/>
          <w:u w:val="single"/>
        </w:rPr>
        <w:t>the internet has been</w:t>
      </w:r>
      <w:r w:rsidRPr="001C7CD3">
        <w:rPr>
          <w:rFonts w:cs="Times New Roman"/>
          <w:sz w:val="8"/>
        </w:rPr>
        <w:t xml:space="preserve"> largely </w:t>
      </w:r>
      <w:r w:rsidRPr="001C7CD3">
        <w:rPr>
          <w:rFonts w:cs="Times New Roman"/>
          <w:u w:val="single"/>
        </w:rPr>
        <w:t>blocked</w:t>
      </w:r>
      <w:r w:rsidRPr="001C7CD3">
        <w:rPr>
          <w:rFonts w:cs="Times New Roman"/>
          <w:sz w:val="8"/>
        </w:rPr>
        <w:t xml:space="preserve">, reports and videos have trickled out: bloodied protesters being carried away to makeshift first-aid stations; heartbreaking accounts of gang rapes of doctors; disfigured bodies of protesters pulled out of the Nile; protesters burned in their sit-in tents. The two men ultimately responsible for the troops who committed these atrocities are Lt. Gen. Abdel Fattah al-Burhan and Lt. Gen. Mohamed Hamdan, known as Hemeti, who are heading the Transitional Military Council that replaced the ousted longtime president, Omar Hassan al-Bashir. </w:t>
      </w:r>
      <w:r w:rsidRPr="001C7CD3">
        <w:rPr>
          <w:rFonts w:cs="Times New Roman"/>
          <w:u w:val="single"/>
        </w:rPr>
        <w:t>General Hamdan leads the Rapid Support Forces</w:t>
      </w:r>
      <w:r w:rsidRPr="001C7CD3">
        <w:rPr>
          <w:rFonts w:cs="Times New Roman"/>
          <w:sz w:val="8"/>
        </w:rPr>
        <w:t xml:space="preserve">, </w:t>
      </w:r>
      <w:r w:rsidRPr="001C7CD3">
        <w:rPr>
          <w:rFonts w:cs="Times New Roman"/>
          <w:u w:val="single"/>
        </w:rPr>
        <w:t xml:space="preserve">the paramilitary force created by rebranding the janjaweed militias that conducted the genocide in Darfur. </w:t>
      </w:r>
      <w:r w:rsidRPr="001C7CD3">
        <w:rPr>
          <w:rFonts w:cs="Times New Roman"/>
          <w:sz w:val="8"/>
        </w:rPr>
        <w:t xml:space="preserve">The crackdown came after weeks of negotiations between protest leaders and the military council reached an impasse. The protest leaders wanted the military to immediately hand over power to civilians; the council insisted on military rule until elections, promised to be held within nine months. Protesters feared that elections under the military council would neither be free nor fair, but simply a cover to legitimize the appointment of a new military dictator — essentially repeating what happened in Egypt in 2014 when Field Marshal Abdel Fattah el-Sisi won by 97 percent. Mr. el-Sisi rose to power after the Egyptian Army killed up to 1,000 largely unarmed protesters at a sit-in at Rabaa Square in Cairo in 2013. Parallels to Egypt were not lost on the Sudanese protesters, who had been chanting, “Either victory or Egypt.” </w:t>
      </w:r>
      <w:r w:rsidRPr="001C7CD3">
        <w:rPr>
          <w:rFonts w:cs="Times New Roman"/>
          <w:u w:val="single"/>
        </w:rPr>
        <w:t>Sudan’s democracy advocates also feared that</w:t>
      </w:r>
      <w:r w:rsidRPr="001C7CD3">
        <w:rPr>
          <w:rFonts w:cs="Times New Roman"/>
          <w:sz w:val="8"/>
        </w:rPr>
        <w:t xml:space="preserve"> the very forces that catapulted Mr. el-Sisi to power in </w:t>
      </w:r>
      <w:r w:rsidRPr="001C7CD3">
        <w:rPr>
          <w:rFonts w:cs="Times New Roman"/>
          <w:u w:val="single"/>
        </w:rPr>
        <w:t>Egypt would be pulling the strings in Sudan</w:t>
      </w:r>
      <w:r w:rsidRPr="001C7CD3">
        <w:rPr>
          <w:rFonts w:cs="Times New Roman"/>
          <w:sz w:val="8"/>
        </w:rPr>
        <w:t>. Before and after the Rabaa massacre,</w:t>
      </w:r>
      <w:r w:rsidRPr="001C7CD3">
        <w:rPr>
          <w:rFonts w:cs="Times New Roman"/>
          <w:u w:val="single"/>
        </w:rPr>
        <w:t xml:space="preserve"> Egypt received diplomatic support and billions of dollars of financial assistance from </w:t>
      </w:r>
      <w:r w:rsidRPr="001C7CD3">
        <w:rPr>
          <w:rFonts w:cs="Times New Roman"/>
          <w:sz w:val="8"/>
        </w:rPr>
        <w:t>two wealthy Arab monarchies:</w:t>
      </w:r>
      <w:r w:rsidRPr="001C7CD3">
        <w:rPr>
          <w:rFonts w:cs="Times New Roman"/>
          <w:u w:val="single"/>
        </w:rPr>
        <w:t xml:space="preserve"> Saudi Arabia and the United Arab Emirates. </w:t>
      </w:r>
      <w:r w:rsidRPr="001C7CD3">
        <w:rPr>
          <w:rFonts w:cs="Times New Roman"/>
          <w:sz w:val="8"/>
        </w:rPr>
        <w:t xml:space="preserve">General al-Burhan </w:t>
      </w:r>
      <w:r w:rsidRPr="001C7CD3">
        <w:rPr>
          <w:rFonts w:cs="Times New Roman"/>
          <w:u w:val="single"/>
        </w:rPr>
        <w:t>and General Hamdan have had a close working relationship with the Saudi and Emirati leadership</w:t>
      </w:r>
      <w:r w:rsidRPr="001C7CD3">
        <w:rPr>
          <w:rFonts w:cs="Times New Roman"/>
          <w:sz w:val="8"/>
        </w:rPr>
        <w:t xml:space="preserve"> since at least 2015</w:t>
      </w:r>
      <w:r w:rsidRPr="001C7CD3">
        <w:rPr>
          <w:rFonts w:cs="Times New Roman"/>
          <w:u w:val="single"/>
        </w:rPr>
        <w:t>, having been directly involved in the Saudi-led war on Yemen</w:t>
      </w:r>
      <w:r w:rsidRPr="001C7CD3">
        <w:rPr>
          <w:rFonts w:cs="Times New Roman"/>
          <w:sz w:val="8"/>
        </w:rPr>
        <w:t xml:space="preserve">. General al-Burhan has been overseeing Sudan’s more than 10,000 ground troops in Yemen. These troops include thousands of militiamen from the Rapid Security Forces headed by General Hamdan. When Mr. al-Bashir was besieged by popular protests in early April, Sudanese military leaders thought it was time to sideline him. </w:t>
      </w:r>
      <w:r w:rsidRPr="001C7CD3">
        <w:rPr>
          <w:rFonts w:cs="Times New Roman"/>
          <w:u w:val="single"/>
        </w:rPr>
        <w:t>A delegation traveled to Cairo to secure political and financial support from Egypt, Saudi Arabia and the United Arab Emirates,</w:t>
      </w:r>
      <w:r w:rsidRPr="001C7CD3">
        <w:rPr>
          <w:rFonts w:cs="Times New Roman"/>
          <w:sz w:val="8"/>
        </w:rPr>
        <w:t xml:space="preserve"> which disapproved of Mr. al-Bashir’s ties to Islamists and his outreach to Turkey and Qatar. </w:t>
      </w:r>
      <w:r w:rsidRPr="001C7CD3">
        <w:rPr>
          <w:rFonts w:cs="Times New Roman"/>
          <w:u w:val="single"/>
        </w:rPr>
        <w:t xml:space="preserve">Egypt, Saudi Arabia and the United Arab Emirates followed up by reaching out to </w:t>
      </w:r>
      <w:r w:rsidRPr="001C7CD3">
        <w:rPr>
          <w:rFonts w:cs="Times New Roman"/>
          <w:sz w:val="8"/>
        </w:rPr>
        <w:t xml:space="preserve">General al-Burhan and </w:t>
      </w:r>
      <w:r w:rsidRPr="001C7CD3">
        <w:rPr>
          <w:rFonts w:cs="Times New Roman"/>
          <w:u w:val="single"/>
        </w:rPr>
        <w:t>General Hamdan</w:t>
      </w:r>
      <w:r w:rsidRPr="001C7CD3">
        <w:rPr>
          <w:rFonts w:cs="Times New Roman"/>
          <w:sz w:val="8"/>
        </w:rPr>
        <w:t xml:space="preserve">. </w:t>
      </w:r>
      <w:r w:rsidRPr="001C7CD3">
        <w:rPr>
          <w:rFonts w:cs="Times New Roman"/>
          <w:u w:val="single"/>
        </w:rPr>
        <w:t>After the Transitional Military Council assumed power, the Saudis and the Emiratis made their influence soon felt</w:t>
      </w:r>
      <w:r w:rsidRPr="001C7CD3">
        <w:rPr>
          <w:rFonts w:cs="Times New Roman"/>
          <w:sz w:val="8"/>
        </w:rPr>
        <w:t xml:space="preserve">: On April 21, </w:t>
      </w:r>
      <w:r w:rsidRPr="001C7CD3">
        <w:rPr>
          <w:rFonts w:cs="Times New Roman"/>
          <w:u w:val="single"/>
        </w:rPr>
        <w:t>they approved $3 billion in aid to Sudan, in a bid to strengthen the council</w:t>
      </w:r>
      <w:r w:rsidRPr="001C7CD3">
        <w:rPr>
          <w:rFonts w:cs="Times New Roman"/>
          <w:sz w:val="8"/>
        </w:rPr>
        <w:t xml:space="preserve">. Yet in the weeks after, protesters continued to increase the pressure, as the number at sit-in camps swelled even as tense negotiations continued. In late May, </w:t>
      </w:r>
      <w:r w:rsidRPr="001C7CD3">
        <w:rPr>
          <w:rFonts w:cs="Times New Roman"/>
          <w:u w:val="single"/>
        </w:rPr>
        <w:t>General Hamdan met with Crown Prince Mohammed bin Salman of Saudi Arabia and reaffirmed his commitment to a close alliance with the kingdom</w:t>
      </w:r>
      <w:r w:rsidRPr="001C7CD3">
        <w:rPr>
          <w:rFonts w:cs="Times New Roman"/>
          <w:sz w:val="8"/>
        </w:rPr>
        <w:t xml:space="preserve">. General al-Burhan met Mr. el-Sisi in Cairo and the United Arab Emirates’ de facto ruler, Mohammed bin Zayed, in Abu Dhabi. They seemed to return home emboldened: They declared the breakdown of negotiations with the Sudanese opposition, rejected calls to hand over power, declared the sit-in camps to be “a threat to the national security of the state,” and banned Al Jazeera from reporting in Sudan. </w:t>
      </w:r>
      <w:r w:rsidRPr="001C7CD3">
        <w:rPr>
          <w:rFonts w:cs="Times New Roman"/>
          <w:u w:val="single"/>
        </w:rPr>
        <w:t>Then came the June 3 attack on the protesters</w:t>
      </w:r>
      <w:r w:rsidRPr="001C7CD3">
        <w:rPr>
          <w:rFonts w:cs="Times New Roman"/>
          <w:sz w:val="8"/>
        </w:rPr>
        <w:t xml:space="preserve">, which carried echoes of the assault on Bahrain’s Pearl Square protest camp in 2011 and the Egyptian massacre. </w:t>
      </w:r>
      <w:r w:rsidRPr="001C7CD3">
        <w:rPr>
          <w:rFonts w:cs="Times New Roman"/>
          <w:u w:val="single"/>
        </w:rPr>
        <w:t>Videos uploaded</w:t>
      </w:r>
      <w:r w:rsidRPr="001C7CD3">
        <w:rPr>
          <w:rFonts w:cs="Times New Roman"/>
          <w:sz w:val="8"/>
        </w:rPr>
        <w:t xml:space="preserve"> on social media </w:t>
      </w:r>
      <w:r w:rsidRPr="001C7CD3">
        <w:rPr>
          <w:rFonts w:cs="Times New Roman"/>
          <w:u w:val="single"/>
        </w:rPr>
        <w:t>by citizen journalists clearly showed Emirati-manufactured military gear deployed by Sudanese militias</w:t>
      </w:r>
      <w:r w:rsidRPr="001C7CD3">
        <w:rPr>
          <w:rFonts w:cs="Times New Roman"/>
          <w:sz w:val="8"/>
        </w:rPr>
        <w:t xml:space="preserve">. Influential </w:t>
      </w:r>
      <w:r w:rsidRPr="001C7CD3">
        <w:rPr>
          <w:rFonts w:cs="Times New Roman"/>
          <w:u w:val="single"/>
        </w:rPr>
        <w:t>Saudi-controlled accounts</w:t>
      </w:r>
      <w:r w:rsidRPr="001C7CD3">
        <w:rPr>
          <w:rFonts w:cs="Times New Roman"/>
          <w:sz w:val="8"/>
        </w:rPr>
        <w:t xml:space="preserve"> on Twitter </w:t>
      </w:r>
      <w:r w:rsidRPr="001C7CD3">
        <w:rPr>
          <w:rFonts w:cs="Times New Roman"/>
          <w:u w:val="single"/>
        </w:rPr>
        <w:t>expressed their support for Sudan’s military leaders</w:t>
      </w:r>
      <w:r w:rsidRPr="001C7CD3">
        <w:rPr>
          <w:rFonts w:cs="Times New Roman"/>
          <w:sz w:val="8"/>
        </w:rPr>
        <w:t xml:space="preserve"> and warned against the “folly” of popular uprising. </w:t>
      </w:r>
      <w:r w:rsidRPr="001C7CD3">
        <w:rPr>
          <w:rFonts w:cs="Times New Roman"/>
          <w:u w:val="single"/>
        </w:rPr>
        <w:t>The Saudi and Emirati reactionary role in Sudan and their influence over the Transitional Military Council’s actions was highlighted by the reaction from the United States</w:t>
      </w:r>
      <w:r w:rsidRPr="001C7CD3">
        <w:rPr>
          <w:rFonts w:cs="Times New Roman"/>
          <w:sz w:val="8"/>
        </w:rPr>
        <w:t xml:space="preserve">. After the killings, the under secretary of state for political affairs, David Hale, called the Saudi deputy defense minister Khalid bin Salman and the United Arab Emirates’ foreign minister, Anwar Gargash, to express concern over the crackdown and to note “the importance of a transition to a civilian-led government in accordance with the will of the Sudanese people.” Saudi Arabia and the United Arab Emirates claim that their interventions have been aimed at staving off Islamist extremism and promoting regional stability. But Sudan’s uprising against Mr. al-Bashir is an uprising against political Islamists; the protest leaders who have been negotiating with the military council are not Islamists. </w:t>
      </w:r>
      <w:r w:rsidRPr="001C7CD3">
        <w:rPr>
          <w:rFonts w:cs="Times New Roman"/>
          <w:u w:val="single"/>
        </w:rPr>
        <w:t xml:space="preserve">Saudi Arabia and the United Arab Emirates are instead driven by their own fear that should a major Arab country transition to democracy, it would lead to upheavals at home. </w:t>
      </w:r>
      <w:r w:rsidRPr="001C7CD3">
        <w:rPr>
          <w:rFonts w:cs="Times New Roman"/>
          <w:sz w:val="8"/>
        </w:rPr>
        <w:t xml:space="preserve">With Sudan’s Arab neighbors under Saudi and Emirati sway, </w:t>
      </w:r>
      <w:r w:rsidRPr="001C7CD3">
        <w:rPr>
          <w:rFonts w:cs="Times New Roman"/>
          <w:u w:val="single"/>
        </w:rPr>
        <w:t>with the United States doing little beyond expressing concern</w:t>
      </w:r>
      <w:r w:rsidRPr="001C7CD3">
        <w:rPr>
          <w:rFonts w:cs="Times New Roman"/>
          <w:sz w:val="8"/>
        </w:rPr>
        <w:t xml:space="preserve">, it has fallen to Ethiopia’s prime minister, Abiy Ahmed, to take the lead in mediation between the military council and the opposition. And outraged at the killings in Sudan, the African Union has suspended Sudan’s membership and called for a civilian-led transitional government. But as long as the military junta has political and financial support from the Saudis and the Emiratis, it will have little reason to back down. The protest leaders continue to be committed to nonviolence despite another round of attacks by the Sudanese forces on Sunday to thwart a general strike. Sudan’s opposition is embattled, hurting but defiant. </w:t>
      </w:r>
    </w:p>
    <w:p w14:paraId="4A53C6DC" w14:textId="77777777" w:rsidR="00A97C36" w:rsidRPr="001C7CD3" w:rsidRDefault="00A97C36" w:rsidP="00A97C36">
      <w:pPr>
        <w:rPr>
          <w:rFonts w:cs="Times New Roman"/>
        </w:rPr>
      </w:pPr>
    </w:p>
    <w:p w14:paraId="0B00D139" w14:textId="77777777" w:rsidR="00A97C36" w:rsidRPr="001C7CD3" w:rsidRDefault="00A97C36" w:rsidP="00A97C36">
      <w:pPr>
        <w:pStyle w:val="Heading4"/>
        <w:rPr>
          <w:rFonts w:cs="Times New Roman"/>
        </w:rPr>
      </w:pPr>
      <w:r w:rsidRPr="001C7CD3">
        <w:rPr>
          <w:rFonts w:cs="Times New Roman"/>
        </w:rPr>
        <w:t xml:space="preserve">Military occupation backed by Saudi Arabia in Sudan creates massive human rights abuses – the judge has an ethical obligation to reject these </w:t>
      </w:r>
    </w:p>
    <w:p w14:paraId="39672F61" w14:textId="42F510D9" w:rsidR="00A97C36" w:rsidRPr="001C7CD3" w:rsidRDefault="00A97C36" w:rsidP="00A97C36">
      <w:pPr>
        <w:rPr>
          <w:rFonts w:cs="Times New Roman"/>
        </w:rPr>
      </w:pPr>
      <w:r w:rsidRPr="001C7CD3">
        <w:rPr>
          <w:rFonts w:cs="Times New Roman"/>
        </w:rPr>
        <w:t xml:space="preserve">Shireen </w:t>
      </w:r>
      <w:r w:rsidRPr="001C7CD3">
        <w:rPr>
          <w:rStyle w:val="Style13ptBold"/>
          <w:rFonts w:cs="Times New Roman"/>
        </w:rPr>
        <w:t>Akram-Boshar and</w:t>
      </w:r>
      <w:r w:rsidRPr="001C7CD3">
        <w:rPr>
          <w:rFonts w:cs="Times New Roman"/>
        </w:rPr>
        <w:t xml:space="preserve"> Brian </w:t>
      </w:r>
      <w:r w:rsidRPr="001C7CD3">
        <w:rPr>
          <w:rStyle w:val="Style13ptBold"/>
          <w:rFonts w:cs="Times New Roman"/>
        </w:rPr>
        <w:t>Bean ’19</w:t>
      </w:r>
      <w:r w:rsidRPr="001C7CD3">
        <w:rPr>
          <w:rFonts w:cs="Times New Roman"/>
        </w:rPr>
        <w:t xml:space="preserve"> [Both authors are activists and writers for Jacobin. “Massacre and Uprising in Sudan” Jacobin 6/13/19 </w:t>
      </w:r>
      <w:hyperlink r:id="rId92" w:history="1">
        <w:r w:rsidRPr="001C7CD3">
          <w:rPr>
            <w:rStyle w:val="Hyperlink"/>
            <w:rFonts w:cs="Times New Roman"/>
          </w:rPr>
          <w:t>https://jacobinmag.com/2019/06/sudan-revolution-khartoum-protests-massacre</w:t>
        </w:r>
      </w:hyperlink>
      <w:r w:rsidRPr="001C7CD3">
        <w:rPr>
          <w:rFonts w:cs="Times New Roman"/>
        </w:rPr>
        <w:t xml:space="preserve"> </w:t>
      </w:r>
      <w:r w:rsidR="00FE4634" w:rsidRPr="001C7CD3">
        <w:rPr>
          <w:rFonts w:cs="Times New Roman"/>
        </w:rPr>
        <w:t>GMDI</w:t>
      </w:r>
      <w:r w:rsidRPr="001C7CD3">
        <w:rPr>
          <w:rFonts w:cs="Times New Roman"/>
        </w:rPr>
        <w:t>]</w:t>
      </w:r>
    </w:p>
    <w:p w14:paraId="46917481" w14:textId="77777777" w:rsidR="00A97C36" w:rsidRPr="001C7CD3" w:rsidRDefault="00A97C36" w:rsidP="00A97C36">
      <w:pPr>
        <w:rPr>
          <w:rFonts w:cs="Times New Roman"/>
          <w:sz w:val="10"/>
        </w:rPr>
      </w:pPr>
      <w:r w:rsidRPr="001C7CD3">
        <w:rPr>
          <w:rFonts w:cs="Times New Roman"/>
          <w:sz w:val="10"/>
        </w:rPr>
        <w:t xml:space="preserve">At dawn on Monday, June 3, </w:t>
      </w:r>
      <w:r w:rsidRPr="001C7CD3">
        <w:rPr>
          <w:rFonts w:cs="Times New Roman"/>
          <w:u w:val="single"/>
        </w:rPr>
        <w:t>paramilitary forces raided the sit-in opposite the Army General Command in Khartoum, Sudan, raining fire on protesters</w:t>
      </w:r>
      <w:r w:rsidRPr="001C7CD3">
        <w:rPr>
          <w:rFonts w:cs="Times New Roman"/>
          <w:sz w:val="10"/>
        </w:rPr>
        <w:t xml:space="preserve"> and bringing an end to six months of a largely peaceful uprising. </w:t>
      </w:r>
      <w:r w:rsidRPr="001C7CD3">
        <w:rPr>
          <w:rFonts w:cs="Times New Roman"/>
          <w:u w:val="single"/>
        </w:rPr>
        <w:t>Soldiers</w:t>
      </w:r>
      <w:r w:rsidRPr="001C7CD3">
        <w:rPr>
          <w:rFonts w:cs="Times New Roman"/>
          <w:sz w:val="10"/>
        </w:rPr>
        <w:t xml:space="preserve"> broke through the demonstrators’ barricades, </w:t>
      </w:r>
      <w:r w:rsidRPr="001C7CD3">
        <w:rPr>
          <w:rFonts w:cs="Times New Roman"/>
          <w:u w:val="single"/>
        </w:rPr>
        <w:t>burnt their tents to the ground, and shot at and beat protesters</w:t>
      </w:r>
      <w:r w:rsidRPr="001C7CD3">
        <w:rPr>
          <w:rFonts w:cs="Times New Roman"/>
          <w:sz w:val="10"/>
        </w:rPr>
        <w:t xml:space="preserve">. Witnesses spoke of soldiers shooting indiscriminately, throwing bodies of slain protesters into the Nile, and raping two of the medics at the sit-in. </w:t>
      </w:r>
      <w:r w:rsidRPr="001C7CD3">
        <w:rPr>
          <w:rFonts w:cs="Times New Roman"/>
          <w:u w:val="single"/>
        </w:rPr>
        <w:t>Within forty-eight hours, the death toll rose to over a hundred,</w:t>
      </w:r>
      <w:r w:rsidRPr="001C7CD3">
        <w:rPr>
          <w:rFonts w:cs="Times New Roman"/>
          <w:sz w:val="10"/>
        </w:rPr>
        <w:t xml:space="preserve"> as tens of bodies were recovered from the Nile. Five hundred more were injured in what could only be described as a premeditated massacre. The sit-in outside the military headquarters had become the focal point of the ongoing Sudanese Revolution, with students and professionals having camped out to protest the ruling military regime since early April. Led by the Sudanese Professionals Association, an umbrella group of trade unions that had previously been banned by the regime, the uprising maintained a nonviolent and highly organized character, culminating in a two-day general strike at the end of May. The aim of last week’s early-morning massacre and the ensuing crackdown is clear: </w:t>
      </w:r>
      <w:r w:rsidRPr="001C7CD3">
        <w:rPr>
          <w:rFonts w:cs="Times New Roman"/>
          <w:u w:val="single"/>
        </w:rPr>
        <w:t>to disperse the revolutionaries, end the central sit-in, and crush the people’s demand to wrest power from the military.</w:t>
      </w:r>
      <w:r w:rsidRPr="001C7CD3">
        <w:rPr>
          <w:rFonts w:cs="Times New Roman"/>
          <w:sz w:val="10"/>
        </w:rPr>
        <w:t xml:space="preserve"> But two months after the initial protests that ousted dictator Omar al-Bashir, the revolutionaries were still voicing their same principal demand: an end to military rule in Sudan and a civilian-led transition government that could lead the way to fair and democratic elections. Weeks of negotiations with the military had stalemated, with the military refusing to relinquish control. Last Monday’s attack was led by the </w:t>
      </w:r>
      <w:r w:rsidRPr="001C7CD3">
        <w:rPr>
          <w:rFonts w:cs="Times New Roman"/>
          <w:u w:val="single"/>
        </w:rPr>
        <w:t>Rapid Support Forces (RSF)</w:t>
      </w:r>
      <w:r w:rsidRPr="001C7CD3">
        <w:rPr>
          <w:rFonts w:cs="Times New Roman"/>
          <w:sz w:val="10"/>
        </w:rPr>
        <w:t xml:space="preserve">, a state-controlled offshoot of the Janjaweed, a militia responsible for war crimes in Darfur. After storming and brutally massacring demonstrators in Khartoum’s sit-in, the </w:t>
      </w:r>
      <w:r w:rsidRPr="001C7CD3">
        <w:rPr>
          <w:rFonts w:cs="Times New Roman"/>
          <w:u w:val="single"/>
        </w:rPr>
        <w:t>RSF</w:t>
      </w:r>
      <w:r w:rsidRPr="001C7CD3">
        <w:rPr>
          <w:rFonts w:cs="Times New Roman"/>
          <w:sz w:val="10"/>
        </w:rPr>
        <w:t xml:space="preserve"> then moved to the surrounding neighborhoods — which had also boasted anti-regime protests and ongoing congregations of demonstrators </w:t>
      </w:r>
      <w:r w:rsidRPr="001C7CD3">
        <w:rPr>
          <w:rFonts w:cs="Times New Roman"/>
          <w:u w:val="single"/>
        </w:rPr>
        <w:t xml:space="preserve">— continuing to disperse, beat, and shoot activists. </w:t>
      </w:r>
      <w:r w:rsidRPr="001C7CD3">
        <w:rPr>
          <w:rFonts w:cs="Times New Roman"/>
          <w:sz w:val="10"/>
        </w:rPr>
        <w:t xml:space="preserve">Mohammed, a resident of one of the surrounding neighborhoods, described the scene he witnessed early that morning and the continued crackdown: The RSF came first in a small band, around three or four trucks, and they started talking to the army. We thought that maybe the army — they were lower-ranked soldiers — would be on our side. But the RSF drove through the barricades that we had built, and the army didn’t do anything. Shortly afterwards, the army vehicles that were in our neighborhood left. At that point most people understood what was going to come </w:t>
      </w:r>
      <w:proofErr w:type="gramStart"/>
      <w:r w:rsidRPr="001C7CD3">
        <w:rPr>
          <w:rFonts w:cs="Times New Roman"/>
          <w:sz w:val="10"/>
        </w:rPr>
        <w:t>next, and</w:t>
      </w:r>
      <w:proofErr w:type="gramEnd"/>
      <w:r w:rsidRPr="001C7CD3">
        <w:rPr>
          <w:rFonts w:cs="Times New Roman"/>
          <w:sz w:val="10"/>
        </w:rPr>
        <w:t xml:space="preserve"> started to clear out. We realized that the army and the RSF were in coordination with each other — and that the RSF were completely in control. They started shooting at us and we all started running away from the </w:t>
      </w:r>
      <w:proofErr w:type="gramStart"/>
      <w:r w:rsidRPr="001C7CD3">
        <w:rPr>
          <w:rFonts w:cs="Times New Roman"/>
          <w:sz w:val="10"/>
        </w:rPr>
        <w:t>barricades, and</w:t>
      </w:r>
      <w:proofErr w:type="gramEnd"/>
      <w:r w:rsidRPr="001C7CD3">
        <w:rPr>
          <w:rFonts w:cs="Times New Roman"/>
          <w:sz w:val="10"/>
        </w:rPr>
        <w:t xml:space="preserve"> running into houses to hide. I haven’t been brave enough to go outside to rebuild the barricades like some other people have been since then. It’s terrifying. </w:t>
      </w:r>
      <w:proofErr w:type="gramStart"/>
      <w:r w:rsidRPr="001C7CD3">
        <w:rPr>
          <w:rFonts w:cs="Times New Roman"/>
          <w:u w:val="single"/>
        </w:rPr>
        <w:t>There’s</w:t>
      </w:r>
      <w:proofErr w:type="gramEnd"/>
      <w:r w:rsidRPr="001C7CD3">
        <w:rPr>
          <w:rFonts w:cs="Times New Roman"/>
          <w:u w:val="single"/>
        </w:rPr>
        <w:t xml:space="preserve"> gunshots everywhere</w:t>
      </w:r>
      <w:r w:rsidRPr="001C7CD3">
        <w:rPr>
          <w:rFonts w:cs="Times New Roman"/>
          <w:sz w:val="10"/>
        </w:rPr>
        <w:t xml:space="preserve">. </w:t>
      </w:r>
      <w:r w:rsidRPr="001C7CD3">
        <w:rPr>
          <w:rFonts w:cs="Times New Roman"/>
          <w:u w:val="single"/>
        </w:rPr>
        <w:t>In my neighborhood there is reports of a sniper in an abandoned building.</w:t>
      </w:r>
      <w:r w:rsidRPr="001C7CD3">
        <w:rPr>
          <w:rFonts w:cs="Times New Roman"/>
          <w:sz w:val="10"/>
        </w:rPr>
        <w:t xml:space="preserve"> I don’t know where specifically so it’s really risky</w:t>
      </w:r>
      <w:r w:rsidRPr="001C7CD3">
        <w:rPr>
          <w:rFonts w:cs="Times New Roman"/>
          <w:u w:val="single"/>
        </w:rPr>
        <w:t>. They want to terrorize us at home. The RSF also raided three of Khartoum’s hospitals, shooting at wounded protesters</w:t>
      </w:r>
      <w:r w:rsidRPr="001C7CD3">
        <w:rPr>
          <w:rFonts w:cs="Times New Roman"/>
          <w:sz w:val="10"/>
        </w:rPr>
        <w:t xml:space="preserve"> who had been brought in for treatment. At Sudan’s Royal Care Hospital last Tuesday, </w:t>
      </w:r>
      <w:r w:rsidRPr="001C7CD3">
        <w:rPr>
          <w:rFonts w:cs="Times New Roman"/>
          <w:u w:val="single"/>
        </w:rPr>
        <w:t>the soldiers forced fifty wounded protesters to evacuate after shooting and arresting one of the doctors</w:t>
      </w:r>
      <w:r w:rsidRPr="001C7CD3">
        <w:rPr>
          <w:rFonts w:cs="Times New Roman"/>
          <w:sz w:val="10"/>
        </w:rPr>
        <w:t xml:space="preserve">, who had been a part of the medical team at the sit-in. </w:t>
      </w:r>
      <w:r w:rsidRPr="001C7CD3">
        <w:rPr>
          <w:rFonts w:cs="Times New Roman"/>
          <w:u w:val="single"/>
        </w:rPr>
        <w:t>Other revolutionary sit-ins in various cities</w:t>
      </w:r>
      <w:r w:rsidRPr="001C7CD3">
        <w:rPr>
          <w:rFonts w:cs="Times New Roman"/>
          <w:sz w:val="10"/>
        </w:rPr>
        <w:t xml:space="preserve"> across the country, including in northern Port Sudan, and in eastern Gadarif and Sinja, </w:t>
      </w:r>
      <w:r w:rsidRPr="001C7CD3">
        <w:rPr>
          <w:rFonts w:cs="Times New Roman"/>
          <w:u w:val="single"/>
        </w:rPr>
        <w:t>were also raided and attacked by the RSF</w:t>
      </w:r>
      <w:r w:rsidRPr="001C7CD3">
        <w:rPr>
          <w:rFonts w:cs="Times New Roman"/>
          <w:sz w:val="10"/>
        </w:rPr>
        <w:t xml:space="preserve">. In a further show of force and lockdown, </w:t>
      </w:r>
      <w:r w:rsidRPr="001C7CD3">
        <w:rPr>
          <w:rFonts w:cs="Times New Roman"/>
          <w:u w:val="single"/>
        </w:rPr>
        <w:t>the military imposed an internet blackout, crippling most online and phone services across the country</w:t>
      </w:r>
      <w:r w:rsidRPr="001C7CD3">
        <w:rPr>
          <w:rFonts w:cs="Times New Roman"/>
          <w:sz w:val="10"/>
        </w:rPr>
        <w:t xml:space="preserve">. The internet blackout is still ongoing. And </w:t>
      </w:r>
      <w:r w:rsidRPr="001C7CD3">
        <w:rPr>
          <w:rFonts w:cs="Times New Roman"/>
          <w:u w:val="single"/>
        </w:rPr>
        <w:t>Khartoum,</w:t>
      </w:r>
      <w:r w:rsidRPr="001C7CD3">
        <w:rPr>
          <w:rFonts w:cs="Times New Roman"/>
          <w:sz w:val="10"/>
        </w:rPr>
        <w:t xml:space="preserve"> as activists have explained</w:t>
      </w:r>
      <w:r w:rsidRPr="001C7CD3">
        <w:rPr>
          <w:rFonts w:cs="Times New Roman"/>
          <w:u w:val="single"/>
        </w:rPr>
        <w:t>, is essentially under military occupation.</w:t>
      </w:r>
      <w:r w:rsidRPr="001C7CD3">
        <w:rPr>
          <w:rFonts w:cs="Times New Roman"/>
          <w:sz w:val="10"/>
        </w:rPr>
        <w:t xml:space="preserve"> The aim of last week’s early-morning massacre and the ensuing crackdown is clear: to disperse the revolutionaries, end the central sit-in, and crush the people’s demand to wrest power from the military. The brutal crackdown comes six years after the Rab’aa massacre in Cairo carried out by then-general, now-president Abdel Fattah el-Sisi, where over a thousand Muslim Brotherhood protesters were slaughtered, capping the coup carried out by the Egyptian military and marking a sharper turn of counterrevolution in the country. Today, the Khartoum sit-in massacre marks a counterrevolutionary turning point in Sudan, though in Sudan it is the regime associated with the Muslim Brotherhood that perpetrated the killings. The forces of counterrevolution in Sudan are outgrowths of the country’s own recent history of genocidal war. As many commentators said of the </w:t>
      </w:r>
      <w:r w:rsidRPr="001C7CD3">
        <w:rPr>
          <w:rFonts w:cs="Times New Roman"/>
          <w:u w:val="single"/>
        </w:rPr>
        <w:t>RSF’s</w:t>
      </w:r>
      <w:r w:rsidRPr="001C7CD3">
        <w:rPr>
          <w:rFonts w:cs="Times New Roman"/>
          <w:sz w:val="10"/>
        </w:rPr>
        <w:t xml:space="preserve"> brutal crackdown, Darfur has come to Khartoum this week. Indeed, the Rapid Support Forces </w:t>
      </w:r>
      <w:r w:rsidRPr="001C7CD3">
        <w:rPr>
          <w:rFonts w:cs="Times New Roman"/>
          <w:u w:val="single"/>
        </w:rPr>
        <w:t>have a nearly two-decade history of racist repression in Darfur in western Sudan, as well as collusion with the European Union’s drive to eliminate migration across its borders.</w:t>
      </w:r>
    </w:p>
    <w:p w14:paraId="552F51A7" w14:textId="77777777" w:rsidR="00A97C36" w:rsidRPr="001C7CD3" w:rsidRDefault="00A97C36" w:rsidP="00A97C36">
      <w:pPr>
        <w:pStyle w:val="Heading3"/>
        <w:rPr>
          <w:rFonts w:cs="Times New Roman"/>
        </w:rPr>
      </w:pPr>
      <w:r w:rsidRPr="001C7CD3">
        <w:rPr>
          <w:rFonts w:cs="Times New Roman"/>
        </w:rPr>
        <w:t xml:space="preserve">Sudan Ext </w:t>
      </w:r>
    </w:p>
    <w:p w14:paraId="135C56E0" w14:textId="77777777" w:rsidR="00A97C36" w:rsidRPr="001C7CD3" w:rsidRDefault="00A97C36" w:rsidP="00A97C36">
      <w:pPr>
        <w:pStyle w:val="Heading4"/>
        <w:rPr>
          <w:rFonts w:cs="Times New Roman"/>
        </w:rPr>
      </w:pPr>
      <w:r w:rsidRPr="001C7CD3">
        <w:rPr>
          <w:rFonts w:cs="Times New Roman"/>
        </w:rPr>
        <w:t xml:space="preserve">The US is the only one with the capability to end Saudi interference in the Sudan uprising </w:t>
      </w:r>
    </w:p>
    <w:p w14:paraId="587D95BB" w14:textId="2595D0BF" w:rsidR="00A97C36" w:rsidRPr="001C7CD3" w:rsidRDefault="00A97C36" w:rsidP="00A97C36">
      <w:pPr>
        <w:rPr>
          <w:rFonts w:cs="Times New Roman"/>
        </w:rPr>
      </w:pPr>
      <w:r w:rsidRPr="001C7CD3">
        <w:rPr>
          <w:rStyle w:val="Style13ptBold"/>
          <w:rFonts w:cs="Times New Roman"/>
        </w:rPr>
        <w:t>Wintour 19</w:t>
      </w:r>
      <w:r w:rsidRPr="001C7CD3">
        <w:rPr>
          <w:rFonts w:cs="Times New Roman"/>
        </w:rPr>
        <w:t xml:space="preserve"> [Patrick Wintour is diplomatic editor for the Guardian “Saudi influence in spotlight as US calls on Riyadh to end Sudan violence” The Guardian 6/5/19  </w:t>
      </w:r>
      <w:hyperlink r:id="rId93" w:history="1">
        <w:r w:rsidRPr="001C7CD3">
          <w:rPr>
            <w:rStyle w:val="Hyperlink"/>
            <w:rFonts w:cs="Times New Roman"/>
          </w:rPr>
          <w:t>https://www.theguardian.com/world/2019/jun/05/washington-urges-riyadh-to-end-military-crackdown-in-sudan</w:t>
        </w:r>
      </w:hyperlink>
      <w:r w:rsidRPr="001C7CD3">
        <w:rPr>
          <w:rFonts w:cs="Times New Roman"/>
        </w:rPr>
        <w:t xml:space="preserve"> </w:t>
      </w:r>
      <w:r w:rsidR="00FE4634" w:rsidRPr="001C7CD3">
        <w:rPr>
          <w:rFonts w:cs="Times New Roman"/>
        </w:rPr>
        <w:t>GMDI</w:t>
      </w:r>
      <w:r w:rsidRPr="001C7CD3">
        <w:rPr>
          <w:rFonts w:cs="Times New Roman"/>
        </w:rPr>
        <w:t>]</w:t>
      </w:r>
    </w:p>
    <w:p w14:paraId="64E61646" w14:textId="77777777" w:rsidR="00A97C36" w:rsidRPr="001C7CD3" w:rsidRDefault="00A97C36" w:rsidP="00A97C36">
      <w:pPr>
        <w:rPr>
          <w:rFonts w:cs="Times New Roman"/>
          <w:u w:val="single"/>
        </w:rPr>
      </w:pPr>
      <w:r w:rsidRPr="001C7CD3">
        <w:rPr>
          <w:rFonts w:cs="Times New Roman"/>
          <w:u w:val="single"/>
        </w:rPr>
        <w:t>The thorny question of Saudi Arabian political influence across the Middle East and Africa</w:t>
      </w:r>
      <w:r w:rsidRPr="001C7CD3">
        <w:rPr>
          <w:rFonts w:cs="Times New Roman"/>
          <w:sz w:val="8"/>
        </w:rPr>
        <w:t xml:space="preserve"> </w:t>
      </w:r>
      <w:r w:rsidRPr="001C7CD3">
        <w:rPr>
          <w:rFonts w:cs="Times New Roman"/>
          <w:u w:val="single"/>
        </w:rPr>
        <w:t>is back in the spotlight again with Washington</w:t>
      </w:r>
      <w:r w:rsidRPr="001C7CD3">
        <w:rPr>
          <w:rFonts w:cs="Times New Roman"/>
          <w:sz w:val="8"/>
        </w:rPr>
        <w:t xml:space="preserve"> taking the unusual step of </w:t>
      </w:r>
      <w:r w:rsidRPr="001C7CD3">
        <w:rPr>
          <w:rFonts w:cs="Times New Roman"/>
          <w:u w:val="single"/>
        </w:rPr>
        <w:t xml:space="preserve">effectively telling Riyadh to end Sudan’s military crackdown. </w:t>
      </w:r>
      <w:r w:rsidRPr="001C7CD3">
        <w:rPr>
          <w:rFonts w:cs="Times New Roman"/>
          <w:sz w:val="8"/>
        </w:rPr>
        <w:t xml:space="preserve">In an unusual public statement the </w:t>
      </w:r>
      <w:r w:rsidRPr="001C7CD3">
        <w:rPr>
          <w:rFonts w:cs="Times New Roman"/>
          <w:u w:val="single"/>
        </w:rPr>
        <w:t>US state department revealed that</w:t>
      </w:r>
      <w:r w:rsidRPr="001C7CD3">
        <w:rPr>
          <w:rFonts w:cs="Times New Roman"/>
          <w:sz w:val="8"/>
        </w:rPr>
        <w:t xml:space="preserve"> its undersecretary for political affairs, the diplomat </w:t>
      </w:r>
      <w:r w:rsidRPr="001C7CD3">
        <w:rPr>
          <w:rFonts w:cs="Times New Roman"/>
          <w:u w:val="single"/>
        </w:rPr>
        <w:t>David Hale</w:t>
      </w:r>
      <w:r w:rsidRPr="001C7CD3">
        <w:rPr>
          <w:rFonts w:cs="Times New Roman"/>
          <w:sz w:val="8"/>
        </w:rPr>
        <w:t xml:space="preserve">, </w:t>
      </w:r>
      <w:r w:rsidRPr="001C7CD3">
        <w:rPr>
          <w:rFonts w:cs="Times New Roman"/>
          <w:u w:val="single"/>
        </w:rPr>
        <w:t>had phoned the Saudi deputy defence minister</w:t>
      </w:r>
      <w:r w:rsidRPr="001C7CD3">
        <w:rPr>
          <w:rFonts w:cs="Times New Roman"/>
          <w:sz w:val="8"/>
        </w:rPr>
        <w:t xml:space="preserve">, Khaled bin Salman, </w:t>
      </w:r>
      <w:r w:rsidRPr="001C7CD3">
        <w:rPr>
          <w:rFonts w:cs="Times New Roman"/>
          <w:u w:val="single"/>
        </w:rPr>
        <w:t>to ask him to use the country’s influence to end the brutal repression</w:t>
      </w:r>
      <w:r w:rsidRPr="001C7CD3">
        <w:rPr>
          <w:rFonts w:cs="Times New Roman"/>
          <w:sz w:val="8"/>
        </w:rPr>
        <w:t xml:space="preserve"> against peaceful protesters </w:t>
      </w:r>
      <w:r w:rsidRPr="001C7CD3">
        <w:rPr>
          <w:rFonts w:cs="Times New Roman"/>
          <w:u w:val="single"/>
        </w:rPr>
        <w:t>by the Sudanese Transitional Military Council (TMC) in Sudan</w:t>
      </w:r>
      <w:r w:rsidRPr="001C7CD3">
        <w:rPr>
          <w:rFonts w:cs="Times New Roman"/>
          <w:sz w:val="8"/>
        </w:rPr>
        <w:t xml:space="preserve">. </w:t>
      </w:r>
      <w:r w:rsidRPr="001C7CD3">
        <w:rPr>
          <w:rFonts w:cs="Times New Roman"/>
          <w:u w:val="single"/>
        </w:rPr>
        <w:t>It has hardly been a secret that Saudi Arabia and the United Arab Emirates have gained influence in Sudan</w:t>
      </w:r>
      <w:r w:rsidRPr="001C7CD3">
        <w:rPr>
          <w:rFonts w:cs="Times New Roman"/>
          <w:sz w:val="8"/>
        </w:rPr>
        <w:t xml:space="preserve"> following the overthrow of the dictator Omar al-Bashir in April. Critics of Saudi Arabia will see a pattern of behaviour, evident in Libya and Yemen, in which Saudi Arabia moves to marginalise rivals Iran and Qatar, as well as to install autocratic regimes built on repression. But it is rare for the Americans, normally so close to Saudi Arabia on regional issues, to make so public their representations to Riyadh on the need for civilian rule and for democracy to run its course. Saudi Arabia may claim the Sudanese crackdown was an independent judgment by the interim leader, Abdel Fattah al-Burhan, but the army general has in recent weeks paid visits to Saudi Arabia, the UAE and Egypt. More importantly the deputy president of the council, Mohamed Hamdan Dagolo, the Rapid Support Forces (RSF) militia leader known as Hemedti, met the Saudi crown prince, Mohammed bin Salman, in Jeddah on 24 May, and pledged to stand with the kingdom against all threats, including Iran. He vowed Sudanese troops would continue fighting alongside Saudi Arabia against the Houthi rebels in Yemen. Dagolo is widely seen as the true decision-maker in Khartoum, and the figure behind moves to stall negotiations about the transition to democracy and resist protesters’ demands that they be included in the transitional body. That Dagolo chose Riyadh for his first overseas trip since the fall of Bashir was hardly surprising. In April Saudi Arabia pledged to provide $3bn in funds to Khartoum, a move designed to stabilise the exchange rate and strengthen the military. </w:t>
      </w:r>
      <w:r w:rsidRPr="001C7CD3">
        <w:rPr>
          <w:rFonts w:cs="Times New Roman"/>
          <w:u w:val="single"/>
        </w:rPr>
        <w:t>Until recently there was no sign that the US disapproved of its great ally gaining influence in Sudan</w:t>
      </w:r>
      <w:r w:rsidRPr="001C7CD3">
        <w:rPr>
          <w:rFonts w:cs="Times New Roman"/>
          <w:sz w:val="8"/>
        </w:rPr>
        <w:t xml:space="preserve">. The US made no complaint when, on 30 May, Sudanese security officers notified al-Jazeera’s office in Khartoum saying the military council had decided to withdraw the Qatari state-owned TV network’s work permits without providing an official reason. The shutdown came as the authorities began a clampdown against a protest camp in the capital. </w:t>
      </w:r>
      <w:r w:rsidRPr="001C7CD3">
        <w:rPr>
          <w:rFonts w:cs="Times New Roman"/>
          <w:u w:val="single"/>
        </w:rPr>
        <w:t xml:space="preserve">But the scale of the bloody assault on the Khartoum protesters this week led to a change in tone in Washington, and an irritation if not exasperation with Saudi foreign policy. </w:t>
      </w:r>
      <w:r w:rsidRPr="001C7CD3">
        <w:rPr>
          <w:rFonts w:cs="Times New Roman"/>
          <w:sz w:val="8"/>
        </w:rPr>
        <w:t xml:space="preserve">The US national security adviser, John Bolton, tweeted: “The unprovoked violence of Sudan’s security forces against peaceful demonstrators in Khartoum is abhorrent. The TMC must respect the right to peaceful demonstration and speed transition to a civilian-led government, which the Sudanese people have rightfully demanded.” The tweet was followed by the publicised call between Hale and bin Salman. </w:t>
      </w:r>
      <w:r w:rsidRPr="001C7CD3">
        <w:rPr>
          <w:rFonts w:cs="Times New Roman"/>
          <w:u w:val="single"/>
        </w:rPr>
        <w:t>Yet the involvement of Saudi and the UAE, the leading Sunni “counter revolutionary” states, is part of a wider pattern of jostling for influence across the mainly Muslim Horn of Africa.</w:t>
      </w:r>
      <w:r w:rsidRPr="001C7CD3">
        <w:rPr>
          <w:rFonts w:cs="Times New Roman"/>
          <w:sz w:val="8"/>
        </w:rPr>
        <w:t xml:space="preserve"> Between 2000 and 2017, Gulf states invested $13bn in the region, mainly in Sudan and Ethiopia, according to a study by the Clingendael Institute, a thinktank in the Netherlands. Broadly, on one side lies Qatar and Turkey, and on the other the counter-revolutionary states opposed to Islamism. At stake is the capture of strategic ports, improved maritime security, and privileged access to the rapidly emerging economies. Saudi has been particularly active across the Horn of Africa and instrumental last autumn in negotiating a peace treaty between Ethiopia and Eritrea. Abiy Ahmed, Ethiopia’s prime minister, was given $3bn in aid and investments from the UAE upon taking office in April 2018, including a $1bn deposit in the country’s central bank. In Yemen again it is the UAE and Saudi Arabia that head a coalition that has led to a four-year civil war aimed at reinstalling Abd-Rabbu Mansour Hadi, as leader. Hadi spends most of his time in Riyadh and is no poster boy for democracy but Saudi will not abandon the war, regardless of the casualties, because it regards Iranian-backed Houthis as a permanent security threat. Equally in Libya, where a bloody military stalemate persists in Tripoli, Marshall Khalifa Haftar by most accounts would not have tried to seize the capital in defiance of a UN peace plan without UAE military hardware, and Saudi political backing. </w:t>
      </w:r>
      <w:r w:rsidRPr="001C7CD3">
        <w:rPr>
          <w:rFonts w:cs="Times New Roman"/>
          <w:u w:val="single"/>
        </w:rPr>
        <w:t>The question now is whether in Sudan, unlike Libya and Yemen, the US government is prepared to do more than simply dial Riyadh once.</w:t>
      </w:r>
    </w:p>
    <w:p w14:paraId="69F1787C" w14:textId="77777777" w:rsidR="00A97C36" w:rsidRPr="001C7CD3" w:rsidRDefault="00A97C36" w:rsidP="00A97C36">
      <w:pPr>
        <w:rPr>
          <w:rFonts w:cs="Times New Roman"/>
        </w:rPr>
      </w:pPr>
    </w:p>
    <w:p w14:paraId="6FA80CF4" w14:textId="77777777" w:rsidR="00A97C36" w:rsidRPr="001C7CD3" w:rsidRDefault="00A97C36" w:rsidP="00A97C36">
      <w:pPr>
        <w:pStyle w:val="Heading4"/>
        <w:rPr>
          <w:rFonts w:cs="Times New Roman"/>
        </w:rPr>
      </w:pPr>
      <w:r w:rsidRPr="001C7CD3">
        <w:rPr>
          <w:rFonts w:cs="Times New Roman"/>
        </w:rPr>
        <w:t xml:space="preserve">Saudi Arabia interference in the biggest threat to democracy </w:t>
      </w:r>
    </w:p>
    <w:p w14:paraId="1D05D9AA" w14:textId="695640E7" w:rsidR="00A97C36" w:rsidRPr="001C7CD3" w:rsidRDefault="00A97C36" w:rsidP="00A97C36">
      <w:pPr>
        <w:rPr>
          <w:rFonts w:cs="Times New Roman"/>
        </w:rPr>
      </w:pPr>
      <w:r w:rsidRPr="001C7CD3">
        <w:rPr>
          <w:rStyle w:val="Style13ptBold"/>
          <w:rFonts w:cs="Times New Roman"/>
        </w:rPr>
        <w:t>Tisdall 19</w:t>
      </w:r>
      <w:r w:rsidRPr="001C7CD3">
        <w:rPr>
          <w:rFonts w:cs="Times New Roman"/>
        </w:rPr>
        <w:t xml:space="preserve"> [Simon Tisdall is a foreign affairs commentator. He has been a foreign leader writer, foreign editor and US editor for the Guardian. “Sudan: how Arab autocrats conspired to thwart reformists' hopes” 6/3/19 The Guardian - </w:t>
      </w:r>
      <w:hyperlink r:id="rId94" w:history="1">
        <w:r w:rsidRPr="001C7CD3">
          <w:rPr>
            <w:rStyle w:val="Hyperlink"/>
            <w:rFonts w:cs="Times New Roman"/>
          </w:rPr>
          <w:t>https://www.theguardian.com/world/2019/jun/03/sudanese-crackdown-comes-after-talks-with-egypt-and-saudis</w:t>
        </w:r>
      </w:hyperlink>
      <w:r w:rsidRPr="001C7CD3">
        <w:rPr>
          <w:rFonts w:cs="Times New Roman"/>
        </w:rPr>
        <w:t xml:space="preserve"> </w:t>
      </w:r>
      <w:r w:rsidR="00FE4634" w:rsidRPr="001C7CD3">
        <w:rPr>
          <w:rFonts w:cs="Times New Roman"/>
        </w:rPr>
        <w:t>GMDI</w:t>
      </w:r>
      <w:r w:rsidRPr="001C7CD3">
        <w:rPr>
          <w:rFonts w:cs="Times New Roman"/>
        </w:rPr>
        <w:t xml:space="preserve">] </w:t>
      </w:r>
    </w:p>
    <w:p w14:paraId="047C0D54" w14:textId="0F13E723" w:rsidR="00A97C36" w:rsidRDefault="00A97C36" w:rsidP="00A97C36">
      <w:pPr>
        <w:rPr>
          <w:rFonts w:cs="Times New Roman"/>
          <w:sz w:val="10"/>
        </w:rPr>
      </w:pPr>
      <w:r w:rsidRPr="001C7CD3">
        <w:rPr>
          <w:rFonts w:cs="Times New Roman"/>
          <w:sz w:val="10"/>
        </w:rPr>
        <w:t xml:space="preserve">It is probably no coincidence that the sudden, violent crackdown on protesters in central Khartoum followed a series of meetings between the leaders of Sudan’s military junta and autocratic Arab regimes that are actively attempting to shape the country’s future. </w:t>
      </w:r>
      <w:r w:rsidRPr="001C7CD3">
        <w:rPr>
          <w:rFonts w:cs="Times New Roman"/>
          <w:u w:val="single"/>
        </w:rPr>
        <w:t>Analysts say the rulers of Egypt, Saudi Arabia and the UAE, no friends to democratic governance, are acting in concert to thwart the aspirations of Sudan’s reform movement.</w:t>
      </w:r>
      <w:r w:rsidRPr="001C7CD3">
        <w:rPr>
          <w:rFonts w:cs="Times New Roman"/>
          <w:sz w:val="10"/>
        </w:rPr>
        <w:t xml:space="preserve"> All three tried to shore up Omar al-Bashir’s regime, and since he was toppled in April by popular </w:t>
      </w:r>
      <w:proofErr w:type="gramStart"/>
      <w:r w:rsidRPr="001C7CD3">
        <w:rPr>
          <w:rFonts w:cs="Times New Roman"/>
          <w:sz w:val="10"/>
        </w:rPr>
        <w:t>protests</w:t>
      </w:r>
      <w:proofErr w:type="gramEnd"/>
      <w:r w:rsidRPr="001C7CD3">
        <w:rPr>
          <w:rFonts w:cs="Times New Roman"/>
          <w:sz w:val="10"/>
        </w:rPr>
        <w:t xml:space="preserve"> they have conspired to foment a counter-revolution. </w:t>
      </w:r>
      <w:r w:rsidRPr="001C7CD3">
        <w:rPr>
          <w:rFonts w:cs="Times New Roman"/>
          <w:u w:val="single"/>
        </w:rPr>
        <w:t xml:space="preserve">This fateful turning point may now have arrived. </w:t>
      </w:r>
      <w:r w:rsidRPr="001C7CD3">
        <w:rPr>
          <w:rFonts w:cs="Times New Roman"/>
          <w:sz w:val="10"/>
        </w:rPr>
        <w:t xml:space="preserve">For Egypt’s president, Abdel Fatah al-Sisi, the Khartoum violence brings back old memories. In 2013, Sisi, then an army general, led the assaults on pro-democracy demonstrators in Cairo’s public squares, resulting in hundreds of deaths and injuries. Sisi’s intervention crushed the Arab spring in Egypt. Mass detentions, executions and de facto dictatorship ensued. Notwithstanding the Khartoum killings, nothing on that scale has yet occurred in Sudan. But tolerance for months of non-violent public protest ended abruptly on Monday. A visit to Egypt by Gen Abdel Fattah al-Burhan, the head of Sudan’s junta, which is officially called the transitional military council, went ahead after talks with the opposition on forming a new administration broke down at the end of last month. Although Sisi has publicly pledged to honour the “will of the Sudanese people”, he values a stable, pliable Sudan helping to fight Islamists. He may also hope for Sudanese concessions on border and Nile water disputes in return for backing the generals. Egypt has already given the junta significant assistance, using its regional influence to rally support. The African Union, which Egypt currently chairs, set a 15-day deadline for the military to hand over power when Bashir fell. After Sisi intervened, the deadline was extended to three months. Burhan and his deputy, Gen Mohammed Hamdan Dagalo, known as Hemedti, have also been shoring up support in the Gulf. After Cairo, Burhan went to the UAE which, along with Saudi Arabia, has promised $3bn in aid since the security forces seized power. The powerful Emirati crown prince, Mohammed bin Zayed, vowed to help Burhan “preserve Sudan’s security and stability”. Dagalo, head of the paramilitary Rapid Support Forces that reportedly spearheaded Monday’s crackdown, meanwhile went to Jeddah to meet Mohammed bin Salman, the Saudi crown prince who gained international notoriety after last year’s murder of Jamal Khashoggi. </w:t>
      </w:r>
      <w:r w:rsidRPr="001C7CD3">
        <w:rPr>
          <w:rFonts w:cs="Times New Roman"/>
          <w:u w:val="single"/>
        </w:rPr>
        <w:t xml:space="preserve">Sudan’s military already had strong ties to the Gulf monarchies, having assisted in the Saudi-UAE war in Yemen. </w:t>
      </w:r>
      <w:r w:rsidRPr="001C7CD3">
        <w:rPr>
          <w:rFonts w:cs="Times New Roman"/>
          <w:sz w:val="10"/>
        </w:rPr>
        <w:t xml:space="preserve">“Sudan stands with the kingdom against all threats and attacks from Iran and the Houthis,” Dagalo said after the meeting. </w:t>
      </w:r>
      <w:r w:rsidRPr="001C7CD3">
        <w:rPr>
          <w:rFonts w:cs="Times New Roman"/>
          <w:u w:val="single"/>
        </w:rPr>
        <w:t xml:space="preserve">Sudan’s pro-democracy movement and civil society activists have deplored all this fraternal </w:t>
      </w:r>
      <w:proofErr w:type="gramStart"/>
      <w:r w:rsidRPr="001C7CD3">
        <w:rPr>
          <w:rFonts w:cs="Times New Roman"/>
          <w:u w:val="single"/>
        </w:rPr>
        <w:t>back-slapping</w:t>
      </w:r>
      <w:proofErr w:type="gramEnd"/>
      <w:r w:rsidRPr="001C7CD3">
        <w:rPr>
          <w:rFonts w:cs="Times New Roman"/>
          <w:u w:val="single"/>
        </w:rPr>
        <w:t xml:space="preserve">, viewing its as foreign meddling in Sudan’s sovereign affairs. But familiar power dynamics are working against them. </w:t>
      </w:r>
      <w:r w:rsidRPr="001C7CD3">
        <w:rPr>
          <w:rFonts w:cs="Times New Roman"/>
          <w:sz w:val="10"/>
        </w:rPr>
        <w:t>The generals rightly fear a reckoning should they bow to the opposition’s demand for majority control over any transitional military-civilian government</w:t>
      </w:r>
      <w:r w:rsidRPr="001C7CD3">
        <w:rPr>
          <w:rFonts w:cs="Times New Roman"/>
          <w:u w:val="single"/>
        </w:rPr>
        <w:t>. Regional Arab states want to be able to influence Sudan’s future policy</w:t>
      </w:r>
      <w:r w:rsidRPr="001C7CD3">
        <w:rPr>
          <w:rFonts w:cs="Times New Roman"/>
          <w:sz w:val="10"/>
        </w:rPr>
        <w:t xml:space="preserve">, especially on security issues, terrorism and Iran. In this respect, the interests of both coincide with those of the Trump administration. </w:t>
      </w:r>
      <w:r w:rsidRPr="001C7CD3">
        <w:rPr>
          <w:rFonts w:cs="Times New Roman"/>
          <w:u w:val="single"/>
        </w:rPr>
        <w:t>Washington has been missing in combat as the Sudan crisis has unfolded</w:t>
      </w:r>
      <w:r w:rsidRPr="001C7CD3">
        <w:rPr>
          <w:rFonts w:cs="Times New Roman"/>
          <w:sz w:val="10"/>
        </w:rPr>
        <w:t xml:space="preserve">. </w:t>
      </w:r>
      <w:r w:rsidRPr="001C7CD3">
        <w:rPr>
          <w:rFonts w:cs="Times New Roman"/>
          <w:u w:val="single"/>
        </w:rPr>
        <w:t>It has publicly urged dialogue. But the western world’s leading democracy has shown zero interest in actively supporting Sudan’s passionately sought democratic renaissance</w:t>
      </w:r>
      <w:r w:rsidRPr="001C7CD3">
        <w:rPr>
          <w:rFonts w:cs="Times New Roman"/>
          <w:sz w:val="10"/>
        </w:rPr>
        <w:t xml:space="preserve">. Donald </w:t>
      </w:r>
      <w:r w:rsidRPr="001C7CD3">
        <w:rPr>
          <w:rFonts w:cs="Times New Roman"/>
          <w:u w:val="single"/>
        </w:rPr>
        <w:t>Trump seems content to let his autocratic Saudi and UAE allies take the policy lead</w:t>
      </w:r>
      <w:r w:rsidRPr="001C7CD3">
        <w:rPr>
          <w:rFonts w:cs="Times New Roman"/>
          <w:sz w:val="10"/>
        </w:rPr>
        <w:t xml:space="preserve">. Similar considerations inform American attitudes to the conflict in Libya, where Trump has favoured the Gulf Arabs’ choice of a “strongman” leader over the UN-backed government. Where is Britain, the former colonial power, in Sudan’s hour of need? Irfan Siddiq, the UK ambassador to Khartoum, has energetically lobbied for a peaceful, negotiated settlement. He is very active on Twitter. But the British government </w:t>
      </w:r>
      <w:proofErr w:type="gramStart"/>
      <w:r w:rsidRPr="001C7CD3">
        <w:rPr>
          <w:rFonts w:cs="Times New Roman"/>
          <w:sz w:val="10"/>
        </w:rPr>
        <w:t>as a whole appears</w:t>
      </w:r>
      <w:proofErr w:type="gramEnd"/>
      <w:r w:rsidRPr="001C7CD3">
        <w:rPr>
          <w:rFonts w:cs="Times New Roman"/>
          <w:sz w:val="10"/>
        </w:rPr>
        <w:t xml:space="preserve"> uncaring and unengaged.</w:t>
      </w:r>
    </w:p>
    <w:p w14:paraId="0996ED9B" w14:textId="7E25F626" w:rsidR="001C7CD3" w:rsidRDefault="001C7CD3" w:rsidP="00A97C36">
      <w:pPr>
        <w:rPr>
          <w:rFonts w:cs="Times New Roman"/>
          <w:sz w:val="10"/>
        </w:rPr>
      </w:pPr>
    </w:p>
    <w:p w14:paraId="1160FB68" w14:textId="509971F6" w:rsidR="001C7CD3" w:rsidRDefault="001C7CD3" w:rsidP="00A97C36">
      <w:pPr>
        <w:rPr>
          <w:rFonts w:cs="Times New Roman"/>
          <w:sz w:val="10"/>
        </w:rPr>
      </w:pPr>
    </w:p>
    <w:p w14:paraId="29B5D883" w14:textId="77777777" w:rsidR="001C7CD3" w:rsidRPr="001C7CD3" w:rsidRDefault="001C7CD3" w:rsidP="00A97C36">
      <w:pPr>
        <w:rPr>
          <w:rFonts w:cs="Times New Roman"/>
          <w:sz w:val="10"/>
        </w:rPr>
      </w:pPr>
    </w:p>
    <w:p w14:paraId="66DDAA97" w14:textId="7F312A83" w:rsidR="00F47059" w:rsidRPr="001C7CD3" w:rsidRDefault="00C419F7" w:rsidP="00633707">
      <w:pPr>
        <w:pStyle w:val="Heading1"/>
        <w:rPr>
          <w:rFonts w:cs="Times New Roman"/>
        </w:rPr>
      </w:pPr>
      <w:r>
        <w:rPr>
          <w:rFonts w:cs="Times New Roman"/>
        </w:rPr>
        <w:t>**</w:t>
      </w:r>
      <w:r w:rsidR="00F47059" w:rsidRPr="001C7CD3">
        <w:rPr>
          <w:rFonts w:cs="Times New Roman"/>
        </w:rPr>
        <w:t>Solvency</w:t>
      </w:r>
    </w:p>
    <w:p w14:paraId="355A18BD" w14:textId="167C69DD" w:rsidR="00722651" w:rsidRPr="001C7CD3" w:rsidRDefault="00722651" w:rsidP="00722651">
      <w:pPr>
        <w:pStyle w:val="Heading3"/>
        <w:rPr>
          <w:rFonts w:cs="Times New Roman"/>
        </w:rPr>
      </w:pPr>
      <w:r w:rsidRPr="001C7CD3">
        <w:rPr>
          <w:rFonts w:cs="Times New Roman"/>
        </w:rPr>
        <w:t>1AC</w:t>
      </w:r>
      <w:r w:rsidR="00233120" w:rsidRPr="001C7CD3">
        <w:rPr>
          <w:rFonts w:cs="Times New Roman"/>
        </w:rPr>
        <w:t xml:space="preserve"> Solvency </w:t>
      </w:r>
    </w:p>
    <w:p w14:paraId="1F5BA5C9" w14:textId="07CAAA48" w:rsidR="002E4841" w:rsidRPr="001C7CD3" w:rsidRDefault="00E4712F" w:rsidP="002E4841">
      <w:pPr>
        <w:pStyle w:val="Heading4"/>
        <w:rPr>
          <w:rFonts w:cs="Times New Roman"/>
        </w:rPr>
      </w:pPr>
      <w:r w:rsidRPr="001C7CD3">
        <w:rPr>
          <w:rFonts w:cs="Times New Roman"/>
        </w:rPr>
        <w:t xml:space="preserve">AFF solves Saudi’s instability in the Middle East – it </w:t>
      </w:r>
      <w:r w:rsidRPr="001C7CD3">
        <w:rPr>
          <w:rFonts w:cs="Times New Roman"/>
          <w:u w:val="single"/>
        </w:rPr>
        <w:t>signals a broader demand for reform</w:t>
      </w:r>
      <w:r w:rsidR="009F4786" w:rsidRPr="001C7CD3">
        <w:rPr>
          <w:rFonts w:cs="Times New Roman"/>
        </w:rPr>
        <w:t xml:space="preserve"> </w:t>
      </w:r>
    </w:p>
    <w:p w14:paraId="2B3DE7F7" w14:textId="702B77BB" w:rsidR="002E4841" w:rsidRPr="001C7CD3" w:rsidRDefault="002E4841" w:rsidP="002E4841">
      <w:pPr>
        <w:rPr>
          <w:rFonts w:cs="Times New Roman"/>
        </w:rPr>
      </w:pPr>
      <w:r w:rsidRPr="001C7CD3">
        <w:rPr>
          <w:rFonts w:cs="Times New Roman"/>
          <w:b/>
          <w:bCs/>
          <w:sz w:val="26"/>
          <w:szCs w:val="26"/>
        </w:rPr>
        <w:t>Spindel 19</w:t>
      </w:r>
      <w:r w:rsidRPr="001C7CD3">
        <w:rPr>
          <w:rFonts w:cs="Times New Roman"/>
        </w:rPr>
        <w:t xml:space="preserve"> [Jennifer Spindel is an assistant professor of international security at the University of Oklahoma, and the Associate Director of the Cyber Governance and Policy Center; “THE CASE FOR SUSPENDING AMERICAN ARMS SALES TO SAUDI ARABIA” War on the Rocks, 5-14-19;  </w:t>
      </w:r>
      <w:hyperlink r:id="rId95" w:history="1">
        <w:r w:rsidRPr="001C7CD3">
          <w:rPr>
            <w:rStyle w:val="Hyperlink"/>
            <w:rFonts w:cs="Times New Roman"/>
          </w:rPr>
          <w:t>https://warontherocks.com/2019/05/the-case-for-suspending-american-arms-sales-to-saudi-arabia/</w:t>
        </w:r>
      </w:hyperlink>
      <w:r w:rsidRPr="001C7CD3">
        <w:rPr>
          <w:rFonts w:cs="Times New Roman"/>
        </w:rPr>
        <w:t xml:space="preserve">, </w:t>
      </w:r>
      <w:r w:rsidR="00FE4634" w:rsidRPr="001C7CD3">
        <w:rPr>
          <w:rFonts w:cs="Times New Roman"/>
        </w:rPr>
        <w:t>GMDI</w:t>
      </w:r>
    </w:p>
    <w:p w14:paraId="7D4D97CA" w14:textId="49B50BC7" w:rsidR="002E4841" w:rsidRPr="001C7CD3" w:rsidRDefault="002E4841" w:rsidP="002E4841">
      <w:pPr>
        <w:rPr>
          <w:rFonts w:cs="Times New Roman"/>
          <w:u w:val="single"/>
        </w:rPr>
      </w:pPr>
      <w:r w:rsidRPr="001C7CD3">
        <w:rPr>
          <w:rFonts w:cs="Times New Roman"/>
          <w:u w:val="single"/>
        </w:rPr>
        <w:t>Arms embargos are often dismissed as symbolic, and therefore ineffective</w:t>
      </w:r>
      <w:r w:rsidRPr="001C7CD3">
        <w:rPr>
          <w:rFonts w:cs="Times New Roman"/>
          <w:sz w:val="16"/>
        </w:rPr>
        <w:t xml:space="preserve">. But </w:t>
      </w:r>
      <w:r w:rsidRPr="001C7CD3">
        <w:rPr>
          <w:rFonts w:cs="Times New Roman"/>
          <w:u w:val="single"/>
        </w:rPr>
        <w:t>just because something is symbolic, doesn’t mean that it won’t have an effect</w:t>
      </w:r>
      <w:r w:rsidRPr="001C7CD3">
        <w:rPr>
          <w:rFonts w:cs="Times New Roman"/>
          <w:sz w:val="16"/>
        </w:rPr>
        <w:t xml:space="preserve">. A </w:t>
      </w:r>
      <w:r w:rsidRPr="001C7CD3">
        <w:rPr>
          <w:rFonts w:cs="Times New Roman"/>
          <w:u w:val="single"/>
        </w:rPr>
        <w:t xml:space="preserve">U.S. arms embargo against Saudi Arabia </w:t>
      </w:r>
      <w:r w:rsidRPr="001C7CD3">
        <w:rPr>
          <w:rStyle w:val="Emphasis"/>
          <w:rFonts w:cs="Times New Roman"/>
        </w:rPr>
        <w:t>would be a clear signal</w:t>
      </w:r>
      <w:r w:rsidRPr="001C7CD3">
        <w:rPr>
          <w:rFonts w:cs="Times New Roman"/>
          <w:u w:val="single"/>
        </w:rPr>
        <w:t xml:space="preserve"> </w:t>
      </w:r>
      <w:r w:rsidRPr="001C7CD3">
        <w:rPr>
          <w:rStyle w:val="Emphasis"/>
          <w:rFonts w:cs="Times New Roman"/>
        </w:rPr>
        <w:t>of American disproval</w:t>
      </w:r>
      <w:r w:rsidRPr="001C7CD3">
        <w:rPr>
          <w:rFonts w:cs="Times New Roman"/>
          <w:u w:val="single"/>
        </w:rPr>
        <w:t xml:space="preserve"> of Saudi actions in </w:t>
      </w:r>
      <w:proofErr w:type="gramStart"/>
      <w:r w:rsidRPr="001C7CD3">
        <w:rPr>
          <w:rFonts w:cs="Times New Roman"/>
          <w:u w:val="single"/>
        </w:rPr>
        <w:t>Yemen, and</w:t>
      </w:r>
      <w:proofErr w:type="gramEnd"/>
      <w:r w:rsidRPr="001C7CD3">
        <w:rPr>
          <w:rFonts w:cs="Times New Roman"/>
          <w:u w:val="single"/>
        </w:rPr>
        <w:t xml:space="preserve"> would be an </w:t>
      </w:r>
      <w:r w:rsidRPr="001C7CD3">
        <w:rPr>
          <w:rStyle w:val="Emphasis"/>
          <w:rFonts w:cs="Times New Roman"/>
        </w:rPr>
        <w:t>equally important signal to Washington’s allies</w:t>
      </w:r>
      <w:r w:rsidRPr="001C7CD3">
        <w:rPr>
          <w:rFonts w:cs="Times New Roman"/>
          <w:sz w:val="16"/>
        </w:rPr>
        <w:t xml:space="preserve">, </w:t>
      </w:r>
      <w:r w:rsidRPr="001C7CD3">
        <w:rPr>
          <w:rFonts w:cs="Times New Roman"/>
          <w:u w:val="single"/>
        </w:rPr>
        <w:t>who are left wondering if the United States is ambivalent or uninterested in the growing Yemeni humanitarian catastrophe.</w:t>
      </w:r>
      <w:r w:rsidR="00E4712F" w:rsidRPr="001C7CD3">
        <w:rPr>
          <w:rFonts w:cs="Times New Roman"/>
          <w:sz w:val="16"/>
        </w:rPr>
        <w:t xml:space="preserve"> </w:t>
      </w:r>
      <w:r w:rsidRPr="001C7CD3">
        <w:rPr>
          <w:rFonts w:cs="Times New Roman"/>
          <w:u w:val="single"/>
        </w:rPr>
        <w:t>By continuing to provide weapons, President Donald Trump tacitly endorses Saudi policies.</w:t>
      </w:r>
      <w:r w:rsidRPr="001C7CD3">
        <w:rPr>
          <w:rFonts w:cs="Times New Roman"/>
          <w:sz w:val="16"/>
        </w:rPr>
        <w:t xml:space="preserve"> This signal is strengthened by Trump’s recent veto of the resolution that called for an end to U.S. support for the war in Yemen. While Trump justified the veto by saying that the resolution was a “dangerous attempt to weaken my constitutional authorities,” statements from Congressional representatives show they are aware of the powerful signals sent by arms sales. Sen. Tim Kaine said that the veto “shows the world [Trump] is determined to keep aiding a Saudi-backed war that has killed thousands of civilians and pushed millions more to the brink of starvation.” </w:t>
      </w:r>
      <w:r w:rsidRPr="001C7CD3">
        <w:rPr>
          <w:rFonts w:cs="Times New Roman"/>
          <w:u w:val="single"/>
        </w:rPr>
        <w:t>An arms embargo against Saudi Arabia would be a signal both to leaders of that country, and other states, that the United States does not endorse Saudi actions</w:t>
      </w:r>
      <w:r w:rsidRPr="001C7CD3">
        <w:rPr>
          <w:rFonts w:cs="Times New Roman"/>
          <w:sz w:val="16"/>
        </w:rPr>
        <w:t xml:space="preserve">. </w:t>
      </w:r>
      <w:r w:rsidRPr="001C7CD3">
        <w:rPr>
          <w:rFonts w:cs="Times New Roman"/>
          <w:u w:val="single"/>
        </w:rPr>
        <w:t xml:space="preserve">Those arguing against a ban are correct on one point: Embargos as blunt force instruments of coercion are rarely effective. But arms embargos are effective </w:t>
      </w:r>
      <w:r w:rsidRPr="001C7CD3">
        <w:rPr>
          <w:rStyle w:val="Emphasis"/>
          <w:rFonts w:cs="Times New Roman"/>
        </w:rPr>
        <w:t xml:space="preserve">as signals of political </w:t>
      </w:r>
      <w:proofErr w:type="gramStart"/>
      <w:r w:rsidRPr="001C7CD3">
        <w:rPr>
          <w:rStyle w:val="Emphasis"/>
          <w:rFonts w:cs="Times New Roman"/>
        </w:rPr>
        <w:t>dissatisfaction</w:t>
      </w:r>
      <w:r w:rsidRPr="001C7CD3">
        <w:rPr>
          <w:rFonts w:cs="Times New Roman"/>
          <w:u w:val="single"/>
        </w:rPr>
        <w:t>, and</w:t>
      </w:r>
      <w:proofErr w:type="gramEnd"/>
      <w:r w:rsidRPr="001C7CD3">
        <w:rPr>
          <w:rFonts w:cs="Times New Roman"/>
          <w:u w:val="single"/>
        </w:rPr>
        <w:t xml:space="preserve"> serve an </w:t>
      </w:r>
      <w:r w:rsidRPr="001C7CD3">
        <w:rPr>
          <w:rStyle w:val="Emphasis"/>
          <w:rFonts w:cs="Times New Roman"/>
        </w:rPr>
        <w:t>important communication role</w:t>
      </w:r>
      <w:r w:rsidRPr="001C7CD3">
        <w:rPr>
          <w:rFonts w:cs="Times New Roman"/>
          <w:u w:val="single"/>
        </w:rPr>
        <w:t xml:space="preserve"> in international politics.</w:t>
      </w:r>
      <w:r w:rsidR="00E4712F" w:rsidRPr="001C7CD3">
        <w:rPr>
          <w:rFonts w:cs="Times New Roman"/>
          <w:u w:val="single"/>
        </w:rPr>
        <w:t xml:space="preserve"> </w:t>
      </w:r>
      <w:r w:rsidRPr="001C7CD3">
        <w:rPr>
          <w:rStyle w:val="Emphasis"/>
          <w:rFonts w:cs="Times New Roman"/>
        </w:rPr>
        <w:t>Arms Embargos Are Signals and Can Build Coalitions</w:t>
      </w:r>
      <w:r w:rsidR="00E4712F" w:rsidRPr="001C7CD3">
        <w:rPr>
          <w:rStyle w:val="Emphasis"/>
          <w:rFonts w:cs="Times New Roman"/>
        </w:rPr>
        <w:t xml:space="preserve"> </w:t>
      </w:r>
      <w:r w:rsidRPr="001C7CD3">
        <w:rPr>
          <w:rFonts w:cs="Times New Roman"/>
          <w:sz w:val="16"/>
        </w:rPr>
        <w:t>Policymakers and scholars agree that arms embargoes are not effective “sticks” in international politics. Rarely do states cave when faced with punishment in the form of an embargo. But even if an arms embargo isn’t a direct tool of coercion, an embargo would be an important political signal. There are at least two reasons for the United States to seriously consider an arms embargo against Saudi Arabia.</w:t>
      </w:r>
      <w:r w:rsidR="00E4712F" w:rsidRPr="001C7CD3">
        <w:rPr>
          <w:rFonts w:cs="Times New Roman"/>
          <w:sz w:val="16"/>
        </w:rPr>
        <w:t xml:space="preserve"> </w:t>
      </w:r>
      <w:r w:rsidRPr="001C7CD3">
        <w:rPr>
          <w:rFonts w:cs="Times New Roman"/>
          <w:u w:val="single"/>
        </w:rPr>
        <w:t>First, arms sales are signals that cut through the noise of the international system</w:t>
      </w:r>
      <w:r w:rsidRPr="001C7CD3">
        <w:rPr>
          <w:rFonts w:cs="Times New Roman"/>
          <w:sz w:val="16"/>
        </w:rPr>
        <w:t xml:space="preserve">. </w:t>
      </w:r>
      <w:r w:rsidRPr="001C7CD3">
        <w:rPr>
          <w:rFonts w:cs="Times New Roman"/>
          <w:u w:val="single"/>
        </w:rPr>
        <w:t>Cutting off arms transfers is a common way that states express their dissatisfaction with others and try to influence behavior.</w:t>
      </w:r>
      <w:r w:rsidRPr="001C7CD3">
        <w:rPr>
          <w:rFonts w:cs="Times New Roman"/>
          <w:sz w:val="16"/>
        </w:rPr>
        <w:t xml:space="preserve"> As Lawrence Freedman observed in 1978, “refusing to sell arms is a major political act. </w:t>
      </w:r>
      <w:r w:rsidRPr="001C7CD3">
        <w:rPr>
          <w:rFonts w:cs="Times New Roman"/>
          <w:u w:val="single"/>
        </w:rPr>
        <w:t xml:space="preserve">It appears as a calculated insult, reflecting on the stability, trust, and credit-worthiness, or technical competence of the would-be recipient.” </w:t>
      </w:r>
      <w:r w:rsidRPr="001C7CD3">
        <w:rPr>
          <w:rFonts w:cs="Times New Roman"/>
          <w:sz w:val="16"/>
        </w:rPr>
        <w:t>Yet this crucial point seems to have been lost in the current policy debate about whether or not the United States should continue selling arms to Saudi Arabia. My research shows that stopping arms transfers or denying requests is an effective way to signal dissatisfaction and causes the would-be recipient to re-think their behavior.</w:t>
      </w:r>
      <w:r w:rsidR="00E4712F" w:rsidRPr="001C7CD3">
        <w:rPr>
          <w:rFonts w:cs="Times New Roman"/>
          <w:sz w:val="16"/>
        </w:rPr>
        <w:t xml:space="preserve"> </w:t>
      </w:r>
      <w:r w:rsidRPr="001C7CD3">
        <w:rPr>
          <w:rFonts w:cs="Times New Roman"/>
          <w:u w:val="single"/>
        </w:rPr>
        <w:t xml:space="preserve">Take, for example, the U.S. relationship with Israel in the 1960s. </w:t>
      </w:r>
      <w:r w:rsidRPr="001C7CD3">
        <w:rPr>
          <w:rFonts w:cs="Times New Roman"/>
          <w:sz w:val="16"/>
        </w:rPr>
        <w:t xml:space="preserve">The United States sold Israel Hawk surface-to-surface missiles in 1962, M-48 Patton tanks in 1964 and 1965, and A-4E Skyhawk bombers in 1966. Israeli leaders understood that these transfers signaled a close U.S.-Israeli relationship. As diplomat Abba Eban wrote, the arms transfers were “a development of tremendous political value.” Even against this backdrop of close ties and significant arms sales, </w:t>
      </w:r>
      <w:r w:rsidRPr="001C7CD3">
        <w:rPr>
          <w:rFonts w:cs="Times New Roman"/>
          <w:u w:val="single"/>
        </w:rPr>
        <w:t>Israeli leaders were extremely sensitive to arms transfer denials</w:t>
      </w:r>
      <w:r w:rsidRPr="001C7CD3">
        <w:rPr>
          <w:rFonts w:cs="Times New Roman"/>
          <w:sz w:val="16"/>
        </w:rPr>
        <w:t xml:space="preserve">. In April and May </w:t>
      </w:r>
      <w:r w:rsidRPr="001C7CD3">
        <w:rPr>
          <w:rFonts w:cs="Times New Roman"/>
          <w:u w:val="single"/>
        </w:rPr>
        <w:t>1967, the United States denied Israeli requests for armored personnel carriers and fighter jets</w:t>
      </w:r>
      <w:r w:rsidRPr="001C7CD3">
        <w:rPr>
          <w:rFonts w:cs="Times New Roman"/>
          <w:sz w:val="16"/>
        </w:rPr>
        <w:t xml:space="preserve">. Approving the transfers would have signaled support, and likely emboldened Israel, as tensions were growing in the region. </w:t>
      </w:r>
      <w:r w:rsidRPr="001C7CD3">
        <w:rPr>
          <w:rFonts w:cs="Times New Roman"/>
          <w:u w:val="single"/>
        </w:rPr>
        <w:t>Israeli leaders believed these transfer denials overruled prior signals and demonstrated that the United States was not willing to be a close political ally for Israel</w:t>
      </w:r>
      <w:r w:rsidRPr="001C7CD3">
        <w:rPr>
          <w:rFonts w:cs="Times New Roman"/>
          <w:sz w:val="16"/>
        </w:rPr>
        <w:t xml:space="preserve">. </w:t>
      </w:r>
      <w:r w:rsidRPr="001C7CD3">
        <w:rPr>
          <w:rFonts w:cs="Times New Roman"/>
          <w:u w:val="single"/>
        </w:rPr>
        <w:t>Eban described Israel as “isolated</w:t>
      </w:r>
      <w:r w:rsidRPr="001C7CD3">
        <w:rPr>
          <w:rFonts w:cs="Times New Roman"/>
          <w:sz w:val="16"/>
        </w:rPr>
        <w:t xml:space="preserve">,” and the head of Israel’s intelligence service said that the arms transfer denials made it clear that “in Israel, there existed certain misperceptions [about the United States].” </w:t>
      </w:r>
      <w:r w:rsidRPr="001C7CD3">
        <w:rPr>
          <w:rFonts w:cs="Times New Roman"/>
          <w:u w:val="single"/>
        </w:rPr>
        <w:t>If arms transfer denials could have such a significant effect on Israeli thinking — keeping in mind that there was a close and significant political relationship between the US and Israel — imagine what a transfer denial would mean for U.S.-Saudi relations</w:t>
      </w:r>
      <w:r w:rsidRPr="001C7CD3">
        <w:rPr>
          <w:rFonts w:cs="Times New Roman"/>
          <w:sz w:val="16"/>
        </w:rPr>
        <w:t xml:space="preserve">. Like Israel, </w:t>
      </w:r>
      <w:r w:rsidRPr="001C7CD3">
        <w:rPr>
          <w:rFonts w:cs="Times New Roman"/>
          <w:u w:val="single"/>
        </w:rPr>
        <w:t xml:space="preserve">Saudi Arabia would have </w:t>
      </w:r>
      <w:r w:rsidRPr="001C7CD3">
        <w:rPr>
          <w:rStyle w:val="Emphasis"/>
          <w:rFonts w:cs="Times New Roman"/>
        </w:rPr>
        <w:t>to re-think its impression</w:t>
      </w:r>
      <w:r w:rsidRPr="001C7CD3">
        <w:rPr>
          <w:rFonts w:cs="Times New Roman"/>
          <w:u w:val="single"/>
        </w:rPr>
        <w:t xml:space="preserve"> that it has political support and approval from the United States.</w:t>
      </w:r>
      <w:r w:rsidRPr="001C7CD3">
        <w:rPr>
          <w:rFonts w:cs="Times New Roman"/>
          <w:sz w:val="16"/>
        </w:rPr>
        <w:t xml:space="preserve"> We can, and should, ask whether or not withdrawal of U.S. support would affect Saudi behavior, but it’s important that this question not get overlooked in the current debate.</w:t>
      </w:r>
      <w:r w:rsidR="00E4712F" w:rsidRPr="001C7CD3">
        <w:rPr>
          <w:rFonts w:cs="Times New Roman"/>
          <w:sz w:val="16"/>
        </w:rPr>
        <w:t xml:space="preserve"> </w:t>
      </w:r>
      <w:r w:rsidRPr="001C7CD3">
        <w:rPr>
          <w:rFonts w:cs="Times New Roman"/>
          <w:sz w:val="16"/>
        </w:rPr>
        <w:t>Because arms transfers (and denials) are powerful signals, they can have an effect even before a transfer is actually completed. This suggests that even the announcement of an embargo against Saudi Arabia could have an effect. Take, for example, Taiwan’s recent request for a fleet of new fighter jets. As reports mounted that Trump had given “tacit approval” to a deal for F-16 jets, China’s protests increased. The United States has not sold advanced fighter jets to Taiwan since 1992, partially out of fear of angering China, which views Taiwan as a renegade province. Even if the deal for F-16s is formally approved, Taiwan is unlikely to see the jets until at least 2021, and the balance of power between China and Taiwan would not change. As one researcher observed, the sale would be a “huge shock” for Beijing, “But it would be more of a political shock than a military shock. It would be, ‘Oh, the U.S. doesn’t care how we feel.’ It would be more of a symbolic or emotional issue.” Yet China’s immediate, negative reaction to even the announcement of a potential deal shows how powerful arms transfer signals can be.</w:t>
      </w:r>
      <w:r w:rsidR="00E4712F" w:rsidRPr="001C7CD3">
        <w:rPr>
          <w:rFonts w:cs="Times New Roman"/>
          <w:sz w:val="16"/>
        </w:rPr>
        <w:t xml:space="preserve"> </w:t>
      </w:r>
      <w:r w:rsidRPr="001C7CD3">
        <w:rPr>
          <w:rFonts w:cs="Times New Roman"/>
          <w:sz w:val="16"/>
        </w:rPr>
        <w:t xml:space="preserve">If this same logic is applied to an arms embargo against Saudi Arabia, an arms embargo would signal that Saudi Arabia does not have the support of the United States. </w:t>
      </w:r>
      <w:r w:rsidRPr="001C7CD3">
        <w:rPr>
          <w:rFonts w:cs="Times New Roman"/>
          <w:u w:val="single"/>
        </w:rPr>
        <w:t xml:space="preserve">This signal </w:t>
      </w:r>
      <w:r w:rsidRPr="001C7CD3">
        <w:rPr>
          <w:rStyle w:val="Emphasis"/>
          <w:rFonts w:cs="Times New Roman"/>
        </w:rPr>
        <w:t>would be an important first step</w:t>
      </w:r>
      <w:r w:rsidRPr="001C7CD3">
        <w:rPr>
          <w:rFonts w:cs="Times New Roman"/>
          <w:u w:val="single"/>
        </w:rPr>
        <w:t xml:space="preserve"> in changing Saudi behavior because it would override other statements and actions the United States has sent that indicate support</w:t>
      </w:r>
      <w:r w:rsidRPr="001C7CD3">
        <w:rPr>
          <w:rFonts w:cs="Times New Roman"/>
          <w:sz w:val="16"/>
        </w:rPr>
        <w:t>. And Trump has given Saudi Arabia a number of positive signals: He called Saudi Arabia a “great ally” and dismissed reports that that the Saudi government was involved in the murder of journalist Jamal Khashoggi. He has expressed interested in selling nuclear power plants and technology to Saudi Arabia. And he has repeatedly claimed that he has made a $110 billion arms deal with Saudi Arabia (he hasn’t). With these clear signals of support, why should Saudi Arabia alter its behavior based on resolutions that come out of the House or Senate, which are likely to be vetoed by Trump, anyway? An arms embargo would be a clear and unambiguous signal that the United States disproves of Saudi actions in Yemen.</w:t>
      </w:r>
      <w:r w:rsidR="00E4712F" w:rsidRPr="001C7CD3">
        <w:rPr>
          <w:rFonts w:cs="Times New Roman"/>
          <w:sz w:val="16"/>
        </w:rPr>
        <w:t xml:space="preserve"> </w:t>
      </w:r>
      <w:r w:rsidRPr="001C7CD3">
        <w:rPr>
          <w:rFonts w:cs="Times New Roman"/>
          <w:sz w:val="16"/>
        </w:rPr>
        <w:t xml:space="preserve">The second reason for supporting an embargo concerns U.S. allies and the logistical difficulties of making an embargo have an effect. </w:t>
      </w:r>
      <w:r w:rsidRPr="001C7CD3">
        <w:rPr>
          <w:rFonts w:cs="Times New Roman"/>
          <w:u w:val="single"/>
        </w:rPr>
        <w:t>One of the reasons embargoes have little material impact is because they require cooperation among weapons exporting states</w:t>
      </w:r>
      <w:r w:rsidRPr="001C7CD3">
        <w:rPr>
          <w:rFonts w:cs="Times New Roman"/>
          <w:sz w:val="16"/>
        </w:rPr>
        <w:t xml:space="preserve">. A ban on sales from one country will have little effect if the target of the embargo can seek arms elsewhere. </w:t>
      </w:r>
      <w:proofErr w:type="gramStart"/>
      <w:r w:rsidRPr="001C7CD3">
        <w:rPr>
          <w:rFonts w:cs="Times New Roman"/>
          <w:sz w:val="16"/>
        </w:rPr>
        <w:t>Germany,</w:t>
      </w:r>
      <w:proofErr w:type="gramEnd"/>
      <w:r w:rsidRPr="001C7CD3">
        <w:rPr>
          <w:rFonts w:cs="Times New Roman"/>
          <w:sz w:val="16"/>
        </w:rPr>
        <w:t xml:space="preserve"> instituted an arms ban against Riyadh in November 2018, and German leaders have pressured other European states to stop selling arms to the Saudis. Germany understands the importance of the embargo as a political signal: as a representative of the German Green Party explained, “The re-start of arms exports to Saudi Arabia would be a fatal foreign policy signal and would contribute to the continued destabilization of the Middle East.” But the German embargo has had minimal effect because Saudi Arabia can get arms elsewhere.</w:t>
      </w:r>
      <w:r w:rsidR="00E4712F" w:rsidRPr="001C7CD3">
        <w:rPr>
          <w:rFonts w:cs="Times New Roman"/>
          <w:sz w:val="16"/>
        </w:rPr>
        <w:t xml:space="preserve"> </w:t>
      </w:r>
      <w:r w:rsidRPr="001C7CD3">
        <w:rPr>
          <w:rFonts w:cs="Times New Roman"/>
          <w:sz w:val="16"/>
        </w:rPr>
        <w:t xml:space="preserve">According to the 2019 Military Balance, most of Saudi Arabia’s equipment is American or French in origin, such as the M1A2 Abrams and AMX-30 tanks, Apache and Dauphin helicopters, and F-15C/D fighter jets. Saudi Arabia has some equipment manufactured wholly or in part in Germany, such as the Eurofighter Typhoon and the Tornado ground attack craft, but these weapons are a small portion of its complete arsenal. A </w:t>
      </w:r>
      <w:r w:rsidRPr="001C7CD3">
        <w:rPr>
          <w:rFonts w:cs="Times New Roman"/>
          <w:u w:val="single"/>
        </w:rPr>
        <w:t xml:space="preserve">U.S. embargo would send an </w:t>
      </w:r>
      <w:r w:rsidRPr="001C7CD3">
        <w:rPr>
          <w:rStyle w:val="Emphasis"/>
          <w:rFonts w:cs="Times New Roman"/>
        </w:rPr>
        <w:t>important signal to the allies</w:t>
      </w:r>
      <w:r w:rsidRPr="001C7CD3">
        <w:rPr>
          <w:rFonts w:cs="Times New Roman"/>
          <w:u w:val="single"/>
        </w:rPr>
        <w:t xml:space="preserve"> who also supply Saudi Arabia, allowing them to explain participation in the embargo to their own domestic constituencies</w:t>
      </w:r>
      <w:r w:rsidRPr="001C7CD3">
        <w:rPr>
          <w:rFonts w:cs="Times New Roman"/>
          <w:sz w:val="16"/>
        </w:rPr>
        <w:t xml:space="preserve">. This is especially important for countries like France, Germany, and the United Kingdom, that need to export arms to keep their own production lines running. While the research shows that sustaining an arms embargo is often the most difficult step, </w:t>
      </w:r>
      <w:r w:rsidRPr="001C7CD3">
        <w:rPr>
          <w:rFonts w:cs="Times New Roman"/>
          <w:u w:val="single"/>
        </w:rPr>
        <w:t>embargoes can restrain sending states’ arms exports.</w:t>
      </w:r>
      <w:r w:rsidRPr="001C7CD3">
        <w:rPr>
          <w:rFonts w:cs="Times New Roman"/>
          <w:sz w:val="16"/>
        </w:rPr>
        <w:t xml:space="preserve"> Even if a U.S. embargo won’t have a direct effect on Saudi Arabia on its own,</w:t>
      </w:r>
      <w:r w:rsidRPr="001C7CD3">
        <w:rPr>
          <w:rFonts w:cs="Times New Roman"/>
          <w:u w:val="single"/>
        </w:rPr>
        <w:t xml:space="preserve"> an embargo is important for </w:t>
      </w:r>
      <w:r w:rsidRPr="001C7CD3">
        <w:rPr>
          <w:rStyle w:val="Emphasis"/>
          <w:rFonts w:cs="Times New Roman"/>
        </w:rPr>
        <w:t>building coalitions</w:t>
      </w:r>
      <w:r w:rsidRPr="001C7CD3">
        <w:rPr>
          <w:rFonts w:cs="Times New Roman"/>
          <w:u w:val="single"/>
        </w:rPr>
        <w:t xml:space="preserve"> for a more expansive embargo that could affect Saudi behavior.</w:t>
      </w:r>
      <w:r w:rsidR="00E4712F" w:rsidRPr="001C7CD3">
        <w:rPr>
          <w:rFonts w:cs="Times New Roman"/>
          <w:u w:val="single"/>
        </w:rPr>
        <w:t xml:space="preserve"> </w:t>
      </w:r>
      <w:r w:rsidRPr="001C7CD3">
        <w:rPr>
          <w:rFonts w:cs="Times New Roman"/>
          <w:sz w:val="16"/>
        </w:rPr>
        <w:t>The Difficulty of Stopping Atrocities</w:t>
      </w:r>
      <w:r w:rsidR="00E4712F" w:rsidRPr="001C7CD3">
        <w:rPr>
          <w:rFonts w:cs="Times New Roman"/>
          <w:sz w:val="16"/>
        </w:rPr>
        <w:t xml:space="preserve"> </w:t>
      </w:r>
      <w:r w:rsidRPr="001C7CD3">
        <w:rPr>
          <w:rFonts w:cs="Times New Roman"/>
          <w:u w:val="single"/>
        </w:rPr>
        <w:t xml:space="preserve">Beyond signaling, we know U.S. arms sales often end up in the wrong </w:t>
      </w:r>
      <w:proofErr w:type="gramStart"/>
      <w:r w:rsidRPr="001C7CD3">
        <w:rPr>
          <w:rFonts w:cs="Times New Roman"/>
          <w:u w:val="single"/>
        </w:rPr>
        <w:t>hands, and</w:t>
      </w:r>
      <w:proofErr w:type="gramEnd"/>
      <w:r w:rsidRPr="001C7CD3">
        <w:rPr>
          <w:rFonts w:cs="Times New Roman"/>
          <w:u w:val="single"/>
        </w:rPr>
        <w:t xml:space="preserve"> have been used in Yemen. </w:t>
      </w:r>
      <w:r w:rsidRPr="001C7CD3">
        <w:rPr>
          <w:rFonts w:cs="Times New Roman"/>
          <w:sz w:val="16"/>
        </w:rPr>
        <w:t>The Saudi-led war in Yemen has led to starvation conditions, caused thousands of civilian casualties, and has led to the displacement of millions of people. The United Nations estimates that 80 percent of Yemen’s population – 24 million people – require some form of humanitarian or protection assistance, and that the severity of the situation is increasing. Would an arms embargo create meaningful change in Yemen?</w:t>
      </w:r>
      <w:r w:rsidR="00E4712F" w:rsidRPr="001C7CD3">
        <w:rPr>
          <w:rFonts w:cs="Times New Roman"/>
          <w:sz w:val="16"/>
        </w:rPr>
        <w:t xml:space="preserve"> </w:t>
      </w:r>
      <w:r w:rsidRPr="001C7CD3">
        <w:rPr>
          <w:rFonts w:cs="Times New Roman"/>
          <w:u w:val="single"/>
        </w:rPr>
        <w:t xml:space="preserve">An initial effect of an embargo is that Saudi Arabia would have to work harder to access war materiel. As Jonathan Caverley noted, more than </w:t>
      </w:r>
      <w:r w:rsidRPr="001C7CD3">
        <w:rPr>
          <w:rStyle w:val="Emphasis"/>
          <w:rFonts w:cs="Times New Roman"/>
        </w:rPr>
        <w:t>60 percent</w:t>
      </w:r>
      <w:r w:rsidRPr="001C7CD3">
        <w:rPr>
          <w:rFonts w:cs="Times New Roman"/>
          <w:u w:val="single"/>
        </w:rPr>
        <w:t xml:space="preserve"> of Saudi Arabia’s arms delivered in the past five years came from the United States</w:t>
      </w:r>
      <w:r w:rsidRPr="001C7CD3">
        <w:rPr>
          <w:rFonts w:cs="Times New Roman"/>
          <w:sz w:val="16"/>
        </w:rPr>
        <w:t xml:space="preserve">. Even if this percentage decreases over time, </w:t>
      </w:r>
      <w:r w:rsidRPr="001C7CD3">
        <w:rPr>
          <w:rFonts w:cs="Times New Roman"/>
          <w:u w:val="single"/>
        </w:rPr>
        <w:t xml:space="preserve">it </w:t>
      </w:r>
      <w:r w:rsidRPr="001C7CD3">
        <w:rPr>
          <w:rStyle w:val="Emphasis"/>
          <w:rFonts w:cs="Times New Roman"/>
        </w:rPr>
        <w:t>will be costly</w:t>
      </w:r>
      <w:r w:rsidRPr="001C7CD3">
        <w:rPr>
          <w:rFonts w:cs="Times New Roman"/>
          <w:u w:val="single"/>
        </w:rPr>
        <w:t xml:space="preserve"> for Saudi Arabia to transition to a primarily Russian- or Chinese-supplied military</w:t>
      </w:r>
      <w:r w:rsidRPr="001C7CD3">
        <w:rPr>
          <w:rFonts w:cs="Times New Roman"/>
          <w:sz w:val="16"/>
        </w:rPr>
        <w:t xml:space="preserve">. Though Saudi Arabia might be willing to pay this cost, it would still have to pay, and take the time to transition to its new weapons systems. </w:t>
      </w:r>
      <w:r w:rsidRPr="001C7CD3">
        <w:rPr>
          <w:rFonts w:cs="Times New Roman"/>
          <w:u w:val="single"/>
        </w:rPr>
        <w:t xml:space="preserve">This would represent </w:t>
      </w:r>
      <w:r w:rsidRPr="001C7CD3">
        <w:rPr>
          <w:rFonts w:cs="Times New Roman"/>
          <w:sz w:val="16"/>
        </w:rPr>
        <w:t xml:space="preserve">a brief </w:t>
      </w:r>
      <w:r w:rsidRPr="001C7CD3">
        <w:rPr>
          <w:rStyle w:val="Emphasis"/>
          <w:rFonts w:cs="Times New Roman"/>
        </w:rPr>
        <w:t>break in hostilities</w:t>
      </w:r>
      <w:r w:rsidRPr="001C7CD3">
        <w:rPr>
          <w:rFonts w:cs="Times New Roman"/>
          <w:u w:val="single"/>
        </w:rPr>
        <w:t xml:space="preserve"> that could </w:t>
      </w:r>
      <w:r w:rsidRPr="001C7CD3">
        <w:rPr>
          <w:rStyle w:val="Emphasis"/>
          <w:rFonts w:cs="Times New Roman"/>
        </w:rPr>
        <w:t>facilitate the delivery of aid</w:t>
      </w:r>
      <w:r w:rsidRPr="001C7CD3">
        <w:rPr>
          <w:rFonts w:cs="Times New Roman"/>
          <w:u w:val="single"/>
        </w:rPr>
        <w:t xml:space="preserve"> </w:t>
      </w:r>
      <w:r w:rsidRPr="001C7CD3">
        <w:rPr>
          <w:rStyle w:val="Emphasis"/>
          <w:rFonts w:cs="Times New Roman"/>
        </w:rPr>
        <w:t>and assistance</w:t>
      </w:r>
      <w:r w:rsidRPr="001C7CD3">
        <w:rPr>
          <w:rFonts w:cs="Times New Roman"/>
          <w:u w:val="single"/>
        </w:rPr>
        <w:t xml:space="preserve"> in Yemen.</w:t>
      </w:r>
    </w:p>
    <w:p w14:paraId="41919FF8" w14:textId="4E95BE42" w:rsidR="00A42D41" w:rsidRPr="001C7CD3" w:rsidRDefault="009F4786" w:rsidP="00A42D41">
      <w:pPr>
        <w:pStyle w:val="Heading4"/>
        <w:rPr>
          <w:rFonts w:cs="Times New Roman"/>
        </w:rPr>
      </w:pPr>
      <w:r w:rsidRPr="001C7CD3">
        <w:rPr>
          <w:rFonts w:cs="Times New Roman"/>
        </w:rPr>
        <w:t xml:space="preserve">Restricting arms sales solves credibility and prolif ADV </w:t>
      </w:r>
    </w:p>
    <w:p w14:paraId="06AAD908" w14:textId="7E8B9F05" w:rsidR="00A42D41" w:rsidRPr="001C7CD3" w:rsidRDefault="00A42D41" w:rsidP="00A42D41">
      <w:pPr>
        <w:rPr>
          <w:rFonts w:cs="Times New Roman"/>
        </w:rPr>
      </w:pPr>
      <w:r w:rsidRPr="001C7CD3">
        <w:rPr>
          <w:rFonts w:cs="Times New Roman"/>
          <w:b/>
          <w:bCs/>
          <w:sz w:val="26"/>
          <w:szCs w:val="26"/>
        </w:rPr>
        <w:t>Thrall and Dorminey 18</w:t>
      </w:r>
      <w:r w:rsidRPr="001C7CD3">
        <w:rPr>
          <w:rFonts w:cs="Times New Roman"/>
        </w:rPr>
        <w:t xml:space="preserve"> [Trevor Thrall is a senior fellow for the Cato’s Institute’s Defense and Foreign Policy Department, with expertise in international security and the politics of American national security. Thrall is also an associate professor at George Mason University’s Schar School of Policy and Government where he teaches courses in international security; Caroline Dorminey was a policy analyst in defense and foreign policy studies at the Cato Institute; “Risky Business: The Role of Arms Sales in U.S. Foreign Policy” CATO Institute, 3-13-18; </w:t>
      </w:r>
      <w:hyperlink r:id="rId96" w:history="1">
        <w:r w:rsidRPr="001C7CD3">
          <w:rPr>
            <w:rStyle w:val="Hyperlink"/>
            <w:rFonts w:cs="Times New Roman"/>
          </w:rPr>
          <w:t>https://www.cato.org/publications/policy-analysis/risky-business-role-arms-sales-us-foreign-policy</w:t>
        </w:r>
      </w:hyperlink>
      <w:r w:rsidRPr="001C7CD3">
        <w:rPr>
          <w:rFonts w:cs="Times New Roman"/>
        </w:rPr>
        <w:t xml:space="preserve">, </w:t>
      </w:r>
      <w:r w:rsidR="00FE4634" w:rsidRPr="001C7CD3">
        <w:rPr>
          <w:rFonts w:cs="Times New Roman"/>
        </w:rPr>
        <w:t>GMDI</w:t>
      </w:r>
    </w:p>
    <w:p w14:paraId="089869D6" w14:textId="1AC52AE4" w:rsidR="00A42D41" w:rsidRPr="001C7CD3" w:rsidRDefault="00A42D41" w:rsidP="00A42D41">
      <w:pPr>
        <w:rPr>
          <w:rFonts w:cs="Times New Roman"/>
          <w:sz w:val="16"/>
        </w:rPr>
      </w:pPr>
      <w:r w:rsidRPr="001C7CD3">
        <w:rPr>
          <w:rFonts w:cs="Times New Roman"/>
          <w:sz w:val="16"/>
        </w:rPr>
        <w:t xml:space="preserve">So </w:t>
      </w:r>
      <w:proofErr w:type="gramStart"/>
      <w:r w:rsidRPr="001C7CD3">
        <w:rPr>
          <w:rFonts w:cs="Times New Roman"/>
          <w:sz w:val="16"/>
        </w:rPr>
        <w:t>far</w:t>
      </w:r>
      <w:proofErr w:type="gramEnd"/>
      <w:r w:rsidRPr="001C7CD3">
        <w:rPr>
          <w:rFonts w:cs="Times New Roman"/>
          <w:sz w:val="16"/>
        </w:rPr>
        <w:t xml:space="preserve"> we have argued that </w:t>
      </w:r>
      <w:r w:rsidRPr="001C7CD3">
        <w:rPr>
          <w:rFonts w:cs="Times New Roman"/>
          <w:u w:val="single"/>
        </w:rPr>
        <w:t>arms sales lack a compelling strategic justification, amplify risks, and generate a host of unintended negative consequences. These factors alone argue for significantly curtailing the arms trade. But the case for doing so is made even stronger by the fact that greatly reducing arms sales would also produce two significant benefits for the United States that cannot otherwise be enjoyed.</w:t>
      </w:r>
      <w:r w:rsidR="0011535F" w:rsidRPr="001C7CD3">
        <w:rPr>
          <w:rFonts w:cs="Times New Roman"/>
          <w:u w:val="single"/>
        </w:rPr>
        <w:t xml:space="preserve"> </w:t>
      </w:r>
      <w:r w:rsidRPr="001C7CD3">
        <w:rPr>
          <w:rStyle w:val="Emphasis"/>
          <w:rFonts w:cs="Times New Roman"/>
        </w:rPr>
        <w:t>The first benefit</w:t>
      </w:r>
      <w:r w:rsidRPr="001C7CD3">
        <w:rPr>
          <w:rFonts w:cs="Times New Roman"/>
          <w:sz w:val="16"/>
        </w:rPr>
        <w:t xml:space="preserve"> from reducing arms sales would be </w:t>
      </w:r>
      <w:r w:rsidRPr="001C7CD3">
        <w:rPr>
          <w:rFonts w:cs="Times New Roman"/>
          <w:u w:val="single"/>
        </w:rPr>
        <w:t>greater diplomatic flexibility and leverage</w:t>
      </w:r>
      <w:r w:rsidRPr="001C7CD3">
        <w:rPr>
          <w:rFonts w:cs="Times New Roman"/>
          <w:sz w:val="16"/>
        </w:rPr>
        <w:t xml:space="preserve">. Critics might argue that even if arms sales are an imperfect tool, forgoing arms sales will eliminate a potential source of leverage. We argue that, on the contrary, </w:t>
      </w:r>
      <w:r w:rsidRPr="001C7CD3">
        <w:rPr>
          <w:rFonts w:cs="Times New Roman"/>
          <w:u w:val="single"/>
        </w:rPr>
        <w:t xml:space="preserve">the diplomatic gains from forgoing arms sales will outweigh the potential leverage or other benefits from arms sales. Most importantly, by refraining from arming nations engaged in conflict, the United States will have the diplomatic flexibility to engage with all parties </w:t>
      </w:r>
      <w:r w:rsidRPr="001C7CD3">
        <w:rPr>
          <w:rStyle w:val="Emphasis"/>
          <w:rFonts w:cs="Times New Roman"/>
        </w:rPr>
        <w:t>as an honest broker</w:t>
      </w:r>
      <w:r w:rsidRPr="001C7CD3">
        <w:rPr>
          <w:rFonts w:cs="Times New Roman"/>
          <w:sz w:val="16"/>
        </w:rPr>
        <w:t xml:space="preserve">. The inherent difficulty of negotiating while arming one side is obvious today with respect to North and South Korea. After decades of U.S. support for South Korea, North Korea clearly does not trust the United States. Similarly, U.S. attempts to help negotiate a peace deal between the Israelis and Palestinians have long been complicated by American support for Israel. </w:t>
      </w:r>
      <w:r w:rsidRPr="001C7CD3">
        <w:rPr>
          <w:rFonts w:cs="Times New Roman"/>
          <w:u w:val="single"/>
        </w:rPr>
        <w:t xml:space="preserve">To stop arming one side of a contentious relationship is not to suggest that the United States </w:t>
      </w:r>
      <w:r w:rsidRPr="001C7CD3">
        <w:rPr>
          <w:rStyle w:val="Emphasis"/>
          <w:rFonts w:cs="Times New Roman"/>
        </w:rPr>
        <w:t>does not have a preferred outcome</w:t>
      </w:r>
      <w:r w:rsidRPr="001C7CD3">
        <w:rPr>
          <w:rFonts w:cs="Times New Roman"/>
          <w:u w:val="single"/>
        </w:rPr>
        <w:t xml:space="preserve"> in such cases. Rather, by staying out of the military domain the United States can more readily encourage </w:t>
      </w:r>
      <w:r w:rsidRPr="001C7CD3">
        <w:rPr>
          <w:rStyle w:val="Emphasis"/>
          <w:rFonts w:cs="Times New Roman"/>
        </w:rPr>
        <w:t>dialogue and diplomacy.</w:t>
      </w:r>
      <w:r w:rsidR="0011535F" w:rsidRPr="001C7CD3">
        <w:rPr>
          <w:rFonts w:cs="Times New Roman"/>
          <w:u w:val="single"/>
        </w:rPr>
        <w:t xml:space="preserve"> </w:t>
      </w:r>
      <w:r w:rsidRPr="001C7CD3">
        <w:rPr>
          <w:rFonts w:cs="Times New Roman"/>
          <w:u w:val="single"/>
        </w:rPr>
        <w:t>Forgoing arms sales is likely to be a superior strategy even in cases where the United States has an entrenched interest</w:t>
      </w:r>
      <w:r w:rsidRPr="001C7CD3">
        <w:rPr>
          <w:rFonts w:cs="Times New Roman"/>
          <w:sz w:val="16"/>
        </w:rPr>
        <w:t>. In the case of Taiwan, for example, though it is clear that Taiwan needs to purchase weapons from other countries to provide for its defense, those weapons do not have to be made in the United States. Having Taiwan buy from other suppliers would help defuse U.S.-China tensions. Even if Taiwan’s defenses remained robust, China would clearly prefer a situation in which American arms no longer signal an implicit promise to fight on Taiwan’s behalf. This could also promote more productive U.S.-China diplomacy in general, as well as greater stability in the Pacific region. Most important, breaking off arms sales would also reduce the likelihood of the United States becoming entangled in a future conflict between Taiwan and China.</w:t>
      </w:r>
      <w:r w:rsidR="0011535F" w:rsidRPr="001C7CD3">
        <w:rPr>
          <w:rFonts w:cs="Times New Roman"/>
          <w:sz w:val="16"/>
        </w:rPr>
        <w:t xml:space="preserve"> </w:t>
      </w:r>
      <w:r w:rsidRPr="001C7CD3">
        <w:rPr>
          <w:rFonts w:cs="Times New Roman"/>
          <w:u w:val="single"/>
        </w:rPr>
        <w:t xml:space="preserve">The second major benefit of reducing arms sales is that it would imbue the United States with </w:t>
      </w:r>
      <w:r w:rsidRPr="001C7CD3">
        <w:rPr>
          <w:rStyle w:val="Emphasis"/>
          <w:rFonts w:cs="Times New Roman"/>
        </w:rPr>
        <w:t>greater moral authority</w:t>
      </w:r>
      <w:r w:rsidRPr="001C7CD3">
        <w:rPr>
          <w:rFonts w:cs="Times New Roman"/>
          <w:sz w:val="16"/>
        </w:rPr>
        <w:t xml:space="preserve">. </w:t>
      </w:r>
      <w:r w:rsidRPr="001C7CD3">
        <w:rPr>
          <w:rFonts w:cs="Times New Roman"/>
          <w:u w:val="single"/>
        </w:rPr>
        <w:t>Today, as the leading arms-dealing nation in the world, the United States lacks credibility in discussions of arms control and nonproliferation, especially in light of its military interventionism since 2001</w:t>
      </w:r>
      <w:r w:rsidRPr="001C7CD3">
        <w:rPr>
          <w:rFonts w:cs="Times New Roman"/>
          <w:sz w:val="16"/>
        </w:rPr>
        <w:t xml:space="preserve">. </w:t>
      </w:r>
      <w:r w:rsidRPr="001C7CD3">
        <w:rPr>
          <w:rFonts w:cs="Times New Roman"/>
          <w:u w:val="single"/>
        </w:rPr>
        <w:t xml:space="preserve">By showing the world that it is ready to choose diplomacy over the arms trade, the United States would provide a huge boost to international efforts to </w:t>
      </w:r>
      <w:r w:rsidRPr="001C7CD3">
        <w:rPr>
          <w:rStyle w:val="Emphasis"/>
          <w:rFonts w:cs="Times New Roman"/>
        </w:rPr>
        <w:t>curtail proliferation</w:t>
      </w:r>
      <w:r w:rsidRPr="001C7CD3">
        <w:rPr>
          <w:rFonts w:cs="Times New Roman"/>
          <w:u w:val="single"/>
        </w:rPr>
        <w:t xml:space="preserve"> and its negative consequences</w:t>
      </w:r>
      <w:r w:rsidRPr="001C7CD3">
        <w:rPr>
          <w:rFonts w:cs="Times New Roman"/>
          <w:sz w:val="16"/>
        </w:rPr>
        <w:t>. This is important because the United States has pursued and will continue to pursue a wide range of arms control and nonproliferation objectives. The United States is a signatory of treaties dealing with weapons of mass destruction, missile technology, land mines, and cluster munitions, not to mention the flow of conventional weapons of all kinds. The effectiveness of these treaties, and the ability to create more effective and enduring arms control and nonproliferation frameworks, however, depends on how the United States behaves.</w:t>
      </w:r>
      <w:r w:rsidR="0011535F" w:rsidRPr="001C7CD3">
        <w:rPr>
          <w:rFonts w:cs="Times New Roman"/>
          <w:sz w:val="16"/>
        </w:rPr>
        <w:t xml:space="preserve"> </w:t>
      </w:r>
      <w:r w:rsidRPr="001C7CD3">
        <w:rPr>
          <w:rFonts w:cs="Times New Roman"/>
          <w:sz w:val="16"/>
        </w:rPr>
        <w:t xml:space="preserve">This is not to say that unilateral American action will put an end to the problems of the global arms trade. States would still seek to ensure their security and survival through deterrence and military strength. Other weapons suppliers would, in the short run, certainly race to meet the demand. </w:t>
      </w:r>
      <w:r w:rsidRPr="001C7CD3">
        <w:rPr>
          <w:rFonts w:cs="Times New Roman"/>
          <w:u w:val="single"/>
        </w:rPr>
        <w:t>But history shows that global nonproliferation treaties and weapons bans typically require great-power support. In 1969, for example, Richard Nixon decided to shutter the American offensive-biological-weapons program and seek an international ban on such weapons</w:t>
      </w:r>
      <w:r w:rsidRPr="001C7CD3">
        <w:rPr>
          <w:rFonts w:cs="Times New Roman"/>
          <w:sz w:val="16"/>
        </w:rPr>
        <w:t xml:space="preserve">. </w:t>
      </w:r>
      <w:r w:rsidRPr="001C7CD3">
        <w:rPr>
          <w:rFonts w:cs="Times New Roman"/>
          <w:u w:val="single"/>
        </w:rPr>
        <w:t>By 1972 the Biological Weapons Convention passed and has since been signed by 178 nations.</w:t>
      </w:r>
      <w:r w:rsidRPr="001C7CD3">
        <w:rPr>
          <w:rFonts w:cs="Times New Roman"/>
          <w:sz w:val="16"/>
        </w:rPr>
        <w:t xml:space="preserve">98 In 1991 </w:t>
      </w:r>
      <w:r w:rsidRPr="001C7CD3">
        <w:rPr>
          <w:rFonts w:cs="Times New Roman"/>
          <w:u w:val="single"/>
        </w:rPr>
        <w:t>President George H. W. Bush unilaterally renounced the use of chemical weapons. By 1993 the United States had signed the Chemical Weapons Convention</w:t>
      </w:r>
      <w:r w:rsidRPr="001C7CD3">
        <w:rPr>
          <w:rFonts w:cs="Times New Roman"/>
          <w:sz w:val="16"/>
        </w:rPr>
        <w:t xml:space="preserve">, which now has 192 signatories.99 </w:t>
      </w:r>
      <w:r w:rsidRPr="001C7CD3">
        <w:rPr>
          <w:rFonts w:cs="Times New Roman"/>
          <w:u w:val="single"/>
        </w:rPr>
        <w:t>Both of these efforts succeeded in part because the United States took decisive early action in the absence of any promises about how others would respond</w:t>
      </w:r>
      <w:r w:rsidRPr="001C7CD3">
        <w:rPr>
          <w:rFonts w:cs="Times New Roman"/>
          <w:sz w:val="16"/>
        </w:rPr>
        <w:t xml:space="preserve">.100 </w:t>
      </w:r>
      <w:r w:rsidRPr="001C7CD3">
        <w:rPr>
          <w:rFonts w:cs="Times New Roman"/>
          <w:u w:val="single"/>
        </w:rPr>
        <w:t>Without U.S. leadership, any effort to limit proliferation of major conventional weapons and dangerous emerging technologies is likely to fail.</w:t>
      </w:r>
    </w:p>
    <w:p w14:paraId="391B599B" w14:textId="5865FDEE" w:rsidR="0011535F" w:rsidRPr="001C7CD3" w:rsidRDefault="005D0036" w:rsidP="0096234F">
      <w:pPr>
        <w:pStyle w:val="Heading3"/>
        <w:rPr>
          <w:rFonts w:cs="Times New Roman"/>
        </w:rPr>
      </w:pPr>
      <w:r w:rsidRPr="001C7CD3">
        <w:rPr>
          <w:rFonts w:cs="Times New Roman"/>
        </w:rPr>
        <w:t xml:space="preserve"> </w:t>
      </w:r>
      <w:r w:rsidR="003A3881" w:rsidRPr="001C7CD3">
        <w:rPr>
          <w:rFonts w:cs="Times New Roman"/>
        </w:rPr>
        <w:t xml:space="preserve">[Optional] </w:t>
      </w:r>
      <w:r w:rsidR="0011535F" w:rsidRPr="001C7CD3">
        <w:rPr>
          <w:rFonts w:cs="Times New Roman"/>
        </w:rPr>
        <w:t xml:space="preserve">Solvency </w:t>
      </w:r>
      <w:r w:rsidR="003A3881" w:rsidRPr="001C7CD3">
        <w:rPr>
          <w:rFonts w:cs="Times New Roman"/>
        </w:rPr>
        <w:t xml:space="preserve">Advocate---Banning All Offensive Arms </w:t>
      </w:r>
    </w:p>
    <w:p w14:paraId="2CFD786F" w14:textId="662F0E4F" w:rsidR="003A3881" w:rsidRPr="001C7CD3" w:rsidRDefault="003A3881" w:rsidP="003A3881">
      <w:pPr>
        <w:pStyle w:val="Heading4"/>
        <w:rPr>
          <w:rFonts w:cs="Times New Roman"/>
        </w:rPr>
      </w:pPr>
      <w:r w:rsidRPr="001C7CD3">
        <w:rPr>
          <w:rFonts w:cs="Times New Roman"/>
        </w:rPr>
        <w:t xml:space="preserve">Banning offensive weapons solves cred and middle east instability advantages—provides sufficient leverage to illicit Saudi reforms </w:t>
      </w:r>
    </w:p>
    <w:p w14:paraId="09D672D8" w14:textId="2BBC401D" w:rsidR="003A3881" w:rsidRPr="001C7CD3" w:rsidRDefault="003A3881" w:rsidP="003A3881">
      <w:pPr>
        <w:rPr>
          <w:rFonts w:cs="Times New Roman"/>
        </w:rPr>
      </w:pPr>
      <w:r w:rsidRPr="001C7CD3">
        <w:rPr>
          <w:rFonts w:cs="Times New Roman"/>
          <w:b/>
          <w:bCs/>
          <w:sz w:val="26"/>
          <w:szCs w:val="26"/>
        </w:rPr>
        <w:t>Demirjian 18</w:t>
      </w:r>
      <w:r w:rsidRPr="001C7CD3">
        <w:rPr>
          <w:rFonts w:cs="Times New Roman"/>
        </w:rPr>
        <w:t xml:space="preserve"> [Karoun Demirjian, Congressional reporter focusing on national security, Harvard University, AB in history; Fletcher School at Tufts University, MA in law and diplomacy; Washington Post, 11-15-18, </w:t>
      </w:r>
      <w:hyperlink r:id="rId97" w:history="1">
        <w:r w:rsidRPr="001C7CD3">
          <w:rPr>
            <w:rStyle w:val="Hyperlink"/>
            <w:rFonts w:cs="Times New Roman"/>
          </w:rPr>
          <w:t>https://www.washingtonpost.com/powerpost/with-sanctions-and-banned-arms-sales-bipartisan-senate-group-tries-to-bring-an-end-to-yemen-war/2018/11/15/1b439fec-e91e-11e8-bbdb-72fdbf9d4fed_story.html?utm_term=.620956e62b0a</w:t>
        </w:r>
      </w:hyperlink>
      <w:r w:rsidRPr="001C7CD3">
        <w:rPr>
          <w:rFonts w:cs="Times New Roman"/>
        </w:rPr>
        <w:t xml:space="preserve">, </w:t>
      </w:r>
      <w:r w:rsidR="00FE4634" w:rsidRPr="001C7CD3">
        <w:rPr>
          <w:rFonts w:cs="Times New Roman"/>
        </w:rPr>
        <w:t>GMDI</w:t>
      </w:r>
      <w:r w:rsidRPr="001C7CD3">
        <w:rPr>
          <w:rFonts w:cs="Times New Roman"/>
        </w:rPr>
        <w:t>]</w:t>
      </w:r>
    </w:p>
    <w:p w14:paraId="09692046" w14:textId="3A407B35" w:rsidR="0011535F" w:rsidRPr="001C7CD3" w:rsidRDefault="0011535F" w:rsidP="0011535F">
      <w:pPr>
        <w:rPr>
          <w:rFonts w:cs="Times New Roman"/>
          <w:sz w:val="16"/>
        </w:rPr>
      </w:pPr>
      <w:r w:rsidRPr="001C7CD3">
        <w:rPr>
          <w:rFonts w:cs="Times New Roman"/>
          <w:sz w:val="16"/>
        </w:rPr>
        <w:t>A bipartisan group of senators is releasing legislation imposing sanctions, prohibitions and restrictions against Saudi Arabia and other entities considered responsible for the humanitarian suffering in war-torn Yemen, the most punitive proposals to emerge from Congress since Saudi journalist Jamal Khashoggi was murdered last month.</w:t>
      </w:r>
      <w:r w:rsidR="003A3881" w:rsidRPr="001C7CD3">
        <w:rPr>
          <w:rFonts w:cs="Times New Roman"/>
          <w:sz w:val="16"/>
        </w:rPr>
        <w:t xml:space="preserve"> </w:t>
      </w:r>
      <w:r w:rsidRPr="001C7CD3">
        <w:rPr>
          <w:rFonts w:cs="Times New Roman"/>
          <w:u w:val="single"/>
        </w:rPr>
        <w:t>The group</w:t>
      </w:r>
      <w:r w:rsidRPr="001C7CD3">
        <w:rPr>
          <w:rFonts w:cs="Times New Roman"/>
          <w:sz w:val="16"/>
        </w:rPr>
        <w:t xml:space="preserve">, which is led by Sens. Robert Menendez (D-N.J.) and Todd C. Young (R-Ind.) and includes Trump confidant Lindsey O. Graham (R-S.C.), is </w:t>
      </w:r>
      <w:r w:rsidRPr="001C7CD3">
        <w:rPr>
          <w:rFonts w:cs="Times New Roman"/>
          <w:u w:val="single"/>
        </w:rPr>
        <w:t xml:space="preserve">calling for a </w:t>
      </w:r>
      <w:r w:rsidRPr="001C7CD3">
        <w:rPr>
          <w:rStyle w:val="Emphasis"/>
          <w:rFonts w:cs="Times New Roman"/>
        </w:rPr>
        <w:t>total prohibition on arms</w:t>
      </w:r>
      <w:r w:rsidRPr="001C7CD3">
        <w:rPr>
          <w:rFonts w:cs="Times New Roman"/>
          <w:u w:val="single"/>
        </w:rPr>
        <w:t xml:space="preserve"> sales to Saudi Arabia that could be </w:t>
      </w:r>
      <w:r w:rsidRPr="001C7CD3">
        <w:rPr>
          <w:rStyle w:val="Emphasis"/>
          <w:rFonts w:cs="Times New Roman"/>
        </w:rPr>
        <w:t>used for offensive purposes</w:t>
      </w:r>
      <w:r w:rsidRPr="001C7CD3">
        <w:rPr>
          <w:rFonts w:cs="Times New Roman"/>
          <w:sz w:val="16"/>
        </w:rPr>
        <w:t xml:space="preserve">. </w:t>
      </w:r>
      <w:r w:rsidRPr="001C7CD3">
        <w:rPr>
          <w:rFonts w:cs="Times New Roman"/>
          <w:u w:val="single"/>
        </w:rPr>
        <w:t xml:space="preserve">The blanket embargo includes a ban on selling Riyadh munitions, bombs, missiles, aircraft, tanks or armored vehicles, according to a person familiar with the text, but does </w:t>
      </w:r>
      <w:r w:rsidRPr="001C7CD3">
        <w:rPr>
          <w:rStyle w:val="Emphasis"/>
          <w:rFonts w:cs="Times New Roman"/>
        </w:rPr>
        <w:t>not prevent the sale of purely defensive systems</w:t>
      </w:r>
      <w:r w:rsidRPr="001C7CD3">
        <w:rPr>
          <w:rFonts w:cs="Times New Roman"/>
          <w:u w:val="single"/>
        </w:rPr>
        <w:t>, such as missile interceptors.</w:t>
      </w:r>
      <w:r w:rsidR="003A3881" w:rsidRPr="001C7CD3">
        <w:rPr>
          <w:rFonts w:cs="Times New Roman"/>
          <w:u w:val="single"/>
        </w:rPr>
        <w:t xml:space="preserve"> </w:t>
      </w:r>
      <w:r w:rsidRPr="001C7CD3">
        <w:rPr>
          <w:rFonts w:cs="Times New Roman"/>
          <w:u w:val="single"/>
        </w:rPr>
        <w:t xml:space="preserve">The measure would also codify the Trump administration’s recent decision to stop refueling Saudi planes engaged in operations in Yemen against the Houthi rebels </w:t>
      </w:r>
      <w:r w:rsidRPr="001C7CD3">
        <w:rPr>
          <w:rFonts w:cs="Times New Roman"/>
          <w:sz w:val="16"/>
        </w:rPr>
        <w:t>and impose sanctions on anyone supporting the Houthi rebellion — namely, Iran — within 30 days of the bill’s passage. Those who prevent the delivery of humanitarian aid to Yemeni civilians would also be subject to new proposed sanctions in the bill that would go into effect immediately.</w:t>
      </w:r>
      <w:r w:rsidR="003A3881" w:rsidRPr="001C7CD3">
        <w:rPr>
          <w:rFonts w:cs="Times New Roman"/>
          <w:sz w:val="16"/>
        </w:rPr>
        <w:t xml:space="preserve"> </w:t>
      </w:r>
      <w:r w:rsidRPr="001C7CD3">
        <w:rPr>
          <w:rFonts w:cs="Times New Roman"/>
          <w:sz w:val="16"/>
        </w:rPr>
        <w:t>“</w:t>
      </w:r>
      <w:r w:rsidRPr="001C7CD3">
        <w:rPr>
          <w:rFonts w:cs="Times New Roman"/>
          <w:u w:val="single"/>
        </w:rPr>
        <w:t xml:space="preserve">This bill makes clear that Congress demands an immediate cessation of hostilities, urgently calls on all parties to prioritize protection of Yemeni </w:t>
      </w:r>
      <w:proofErr w:type="gramStart"/>
      <w:r w:rsidRPr="001C7CD3">
        <w:rPr>
          <w:rFonts w:cs="Times New Roman"/>
          <w:u w:val="single"/>
        </w:rPr>
        <w:t>civilians, and</w:t>
      </w:r>
      <w:proofErr w:type="gramEnd"/>
      <w:r w:rsidRPr="001C7CD3">
        <w:rPr>
          <w:rFonts w:cs="Times New Roman"/>
          <w:u w:val="single"/>
        </w:rPr>
        <w:t xml:space="preserve"> makes certain that only a political settlement will end this war,”</w:t>
      </w:r>
      <w:r w:rsidRPr="001C7CD3">
        <w:rPr>
          <w:rFonts w:cs="Times New Roman"/>
          <w:sz w:val="16"/>
        </w:rPr>
        <w:t xml:space="preserve"> Menendez said in a statement. “</w:t>
      </w:r>
      <w:r w:rsidRPr="001C7CD3">
        <w:rPr>
          <w:rFonts w:cs="Times New Roman"/>
          <w:u w:val="single"/>
        </w:rPr>
        <w:t xml:space="preserve">We are </w:t>
      </w:r>
      <w:r w:rsidRPr="001C7CD3">
        <w:rPr>
          <w:rStyle w:val="Emphasis"/>
          <w:rFonts w:cs="Times New Roman"/>
        </w:rPr>
        <w:t xml:space="preserve">putting teeth behind these demands </w:t>
      </w:r>
      <w:r w:rsidRPr="001C7CD3">
        <w:rPr>
          <w:rFonts w:cs="Times New Roman"/>
          <w:u w:val="single"/>
        </w:rPr>
        <w:t>with regular oversight, sanctions, and suspension of weapons sales and refueling support.”</w:t>
      </w:r>
      <w:r w:rsidR="003A3881" w:rsidRPr="001C7CD3">
        <w:rPr>
          <w:rFonts w:cs="Times New Roman"/>
          <w:sz w:val="16"/>
        </w:rPr>
        <w:t xml:space="preserve"> </w:t>
      </w:r>
      <w:r w:rsidRPr="001C7CD3">
        <w:rPr>
          <w:rFonts w:cs="Times New Roman"/>
          <w:sz w:val="14"/>
          <w:szCs w:val="20"/>
        </w:rPr>
        <w:t>The bill came together in response to mounting outrage among lawmakers of both parties over Saudi Arabia’s conduct, particularly in the murder of Khashoggi at its consulate in Istanbul. Many lawmakers believe that operation could not have taken place without the blessing of Saudi Crown Prince Mohammed bin Salman — whom, thus far, the Trump administration has not sanctioned.</w:t>
      </w:r>
      <w:r w:rsidR="003A3881" w:rsidRPr="001C7CD3">
        <w:rPr>
          <w:rFonts w:cs="Times New Roman"/>
          <w:sz w:val="14"/>
          <w:szCs w:val="20"/>
        </w:rPr>
        <w:t xml:space="preserve"> </w:t>
      </w:r>
      <w:r w:rsidRPr="001C7CD3">
        <w:rPr>
          <w:rFonts w:cs="Times New Roman"/>
          <w:sz w:val="14"/>
          <w:szCs w:val="20"/>
        </w:rPr>
        <w:t>Congress’s first response to Khashoggi’s murder was invoking the Global Magnitsky Act — a law that requires Trump to decide within 120 days what individuals are responsible for human rights abuses and what sanctions should be imposed against them. On Thursday, the Trump administration announced it would sanction 17 individuals under that authority, just hours before the bipartisan group of senators released their proposal.</w:t>
      </w:r>
      <w:r w:rsidR="003A3881" w:rsidRPr="001C7CD3">
        <w:rPr>
          <w:rFonts w:cs="Times New Roman"/>
          <w:sz w:val="14"/>
          <w:szCs w:val="20"/>
        </w:rPr>
        <w:t xml:space="preserve"> </w:t>
      </w:r>
      <w:r w:rsidRPr="001C7CD3">
        <w:rPr>
          <w:rFonts w:cs="Times New Roman"/>
          <w:sz w:val="14"/>
          <w:szCs w:val="20"/>
        </w:rPr>
        <w:t>But for many, President Trump’s move fell short. Sen. Rand Paul (R-Ky.) ridiculed “putting sanctions on people who are in prison” as a weak choice, while drafters of the new bill suspected that Trump was trying to draw attention away from their more comprehensive proposals.</w:t>
      </w:r>
      <w:r w:rsidR="003A3881" w:rsidRPr="001C7CD3">
        <w:rPr>
          <w:rFonts w:cs="Times New Roman"/>
          <w:sz w:val="14"/>
          <w:szCs w:val="20"/>
        </w:rPr>
        <w:t xml:space="preserve"> </w:t>
      </w:r>
      <w:r w:rsidRPr="001C7CD3">
        <w:rPr>
          <w:rFonts w:cs="Times New Roman"/>
          <w:sz w:val="14"/>
          <w:szCs w:val="20"/>
        </w:rPr>
        <w:t xml:space="preserve">“It looks like some shameless coordination with a government that has trampled on the rule of law,” said a Senate aide familiar with the bill. “It would defy credulity that the announcement came out today when they know what we’re doing here in the </w:t>
      </w:r>
      <w:proofErr w:type="gramStart"/>
      <w:r w:rsidRPr="001C7CD3">
        <w:rPr>
          <w:rFonts w:cs="Times New Roman"/>
          <w:sz w:val="14"/>
          <w:szCs w:val="20"/>
        </w:rPr>
        <w:t>Senate .</w:t>
      </w:r>
      <w:proofErr w:type="gramEnd"/>
      <w:r w:rsidRPr="001C7CD3">
        <w:rPr>
          <w:rFonts w:ascii="Times New Roman" w:hAnsi="Times New Roman" w:cs="Times New Roman"/>
          <w:sz w:val="14"/>
          <w:szCs w:val="20"/>
        </w:rPr>
        <w:t> </w:t>
      </w:r>
      <w:r w:rsidRPr="001C7CD3">
        <w:rPr>
          <w:rFonts w:cs="Times New Roman"/>
          <w:sz w:val="14"/>
          <w:szCs w:val="20"/>
        </w:rPr>
        <w:t>.</w:t>
      </w:r>
      <w:r w:rsidRPr="001C7CD3">
        <w:rPr>
          <w:rFonts w:ascii="Times New Roman" w:hAnsi="Times New Roman" w:cs="Times New Roman"/>
          <w:sz w:val="14"/>
          <w:szCs w:val="20"/>
        </w:rPr>
        <w:t> </w:t>
      </w:r>
      <w:r w:rsidRPr="001C7CD3">
        <w:rPr>
          <w:rFonts w:cs="Times New Roman"/>
          <w:sz w:val="14"/>
          <w:szCs w:val="20"/>
        </w:rPr>
        <w:t>. they’re willing to designate individuals in the inner circles of Mohammed bin Salman and they won’t say a damn thing about the crown prince himself.”</w:t>
      </w:r>
      <w:r w:rsidR="003A3881" w:rsidRPr="001C7CD3">
        <w:rPr>
          <w:rFonts w:cs="Times New Roman"/>
          <w:sz w:val="14"/>
          <w:szCs w:val="20"/>
        </w:rPr>
        <w:t xml:space="preserve"> </w:t>
      </w:r>
      <w:r w:rsidRPr="001C7CD3">
        <w:rPr>
          <w:rFonts w:cs="Times New Roman"/>
          <w:sz w:val="14"/>
          <w:szCs w:val="20"/>
        </w:rPr>
        <w:t>Several of the provisions of the</w:t>
      </w:r>
      <w:r w:rsidRPr="001C7CD3">
        <w:rPr>
          <w:rFonts w:cs="Times New Roman"/>
          <w:sz w:val="16"/>
        </w:rPr>
        <w:t xml:space="preserve"> </w:t>
      </w:r>
      <w:r w:rsidRPr="001C7CD3">
        <w:rPr>
          <w:rFonts w:cs="Times New Roman"/>
          <w:u w:val="single"/>
        </w:rPr>
        <w:t xml:space="preserve">new bill are </w:t>
      </w:r>
      <w:r w:rsidRPr="001C7CD3">
        <w:rPr>
          <w:rStyle w:val="Emphasis"/>
          <w:rFonts w:cs="Times New Roman"/>
        </w:rPr>
        <w:t>designed to force Trump to take a harder stance</w:t>
      </w:r>
      <w:r w:rsidRPr="001C7CD3">
        <w:rPr>
          <w:rFonts w:cs="Times New Roman"/>
          <w:u w:val="single"/>
        </w:rPr>
        <w:t xml:space="preserve"> against the Saudi kingdom, which he all but fully embraced upon becoming president while distancing himself from Iran.</w:t>
      </w:r>
      <w:r w:rsidR="003A3881" w:rsidRPr="001C7CD3">
        <w:rPr>
          <w:rFonts w:cs="Times New Roman"/>
          <w:u w:val="single"/>
        </w:rPr>
        <w:t xml:space="preserve"> </w:t>
      </w:r>
      <w:r w:rsidRPr="001C7CD3">
        <w:rPr>
          <w:rFonts w:cs="Times New Roman"/>
          <w:sz w:val="14"/>
          <w:szCs w:val="20"/>
        </w:rPr>
        <w:t>The bill would make sanctions mandatory for anyone found to have responsibility in Khashoggi’s murder under the Global Magnitsky Act. It would also require the administration to produce two reports on Saudi Arabia.</w:t>
      </w:r>
      <w:r w:rsidR="003A3881" w:rsidRPr="001C7CD3">
        <w:rPr>
          <w:rFonts w:cs="Times New Roman"/>
          <w:sz w:val="14"/>
          <w:szCs w:val="20"/>
        </w:rPr>
        <w:t xml:space="preserve"> </w:t>
      </w:r>
      <w:r w:rsidRPr="001C7CD3">
        <w:rPr>
          <w:rFonts w:cs="Times New Roman"/>
          <w:sz w:val="14"/>
          <w:szCs w:val="20"/>
        </w:rPr>
        <w:t>The first of those reports would address the question of where the activities of the Saudi-led coalition, Houthi rebels and others have risen to the level of war crimes, or otherwise violated international humanitarian law and the laws of war. Another would be focused on documenting Saudi Arabia’s human rights abuses, focusing on the government’s suppression of women, bloggers and religious freedom.</w:t>
      </w:r>
      <w:r w:rsidR="003A3881" w:rsidRPr="001C7CD3">
        <w:rPr>
          <w:rFonts w:cs="Times New Roman"/>
          <w:sz w:val="14"/>
          <w:szCs w:val="20"/>
        </w:rPr>
        <w:t xml:space="preserve"> </w:t>
      </w:r>
      <w:r w:rsidRPr="001C7CD3">
        <w:rPr>
          <w:rFonts w:cs="Times New Roman"/>
          <w:sz w:val="14"/>
          <w:szCs w:val="20"/>
        </w:rPr>
        <w:t>The product of those reports, the Senate aide said, could be easily compared to existing international studies to see if the Trump administration’s assessment of the situation in the Persian Gulf is notably kinder to Saudi leaders.</w:t>
      </w:r>
      <w:r w:rsidR="003A3881" w:rsidRPr="001C7CD3">
        <w:rPr>
          <w:rFonts w:cs="Times New Roman"/>
          <w:sz w:val="14"/>
          <w:szCs w:val="20"/>
        </w:rPr>
        <w:t xml:space="preserve"> </w:t>
      </w:r>
      <w:r w:rsidRPr="001C7CD3">
        <w:rPr>
          <w:rFonts w:cs="Times New Roman"/>
          <w:sz w:val="14"/>
          <w:szCs w:val="20"/>
        </w:rPr>
        <w:t>For Democrats, the bill’s provisions address deep skepticism that the Trump administration will hold individuals at the highest levels of the Saudi government accountable, either for the human cost of its actions in Yemen or the murder of Khashoggi.</w:t>
      </w:r>
      <w:r w:rsidR="003A3881" w:rsidRPr="001C7CD3">
        <w:rPr>
          <w:rFonts w:cs="Times New Roman"/>
          <w:sz w:val="14"/>
          <w:szCs w:val="20"/>
        </w:rPr>
        <w:t xml:space="preserve"> </w:t>
      </w:r>
      <w:r w:rsidRPr="001C7CD3">
        <w:rPr>
          <w:rFonts w:cs="Times New Roman"/>
          <w:sz w:val="14"/>
          <w:szCs w:val="20"/>
        </w:rPr>
        <w:t>Republican supporters are trying to strike a more coaxing tone, encouraging the Trump administration to take advantage of the tools in the bill</w:t>
      </w:r>
      <w:r w:rsidRPr="001C7CD3">
        <w:rPr>
          <w:rFonts w:cs="Times New Roman"/>
          <w:sz w:val="16"/>
        </w:rPr>
        <w:t>.</w:t>
      </w:r>
      <w:r w:rsidR="003A3881" w:rsidRPr="001C7CD3">
        <w:rPr>
          <w:rFonts w:cs="Times New Roman"/>
          <w:sz w:val="16"/>
        </w:rPr>
        <w:t xml:space="preserve"> </w:t>
      </w:r>
      <w:r w:rsidRPr="001C7CD3">
        <w:rPr>
          <w:rFonts w:cs="Times New Roman"/>
          <w:u w:val="single"/>
        </w:rPr>
        <w:t xml:space="preserve">“This legislation </w:t>
      </w:r>
      <w:r w:rsidRPr="001C7CD3">
        <w:rPr>
          <w:rStyle w:val="Emphasis"/>
          <w:rFonts w:cs="Times New Roman"/>
        </w:rPr>
        <w:t>provides the</w:t>
      </w:r>
      <w:r w:rsidRPr="001C7CD3">
        <w:rPr>
          <w:rFonts w:cs="Times New Roman"/>
          <w:u w:val="single"/>
        </w:rPr>
        <w:t xml:space="preserve"> Trump administration </w:t>
      </w:r>
      <w:r w:rsidRPr="001C7CD3">
        <w:rPr>
          <w:rStyle w:val="Emphasis"/>
          <w:rFonts w:cs="Times New Roman"/>
        </w:rPr>
        <w:t>leverage it should use</w:t>
      </w:r>
      <w:r w:rsidRPr="001C7CD3">
        <w:rPr>
          <w:rFonts w:cs="Times New Roman"/>
          <w:u w:val="single"/>
        </w:rPr>
        <w:t xml:space="preserve"> to push all parties in Yemen to engage in good faith and urgent negotiations to end the civil war and address the world’s worst humanitarian crisis,”</w:t>
      </w:r>
      <w:r w:rsidRPr="001C7CD3">
        <w:rPr>
          <w:rFonts w:cs="Times New Roman"/>
          <w:sz w:val="16"/>
        </w:rPr>
        <w:t xml:space="preserve"> Young said in a statement. “Our national security interests and our humanitarian principles demand nothing less.”</w:t>
      </w:r>
      <w:r w:rsidR="003A3881" w:rsidRPr="001C7CD3">
        <w:rPr>
          <w:rFonts w:cs="Times New Roman"/>
          <w:sz w:val="16"/>
        </w:rPr>
        <w:t xml:space="preserve"> </w:t>
      </w:r>
      <w:r w:rsidRPr="001C7CD3">
        <w:rPr>
          <w:rFonts w:cs="Times New Roman"/>
          <w:u w:val="single"/>
        </w:rPr>
        <w:t xml:space="preserve">“Our bill sends an important signal, and when combined with the efforts announced by the Treasury Department, goes a long way to address despicable behavior on several fronts,” </w:t>
      </w:r>
      <w:r w:rsidRPr="001C7CD3">
        <w:rPr>
          <w:rFonts w:cs="Times New Roman"/>
          <w:sz w:val="16"/>
        </w:rPr>
        <w:t>Graham said.</w:t>
      </w:r>
      <w:r w:rsidR="003A3881" w:rsidRPr="001C7CD3">
        <w:rPr>
          <w:rFonts w:cs="Times New Roman"/>
          <w:u w:val="single"/>
        </w:rPr>
        <w:t xml:space="preserve"> </w:t>
      </w:r>
      <w:r w:rsidRPr="001C7CD3">
        <w:rPr>
          <w:rFonts w:cs="Times New Roman"/>
          <w:sz w:val="16"/>
        </w:rPr>
        <w:t>Senate Armed Services Committee ranking member Sen. Jack Reed (D-R.I.) and Sen. Jeanne Shaheen (D-N.H.), who sits on both the Armed Services and Senate Foreign Relations Committees, are also original co-sponsors of the legislation.</w:t>
      </w:r>
    </w:p>
    <w:p w14:paraId="79893AAB" w14:textId="67B4278C" w:rsidR="00DE4900" w:rsidRPr="001C7CD3" w:rsidRDefault="00DE4900" w:rsidP="00DE4900">
      <w:pPr>
        <w:pStyle w:val="Heading3"/>
      </w:pPr>
      <w:r w:rsidRPr="001C7CD3">
        <w:t>A2: Raymond Rounds---</w:t>
      </w:r>
      <w:r w:rsidR="009F4786" w:rsidRPr="001C7CD3">
        <w:t xml:space="preserve">Author </w:t>
      </w:r>
      <w:r w:rsidRPr="001C7CD3">
        <w:t xml:space="preserve">Indict </w:t>
      </w:r>
    </w:p>
    <w:p w14:paraId="209CB0AD" w14:textId="77777777" w:rsidR="00DE4900" w:rsidRPr="001C7CD3" w:rsidRDefault="00DE4900" w:rsidP="00DE4900">
      <w:pPr>
        <w:pStyle w:val="Heading4"/>
      </w:pPr>
      <w:r w:rsidRPr="001C7CD3">
        <w:t xml:space="preserve">Arms embargos work---Raymond Rounds is wrong, prefer our ev. </w:t>
      </w:r>
    </w:p>
    <w:p w14:paraId="3632AEBF" w14:textId="77777777" w:rsidR="00DE4900" w:rsidRPr="001C7CD3" w:rsidRDefault="00DE4900" w:rsidP="00DE4900">
      <w:r w:rsidRPr="001C7CD3">
        <w:rPr>
          <w:b/>
          <w:bCs/>
          <w:sz w:val="26"/>
          <w:szCs w:val="26"/>
        </w:rPr>
        <w:t>Miller and Binder 19</w:t>
      </w:r>
      <w:r w:rsidRPr="001C7CD3">
        <w:t xml:space="preserve">[ANDREW MILLER AND SETH BINDER, Andrew Miller is the deputy director for policy at the Project on Middle East Democracy and served as the director for Egypt and Israel military issues at the U.S. National Security Council; Seth Binder is the advocacy officer at the Project on Middle East Democracy. Previously he served as the program manager and research associate at the Center for International Policy’s Security Assistance Monitor program, where he focused on U.S. security assistance and arms sales policy.“THE CASE FOR ARMS EMBARGOES AGAINST UNCOOPERATIVE PARTNERS” War on the Rocks, 5-10-19;  </w:t>
      </w:r>
      <w:hyperlink r:id="rId98" w:history="1">
        <w:r w:rsidRPr="001C7CD3">
          <w:rPr>
            <w:rStyle w:val="Hyperlink"/>
          </w:rPr>
          <w:t>https://warontherocks.com/2019/05/the-case-for-arms-embargoes-against-uncooperative-partners/</w:t>
        </w:r>
      </w:hyperlink>
      <w:r w:rsidRPr="001C7CD3">
        <w:t>, GMU]</w:t>
      </w:r>
    </w:p>
    <w:p w14:paraId="51669D51" w14:textId="77777777" w:rsidR="00DE4900" w:rsidRPr="001C7CD3" w:rsidRDefault="00DE4900" w:rsidP="00DE4900">
      <w:pPr>
        <w:rPr>
          <w:sz w:val="16"/>
        </w:rPr>
      </w:pPr>
      <w:r w:rsidRPr="001C7CD3">
        <w:rPr>
          <w:sz w:val="16"/>
        </w:rPr>
        <w:t xml:space="preserve">The efficacy of withholding military assistance, including grant aid and arms sales, to modify the behavior of recipient countries is a hotly debated topic in the U.S. foreign policy community. Last month, War on the Rocks published another contribution to this discussion. </w:t>
      </w:r>
      <w:r w:rsidRPr="001C7CD3">
        <w:rPr>
          <w:u w:val="single"/>
        </w:rPr>
        <w:t>In “The Case Against Arms Embargos, Even for Saudi Arabia,” Raymond Rounds opposes what he calls an “arms embargo” on Saudi Arabia, arguing that suspending U.S. arms sales as leverage over policy disagreements will only backfire by driving the kingdom to purchase arms from other countries</w:t>
      </w:r>
      <w:r w:rsidRPr="001C7CD3">
        <w:rPr>
          <w:sz w:val="16"/>
        </w:rPr>
        <w:t>. He contends that suspending sales to Saudi Arabia will fail to alter objectionable Saudi conduct, whether in Yemen or domestically, while “[damaging] ties with Saudi Arabia.” According to Rounds, this dynamic is not unique to Saudi Arabia, but a general proposition that applies to all U.S. arms recipients. If he is correct, arms embargoes — a regular tool of U.S. foreign policy — are quixotic attempts to shape the behavior of foreign governments and put the United States at a strategic disadvantage to global competitors.</w:t>
      </w:r>
      <w:r w:rsidRPr="001C7CD3">
        <w:rPr>
          <w:u w:val="single"/>
        </w:rPr>
        <w:t xml:space="preserve"> While this argument seems reasonable, if depressing, </w:t>
      </w:r>
      <w:r w:rsidRPr="001C7CD3">
        <w:rPr>
          <w:rStyle w:val="Emphasis"/>
        </w:rPr>
        <w:t>it suffers from</w:t>
      </w:r>
      <w:r w:rsidRPr="001C7CD3">
        <w:rPr>
          <w:u w:val="single"/>
        </w:rPr>
        <w:t xml:space="preserve"> </w:t>
      </w:r>
      <w:r w:rsidRPr="001C7CD3">
        <w:rPr>
          <w:rStyle w:val="Emphasis"/>
        </w:rPr>
        <w:t>two principal and serious</w:t>
      </w:r>
      <w:r w:rsidRPr="001C7CD3">
        <w:rPr>
          <w:u w:val="single"/>
        </w:rPr>
        <w:t xml:space="preserve"> flaws.</w:t>
      </w:r>
      <w:r w:rsidRPr="001C7CD3">
        <w:rPr>
          <w:sz w:val="16"/>
        </w:rPr>
        <w:t xml:space="preserve"> </w:t>
      </w:r>
      <w:r w:rsidRPr="001C7CD3">
        <w:rPr>
          <w:u w:val="single"/>
        </w:rPr>
        <w:t xml:space="preserve">First, </w:t>
      </w:r>
      <w:r w:rsidRPr="001C7CD3">
        <w:rPr>
          <w:rStyle w:val="Emphasis"/>
        </w:rPr>
        <w:t>the empirical record</w:t>
      </w:r>
      <w:r w:rsidRPr="001C7CD3">
        <w:rPr>
          <w:u w:val="single"/>
        </w:rPr>
        <w:t xml:space="preserve"> does not support Rounds’ contention that arms embargoes do not deliver</w:t>
      </w:r>
      <w:r w:rsidRPr="001C7CD3">
        <w:rPr>
          <w:sz w:val="16"/>
        </w:rPr>
        <w:t xml:space="preserve">. While these suspensions are not a silver bullet, </w:t>
      </w:r>
      <w:r w:rsidRPr="001C7CD3">
        <w:rPr>
          <w:u w:val="single"/>
        </w:rPr>
        <w:t xml:space="preserve">there is </w:t>
      </w:r>
      <w:r w:rsidRPr="001C7CD3">
        <w:rPr>
          <w:rStyle w:val="Emphasis"/>
        </w:rPr>
        <w:t>ample evidence</w:t>
      </w:r>
      <w:r w:rsidRPr="001C7CD3">
        <w:rPr>
          <w:u w:val="single"/>
        </w:rPr>
        <w:t xml:space="preserve"> to demonstrate that they </w:t>
      </w:r>
      <w:r w:rsidRPr="001C7CD3">
        <w:rPr>
          <w:rStyle w:val="Emphasis"/>
        </w:rPr>
        <w:t>can be effective</w:t>
      </w:r>
      <w:r w:rsidRPr="001C7CD3">
        <w:rPr>
          <w:u w:val="single"/>
        </w:rPr>
        <w:t xml:space="preserve"> in changing the policy of a target country.</w:t>
      </w:r>
      <w:r w:rsidRPr="001C7CD3">
        <w:rPr>
          <w:sz w:val="16"/>
        </w:rPr>
        <w:t xml:space="preserve"> For example, </w:t>
      </w:r>
      <w:r w:rsidRPr="001C7CD3">
        <w:rPr>
          <w:u w:val="single"/>
        </w:rPr>
        <w:t>in 2005, the United States</w:t>
      </w:r>
      <w:r w:rsidRPr="001C7CD3">
        <w:rPr>
          <w:sz w:val="16"/>
        </w:rPr>
        <w:t xml:space="preserve"> successfully </w:t>
      </w:r>
      <w:r w:rsidRPr="001C7CD3">
        <w:rPr>
          <w:u w:val="single"/>
        </w:rPr>
        <w:t>used the suspension of a joint weapons project to persuade Israel to cancel a proposed sale of drone equipment to China</w:t>
      </w:r>
      <w:r w:rsidRPr="001C7CD3">
        <w:rPr>
          <w:sz w:val="16"/>
        </w:rPr>
        <w:t xml:space="preserve">. In another example, then-Secretary of State Rex </w:t>
      </w:r>
      <w:r w:rsidRPr="001C7CD3">
        <w:rPr>
          <w:u w:val="single"/>
        </w:rPr>
        <w:t>Tillerson secured commitments from Egypt to resolve a longstanding criminal case against 41 foreign NGO workers,</w:t>
      </w:r>
      <w:r w:rsidRPr="001C7CD3">
        <w:rPr>
          <w:sz w:val="16"/>
        </w:rPr>
        <w:t xml:space="preserve"> including Americans and Europeans, and </w:t>
      </w:r>
      <w:r w:rsidRPr="001C7CD3">
        <w:rPr>
          <w:u w:val="single"/>
        </w:rPr>
        <w:t>to suspend military cooperation with North Korea in exchange for releasing $195 million in suspended military aid</w:t>
      </w:r>
      <w:r w:rsidRPr="001C7CD3">
        <w:rPr>
          <w:sz w:val="16"/>
        </w:rPr>
        <w:t xml:space="preserve">. More recently, the legislative hold Sen. Robert Menendez placed on an arms sale to Saudi Arabia and the United Arab Emirates, when combined with threatened legislation to impose further restrictions on transfers to Saudi Arabia, helped pressure the Saudi-led coalition in Yemen to re-engage in negotiations with the Houthis, resulting in an imperfect but still important deal on the port of Hodeidah. </w:t>
      </w:r>
      <w:r w:rsidRPr="001C7CD3">
        <w:rPr>
          <w:u w:val="single"/>
        </w:rPr>
        <w:t>The author’s argument that arms embargoes do not work cites the 2013 suspension of U.S. military aid to Egypt following that country’s military coup</w:t>
      </w:r>
      <w:r w:rsidRPr="001C7CD3">
        <w:rPr>
          <w:sz w:val="16"/>
        </w:rPr>
        <w:t xml:space="preserve">. This policy clearly failed to reverse the military coup led by current President Abdel Fattah al-Sisi, but </w:t>
      </w:r>
      <w:r w:rsidRPr="001C7CD3">
        <w:rPr>
          <w:u w:val="single"/>
        </w:rPr>
        <w:t>there are good reasons to question the validity of the example.</w:t>
      </w:r>
      <w:r w:rsidRPr="001C7CD3">
        <w:rPr>
          <w:sz w:val="16"/>
        </w:rPr>
        <w:t xml:space="preserve"> </w:t>
      </w:r>
      <w:r w:rsidRPr="001C7CD3">
        <w:rPr>
          <w:u w:val="single"/>
        </w:rPr>
        <w:t xml:space="preserve">Proponents of the suspension argue with good reason that it was </w:t>
      </w:r>
      <w:r w:rsidRPr="001C7CD3">
        <w:rPr>
          <w:rStyle w:val="Emphasis"/>
        </w:rPr>
        <w:t>not given a fair chance</w:t>
      </w:r>
      <w:r w:rsidRPr="001C7CD3">
        <w:rPr>
          <w:u w:val="single"/>
        </w:rPr>
        <w:t xml:space="preserve"> to work.</w:t>
      </w:r>
      <w:r w:rsidRPr="001C7CD3">
        <w:rPr>
          <w:sz w:val="16"/>
        </w:rPr>
        <w:t xml:space="preserve"> </w:t>
      </w:r>
      <w:r w:rsidRPr="001C7CD3">
        <w:rPr>
          <w:u w:val="single"/>
        </w:rPr>
        <w:t>Shortly after the decision</w:t>
      </w:r>
      <w:r w:rsidRPr="001C7CD3">
        <w:rPr>
          <w:sz w:val="16"/>
        </w:rPr>
        <w:t xml:space="preserve"> was announced, senior U.S. </w:t>
      </w:r>
      <w:r w:rsidRPr="001C7CD3">
        <w:rPr>
          <w:u w:val="single"/>
        </w:rPr>
        <w:t>officials told the Egyptians the aid</w:t>
      </w:r>
      <w:r w:rsidRPr="001C7CD3">
        <w:rPr>
          <w:sz w:val="16"/>
        </w:rPr>
        <w:t xml:space="preserve"> </w:t>
      </w:r>
      <w:r w:rsidRPr="001C7CD3">
        <w:rPr>
          <w:u w:val="single"/>
        </w:rPr>
        <w:t xml:space="preserve">would soon be restored, </w:t>
      </w:r>
      <w:r w:rsidRPr="001C7CD3">
        <w:rPr>
          <w:rStyle w:val="Emphasis"/>
        </w:rPr>
        <w:t xml:space="preserve">undercutting </w:t>
      </w:r>
      <w:r w:rsidRPr="001C7CD3">
        <w:rPr>
          <w:u w:val="single"/>
        </w:rPr>
        <w:t>the coercive value</w:t>
      </w:r>
      <w:r w:rsidRPr="001C7CD3">
        <w:rPr>
          <w:sz w:val="16"/>
        </w:rPr>
        <w:t xml:space="preserve"> of the suspension. </w:t>
      </w:r>
      <w:r w:rsidRPr="001C7CD3">
        <w:rPr>
          <w:u w:val="single"/>
        </w:rPr>
        <w:t>From the perspective of the Egyptian government, it would have been irrational to make serious concessions in response to what they believed was an idle threat</w:t>
      </w:r>
      <w:r w:rsidRPr="001C7CD3">
        <w:rPr>
          <w:sz w:val="16"/>
        </w:rPr>
        <w:t xml:space="preserve">. Just as important, due to a plethora of exceptions and carve-outs, some U.S. military assistance to Egypt continued throughout the suspension period, including maintenance and sustainment, sparing the Egyptian military from the full force of the hold. BECOME A MEMBER </w:t>
      </w:r>
      <w:r w:rsidRPr="001C7CD3">
        <w:rPr>
          <w:u w:val="single"/>
        </w:rPr>
        <w:t xml:space="preserve">Despite undercutting its own suspension, the hold still produced some good. U.S. diplomats were </w:t>
      </w:r>
      <w:r w:rsidRPr="001C7CD3">
        <w:rPr>
          <w:rStyle w:val="Emphasis"/>
        </w:rPr>
        <w:t>able to leverage</w:t>
      </w:r>
      <w:r w:rsidRPr="001C7CD3">
        <w:rPr>
          <w:u w:val="single"/>
        </w:rPr>
        <w:t xml:space="preserve"> the policy to deter the Egyptian government from enforcing an arbitrary September 2014 deadline for NGOs to register under Egypt’s draconian 2002 NGO law.</w:t>
      </w:r>
      <w:r w:rsidRPr="001C7CD3">
        <w:rPr>
          <w:sz w:val="16"/>
        </w:rPr>
        <w:t xml:space="preserve"> And, although Egypt released U.S. citizen Mohamed Soltan from prison two months after aid was resumed, Cairo was partly motivated by the concern that the Obama administration could reverse its decision to resume arms shipments. To be sure, these accomplishments were relatively limited, and we should be careful not to overestimate the efficacy of arms holds. A foreign government is unlikely to fundamentally change its position on what it views as an existential issue. </w:t>
      </w:r>
      <w:r w:rsidRPr="001C7CD3">
        <w:rPr>
          <w:u w:val="single"/>
        </w:rPr>
        <w:t>But prior suspensions have yielded tangible gains, and they should remain part of the U.S. foreign policy toolkit.</w:t>
      </w:r>
      <w:r w:rsidRPr="001C7CD3">
        <w:rPr>
          <w:sz w:val="16"/>
        </w:rPr>
        <w:t xml:space="preserve"> </w:t>
      </w:r>
      <w:r w:rsidRPr="001C7CD3">
        <w:rPr>
          <w:u w:val="single"/>
        </w:rPr>
        <w:t xml:space="preserve">Second, Rounds also </w:t>
      </w:r>
      <w:r w:rsidRPr="001C7CD3">
        <w:rPr>
          <w:rStyle w:val="Emphasis"/>
        </w:rPr>
        <w:t>overstates the costs</w:t>
      </w:r>
      <w:r w:rsidRPr="001C7CD3">
        <w:rPr>
          <w:u w:val="single"/>
        </w:rPr>
        <w:t xml:space="preserve"> of suspending arms transfers.</w:t>
      </w:r>
      <w:r w:rsidRPr="001C7CD3">
        <w:rPr>
          <w:sz w:val="16"/>
        </w:rPr>
        <w:t xml:space="preserve"> He is particularly focused on the potential for losing “access,” a term that encompasses relationships with the recipient country’s military leadership; insight into their views, organization, and doctrine; and permission for the U.S. military to use that country’s bases and airspace. These are legitimate concerns, but </w:t>
      </w:r>
      <w:r w:rsidRPr="001C7CD3">
        <w:rPr>
          <w:u w:val="single"/>
        </w:rPr>
        <w:t>suspensions do not automatically compromise access. Egypt, for instance, never curtailed the U.S. military ability to use the Suez Canal or Egyptian airspace</w:t>
      </w:r>
      <w:r w:rsidRPr="001C7CD3">
        <w:rPr>
          <w:sz w:val="16"/>
        </w:rPr>
        <w:t xml:space="preserve"> while arms transfers were on hold. And, while intelligence about a foreign military is valuable, we often have other, clandestine ways to acquire such information. Moreover, </w:t>
      </w:r>
      <w:r w:rsidRPr="001C7CD3">
        <w:rPr>
          <w:u w:val="single"/>
        </w:rPr>
        <w:t xml:space="preserve">we should </w:t>
      </w:r>
      <w:r w:rsidRPr="001C7CD3">
        <w:rPr>
          <w:rStyle w:val="Emphasis"/>
        </w:rPr>
        <w:t>not conflate</w:t>
      </w:r>
      <w:r w:rsidRPr="001C7CD3">
        <w:rPr>
          <w:u w:val="single"/>
        </w:rPr>
        <w:t xml:space="preserve"> access with influence</w:t>
      </w:r>
      <w:r w:rsidRPr="001C7CD3">
        <w:rPr>
          <w:sz w:val="16"/>
        </w:rPr>
        <w:t xml:space="preserve">. U.S. military officials had access to their Egyptian counterparts during the events of 2013, but those channels were of no use in deterring Egypt’s military from removing the country’s democratically elected president. </w:t>
      </w:r>
      <w:r w:rsidRPr="001C7CD3">
        <w:rPr>
          <w:u w:val="single"/>
        </w:rPr>
        <w:t xml:space="preserve">Nor has U.S access </w:t>
      </w:r>
      <w:r w:rsidRPr="001C7CD3">
        <w:rPr>
          <w:rStyle w:val="Emphasis"/>
        </w:rPr>
        <w:t>reduced civilian casualties</w:t>
      </w:r>
      <w:r w:rsidRPr="001C7CD3">
        <w:rPr>
          <w:u w:val="single"/>
        </w:rPr>
        <w:t xml:space="preserve"> from Saudi-coalition bombing in Yemen. In these cases, access without influence does not absolve the United States of complicity</w:t>
      </w:r>
      <w:r w:rsidRPr="001C7CD3">
        <w:rPr>
          <w:sz w:val="16"/>
        </w:rPr>
        <w:t xml:space="preserve">. </w:t>
      </w:r>
      <w:r w:rsidRPr="001C7CD3">
        <w:rPr>
          <w:u w:val="single"/>
        </w:rPr>
        <w:t>The author’s other major concern is that arms suspensions could result in the loss of arms sales to strategic competitors like Russia or China</w:t>
      </w:r>
      <w:r w:rsidRPr="001C7CD3">
        <w:rPr>
          <w:sz w:val="16"/>
        </w:rPr>
        <w:t xml:space="preserve">. The jobs created by such sales are not trivial matters, </w:t>
      </w:r>
      <w:r w:rsidRPr="001C7CD3">
        <w:rPr>
          <w:u w:val="single"/>
        </w:rPr>
        <w:t>but studies have found that they do not provide the economic benefits or jobs that are often touted</w:t>
      </w:r>
      <w:r w:rsidRPr="001C7CD3">
        <w:rPr>
          <w:sz w:val="16"/>
        </w:rPr>
        <w:t xml:space="preserve">. </w:t>
      </w:r>
      <w:r w:rsidRPr="001C7CD3">
        <w:rPr>
          <w:u w:val="single"/>
        </w:rPr>
        <w:t>Nor are these sales necessary to maintain the military industrial base,</w:t>
      </w:r>
      <w:r w:rsidRPr="001C7CD3">
        <w:rPr>
          <w:sz w:val="16"/>
        </w:rPr>
        <w:t xml:space="preserve"> which is powered by billions of dollars each year from domestic purchases, except in rare cases. Fundamentally, the author’s implicit argument — that if the United States reliably supplies weapons to strategically important countries, they won’t seek them elsewhere — is suspect. Countries, including close partners like Egypt and the United Arab Emirates, have long sought to diversify their weapons stockpiles, and in an increasingly multipolar world, more countries are seeking to diversify their arms suppliers to maintain their own independence. While U.S. arms will continue to compete with Russian or Chinese counterparts on a sale-by-sale basis, it will become increasingly unrealistic to be the exclusive supplier of any partner country, irrespective of how reliable the United States is. The reluctance to use the leverage afforded by arms transfers is symptomatic of a broader pathology in U.S. foreign policy: a fixation on maintaining relationships without regard to the value they provide. </w:t>
      </w:r>
      <w:r w:rsidRPr="001C7CD3">
        <w:rPr>
          <w:u w:val="single"/>
        </w:rPr>
        <w:t>Relationships are important, but the United States should receive a commensurate return on its investments. When this is not the case, the United States should not hesitate to adjust the status and intimacy of a bilateral relationship, including through the suspension of arms transfers</w:t>
      </w:r>
      <w:r w:rsidRPr="001C7CD3">
        <w:rPr>
          <w:sz w:val="16"/>
        </w:rPr>
        <w:t xml:space="preserve">. Contrary to Rounds’ argument, </w:t>
      </w:r>
      <w:r w:rsidRPr="001C7CD3">
        <w:rPr>
          <w:u w:val="single"/>
        </w:rPr>
        <w:t>such steps can yield important policy gains. Even if they do not, we can at least avoid some of the</w:t>
      </w:r>
      <w:r w:rsidRPr="001C7CD3">
        <w:rPr>
          <w:rStyle w:val="Emphasis"/>
        </w:rPr>
        <w:t xml:space="preserve"> blowback</w:t>
      </w:r>
      <w:r w:rsidRPr="001C7CD3">
        <w:rPr>
          <w:u w:val="single"/>
        </w:rPr>
        <w:t xml:space="preserve"> of </w:t>
      </w:r>
      <w:r w:rsidRPr="001C7CD3">
        <w:rPr>
          <w:rStyle w:val="Emphasis"/>
        </w:rPr>
        <w:t>enabling reckless and rights-abusing actions</w:t>
      </w:r>
      <w:r w:rsidRPr="001C7CD3">
        <w:rPr>
          <w:u w:val="single"/>
        </w:rPr>
        <w:t>.</w:t>
      </w:r>
      <w:r w:rsidRPr="001C7CD3">
        <w:rPr>
          <w:sz w:val="16"/>
        </w:rPr>
        <w:t xml:space="preserve"> Distance does not have the allure of access, but it may ultimately put the United States in a stronger strategic position.</w:t>
      </w:r>
    </w:p>
    <w:p w14:paraId="68AE14A6" w14:textId="77777777" w:rsidR="00DE4900" w:rsidRPr="001C7CD3" w:rsidRDefault="00DE4900" w:rsidP="00DE4900">
      <w:pPr>
        <w:rPr>
          <w:rFonts w:cs="Times New Roman"/>
          <w:sz w:val="16"/>
        </w:rPr>
      </w:pPr>
    </w:p>
    <w:p w14:paraId="1C276249" w14:textId="492ABCF6" w:rsidR="0096234F" w:rsidRPr="001C7CD3" w:rsidRDefault="0096234F" w:rsidP="0096234F">
      <w:pPr>
        <w:pStyle w:val="Heading3"/>
        <w:rPr>
          <w:rFonts w:cs="Times New Roman"/>
        </w:rPr>
      </w:pPr>
      <w:r w:rsidRPr="001C7CD3">
        <w:rPr>
          <w:rFonts w:cs="Times New Roman"/>
        </w:rPr>
        <w:t xml:space="preserve">A2: “Other Countries” Fill In </w:t>
      </w:r>
    </w:p>
    <w:p w14:paraId="2DF25719" w14:textId="77777777" w:rsidR="0096234F" w:rsidRPr="001C7CD3" w:rsidRDefault="0096234F" w:rsidP="0096234F">
      <w:pPr>
        <w:pStyle w:val="Heading4"/>
        <w:rPr>
          <w:rFonts w:cs="Times New Roman"/>
        </w:rPr>
      </w:pPr>
      <w:r w:rsidRPr="001C7CD3">
        <w:rPr>
          <w:rFonts w:cs="Times New Roman"/>
        </w:rPr>
        <w:t xml:space="preserve">Other actors can’t fill in---Saudi have </w:t>
      </w:r>
      <w:r w:rsidRPr="001C7CD3">
        <w:rPr>
          <w:rFonts w:cs="Times New Roman"/>
          <w:i/>
          <w:iCs w:val="0"/>
        </w:rPr>
        <w:t xml:space="preserve">already </w:t>
      </w:r>
      <w:r w:rsidRPr="001C7CD3">
        <w:rPr>
          <w:rFonts w:cs="Times New Roman"/>
        </w:rPr>
        <w:t xml:space="preserve">integrated U.S weapon systems and operations to shift effectively </w:t>
      </w:r>
    </w:p>
    <w:p w14:paraId="4504317C" w14:textId="0B45930F" w:rsidR="0096234F" w:rsidRPr="001C7CD3" w:rsidRDefault="0096234F" w:rsidP="0096234F">
      <w:pPr>
        <w:rPr>
          <w:rFonts w:cs="Times New Roman"/>
        </w:rPr>
      </w:pPr>
      <w:r w:rsidRPr="001C7CD3">
        <w:rPr>
          <w:rFonts w:cs="Times New Roman"/>
          <w:b/>
          <w:bCs/>
          <w:sz w:val="26"/>
          <w:szCs w:val="26"/>
        </w:rPr>
        <w:t>Lippman 18</w:t>
      </w:r>
      <w:r w:rsidRPr="001C7CD3">
        <w:rPr>
          <w:rFonts w:cs="Times New Roman"/>
        </w:rPr>
        <w:t xml:space="preserve"> [Thomas Lippman, a Washington-based author and journalist who has written about Middle Eastern affairs and American foreign policy for more than four decades, specializing in Saudi Arabian affairs; “Khashoggi Case: Saudi Arms Purchases Are No Valid Excuse” Lobe Log,10-19-18;  </w:t>
      </w:r>
      <w:hyperlink r:id="rId99" w:history="1">
        <w:r w:rsidRPr="001C7CD3">
          <w:rPr>
            <w:rStyle w:val="Hyperlink"/>
            <w:rFonts w:cs="Times New Roman"/>
          </w:rPr>
          <w:t>https://lobelog.com/khashoggi-case-saudi-arms-purchases-are-no-valid-excuse/</w:t>
        </w:r>
      </w:hyperlink>
      <w:r w:rsidRPr="001C7CD3">
        <w:rPr>
          <w:rFonts w:cs="Times New Roman"/>
        </w:rPr>
        <w:t xml:space="preserve">, </w:t>
      </w:r>
      <w:r w:rsidR="00FE4634" w:rsidRPr="001C7CD3">
        <w:rPr>
          <w:rFonts w:cs="Times New Roman"/>
        </w:rPr>
        <w:t>GMDI</w:t>
      </w:r>
      <w:r w:rsidRPr="001C7CD3">
        <w:rPr>
          <w:rFonts w:cs="Times New Roman"/>
        </w:rPr>
        <w:t>]</w:t>
      </w:r>
    </w:p>
    <w:p w14:paraId="4CEB4A9C" w14:textId="77777777" w:rsidR="0096234F" w:rsidRPr="001C7CD3" w:rsidRDefault="0096234F" w:rsidP="0096234F">
      <w:pPr>
        <w:rPr>
          <w:rFonts w:cs="Times New Roman"/>
          <w:sz w:val="16"/>
        </w:rPr>
      </w:pPr>
      <w:r w:rsidRPr="001C7CD3">
        <w:rPr>
          <w:rFonts w:cs="Times New Roman"/>
          <w:sz w:val="16"/>
        </w:rPr>
        <w:t>Knowing that the Saudis are intent on building up their already-extensive defense capabilities,</w:t>
      </w:r>
      <w:r w:rsidRPr="001C7CD3">
        <w:rPr>
          <w:rFonts w:cs="Times New Roman"/>
          <w:u w:val="single"/>
        </w:rPr>
        <w:t xml:space="preserve"> President Trump has expressed fear that if they can’t buy what they want from the United States, they will buy from other countries, possibly including Russia or China. </w:t>
      </w:r>
      <w:r w:rsidRPr="001C7CD3">
        <w:rPr>
          <w:rFonts w:cs="Times New Roman"/>
          <w:sz w:val="16"/>
        </w:rPr>
        <w:t xml:space="preserve">That, too, </w:t>
      </w:r>
      <w:r w:rsidRPr="001C7CD3">
        <w:rPr>
          <w:rStyle w:val="Emphasis"/>
          <w:rFonts w:cs="Times New Roman"/>
        </w:rPr>
        <w:t>is unlikely</w:t>
      </w:r>
      <w:r w:rsidRPr="001C7CD3">
        <w:rPr>
          <w:rFonts w:cs="Times New Roman"/>
          <w:sz w:val="16"/>
        </w:rPr>
        <w:t>, because</w:t>
      </w:r>
      <w:r w:rsidRPr="001C7CD3">
        <w:rPr>
          <w:rFonts w:cs="Times New Roman"/>
          <w:u w:val="single"/>
        </w:rPr>
        <w:t xml:space="preserve"> much of what the Saudis want consists of upgrades and spare parts for U.S.-made weapons </w:t>
      </w:r>
      <w:r w:rsidRPr="001C7CD3">
        <w:rPr>
          <w:rStyle w:val="Emphasis"/>
          <w:rFonts w:cs="Times New Roman"/>
        </w:rPr>
        <w:t>they already have.</w:t>
      </w:r>
      <w:r w:rsidRPr="001C7CD3">
        <w:rPr>
          <w:rFonts w:cs="Times New Roman"/>
          <w:sz w:val="16"/>
        </w:rPr>
        <w:t xml:space="preserve"> Moreover, </w:t>
      </w:r>
      <w:r w:rsidRPr="001C7CD3">
        <w:rPr>
          <w:rFonts w:cs="Times New Roman"/>
          <w:u w:val="single"/>
        </w:rPr>
        <w:t>the Saudi purchases of modern weapons systems usually come with a training component</w:t>
      </w:r>
      <w:r w:rsidRPr="001C7CD3">
        <w:rPr>
          <w:rFonts w:cs="Times New Roman"/>
          <w:sz w:val="16"/>
        </w:rPr>
        <w:t xml:space="preserve">, </w:t>
      </w:r>
      <w:r w:rsidRPr="001C7CD3">
        <w:rPr>
          <w:rFonts w:cs="Times New Roman"/>
          <w:u w:val="single"/>
        </w:rPr>
        <w:t>by which the manufacturer and the U.S. military teach the Saudis how to operate and maintain the equipment</w:t>
      </w:r>
      <w:r w:rsidRPr="001C7CD3">
        <w:rPr>
          <w:rFonts w:cs="Times New Roman"/>
          <w:sz w:val="16"/>
        </w:rPr>
        <w:t xml:space="preserve">. </w:t>
      </w:r>
      <w:r w:rsidRPr="001C7CD3">
        <w:rPr>
          <w:rStyle w:val="Emphasis"/>
          <w:rFonts w:cs="Times New Roman"/>
        </w:rPr>
        <w:t>So deeply</w:t>
      </w:r>
      <w:r w:rsidRPr="001C7CD3">
        <w:rPr>
          <w:rFonts w:cs="Times New Roman"/>
          <w:u w:val="single"/>
        </w:rPr>
        <w:t xml:space="preserve"> is the U</w:t>
      </w:r>
      <w:r w:rsidRPr="001C7CD3">
        <w:rPr>
          <w:rFonts w:cs="Times New Roman"/>
          <w:sz w:val="16"/>
        </w:rPr>
        <w:t xml:space="preserve">nited </w:t>
      </w:r>
      <w:r w:rsidRPr="001C7CD3">
        <w:rPr>
          <w:rFonts w:cs="Times New Roman"/>
          <w:u w:val="single"/>
        </w:rPr>
        <w:t>S</w:t>
      </w:r>
      <w:r w:rsidRPr="001C7CD3">
        <w:rPr>
          <w:rFonts w:cs="Times New Roman"/>
          <w:sz w:val="16"/>
        </w:rPr>
        <w:t xml:space="preserve">tates </w:t>
      </w:r>
      <w:r w:rsidRPr="001C7CD3">
        <w:rPr>
          <w:rStyle w:val="Emphasis"/>
          <w:rFonts w:cs="Times New Roman"/>
        </w:rPr>
        <w:t>embedded</w:t>
      </w:r>
      <w:r w:rsidRPr="001C7CD3">
        <w:rPr>
          <w:rFonts w:cs="Times New Roman"/>
          <w:u w:val="single"/>
        </w:rPr>
        <w:t xml:space="preserve"> in the Saudi military and domestic security forces,</w:t>
      </w:r>
      <w:r w:rsidRPr="001C7CD3">
        <w:rPr>
          <w:rFonts w:cs="Times New Roman"/>
          <w:sz w:val="16"/>
        </w:rPr>
        <w:t xml:space="preserve"> whose </w:t>
      </w:r>
      <w:r w:rsidRPr="001C7CD3">
        <w:rPr>
          <w:rFonts w:cs="Times New Roman"/>
          <w:u w:val="single"/>
        </w:rPr>
        <w:t>officers are largely American-trained</w:t>
      </w:r>
      <w:r w:rsidRPr="001C7CD3">
        <w:rPr>
          <w:rFonts w:cs="Times New Roman"/>
          <w:sz w:val="16"/>
        </w:rPr>
        <w:t xml:space="preserve">, that a </w:t>
      </w:r>
      <w:r w:rsidRPr="001C7CD3">
        <w:rPr>
          <w:rStyle w:val="Emphasis"/>
          <w:rFonts w:cs="Times New Roman"/>
        </w:rPr>
        <w:t>defection</w:t>
      </w:r>
      <w:r w:rsidRPr="001C7CD3">
        <w:rPr>
          <w:rFonts w:cs="Times New Roman"/>
          <w:sz w:val="16"/>
        </w:rPr>
        <w:t xml:space="preserve"> </w:t>
      </w:r>
      <w:r w:rsidRPr="001C7CD3">
        <w:rPr>
          <w:rFonts w:cs="Times New Roman"/>
          <w:u w:val="single"/>
        </w:rPr>
        <w:t xml:space="preserve">from U.S. supply lines would </w:t>
      </w:r>
      <w:r w:rsidRPr="001C7CD3">
        <w:rPr>
          <w:rStyle w:val="Emphasis"/>
          <w:rFonts w:cs="Times New Roman"/>
        </w:rPr>
        <w:t xml:space="preserve">represent a major disruption. </w:t>
      </w:r>
      <w:r w:rsidRPr="001C7CD3">
        <w:rPr>
          <w:rFonts w:cs="Times New Roman"/>
          <w:u w:val="single"/>
        </w:rPr>
        <w:t>In addition, commanders of the U.S. Central Command</w:t>
      </w:r>
      <w:r w:rsidRPr="001C7CD3">
        <w:rPr>
          <w:rFonts w:cs="Times New Roman"/>
          <w:sz w:val="16"/>
        </w:rPr>
        <w:t xml:space="preserve">, which is responsible for U.S. military operations all across the Middle East and South Asia, </w:t>
      </w:r>
      <w:r w:rsidRPr="001C7CD3">
        <w:rPr>
          <w:rFonts w:cs="Times New Roman"/>
          <w:u w:val="single"/>
        </w:rPr>
        <w:t>have spent most of the past decade</w:t>
      </w:r>
      <w:r w:rsidRPr="001C7CD3">
        <w:rPr>
          <w:rFonts w:cs="Times New Roman"/>
          <w:sz w:val="16"/>
        </w:rPr>
        <w:t xml:space="preserve"> </w:t>
      </w:r>
      <w:r w:rsidRPr="001C7CD3">
        <w:rPr>
          <w:rFonts w:cs="Times New Roman"/>
          <w:u w:val="single"/>
        </w:rPr>
        <w:t>trying to get Saudi Arabia</w:t>
      </w:r>
      <w:r w:rsidRPr="001C7CD3">
        <w:rPr>
          <w:rFonts w:cs="Times New Roman"/>
          <w:sz w:val="16"/>
        </w:rPr>
        <w:t xml:space="preserve"> and its fractious neighbors </w:t>
      </w:r>
      <w:r w:rsidRPr="001C7CD3">
        <w:rPr>
          <w:rFonts w:cs="Times New Roman"/>
          <w:u w:val="single"/>
        </w:rPr>
        <w:t xml:space="preserve">to integrate their operations and weapons systems with each other’s and with those of the United States. </w:t>
      </w:r>
      <w:r w:rsidRPr="001C7CD3">
        <w:rPr>
          <w:rFonts w:cs="Times New Roman"/>
          <w:sz w:val="16"/>
        </w:rPr>
        <w:t xml:space="preserve">In his 2018 annual report to Congress the current CENTCOM commander, Gen. Joseph Votel, emphasized a strategy of “operations by, with, and through our partners…The ‘total package’ approach with which we pursue equipment support and long-term sustainment ensures that maintenance support and training are part of the FMS [Foreign Military Sales] plan from the outset.” </w:t>
      </w:r>
      <w:r w:rsidRPr="001C7CD3">
        <w:rPr>
          <w:rFonts w:cs="Times New Roman"/>
          <w:u w:val="single"/>
        </w:rPr>
        <w:t xml:space="preserve">There is not much room for Russian or Chinese weaponry in that “total package.” </w:t>
      </w:r>
      <w:r w:rsidRPr="001C7CD3">
        <w:rPr>
          <w:rFonts w:cs="Times New Roman"/>
          <w:sz w:val="16"/>
        </w:rPr>
        <w:t>President Trump no doubt has many reasons for his unwillingness to punish Saudi Arabia or cut off his close relationship with the crown prince. The prospect of losing out on lucrative military sales should not be among them.</w:t>
      </w:r>
    </w:p>
    <w:p w14:paraId="799A1BAF" w14:textId="77777777" w:rsidR="0096234F" w:rsidRPr="001C7CD3" w:rsidRDefault="0096234F" w:rsidP="0096234F">
      <w:pPr>
        <w:pStyle w:val="Heading4"/>
        <w:rPr>
          <w:rFonts w:cs="Times New Roman"/>
          <w:u w:val="single"/>
        </w:rPr>
      </w:pPr>
      <w:r w:rsidRPr="001C7CD3">
        <w:rPr>
          <w:rFonts w:cs="Times New Roman"/>
        </w:rPr>
        <w:t xml:space="preserve">No chance of supply shifts---more than 60 percent arms from U.S ---- and plan </w:t>
      </w:r>
      <w:r w:rsidRPr="001C7CD3">
        <w:rPr>
          <w:rFonts w:cs="Times New Roman"/>
          <w:u w:val="single"/>
        </w:rPr>
        <w:t xml:space="preserve">would motivate a multilateral embargo </w:t>
      </w:r>
    </w:p>
    <w:p w14:paraId="282500B0" w14:textId="09674528" w:rsidR="0096234F" w:rsidRPr="001C7CD3" w:rsidRDefault="0096234F" w:rsidP="0096234F">
      <w:pPr>
        <w:rPr>
          <w:rFonts w:cs="Times New Roman"/>
        </w:rPr>
      </w:pPr>
      <w:r w:rsidRPr="001C7CD3">
        <w:rPr>
          <w:rFonts w:cs="Times New Roman"/>
          <w:b/>
          <w:bCs/>
          <w:sz w:val="26"/>
          <w:szCs w:val="26"/>
        </w:rPr>
        <w:t>Caverley 18</w:t>
      </w:r>
      <w:r w:rsidRPr="001C7CD3">
        <w:rPr>
          <w:rFonts w:cs="Times New Roman"/>
        </w:rPr>
        <w:t xml:space="preserve"> [Jonathan D. Caverley is an associate professor at the United States Naval War College and a research scientist at M.I.T; “Want to Punish Saudi Arabia? Cut Off Its Weapons Supply” New York Times, 10-12-18; </w:t>
      </w:r>
      <w:hyperlink r:id="rId100" w:history="1">
        <w:r w:rsidRPr="001C7CD3">
          <w:rPr>
            <w:rStyle w:val="Hyperlink"/>
            <w:rFonts w:cs="Times New Roman"/>
          </w:rPr>
          <w:t>https://www.nytimes.com/2018/10/12/opinion/saudi-arabia-arms-sales.html</w:t>
        </w:r>
      </w:hyperlink>
      <w:r w:rsidRPr="001C7CD3">
        <w:rPr>
          <w:rFonts w:cs="Times New Roman"/>
        </w:rPr>
        <w:t xml:space="preserve">, </w:t>
      </w:r>
      <w:r w:rsidR="00FE4634" w:rsidRPr="001C7CD3">
        <w:rPr>
          <w:rFonts w:cs="Times New Roman"/>
        </w:rPr>
        <w:t>GMDI</w:t>
      </w:r>
      <w:r w:rsidRPr="001C7CD3">
        <w:rPr>
          <w:rFonts w:cs="Times New Roman"/>
        </w:rPr>
        <w:t>]</w:t>
      </w:r>
    </w:p>
    <w:p w14:paraId="2E981A02" w14:textId="1E0FD588" w:rsidR="0096234F" w:rsidRPr="001C7CD3" w:rsidRDefault="0096234F" w:rsidP="0096234F">
      <w:pPr>
        <w:rPr>
          <w:rFonts w:cs="Times New Roman"/>
          <w:sz w:val="16"/>
        </w:rPr>
      </w:pPr>
      <w:r w:rsidRPr="001C7CD3">
        <w:rPr>
          <w:rFonts w:cs="Times New Roman"/>
          <w:u w:val="single"/>
        </w:rPr>
        <w:t>Perhaps selling weapons “strengthens international partnerships</w:t>
      </w:r>
      <w:r w:rsidRPr="001C7CD3">
        <w:rPr>
          <w:rFonts w:cs="Times New Roman"/>
          <w:sz w:val="16"/>
        </w:rPr>
        <w:t xml:space="preserve">,” as Mr. Navarro put it, </w:t>
      </w:r>
      <w:r w:rsidRPr="001C7CD3">
        <w:rPr>
          <w:rFonts w:cs="Times New Roman"/>
          <w:u w:val="single"/>
        </w:rPr>
        <w:t>or at least discourages Saudi Arabia from finding different ones.</w:t>
      </w:r>
      <w:r w:rsidRPr="001C7CD3">
        <w:rPr>
          <w:rFonts w:cs="Times New Roman"/>
          <w:sz w:val="16"/>
        </w:rPr>
        <w:t xml:space="preserve"> Mr. Trump on Thursday cited “four or five alternatives” to American weapons, and the need to avoid “letting Russia have that money and letting China have that money.” </w:t>
      </w:r>
      <w:r w:rsidRPr="001C7CD3">
        <w:rPr>
          <w:rFonts w:cs="Times New Roman"/>
          <w:u w:val="single"/>
        </w:rPr>
        <w:t xml:space="preserve">This, however, </w:t>
      </w:r>
      <w:r w:rsidRPr="001C7CD3">
        <w:rPr>
          <w:rStyle w:val="Emphasis"/>
          <w:rFonts w:cs="Times New Roman"/>
        </w:rPr>
        <w:t>is unlikely</w:t>
      </w:r>
      <w:r w:rsidRPr="001C7CD3">
        <w:rPr>
          <w:rFonts w:cs="Times New Roman"/>
          <w:u w:val="single"/>
        </w:rPr>
        <w:t xml:space="preserve"> even in the long term.</w:t>
      </w:r>
      <w:r w:rsidRPr="001C7CD3">
        <w:rPr>
          <w:rFonts w:cs="Times New Roman"/>
          <w:sz w:val="16"/>
        </w:rPr>
        <w:t xml:space="preserve"> </w:t>
      </w:r>
      <w:r w:rsidRPr="001C7CD3">
        <w:rPr>
          <w:rFonts w:cs="Times New Roman"/>
          <w:u w:val="single"/>
        </w:rPr>
        <w:t xml:space="preserve">Saudi Arabia is in the middle of a major war, and </w:t>
      </w:r>
      <w:r w:rsidRPr="001C7CD3">
        <w:rPr>
          <w:rStyle w:val="Emphasis"/>
          <w:rFonts w:cs="Times New Roman"/>
        </w:rPr>
        <w:t>more than 60 percent</w:t>
      </w:r>
      <w:r w:rsidRPr="001C7CD3">
        <w:rPr>
          <w:rFonts w:cs="Times New Roman"/>
          <w:u w:val="single"/>
        </w:rPr>
        <w:t xml:space="preserve"> of its arms deliveries over the past five years came from the United States. </w:t>
      </w:r>
      <w:r w:rsidRPr="001C7CD3">
        <w:rPr>
          <w:rFonts w:cs="Times New Roman"/>
          <w:sz w:val="16"/>
        </w:rPr>
        <w:t xml:space="preserve">The Saudi </w:t>
      </w:r>
      <w:r w:rsidRPr="001C7CD3">
        <w:rPr>
          <w:rFonts w:cs="Times New Roman"/>
          <w:u w:val="single"/>
        </w:rPr>
        <w:t xml:space="preserve">military relies not just on American tanks, planes and missiles but for a daily </w:t>
      </w:r>
      <w:r w:rsidRPr="001C7CD3">
        <w:rPr>
          <w:rStyle w:val="Emphasis"/>
          <w:rFonts w:cs="Times New Roman"/>
        </w:rPr>
        <w:t>supply of maintenance, training and support</w:t>
      </w:r>
      <w:r w:rsidRPr="001C7CD3">
        <w:rPr>
          <w:rFonts w:cs="Times New Roman"/>
          <w:u w:val="single"/>
        </w:rPr>
        <w:t>, such as intelligence and refueling.</w:t>
      </w:r>
      <w:r w:rsidRPr="001C7CD3">
        <w:rPr>
          <w:rFonts w:cs="Times New Roman"/>
          <w:sz w:val="16"/>
        </w:rPr>
        <w:t xml:space="preserve"> In the longer term, almost all of Saudi Arabia’s remaining exports come from Europe. </w:t>
      </w:r>
      <w:r w:rsidRPr="001C7CD3">
        <w:rPr>
          <w:rFonts w:cs="Times New Roman"/>
          <w:u w:val="single"/>
        </w:rPr>
        <w:t xml:space="preserve">To truly squeeze Saudi Arabia, </w:t>
      </w:r>
      <w:r w:rsidRPr="001C7CD3">
        <w:rPr>
          <w:rStyle w:val="Emphasis"/>
          <w:rFonts w:cs="Times New Roman"/>
        </w:rPr>
        <w:t>a coordinated embargo</w:t>
      </w:r>
      <w:r w:rsidRPr="001C7CD3">
        <w:rPr>
          <w:rFonts w:cs="Times New Roman"/>
          <w:u w:val="single"/>
        </w:rPr>
        <w:t xml:space="preserve"> — much like the one now in place against Russia — would be necessary but relatively easy. European governments already feel strong domestic political pressure not to export to regimes like Saudi Arabia.</w:t>
      </w:r>
      <w:r w:rsidRPr="001C7CD3">
        <w:rPr>
          <w:rFonts w:cs="Times New Roman"/>
          <w:sz w:val="16"/>
        </w:rPr>
        <w:t xml:space="preserve"> </w:t>
      </w:r>
      <w:r w:rsidRPr="001C7CD3">
        <w:rPr>
          <w:rFonts w:cs="Times New Roman"/>
          <w:u w:val="single"/>
        </w:rPr>
        <w:t>Transforming the Saudi military to employ Russian, much less Chinese, weapons would cost a fortune even by Gulf standards, would require years of retraining and would greatly reduce its military power for a generation</w:t>
      </w:r>
      <w:r w:rsidRPr="001C7CD3">
        <w:rPr>
          <w:rStyle w:val="Emphasis"/>
          <w:rFonts w:cs="Times New Roman"/>
        </w:rPr>
        <w:t>. Russia cannot produce</w:t>
      </w:r>
      <w:r w:rsidRPr="001C7CD3">
        <w:rPr>
          <w:rFonts w:cs="Times New Roman"/>
          <w:u w:val="single"/>
        </w:rPr>
        <w:t xml:space="preserve"> </w:t>
      </w:r>
      <w:r w:rsidRPr="001C7CD3">
        <w:rPr>
          <w:rStyle w:val="Emphasis"/>
          <w:rFonts w:cs="Times New Roman"/>
        </w:rPr>
        <w:t>next-generation</w:t>
      </w:r>
      <w:r w:rsidRPr="001C7CD3">
        <w:rPr>
          <w:rFonts w:cs="Times New Roman"/>
          <w:u w:val="single"/>
        </w:rPr>
        <w:t xml:space="preserve"> fighter aircraft</w:t>
      </w:r>
      <w:r w:rsidRPr="001C7CD3">
        <w:rPr>
          <w:rFonts w:cs="Times New Roman"/>
          <w:sz w:val="16"/>
        </w:rPr>
        <w:t xml:space="preserve">, </w:t>
      </w:r>
      <w:r w:rsidRPr="001C7CD3">
        <w:rPr>
          <w:rFonts w:cs="Times New Roman"/>
          <w:u w:val="single"/>
        </w:rPr>
        <w:t>tanks and infantry fighting vehicles</w:t>
      </w:r>
      <w:r w:rsidRPr="001C7CD3">
        <w:rPr>
          <w:rFonts w:cs="Times New Roman"/>
          <w:sz w:val="16"/>
        </w:rPr>
        <w:t xml:space="preserve"> for its own armed forces, much less for the export market. </w:t>
      </w:r>
      <w:r w:rsidRPr="001C7CD3">
        <w:rPr>
          <w:rStyle w:val="Emphasis"/>
          <w:rFonts w:cs="Times New Roman"/>
        </w:rPr>
        <w:t>China has not</w:t>
      </w:r>
      <w:r w:rsidRPr="001C7CD3">
        <w:rPr>
          <w:rFonts w:cs="Times New Roman"/>
          <w:u w:val="single"/>
        </w:rPr>
        <w:t xml:space="preserve"> </w:t>
      </w:r>
      <w:r w:rsidRPr="001C7CD3">
        <w:rPr>
          <w:rStyle w:val="Emphasis"/>
          <w:rFonts w:cs="Times New Roman"/>
        </w:rPr>
        <w:t>produced</w:t>
      </w:r>
      <w:r w:rsidRPr="001C7CD3">
        <w:rPr>
          <w:rFonts w:cs="Times New Roman"/>
          <w:u w:val="single"/>
        </w:rPr>
        <w:t xml:space="preserve">, never mind exported, the sophisticated </w:t>
      </w:r>
      <w:r w:rsidRPr="001C7CD3">
        <w:rPr>
          <w:rStyle w:val="Emphasis"/>
          <w:rFonts w:cs="Times New Roman"/>
        </w:rPr>
        <w:t>aircraft and missile defense systems</w:t>
      </w:r>
      <w:r w:rsidRPr="001C7CD3">
        <w:rPr>
          <w:rFonts w:cs="Times New Roman"/>
          <w:u w:val="single"/>
        </w:rPr>
        <w:t xml:space="preserve"> Saudi Arabia wants. </w:t>
      </w:r>
      <w:r w:rsidRPr="001C7CD3">
        <w:rPr>
          <w:rFonts w:cs="Times New Roman"/>
          <w:sz w:val="16"/>
        </w:rPr>
        <w:t xml:space="preserve">Last month, Secretary of State Mike Pompeo certified that Saudi Arabia was minimizing civilian casualties in the Yemen air campaign apparently to avoid jeopardizing $2 billion in weapons sales. That small number does not show how powerful the Saudis are so much as how cheaply the United States can be bought. </w:t>
      </w:r>
      <w:r w:rsidRPr="001C7CD3">
        <w:rPr>
          <w:rFonts w:cs="Times New Roman"/>
          <w:u w:val="single"/>
        </w:rPr>
        <w:t xml:space="preserve">Given these sales’ low domestic economic impact and the enormous costs of going elsewhere for Saudi Arabia, the United States has the </w:t>
      </w:r>
      <w:r w:rsidRPr="001C7CD3">
        <w:rPr>
          <w:rStyle w:val="Emphasis"/>
          <w:rFonts w:cs="Times New Roman"/>
        </w:rPr>
        <w:t>preponderance of influence</w:t>
      </w:r>
      <w:r w:rsidRPr="001C7CD3">
        <w:rPr>
          <w:rFonts w:cs="Times New Roman"/>
          <w:u w:val="single"/>
        </w:rPr>
        <w:t xml:space="preserve"> in this arms trade relationship. </w:t>
      </w:r>
      <w:r w:rsidRPr="001C7CD3">
        <w:rPr>
          <w:rFonts w:cs="Times New Roman"/>
          <w:sz w:val="16"/>
        </w:rPr>
        <w:t>It should act accordingly.</w:t>
      </w:r>
    </w:p>
    <w:p w14:paraId="505C4913" w14:textId="77777777" w:rsidR="00A97C36" w:rsidRPr="001C7CD3" w:rsidRDefault="00A97C36" w:rsidP="00A97C36">
      <w:pPr>
        <w:pStyle w:val="Heading4"/>
        <w:rPr>
          <w:rFonts w:eastAsia="Times New Roman" w:cs="Times New Roman"/>
        </w:rPr>
      </w:pPr>
      <w:r w:rsidRPr="001C7CD3">
        <w:rPr>
          <w:rFonts w:eastAsia="Times New Roman" w:cs="Times New Roman"/>
        </w:rPr>
        <w:t xml:space="preserve">No Russia or Chinese alt causes – the Saudi arsenal is incredibly dependent on US </w:t>
      </w:r>
      <w:proofErr w:type="gramStart"/>
      <w:r w:rsidRPr="001C7CD3">
        <w:rPr>
          <w:rFonts w:eastAsia="Times New Roman" w:cs="Times New Roman"/>
        </w:rPr>
        <w:t>weaponry,</w:t>
      </w:r>
      <w:proofErr w:type="gramEnd"/>
      <w:r w:rsidRPr="001C7CD3">
        <w:rPr>
          <w:rFonts w:eastAsia="Times New Roman" w:cs="Times New Roman"/>
        </w:rPr>
        <w:t xml:space="preserve"> it would require years and billions of dollars to shift to other countries</w:t>
      </w:r>
    </w:p>
    <w:p w14:paraId="7F6C2FB8" w14:textId="3FE0A6AD" w:rsidR="00A97C36" w:rsidRPr="001C7CD3" w:rsidRDefault="00A97C36" w:rsidP="00A97C36">
      <w:pPr>
        <w:rPr>
          <w:rFonts w:cs="Times New Roman"/>
        </w:rPr>
      </w:pPr>
      <w:r w:rsidRPr="001C7CD3">
        <w:rPr>
          <w:rStyle w:val="Style13ptBold"/>
          <w:rFonts w:cs="Times New Roman"/>
        </w:rPr>
        <w:t>Hartung 18</w:t>
      </w:r>
      <w:r w:rsidRPr="001C7CD3">
        <w:rPr>
          <w:rFonts w:cs="Times New Roman"/>
        </w:rPr>
        <w:t xml:space="preserve"> [ William D. Hartung is the director of the Arms and Security Project at the Center for International Policy, “‘Jobs’ Are No Excuse for Arming a Murderous Regime”, </w:t>
      </w:r>
      <w:r w:rsidRPr="001C7CD3">
        <w:rPr>
          <w:rStyle w:val="Strong"/>
          <w:rFonts w:cs="Times New Roman"/>
        </w:rPr>
        <w:t>Foreign Policy in Focus; Washington</w:t>
      </w:r>
      <w:r w:rsidRPr="001C7CD3">
        <w:rPr>
          <w:rStyle w:val="titleauthoretc"/>
          <w:rFonts w:cs="Times New Roman"/>
        </w:rPr>
        <w:t>, (Oct 16, 2018), DOA: 6/8/1</w:t>
      </w:r>
      <w:r w:rsidR="00FE4634" w:rsidRPr="001C7CD3">
        <w:rPr>
          <w:rStyle w:val="titleauthoretc"/>
          <w:rFonts w:cs="Times New Roman"/>
        </w:rPr>
        <w:t>9 GMDI</w:t>
      </w:r>
    </w:p>
    <w:p w14:paraId="746FB388" w14:textId="77777777" w:rsidR="00A97C36" w:rsidRPr="001C7CD3" w:rsidRDefault="00A97C36" w:rsidP="00A97C36">
      <w:pPr>
        <w:spacing w:after="255" w:line="240" w:lineRule="auto"/>
        <w:rPr>
          <w:rFonts w:eastAsia="Times New Roman" w:cs="Times New Roman"/>
          <w:u w:val="single"/>
        </w:rPr>
      </w:pPr>
      <w:r w:rsidRPr="001C7CD3">
        <w:rPr>
          <w:rFonts w:eastAsia="Times New Roman" w:cs="Times New Roman"/>
          <w:u w:val="single"/>
        </w:rPr>
        <w:t>Trump's claim that Russia or China</w:t>
      </w:r>
      <w:r w:rsidRPr="001C7CD3">
        <w:rPr>
          <w:rFonts w:eastAsia="Times New Roman" w:cs="Times New Roman"/>
          <w:sz w:val="8"/>
        </w:rPr>
        <w:t xml:space="preserve"> </w:t>
      </w:r>
      <w:r w:rsidRPr="001C7CD3">
        <w:rPr>
          <w:rFonts w:eastAsia="Times New Roman" w:cs="Times New Roman"/>
          <w:u w:val="single"/>
        </w:rPr>
        <w:t>will</w:t>
      </w:r>
      <w:r w:rsidRPr="001C7CD3">
        <w:rPr>
          <w:rFonts w:eastAsia="Times New Roman" w:cs="Times New Roman"/>
          <w:sz w:val="8"/>
        </w:rPr>
        <w:t xml:space="preserve"> quickly </w:t>
      </w:r>
      <w:r w:rsidRPr="001C7CD3">
        <w:rPr>
          <w:rFonts w:eastAsia="Times New Roman" w:cs="Times New Roman"/>
          <w:u w:val="single"/>
        </w:rPr>
        <w:t>swoop in to grab any arms deal</w:t>
      </w:r>
      <w:r w:rsidRPr="001C7CD3">
        <w:rPr>
          <w:rFonts w:eastAsia="Times New Roman" w:cs="Times New Roman"/>
          <w:sz w:val="8"/>
        </w:rPr>
        <w:t xml:space="preserve"> </w:t>
      </w:r>
      <w:r w:rsidRPr="001C7CD3">
        <w:rPr>
          <w:rFonts w:eastAsia="Times New Roman" w:cs="Times New Roman"/>
          <w:u w:val="single"/>
        </w:rPr>
        <w:t>the United States declines to conclude with the Saudi regime</w:t>
      </w:r>
      <w:r w:rsidRPr="001C7CD3">
        <w:rPr>
          <w:rFonts w:eastAsia="Times New Roman" w:cs="Times New Roman"/>
          <w:sz w:val="8"/>
        </w:rPr>
        <w:t xml:space="preserve"> </w:t>
      </w:r>
      <w:r w:rsidRPr="001C7CD3">
        <w:rPr>
          <w:rFonts w:eastAsia="Times New Roman" w:cs="Times New Roman"/>
          <w:u w:val="single"/>
        </w:rPr>
        <w:t>is</w:t>
      </w:r>
      <w:r w:rsidRPr="001C7CD3">
        <w:rPr>
          <w:rFonts w:eastAsia="Times New Roman" w:cs="Times New Roman"/>
          <w:sz w:val="8"/>
        </w:rPr>
        <w:t xml:space="preserve"> also </w:t>
      </w:r>
      <w:r w:rsidRPr="001C7CD3">
        <w:rPr>
          <w:rFonts w:eastAsia="Times New Roman" w:cs="Times New Roman"/>
          <w:u w:val="single"/>
        </w:rPr>
        <w:t>suspect</w:t>
      </w:r>
      <w:r w:rsidRPr="001C7CD3">
        <w:rPr>
          <w:rFonts w:eastAsia="Times New Roman" w:cs="Times New Roman"/>
          <w:sz w:val="8"/>
        </w:rPr>
        <w:t xml:space="preserve">. The </w:t>
      </w:r>
      <w:r w:rsidRPr="001C7CD3">
        <w:rPr>
          <w:rFonts w:eastAsia="Times New Roman" w:cs="Times New Roman"/>
          <w:b/>
          <w:u w:val="single"/>
        </w:rPr>
        <w:t>Saudi arsenal</w:t>
      </w:r>
      <w:r w:rsidRPr="001C7CD3">
        <w:rPr>
          <w:rFonts w:eastAsia="Times New Roman" w:cs="Times New Roman"/>
          <w:u w:val="single"/>
        </w:rPr>
        <w:t xml:space="preserve"> is</w:t>
      </w:r>
      <w:r w:rsidRPr="001C7CD3">
        <w:rPr>
          <w:rFonts w:eastAsia="Times New Roman" w:cs="Times New Roman"/>
          <w:sz w:val="8"/>
        </w:rPr>
        <w:t xml:space="preserve"> heavily </w:t>
      </w:r>
      <w:r w:rsidRPr="001C7CD3">
        <w:rPr>
          <w:rFonts w:eastAsia="Times New Roman" w:cs="Times New Roman"/>
          <w:b/>
          <w:u w:val="single"/>
        </w:rPr>
        <w:t>dependent on U.S</w:t>
      </w:r>
      <w:r w:rsidRPr="001C7CD3">
        <w:rPr>
          <w:rFonts w:eastAsia="Times New Roman" w:cs="Times New Roman"/>
          <w:b/>
          <w:sz w:val="8"/>
        </w:rPr>
        <w:t>.-</w:t>
      </w:r>
      <w:r w:rsidRPr="001C7CD3">
        <w:rPr>
          <w:rFonts w:eastAsia="Times New Roman" w:cs="Times New Roman"/>
          <w:sz w:val="8"/>
        </w:rPr>
        <w:t xml:space="preserve"> and UK-supplied </w:t>
      </w:r>
      <w:r w:rsidRPr="001C7CD3">
        <w:rPr>
          <w:rFonts w:eastAsia="Times New Roman" w:cs="Times New Roman"/>
          <w:b/>
          <w:u w:val="single"/>
        </w:rPr>
        <w:t>weaponry</w:t>
      </w:r>
      <w:r w:rsidRPr="001C7CD3">
        <w:rPr>
          <w:rFonts w:eastAsia="Times New Roman" w:cs="Times New Roman"/>
          <w:sz w:val="8"/>
        </w:rPr>
        <w:t xml:space="preserve">. </w:t>
      </w:r>
      <w:r w:rsidRPr="001C7CD3">
        <w:rPr>
          <w:rFonts w:eastAsia="Times New Roman" w:cs="Times New Roman"/>
          <w:u w:val="single"/>
        </w:rPr>
        <w:t xml:space="preserve">It </w:t>
      </w:r>
      <w:r w:rsidRPr="001C7CD3">
        <w:rPr>
          <w:rFonts w:eastAsia="Times New Roman" w:cs="Times New Roman"/>
          <w:b/>
          <w:u w:val="single"/>
        </w:rPr>
        <w:t>would take</w:t>
      </w:r>
      <w:r w:rsidRPr="001C7CD3">
        <w:rPr>
          <w:rFonts w:eastAsia="Times New Roman" w:cs="Times New Roman"/>
          <w:u w:val="single"/>
        </w:rPr>
        <w:t xml:space="preserve"> many </w:t>
      </w:r>
      <w:r w:rsidRPr="001C7CD3">
        <w:rPr>
          <w:rFonts w:eastAsia="Times New Roman" w:cs="Times New Roman"/>
          <w:b/>
          <w:u w:val="single"/>
        </w:rPr>
        <w:t>years</w:t>
      </w:r>
      <w:r w:rsidRPr="001C7CD3">
        <w:rPr>
          <w:rFonts w:eastAsia="Times New Roman" w:cs="Times New Roman"/>
          <w:sz w:val="8"/>
        </w:rPr>
        <w:t xml:space="preserve"> </w:t>
      </w:r>
      <w:r w:rsidRPr="001C7CD3">
        <w:rPr>
          <w:rFonts w:eastAsia="Times New Roman" w:cs="Times New Roman"/>
          <w:u w:val="single"/>
        </w:rPr>
        <w:t xml:space="preserve">and tens of </w:t>
      </w:r>
      <w:r w:rsidRPr="001C7CD3">
        <w:rPr>
          <w:rFonts w:eastAsia="Times New Roman" w:cs="Times New Roman"/>
          <w:b/>
          <w:u w:val="single"/>
        </w:rPr>
        <w:t>billions of dollars to change course</w:t>
      </w:r>
      <w:r w:rsidRPr="001C7CD3">
        <w:rPr>
          <w:rFonts w:eastAsia="Times New Roman" w:cs="Times New Roman"/>
          <w:sz w:val="8"/>
        </w:rPr>
        <w:t xml:space="preserve"> in any meaningful way - money that Riyadh can ill afford as it hemorrhages money for its brutal war in Yemen and tries to cope with unstable oil prices. </w:t>
      </w:r>
      <w:r w:rsidRPr="001C7CD3">
        <w:rPr>
          <w:rFonts w:eastAsia="Times New Roman" w:cs="Times New Roman"/>
          <w:u w:val="single"/>
        </w:rPr>
        <w:t xml:space="preserve">It's </w:t>
      </w:r>
      <w:r w:rsidRPr="001C7CD3">
        <w:rPr>
          <w:rFonts w:eastAsia="Times New Roman" w:cs="Times New Roman"/>
          <w:sz w:val="8"/>
        </w:rPr>
        <w:t xml:space="preserve">always </w:t>
      </w:r>
      <w:r w:rsidRPr="001C7CD3">
        <w:rPr>
          <w:rFonts w:eastAsia="Times New Roman" w:cs="Times New Roman"/>
          <w:u w:val="single"/>
        </w:rPr>
        <w:t xml:space="preserve">possible </w:t>
      </w:r>
      <w:r w:rsidRPr="001C7CD3">
        <w:rPr>
          <w:rFonts w:eastAsia="Times New Roman" w:cs="Times New Roman"/>
          <w:sz w:val="8"/>
        </w:rPr>
        <w:t xml:space="preserve">that the </w:t>
      </w:r>
      <w:r w:rsidRPr="001C7CD3">
        <w:rPr>
          <w:rFonts w:eastAsia="Times New Roman" w:cs="Times New Roman"/>
          <w:u w:val="single"/>
        </w:rPr>
        <w:t>Saudi military</w:t>
      </w:r>
      <w:r w:rsidRPr="001C7CD3">
        <w:rPr>
          <w:rFonts w:eastAsia="Times New Roman" w:cs="Times New Roman"/>
          <w:sz w:val="8"/>
          <w:u w:val="single"/>
        </w:rPr>
        <w:t xml:space="preserve"> </w:t>
      </w:r>
      <w:r w:rsidRPr="001C7CD3">
        <w:rPr>
          <w:rFonts w:eastAsia="Times New Roman" w:cs="Times New Roman"/>
          <w:u w:val="single"/>
        </w:rPr>
        <w:t>would make a token purchase from Russia or China</w:t>
      </w:r>
      <w:r w:rsidRPr="001C7CD3">
        <w:rPr>
          <w:rFonts w:eastAsia="Times New Roman" w:cs="Times New Roman"/>
          <w:sz w:val="8"/>
        </w:rPr>
        <w:t xml:space="preserve"> </w:t>
      </w:r>
      <w:r w:rsidRPr="001C7CD3">
        <w:rPr>
          <w:rFonts w:eastAsia="Times New Roman" w:cs="Times New Roman"/>
          <w:u w:val="single"/>
        </w:rPr>
        <w:t>to send a signal, but the idea that the United States would lose out</w:t>
      </w:r>
      <w:r w:rsidRPr="001C7CD3">
        <w:rPr>
          <w:rFonts w:eastAsia="Times New Roman" w:cs="Times New Roman"/>
          <w:sz w:val="8"/>
        </w:rPr>
        <w:t xml:space="preserve"> on a huge volume of arms sales </w:t>
      </w:r>
      <w:r w:rsidRPr="001C7CD3">
        <w:rPr>
          <w:rFonts w:eastAsia="Times New Roman" w:cs="Times New Roman"/>
          <w:u w:val="single"/>
        </w:rPr>
        <w:t>as a result is unlikely in the extreme.</w:t>
      </w:r>
    </w:p>
    <w:p w14:paraId="32CB979A" w14:textId="77777777" w:rsidR="00A05B51" w:rsidRPr="001C7CD3" w:rsidRDefault="00A05B51" w:rsidP="00A05B51">
      <w:pPr>
        <w:pStyle w:val="Heading4"/>
        <w:rPr>
          <w:rFonts w:cs="Times New Roman"/>
        </w:rPr>
      </w:pPr>
      <w:r w:rsidRPr="001C7CD3">
        <w:rPr>
          <w:rFonts w:cs="Times New Roman"/>
        </w:rPr>
        <w:t xml:space="preserve">Dependence on US weapon systems is </w:t>
      </w:r>
      <w:proofErr w:type="gramStart"/>
      <w:r w:rsidRPr="001C7CD3">
        <w:rPr>
          <w:rFonts w:cs="Times New Roman"/>
        </w:rPr>
        <w:t>total</w:t>
      </w:r>
      <w:proofErr w:type="gramEnd"/>
      <w:r w:rsidRPr="001C7CD3">
        <w:rPr>
          <w:rFonts w:cs="Times New Roman"/>
        </w:rPr>
        <w:t xml:space="preserve"> and Russia and China can’t fill-in </w:t>
      </w:r>
    </w:p>
    <w:p w14:paraId="4783B082" w14:textId="5F44A16F" w:rsidR="00A05B51" w:rsidRPr="001C7CD3" w:rsidRDefault="00A05B51" w:rsidP="00A05B51">
      <w:pPr>
        <w:rPr>
          <w:rFonts w:cs="Times New Roman"/>
        </w:rPr>
      </w:pPr>
      <w:r w:rsidRPr="001C7CD3">
        <w:rPr>
          <w:rStyle w:val="Style13ptBold"/>
          <w:rFonts w:cs="Times New Roman"/>
        </w:rPr>
        <w:t>Khoury 18</w:t>
      </w:r>
      <w:r w:rsidRPr="001C7CD3">
        <w:rPr>
          <w:rFonts w:cs="Times New Roman"/>
        </w:rPr>
        <w:t xml:space="preserve"> </w:t>
      </w:r>
      <w:r w:rsidRPr="001C7CD3">
        <w:rPr>
          <w:rFonts w:cs="Times New Roman"/>
          <w:sz w:val="20"/>
          <w:szCs w:val="20"/>
        </w:rPr>
        <w:t xml:space="preserve">[Khoury, Nabeel, a nonresident senior fellow at the Atlantic Council’s Rafik Hariri Center for the Middle East. A retired foreign service officer, Khoury has served as a spokesman for the Department of State in Iraq in 2003 and as Deputy Chief of Mission in Yemen, 2004-2007. Between 2008-2012, he was the director of the Near East South Asia office of the Bureau of Intelligence and Research (INR), 10/23/2018. "Oil, Arms, and Counterterrorism: A Look </w:t>
      </w:r>
      <w:proofErr w:type="gramStart"/>
      <w:r w:rsidRPr="001C7CD3">
        <w:rPr>
          <w:rFonts w:cs="Times New Roman"/>
          <w:sz w:val="20"/>
          <w:szCs w:val="20"/>
        </w:rPr>
        <w:t>At</w:t>
      </w:r>
      <w:proofErr w:type="gramEnd"/>
      <w:r w:rsidRPr="001C7CD3">
        <w:rPr>
          <w:rFonts w:cs="Times New Roman"/>
          <w:sz w:val="20"/>
          <w:szCs w:val="20"/>
        </w:rPr>
        <w:t xml:space="preserve"> Saudi Options and How Far the Kingdom May Go." </w:t>
      </w:r>
      <w:proofErr w:type="gramStart"/>
      <w:r w:rsidRPr="001C7CD3">
        <w:rPr>
          <w:rFonts w:cs="Times New Roman"/>
          <w:i/>
          <w:sz w:val="20"/>
          <w:szCs w:val="20"/>
        </w:rPr>
        <w:t>Atlantic Council</w:t>
      </w:r>
      <w:r w:rsidRPr="001C7CD3">
        <w:rPr>
          <w:rFonts w:cs="Times New Roman"/>
          <w:sz w:val="20"/>
          <w:szCs w:val="20"/>
        </w:rPr>
        <w:t>,</w:t>
      </w:r>
      <w:proofErr w:type="gramEnd"/>
      <w:r w:rsidRPr="001C7CD3">
        <w:rPr>
          <w:rFonts w:cs="Times New Roman"/>
          <w:sz w:val="20"/>
          <w:szCs w:val="20"/>
        </w:rPr>
        <w:t xml:space="preserve"> Accessed: 6/9/2019. </w:t>
      </w:r>
      <w:hyperlink r:id="rId101" w:history="1">
        <w:r w:rsidRPr="001C7CD3">
          <w:rPr>
            <w:rStyle w:val="Hyperlink"/>
            <w:rFonts w:eastAsia="Times New Roman" w:cs="Times New Roman"/>
            <w:sz w:val="20"/>
            <w:szCs w:val="20"/>
          </w:rPr>
          <w:t>https://www.atlanticcouncil.org/blogs/new-atlanticist/oil-arms-and-counterterrorism-a-look-at-saudi-options-and-how-far-the-kingdom-may-go</w:t>
        </w:r>
      </w:hyperlink>
      <w:r w:rsidRPr="001C7CD3">
        <w:rPr>
          <w:rFonts w:eastAsia="Times New Roman" w:cs="Times New Roman"/>
          <w:sz w:val="20"/>
          <w:szCs w:val="20"/>
        </w:rPr>
        <w:t xml:space="preserve"> </w:t>
      </w:r>
      <w:r w:rsidR="00FE4634" w:rsidRPr="001C7CD3">
        <w:rPr>
          <w:rFonts w:eastAsia="Times New Roman" w:cs="Times New Roman"/>
          <w:sz w:val="20"/>
          <w:szCs w:val="20"/>
        </w:rPr>
        <w:t>GMDI</w:t>
      </w:r>
    </w:p>
    <w:p w14:paraId="22174298" w14:textId="77777777" w:rsidR="00A05B51" w:rsidRPr="001C7CD3" w:rsidRDefault="00A05B51" w:rsidP="00A05B51">
      <w:pPr>
        <w:rPr>
          <w:rFonts w:cs="Times New Roman"/>
          <w:sz w:val="12"/>
        </w:rPr>
      </w:pPr>
      <w:r w:rsidRPr="001C7CD3">
        <w:rPr>
          <w:rFonts w:cs="Times New Roman"/>
          <w:u w:val="single"/>
        </w:rPr>
        <w:t>Saudi Arabia has gone on a massive arms-buying spree</w:t>
      </w:r>
      <w:r w:rsidRPr="001C7CD3">
        <w:rPr>
          <w:rFonts w:cs="Times New Roman"/>
          <w:sz w:val="12"/>
        </w:rPr>
        <w:t xml:space="preserve">, according to a new report by the Stockholm International Peace Research Institute (SIPRI). </w:t>
      </w:r>
      <w:r w:rsidRPr="001C7CD3">
        <w:rPr>
          <w:rFonts w:cs="Times New Roman"/>
          <w:u w:val="single"/>
        </w:rPr>
        <w:t>In the last five years, Saudi</w:t>
      </w:r>
      <w:r w:rsidRPr="001C7CD3">
        <w:rPr>
          <w:rFonts w:cs="Times New Roman"/>
          <w:sz w:val="12"/>
        </w:rPr>
        <w:t xml:space="preserve"> Arabia </w:t>
      </w:r>
      <w:r w:rsidRPr="001C7CD3">
        <w:rPr>
          <w:rFonts w:cs="Times New Roman"/>
          <w:u w:val="single"/>
        </w:rPr>
        <w:t>increased</w:t>
      </w:r>
      <w:r w:rsidRPr="001C7CD3">
        <w:rPr>
          <w:rFonts w:cs="Times New Roman"/>
          <w:sz w:val="12"/>
        </w:rPr>
        <w:t xml:space="preserve"> </w:t>
      </w:r>
      <w:r w:rsidRPr="001C7CD3">
        <w:rPr>
          <w:rFonts w:cs="Times New Roman"/>
          <w:u w:val="single"/>
        </w:rPr>
        <w:t>its</w:t>
      </w:r>
      <w:r w:rsidRPr="001C7CD3">
        <w:rPr>
          <w:rFonts w:cs="Times New Roman"/>
          <w:sz w:val="12"/>
        </w:rPr>
        <w:t xml:space="preserve"> arms </w:t>
      </w:r>
      <w:r w:rsidRPr="001C7CD3">
        <w:rPr>
          <w:rFonts w:cs="Times New Roman"/>
          <w:u w:val="single"/>
        </w:rPr>
        <w:t>purchases</w:t>
      </w:r>
      <w:r w:rsidRPr="001C7CD3">
        <w:rPr>
          <w:rFonts w:cs="Times New Roman"/>
          <w:sz w:val="12"/>
        </w:rPr>
        <w:t xml:space="preserve"> </w:t>
      </w:r>
      <w:r w:rsidRPr="001C7CD3">
        <w:rPr>
          <w:rFonts w:cs="Times New Roman"/>
          <w:u w:val="single"/>
        </w:rPr>
        <w:t>by</w:t>
      </w:r>
      <w:r w:rsidRPr="001C7CD3">
        <w:rPr>
          <w:rFonts w:cs="Times New Roman"/>
          <w:sz w:val="12"/>
        </w:rPr>
        <w:t xml:space="preserve"> </w:t>
      </w:r>
      <w:r w:rsidRPr="001C7CD3">
        <w:rPr>
          <w:rFonts w:cs="Times New Roman"/>
          <w:u w:val="single"/>
        </w:rPr>
        <w:t>225 percent</w:t>
      </w:r>
      <w:r w:rsidRPr="001C7CD3">
        <w:rPr>
          <w:rFonts w:cs="Times New Roman"/>
          <w:sz w:val="12"/>
        </w:rPr>
        <w:t xml:space="preserve"> compared to the previous five-year period. </w:t>
      </w:r>
      <w:r w:rsidRPr="001C7CD3">
        <w:rPr>
          <w:rFonts w:cs="Times New Roman"/>
          <w:u w:val="single"/>
        </w:rPr>
        <w:t>Yearly sales from Western countries</w:t>
      </w:r>
      <w:r w:rsidRPr="001C7CD3">
        <w:rPr>
          <w:rFonts w:cs="Times New Roman"/>
          <w:sz w:val="12"/>
        </w:rPr>
        <w:t xml:space="preserve"> to Middle Eastern countries </w:t>
      </w:r>
      <w:r w:rsidRPr="001C7CD3">
        <w:rPr>
          <w:rFonts w:cs="Times New Roman"/>
          <w:u w:val="single"/>
        </w:rPr>
        <w:t>have</w:t>
      </w:r>
      <w:r w:rsidRPr="001C7CD3">
        <w:rPr>
          <w:rFonts w:cs="Times New Roman"/>
          <w:sz w:val="12"/>
        </w:rPr>
        <w:t xml:space="preserve"> </w:t>
      </w:r>
      <w:r w:rsidRPr="001C7CD3">
        <w:rPr>
          <w:rFonts w:cs="Times New Roman"/>
          <w:u w:val="single"/>
        </w:rPr>
        <w:t>increased</w:t>
      </w:r>
      <w:r w:rsidRPr="001C7CD3">
        <w:rPr>
          <w:rFonts w:cs="Times New Roman"/>
          <w:sz w:val="12"/>
        </w:rPr>
        <w:t xml:space="preserve"> over the past decade, </w:t>
      </w:r>
      <w:r w:rsidRPr="001C7CD3">
        <w:rPr>
          <w:rFonts w:cs="Times New Roman"/>
          <w:u w:val="single"/>
        </w:rPr>
        <w:t>with US arms sales to Saudi Arabia rising from under $400 million</w:t>
      </w:r>
      <w:r w:rsidRPr="001C7CD3">
        <w:rPr>
          <w:rFonts w:cs="Times New Roman"/>
          <w:sz w:val="12"/>
        </w:rPr>
        <w:t xml:space="preserve"> in 2010 </w:t>
      </w:r>
      <w:r w:rsidRPr="001C7CD3">
        <w:rPr>
          <w:rFonts w:cs="Times New Roman"/>
          <w:u w:val="single"/>
        </w:rPr>
        <w:t>to $10 billion in 2017</w:t>
      </w:r>
      <w:r w:rsidRPr="001C7CD3">
        <w:rPr>
          <w:rFonts w:cs="Times New Roman"/>
          <w:sz w:val="12"/>
        </w:rPr>
        <w:t xml:space="preserve">. Sales from the United Kingdom rose from $550 million to $4 billion for the same period. </w:t>
      </w:r>
      <w:r w:rsidRPr="001C7CD3">
        <w:rPr>
          <w:rFonts w:cs="Times New Roman"/>
          <w:u w:val="single"/>
        </w:rPr>
        <w:t>Saudi Arabia</w:t>
      </w:r>
      <w:r w:rsidRPr="001C7CD3">
        <w:rPr>
          <w:rFonts w:cs="Times New Roman"/>
          <w:sz w:val="12"/>
        </w:rPr>
        <w:t xml:space="preserve">, however, </w:t>
      </w:r>
      <w:r w:rsidRPr="001C7CD3">
        <w:rPr>
          <w:rFonts w:cs="Times New Roman"/>
          <w:u w:val="single"/>
        </w:rPr>
        <w:t>has</w:t>
      </w:r>
      <w:r w:rsidRPr="001C7CD3">
        <w:rPr>
          <w:rFonts w:cs="Times New Roman"/>
          <w:sz w:val="12"/>
        </w:rPr>
        <w:t xml:space="preserve"> in the process </w:t>
      </w:r>
      <w:r w:rsidRPr="001C7CD3">
        <w:rPr>
          <w:rFonts w:cs="Times New Roman"/>
          <w:u w:val="single"/>
        </w:rPr>
        <w:t>upped the percentage of its purchases from</w:t>
      </w:r>
      <w:r w:rsidRPr="001C7CD3">
        <w:rPr>
          <w:rStyle w:val="Emphasis"/>
          <w:rFonts w:cs="Times New Roman"/>
        </w:rPr>
        <w:t xml:space="preserve"> Europe and the U</w:t>
      </w:r>
      <w:r w:rsidRPr="001C7CD3">
        <w:rPr>
          <w:rFonts w:cs="Times New Roman"/>
          <w:sz w:val="12"/>
        </w:rPr>
        <w:t xml:space="preserve">nited </w:t>
      </w:r>
      <w:r w:rsidRPr="001C7CD3">
        <w:rPr>
          <w:rStyle w:val="Emphasis"/>
          <w:rFonts w:cs="Times New Roman"/>
        </w:rPr>
        <w:t>S</w:t>
      </w:r>
      <w:r w:rsidRPr="001C7CD3">
        <w:rPr>
          <w:rFonts w:cs="Times New Roman"/>
          <w:sz w:val="12"/>
        </w:rPr>
        <w:t xml:space="preserve">tates </w:t>
      </w:r>
      <w:r w:rsidRPr="001C7CD3">
        <w:rPr>
          <w:rStyle w:val="Emphasis"/>
          <w:rFonts w:cs="Times New Roman"/>
        </w:rPr>
        <w:t>to</w:t>
      </w:r>
      <w:r w:rsidRPr="001C7CD3">
        <w:rPr>
          <w:rFonts w:cs="Times New Roman"/>
          <w:sz w:val="12"/>
        </w:rPr>
        <w:t xml:space="preserve"> </w:t>
      </w:r>
      <w:r w:rsidRPr="001C7CD3">
        <w:rPr>
          <w:rStyle w:val="Emphasis"/>
          <w:rFonts w:cs="Times New Roman"/>
        </w:rPr>
        <w:t>98 percent of its overall arms imports</w:t>
      </w:r>
      <w:r w:rsidRPr="001C7CD3">
        <w:rPr>
          <w:rFonts w:cs="Times New Roman"/>
          <w:sz w:val="12"/>
        </w:rPr>
        <w:t xml:space="preserve">. </w:t>
      </w:r>
      <w:r w:rsidRPr="001C7CD3">
        <w:rPr>
          <w:rFonts w:cs="Times New Roman"/>
          <w:b/>
          <w:u w:val="single"/>
        </w:rPr>
        <w:t xml:space="preserve">This </w:t>
      </w:r>
      <w:r w:rsidRPr="001C7CD3">
        <w:rPr>
          <w:rFonts w:cs="Times New Roman"/>
          <w:sz w:val="12"/>
        </w:rPr>
        <w:t>is a significant</w:t>
      </w:r>
      <w:r w:rsidRPr="001C7CD3">
        <w:rPr>
          <w:rFonts w:cs="Times New Roman"/>
          <w:b/>
          <w:u w:val="single"/>
        </w:rPr>
        <w:t xml:space="preserve"> dependency that would be</w:t>
      </w:r>
      <w:r w:rsidRPr="001C7CD3">
        <w:rPr>
          <w:rFonts w:cs="Times New Roman"/>
          <w:sz w:val="12"/>
        </w:rPr>
        <w:t xml:space="preserve"> very hard, if not </w:t>
      </w:r>
      <w:r w:rsidRPr="001C7CD3">
        <w:rPr>
          <w:rStyle w:val="Emphasis"/>
          <w:rFonts w:cs="Times New Roman"/>
        </w:rPr>
        <w:t>impossible, to break.</w:t>
      </w:r>
      <w:r w:rsidRPr="001C7CD3">
        <w:rPr>
          <w:rFonts w:cs="Times New Roman"/>
          <w:sz w:val="12"/>
        </w:rPr>
        <w:t xml:space="preserve"> </w:t>
      </w:r>
      <w:r w:rsidRPr="001C7CD3">
        <w:rPr>
          <w:rFonts w:cs="Times New Roman"/>
          <w:b/>
          <w:u w:val="single"/>
        </w:rPr>
        <w:t>Saudi Arabia’s attempts to diversify its sources</w:t>
      </w:r>
      <w:r w:rsidRPr="001C7CD3">
        <w:rPr>
          <w:rFonts w:cs="Times New Roman"/>
          <w:sz w:val="12"/>
        </w:rPr>
        <w:t xml:space="preserve"> of weaponry </w:t>
      </w:r>
      <w:r w:rsidRPr="001C7CD3">
        <w:rPr>
          <w:rFonts w:cs="Times New Roman"/>
          <w:b/>
          <w:u w:val="single"/>
        </w:rPr>
        <w:t>has</w:t>
      </w:r>
      <w:r w:rsidRPr="001C7CD3">
        <w:rPr>
          <w:rFonts w:cs="Times New Roman"/>
          <w:sz w:val="12"/>
        </w:rPr>
        <w:t xml:space="preserve"> thus far </w:t>
      </w:r>
      <w:r w:rsidRPr="001C7CD3">
        <w:rPr>
          <w:rFonts w:cs="Times New Roman"/>
          <w:b/>
          <w:u w:val="single"/>
        </w:rPr>
        <w:t>been unsuccessful</w:t>
      </w:r>
      <w:r w:rsidRPr="001C7CD3">
        <w:rPr>
          <w:rFonts w:cs="Times New Roman"/>
          <w:sz w:val="12"/>
        </w:rPr>
        <w:t xml:space="preserve">. </w:t>
      </w:r>
      <w:r w:rsidRPr="001C7CD3">
        <w:rPr>
          <w:rFonts w:cs="Times New Roman"/>
          <w:u w:val="single"/>
        </w:rPr>
        <w:t>This dependency goes beyond mere dollar figures</w:t>
      </w:r>
      <w:r w:rsidRPr="001C7CD3">
        <w:rPr>
          <w:rFonts w:cs="Times New Roman"/>
          <w:sz w:val="12"/>
        </w:rPr>
        <w:t xml:space="preserve"> and percentages </w:t>
      </w:r>
      <w:r w:rsidRPr="001C7CD3">
        <w:rPr>
          <w:rStyle w:val="Emphasis"/>
          <w:rFonts w:cs="Times New Roman"/>
        </w:rPr>
        <w:t>to the difficulty of changing weapon systems, personnel training, and war strategies</w:t>
      </w:r>
      <w:r w:rsidRPr="001C7CD3">
        <w:rPr>
          <w:rFonts w:cs="Times New Roman"/>
          <w:sz w:val="12"/>
        </w:rPr>
        <w:t xml:space="preserve">. Here </w:t>
      </w:r>
      <w:r w:rsidRPr="001C7CD3">
        <w:rPr>
          <w:rFonts w:cs="Times New Roman"/>
          <w:b/>
          <w:u w:val="single"/>
        </w:rPr>
        <w:t>the</w:t>
      </w:r>
      <w:r w:rsidRPr="001C7CD3">
        <w:rPr>
          <w:rFonts w:cs="Times New Roman"/>
          <w:sz w:val="12"/>
        </w:rPr>
        <w:t xml:space="preserve"> </w:t>
      </w:r>
      <w:r w:rsidRPr="001C7CD3">
        <w:rPr>
          <w:rFonts w:cs="Times New Roman"/>
          <w:b/>
          <w:u w:val="single"/>
        </w:rPr>
        <w:t xml:space="preserve">dependency is total because </w:t>
      </w:r>
      <w:r w:rsidRPr="001C7CD3">
        <w:rPr>
          <w:rFonts w:cs="Times New Roman"/>
          <w:sz w:val="12"/>
        </w:rPr>
        <w:t>while</w:t>
      </w:r>
      <w:r w:rsidRPr="001C7CD3">
        <w:rPr>
          <w:rFonts w:cs="Times New Roman"/>
          <w:b/>
          <w:u w:val="single"/>
        </w:rPr>
        <w:t xml:space="preserve"> European weapons can </w:t>
      </w:r>
      <w:r w:rsidRPr="001C7CD3">
        <w:rPr>
          <w:rFonts w:cs="Times New Roman"/>
          <w:sz w:val="12"/>
        </w:rPr>
        <w:t>easily</w:t>
      </w:r>
      <w:r w:rsidRPr="001C7CD3">
        <w:rPr>
          <w:rFonts w:cs="Times New Roman"/>
          <w:b/>
          <w:u w:val="single"/>
        </w:rPr>
        <w:t xml:space="preserve"> be made interoperable with US weapons</w:t>
      </w:r>
      <w:r w:rsidRPr="001C7CD3">
        <w:rPr>
          <w:rFonts w:cs="Times New Roman"/>
          <w:sz w:val="12"/>
        </w:rPr>
        <w:t xml:space="preserve">, </w:t>
      </w:r>
      <w:r w:rsidRPr="001C7CD3">
        <w:rPr>
          <w:rStyle w:val="Emphasis"/>
          <w:rFonts w:cs="Times New Roman"/>
        </w:rPr>
        <w:t xml:space="preserve">this is not the case with weapons </w:t>
      </w:r>
      <w:r w:rsidRPr="001C7CD3">
        <w:rPr>
          <w:rFonts w:cs="Times New Roman"/>
          <w:sz w:val="12"/>
        </w:rPr>
        <w:t>purchased</w:t>
      </w:r>
      <w:r w:rsidRPr="001C7CD3">
        <w:rPr>
          <w:rStyle w:val="Emphasis"/>
          <w:rFonts w:cs="Times New Roman"/>
        </w:rPr>
        <w:t xml:space="preserve"> from Russia and China.</w:t>
      </w:r>
      <w:r w:rsidRPr="001C7CD3">
        <w:rPr>
          <w:rFonts w:cs="Times New Roman"/>
          <w:sz w:val="12"/>
        </w:rPr>
        <w:t xml:space="preserve"> </w:t>
      </w:r>
      <w:r w:rsidRPr="001C7CD3">
        <w:rPr>
          <w:rFonts w:cs="Times New Roman"/>
          <w:b/>
          <w:u w:val="single"/>
        </w:rPr>
        <w:t>The Saudis would need a</w:t>
      </w:r>
      <w:r w:rsidRPr="001C7CD3">
        <w:rPr>
          <w:rFonts w:cs="Times New Roman"/>
          <w:sz w:val="12"/>
        </w:rPr>
        <w:t>n entirely</w:t>
      </w:r>
      <w:r w:rsidRPr="001C7CD3">
        <w:rPr>
          <w:rFonts w:cs="Times New Roman"/>
          <w:b/>
          <w:u w:val="single"/>
        </w:rPr>
        <w:t xml:space="preserve"> different approach and training for their military</w:t>
      </w:r>
      <w:r w:rsidRPr="001C7CD3">
        <w:rPr>
          <w:rFonts w:cs="Times New Roman"/>
          <w:sz w:val="12"/>
        </w:rPr>
        <w:t xml:space="preserve"> forces. Bruce Riedel, the author of Kings and Presidents, a book that narrates the story of Saudi dependency on the United States, says that </w:t>
      </w:r>
      <w:r w:rsidRPr="001C7CD3">
        <w:rPr>
          <w:rFonts w:cs="Times New Roman"/>
          <w:u w:val="single"/>
        </w:rPr>
        <w:t>of the</w:t>
      </w:r>
      <w:r w:rsidRPr="001C7CD3">
        <w:rPr>
          <w:rFonts w:cs="Times New Roman"/>
          <w:sz w:val="12"/>
        </w:rPr>
        <w:t xml:space="preserve"> Gulf Cooperation Council (</w:t>
      </w:r>
      <w:r w:rsidRPr="001C7CD3">
        <w:rPr>
          <w:rFonts w:cs="Times New Roman"/>
          <w:u w:val="single"/>
        </w:rPr>
        <w:t>GCC</w:t>
      </w:r>
      <w:r w:rsidRPr="001C7CD3">
        <w:rPr>
          <w:rFonts w:cs="Times New Roman"/>
          <w:sz w:val="12"/>
        </w:rPr>
        <w:t xml:space="preserve">) </w:t>
      </w:r>
      <w:r w:rsidRPr="001C7CD3">
        <w:rPr>
          <w:rFonts w:cs="Times New Roman"/>
          <w:u w:val="single"/>
        </w:rPr>
        <w:t>countries</w:t>
      </w:r>
      <w:r w:rsidRPr="001C7CD3">
        <w:rPr>
          <w:rFonts w:cs="Times New Roman"/>
          <w:sz w:val="12"/>
        </w:rPr>
        <w:t xml:space="preserve">, </w:t>
      </w:r>
      <w:r w:rsidRPr="001C7CD3">
        <w:rPr>
          <w:rStyle w:val="Emphasis"/>
          <w:rFonts w:cs="Times New Roman"/>
        </w:rPr>
        <w:t xml:space="preserve">Saudi Arabia would have the most difficulty in switching </w:t>
      </w:r>
      <w:r w:rsidRPr="001C7CD3">
        <w:rPr>
          <w:rFonts w:cs="Times New Roman"/>
          <w:sz w:val="12"/>
        </w:rPr>
        <w:t>over</w:t>
      </w:r>
      <w:r w:rsidRPr="001C7CD3">
        <w:rPr>
          <w:rStyle w:val="Emphasis"/>
          <w:rFonts w:cs="Times New Roman"/>
        </w:rPr>
        <w:t xml:space="preserve"> to a different system of security and weaponry</w:t>
      </w:r>
      <w:r w:rsidRPr="001C7CD3">
        <w:rPr>
          <w:rFonts w:cs="Times New Roman"/>
          <w:sz w:val="12"/>
        </w:rPr>
        <w:t xml:space="preserve">. </w:t>
      </w:r>
      <w:r w:rsidRPr="001C7CD3">
        <w:rPr>
          <w:rFonts w:cs="Times New Roman"/>
          <w:u w:val="single"/>
        </w:rPr>
        <w:t>This</w:t>
      </w:r>
      <w:r w:rsidRPr="001C7CD3">
        <w:rPr>
          <w:rFonts w:cs="Times New Roman"/>
          <w:sz w:val="12"/>
        </w:rPr>
        <w:t xml:space="preserve"> Saudi </w:t>
      </w:r>
      <w:r w:rsidRPr="001C7CD3">
        <w:rPr>
          <w:rFonts w:cs="Times New Roman"/>
          <w:u w:val="single"/>
        </w:rPr>
        <w:t>dependency is not new</w:t>
      </w:r>
      <w:r w:rsidRPr="001C7CD3">
        <w:rPr>
          <w:rFonts w:cs="Times New Roman"/>
          <w:sz w:val="12"/>
        </w:rPr>
        <w:t xml:space="preserve">. </w:t>
      </w:r>
      <w:r w:rsidRPr="001C7CD3">
        <w:rPr>
          <w:rFonts w:cs="Times New Roman"/>
          <w:u w:val="single"/>
        </w:rPr>
        <w:t>The kingdom has relied on the U</w:t>
      </w:r>
      <w:r w:rsidRPr="001C7CD3">
        <w:rPr>
          <w:rFonts w:cs="Times New Roman"/>
          <w:sz w:val="12"/>
        </w:rPr>
        <w:t xml:space="preserve">nited </w:t>
      </w:r>
      <w:r w:rsidRPr="001C7CD3">
        <w:rPr>
          <w:rFonts w:cs="Times New Roman"/>
          <w:u w:val="single"/>
        </w:rPr>
        <w:t>S</w:t>
      </w:r>
      <w:r w:rsidRPr="001C7CD3">
        <w:rPr>
          <w:rFonts w:cs="Times New Roman"/>
          <w:sz w:val="12"/>
        </w:rPr>
        <w:t xml:space="preserve">tates for its security </w:t>
      </w:r>
      <w:r w:rsidRPr="001C7CD3">
        <w:rPr>
          <w:rFonts w:cs="Times New Roman"/>
          <w:u w:val="single"/>
        </w:rPr>
        <w:t>since the very beginning</w:t>
      </w:r>
      <w:r w:rsidRPr="001C7CD3">
        <w:rPr>
          <w:rFonts w:cs="Times New Roman"/>
          <w:sz w:val="12"/>
        </w:rPr>
        <w:t>, when Franklin D. Roosevelt struck an oil versus security arrangement with King Abdulaziz toward the end of World War II.</w:t>
      </w:r>
    </w:p>
    <w:p w14:paraId="7162931D" w14:textId="77777777" w:rsidR="00A05B51" w:rsidRPr="001C7CD3" w:rsidRDefault="00A05B51" w:rsidP="00A05B51">
      <w:pPr>
        <w:rPr>
          <w:rFonts w:cs="Times New Roman"/>
        </w:rPr>
      </w:pPr>
    </w:p>
    <w:p w14:paraId="6DB2ADD4" w14:textId="77777777" w:rsidR="00A05B51" w:rsidRPr="001C7CD3" w:rsidRDefault="00A05B51" w:rsidP="00A05B51">
      <w:pPr>
        <w:pStyle w:val="Heading4"/>
        <w:rPr>
          <w:rFonts w:cs="Times New Roman"/>
        </w:rPr>
      </w:pPr>
      <w:r w:rsidRPr="001C7CD3">
        <w:rPr>
          <w:rFonts w:cs="Times New Roman"/>
        </w:rPr>
        <w:t>No fill-in</w:t>
      </w:r>
    </w:p>
    <w:p w14:paraId="7AC3863D" w14:textId="6C9D0A2B" w:rsidR="00A05B51" w:rsidRPr="001C7CD3" w:rsidRDefault="00A05B51" w:rsidP="00A05B51">
      <w:pPr>
        <w:rPr>
          <w:rFonts w:cs="Times New Roman"/>
        </w:rPr>
      </w:pPr>
      <w:r w:rsidRPr="001C7CD3">
        <w:rPr>
          <w:rStyle w:val="Style13ptBold"/>
          <w:rFonts w:cs="Times New Roman"/>
        </w:rPr>
        <w:t>Spindel 19</w:t>
      </w:r>
      <w:r w:rsidRPr="001C7CD3">
        <w:rPr>
          <w:rFonts w:cs="Times New Roman"/>
        </w:rPr>
        <w:t xml:space="preserve"> </w:t>
      </w:r>
      <w:r w:rsidRPr="001C7CD3">
        <w:rPr>
          <w:rFonts w:cs="Times New Roman"/>
          <w:sz w:val="20"/>
          <w:szCs w:val="20"/>
        </w:rPr>
        <w:t xml:space="preserve">[Spindel, Jennifer, an assistant professor of international security at the University of Oklahoma, and the Associate Director of the Cyber Governance and Policy Center, 5/14/2019. "The Case for Suspending Arms Sales to Saudi Arabia." </w:t>
      </w:r>
      <w:proofErr w:type="gramStart"/>
      <w:r w:rsidRPr="001C7CD3">
        <w:rPr>
          <w:rFonts w:cs="Times New Roman"/>
          <w:i/>
          <w:sz w:val="20"/>
          <w:szCs w:val="20"/>
        </w:rPr>
        <w:t>War on the Rocks</w:t>
      </w:r>
      <w:r w:rsidRPr="001C7CD3">
        <w:rPr>
          <w:rFonts w:cs="Times New Roman"/>
          <w:sz w:val="20"/>
          <w:szCs w:val="20"/>
        </w:rPr>
        <w:t>,</w:t>
      </w:r>
      <w:proofErr w:type="gramEnd"/>
      <w:r w:rsidRPr="001C7CD3">
        <w:rPr>
          <w:rFonts w:cs="Times New Roman"/>
          <w:sz w:val="20"/>
          <w:szCs w:val="20"/>
        </w:rPr>
        <w:t xml:space="preserve"> Accessed: 6/9/2019. </w:t>
      </w:r>
      <w:hyperlink r:id="rId102" w:history="1">
        <w:r w:rsidRPr="001C7CD3">
          <w:rPr>
            <w:rStyle w:val="Hyperlink"/>
            <w:rFonts w:eastAsia="Times New Roman" w:cs="Times New Roman"/>
            <w:sz w:val="20"/>
            <w:szCs w:val="20"/>
          </w:rPr>
          <w:t>https://warontherocks.com/2019/05/the-case-for-suspending-american-arms-sales-to-saudi-arabia/</w:t>
        </w:r>
      </w:hyperlink>
      <w:r w:rsidRPr="001C7CD3">
        <w:rPr>
          <w:rFonts w:eastAsia="Times New Roman" w:cs="Times New Roman"/>
          <w:sz w:val="20"/>
          <w:szCs w:val="20"/>
        </w:rPr>
        <w:t xml:space="preserve"> </w:t>
      </w:r>
      <w:r w:rsidR="00FE4634" w:rsidRPr="001C7CD3">
        <w:rPr>
          <w:rFonts w:eastAsia="Times New Roman" w:cs="Times New Roman"/>
          <w:sz w:val="20"/>
          <w:szCs w:val="20"/>
        </w:rPr>
        <w:t>GMDI</w:t>
      </w:r>
    </w:p>
    <w:p w14:paraId="3A01C57A" w14:textId="77777777" w:rsidR="00A05B51" w:rsidRPr="001C7CD3" w:rsidRDefault="00A05B51" w:rsidP="00A05B51">
      <w:pPr>
        <w:rPr>
          <w:rFonts w:cs="Times New Roman"/>
          <w:sz w:val="14"/>
        </w:rPr>
      </w:pPr>
      <w:r w:rsidRPr="001C7CD3">
        <w:rPr>
          <w:rFonts w:cs="Times New Roman"/>
          <w:sz w:val="14"/>
        </w:rPr>
        <w:t xml:space="preserve">An initial effect of an embargo is that Saudi Arabia would have to work harder to access war materiel. As Jonathan Caverley noted, </w:t>
      </w:r>
      <w:r w:rsidRPr="001C7CD3">
        <w:rPr>
          <w:rFonts w:cs="Times New Roman"/>
          <w:u w:val="single"/>
        </w:rPr>
        <w:t xml:space="preserve">more than 60 percent of Saudi Arabia’s arms </w:t>
      </w:r>
      <w:r w:rsidRPr="001C7CD3">
        <w:rPr>
          <w:rFonts w:cs="Times New Roman"/>
          <w:sz w:val="14"/>
        </w:rPr>
        <w:t xml:space="preserve">delivered </w:t>
      </w:r>
      <w:r w:rsidRPr="001C7CD3">
        <w:rPr>
          <w:rFonts w:cs="Times New Roman"/>
          <w:u w:val="single"/>
        </w:rPr>
        <w:t>in the past five years came from the U</w:t>
      </w:r>
      <w:r w:rsidRPr="001C7CD3">
        <w:rPr>
          <w:rFonts w:cs="Times New Roman"/>
          <w:sz w:val="14"/>
        </w:rPr>
        <w:t xml:space="preserve">nited </w:t>
      </w:r>
      <w:r w:rsidRPr="001C7CD3">
        <w:rPr>
          <w:rFonts w:cs="Times New Roman"/>
          <w:u w:val="single"/>
        </w:rPr>
        <w:t>S</w:t>
      </w:r>
      <w:r w:rsidRPr="001C7CD3">
        <w:rPr>
          <w:rFonts w:cs="Times New Roman"/>
          <w:sz w:val="14"/>
        </w:rPr>
        <w:t xml:space="preserve">tates. </w:t>
      </w:r>
      <w:r w:rsidRPr="001C7CD3">
        <w:rPr>
          <w:rFonts w:cs="Times New Roman"/>
          <w:u w:val="single"/>
        </w:rPr>
        <w:t>Even if this</w:t>
      </w:r>
      <w:r w:rsidRPr="001C7CD3">
        <w:rPr>
          <w:rFonts w:cs="Times New Roman"/>
          <w:sz w:val="14"/>
        </w:rPr>
        <w:t xml:space="preserve"> percentage </w:t>
      </w:r>
      <w:r w:rsidRPr="001C7CD3">
        <w:rPr>
          <w:rFonts w:cs="Times New Roman"/>
          <w:u w:val="single"/>
        </w:rPr>
        <w:t>decreases</w:t>
      </w:r>
      <w:r w:rsidRPr="001C7CD3">
        <w:rPr>
          <w:rFonts w:cs="Times New Roman"/>
          <w:sz w:val="14"/>
        </w:rPr>
        <w:t xml:space="preserve"> over time, </w:t>
      </w:r>
      <w:r w:rsidRPr="001C7CD3">
        <w:rPr>
          <w:rStyle w:val="Emphasis"/>
          <w:rFonts w:cs="Times New Roman"/>
        </w:rPr>
        <w:t>it will be costly for Saudi Arabia to transition to a</w:t>
      </w:r>
      <w:r w:rsidRPr="001C7CD3">
        <w:rPr>
          <w:rFonts w:cs="Times New Roman"/>
          <w:sz w:val="14"/>
        </w:rPr>
        <w:t xml:space="preserve"> primarily </w:t>
      </w:r>
      <w:r w:rsidRPr="001C7CD3">
        <w:rPr>
          <w:rStyle w:val="Emphasis"/>
          <w:rFonts w:cs="Times New Roman"/>
        </w:rPr>
        <w:t>Russian- or Chinese-supplied military</w:t>
      </w:r>
      <w:r w:rsidRPr="001C7CD3">
        <w:rPr>
          <w:rFonts w:cs="Times New Roman"/>
          <w:sz w:val="14"/>
        </w:rPr>
        <w:t xml:space="preserve">. Though </w:t>
      </w:r>
      <w:r w:rsidRPr="001C7CD3">
        <w:rPr>
          <w:rFonts w:cs="Times New Roman"/>
          <w:u w:val="single"/>
        </w:rPr>
        <w:t>Saudi</w:t>
      </w:r>
      <w:r w:rsidRPr="001C7CD3">
        <w:rPr>
          <w:rFonts w:cs="Times New Roman"/>
          <w:sz w:val="14"/>
        </w:rPr>
        <w:t xml:space="preserve"> Arabia might be willing to pay this cost, it </w:t>
      </w:r>
      <w:r w:rsidRPr="001C7CD3">
        <w:rPr>
          <w:rFonts w:cs="Times New Roman"/>
          <w:u w:val="single"/>
        </w:rPr>
        <w:t>would</w:t>
      </w:r>
      <w:r w:rsidRPr="001C7CD3">
        <w:rPr>
          <w:rFonts w:cs="Times New Roman"/>
          <w:sz w:val="14"/>
        </w:rPr>
        <w:t xml:space="preserve"> still </w:t>
      </w:r>
      <w:r w:rsidRPr="001C7CD3">
        <w:rPr>
          <w:rFonts w:cs="Times New Roman"/>
          <w:u w:val="single"/>
        </w:rPr>
        <w:t xml:space="preserve">have to pay, and </w:t>
      </w:r>
      <w:r w:rsidRPr="001C7CD3">
        <w:rPr>
          <w:rFonts w:cs="Times New Roman"/>
          <w:b/>
          <w:u w:val="single"/>
        </w:rPr>
        <w:t>take</w:t>
      </w:r>
      <w:r w:rsidRPr="001C7CD3">
        <w:rPr>
          <w:rFonts w:cs="Times New Roman"/>
          <w:sz w:val="14"/>
        </w:rPr>
        <w:t xml:space="preserve"> the </w:t>
      </w:r>
      <w:r w:rsidRPr="001C7CD3">
        <w:rPr>
          <w:rFonts w:cs="Times New Roman"/>
          <w:b/>
          <w:u w:val="single"/>
        </w:rPr>
        <w:t>time to transition to its new weapons systems</w:t>
      </w:r>
      <w:r w:rsidRPr="001C7CD3">
        <w:rPr>
          <w:rFonts w:cs="Times New Roman"/>
          <w:sz w:val="14"/>
        </w:rPr>
        <w:t>. This would represent a brief break in hostilities that could facilitate the delivery of aid and assistance in Yemen.</w:t>
      </w:r>
    </w:p>
    <w:p w14:paraId="7101A1C6" w14:textId="77777777" w:rsidR="00A05B51" w:rsidRPr="001C7CD3" w:rsidRDefault="00A05B51" w:rsidP="00A05B51">
      <w:pPr>
        <w:rPr>
          <w:rFonts w:cs="Times New Roman"/>
        </w:rPr>
      </w:pPr>
    </w:p>
    <w:p w14:paraId="607F7E46" w14:textId="77777777" w:rsidR="00A97C36" w:rsidRPr="001C7CD3" w:rsidRDefault="00A97C36" w:rsidP="0096234F">
      <w:pPr>
        <w:rPr>
          <w:rFonts w:cs="Times New Roman"/>
          <w:sz w:val="16"/>
        </w:rPr>
      </w:pPr>
    </w:p>
    <w:p w14:paraId="22D11FC3" w14:textId="453ED01C" w:rsidR="00A97C36" w:rsidRPr="001C7CD3" w:rsidRDefault="00A97C36" w:rsidP="00A97C36">
      <w:pPr>
        <w:pStyle w:val="Heading3"/>
        <w:rPr>
          <w:rFonts w:cs="Times New Roman"/>
        </w:rPr>
      </w:pPr>
      <w:r w:rsidRPr="001C7CD3">
        <w:rPr>
          <w:rFonts w:cs="Times New Roman"/>
        </w:rPr>
        <w:t xml:space="preserve">A2: Circumvention—General </w:t>
      </w:r>
    </w:p>
    <w:p w14:paraId="4BBC3203" w14:textId="77777777" w:rsidR="00A97C36" w:rsidRPr="001C7CD3" w:rsidRDefault="00A97C36" w:rsidP="00A97C36">
      <w:pPr>
        <w:pStyle w:val="Heading4"/>
        <w:rPr>
          <w:rFonts w:cs="Times New Roman"/>
        </w:rPr>
      </w:pPr>
      <w:r w:rsidRPr="001C7CD3">
        <w:rPr>
          <w:rFonts w:cs="Times New Roman"/>
        </w:rPr>
        <w:t>No circumvention – durable fiat guarantees a veto-proof majority in congress which means that congress can block Trump’s arms sale</w:t>
      </w:r>
    </w:p>
    <w:p w14:paraId="0DD78372" w14:textId="141BC66D" w:rsidR="00A97C36" w:rsidRPr="001C7CD3" w:rsidRDefault="00A97C36" w:rsidP="00A97C36">
      <w:pPr>
        <w:rPr>
          <w:rFonts w:cs="Times New Roman"/>
        </w:rPr>
      </w:pPr>
      <w:r w:rsidRPr="001C7CD3">
        <w:rPr>
          <w:rStyle w:val="Style13ptBold"/>
          <w:rFonts w:cs="Times New Roman"/>
        </w:rPr>
        <w:t>Martelle 19</w:t>
      </w:r>
      <w:r w:rsidRPr="001C7CD3">
        <w:rPr>
          <w:rFonts w:cs="Times New Roman"/>
        </w:rPr>
        <w:t xml:space="preserve"> [Scott Martelle spent more than 30 years in newsrooms before moving to opinion writing. He has covered presidential elections, books and publishing, and countless other topics in a career given mostly to general assignment reporting. Martelle is the author of several history books, and previously worked as a journalist in Western New York and Detroit, where he honed an interest in labor issues, “With Saudi arms deal, the president uses a Trumped-up emergency to sidestep Congress”, May 24, 2019, </w:t>
      </w:r>
      <w:hyperlink r:id="rId103" w:history="1">
        <w:r w:rsidRPr="001C7CD3">
          <w:rPr>
            <w:rStyle w:val="Hyperlink"/>
            <w:rFonts w:cs="Times New Roman"/>
          </w:rPr>
          <w:t>https://www.latimes.com/opinion/enterthefray/la-ol-trump-weapons-saudi-arabia-congress-20190524-story.html</w:t>
        </w:r>
      </w:hyperlink>
      <w:r w:rsidRPr="001C7CD3">
        <w:rPr>
          <w:rFonts w:cs="Times New Roman"/>
        </w:rPr>
        <w:t>, DOA: 6/9/1</w:t>
      </w:r>
      <w:r w:rsidR="00FE4634" w:rsidRPr="001C7CD3">
        <w:rPr>
          <w:rFonts w:cs="Times New Roman"/>
        </w:rPr>
        <w:t>9 GMDI</w:t>
      </w:r>
    </w:p>
    <w:p w14:paraId="1FDA648A" w14:textId="77777777" w:rsidR="00A97C36" w:rsidRPr="001C7CD3" w:rsidRDefault="00A97C36" w:rsidP="00A97C36">
      <w:pPr>
        <w:pStyle w:val="NormalWeb"/>
        <w:shd w:val="clear" w:color="auto" w:fill="FFFFFF"/>
        <w:spacing w:before="0" w:beforeAutospacing="0" w:after="0" w:afterAutospacing="0"/>
        <w:rPr>
          <w:rFonts w:cs="Times New Roman"/>
          <w:color w:val="000000"/>
          <w:sz w:val="8"/>
          <w:szCs w:val="22"/>
        </w:rPr>
      </w:pPr>
      <w:r w:rsidRPr="001C7CD3">
        <w:rPr>
          <w:rFonts w:cs="Times New Roman"/>
          <w:color w:val="000000"/>
          <w:sz w:val="8"/>
          <w:szCs w:val="22"/>
        </w:rPr>
        <w:t xml:space="preserve">Secretary of State Mike </w:t>
      </w:r>
      <w:r w:rsidRPr="001C7CD3">
        <w:rPr>
          <w:rFonts w:cs="Times New Roman"/>
          <w:color w:val="000000"/>
          <w:sz w:val="22"/>
          <w:szCs w:val="22"/>
          <w:u w:val="single"/>
        </w:rPr>
        <w:t>Pompeo notified Congress</w:t>
      </w:r>
      <w:r w:rsidRPr="001C7CD3">
        <w:rPr>
          <w:rFonts w:cs="Times New Roman"/>
          <w:color w:val="000000"/>
          <w:sz w:val="8"/>
          <w:szCs w:val="22"/>
        </w:rPr>
        <w:t xml:space="preserve"> on Friday that President Trump, </w:t>
      </w:r>
      <w:r w:rsidRPr="001C7CD3">
        <w:rPr>
          <w:rFonts w:cs="Times New Roman"/>
          <w:color w:val="000000"/>
          <w:sz w:val="22"/>
          <w:szCs w:val="22"/>
          <w:u w:val="single"/>
        </w:rPr>
        <w:t>citing “Iranian malign activity” and threatened increased actions by Houthi combatants in Yemen</w:t>
      </w:r>
      <w:r w:rsidRPr="001C7CD3">
        <w:rPr>
          <w:rFonts w:cs="Times New Roman"/>
          <w:color w:val="000000"/>
          <w:sz w:val="8"/>
          <w:szCs w:val="22"/>
        </w:rPr>
        <w:t xml:space="preserve">, </w:t>
      </w:r>
      <w:r w:rsidRPr="001C7CD3">
        <w:rPr>
          <w:rFonts w:cs="Times New Roman"/>
          <w:color w:val="000000"/>
          <w:sz w:val="22"/>
          <w:szCs w:val="22"/>
          <w:u w:val="single"/>
        </w:rPr>
        <w:t xml:space="preserve">would invoke an emergency provision of the Arms Export Control Act to complete sales that Congress </w:t>
      </w:r>
      <w:hyperlink r:id="rId104" w:tgtFrame="_blank" w:history="1">
        <w:r w:rsidRPr="001C7CD3">
          <w:rPr>
            <w:rStyle w:val="Hyperlink"/>
            <w:rFonts w:eastAsiaTheme="majorEastAsia" w:cs="Times New Roman"/>
            <w:color w:val="000000"/>
            <w:sz w:val="22"/>
            <w:szCs w:val="22"/>
            <w:u w:val="single"/>
          </w:rPr>
          <w:t>had not approved</w:t>
        </w:r>
      </w:hyperlink>
      <w:r w:rsidRPr="001C7CD3">
        <w:rPr>
          <w:rFonts w:cs="Times New Roman"/>
          <w:color w:val="000000"/>
          <w:sz w:val="8"/>
          <w:szCs w:val="22"/>
        </w:rPr>
        <w:t xml:space="preserve">. Except there doesn’t seem to be an emergency — just the president’s inability (once again) to get what he wants from Congress. </w:t>
      </w:r>
      <w:proofErr w:type="gramStart"/>
      <w:r w:rsidRPr="001C7CD3">
        <w:rPr>
          <w:rFonts w:cs="Times New Roman"/>
          <w:color w:val="000000"/>
          <w:sz w:val="8"/>
          <w:szCs w:val="22"/>
        </w:rPr>
        <w:t>So</w:t>
      </w:r>
      <w:proofErr w:type="gramEnd"/>
      <w:r w:rsidRPr="001C7CD3">
        <w:rPr>
          <w:rFonts w:cs="Times New Roman"/>
          <w:color w:val="000000"/>
          <w:sz w:val="8"/>
          <w:szCs w:val="22"/>
        </w:rPr>
        <w:t xml:space="preserve"> he forges ahead on a pretext and dares someone to stop him. It’s a page from </w:t>
      </w:r>
      <w:hyperlink r:id="rId105" w:tgtFrame="_blank" w:history="1">
        <w:r w:rsidRPr="001C7CD3">
          <w:rPr>
            <w:rStyle w:val="Hyperlink"/>
            <w:rFonts w:eastAsiaTheme="majorEastAsia" w:cs="Times New Roman"/>
            <w:color w:val="000000"/>
            <w:sz w:val="8"/>
            <w:szCs w:val="22"/>
          </w:rPr>
          <w:t>the same playbook he used to shift Pentagon money</w:t>
        </w:r>
      </w:hyperlink>
      <w:r w:rsidRPr="001C7CD3">
        <w:rPr>
          <w:rFonts w:cs="Times New Roman"/>
          <w:color w:val="000000"/>
          <w:sz w:val="8"/>
          <w:szCs w:val="22"/>
        </w:rPr>
        <w:t xml:space="preserve"> — that Congress had approved for defense purposes — to augment wall construction and other security measures along the southwest border that Congress refused to approve. There are two things going on here. In the past, when lawmakers assumed the White House would be occupied by someone with the nation’s best interests in mind, Congress gave the president </w:t>
      </w:r>
      <w:hyperlink r:id="rId106" w:tgtFrame="_blank" w:history="1">
        <w:r w:rsidRPr="001C7CD3">
          <w:rPr>
            <w:rStyle w:val="Hyperlink"/>
            <w:rFonts w:eastAsiaTheme="majorEastAsia" w:cs="Times New Roman"/>
            <w:color w:val="000000"/>
            <w:sz w:val="8"/>
            <w:szCs w:val="22"/>
          </w:rPr>
          <w:t>various authorities</w:t>
        </w:r>
      </w:hyperlink>
      <w:r w:rsidRPr="001C7CD3">
        <w:rPr>
          <w:rFonts w:cs="Times New Roman"/>
          <w:color w:val="000000"/>
          <w:sz w:val="8"/>
          <w:szCs w:val="22"/>
        </w:rPr>
        <w:t xml:space="preserve"> to move quickly when circumstances demand it. It even </w:t>
      </w:r>
      <w:r w:rsidRPr="001C7CD3">
        <w:rPr>
          <w:rFonts w:eastAsiaTheme="majorEastAsia" w:cs="Times New Roman"/>
          <w:color w:val="000000"/>
          <w:sz w:val="8"/>
          <w:szCs w:val="22"/>
        </w:rPr>
        <w:t>limited its own ability to check that power</w:t>
      </w:r>
      <w:r w:rsidRPr="001C7CD3">
        <w:rPr>
          <w:rFonts w:cs="Times New Roman"/>
          <w:color w:val="000000"/>
          <w:sz w:val="8"/>
          <w:szCs w:val="22"/>
        </w:rPr>
        <w:t xml:space="preserve">, a decision that now seems foolish. </w:t>
      </w:r>
      <w:r w:rsidRPr="001C7CD3">
        <w:rPr>
          <w:rFonts w:cs="Times New Roman"/>
          <w:color w:val="000000"/>
          <w:sz w:val="22"/>
          <w:szCs w:val="22"/>
          <w:u w:val="single"/>
        </w:rPr>
        <w:t>Under the National Emergencies Act, Congress can overrule a presidential declaration, but the president can veto any such decision</w:t>
      </w:r>
      <w:r w:rsidRPr="001C7CD3">
        <w:rPr>
          <w:rFonts w:cs="Times New Roman"/>
          <w:color w:val="000000"/>
          <w:sz w:val="8"/>
          <w:szCs w:val="22"/>
        </w:rPr>
        <w:t xml:space="preserve">. </w:t>
      </w:r>
      <w:r w:rsidRPr="001C7CD3">
        <w:rPr>
          <w:rFonts w:cs="Times New Roman"/>
          <w:color w:val="000000"/>
          <w:sz w:val="22"/>
          <w:szCs w:val="22"/>
          <w:u w:val="single"/>
        </w:rPr>
        <w:t>Which means it would take two-thirds of both houses to end a national emergency declaration</w:t>
      </w:r>
      <w:r w:rsidRPr="001C7CD3">
        <w:rPr>
          <w:rFonts w:cs="Times New Roman"/>
          <w:color w:val="000000"/>
          <w:sz w:val="8"/>
          <w:szCs w:val="22"/>
        </w:rPr>
        <w:t xml:space="preserve">. Not quite carte blanche for the president, but awfully close. And naturally, </w:t>
      </w:r>
      <w:r w:rsidRPr="001C7CD3">
        <w:rPr>
          <w:rFonts w:cs="Times New Roman"/>
          <w:color w:val="000000"/>
          <w:sz w:val="22"/>
          <w:szCs w:val="22"/>
          <w:u w:val="single"/>
        </w:rPr>
        <w:t>it would take a veto-proof majority of both houses to change that law and seize power back from the president.</w:t>
      </w:r>
    </w:p>
    <w:p w14:paraId="184FB77C" w14:textId="77777777" w:rsidR="00A97C36" w:rsidRPr="001C7CD3" w:rsidRDefault="00A97C36" w:rsidP="00A97C36">
      <w:pPr>
        <w:rPr>
          <w:rFonts w:cs="Times New Roman"/>
        </w:rPr>
      </w:pPr>
    </w:p>
    <w:p w14:paraId="6E7F4042" w14:textId="77777777" w:rsidR="00A97C36" w:rsidRPr="001C7CD3" w:rsidRDefault="00A97C36" w:rsidP="00A97C36">
      <w:pPr>
        <w:rPr>
          <w:rFonts w:cs="Times New Roman"/>
        </w:rPr>
      </w:pPr>
    </w:p>
    <w:p w14:paraId="197D32F7" w14:textId="6E0813DC" w:rsidR="00A17A76" w:rsidRPr="001C7CD3" w:rsidRDefault="00A17A76" w:rsidP="007E26AA">
      <w:pPr>
        <w:pStyle w:val="Heading3"/>
        <w:rPr>
          <w:rFonts w:cs="Times New Roman"/>
        </w:rPr>
      </w:pPr>
      <w:r w:rsidRPr="001C7CD3">
        <w:rPr>
          <w:rFonts w:cs="Times New Roman"/>
        </w:rPr>
        <w:t xml:space="preserve">A2: Circumvention—Emergency Declaration </w:t>
      </w:r>
    </w:p>
    <w:p w14:paraId="6314AE5E" w14:textId="57055C56" w:rsidR="00A17A76" w:rsidRPr="001C7CD3" w:rsidRDefault="00A17A76" w:rsidP="00A17A76">
      <w:pPr>
        <w:pStyle w:val="Heading4"/>
        <w:rPr>
          <w:rFonts w:cs="Times New Roman"/>
        </w:rPr>
      </w:pPr>
      <w:r w:rsidRPr="001C7CD3">
        <w:rPr>
          <w:rFonts w:cs="Times New Roman"/>
        </w:rPr>
        <w:t xml:space="preserve">No circumvention---aff asserts new congressional authorities on arms embargoes to overturn the emergency declaration </w:t>
      </w:r>
    </w:p>
    <w:p w14:paraId="5B965503" w14:textId="51BA3BDD" w:rsidR="00A17A76" w:rsidRPr="001C7CD3" w:rsidRDefault="00A17A76" w:rsidP="00A17A76">
      <w:pPr>
        <w:rPr>
          <w:rFonts w:cs="Times New Roman"/>
        </w:rPr>
      </w:pPr>
      <w:r w:rsidRPr="001C7CD3">
        <w:rPr>
          <w:rFonts w:cs="Times New Roman"/>
          <w:b/>
          <w:bCs/>
          <w:sz w:val="26"/>
          <w:szCs w:val="26"/>
        </w:rPr>
        <w:t>Ohlbaum and Stohl 19</w:t>
      </w:r>
      <w:r w:rsidRPr="001C7CD3">
        <w:rPr>
          <w:rFonts w:cs="Times New Roman"/>
        </w:rPr>
        <w:t xml:space="preserve">  [Diana Ohlbaum, PhD in Political Science from John Hopkins, senior strategist and legislative director for foreign policy at the Friends Committee on National Legislation, Rachel Stohl is the managing at the Stimson Center and directs the Center’s Conventional Defense Program; “An “Emergency” Arms Deal: Will Congress Acquiesce in Another Blow to Its Authority?” Just Security, 6-6-19; </w:t>
      </w:r>
      <w:hyperlink r:id="rId107" w:history="1">
        <w:r w:rsidRPr="001C7CD3">
          <w:rPr>
            <w:rStyle w:val="Hyperlink"/>
            <w:rFonts w:cs="Times New Roman"/>
          </w:rPr>
          <w:t>https://www.justsecurity.org/64413/an-emergency-arms-deal-will-congress-acquiesce-in-another-blow-to-its-authority/</w:t>
        </w:r>
      </w:hyperlink>
      <w:r w:rsidRPr="001C7CD3">
        <w:rPr>
          <w:rFonts w:cs="Times New Roman"/>
        </w:rPr>
        <w:t xml:space="preserve">, </w:t>
      </w:r>
      <w:r w:rsidR="00FE4634" w:rsidRPr="001C7CD3">
        <w:rPr>
          <w:rFonts w:cs="Times New Roman"/>
        </w:rPr>
        <w:t>GMDI</w:t>
      </w:r>
      <w:r w:rsidRPr="001C7CD3">
        <w:rPr>
          <w:rFonts w:cs="Times New Roman"/>
        </w:rPr>
        <w:t>]</w:t>
      </w:r>
    </w:p>
    <w:p w14:paraId="2F7199CF" w14:textId="13B3CB7A" w:rsidR="00A17A76" w:rsidRPr="001C7CD3" w:rsidRDefault="00A17A76" w:rsidP="00A17A76">
      <w:pPr>
        <w:rPr>
          <w:rFonts w:cs="Times New Roman"/>
          <w:sz w:val="16"/>
        </w:rPr>
      </w:pPr>
      <w:r w:rsidRPr="001C7CD3">
        <w:rPr>
          <w:rStyle w:val="Emphasis"/>
          <w:rFonts w:cs="Times New Roman"/>
        </w:rPr>
        <w:t>Congress is not without options</w:t>
      </w:r>
      <w:r w:rsidRPr="001C7CD3">
        <w:rPr>
          <w:rFonts w:cs="Times New Roman"/>
          <w:sz w:val="16"/>
        </w:rPr>
        <w:t xml:space="preserve"> </w:t>
      </w:r>
      <w:r w:rsidRPr="001C7CD3">
        <w:rPr>
          <w:rFonts w:cs="Times New Roman"/>
          <w:u w:val="single"/>
        </w:rPr>
        <w:t>in responding to this assault on its powers</w:t>
      </w:r>
      <w:r w:rsidRPr="001C7CD3">
        <w:rPr>
          <w:rFonts w:cs="Times New Roman"/>
          <w:sz w:val="16"/>
        </w:rPr>
        <w:t xml:space="preserve">, however. </w:t>
      </w:r>
      <w:r w:rsidRPr="001C7CD3">
        <w:rPr>
          <w:rFonts w:cs="Times New Roman"/>
          <w:u w:val="single"/>
        </w:rPr>
        <w:t xml:space="preserve">Republican and Democratic senators are joining together to disapprove all 22 “emergency” sales proposed by the president. Even if there is insufficient time to pass resolutions of disapproval for these particular sales before the agreements are signed, </w:t>
      </w:r>
      <w:r w:rsidRPr="001C7CD3">
        <w:rPr>
          <w:rStyle w:val="Emphasis"/>
          <w:rFonts w:cs="Times New Roman"/>
        </w:rPr>
        <w:t>Congress could pass a law</w:t>
      </w:r>
      <w:r w:rsidRPr="001C7CD3">
        <w:rPr>
          <w:rFonts w:cs="Times New Roman"/>
          <w:u w:val="single"/>
        </w:rPr>
        <w:t xml:space="preserve"> </w:t>
      </w:r>
      <w:r w:rsidRPr="001C7CD3">
        <w:rPr>
          <w:rStyle w:val="Emphasis"/>
          <w:rFonts w:cs="Times New Roman"/>
        </w:rPr>
        <w:t>to prohibit</w:t>
      </w:r>
      <w:r w:rsidRPr="001C7CD3">
        <w:rPr>
          <w:rFonts w:cs="Times New Roman"/>
          <w:u w:val="single"/>
        </w:rPr>
        <w:t xml:space="preserve"> </w:t>
      </w:r>
      <w:r w:rsidRPr="001C7CD3">
        <w:rPr>
          <w:rStyle w:val="Emphasis"/>
          <w:rFonts w:cs="Times New Roman"/>
        </w:rPr>
        <w:t>the delivery</w:t>
      </w:r>
      <w:r w:rsidRPr="001C7CD3">
        <w:rPr>
          <w:rFonts w:cs="Times New Roman"/>
          <w:u w:val="single"/>
        </w:rPr>
        <w:t xml:space="preserve"> of these weapons systems</w:t>
      </w:r>
      <w:r w:rsidRPr="001C7CD3">
        <w:rPr>
          <w:rFonts w:cs="Times New Roman"/>
          <w:sz w:val="16"/>
        </w:rPr>
        <w:t xml:space="preserve">. It could also override the president’s veto of its resolution to end U.S. military participation in the Saudi-led war in Yemen, which would require the support of Republican senators. </w:t>
      </w:r>
      <w:r w:rsidRPr="001C7CD3">
        <w:rPr>
          <w:rStyle w:val="StyleUnderline"/>
          <w:rFonts w:cs="Times New Roman"/>
        </w:rPr>
        <w:t xml:space="preserve">It could </w:t>
      </w:r>
      <w:r w:rsidRPr="001C7CD3">
        <w:rPr>
          <w:rStyle w:val="Emphasis"/>
          <w:rFonts w:cs="Times New Roman"/>
        </w:rPr>
        <w:t>impose a ban</w:t>
      </w:r>
      <w:r w:rsidRPr="001C7CD3">
        <w:rPr>
          <w:rStyle w:val="StyleUnderline"/>
          <w:rFonts w:cs="Times New Roman"/>
        </w:rPr>
        <w:t xml:space="preserve"> or strict conditions </w:t>
      </w:r>
      <w:r w:rsidRPr="001C7CD3">
        <w:rPr>
          <w:rStyle w:val="Emphasis"/>
          <w:rFonts w:cs="Times New Roman"/>
        </w:rPr>
        <w:t>on all future weapons</w:t>
      </w:r>
      <w:r w:rsidRPr="001C7CD3">
        <w:rPr>
          <w:rStyle w:val="StyleUnderline"/>
          <w:rFonts w:cs="Times New Roman"/>
        </w:rPr>
        <w:t xml:space="preserve"> sales to Saudi Arabia</w:t>
      </w:r>
      <w:r w:rsidRPr="001C7CD3">
        <w:rPr>
          <w:rFonts w:cs="Times New Roman"/>
          <w:sz w:val="16"/>
        </w:rPr>
        <w:t xml:space="preserve"> and the UAE. </w:t>
      </w:r>
      <w:r w:rsidRPr="001C7CD3">
        <w:rPr>
          <w:sz w:val="16"/>
        </w:rPr>
        <w:t>And it could rewrite the procedures for consideration and review of arms sales. Instead of allowing weapons to be transferred unless two-thirds of both houses vote to override the inevitable presidential veto of attempted blocking legislation, Congress could treat major arms sales with at least the seriousness it treats trade agreements, which require affirmative congressional approval to move forward</w:t>
      </w:r>
      <w:r w:rsidRPr="001C7CD3">
        <w:rPr>
          <w:rFonts w:cs="Times New Roman"/>
          <w:u w:val="single"/>
        </w:rPr>
        <w:t>.</w:t>
      </w:r>
      <w:r w:rsidRPr="001C7CD3">
        <w:rPr>
          <w:rFonts w:cs="Times New Roman"/>
          <w:sz w:val="16"/>
        </w:rPr>
        <w:t xml:space="preserve"> In short, Congress must fight to reclaim its relevance as an active participant in foreign policy and national security decisions.Returning from its Memorial Day recess, </w:t>
      </w:r>
      <w:r w:rsidRPr="001C7CD3">
        <w:rPr>
          <w:rFonts w:cs="Times New Roman"/>
          <w:u w:val="single"/>
        </w:rPr>
        <w:t xml:space="preserve">Congress </w:t>
      </w:r>
      <w:r w:rsidRPr="001C7CD3">
        <w:rPr>
          <w:rStyle w:val="Emphasis"/>
          <w:rFonts w:cs="Times New Roman"/>
        </w:rPr>
        <w:t>has no lack of</w:t>
      </w:r>
      <w:r w:rsidRPr="001C7CD3">
        <w:rPr>
          <w:rFonts w:cs="Times New Roman"/>
          <w:u w:val="single"/>
        </w:rPr>
        <w:t xml:space="preserve"> foreign policy emergencies to respond to</w:t>
      </w:r>
      <w:r w:rsidRPr="001C7CD3">
        <w:rPr>
          <w:rFonts w:cs="Times New Roman"/>
          <w:sz w:val="16"/>
        </w:rPr>
        <w:t xml:space="preserve"> – </w:t>
      </w:r>
      <w:r w:rsidRPr="001C7CD3">
        <w:rPr>
          <w:rFonts w:cs="Times New Roman"/>
          <w:u w:val="single"/>
        </w:rPr>
        <w:t>walking the administration back from the brink of war</w:t>
      </w:r>
      <w:r w:rsidRPr="001C7CD3">
        <w:rPr>
          <w:rFonts w:cs="Times New Roman"/>
          <w:sz w:val="16"/>
        </w:rPr>
        <w:t xml:space="preserve"> with Iran chief among them. But if it can’t stand up to protect its own prerogatives on arms sales, then its chances of being heard on anything else will be permanently diminished.</w:t>
      </w:r>
    </w:p>
    <w:p w14:paraId="7391C6C8" w14:textId="3A83E117" w:rsidR="0057706B" w:rsidRPr="001C7CD3" w:rsidRDefault="0057706B" w:rsidP="00A17A76">
      <w:pPr>
        <w:rPr>
          <w:rFonts w:cs="Times New Roman"/>
        </w:rPr>
      </w:pPr>
    </w:p>
    <w:p w14:paraId="705F01B3" w14:textId="77777777" w:rsidR="0057706B" w:rsidRPr="001C7CD3" w:rsidRDefault="0057706B" w:rsidP="00A17A76">
      <w:pPr>
        <w:rPr>
          <w:rFonts w:cs="Times New Roman"/>
        </w:rPr>
      </w:pPr>
    </w:p>
    <w:sectPr w:rsidR="0057706B" w:rsidRPr="001C7C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0C037D"/>
    <w:multiLevelType w:val="hybridMultilevel"/>
    <w:tmpl w:val="C1EC28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DC0AC8"/>
    <w:multiLevelType w:val="multilevel"/>
    <w:tmpl w:val="AA3E7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8F7EDB"/>
    <w:multiLevelType w:val="hybridMultilevel"/>
    <w:tmpl w:val="2494C8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2DC2878"/>
    <w:multiLevelType w:val="hybridMultilevel"/>
    <w:tmpl w:val="0570E880"/>
    <w:lvl w:ilvl="0" w:tplc="F71CA8BE">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8B17D2"/>
    <w:multiLevelType w:val="hybridMultilevel"/>
    <w:tmpl w:val="4A425A10"/>
    <w:lvl w:ilvl="0" w:tplc="E95294AE">
      <w:start w:val="2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5FA393C"/>
    <w:multiLevelType w:val="multilevel"/>
    <w:tmpl w:val="C880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2"/>
  </w:num>
  <w:num w:numId="13">
    <w:abstractNumId w:val="11"/>
  </w:num>
  <w:num w:numId="14">
    <w:abstractNumId w:val="15"/>
  </w:num>
  <w:num w:numId="15">
    <w:abstractNumId w:val="13"/>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684837632"/>
    <w:docVar w:name="VerbatimVersion" w:val="5.1"/>
  </w:docVars>
  <w:rsids>
    <w:rsidRoot w:val="003A4A09"/>
    <w:rsid w:val="000139A3"/>
    <w:rsid w:val="00034AEA"/>
    <w:rsid w:val="0004485D"/>
    <w:rsid w:val="000A035A"/>
    <w:rsid w:val="000B196D"/>
    <w:rsid w:val="000F4BB1"/>
    <w:rsid w:val="00100833"/>
    <w:rsid w:val="00104529"/>
    <w:rsid w:val="00105942"/>
    <w:rsid w:val="00107396"/>
    <w:rsid w:val="0011535F"/>
    <w:rsid w:val="00144A4C"/>
    <w:rsid w:val="00146271"/>
    <w:rsid w:val="00170A1A"/>
    <w:rsid w:val="00173AB7"/>
    <w:rsid w:val="00176AB0"/>
    <w:rsid w:val="00177B7D"/>
    <w:rsid w:val="0018322D"/>
    <w:rsid w:val="001B5776"/>
    <w:rsid w:val="001B5AD9"/>
    <w:rsid w:val="001C7CD3"/>
    <w:rsid w:val="001D3FD0"/>
    <w:rsid w:val="001E1426"/>
    <w:rsid w:val="001E527A"/>
    <w:rsid w:val="001F78CE"/>
    <w:rsid w:val="0020006A"/>
    <w:rsid w:val="00233120"/>
    <w:rsid w:val="00251FC7"/>
    <w:rsid w:val="002855A7"/>
    <w:rsid w:val="002A6DBE"/>
    <w:rsid w:val="002B146A"/>
    <w:rsid w:val="002B5E17"/>
    <w:rsid w:val="002E4841"/>
    <w:rsid w:val="002F7D71"/>
    <w:rsid w:val="00315690"/>
    <w:rsid w:val="00316B75"/>
    <w:rsid w:val="00325646"/>
    <w:rsid w:val="00340B3B"/>
    <w:rsid w:val="003460F2"/>
    <w:rsid w:val="003814F0"/>
    <w:rsid w:val="0038158C"/>
    <w:rsid w:val="003902BA"/>
    <w:rsid w:val="00394DFF"/>
    <w:rsid w:val="003A09E2"/>
    <w:rsid w:val="003A3881"/>
    <w:rsid w:val="003A4A09"/>
    <w:rsid w:val="003D1E6D"/>
    <w:rsid w:val="00407037"/>
    <w:rsid w:val="004605D6"/>
    <w:rsid w:val="00474A58"/>
    <w:rsid w:val="004B2FB6"/>
    <w:rsid w:val="004C1CBE"/>
    <w:rsid w:val="004C60C2"/>
    <w:rsid w:val="004C60E8"/>
    <w:rsid w:val="004D7E06"/>
    <w:rsid w:val="004E3579"/>
    <w:rsid w:val="004E728B"/>
    <w:rsid w:val="004F39E0"/>
    <w:rsid w:val="00537BD5"/>
    <w:rsid w:val="00567D24"/>
    <w:rsid w:val="0057268A"/>
    <w:rsid w:val="0057706B"/>
    <w:rsid w:val="005C5CD2"/>
    <w:rsid w:val="005D0036"/>
    <w:rsid w:val="005D2912"/>
    <w:rsid w:val="005F0F22"/>
    <w:rsid w:val="006065BD"/>
    <w:rsid w:val="00623FA3"/>
    <w:rsid w:val="00633707"/>
    <w:rsid w:val="00645FA9"/>
    <w:rsid w:val="00647866"/>
    <w:rsid w:val="00665003"/>
    <w:rsid w:val="006706D8"/>
    <w:rsid w:val="006A2AD0"/>
    <w:rsid w:val="006B384B"/>
    <w:rsid w:val="006C2375"/>
    <w:rsid w:val="006D4ECC"/>
    <w:rsid w:val="006F4ED7"/>
    <w:rsid w:val="006F774B"/>
    <w:rsid w:val="00713E98"/>
    <w:rsid w:val="00722258"/>
    <w:rsid w:val="00722651"/>
    <w:rsid w:val="007243E5"/>
    <w:rsid w:val="00766EA0"/>
    <w:rsid w:val="007A2226"/>
    <w:rsid w:val="007D21DF"/>
    <w:rsid w:val="007E26AA"/>
    <w:rsid w:val="007F5B66"/>
    <w:rsid w:val="00804457"/>
    <w:rsid w:val="00823A1C"/>
    <w:rsid w:val="00845B9D"/>
    <w:rsid w:val="00860984"/>
    <w:rsid w:val="00881544"/>
    <w:rsid w:val="008B3ECB"/>
    <w:rsid w:val="008B4E85"/>
    <w:rsid w:val="008C05DF"/>
    <w:rsid w:val="008C1B2E"/>
    <w:rsid w:val="00912327"/>
    <w:rsid w:val="0091627E"/>
    <w:rsid w:val="0096234F"/>
    <w:rsid w:val="00967773"/>
    <w:rsid w:val="0097032B"/>
    <w:rsid w:val="00970F1C"/>
    <w:rsid w:val="00991556"/>
    <w:rsid w:val="009A036C"/>
    <w:rsid w:val="009B078F"/>
    <w:rsid w:val="009D2EAD"/>
    <w:rsid w:val="009D54B2"/>
    <w:rsid w:val="009D6C2E"/>
    <w:rsid w:val="009D701E"/>
    <w:rsid w:val="009E1922"/>
    <w:rsid w:val="009F4786"/>
    <w:rsid w:val="009F7ED2"/>
    <w:rsid w:val="00A05B51"/>
    <w:rsid w:val="00A17A76"/>
    <w:rsid w:val="00A34B4E"/>
    <w:rsid w:val="00A42D41"/>
    <w:rsid w:val="00A6101E"/>
    <w:rsid w:val="00A64DE7"/>
    <w:rsid w:val="00A707C8"/>
    <w:rsid w:val="00A93661"/>
    <w:rsid w:val="00A95652"/>
    <w:rsid w:val="00A9682E"/>
    <w:rsid w:val="00A97C36"/>
    <w:rsid w:val="00AA5B7D"/>
    <w:rsid w:val="00AC0AB8"/>
    <w:rsid w:val="00AD35A0"/>
    <w:rsid w:val="00AD7196"/>
    <w:rsid w:val="00AD762A"/>
    <w:rsid w:val="00AF052D"/>
    <w:rsid w:val="00AF5FA0"/>
    <w:rsid w:val="00B33C6D"/>
    <w:rsid w:val="00B4508F"/>
    <w:rsid w:val="00B55AD5"/>
    <w:rsid w:val="00B8057C"/>
    <w:rsid w:val="00B808E8"/>
    <w:rsid w:val="00BC79FC"/>
    <w:rsid w:val="00BD6238"/>
    <w:rsid w:val="00BD6F9A"/>
    <w:rsid w:val="00BE4A6A"/>
    <w:rsid w:val="00BF593B"/>
    <w:rsid w:val="00BF6417"/>
    <w:rsid w:val="00BF67AD"/>
    <w:rsid w:val="00BF773A"/>
    <w:rsid w:val="00BF7E81"/>
    <w:rsid w:val="00C027A2"/>
    <w:rsid w:val="00C05E10"/>
    <w:rsid w:val="00C13773"/>
    <w:rsid w:val="00C17CC8"/>
    <w:rsid w:val="00C276A6"/>
    <w:rsid w:val="00C34AD8"/>
    <w:rsid w:val="00C419F7"/>
    <w:rsid w:val="00C442F2"/>
    <w:rsid w:val="00C83417"/>
    <w:rsid w:val="00C9604F"/>
    <w:rsid w:val="00CA19AA"/>
    <w:rsid w:val="00CC1137"/>
    <w:rsid w:val="00CC3C58"/>
    <w:rsid w:val="00CC5298"/>
    <w:rsid w:val="00CD26F3"/>
    <w:rsid w:val="00CD736E"/>
    <w:rsid w:val="00CD798D"/>
    <w:rsid w:val="00CE161E"/>
    <w:rsid w:val="00CF56A8"/>
    <w:rsid w:val="00CF59A8"/>
    <w:rsid w:val="00D251BA"/>
    <w:rsid w:val="00D325A9"/>
    <w:rsid w:val="00D36A8A"/>
    <w:rsid w:val="00D61409"/>
    <w:rsid w:val="00D6691E"/>
    <w:rsid w:val="00D71170"/>
    <w:rsid w:val="00D87F07"/>
    <w:rsid w:val="00DA1C92"/>
    <w:rsid w:val="00DA25D4"/>
    <w:rsid w:val="00DA6538"/>
    <w:rsid w:val="00DE4900"/>
    <w:rsid w:val="00E15D3D"/>
    <w:rsid w:val="00E15E75"/>
    <w:rsid w:val="00E26669"/>
    <w:rsid w:val="00E4712F"/>
    <w:rsid w:val="00E510EF"/>
    <w:rsid w:val="00E5262C"/>
    <w:rsid w:val="00E554BB"/>
    <w:rsid w:val="00E63D73"/>
    <w:rsid w:val="00E66C20"/>
    <w:rsid w:val="00EB606B"/>
    <w:rsid w:val="00EC7DC4"/>
    <w:rsid w:val="00ED30CF"/>
    <w:rsid w:val="00EE3DF0"/>
    <w:rsid w:val="00F113A4"/>
    <w:rsid w:val="00F176EF"/>
    <w:rsid w:val="00F415AD"/>
    <w:rsid w:val="00F45E10"/>
    <w:rsid w:val="00F47059"/>
    <w:rsid w:val="00F6364A"/>
    <w:rsid w:val="00F715B8"/>
    <w:rsid w:val="00F9113A"/>
    <w:rsid w:val="00FB621C"/>
    <w:rsid w:val="00FD07D2"/>
    <w:rsid w:val="00FE2546"/>
    <w:rsid w:val="00FE30D1"/>
    <w:rsid w:val="00FE4634"/>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5EF58"/>
  <w15:chartTrackingRefBased/>
  <w15:docId w15:val="{FAD3DB80-5026-4E9C-B9C0-87CC434CA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1C7CD3"/>
    <w:rPr>
      <w:rFonts w:ascii="Georgia" w:hAnsi="Georgia"/>
    </w:rPr>
  </w:style>
  <w:style w:type="paragraph" w:styleId="Heading1">
    <w:name w:val="heading 1"/>
    <w:aliases w:val="Pocket"/>
    <w:basedOn w:val="Normal"/>
    <w:next w:val="Normal"/>
    <w:link w:val="Heading1Char"/>
    <w:qFormat/>
    <w:rsid w:val="001C7CD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C7CD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C7CD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read,No Spacing211,No Spacing12,No Spacing2111,No Spacing11111,Tags,TAG,No Spacing4,No Spacing5,No Spacing21,Card,tags,No Spacing1111,T, Ch,ta"/>
    <w:basedOn w:val="Normal"/>
    <w:next w:val="Normal"/>
    <w:link w:val="Heading4Char"/>
    <w:uiPriority w:val="3"/>
    <w:unhideWhenUsed/>
    <w:qFormat/>
    <w:rsid w:val="001C7CD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C7CD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C7CD3"/>
  </w:style>
  <w:style w:type="character" w:customStyle="1" w:styleId="Heading1Char">
    <w:name w:val="Heading 1 Char"/>
    <w:aliases w:val="Pocket Char"/>
    <w:basedOn w:val="DefaultParagraphFont"/>
    <w:link w:val="Heading1"/>
    <w:rsid w:val="001C7CD3"/>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1C7CD3"/>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1C7CD3"/>
    <w:rPr>
      <w:rFonts w:ascii="Georgia" w:eastAsiaTheme="majorEastAsia" w:hAnsi="Georgia"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read Char,No Spacing211 Char,No Spacing12 Char,No Spacing2111 Char,No Spacing11111 Char"/>
    <w:basedOn w:val="DefaultParagraphFont"/>
    <w:link w:val="Heading4"/>
    <w:uiPriority w:val="3"/>
    <w:rsid w:val="001C7CD3"/>
    <w:rPr>
      <w:rFonts w:ascii="Georgia" w:eastAsiaTheme="majorEastAsia" w:hAnsi="Georgia" w:cstheme="majorBidi"/>
      <w:b/>
      <w:iCs/>
      <w:sz w:val="26"/>
    </w:rPr>
  </w:style>
  <w:style w:type="character" w:styleId="Emphasis">
    <w:name w:val="Emphasis"/>
    <w:aliases w:val="Evidence,Minimized,minimized,tag2,Size 10,emphasis in card,Highlighted,CD Card,ED - Tag,Underlined,emphasis,Emphasis!!,small,Qualifications,normal card text,Shrunk,qualifications in card,qualifications,bold underline,Debate,B,Text 8,s"/>
    <w:basedOn w:val="DefaultParagraphFont"/>
    <w:link w:val="textbold"/>
    <w:uiPriority w:val="7"/>
    <w:qFormat/>
    <w:rsid w:val="001C7CD3"/>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C7CD3"/>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link w:val="UnderlinePara"/>
    <w:uiPriority w:val="6"/>
    <w:qFormat/>
    <w:rsid w:val="001C7CD3"/>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1C7CD3"/>
    <w:rPr>
      <w:color w:val="auto"/>
      <w:u w:val="none"/>
    </w:rPr>
  </w:style>
  <w:style w:type="character" w:styleId="FollowedHyperlink">
    <w:name w:val="FollowedHyperlink"/>
    <w:basedOn w:val="DefaultParagraphFont"/>
    <w:uiPriority w:val="99"/>
    <w:semiHidden/>
    <w:unhideWhenUsed/>
    <w:rsid w:val="001C7CD3"/>
    <w:rPr>
      <w:color w:val="auto"/>
      <w:u w:val="none"/>
    </w:rPr>
  </w:style>
  <w:style w:type="character" w:customStyle="1" w:styleId="UnresolvedMention1">
    <w:name w:val="Unresolved Mention1"/>
    <w:basedOn w:val="DefaultParagraphFont"/>
    <w:uiPriority w:val="99"/>
    <w:semiHidden/>
    <w:unhideWhenUsed/>
    <w:rsid w:val="00A707C8"/>
    <w:rPr>
      <w:color w:val="605E5C"/>
      <w:shd w:val="clear" w:color="auto" w:fill="E1DFDD"/>
    </w:rPr>
  </w:style>
  <w:style w:type="paragraph" w:styleId="ListParagraph">
    <w:name w:val="List Paragraph"/>
    <w:basedOn w:val="Normal"/>
    <w:uiPriority w:val="99"/>
    <w:unhideWhenUsed/>
    <w:qFormat/>
    <w:rsid w:val="004C1CBE"/>
    <w:pPr>
      <w:ind w:left="720"/>
      <w:contextualSpacing/>
    </w:pPr>
  </w:style>
  <w:style w:type="character" w:customStyle="1" w:styleId="Box">
    <w:name w:val="Box"/>
    <w:aliases w:val="Style1"/>
    <w:basedOn w:val="DefaultParagraphFont"/>
    <w:uiPriority w:val="1"/>
    <w:qFormat/>
    <w:rsid w:val="00AF5FA0"/>
    <w:rPr>
      <w:rFonts w:ascii="Times New Roman" w:hAnsi="Times New Roman"/>
      <w:b/>
      <w:sz w:val="20"/>
      <w:u w:val="single"/>
      <w:bdr w:val="single" w:sz="8" w:space="0" w:color="auto"/>
    </w:rPr>
  </w:style>
  <w:style w:type="paragraph" w:styleId="DocumentMap">
    <w:name w:val="Document Map"/>
    <w:basedOn w:val="Normal"/>
    <w:link w:val="DocumentMapChar"/>
    <w:uiPriority w:val="99"/>
    <w:semiHidden/>
    <w:unhideWhenUsed/>
    <w:rsid w:val="006F4ED7"/>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6F4ED7"/>
    <w:rPr>
      <w:rFonts w:ascii="Times New Roman" w:hAnsi="Times New Roman" w:cs="Times New Roman"/>
      <w:sz w:val="24"/>
      <w:szCs w:val="24"/>
    </w:rPr>
  </w:style>
  <w:style w:type="character" w:styleId="UnresolvedMention">
    <w:name w:val="Unresolved Mention"/>
    <w:basedOn w:val="DefaultParagraphFont"/>
    <w:uiPriority w:val="99"/>
    <w:rsid w:val="00AA5B7D"/>
    <w:rPr>
      <w:color w:val="605E5C"/>
      <w:shd w:val="clear" w:color="auto" w:fill="E1DFDD"/>
    </w:rPr>
  </w:style>
  <w:style w:type="paragraph" w:customStyle="1" w:styleId="textbold">
    <w:name w:val="text bold"/>
    <w:basedOn w:val="Normal"/>
    <w:link w:val="Emphasis"/>
    <w:uiPriority w:val="7"/>
    <w:qFormat/>
    <w:rsid w:val="003A3881"/>
    <w:pPr>
      <w:widowControl w:val="0"/>
      <w:pBdr>
        <w:top w:val="single" w:sz="8" w:space="0" w:color="auto"/>
        <w:left w:val="single" w:sz="8" w:space="0" w:color="auto"/>
        <w:bottom w:val="single" w:sz="8" w:space="0" w:color="auto"/>
        <w:right w:val="single" w:sz="8" w:space="0" w:color="auto"/>
      </w:pBdr>
      <w:spacing w:line="256" w:lineRule="auto"/>
      <w:ind w:left="720"/>
      <w:jc w:val="both"/>
    </w:pPr>
    <w:rPr>
      <w:b/>
      <w:iCs/>
      <w:u w:val="single"/>
      <w:bdr w:val="single" w:sz="8" w:space="0" w:color="auto"/>
    </w:rPr>
  </w:style>
  <w:style w:type="paragraph" w:customStyle="1" w:styleId="Emphasis1">
    <w:name w:val="Emphasis1"/>
    <w:basedOn w:val="Normal"/>
    <w:autoRedefine/>
    <w:uiPriority w:val="7"/>
    <w:qFormat/>
    <w:rsid w:val="00BF67AD"/>
    <w:pPr>
      <w:framePr w:wrap="around" w:vAnchor="text" w:hAnchor="text" w:y="1"/>
      <w:pBdr>
        <w:top w:val="single" w:sz="4" w:space="1" w:color="auto"/>
        <w:left w:val="single" w:sz="4" w:space="4" w:color="auto"/>
        <w:bottom w:val="single" w:sz="4" w:space="1" w:color="auto"/>
        <w:right w:val="single" w:sz="4" w:space="4" w:color="auto"/>
      </w:pBdr>
    </w:pPr>
    <w:rPr>
      <w:b/>
      <w:iCs/>
      <w:u w:val="single"/>
      <w:bdr w:val="single" w:sz="8" w:space="0" w:color="auto"/>
    </w:rPr>
  </w:style>
  <w:style w:type="paragraph" w:customStyle="1" w:styleId="Underline2">
    <w:name w:val="Underline2"/>
    <w:basedOn w:val="Normal"/>
    <w:link w:val="Underline2Char"/>
    <w:uiPriority w:val="4"/>
    <w:qFormat/>
    <w:rsid w:val="00BF67AD"/>
    <w:rPr>
      <w:u w:val="single"/>
    </w:rPr>
  </w:style>
  <w:style w:type="character" w:customStyle="1" w:styleId="Underline2Char">
    <w:name w:val="Underline2 Char"/>
    <w:basedOn w:val="DefaultParagraphFont"/>
    <w:link w:val="Underline2"/>
    <w:uiPriority w:val="4"/>
    <w:rsid w:val="00BF67AD"/>
    <w:rPr>
      <w:rFonts w:ascii="Georgia" w:hAnsi="Georgia"/>
      <w:u w:val="single"/>
    </w:rPr>
  </w:style>
  <w:style w:type="paragraph" w:styleId="NormalWeb">
    <w:name w:val="Normal (Web)"/>
    <w:basedOn w:val="Normal"/>
    <w:uiPriority w:val="99"/>
    <w:unhideWhenUsed/>
    <w:rsid w:val="00A97C36"/>
    <w:pPr>
      <w:spacing w:before="100" w:beforeAutospacing="1" w:after="100" w:afterAutospacing="1"/>
    </w:pPr>
    <w:rPr>
      <w:rFonts w:eastAsia="Times New Roman"/>
      <w:sz w:val="24"/>
      <w:szCs w:val="24"/>
    </w:rPr>
  </w:style>
  <w:style w:type="character" w:customStyle="1" w:styleId="definition">
    <w:name w:val="definition"/>
    <w:basedOn w:val="DefaultParagraphFont"/>
    <w:rsid w:val="00A97C36"/>
  </w:style>
  <w:style w:type="character" w:customStyle="1" w:styleId="pub-link">
    <w:name w:val="pub-link"/>
    <w:basedOn w:val="DefaultParagraphFont"/>
    <w:rsid w:val="00A97C36"/>
  </w:style>
  <w:style w:type="character" w:customStyle="1" w:styleId="citation-pubdate">
    <w:name w:val="citation-pubdate"/>
    <w:basedOn w:val="DefaultParagraphFont"/>
    <w:rsid w:val="00A97C36"/>
  </w:style>
  <w:style w:type="character" w:customStyle="1" w:styleId="citation-from">
    <w:name w:val="citation-from"/>
    <w:basedOn w:val="DefaultParagraphFont"/>
    <w:rsid w:val="00A97C36"/>
  </w:style>
  <w:style w:type="character" w:customStyle="1" w:styleId="titleauthoretc">
    <w:name w:val="titleauthoretc"/>
    <w:basedOn w:val="DefaultParagraphFont"/>
    <w:rsid w:val="00A97C36"/>
  </w:style>
  <w:style w:type="character" w:styleId="Strong">
    <w:name w:val="Strong"/>
    <w:basedOn w:val="DefaultParagraphFont"/>
    <w:uiPriority w:val="22"/>
    <w:qFormat/>
    <w:rsid w:val="00A97C36"/>
    <w:rPr>
      <w:b/>
      <w:bCs/>
    </w:rPr>
  </w:style>
  <w:style w:type="character" w:customStyle="1" w:styleId="citation-lexilescore">
    <w:name w:val="citation-lexilescore"/>
    <w:basedOn w:val="DefaultParagraphFont"/>
    <w:rsid w:val="00A97C36"/>
  </w:style>
  <w:style w:type="paragraph" w:customStyle="1" w:styleId="endmarkenabled">
    <w:name w:val="endmarkenabled"/>
    <w:basedOn w:val="Normal"/>
    <w:rsid w:val="00A97C3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ocurl">
    <w:name w:val="docurl"/>
    <w:basedOn w:val="DefaultParagraphFont"/>
    <w:rsid w:val="00A97C36"/>
  </w:style>
  <w:style w:type="paragraph" w:customStyle="1" w:styleId="interstitial-link">
    <w:name w:val="interstitial-link"/>
    <w:basedOn w:val="Normal"/>
    <w:rsid w:val="00A97C3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pub-state">
    <w:name w:val="epub-state"/>
    <w:basedOn w:val="DefaultParagraphFont"/>
    <w:rsid w:val="00A97C36"/>
  </w:style>
  <w:style w:type="character" w:customStyle="1" w:styleId="epub-date">
    <w:name w:val="epub-date"/>
    <w:basedOn w:val="DefaultParagraphFont"/>
    <w:rsid w:val="00A97C36"/>
  </w:style>
  <w:style w:type="paragraph" w:customStyle="1" w:styleId="css-18icg9x">
    <w:name w:val="css-18icg9x"/>
    <w:basedOn w:val="Normal"/>
    <w:rsid w:val="00A97C3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nderlinePara">
    <w:name w:val="Underline Para"/>
    <w:basedOn w:val="Normal"/>
    <w:link w:val="StyleUnderline"/>
    <w:uiPriority w:val="6"/>
    <w:qFormat/>
    <w:rsid w:val="00A97C36"/>
    <w:pPr>
      <w:widowControl w:val="0"/>
      <w:suppressAutoHyphens/>
      <w:spacing w:after="200"/>
      <w:contextualSpacing/>
    </w:pPr>
    <w:rPr>
      <w:rFonts w:asciiTheme="minorHAnsi" w:hAnsiTheme="minorHAnsi"/>
      <w:u w:val="single"/>
    </w:rPr>
  </w:style>
  <w:style w:type="character" w:customStyle="1" w:styleId="apple-converted-space">
    <w:name w:val="apple-converted-space"/>
    <w:basedOn w:val="DefaultParagraphFont"/>
    <w:rsid w:val="00A97C36"/>
  </w:style>
  <w:style w:type="paragraph" w:styleId="Header">
    <w:name w:val="header"/>
    <w:basedOn w:val="Normal"/>
    <w:link w:val="HeaderChar"/>
    <w:uiPriority w:val="99"/>
    <w:unhideWhenUsed/>
    <w:rsid w:val="004C1C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1CBE"/>
    <w:rPr>
      <w:rFonts w:ascii="Calibri" w:hAnsi="Calibri" w:cs="Calibri"/>
    </w:rPr>
  </w:style>
  <w:style w:type="paragraph" w:styleId="Footer">
    <w:name w:val="footer"/>
    <w:basedOn w:val="Normal"/>
    <w:link w:val="FooterChar"/>
    <w:uiPriority w:val="99"/>
    <w:unhideWhenUsed/>
    <w:rsid w:val="004C1C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1CBE"/>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6111809">
      <w:bodyDiv w:val="1"/>
      <w:marLeft w:val="0"/>
      <w:marRight w:val="0"/>
      <w:marTop w:val="0"/>
      <w:marBottom w:val="0"/>
      <w:divBdr>
        <w:top w:val="none" w:sz="0" w:space="0" w:color="auto"/>
        <w:left w:val="none" w:sz="0" w:space="0" w:color="auto"/>
        <w:bottom w:val="none" w:sz="0" w:space="0" w:color="auto"/>
        <w:right w:val="none" w:sz="0" w:space="0" w:color="auto"/>
      </w:divBdr>
    </w:div>
    <w:div w:id="557669627">
      <w:bodyDiv w:val="1"/>
      <w:marLeft w:val="0"/>
      <w:marRight w:val="0"/>
      <w:marTop w:val="0"/>
      <w:marBottom w:val="0"/>
      <w:divBdr>
        <w:top w:val="none" w:sz="0" w:space="0" w:color="auto"/>
        <w:left w:val="none" w:sz="0" w:space="0" w:color="auto"/>
        <w:bottom w:val="none" w:sz="0" w:space="0" w:color="auto"/>
        <w:right w:val="none" w:sz="0" w:space="0" w:color="auto"/>
      </w:divBdr>
    </w:div>
    <w:div w:id="766579702">
      <w:bodyDiv w:val="1"/>
      <w:marLeft w:val="0"/>
      <w:marRight w:val="0"/>
      <w:marTop w:val="0"/>
      <w:marBottom w:val="0"/>
      <w:divBdr>
        <w:top w:val="none" w:sz="0" w:space="0" w:color="auto"/>
        <w:left w:val="none" w:sz="0" w:space="0" w:color="auto"/>
        <w:bottom w:val="none" w:sz="0" w:space="0" w:color="auto"/>
        <w:right w:val="none" w:sz="0" w:space="0" w:color="auto"/>
      </w:divBdr>
    </w:div>
    <w:div w:id="917592118">
      <w:bodyDiv w:val="1"/>
      <w:marLeft w:val="0"/>
      <w:marRight w:val="0"/>
      <w:marTop w:val="0"/>
      <w:marBottom w:val="0"/>
      <w:divBdr>
        <w:top w:val="none" w:sz="0" w:space="0" w:color="auto"/>
        <w:left w:val="none" w:sz="0" w:space="0" w:color="auto"/>
        <w:bottom w:val="none" w:sz="0" w:space="0" w:color="auto"/>
        <w:right w:val="none" w:sz="0" w:space="0" w:color="auto"/>
      </w:divBdr>
      <w:divsChild>
        <w:div w:id="1160849582">
          <w:marLeft w:val="0"/>
          <w:marRight w:val="0"/>
          <w:marTop w:val="270"/>
          <w:marBottom w:val="270"/>
          <w:divBdr>
            <w:top w:val="none" w:sz="0" w:space="0" w:color="auto"/>
            <w:left w:val="none" w:sz="0" w:space="0" w:color="auto"/>
            <w:bottom w:val="none" w:sz="0" w:space="0" w:color="auto"/>
            <w:right w:val="none" w:sz="0" w:space="0" w:color="auto"/>
          </w:divBdr>
        </w:div>
        <w:div w:id="788741660">
          <w:marLeft w:val="0"/>
          <w:marRight w:val="0"/>
          <w:marTop w:val="270"/>
          <w:marBottom w:val="270"/>
          <w:divBdr>
            <w:top w:val="none" w:sz="0" w:space="0" w:color="auto"/>
            <w:left w:val="none" w:sz="0" w:space="0" w:color="auto"/>
            <w:bottom w:val="none" w:sz="0" w:space="0" w:color="auto"/>
            <w:right w:val="none" w:sz="0" w:space="0" w:color="auto"/>
          </w:divBdr>
        </w:div>
        <w:div w:id="1320188577">
          <w:marLeft w:val="0"/>
          <w:marRight w:val="0"/>
          <w:marTop w:val="270"/>
          <w:marBottom w:val="270"/>
          <w:divBdr>
            <w:top w:val="none" w:sz="0" w:space="0" w:color="auto"/>
            <w:left w:val="none" w:sz="0" w:space="0" w:color="auto"/>
            <w:bottom w:val="none" w:sz="0" w:space="0" w:color="auto"/>
            <w:right w:val="none" w:sz="0" w:space="0" w:color="auto"/>
          </w:divBdr>
        </w:div>
        <w:div w:id="545679516">
          <w:marLeft w:val="0"/>
          <w:marRight w:val="0"/>
          <w:marTop w:val="270"/>
          <w:marBottom w:val="270"/>
          <w:divBdr>
            <w:top w:val="none" w:sz="0" w:space="0" w:color="auto"/>
            <w:left w:val="none" w:sz="0" w:space="0" w:color="auto"/>
            <w:bottom w:val="none" w:sz="0" w:space="0" w:color="auto"/>
            <w:right w:val="none" w:sz="0" w:space="0" w:color="auto"/>
          </w:divBdr>
        </w:div>
        <w:div w:id="1639334060">
          <w:marLeft w:val="0"/>
          <w:marRight w:val="0"/>
          <w:marTop w:val="270"/>
          <w:marBottom w:val="270"/>
          <w:divBdr>
            <w:top w:val="none" w:sz="0" w:space="0" w:color="auto"/>
            <w:left w:val="none" w:sz="0" w:space="0" w:color="auto"/>
            <w:bottom w:val="none" w:sz="0" w:space="0" w:color="auto"/>
            <w:right w:val="none" w:sz="0" w:space="0" w:color="auto"/>
          </w:divBdr>
        </w:div>
        <w:div w:id="382098729">
          <w:marLeft w:val="0"/>
          <w:marRight w:val="0"/>
          <w:marTop w:val="270"/>
          <w:marBottom w:val="270"/>
          <w:divBdr>
            <w:top w:val="none" w:sz="0" w:space="0" w:color="auto"/>
            <w:left w:val="none" w:sz="0" w:space="0" w:color="auto"/>
            <w:bottom w:val="none" w:sz="0" w:space="0" w:color="auto"/>
            <w:right w:val="none" w:sz="0" w:space="0" w:color="auto"/>
          </w:divBdr>
        </w:div>
        <w:div w:id="482818150">
          <w:marLeft w:val="0"/>
          <w:marRight w:val="0"/>
          <w:marTop w:val="270"/>
          <w:marBottom w:val="270"/>
          <w:divBdr>
            <w:top w:val="none" w:sz="0" w:space="0" w:color="auto"/>
            <w:left w:val="none" w:sz="0" w:space="0" w:color="auto"/>
            <w:bottom w:val="none" w:sz="0" w:space="0" w:color="auto"/>
            <w:right w:val="none" w:sz="0" w:space="0" w:color="auto"/>
          </w:divBdr>
        </w:div>
        <w:div w:id="984237095">
          <w:marLeft w:val="0"/>
          <w:marRight w:val="0"/>
          <w:marTop w:val="270"/>
          <w:marBottom w:val="270"/>
          <w:divBdr>
            <w:top w:val="none" w:sz="0" w:space="0" w:color="auto"/>
            <w:left w:val="none" w:sz="0" w:space="0" w:color="auto"/>
            <w:bottom w:val="none" w:sz="0" w:space="0" w:color="auto"/>
            <w:right w:val="none" w:sz="0" w:space="0" w:color="auto"/>
          </w:divBdr>
        </w:div>
        <w:div w:id="374811176">
          <w:marLeft w:val="0"/>
          <w:marRight w:val="0"/>
          <w:marTop w:val="270"/>
          <w:marBottom w:val="270"/>
          <w:divBdr>
            <w:top w:val="none" w:sz="0" w:space="0" w:color="auto"/>
            <w:left w:val="none" w:sz="0" w:space="0" w:color="auto"/>
            <w:bottom w:val="none" w:sz="0" w:space="0" w:color="auto"/>
            <w:right w:val="none" w:sz="0" w:space="0" w:color="auto"/>
          </w:divBdr>
        </w:div>
        <w:div w:id="1167208763">
          <w:marLeft w:val="0"/>
          <w:marRight w:val="0"/>
          <w:marTop w:val="270"/>
          <w:marBottom w:val="270"/>
          <w:divBdr>
            <w:top w:val="none" w:sz="0" w:space="0" w:color="auto"/>
            <w:left w:val="none" w:sz="0" w:space="0" w:color="auto"/>
            <w:bottom w:val="none" w:sz="0" w:space="0" w:color="auto"/>
            <w:right w:val="none" w:sz="0" w:space="0" w:color="auto"/>
          </w:divBdr>
        </w:div>
        <w:div w:id="965623010">
          <w:marLeft w:val="0"/>
          <w:marRight w:val="0"/>
          <w:marTop w:val="270"/>
          <w:marBottom w:val="270"/>
          <w:divBdr>
            <w:top w:val="none" w:sz="0" w:space="0" w:color="auto"/>
            <w:left w:val="none" w:sz="0" w:space="0" w:color="auto"/>
            <w:bottom w:val="none" w:sz="0" w:space="0" w:color="auto"/>
            <w:right w:val="none" w:sz="0" w:space="0" w:color="auto"/>
          </w:divBdr>
        </w:div>
      </w:divsChild>
    </w:div>
    <w:div w:id="1029139963">
      <w:bodyDiv w:val="1"/>
      <w:marLeft w:val="0"/>
      <w:marRight w:val="0"/>
      <w:marTop w:val="0"/>
      <w:marBottom w:val="0"/>
      <w:divBdr>
        <w:top w:val="none" w:sz="0" w:space="0" w:color="auto"/>
        <w:left w:val="none" w:sz="0" w:space="0" w:color="auto"/>
        <w:bottom w:val="none" w:sz="0" w:space="0" w:color="auto"/>
        <w:right w:val="none" w:sz="0" w:space="0" w:color="auto"/>
      </w:divBdr>
    </w:div>
    <w:div w:id="1209075241">
      <w:bodyDiv w:val="1"/>
      <w:marLeft w:val="0"/>
      <w:marRight w:val="0"/>
      <w:marTop w:val="0"/>
      <w:marBottom w:val="0"/>
      <w:divBdr>
        <w:top w:val="none" w:sz="0" w:space="0" w:color="auto"/>
        <w:left w:val="none" w:sz="0" w:space="0" w:color="auto"/>
        <w:bottom w:val="none" w:sz="0" w:space="0" w:color="auto"/>
        <w:right w:val="none" w:sz="0" w:space="0" w:color="auto"/>
      </w:divBdr>
      <w:divsChild>
        <w:div w:id="999313088">
          <w:marLeft w:val="0"/>
          <w:marRight w:val="0"/>
          <w:marTop w:val="0"/>
          <w:marBottom w:val="0"/>
          <w:divBdr>
            <w:top w:val="none" w:sz="0" w:space="0" w:color="auto"/>
            <w:left w:val="none" w:sz="0" w:space="0" w:color="auto"/>
            <w:bottom w:val="none" w:sz="0" w:space="0" w:color="auto"/>
            <w:right w:val="none" w:sz="0" w:space="0" w:color="auto"/>
          </w:divBdr>
        </w:div>
      </w:divsChild>
    </w:div>
    <w:div w:id="1355614332">
      <w:bodyDiv w:val="1"/>
      <w:marLeft w:val="0"/>
      <w:marRight w:val="0"/>
      <w:marTop w:val="0"/>
      <w:marBottom w:val="0"/>
      <w:divBdr>
        <w:top w:val="none" w:sz="0" w:space="0" w:color="auto"/>
        <w:left w:val="none" w:sz="0" w:space="0" w:color="auto"/>
        <w:bottom w:val="none" w:sz="0" w:space="0" w:color="auto"/>
        <w:right w:val="none" w:sz="0" w:space="0" w:color="auto"/>
      </w:divBdr>
    </w:div>
    <w:div w:id="1498108175">
      <w:bodyDiv w:val="1"/>
      <w:marLeft w:val="0"/>
      <w:marRight w:val="0"/>
      <w:marTop w:val="0"/>
      <w:marBottom w:val="0"/>
      <w:divBdr>
        <w:top w:val="none" w:sz="0" w:space="0" w:color="auto"/>
        <w:left w:val="none" w:sz="0" w:space="0" w:color="auto"/>
        <w:bottom w:val="none" w:sz="0" w:space="0" w:color="auto"/>
        <w:right w:val="none" w:sz="0" w:space="0" w:color="auto"/>
      </w:divBdr>
    </w:div>
    <w:div w:id="1685593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theguardian.com/world/saudiarabia" TargetMode="External"/><Relationship Id="rId21" Type="http://schemas.openxmlformats.org/officeDocument/2006/relationships/hyperlink" Target="https://www.justsecurity.org/61172/effective-ineffective-congressional-responses-saudi-arabia-arm-sales-sanctions-khashoggi/" TargetMode="External"/><Relationship Id="rId42" Type="http://schemas.openxmlformats.org/officeDocument/2006/relationships/hyperlink" Target="https://www.bushcenter.org/publications/articles/2016/07/why-promoting-freedom-is-in-national-interest.html" TargetMode="External"/><Relationship Id="rId47" Type="http://schemas.openxmlformats.org/officeDocument/2006/relationships/hyperlink" Target="http://www.hoover.org/research/instability-middle-east" TargetMode="External"/><Relationship Id="rId63" Type="http://schemas.openxmlformats.org/officeDocument/2006/relationships/hyperlink" Target="https://thehill.com/opinion/international/420375-whats-at-stake-in-yemen-affects-us-all" TargetMode="External"/><Relationship Id="rId68" Type="http://schemas.openxmlformats.org/officeDocument/2006/relationships/hyperlink" Target="https://www.militarytimes.com/news/2019/06/04/what-war-with-iran-could-look-like/" TargetMode="External"/><Relationship Id="rId84" Type="http://schemas.openxmlformats.org/officeDocument/2006/relationships/hyperlink" Target="http://stanford.universitypressscholarship.com/view/10.11126/stanford/9780804784177.001.0001/upso-9780804784177-chapter-8" TargetMode="External"/><Relationship Id="rId89" Type="http://schemas.openxmlformats.org/officeDocument/2006/relationships/hyperlink" Target="http://topics.wsj.com/person/O/Obama/4328" TargetMode="External"/><Relationship Id="rId2" Type="http://schemas.openxmlformats.org/officeDocument/2006/relationships/numbering" Target="numbering.xml"/><Relationship Id="rId16" Type="http://schemas.openxmlformats.org/officeDocument/2006/relationships/hyperlink" Target="https://archive.is/o/2dpsw/https://www.foreignaffairs.com/articles/2016-09-26/new-dictators" TargetMode="External"/><Relationship Id="rId29" Type="http://schemas.openxmlformats.org/officeDocument/2006/relationships/hyperlink" Target="https://onlinelibrary-wiley-com.mutex.gmu.edu/journal/14754967" TargetMode="External"/><Relationship Id="rId107" Type="http://schemas.openxmlformats.org/officeDocument/2006/relationships/hyperlink" Target="https://www.justsecurity.org/64413/an-emergency-arms-deal-will-congress-acquiesce-in-another-blow-to-its-authority/" TargetMode="External"/><Relationship Id="rId11" Type="http://schemas.openxmlformats.org/officeDocument/2006/relationships/hyperlink" Target="https://archive.is/o/2dpsw/https://www.nytimes.com/2017/03/12/us/politics/trump-loosen-counterterrorism-rules.html" TargetMode="External"/><Relationship Id="rId24" Type="http://schemas.openxmlformats.org/officeDocument/2006/relationships/hyperlink" Target="https://foreignaffairs.house.gov/2019/5/engel-statement-on-arms-sales" TargetMode="External"/><Relationship Id="rId32" Type="http://schemas.openxmlformats.org/officeDocument/2006/relationships/hyperlink" Target="https://onlinelibrary-wiley-com.mutex.gmu.edu/doi/10.1111/mepo.12367" TargetMode="External"/><Relationship Id="rId37" Type="http://schemas.openxmlformats.org/officeDocument/2006/relationships/hyperlink" Target="http://harvardpolitics.com/columns-old/iran-saudi-arabia-and-the-failure-of-americas-middle-east-policy/" TargetMode="External"/><Relationship Id="rId40" Type="http://schemas.openxmlformats.org/officeDocument/2006/relationships/hyperlink" Target="https://www.businessinsider.com/loophole-could-make-us-arms-sales-to-human-rights-abusers-easier-2018-7" TargetMode="External"/><Relationship Id="rId45" Type="http://schemas.openxmlformats.org/officeDocument/2006/relationships/hyperlink" Target="https://wrlc-gm.primo.exlibrisgroup.com/discovery/fulldisplay?docid=gale_ofa584852220&amp;context=PC&amp;vid=01WRLC_GML:01WRLC_GML&amp;lang=en&amp;search_scope=MyInst_and_CI&amp;adaptor=Primo%20Central&amp;tab=Everything&amp;query=any,contains,Yemen,AND&amp;query=any,contains,Arms%20Deal,AND&amp;query=any,contains,US,AND&amp;query=any,contains,Saudi%20Arabia,AND&amp;facet=searchcreationdate,include,2018|,|2019&amp;mode=advanced&amp;offset=0" TargetMode="External"/><Relationship Id="rId53" Type="http://schemas.openxmlformats.org/officeDocument/2006/relationships/hyperlink" Target="https://onlinelibrary-wiley-com.mutex.gmu.edu/action/doSearch?ContribAuthorStored=Fj%C3%A6rtoft%2C+Torgeir+E" TargetMode="External"/><Relationship Id="rId58" Type="http://schemas.openxmlformats.org/officeDocument/2006/relationships/hyperlink" Target="https://onlinelibrary-wiley-com.mutex.gmu.edu/doi/10.1111/mepo.12367" TargetMode="External"/><Relationship Id="rId66" Type="http://schemas.openxmlformats.org/officeDocument/2006/relationships/hyperlink" Target="http://www.academia.edu/6257632/Implications_of_a_Nuclear_Weapons_State_of_Iran_on_MENA_region_Proliferation_and_Regional_Instability" TargetMode="External"/><Relationship Id="rId74" Type="http://schemas.openxmlformats.org/officeDocument/2006/relationships/hyperlink" Target="https://www.state.gov/t/isn/rls/fs/2017/266975.htm" TargetMode="External"/><Relationship Id="rId79" Type="http://schemas.openxmlformats.org/officeDocument/2006/relationships/hyperlink" Target="https://www.mitpressjournals.org/doi/10.1162/isec.2009.34.1.7" TargetMode="External"/><Relationship Id="rId87" Type="http://schemas.openxmlformats.org/officeDocument/2006/relationships/hyperlink" Target="https://www.rt.com/op-ed/461797-saudi-iran-nuclear-weapons/" TargetMode="External"/><Relationship Id="rId102" Type="http://schemas.openxmlformats.org/officeDocument/2006/relationships/hyperlink" Target="https://warontherocks.com/2019/05/the-case-for-suspending-american-arms-sales-to-saudi-arabia/" TargetMode="External"/><Relationship Id="rId5" Type="http://schemas.openxmlformats.org/officeDocument/2006/relationships/webSettings" Target="webSettings.xml"/><Relationship Id="rId61" Type="http://schemas.openxmlformats.org/officeDocument/2006/relationships/hyperlink" Target="https://www.nytimes.com/2019/06/07/us/saudi-arabia-arms-sales-raytheon.html" TargetMode="External"/><Relationship Id="rId82" Type="http://schemas.openxmlformats.org/officeDocument/2006/relationships/hyperlink" Target="http://www.cornellpress.cornell.edu/book/?GCOI=80140100902890" TargetMode="External"/><Relationship Id="rId90" Type="http://schemas.openxmlformats.org/officeDocument/2006/relationships/hyperlink" Target="http://topics.wsj.com/person/K/John-Kerry/7196" TargetMode="External"/><Relationship Id="rId95" Type="http://schemas.openxmlformats.org/officeDocument/2006/relationships/hyperlink" Target="https://warontherocks.com/2019/05/the-case-for-suspending-american-arms-sales-to-saudi-arabia/" TargetMode="External"/><Relationship Id="rId19" Type="http://schemas.openxmlformats.org/officeDocument/2006/relationships/hyperlink" Target="https://wrlc-gm.primo.exlibrisgroup.com/discovery/fulldisplay?docid=gale_ofa584852220&amp;context=PC&amp;vid=01WRLC_GML:01WRLC_GML&amp;lang=en&amp;search_scope=MyInst_and_CI&amp;adaptor=Primo%20Central&amp;tab=Everything&amp;query=any,contains,Yemen,AND&amp;query=any,contains,Arms%20Deal,AND&amp;query=any,contains,US,AND&amp;query=any,contains,Saudi%20Arabia,AND&amp;facet=searchcreationdate,include,2018|,|2019&amp;mode=advanced&amp;offset=0" TargetMode="External"/><Relationship Id="rId14" Type="http://schemas.openxmlformats.org/officeDocument/2006/relationships/hyperlink" Target="https://archive.is/o/2dpsw/https://www.csis.org/analysis/how-democracy%E2%80%99s-decline-would-undermine-international-order" TargetMode="External"/><Relationship Id="rId22" Type="http://schemas.openxmlformats.org/officeDocument/2006/relationships/hyperlink" Target="https://adamsmith.house.gov/2018/9/hasc-ranking-member-adam-smith-rep-ro-khanna-cpc-co-chair-mark-pocan-0" TargetMode="External"/><Relationship Id="rId27" Type="http://schemas.openxmlformats.org/officeDocument/2006/relationships/hyperlink" Target="https://onlinelibrary-wiley-com.mutex.gmu.edu/action/doSearch?ContribAuthorStored=Fj%C3%A6rtoft%2C+Torgeir+E" TargetMode="External"/><Relationship Id="rId30" Type="http://schemas.openxmlformats.org/officeDocument/2006/relationships/hyperlink" Target="https://onlinelibrary-wiley-com.mutex.gmu.edu/toc/14754967/2018/25/3" TargetMode="External"/><Relationship Id="rId35" Type="http://schemas.openxmlformats.org/officeDocument/2006/relationships/hyperlink" Target="https://warontherocks.com/2019/05/the-case-for-suspending-american-arms-sales-to-saudi-arabia/" TargetMode="External"/><Relationship Id="rId43" Type="http://schemas.openxmlformats.org/officeDocument/2006/relationships/hyperlink" Target="http://www.e-ir.info/2014/02/04/why-do-states-mostly-obey-international-law/" TargetMode="External"/><Relationship Id="rId48" Type="http://schemas.openxmlformats.org/officeDocument/2006/relationships/hyperlink" Target="https://adamsmith.house.gov/2018/9/hasc-ranking-member-adam-smith-rep-ro-khanna-cpc-co-chair-mark-pocan-0" TargetMode="External"/><Relationship Id="rId56" Type="http://schemas.openxmlformats.org/officeDocument/2006/relationships/hyperlink" Target="https://onlinelibrary-wiley-com.mutex.gmu.edu/toc/14754967/2018/25/3" TargetMode="External"/><Relationship Id="rId64" Type="http://schemas.openxmlformats.org/officeDocument/2006/relationships/hyperlink" Target="https://www.toledoblade.com/news/World/2019/05/26/iran-criticizes-us-plan-for-mideast-arms-deals/stories/20190526098" TargetMode="External"/><Relationship Id="rId69" Type="http://schemas.openxmlformats.org/officeDocument/2006/relationships/hyperlink" Target="https://www.washingtonexaminer.com/washington-secrets/new-emp-warning-us-will-cease-to-exist-90-of-population-will-die?fbclid=IwAR0WCzzQfDwTQpJYfQB1cgAyQbKmgQ0DriVpx4KDdWTRc43tlcGTb4YJtrc" TargetMode="External"/><Relationship Id="rId77" Type="http://schemas.openxmlformats.org/officeDocument/2006/relationships/hyperlink" Target="https://www.jstor.org/stable/1148025?seq=1" TargetMode="External"/><Relationship Id="rId100" Type="http://schemas.openxmlformats.org/officeDocument/2006/relationships/hyperlink" Target="https://www.nytimes.com/2018/10/12/opinion/saudi-arabia-arms-sales.html" TargetMode="External"/><Relationship Id="rId105" Type="http://schemas.openxmlformats.org/officeDocument/2006/relationships/hyperlink" Target="https://www.latimes.com/opinion/editorials/la-ed-trump-emergency-declaration-20190215-story.html" TargetMode="External"/><Relationship Id="rId8" Type="http://schemas.openxmlformats.org/officeDocument/2006/relationships/hyperlink" Target="https://www.hrw.org/news/2018/02/13/giving-high-ground-americas-retreat-human-rights" TargetMode="External"/><Relationship Id="rId51" Type="http://schemas.openxmlformats.org/officeDocument/2006/relationships/hyperlink" Target="https://www.theguardian.com/world/saudiarabia" TargetMode="External"/><Relationship Id="rId72" Type="http://schemas.openxmlformats.org/officeDocument/2006/relationships/hyperlink" Target="https://books.google.com/books?id=WHXfP25eMq4C&amp;pg=PA84&amp;lpg=PA84&amp;dq=kissinger+%22attach+highest+value+to+a+partnership+with+iran%22&amp;source=bl&amp;ots=QJhykFk92h&amp;sig=ACfU3U3Wv8eGJaJ_Dl7zRuyh2VWLByo7ag&amp;hl=en&amp;sa=X&amp;ved=2ahUKEwiLhcT6gcvgAhVCWq0KHXNlBLQQ6AEwAHoECAAQAQ" TargetMode="External"/><Relationship Id="rId80" Type="http://schemas.openxmlformats.org/officeDocument/2006/relationships/hyperlink" Target="https://www.mitpressjournals.org/doi/abs/10.1162/ISEC_a_00046?casa_token=JNutXSpwDMgAAAAA%3AujfE5g4Cme84NM0iJ-mivbG2OfWVpCTi5iIgMCR0BcX6ih0s0Fa8elMVoU1y1jZRz7iwJ6p3PdFp&amp;" TargetMode="External"/><Relationship Id="rId85" Type="http://schemas.openxmlformats.org/officeDocument/2006/relationships/hyperlink" Target="https://www.mitpressjournals.org/doi/10.1162/ISEC_a_00293" TargetMode="External"/><Relationship Id="rId93" Type="http://schemas.openxmlformats.org/officeDocument/2006/relationships/hyperlink" Target="https://www.theguardian.com/world/2019/jun/05/washington-urges-riyadh-to-end-military-crackdown-in-sudan" TargetMode="External"/><Relationship Id="rId98" Type="http://schemas.openxmlformats.org/officeDocument/2006/relationships/hyperlink" Target="https://warontherocks.com/2019/05/the-case-for-arms-embargoes-against-uncooperative-partners/" TargetMode="External"/><Relationship Id="rId3" Type="http://schemas.openxmlformats.org/officeDocument/2006/relationships/styles" Target="styles.xml"/><Relationship Id="rId12" Type="http://schemas.openxmlformats.org/officeDocument/2006/relationships/hyperlink" Target="https://archive.is/o/2dpsw/www.reuters.com/article/us-usa-election-turkey-erdogan-idUSKBN1343I8" TargetMode="External"/><Relationship Id="rId17" Type="http://schemas.openxmlformats.org/officeDocument/2006/relationships/hyperlink" Target="http://www.lexis.com/research/retrieve?_m=62d5bddd50e555db7dfb40b14668cef6&amp;csvc=bl&amp;cform=searchForm&amp;_fmtstr=FULL&amp;docnum=1&amp;_startdoc=1&amp;wchp=dGLbVzW-zSkAW&amp;_md5=a81b07a0a90d95be59f9b7bb9d939181" TargetMode="External"/><Relationship Id="rId25" Type="http://schemas.openxmlformats.org/officeDocument/2006/relationships/hyperlink" Target="http://www.hoover.org/research/instability-middle-east" TargetMode="External"/><Relationship Id="rId33" Type="http://schemas.openxmlformats.org/officeDocument/2006/relationships/hyperlink" Target="https://onlinelibrary-wiley-com.mutex.gmu.edu/doi/10.1111/mepo.12367" TargetMode="External"/><Relationship Id="rId38" Type="http://schemas.openxmlformats.org/officeDocument/2006/relationships/hyperlink" Target="https://theconversation.com/arms-sales-to-saudi-arabia-give-trump-all-the-leverage-he-needs-in-khashoggi-affair-104998" TargetMode="External"/><Relationship Id="rId46" Type="http://schemas.openxmlformats.org/officeDocument/2006/relationships/hyperlink" Target="http://government.defenceindex.org/countries/saudi-arabia/" TargetMode="External"/><Relationship Id="rId59" Type="http://schemas.openxmlformats.org/officeDocument/2006/relationships/hyperlink" Target="https://onlinelibrary-wiley-com.mutex.gmu.edu/doi/10.1111/mepo.12367" TargetMode="External"/><Relationship Id="rId67" Type="http://schemas.openxmlformats.org/officeDocument/2006/relationships/hyperlink" Target="http://www.academia.edu/6257632/Implications_of_a_Nuclear_Weapons_State_of_Iran_on_MENA_region_Proliferation_and_Regional_Instability" TargetMode="External"/><Relationship Id="rId103" Type="http://schemas.openxmlformats.org/officeDocument/2006/relationships/hyperlink" Target="https://www.latimes.com/opinion/enterthefray/la-ol-trump-weapons-saudi-arabia-congress-20190524-story.html" TargetMode="External"/><Relationship Id="rId108" Type="http://schemas.openxmlformats.org/officeDocument/2006/relationships/fontTable" Target="fontTable.xml"/><Relationship Id="rId20" Type="http://schemas.openxmlformats.org/officeDocument/2006/relationships/hyperlink" Target="http://government.defenceindex.org/countries/saudi-arabia/" TargetMode="External"/><Relationship Id="rId41" Type="http://schemas.openxmlformats.org/officeDocument/2006/relationships/hyperlink" Target="https://carnegieendowment.org/2018/06/12/despite-trump-s-shameful-g-7-showing-u.s.-credibility-still-intact-pub-76607" TargetMode="External"/><Relationship Id="rId54" Type="http://schemas.openxmlformats.org/officeDocument/2006/relationships/hyperlink" Target="https://onlinelibrary-wiley-com.mutex.gmu.edu/action/doSearch?ContribAuthorStored=Fj%C3%A6rtoft%2C+Torgeir+E" TargetMode="External"/><Relationship Id="rId62" Type="http://schemas.openxmlformats.org/officeDocument/2006/relationships/hyperlink" Target="https://www.nbcnews.com/politics/congress/under-trump-arms-deal-high-tech-u-s-bombs-be-n1015346" TargetMode="External"/><Relationship Id="rId70" Type="http://schemas.openxmlformats.org/officeDocument/2006/relationships/hyperlink" Target="https://www.independent.co.uk/news/world/middle-east/yemen-civil-war-explained-facts-saudi-arabia-bombing-uk-forgotten-war-deaths-refugees-a8584356.html" TargetMode="External"/><Relationship Id="rId75" Type="http://schemas.openxmlformats.org/officeDocument/2006/relationships/hyperlink" Target="https://www.armscontrol.org/act/2018-04/news/us-saudi-talks-begin-nuclear-pact" TargetMode="External"/><Relationship Id="rId83" Type="http://schemas.openxmlformats.org/officeDocument/2006/relationships/hyperlink" Target="https://www.tandfonline.com/doi/abs/10.1080/09636412.2011.549013" TargetMode="External"/><Relationship Id="rId88" Type="http://schemas.openxmlformats.org/officeDocument/2006/relationships/hyperlink" Target="http://www.wsj.com/articles/saudi-arabia-considers-nuclear-weapons-to-offset-iran-1430999409" TargetMode="External"/><Relationship Id="rId91" Type="http://schemas.openxmlformats.org/officeDocument/2006/relationships/hyperlink" Target="https://www.nytimes.com/2019/06/11/opinion/sudan-protests.html" TargetMode="External"/><Relationship Id="rId96" Type="http://schemas.openxmlformats.org/officeDocument/2006/relationships/hyperlink" Target="https://www.cato.org/publications/policy-analysis/risky-business-role-arms-sales-us-foreign-policy" TargetMode="External"/><Relationship Id="rId1" Type="http://schemas.openxmlformats.org/officeDocument/2006/relationships/customXml" Target="../customXml/item1.xml"/><Relationship Id="rId6" Type="http://schemas.openxmlformats.org/officeDocument/2006/relationships/hyperlink" Target="https://prospect.org/article/needed-us-policy-on-saudi-arabia" TargetMode="External"/><Relationship Id="rId15" Type="http://schemas.openxmlformats.org/officeDocument/2006/relationships/hyperlink" Target="https://archive.is/o/2dpsw/politicalviolenceataglance.org/2017/03/21/how-trumps-budget-may-harm-us-counterterrorism/" TargetMode="External"/><Relationship Id="rId23" Type="http://schemas.openxmlformats.org/officeDocument/2006/relationships/hyperlink" Target="https://www.majorityleader.gov/content/hoyer-statement-arms-sales-saudi-arabia-and-united-arab-emirates" TargetMode="External"/><Relationship Id="rId28" Type="http://schemas.openxmlformats.org/officeDocument/2006/relationships/hyperlink" Target="https://onlinelibrary-wiley-com.mutex.gmu.edu/action/doSearch?ContribAuthorStored=Fj%C3%A6rtoft%2C+Torgeir+E" TargetMode="External"/><Relationship Id="rId36" Type="http://schemas.openxmlformats.org/officeDocument/2006/relationships/hyperlink" Target="https://www.cato.org/publications/policy-analysis/risky-business-role-arms-sales-us-foreign-policy" TargetMode="External"/><Relationship Id="rId49" Type="http://schemas.openxmlformats.org/officeDocument/2006/relationships/hyperlink" Target="https://www.majorityleader.gov/content/hoyer-statement-arms-sales-saudi-arabia-and-united-arab-emirates" TargetMode="External"/><Relationship Id="rId57" Type="http://schemas.openxmlformats.org/officeDocument/2006/relationships/hyperlink" Target="https://onlinelibrary-wiley-com.mutex.gmu.edu/doi/10.1111/mepo.12367" TargetMode="External"/><Relationship Id="rId106" Type="http://schemas.openxmlformats.org/officeDocument/2006/relationships/hyperlink" Target="https://fas.org/sgp/crs/natsec/98-505.pdf" TargetMode="External"/><Relationship Id="rId10" Type="http://schemas.openxmlformats.org/officeDocument/2006/relationships/hyperlink" Target="https://archive.is/o/2dpsw/https://twitter.com/realdonaldtrump/status/832708293516632065?lang=en" TargetMode="External"/><Relationship Id="rId31" Type="http://schemas.openxmlformats.org/officeDocument/2006/relationships/hyperlink" Target="https://onlinelibrary-wiley-com.mutex.gmu.edu/doi/10.1111/mepo.12367" TargetMode="External"/><Relationship Id="rId44" Type="http://schemas.openxmlformats.org/officeDocument/2006/relationships/hyperlink" Target="https://www.nbcnews.com/politics/congress/under-trump-arms-deal-high-tech-u-s-bombs-be-n1015346" TargetMode="External"/><Relationship Id="rId52" Type="http://schemas.openxmlformats.org/officeDocument/2006/relationships/hyperlink" Target="https://www.cnn.com/interactive/2019/02/middleeast/yemen-lost-us-arms/" TargetMode="External"/><Relationship Id="rId60" Type="http://schemas.openxmlformats.org/officeDocument/2006/relationships/hyperlink" Target="https://onlinelibrary-wiley-com.mutex.gmu.edu/doi/10.1111/mepo.12367" TargetMode="External"/><Relationship Id="rId65" Type="http://schemas.openxmlformats.org/officeDocument/2006/relationships/hyperlink" Target="http://www.matthewkroenig.com/The%20History%20of%20Proliferation%20Optimism_Feb2014.pdf" TargetMode="External"/><Relationship Id="rId73" Type="http://schemas.openxmlformats.org/officeDocument/2006/relationships/hyperlink" Target="https://www.oecd-nea.org/law/nlbfr/documents/087_090_USAtomicEnergyAct.pdf" TargetMode="External"/><Relationship Id="rId78" Type="http://schemas.openxmlformats.org/officeDocument/2006/relationships/hyperlink" Target="http://www.cornellpress.cornell.edu/book/?GCOI=80140100285320" TargetMode="External"/><Relationship Id="rId81" Type="http://schemas.openxmlformats.org/officeDocument/2006/relationships/hyperlink" Target="https://books.google.com/books?id=WHXfP25eMq4C&amp;pg=PA190&amp;lpg=PA190&amp;dq=atomic+assistance+j+wynand&amp;source=bl&amp;ots=QJhylBk2-e&amp;sig=ACfU3U2n6NxJXnjzu4X24gi2j8RowTaYzg&amp;hl=en&amp;sa=X&amp;ved=2ahUKEwjyksLf3szgAhVEYK0KHXl9C9EQ6AEwAXoECAkQAQ" TargetMode="External"/><Relationship Id="rId86" Type="http://schemas.openxmlformats.org/officeDocument/2006/relationships/hyperlink" Target="https://www.mitpressjournals.org/doi/10.1162/ISEC_a_00293" TargetMode="External"/><Relationship Id="rId94" Type="http://schemas.openxmlformats.org/officeDocument/2006/relationships/hyperlink" Target="https://www.theguardian.com/world/2019/jun/03/sudanese-crackdown-comes-after-talks-with-egypt-and-saudis" TargetMode="External"/><Relationship Id="rId99" Type="http://schemas.openxmlformats.org/officeDocument/2006/relationships/hyperlink" Target="https://lobelog.com/khashoggi-case-saudi-arms-purchases-are-no-valid-excuse/" TargetMode="External"/><Relationship Id="rId101" Type="http://schemas.openxmlformats.org/officeDocument/2006/relationships/hyperlink" Target="https://www.atlanticcouncil.org/blogs/new-atlanticist/oil-arms-and-counterterrorism-a-look-at-saudi-options-and-how-far-the-kingdom-may-go" TargetMode="External"/><Relationship Id="rId4" Type="http://schemas.openxmlformats.org/officeDocument/2006/relationships/settings" Target="settings.xml"/><Relationship Id="rId9" Type="http://schemas.openxmlformats.org/officeDocument/2006/relationships/hyperlink" Target="https://foreignpolicy.com/2017/04/04/when-the-u-s-gives-up-on-human-rights-everyone-suffers/" TargetMode="External"/><Relationship Id="rId13" Type="http://schemas.openxmlformats.org/officeDocument/2006/relationships/hyperlink" Target="https://archive.is/o/2dpsw/https://freedomhouse.org/article/freedom-world-2017-freedom-decline-continues-amid-rising-populism-and-autocracy" TargetMode="External"/><Relationship Id="rId18" Type="http://schemas.openxmlformats.org/officeDocument/2006/relationships/hyperlink" Target="https://www.nbcnews.com/politics/congress/under-trump-arms-deal-high-tech-u-s-bombs-be-n1015346" TargetMode="External"/><Relationship Id="rId39" Type="http://schemas.openxmlformats.org/officeDocument/2006/relationships/hyperlink" Target="https://www.chicagotribune.com/opinion/commentary/ct-perspec-american-leadership-saudi-arabia-jamal-khashoggi-murder-mbs-1029-story.html" TargetMode="External"/><Relationship Id="rId109" Type="http://schemas.openxmlformats.org/officeDocument/2006/relationships/theme" Target="theme/theme1.xml"/><Relationship Id="rId34" Type="http://schemas.openxmlformats.org/officeDocument/2006/relationships/hyperlink" Target="https://onlinelibrary-wiley-com.mutex.gmu.edu/doi/10.1111/mepo.12367" TargetMode="External"/><Relationship Id="rId50" Type="http://schemas.openxmlformats.org/officeDocument/2006/relationships/hyperlink" Target="https://foreignaffairs.house.gov/2019/5/engel-statement-on-arms-sales" TargetMode="External"/><Relationship Id="rId55" Type="http://schemas.openxmlformats.org/officeDocument/2006/relationships/hyperlink" Target="https://onlinelibrary-wiley-com.mutex.gmu.edu/journal/14754967" TargetMode="External"/><Relationship Id="rId76" Type="http://schemas.openxmlformats.org/officeDocument/2006/relationships/hyperlink" Target="https://www.nytimes.com/2019/02/19/us/politics/trump-saudi-arabia-nuclear-power.html" TargetMode="External"/><Relationship Id="rId97" Type="http://schemas.openxmlformats.org/officeDocument/2006/relationships/hyperlink" Target="https://www.washingtonpost.com/powerpost/with-sanctions-and-banned-arms-sales-bipartisan-senate-group-tries-to-bring-an-end-to-yemen-war/2018/11/15/1b439fec-e91e-11e8-bbdb-72fdbf9d4fed_story.html?utm_term=.620956e62b0a" TargetMode="External"/><Relationship Id="rId104" Type="http://schemas.openxmlformats.org/officeDocument/2006/relationships/hyperlink" Target="https://www.armscontrol.org/act/2019-01/news/senate-bucks-trump%E2%80%99s-saudi-approach" TargetMode="External"/><Relationship Id="rId7" Type="http://schemas.openxmlformats.org/officeDocument/2006/relationships/hyperlink" Target="https://www.theatlantic.com/international/archive/2017/06/saudi-arabia-weapons-deal/529689/" TargetMode="External"/><Relationship Id="rId71" Type="http://schemas.openxmlformats.org/officeDocument/2006/relationships/hyperlink" Target="https://www.nytimes.com/interactive/2018/10/26/world/middleeast/saudi-arabia-war-yemen.html" TargetMode="External"/><Relationship Id="rId92" Type="http://schemas.openxmlformats.org/officeDocument/2006/relationships/hyperlink" Target="https://jacobinmag.com/2019/06/sudan-revolution-khartoum-protests-massacr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an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342561-B1B9-434A-B076-5098429744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131</TotalTime>
  <Pages>1</Pages>
  <Words>78750</Words>
  <Characters>448881</Characters>
  <Application>Microsoft Office Word</Application>
  <DocSecurity>0</DocSecurity>
  <Lines>3740</Lines>
  <Paragraphs>1053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Shannon Howley</dc:creator>
  <cp:keywords>5.1.1</cp:keywords>
  <dc:description/>
  <cp:lastModifiedBy>Shannon Howley</cp:lastModifiedBy>
  <cp:revision>24</cp:revision>
  <dcterms:created xsi:type="dcterms:W3CDTF">2019-06-30T19:59:00Z</dcterms:created>
  <dcterms:modified xsi:type="dcterms:W3CDTF">2019-07-01T03:07:00Z</dcterms:modified>
</cp:coreProperties>
</file>