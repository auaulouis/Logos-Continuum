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DC6" w:rsidRDefault="00121DC6" w:rsidP="00121DC6">
      <w:pPr>
        <w:pStyle w:val="Heading1"/>
      </w:pPr>
      <w:bookmarkStart w:id="0" w:name="_GoBack"/>
      <w:bookmarkEnd w:id="0"/>
      <w:r>
        <w:t>Politics Updates</w:t>
      </w:r>
    </w:p>
    <w:p w:rsidR="00121DC6" w:rsidRDefault="004E51C7" w:rsidP="00121DC6">
      <w:pPr>
        <w:pStyle w:val="Heading2"/>
      </w:pPr>
      <w:r>
        <w:t>Special Thanks</w:t>
      </w:r>
    </w:p>
    <w:p w:rsidR="004E51C7" w:rsidRPr="004E51C7" w:rsidRDefault="004E51C7" w:rsidP="004E51C7">
      <w:pPr>
        <w:pStyle w:val="Heading3"/>
      </w:pPr>
      <w:r>
        <w:t>The Peeps</w:t>
      </w:r>
    </w:p>
    <w:p w:rsidR="00121DC6" w:rsidRDefault="00121DC6" w:rsidP="00121DC6">
      <w:pPr>
        <w:pStyle w:val="Heading4"/>
      </w:pPr>
      <w:r>
        <w:t>David Do</w:t>
      </w:r>
    </w:p>
    <w:p w:rsidR="00121DC6" w:rsidRDefault="00121DC6" w:rsidP="00853C44">
      <w:pPr>
        <w:pStyle w:val="Heading4"/>
      </w:pPr>
      <w:r>
        <w:t>Claudia Liverseed</w:t>
      </w:r>
    </w:p>
    <w:p w:rsidR="004E51C7" w:rsidRDefault="00853C44" w:rsidP="00FB61BB">
      <w:pPr>
        <w:pStyle w:val="Heading4"/>
      </w:pPr>
      <w:r>
        <w:t xml:space="preserve">Sathvik </w:t>
      </w:r>
      <w:r w:rsidRPr="00853C44">
        <w:t>Rajagopalan</w:t>
      </w:r>
    </w:p>
    <w:p w:rsidR="00001670" w:rsidRDefault="00001670" w:rsidP="00853C44">
      <w:pPr>
        <w:pStyle w:val="Heading2"/>
      </w:pPr>
      <w:r>
        <w:t>Neg</w:t>
      </w:r>
    </w:p>
    <w:p w:rsidR="00001670" w:rsidRPr="00001670" w:rsidRDefault="00001670" w:rsidP="00001670">
      <w:pPr>
        <w:pStyle w:val="Heading3"/>
      </w:pPr>
      <w:r>
        <w:t xml:space="preserve">2NC – Approval Rating </w:t>
      </w:r>
      <w:r w:rsidR="00BA2E95">
        <w:t>Thumper</w:t>
      </w:r>
    </w:p>
    <w:p w:rsidR="00001670" w:rsidRDefault="00001670" w:rsidP="00001670">
      <w:pPr>
        <w:pStyle w:val="Heading4"/>
      </w:pPr>
      <w:r>
        <w:t>Trump’s approval rating is high</w:t>
      </w:r>
    </w:p>
    <w:p w:rsidR="00001670" w:rsidRPr="00023C38" w:rsidRDefault="00001670" w:rsidP="00001670">
      <w:r w:rsidRPr="00023C38">
        <w:rPr>
          <w:rStyle w:val="Style13ptBold"/>
        </w:rPr>
        <w:t>Cummings 7/7</w:t>
      </w:r>
      <w:r>
        <w:t xml:space="preserve"> (William Cummings is a Political Reporter for USA TODAY who has his Masters in journalism from American University, 7-7-2019, "Trump approval rating jumps to highest level of his presidency in Washington Post/ABC News poll," USA TODAY, </w:t>
      </w:r>
      <w:hyperlink r:id="rId9" w:history="1">
        <w:r w:rsidRPr="00E7446F">
          <w:rPr>
            <w:rStyle w:val="Hyperlink"/>
          </w:rPr>
          <w:t>https://www.usatoday.com/story/news/politics/elections/2019/07/07/trump-approval-rating-hits-new-high/1668458001/</w:t>
        </w:r>
      </w:hyperlink>
      <w:r>
        <w:t>) cliv</w:t>
      </w:r>
    </w:p>
    <w:p w:rsidR="00001670" w:rsidRPr="00001670" w:rsidRDefault="00001670" w:rsidP="00001670">
      <w:r>
        <w:t xml:space="preserve">President Donald </w:t>
      </w:r>
      <w:r w:rsidRPr="00001670">
        <w:rPr>
          <w:rStyle w:val="StyleUnderline"/>
          <w:highlight w:val="green"/>
        </w:rPr>
        <w:t>Trump's</w:t>
      </w:r>
      <w:r w:rsidRPr="00023C38">
        <w:rPr>
          <w:rStyle w:val="StyleUnderline"/>
        </w:rPr>
        <w:t xml:space="preserve"> job </w:t>
      </w:r>
      <w:r w:rsidRPr="00001670">
        <w:rPr>
          <w:rStyle w:val="StyleUnderline"/>
          <w:highlight w:val="green"/>
        </w:rPr>
        <w:t>approval rating reached its highest</w:t>
      </w:r>
      <w:r w:rsidRPr="00023C38">
        <w:rPr>
          <w:rStyle w:val="StyleUnderline"/>
        </w:rPr>
        <w:t xml:space="preserve"> level </w:t>
      </w:r>
      <w:r w:rsidRPr="00001670">
        <w:rPr>
          <w:rStyle w:val="StyleUnderline"/>
          <w:highlight w:val="green"/>
        </w:rPr>
        <w:t>since he took office in polling conducted by The Washington Post</w:t>
      </w:r>
      <w:r w:rsidRPr="00023C38">
        <w:rPr>
          <w:rStyle w:val="StyleUnderline"/>
        </w:rPr>
        <w:t xml:space="preserve"> and ABC News</w:t>
      </w:r>
      <w:r>
        <w:t xml:space="preserve">, according to a survey released Sunday. </w:t>
      </w:r>
      <w:r w:rsidRPr="00001670">
        <w:rPr>
          <w:rStyle w:val="StyleUnderline"/>
          <w:highlight w:val="green"/>
        </w:rPr>
        <w:t>Forty-four percent</w:t>
      </w:r>
      <w:r w:rsidRPr="00023C38">
        <w:rPr>
          <w:rStyle w:val="StyleUnderline"/>
        </w:rPr>
        <w:t xml:space="preserve"> of Americans </w:t>
      </w:r>
      <w:r w:rsidRPr="00001670">
        <w:rPr>
          <w:rStyle w:val="StyleUnderline"/>
          <w:highlight w:val="green"/>
        </w:rPr>
        <w:t>say they approve</w:t>
      </w:r>
      <w:r w:rsidRPr="00023C38">
        <w:rPr>
          <w:rStyle w:val="StyleUnderline"/>
        </w:rPr>
        <w:t xml:space="preserve"> of the job Trump is doing as president in The Washington Post/ABC News poll, which was conducted from June 28 to July 1 and has a margin of error of plus or minus 3.5 percentage points. </w:t>
      </w:r>
      <w:r w:rsidRPr="00001670">
        <w:rPr>
          <w:rStyle w:val="StyleUnderline"/>
          <w:highlight w:val="green"/>
        </w:rPr>
        <w:t>That was 5 points higher than</w:t>
      </w:r>
      <w:r w:rsidRPr="00023C38">
        <w:rPr>
          <w:rStyle w:val="StyleUnderline"/>
        </w:rPr>
        <w:t xml:space="preserve"> his approval </w:t>
      </w:r>
      <w:r w:rsidRPr="00001670">
        <w:rPr>
          <w:rStyle w:val="StyleUnderline"/>
          <w:highlight w:val="green"/>
        </w:rPr>
        <w:t>in</w:t>
      </w:r>
      <w:r w:rsidRPr="00023C38">
        <w:rPr>
          <w:rStyle w:val="StyleUnderline"/>
        </w:rPr>
        <w:t xml:space="preserve"> a poll from </w:t>
      </w:r>
      <w:r w:rsidRPr="00001670">
        <w:rPr>
          <w:rStyle w:val="StyleUnderline"/>
          <w:highlight w:val="green"/>
        </w:rPr>
        <w:t>April, and</w:t>
      </w:r>
      <w:r w:rsidRPr="00023C38">
        <w:rPr>
          <w:rStyle w:val="StyleUnderline"/>
        </w:rPr>
        <w:t xml:space="preserve"> it </w:t>
      </w:r>
      <w:r w:rsidRPr="00001670">
        <w:rPr>
          <w:rStyle w:val="StyleUnderline"/>
          <w:highlight w:val="green"/>
        </w:rPr>
        <w:t>surpassed his previous</w:t>
      </w:r>
      <w:r w:rsidRPr="00023C38">
        <w:rPr>
          <w:rStyle w:val="StyleUnderline"/>
        </w:rPr>
        <w:t xml:space="preserve"> high </w:t>
      </w:r>
      <w:r w:rsidRPr="00001670">
        <w:rPr>
          <w:rStyle w:val="StyleUnderline"/>
          <w:highlight w:val="green"/>
        </w:rPr>
        <w:t>of 42%</w:t>
      </w:r>
      <w:r w:rsidRPr="00023C38">
        <w:rPr>
          <w:rStyle w:val="StyleUnderline"/>
        </w:rPr>
        <w:t xml:space="preserve"> in April 2017.</w:t>
      </w:r>
      <w:r>
        <w:rPr>
          <w:rStyle w:val="StyleUnderline"/>
        </w:rPr>
        <w:t xml:space="preserve"> </w:t>
      </w:r>
      <w:r w:rsidRPr="00001670">
        <w:rPr>
          <w:rStyle w:val="StyleUnderline"/>
          <w:highlight w:val="green"/>
        </w:rPr>
        <w:t>Fifty-one percent</w:t>
      </w:r>
      <w:r w:rsidRPr="00023C38">
        <w:rPr>
          <w:rStyle w:val="StyleUnderline"/>
        </w:rPr>
        <w:t xml:space="preserve"> of Americans </w:t>
      </w:r>
      <w:r w:rsidRPr="00001670">
        <w:rPr>
          <w:rStyle w:val="StyleUnderline"/>
          <w:highlight w:val="green"/>
        </w:rPr>
        <w:t>say he is doing a good job on the economy, which is ranked as</w:t>
      </w:r>
      <w:r w:rsidRPr="00023C38">
        <w:rPr>
          <w:rStyle w:val="StyleUnderline"/>
        </w:rPr>
        <w:t xml:space="preserve"> a highly </w:t>
      </w:r>
      <w:r w:rsidRPr="00001670">
        <w:rPr>
          <w:rStyle w:val="StyleUnderline"/>
          <w:highlight w:val="green"/>
        </w:rPr>
        <w:t>important</w:t>
      </w:r>
      <w:r w:rsidRPr="00023C38">
        <w:rPr>
          <w:rStyle w:val="StyleUnderline"/>
        </w:rPr>
        <w:t xml:space="preserve"> issue </w:t>
      </w:r>
      <w:r w:rsidRPr="00001670">
        <w:rPr>
          <w:rStyle w:val="StyleUnderline"/>
          <w:highlight w:val="green"/>
        </w:rPr>
        <w:t>for 82%</w:t>
      </w:r>
      <w:r w:rsidRPr="00023C38">
        <w:rPr>
          <w:rStyle w:val="StyleUnderline"/>
        </w:rPr>
        <w:t xml:space="preserve"> of adults heading into the 2020 election.</w:t>
      </w:r>
      <w:r>
        <w:rPr>
          <w:rStyle w:val="StyleUnderline"/>
        </w:rPr>
        <w:t xml:space="preserve"> </w:t>
      </w:r>
      <w:r>
        <w:t>The president has consistently taken credit for positive economic data and said he would do even better in the polls were it not for what he considers unfair news coverage and the investigation into Russia's interference in the 2016 election. Forty-seven percent of Americans say Trump deserves most of the credit for the economy, 27% say he should get "only some" credit, 20% say he deserves "hardly any" and 4% say he deserves none.</w:t>
      </w:r>
    </w:p>
    <w:p w:rsidR="00BA2E95" w:rsidRPr="009B449B" w:rsidRDefault="00BA2E95" w:rsidP="00BA2E95">
      <w:pPr>
        <w:pStyle w:val="Heading4"/>
      </w:pPr>
      <w:r w:rsidRPr="009B449B">
        <w:t>Public opinion is irrelevant for Congressional decisions</w:t>
      </w:r>
    </w:p>
    <w:p w:rsidR="00BA2E95" w:rsidRPr="009B449B" w:rsidRDefault="00BA2E95" w:rsidP="00BA2E95">
      <w:r w:rsidRPr="009B449B">
        <w:rPr>
          <w:rStyle w:val="Style13ptBold"/>
        </w:rPr>
        <w:t xml:space="preserve">Gilens 14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10" w:anchor="THUR" w:history="1">
        <w:r w:rsidRPr="009B449B">
          <w:rPr>
            <w:rStyle w:val="Hyperlink"/>
          </w:rPr>
          <w:t>http://scholar.princeton.edu/sites/default/files/mgilens/files/gilens_and_page_2014_-testing_theories_of_american_politics.doc.pdf</w:t>
        </w:r>
      </w:hyperlink>
      <w:r w:rsidRPr="009B449B">
        <w:t>}</w:t>
      </w:r>
    </w:p>
    <w:p w:rsidR="00BA2E95" w:rsidRPr="009B449B" w:rsidRDefault="00BA2E95" w:rsidP="00BA2E95"/>
    <w:p w:rsidR="00BA2E95" w:rsidRDefault="00BA2E95" w:rsidP="00BA2E95">
      <w:pPr>
        <w:rPr>
          <w:rStyle w:val="StyleUnderline"/>
        </w:rPr>
      </w:pPr>
      <w:r w:rsidRPr="009B449B">
        <w:rPr>
          <w:rStyle w:val="StyleUnderline"/>
        </w:rPr>
        <w:t>What do</w:t>
      </w:r>
      <w:r w:rsidRPr="009B449B">
        <w:rPr>
          <w:sz w:val="16"/>
        </w:rPr>
        <w:t xml:space="preserve"> our </w:t>
      </w:r>
      <w:r w:rsidRPr="009B449B">
        <w:rPr>
          <w:rStyle w:val="StyleUnderline"/>
        </w:rPr>
        <w:t>findings say about democracy in</w:t>
      </w:r>
      <w:r w:rsidRPr="009B449B">
        <w:rPr>
          <w:sz w:val="16"/>
        </w:rPr>
        <w:t xml:space="preserve"> </w:t>
      </w:r>
      <w:r w:rsidRPr="009B449B">
        <w:rPr>
          <w:rStyle w:val="StyleUnderline"/>
        </w:rPr>
        <w:t>America</w:t>
      </w:r>
      <w:r w:rsidRPr="009B449B">
        <w:rPr>
          <w:sz w:val="16"/>
        </w:rPr>
        <w:t xml:space="preserve">? They certainly constitute troubling news for advocates of “populistic” democracy, who want governments to respond primarily or exclusively to the policy preferences of their citizens. In the United States, </w:t>
      </w:r>
      <w:r w:rsidRPr="009B449B">
        <w:rPr>
          <w:rStyle w:val="StyleUnderline"/>
        </w:rPr>
        <w:t>our findings indicate</w:t>
      </w:r>
      <w:r w:rsidRPr="009B449B">
        <w:rPr>
          <w:sz w:val="16"/>
        </w:rPr>
        <w:t xml:space="preserve">, </w:t>
      </w:r>
      <w:r w:rsidRPr="009B449B">
        <w:rPr>
          <w:rStyle w:val="StyleUnderline"/>
        </w:rPr>
        <w:t xml:space="preserve">the </w:t>
      </w:r>
      <w:r w:rsidRPr="0053134D">
        <w:rPr>
          <w:rStyle w:val="StyleUnderline"/>
          <w:highlight w:val="yellow"/>
        </w:rPr>
        <w:t>majority</w:t>
      </w:r>
      <w:r w:rsidRPr="0053134D">
        <w:rPr>
          <w:sz w:val="16"/>
          <w:highlight w:val="yellow"/>
        </w:rPr>
        <w:t xml:space="preserve"> </w:t>
      </w:r>
      <w:r w:rsidRPr="0053134D">
        <w:rPr>
          <w:rStyle w:val="Emphasis"/>
          <w:highlight w:val="yellow"/>
        </w:rPr>
        <w:t>does not</w:t>
      </w:r>
      <w:r w:rsidRPr="009B449B">
        <w:rPr>
          <w:rStyle w:val="Emphasis"/>
        </w:rPr>
        <w:t xml:space="preserve"> </w:t>
      </w:r>
      <w:r w:rsidRPr="0053134D">
        <w:rPr>
          <w:rStyle w:val="Emphasis"/>
        </w:rPr>
        <w:t>rule</w:t>
      </w:r>
      <w:r w:rsidRPr="009B449B">
        <w:rPr>
          <w:sz w:val="16"/>
        </w:rPr>
        <w:t xml:space="preserve">—at least not </w:t>
      </w:r>
      <w:r w:rsidRPr="009B449B">
        <w:rPr>
          <w:rStyle w:val="StyleUnderline"/>
        </w:rPr>
        <w:t>in the</w:t>
      </w:r>
      <w:r w:rsidRPr="009B449B">
        <w:rPr>
          <w:sz w:val="16"/>
        </w:rPr>
        <w:t xml:space="preserve"> causal </w:t>
      </w:r>
      <w:r w:rsidRPr="009B449B">
        <w:rPr>
          <w:rStyle w:val="StyleUnderline"/>
        </w:rPr>
        <w:t>sense of</w:t>
      </w:r>
      <w:r w:rsidRPr="009B449B">
        <w:rPr>
          <w:sz w:val="16"/>
        </w:rPr>
        <w:t xml:space="preserve"> actually </w:t>
      </w:r>
      <w:r w:rsidRPr="0053134D">
        <w:rPr>
          <w:rStyle w:val="Emphasis"/>
          <w:highlight w:val="yellow"/>
        </w:rPr>
        <w:t>determin</w:t>
      </w:r>
      <w:r w:rsidRPr="009B449B">
        <w:rPr>
          <w:rStyle w:val="StyleUnderline"/>
        </w:rPr>
        <w:t xml:space="preserve">ing </w:t>
      </w:r>
      <w:r w:rsidRPr="0053134D">
        <w:rPr>
          <w:rStyle w:val="StyleUnderline"/>
          <w:highlight w:val="yellow"/>
        </w:rPr>
        <w:t>policy</w:t>
      </w:r>
      <w:r w:rsidRPr="009B449B">
        <w:rPr>
          <w:sz w:val="16"/>
        </w:rPr>
        <w:t xml:space="preserve"> outcomes. </w:t>
      </w:r>
      <w:r w:rsidRPr="009B449B">
        <w:rPr>
          <w:rStyle w:val="StyleUnderline"/>
        </w:rPr>
        <w:t xml:space="preserve">When </w:t>
      </w:r>
      <w:r w:rsidRPr="0053134D">
        <w:rPr>
          <w:rStyle w:val="StyleUnderline"/>
        </w:rPr>
        <w:t>a majority</w:t>
      </w:r>
      <w:r w:rsidRPr="0053134D">
        <w:rPr>
          <w:sz w:val="16"/>
        </w:rPr>
        <w:t xml:space="preserve"> </w:t>
      </w:r>
      <w:r w:rsidRPr="0053134D">
        <w:rPr>
          <w:rStyle w:val="StyleUnderline"/>
        </w:rPr>
        <w:t>of citizens disagrees</w:t>
      </w:r>
      <w:r w:rsidRPr="0053134D">
        <w:rPr>
          <w:sz w:val="16"/>
        </w:rPr>
        <w:t xml:space="preserve"> with economic elites or with organized interests, </w:t>
      </w:r>
      <w:r w:rsidRPr="0053134D">
        <w:rPr>
          <w:rStyle w:val="Emphasis"/>
          <w:sz w:val="28"/>
        </w:rPr>
        <w:t>they generally lose</w:t>
      </w:r>
      <w:r w:rsidRPr="0053134D">
        <w:rPr>
          <w:sz w:val="16"/>
        </w:rPr>
        <w:t xml:space="preserve">. Moreover, </w:t>
      </w:r>
      <w:r w:rsidRPr="0053134D">
        <w:rPr>
          <w:rStyle w:val="StyleUnderline"/>
          <w:highlight w:val="yellow"/>
        </w:rPr>
        <w:t>because of</w:t>
      </w:r>
      <w:r w:rsidRPr="0053134D">
        <w:rPr>
          <w:rStyle w:val="StyleUnderline"/>
        </w:rPr>
        <w:t xml:space="preserve"> the strong </w:t>
      </w:r>
      <w:r w:rsidRPr="0053134D">
        <w:rPr>
          <w:rStyle w:val="StyleUnderline"/>
          <w:highlight w:val="yellow"/>
        </w:rPr>
        <w:t>status quo bias</w:t>
      </w:r>
      <w:r w:rsidRPr="009B449B">
        <w:rPr>
          <w:sz w:val="16"/>
        </w:rPr>
        <w:t xml:space="preserve"> built into the U.S. political system, </w:t>
      </w:r>
      <w:r w:rsidRPr="0053134D">
        <w:rPr>
          <w:rStyle w:val="StyleUnderline"/>
          <w:highlight w:val="yellow"/>
        </w:rPr>
        <w:t>even</w:t>
      </w:r>
      <w:r w:rsidRPr="009B449B">
        <w:rPr>
          <w:rStyle w:val="StyleUnderline"/>
        </w:rPr>
        <w:t xml:space="preserve"> when </w:t>
      </w:r>
      <w:r w:rsidRPr="009B449B">
        <w:rPr>
          <w:rStyle w:val="Emphasis"/>
        </w:rPr>
        <w:t xml:space="preserve">fairly </w:t>
      </w:r>
      <w:r w:rsidRPr="0053134D">
        <w:rPr>
          <w:rStyle w:val="Emphasis"/>
          <w:highlight w:val="yellow"/>
        </w:rPr>
        <w:t>large majorities</w:t>
      </w:r>
      <w:r w:rsidRPr="009B449B">
        <w:rPr>
          <w:sz w:val="16"/>
        </w:rPr>
        <w:t xml:space="preserve"> </w:t>
      </w:r>
      <w:r w:rsidRPr="009B449B">
        <w:rPr>
          <w:rStyle w:val="StyleUnderline"/>
        </w:rPr>
        <w:t xml:space="preserve">of Americans favor policy change, </w:t>
      </w:r>
      <w:r w:rsidRPr="009B449B">
        <w:rPr>
          <w:rStyle w:val="Emphasis"/>
        </w:rPr>
        <w:t xml:space="preserve">they generally </w:t>
      </w:r>
      <w:r w:rsidRPr="0053134D">
        <w:rPr>
          <w:rStyle w:val="Emphasis"/>
          <w:highlight w:val="yellow"/>
        </w:rPr>
        <w:t>do not get it</w:t>
      </w:r>
      <w:r w:rsidRPr="009B449B">
        <w:rPr>
          <w:rStyle w:val="StyleUnderline"/>
        </w:rPr>
        <w:t xml:space="preserve">. </w:t>
      </w:r>
      <w:r w:rsidRPr="009B449B">
        <w:rPr>
          <w:sz w:val="12"/>
        </w:rPr>
        <w:t>A possible objection to populistic democracy is that average citizens are inattentive to politics and ignorant about public policy; why should we worry if their poorlyinformed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collectively—ordinary citizens generally know their own values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we see no reason to think that informational expertise is always accompanied by an inclination to transcend one’s own interests or a determination to work for the common good.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w:t>
      </w:r>
      <w:r w:rsidRPr="009B449B">
        <w:rPr>
          <w:sz w:val="16"/>
        </w:rPr>
        <w:t xml:space="preserve">. </w:t>
      </w:r>
      <w:r w:rsidRPr="0053134D">
        <w:rPr>
          <w:rStyle w:val="StyleUnderline"/>
          <w:highlight w:val="yellow"/>
        </w:rPr>
        <w:t>Despite</w:t>
      </w:r>
      <w:r w:rsidRPr="009B449B">
        <w:rPr>
          <w:rStyle w:val="StyleUnderline"/>
        </w:rPr>
        <w:t xml:space="preserve"> the </w:t>
      </w:r>
      <w:r w:rsidRPr="0053134D">
        <w:rPr>
          <w:rStyle w:val="Emphasis"/>
          <w:highlight w:val="yellow"/>
        </w:rPr>
        <w:t>seemingly strong</w:t>
      </w:r>
      <w:r w:rsidRPr="0053134D">
        <w:rPr>
          <w:sz w:val="16"/>
          <w:highlight w:val="yellow"/>
        </w:rPr>
        <w:t xml:space="preserve"> </w:t>
      </w:r>
      <w:r w:rsidRPr="0053134D">
        <w:rPr>
          <w:rStyle w:val="StyleUnderline"/>
          <w:highlight w:val="yellow"/>
        </w:rPr>
        <w:t>empirical support</w:t>
      </w:r>
      <w:r w:rsidRPr="009B449B">
        <w:rPr>
          <w:rStyle w:val="StyleUnderline"/>
        </w:rPr>
        <w:t xml:space="preserve"> in previous studies for theories of majoritarian democracy, our </w:t>
      </w:r>
      <w:r w:rsidRPr="0053134D">
        <w:rPr>
          <w:rStyle w:val="StyleUnderline"/>
          <w:highlight w:val="yellow"/>
        </w:rPr>
        <w:t>analyses suggest</w:t>
      </w:r>
      <w:r w:rsidRPr="009B449B">
        <w:rPr>
          <w:sz w:val="16"/>
        </w:rPr>
        <w:t xml:space="preserve"> that </w:t>
      </w:r>
      <w:r w:rsidRPr="009B449B">
        <w:rPr>
          <w:rStyle w:val="StyleUnderline"/>
        </w:rPr>
        <w:t xml:space="preserve">majorities of the American </w:t>
      </w:r>
      <w:r w:rsidRPr="0053134D">
        <w:rPr>
          <w:rStyle w:val="StyleUnderline"/>
          <w:highlight w:val="yellow"/>
        </w:rPr>
        <w:t>public</w:t>
      </w:r>
      <w:r w:rsidRPr="009B449B">
        <w:rPr>
          <w:sz w:val="16"/>
        </w:rPr>
        <w:t xml:space="preserve"> actually </w:t>
      </w:r>
      <w:r w:rsidRPr="0053134D">
        <w:rPr>
          <w:rStyle w:val="Emphasis"/>
          <w:highlight w:val="yellow"/>
        </w:rPr>
        <w:t>have little</w:t>
      </w:r>
      <w:r w:rsidRPr="009B449B">
        <w:rPr>
          <w:rStyle w:val="Emphasis"/>
        </w:rPr>
        <w:t xml:space="preserve"> </w:t>
      </w:r>
      <w:r w:rsidRPr="0053134D">
        <w:rPr>
          <w:rStyle w:val="Emphasis"/>
          <w:highlight w:val="yellow"/>
        </w:rPr>
        <w:t>influence</w:t>
      </w:r>
      <w:r w:rsidRPr="009B449B">
        <w:rPr>
          <w:sz w:val="16"/>
        </w:rPr>
        <w:t xml:space="preserve"> </w:t>
      </w:r>
      <w:r w:rsidRPr="009B449B">
        <w:rPr>
          <w:rStyle w:val="StyleUnderline"/>
        </w:rPr>
        <w:t>over</w:t>
      </w:r>
      <w:r w:rsidRPr="009B449B">
        <w:rPr>
          <w:sz w:val="16"/>
        </w:rPr>
        <w:t xml:space="preserve"> the </w:t>
      </w:r>
      <w:r w:rsidRPr="009B449B">
        <w:rPr>
          <w:rStyle w:val="StyleUnderline"/>
        </w:rPr>
        <w:t>policies our government adopts. Americans do enjoy</w:t>
      </w:r>
      <w:r w:rsidRPr="009B449B">
        <w:rPr>
          <w:sz w:val="16"/>
        </w:rPr>
        <w:t xml:space="preserve"> many features central to democratic governance, such as regular </w:t>
      </w:r>
      <w:r w:rsidRPr="009B449B">
        <w:rPr>
          <w:rStyle w:val="StyleUnderline"/>
        </w:rPr>
        <w:t>elections</w:t>
      </w:r>
      <w:r w:rsidRPr="009B449B">
        <w:rPr>
          <w:sz w:val="16"/>
        </w:rPr>
        <w:t xml:space="preserve">, </w:t>
      </w:r>
      <w:r w:rsidRPr="009B449B">
        <w:rPr>
          <w:rStyle w:val="StyleUnderline"/>
        </w:rPr>
        <w:t xml:space="preserve">freedom of speech </w:t>
      </w:r>
      <w:r w:rsidRPr="009B449B">
        <w:rPr>
          <w:sz w:val="16"/>
        </w:rPr>
        <w:t xml:space="preserve">and association, </w:t>
      </w:r>
      <w:r w:rsidRPr="009B449B">
        <w:rPr>
          <w:rStyle w:val="StyleUnderline"/>
        </w:rPr>
        <w:t>and</w:t>
      </w:r>
      <w:r w:rsidRPr="009B449B">
        <w:rPr>
          <w:sz w:val="16"/>
        </w:rPr>
        <w:t xml:space="preserve"> a widespread (if still contested) </w:t>
      </w:r>
      <w:r w:rsidRPr="009B449B">
        <w:rPr>
          <w:rStyle w:val="StyleUnderline"/>
        </w:rPr>
        <w:t>franchise</w:t>
      </w:r>
      <w:r w:rsidRPr="009B449B">
        <w:rPr>
          <w:sz w:val="16"/>
        </w:rPr>
        <w:t xml:space="preserve">. </w:t>
      </w:r>
      <w:r w:rsidRPr="009B449B">
        <w:rPr>
          <w:rStyle w:val="Emphasis"/>
        </w:rPr>
        <w:t>But</w:t>
      </w:r>
      <w:r w:rsidRPr="009B449B">
        <w:rPr>
          <w:sz w:val="16"/>
        </w:rPr>
        <w:t xml:space="preserve"> </w:t>
      </w:r>
      <w:r w:rsidRPr="009B449B">
        <w:rPr>
          <w:rStyle w:val="StyleUnderline"/>
        </w:rPr>
        <w:t xml:space="preserve">we believe that if </w:t>
      </w:r>
      <w:r w:rsidRPr="0053134D">
        <w:rPr>
          <w:rStyle w:val="StyleUnderline"/>
          <w:highlight w:val="yellow"/>
        </w:rPr>
        <w:t>policymaking is dominated by</w:t>
      </w:r>
      <w:r w:rsidRPr="009B449B">
        <w:rPr>
          <w:rStyle w:val="StyleUnderline"/>
        </w:rPr>
        <w:t xml:space="preserve"> powerful </w:t>
      </w:r>
      <w:r w:rsidRPr="0053134D">
        <w:rPr>
          <w:rStyle w:val="StyleUnderline"/>
          <w:highlight w:val="yellow"/>
        </w:rPr>
        <w:t>business</w:t>
      </w:r>
      <w:r w:rsidRPr="009B449B">
        <w:rPr>
          <w:rStyle w:val="StyleUnderline"/>
        </w:rPr>
        <w:t xml:space="preserve"> organizations </w:t>
      </w:r>
      <w:r w:rsidRPr="0053134D">
        <w:rPr>
          <w:rStyle w:val="StyleUnderline"/>
          <w:highlight w:val="yellow"/>
        </w:rPr>
        <w:t>and</w:t>
      </w:r>
      <w:r w:rsidRPr="009B449B">
        <w:rPr>
          <w:rStyle w:val="StyleUnderline"/>
        </w:rPr>
        <w:t xml:space="preserve"> a small number of </w:t>
      </w:r>
      <w:r w:rsidRPr="0053134D">
        <w:rPr>
          <w:rStyle w:val="StyleUnderline"/>
          <w:highlight w:val="yellow"/>
        </w:rPr>
        <w:t>affluent Americans</w:t>
      </w:r>
      <w:r w:rsidRPr="009B449B">
        <w:rPr>
          <w:rStyle w:val="StyleUnderline"/>
        </w:rPr>
        <w:t xml:space="preserve">, then </w:t>
      </w:r>
      <w:r w:rsidRPr="009B449B">
        <w:rPr>
          <w:rStyle w:val="Emphasis"/>
        </w:rPr>
        <w:t>America’s claims to being a democratic society are seriously threatened</w:t>
      </w:r>
      <w:r w:rsidRPr="009B449B">
        <w:rPr>
          <w:rStyle w:val="StyleUnderline"/>
        </w:rPr>
        <w:t>.</w:t>
      </w:r>
    </w:p>
    <w:p w:rsidR="00BA2E95" w:rsidRPr="00BA2E95" w:rsidRDefault="00BA2E95" w:rsidP="00BA2E95">
      <w:pPr>
        <w:pStyle w:val="Heading3"/>
      </w:pPr>
      <w:r w:rsidRPr="00BA2E95">
        <w:t>2NR – Not K2 PC</w:t>
      </w:r>
    </w:p>
    <w:p w:rsidR="00BA2E95" w:rsidRPr="009B449B" w:rsidRDefault="00BA2E95" w:rsidP="00BA2E95">
      <w:pPr>
        <w:pStyle w:val="Heading4"/>
        <w:rPr>
          <w:b w:val="0"/>
        </w:rPr>
      </w:pPr>
      <w:r w:rsidRPr="009B449B">
        <w:t xml:space="preserve">Congress doesn’t care </w:t>
      </w:r>
      <w:r w:rsidRPr="009B449B">
        <w:rPr>
          <w:b w:val="0"/>
        </w:rPr>
        <w:t xml:space="preserve">– this is depressing, but what you think has basically zero impact on policy-making – </w:t>
      </w:r>
      <w:r w:rsidRPr="009B449B">
        <w:t>prefer our evidence –</w:t>
      </w:r>
      <w:r w:rsidRPr="009B449B">
        <w:rPr>
          <w:b w:val="0"/>
        </w:rPr>
        <w:t xml:space="preserve"> it matters because of methodological breakthroughs</w:t>
      </w:r>
    </w:p>
    <w:p w:rsidR="00BA2E95" w:rsidRPr="009B449B" w:rsidRDefault="00BA2E95" w:rsidP="00BA2E95">
      <w:r w:rsidRPr="009B449B">
        <w:rPr>
          <w:rStyle w:val="Style13ptBold"/>
        </w:rPr>
        <w:t xml:space="preserve">Gilens 14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11" w:anchor="THUR" w:history="1">
        <w:r w:rsidRPr="009B449B">
          <w:rPr>
            <w:rStyle w:val="Hyperlink"/>
          </w:rPr>
          <w:t>http://scholar.princeton.edu/sites/default/files/mgilens/files/gilens_and_page_2014_-testing_theories_of_american_politics.doc.pdf</w:t>
        </w:r>
      </w:hyperlink>
      <w:r w:rsidRPr="009B449B">
        <w:t>}</w:t>
      </w:r>
    </w:p>
    <w:p w:rsidR="00BA2E95" w:rsidRPr="009B449B" w:rsidRDefault="00BA2E95" w:rsidP="00BA2E95">
      <w:pPr>
        <w:rPr>
          <w:rStyle w:val="Style13ptBold"/>
        </w:rPr>
      </w:pPr>
    </w:p>
    <w:p w:rsidR="00BA2E95" w:rsidRPr="009B449B" w:rsidRDefault="00BA2E95" w:rsidP="00BA2E95">
      <w:pPr>
        <w:rPr>
          <w:rStyle w:val="StyleUnderline"/>
        </w:rPr>
      </w:pPr>
      <w:r w:rsidRPr="009B449B">
        <w:rPr>
          <w:sz w:val="14"/>
        </w:rPr>
        <w:t xml:space="preserve">American Democracy? </w:t>
      </w:r>
      <w:r w:rsidRPr="009B449B">
        <w:rPr>
          <w:rStyle w:val="StyleUnderline"/>
        </w:rPr>
        <w:t>Each</w:t>
      </w:r>
      <w:r w:rsidRPr="009B449B">
        <w:rPr>
          <w:sz w:val="14"/>
        </w:rPr>
        <w:t xml:space="preserve"> of our four </w:t>
      </w:r>
      <w:r w:rsidRPr="009B449B">
        <w:rPr>
          <w:rStyle w:val="StyleUnderline"/>
        </w:rPr>
        <w:t>theoretical tradition</w:t>
      </w:r>
      <w:r w:rsidRPr="009B449B">
        <w:rPr>
          <w:sz w:val="14"/>
        </w:rPr>
        <w:t xml:space="preserve">s (Majoritarian Electoral Democracy, Economic-Elite Domination, Majoritarian Interest-Group Pluralism, and Biased Pluralism) </w:t>
      </w:r>
      <w:r w:rsidRPr="009B449B">
        <w:rPr>
          <w:rStyle w:val="StyleUnderline"/>
        </w:rPr>
        <w:t>emphasizes different</w:t>
      </w:r>
      <w:r w:rsidRPr="009B449B">
        <w:rPr>
          <w:sz w:val="14"/>
        </w:rPr>
        <w:t xml:space="preserve"> sets of </w:t>
      </w:r>
      <w:r w:rsidRPr="009B449B">
        <w:rPr>
          <w:rStyle w:val="StyleUnderline"/>
        </w:rPr>
        <w:t>actors as critical</w:t>
      </w:r>
      <w:r w:rsidRPr="009B449B">
        <w:rPr>
          <w:sz w:val="14"/>
        </w:rPr>
        <w:t xml:space="preserve"> </w:t>
      </w:r>
      <w:r w:rsidRPr="009B449B">
        <w:rPr>
          <w:rStyle w:val="StyleUnderline"/>
        </w:rPr>
        <w:t>in determining U.S. policy outcomes, and each</w:t>
      </w:r>
      <w:r w:rsidRPr="009B449B">
        <w:rPr>
          <w:sz w:val="14"/>
        </w:rPr>
        <w:t xml:space="preserve"> tradition </w:t>
      </w:r>
      <w:r w:rsidRPr="009B449B">
        <w:rPr>
          <w:rStyle w:val="StyleUnderline"/>
        </w:rPr>
        <w:t>has engendered</w:t>
      </w:r>
      <w:r w:rsidRPr="009B449B">
        <w:rPr>
          <w:sz w:val="14"/>
        </w:rPr>
        <w:t xml:space="preserve"> a </w:t>
      </w:r>
      <w:r w:rsidRPr="009B449B">
        <w:rPr>
          <w:rStyle w:val="StyleUnderline"/>
        </w:rPr>
        <w:t>large empirical literature</w:t>
      </w:r>
      <w:r w:rsidRPr="009B449B">
        <w:rPr>
          <w:sz w:val="14"/>
        </w:rPr>
        <w:t xml:space="preserve"> that seems to show a particular set of actors to be highly influential. </w:t>
      </w:r>
      <w:r w:rsidRPr="009B449B">
        <w:rPr>
          <w:rStyle w:val="Emphasis"/>
        </w:rPr>
        <w:t>Yet</w:t>
      </w:r>
      <w:r w:rsidRPr="009B449B">
        <w:rPr>
          <w:sz w:val="14"/>
        </w:rPr>
        <w:t xml:space="preserve"> nearly all the </w:t>
      </w:r>
      <w:r w:rsidRPr="0053134D">
        <w:rPr>
          <w:rStyle w:val="StyleUnderline"/>
          <w:highlight w:val="yellow"/>
        </w:rPr>
        <w:t>empirical ev</w:t>
      </w:r>
      <w:r w:rsidRPr="009B449B">
        <w:rPr>
          <w:rStyle w:val="StyleUnderline"/>
        </w:rPr>
        <w:t xml:space="preserve">idence </w:t>
      </w:r>
      <w:r w:rsidRPr="0053134D">
        <w:rPr>
          <w:rStyle w:val="StyleUnderline"/>
          <w:highlight w:val="yellow"/>
        </w:rPr>
        <w:t>has been</w:t>
      </w:r>
      <w:r w:rsidRPr="009B449B">
        <w:rPr>
          <w:rStyle w:val="StyleUnderline"/>
        </w:rPr>
        <w:t xml:space="preserve"> essentially</w:t>
      </w:r>
      <w:r w:rsidRPr="009B449B">
        <w:rPr>
          <w:sz w:val="14"/>
        </w:rPr>
        <w:t xml:space="preserve"> </w:t>
      </w:r>
      <w:r w:rsidRPr="0053134D">
        <w:rPr>
          <w:rStyle w:val="StyleUnderline"/>
          <w:highlight w:val="yellow"/>
        </w:rPr>
        <w:t xml:space="preserve">bivariate. </w:t>
      </w:r>
      <w:r w:rsidRPr="0053134D">
        <w:rPr>
          <w:rStyle w:val="Emphasis"/>
          <w:highlight w:val="yellow"/>
        </w:rPr>
        <w:t>Until</w:t>
      </w:r>
      <w:r w:rsidRPr="009B449B">
        <w:rPr>
          <w:rStyle w:val="Emphasis"/>
        </w:rPr>
        <w:t xml:space="preserve"> </w:t>
      </w:r>
      <w:r w:rsidRPr="009B449B">
        <w:rPr>
          <w:rStyle w:val="Emphasis"/>
          <w:sz w:val="28"/>
        </w:rPr>
        <w:t xml:space="preserve">very </w:t>
      </w:r>
      <w:r w:rsidRPr="0053134D">
        <w:rPr>
          <w:rStyle w:val="Emphasis"/>
          <w:sz w:val="28"/>
          <w:highlight w:val="yellow"/>
        </w:rPr>
        <w:t>recently</w:t>
      </w:r>
      <w:r w:rsidRPr="0053134D">
        <w:rPr>
          <w:rStyle w:val="StyleUnderline"/>
          <w:sz w:val="28"/>
          <w:highlight w:val="yellow"/>
        </w:rPr>
        <w:t xml:space="preserve"> </w:t>
      </w:r>
      <w:r w:rsidRPr="0053134D">
        <w:rPr>
          <w:rStyle w:val="StyleUnderline"/>
          <w:highlight w:val="yellow"/>
        </w:rPr>
        <w:t xml:space="preserve">it has </w:t>
      </w:r>
      <w:r w:rsidRPr="0053134D">
        <w:rPr>
          <w:rStyle w:val="Emphasis"/>
          <w:highlight w:val="yellow"/>
        </w:rPr>
        <w:t>not been possible</w:t>
      </w:r>
      <w:r w:rsidRPr="0053134D">
        <w:rPr>
          <w:rStyle w:val="StyleUnderline"/>
          <w:highlight w:val="yellow"/>
        </w:rPr>
        <w:t xml:space="preserve"> to test</w:t>
      </w:r>
      <w:r w:rsidRPr="009B449B">
        <w:rPr>
          <w:sz w:val="14"/>
        </w:rPr>
        <w:t xml:space="preserve"> these </w:t>
      </w:r>
      <w:r w:rsidRPr="0053134D">
        <w:rPr>
          <w:rStyle w:val="StyleUnderline"/>
        </w:rPr>
        <w:t>theories</w:t>
      </w:r>
      <w:r w:rsidRPr="009B449B">
        <w:rPr>
          <w:sz w:val="14"/>
        </w:rPr>
        <w:t xml:space="preserve"> against each other in a systematic, quantitative fashion. </w:t>
      </w:r>
      <w:r w:rsidRPr="009B449B">
        <w:rPr>
          <w:rStyle w:val="StyleUnderline"/>
        </w:rPr>
        <w:t>By directly pitting</w:t>
      </w:r>
      <w:r w:rsidRPr="009B449B">
        <w:rPr>
          <w:sz w:val="14"/>
        </w:rPr>
        <w:t xml:space="preserve"> the </w:t>
      </w:r>
      <w:r w:rsidRPr="009B449B">
        <w:rPr>
          <w:rStyle w:val="StyleUnderline"/>
        </w:rPr>
        <w:t>predictions</w:t>
      </w:r>
      <w:r w:rsidRPr="009B449B">
        <w:rPr>
          <w:sz w:val="14"/>
        </w:rPr>
        <w:t xml:space="preserve"> of ideal-type theories </w:t>
      </w:r>
      <w:r w:rsidRPr="009B449B">
        <w:rPr>
          <w:rStyle w:val="StyleUnderline"/>
        </w:rPr>
        <w:t xml:space="preserve">against </w:t>
      </w:r>
      <w:r w:rsidRPr="00BB7E71">
        <w:rPr>
          <w:rStyle w:val="StyleUnderline"/>
        </w:rPr>
        <w:t>each other within a single statistical model</w:t>
      </w:r>
      <w:r w:rsidRPr="00BB7E71">
        <w:rPr>
          <w:sz w:val="14"/>
        </w:rPr>
        <w:t xml:space="preserve"> (using a unique data set that includes imperfect but useful measures of the key independent variables for nearly two thousand policy issues), </w:t>
      </w:r>
      <w:r w:rsidRPr="00BB7E71">
        <w:rPr>
          <w:rStyle w:val="StyleUnderline"/>
        </w:rPr>
        <w:t>we have been able to produce</w:t>
      </w:r>
      <w:r w:rsidRPr="00BB7E71">
        <w:rPr>
          <w:sz w:val="14"/>
        </w:rPr>
        <w:t xml:space="preserve"> some </w:t>
      </w:r>
      <w:r w:rsidRPr="00BB7E71">
        <w:rPr>
          <w:rStyle w:val="Emphasis"/>
        </w:rPr>
        <w:t>striking findings</w:t>
      </w:r>
      <w:r w:rsidRPr="00BB7E71">
        <w:rPr>
          <w:sz w:val="14"/>
        </w:rPr>
        <w:t xml:space="preserve">. </w:t>
      </w:r>
      <w:r w:rsidRPr="00BB7E71">
        <w:rPr>
          <w:rStyle w:val="StyleUnderline"/>
        </w:rPr>
        <w:t>One is the nearly</w:t>
      </w:r>
      <w:r w:rsidRPr="00BB7E71">
        <w:rPr>
          <w:sz w:val="14"/>
        </w:rPr>
        <w:t xml:space="preserve"> </w:t>
      </w:r>
      <w:r w:rsidRPr="00BB7E71">
        <w:rPr>
          <w:rStyle w:val="Emphasis"/>
          <w:sz w:val="28"/>
        </w:rPr>
        <w:t>total failure</w:t>
      </w:r>
      <w:r w:rsidRPr="00BB7E71">
        <w:rPr>
          <w:sz w:val="14"/>
        </w:rPr>
        <w:t xml:space="preserve"> </w:t>
      </w:r>
      <w:r w:rsidRPr="00BB7E71">
        <w:rPr>
          <w:rStyle w:val="StyleUnderline"/>
        </w:rPr>
        <w:t xml:space="preserve">of “median voter” and other Majoritarian Electoral Democracy theories. When </w:t>
      </w:r>
      <w:r w:rsidRPr="00BB7E71">
        <w:rPr>
          <w:sz w:val="14"/>
        </w:rPr>
        <w:t>the</w:t>
      </w:r>
      <w:r w:rsidRPr="00BB7E71">
        <w:rPr>
          <w:rStyle w:val="StyleUnderline"/>
        </w:rPr>
        <w:t xml:space="preserve"> preferences</w:t>
      </w:r>
      <w:r w:rsidRPr="009B449B">
        <w:rPr>
          <w:rStyle w:val="StyleUnderline"/>
        </w:rPr>
        <w:t xml:space="preserve"> of </w:t>
      </w:r>
      <w:r w:rsidRPr="009B449B">
        <w:rPr>
          <w:sz w:val="14"/>
        </w:rPr>
        <w:t>economic</w:t>
      </w:r>
      <w:r w:rsidRPr="009B449B">
        <w:rPr>
          <w:rStyle w:val="StyleUnderline"/>
        </w:rPr>
        <w:t xml:space="preserve"> elites </w:t>
      </w:r>
      <w:r w:rsidRPr="009B449B">
        <w:rPr>
          <w:sz w:val="14"/>
        </w:rPr>
        <w:t xml:space="preserve">and the stands of organized interest groups </w:t>
      </w:r>
      <w:r w:rsidRPr="009B449B">
        <w:rPr>
          <w:rStyle w:val="StyleUnderline"/>
        </w:rPr>
        <w:t xml:space="preserve">are controlled for, the </w:t>
      </w:r>
      <w:r w:rsidRPr="0053134D">
        <w:rPr>
          <w:rStyle w:val="StyleUnderline"/>
          <w:highlight w:val="yellow"/>
        </w:rPr>
        <w:t xml:space="preserve">preferences </w:t>
      </w:r>
      <w:r w:rsidRPr="00BB7E71">
        <w:rPr>
          <w:rStyle w:val="StyleUnderline"/>
        </w:rPr>
        <w:t>of the average American</w:t>
      </w:r>
      <w:r w:rsidRPr="009B449B">
        <w:rPr>
          <w:rStyle w:val="StyleUnderline"/>
        </w:rPr>
        <w:t xml:space="preserve"> appear to </w:t>
      </w:r>
      <w:r w:rsidRPr="0053134D">
        <w:rPr>
          <w:rStyle w:val="StyleUnderline"/>
          <w:highlight w:val="yellow"/>
        </w:rPr>
        <w:t>have</w:t>
      </w:r>
      <w:r w:rsidRPr="009B449B">
        <w:rPr>
          <w:sz w:val="14"/>
        </w:rPr>
        <w:t xml:space="preserve"> </w:t>
      </w:r>
      <w:r w:rsidRPr="009B449B">
        <w:rPr>
          <w:rStyle w:val="Emphasis"/>
        </w:rPr>
        <w:t xml:space="preserve">only </w:t>
      </w:r>
      <w:r w:rsidRPr="0053134D">
        <w:rPr>
          <w:rStyle w:val="Emphasis"/>
          <w:highlight w:val="yellow"/>
        </w:rPr>
        <w:t>a</w:t>
      </w:r>
      <w:r w:rsidRPr="009B449B">
        <w:rPr>
          <w:rStyle w:val="Emphasis"/>
        </w:rPr>
        <w:t xml:space="preserve"> </w:t>
      </w:r>
      <w:r w:rsidRPr="0053134D">
        <w:rPr>
          <w:rStyle w:val="Emphasis"/>
        </w:rPr>
        <w:t>minuscule</w:t>
      </w:r>
      <w:r w:rsidRPr="009B449B">
        <w:rPr>
          <w:rStyle w:val="Emphasis"/>
        </w:rPr>
        <w:t xml:space="preserve">, near-zero, statistically </w:t>
      </w:r>
      <w:r w:rsidRPr="0053134D">
        <w:rPr>
          <w:rStyle w:val="Emphasis"/>
          <w:highlight w:val="yellow"/>
        </w:rPr>
        <w:t>non-significant impact</w:t>
      </w:r>
      <w:r w:rsidRPr="009B449B">
        <w:rPr>
          <w:rStyle w:val="Emphasis"/>
        </w:rPr>
        <w:t xml:space="preserve"> upon public policy. </w:t>
      </w:r>
      <w:r w:rsidRPr="009B449B">
        <w:rPr>
          <w:rStyle w:val="StyleUnderline"/>
        </w:rPr>
        <w:t>The failure</w:t>
      </w:r>
      <w:r w:rsidRPr="009B449B">
        <w:rPr>
          <w:sz w:val="14"/>
        </w:rPr>
        <w:t xml:space="preserve"> of theories of Majoritarian Electoral Democracy </w:t>
      </w:r>
      <w:r w:rsidRPr="009B449B">
        <w:rPr>
          <w:rStyle w:val="StyleUnderline"/>
        </w:rPr>
        <w:t>is</w:t>
      </w:r>
      <w:r w:rsidRPr="009B449B">
        <w:rPr>
          <w:sz w:val="14"/>
        </w:rPr>
        <w:t xml:space="preserve"> all the </w:t>
      </w:r>
      <w:r w:rsidRPr="00BB7E71">
        <w:rPr>
          <w:rStyle w:val="Emphasis"/>
          <w:highlight w:val="yellow"/>
        </w:rPr>
        <w:t>more striking</w:t>
      </w:r>
      <w:r w:rsidRPr="009B449B">
        <w:rPr>
          <w:rStyle w:val="StyleUnderline"/>
        </w:rPr>
        <w:t xml:space="preserve"> because it goes against</w:t>
      </w:r>
      <w:r w:rsidRPr="009B449B">
        <w:rPr>
          <w:sz w:val="14"/>
        </w:rPr>
        <w:t xml:space="preserve"> the </w:t>
      </w:r>
      <w:r w:rsidRPr="009B449B">
        <w:rPr>
          <w:rStyle w:val="StyleUnderline"/>
        </w:rPr>
        <w:t>likely effects of the limitations of our data</w:t>
      </w:r>
      <w:r w:rsidRPr="009B449B">
        <w:rPr>
          <w:sz w:val="14"/>
        </w:rPr>
        <w:t xml:space="preserve">. The </w:t>
      </w:r>
      <w:r w:rsidRPr="0053134D">
        <w:rPr>
          <w:rStyle w:val="StyleUnderline"/>
          <w:highlight w:val="yellow"/>
        </w:rPr>
        <w:t>preferences</w:t>
      </w:r>
      <w:r w:rsidRPr="009B449B">
        <w:rPr>
          <w:sz w:val="14"/>
        </w:rPr>
        <w:t xml:space="preserve"> of ordinary citizens </w:t>
      </w:r>
      <w:r w:rsidRPr="0053134D">
        <w:rPr>
          <w:rStyle w:val="StyleUnderline"/>
          <w:highlight w:val="yellow"/>
        </w:rPr>
        <w:t>were measured more directly</w:t>
      </w:r>
      <w:r w:rsidRPr="009B449B">
        <w:rPr>
          <w:rStyle w:val="StyleUnderline"/>
        </w:rPr>
        <w:t xml:space="preserve"> than </w:t>
      </w:r>
      <w:r w:rsidRPr="009B449B">
        <w:rPr>
          <w:sz w:val="14"/>
        </w:rPr>
        <w:t>our</w:t>
      </w:r>
      <w:r w:rsidRPr="009B449B">
        <w:rPr>
          <w:rStyle w:val="StyleUnderline"/>
        </w:rPr>
        <w:t xml:space="preserve"> other independent variables</w:t>
      </w:r>
      <w:r w:rsidRPr="009B449B">
        <w:rPr>
          <w:sz w:val="14"/>
        </w:rPr>
        <w:t xml:space="preserve">, </w:t>
      </w:r>
      <w:r w:rsidRPr="0053134D">
        <w:rPr>
          <w:rStyle w:val="Emphasis"/>
          <w:highlight w:val="yellow"/>
        </w:rPr>
        <w:t>yet</w:t>
      </w:r>
      <w:r w:rsidRPr="009B449B">
        <w:rPr>
          <w:rStyle w:val="Emphasis"/>
        </w:rPr>
        <w:t xml:space="preserve"> they are estimated to </w:t>
      </w:r>
      <w:r w:rsidRPr="0053134D">
        <w:rPr>
          <w:rStyle w:val="Emphasis"/>
          <w:highlight w:val="yellow"/>
        </w:rPr>
        <w:t>have the least effect. Nor</w:t>
      </w:r>
      <w:r w:rsidRPr="0053134D">
        <w:rPr>
          <w:sz w:val="14"/>
          <w:highlight w:val="yellow"/>
        </w:rPr>
        <w:t xml:space="preserve"> </w:t>
      </w:r>
      <w:r w:rsidRPr="0053134D">
        <w:rPr>
          <w:rStyle w:val="StyleUnderline"/>
          <w:highlight w:val="yellow"/>
        </w:rPr>
        <w:t>do</w:t>
      </w:r>
      <w:r w:rsidRPr="009B449B">
        <w:rPr>
          <w:rStyle w:val="StyleUnderline"/>
        </w:rPr>
        <w:t xml:space="preserve"> organized </w:t>
      </w:r>
      <w:r w:rsidRPr="0053134D">
        <w:rPr>
          <w:rStyle w:val="StyleUnderline"/>
          <w:highlight w:val="yellow"/>
        </w:rPr>
        <w:t>interest groups substitute</w:t>
      </w:r>
      <w:r w:rsidRPr="009B449B">
        <w:rPr>
          <w:rStyle w:val="StyleUnderline"/>
        </w:rPr>
        <w:t xml:space="preserve"> for direct citizen influence, by embodying citizens’ will</w:t>
      </w:r>
      <w:r w:rsidRPr="009B449B">
        <w:rPr>
          <w:sz w:val="14"/>
        </w:rPr>
        <w:t xml:space="preserve"> and ensuring that their wishes prevail </w:t>
      </w:r>
      <w:r w:rsidRPr="009B449B">
        <w:rPr>
          <w:rStyle w:val="StyleUnderline"/>
        </w:rPr>
        <w:t>in the fashion</w:t>
      </w:r>
      <w:r w:rsidRPr="009B449B">
        <w:rPr>
          <w:sz w:val="14"/>
        </w:rPr>
        <w:t xml:space="preserve"> postulated by theories </w:t>
      </w:r>
      <w:r w:rsidRPr="009B449B">
        <w:rPr>
          <w:rStyle w:val="StyleUnderline"/>
        </w:rPr>
        <w:t>of Majoritarian Pluralism</w:t>
      </w:r>
      <w:r w:rsidRPr="009B449B">
        <w:rPr>
          <w:sz w:val="14"/>
        </w:rPr>
        <w:t xml:space="preserve">. </w:t>
      </w:r>
      <w:r w:rsidRPr="009B449B">
        <w:rPr>
          <w:rStyle w:val="StyleUnderline"/>
        </w:rPr>
        <w:t>Interest groups do have</w:t>
      </w:r>
      <w:r w:rsidRPr="009B449B">
        <w:rPr>
          <w:sz w:val="14"/>
        </w:rPr>
        <w:t xml:space="preserve"> substantial </w:t>
      </w:r>
      <w:r w:rsidRPr="009B449B">
        <w:rPr>
          <w:rStyle w:val="StyleUnderline"/>
        </w:rPr>
        <w:t>independent impacts</w:t>
      </w:r>
      <w:r w:rsidRPr="009B449B">
        <w:rPr>
          <w:sz w:val="14"/>
        </w:rPr>
        <w:t xml:space="preserve"> on policy, </w:t>
      </w:r>
      <w:r w:rsidRPr="009B449B">
        <w:rPr>
          <w:rStyle w:val="StyleUnderline"/>
        </w:rPr>
        <w:t xml:space="preserve">and a </w:t>
      </w:r>
      <w:r w:rsidRPr="0053134D">
        <w:rPr>
          <w:rStyle w:val="StyleUnderline"/>
          <w:highlight w:val="yellow"/>
        </w:rPr>
        <w:t>few</w:t>
      </w:r>
      <w:r w:rsidRPr="009B449B">
        <w:rPr>
          <w:sz w:val="14"/>
        </w:rPr>
        <w:t xml:space="preserve"> groups (particularly labor unions) </w:t>
      </w:r>
      <w:r w:rsidRPr="0053134D">
        <w:rPr>
          <w:rStyle w:val="StyleUnderline"/>
          <w:highlight w:val="yellow"/>
        </w:rPr>
        <w:t>represent</w:t>
      </w:r>
      <w:r w:rsidRPr="009B449B">
        <w:rPr>
          <w:sz w:val="14"/>
        </w:rPr>
        <w:t xml:space="preserve"> average </w:t>
      </w:r>
      <w:r w:rsidRPr="0053134D">
        <w:rPr>
          <w:rStyle w:val="StyleUnderline"/>
          <w:highlight w:val="yellow"/>
        </w:rPr>
        <w:t>citizens’</w:t>
      </w:r>
      <w:r w:rsidRPr="009B449B">
        <w:rPr>
          <w:sz w:val="14"/>
        </w:rPr>
        <w:t xml:space="preserve"> views reasonably well. </w:t>
      </w:r>
      <w:r w:rsidRPr="0053134D">
        <w:rPr>
          <w:rStyle w:val="Emphasis"/>
          <w:highlight w:val="yellow"/>
        </w:rPr>
        <w:t>But</w:t>
      </w:r>
      <w:r w:rsidRPr="0053134D">
        <w:rPr>
          <w:sz w:val="14"/>
          <w:highlight w:val="yellow"/>
        </w:rPr>
        <w:t xml:space="preserve"> </w:t>
      </w:r>
      <w:r w:rsidRPr="0053134D">
        <w:rPr>
          <w:rStyle w:val="StyleUnderline"/>
          <w:highlight w:val="yellow"/>
        </w:rPr>
        <w:t>the</w:t>
      </w:r>
      <w:r w:rsidRPr="009B449B">
        <w:rPr>
          <w:sz w:val="14"/>
        </w:rPr>
        <w:t xml:space="preserve"> interest-group </w:t>
      </w:r>
      <w:r w:rsidRPr="0053134D">
        <w:rPr>
          <w:rStyle w:val="Emphasis"/>
          <w:highlight w:val="yellow"/>
        </w:rPr>
        <w:t>system</w:t>
      </w:r>
      <w:r w:rsidRPr="009B449B">
        <w:rPr>
          <w:rStyle w:val="Emphasis"/>
        </w:rPr>
        <w:t xml:space="preserve"> as a whole </w:t>
      </w:r>
      <w:r w:rsidRPr="0053134D">
        <w:rPr>
          <w:rStyle w:val="Emphasis"/>
          <w:sz w:val="28"/>
          <w:highlight w:val="yellow"/>
        </w:rPr>
        <w:t xml:space="preserve">does </w:t>
      </w:r>
      <w:r w:rsidRPr="00BB7E71">
        <w:rPr>
          <w:rStyle w:val="Emphasis"/>
          <w:sz w:val="28"/>
          <w:highlight w:val="yellow"/>
        </w:rPr>
        <w:t>not</w:t>
      </w:r>
      <w:r w:rsidRPr="00BB7E71">
        <w:rPr>
          <w:sz w:val="14"/>
          <w:highlight w:val="yellow"/>
        </w:rPr>
        <w:t xml:space="preserve">. </w:t>
      </w:r>
      <w:r w:rsidRPr="00BB7E71">
        <w:rPr>
          <w:rStyle w:val="StyleUnderline"/>
          <w:highlight w:val="yellow"/>
        </w:rPr>
        <w:t>Overall, net</w:t>
      </w:r>
      <w:r w:rsidRPr="009B449B">
        <w:rPr>
          <w:sz w:val="14"/>
        </w:rPr>
        <w:t xml:space="preserve"> interest-group </w:t>
      </w:r>
      <w:r w:rsidRPr="00BB7E71">
        <w:rPr>
          <w:rStyle w:val="StyleUnderline"/>
          <w:highlight w:val="yellow"/>
        </w:rPr>
        <w:t>alignments</w:t>
      </w:r>
      <w:r w:rsidRPr="00BB7E71">
        <w:rPr>
          <w:sz w:val="14"/>
          <w:highlight w:val="yellow"/>
        </w:rPr>
        <w:t xml:space="preserve"> </w:t>
      </w:r>
      <w:r w:rsidRPr="00BB7E71">
        <w:rPr>
          <w:rStyle w:val="Emphasis"/>
          <w:highlight w:val="yellow"/>
        </w:rPr>
        <w:t>are not</w:t>
      </w:r>
      <w:r w:rsidRPr="009B449B">
        <w:rPr>
          <w:rStyle w:val="Emphasis"/>
        </w:rPr>
        <w:t xml:space="preserve"> significantly </w:t>
      </w:r>
      <w:r w:rsidRPr="00BB7E71">
        <w:rPr>
          <w:rStyle w:val="Emphasis"/>
          <w:highlight w:val="yellow"/>
        </w:rPr>
        <w:t>related to</w:t>
      </w:r>
      <w:r w:rsidRPr="009B449B">
        <w:rPr>
          <w:rStyle w:val="Emphasis"/>
        </w:rPr>
        <w:t xml:space="preserve"> the </w:t>
      </w:r>
      <w:r w:rsidRPr="00BB7E71">
        <w:rPr>
          <w:rStyle w:val="Emphasis"/>
          <w:highlight w:val="yellow"/>
        </w:rPr>
        <w:t>preferences of</w:t>
      </w:r>
      <w:r w:rsidRPr="009B449B">
        <w:rPr>
          <w:rStyle w:val="Emphasis"/>
        </w:rPr>
        <w:t xml:space="preserve"> average </w:t>
      </w:r>
      <w:r w:rsidRPr="00BB7E71">
        <w:rPr>
          <w:rStyle w:val="Emphasis"/>
          <w:highlight w:val="yellow"/>
        </w:rPr>
        <w:t>citizens</w:t>
      </w:r>
      <w:r w:rsidRPr="009B449B">
        <w:rPr>
          <w:rStyle w:val="Emphasis"/>
        </w:rPr>
        <w:t>.</w:t>
      </w:r>
      <w:r w:rsidRPr="009B449B">
        <w:rPr>
          <w:sz w:val="14"/>
        </w:rPr>
        <w:t xml:space="preserve"> The </w:t>
      </w:r>
      <w:r w:rsidRPr="009B449B">
        <w:rPr>
          <w:rStyle w:val="StyleUnderline"/>
        </w:rPr>
        <w:t>net alignments of the most influential</w:t>
      </w:r>
      <w:r w:rsidRPr="009B449B">
        <w:rPr>
          <w:sz w:val="14"/>
        </w:rPr>
        <w:t xml:space="preserve">, business-oriented </w:t>
      </w:r>
      <w:r w:rsidRPr="00BB7E71">
        <w:rPr>
          <w:rStyle w:val="StyleUnderline"/>
          <w:highlight w:val="yellow"/>
        </w:rPr>
        <w:t>groups</w:t>
      </w:r>
      <w:r w:rsidRPr="00BB7E71">
        <w:rPr>
          <w:sz w:val="14"/>
          <w:highlight w:val="yellow"/>
        </w:rPr>
        <w:t xml:space="preserve"> </w:t>
      </w:r>
      <w:r w:rsidRPr="00BB7E71">
        <w:rPr>
          <w:rStyle w:val="StyleUnderline"/>
          <w:highlight w:val="yellow"/>
        </w:rPr>
        <w:t xml:space="preserve">are </w:t>
      </w:r>
      <w:r w:rsidRPr="00BB7E71">
        <w:rPr>
          <w:rStyle w:val="Emphasis"/>
          <w:highlight w:val="yellow"/>
        </w:rPr>
        <w:t>negatively related</w:t>
      </w:r>
      <w:r w:rsidRPr="00BB7E71">
        <w:rPr>
          <w:sz w:val="14"/>
          <w:highlight w:val="yellow"/>
        </w:rPr>
        <w:t xml:space="preserve"> </w:t>
      </w:r>
      <w:r w:rsidRPr="00BB7E71">
        <w:rPr>
          <w:rStyle w:val="StyleUnderline"/>
          <w:highlight w:val="yellow"/>
        </w:rPr>
        <w:t>to</w:t>
      </w:r>
      <w:r w:rsidRPr="009B449B">
        <w:rPr>
          <w:sz w:val="14"/>
        </w:rPr>
        <w:t xml:space="preserve"> the </w:t>
      </w:r>
      <w:r w:rsidRPr="009B449B">
        <w:rPr>
          <w:rStyle w:val="StyleUnderline"/>
        </w:rPr>
        <w:t xml:space="preserve">average </w:t>
      </w:r>
      <w:r w:rsidRPr="00BB7E71">
        <w:rPr>
          <w:rStyle w:val="StyleUnderline"/>
          <w:highlight w:val="yellow"/>
        </w:rPr>
        <w:t>citizen’s wishes. So</w:t>
      </w:r>
      <w:r w:rsidRPr="009B449B">
        <w:rPr>
          <w:rStyle w:val="StyleUnderline"/>
        </w:rPr>
        <w:t xml:space="preserve"> existing interest </w:t>
      </w:r>
      <w:r w:rsidRPr="00BB7E71">
        <w:rPr>
          <w:rStyle w:val="StyleUnderline"/>
          <w:highlight w:val="yellow"/>
        </w:rPr>
        <w:t>groups</w:t>
      </w:r>
      <w:r w:rsidRPr="00BB7E71">
        <w:rPr>
          <w:sz w:val="14"/>
          <w:highlight w:val="yellow"/>
        </w:rPr>
        <w:t xml:space="preserve"> </w:t>
      </w:r>
      <w:r w:rsidRPr="00BB7E71">
        <w:rPr>
          <w:rStyle w:val="Emphasis"/>
          <w:highlight w:val="yellow"/>
        </w:rPr>
        <w:t>do not serve</w:t>
      </w:r>
      <w:r w:rsidRPr="009B449B">
        <w:rPr>
          <w:rStyle w:val="Emphasis"/>
        </w:rPr>
        <w:t xml:space="preserve"> effectively</w:t>
      </w:r>
      <w:r w:rsidRPr="009B449B">
        <w:rPr>
          <w:sz w:val="14"/>
        </w:rPr>
        <w:t xml:space="preserve"> </w:t>
      </w:r>
      <w:r w:rsidRPr="00BB7E71">
        <w:rPr>
          <w:rStyle w:val="StyleUnderline"/>
          <w:highlight w:val="yellow"/>
        </w:rPr>
        <w:t>as transmission belts</w:t>
      </w:r>
      <w:r w:rsidRPr="009B449B">
        <w:rPr>
          <w:sz w:val="14"/>
        </w:rPr>
        <w:t xml:space="preserve"> for the wishes of the populace as a whole. “</w:t>
      </w:r>
      <w:r w:rsidRPr="009B449B">
        <w:rPr>
          <w:rStyle w:val="StyleUnderline"/>
        </w:rPr>
        <w:t>Potential groups”</w:t>
      </w:r>
      <w:r w:rsidRPr="009B449B">
        <w:rPr>
          <w:sz w:val="14"/>
        </w:rPr>
        <w:t xml:space="preserve"> </w:t>
      </w:r>
      <w:r w:rsidRPr="009B449B">
        <w:rPr>
          <w:rStyle w:val="Emphasis"/>
        </w:rPr>
        <w:t>do not take up the slack,</w:t>
      </w:r>
      <w:r w:rsidRPr="009B449B">
        <w:rPr>
          <w:sz w:val="14"/>
        </w:rPr>
        <w:t xml:space="preserve"> either, </w:t>
      </w:r>
      <w:r w:rsidRPr="009B449B">
        <w:rPr>
          <w:rStyle w:val="StyleUnderline"/>
        </w:rPr>
        <w:t>since average citizens’ preferences have</w:t>
      </w:r>
      <w:r w:rsidRPr="009B449B">
        <w:rPr>
          <w:sz w:val="14"/>
        </w:rPr>
        <w:t xml:space="preserve"> little or </w:t>
      </w:r>
      <w:r w:rsidRPr="009B449B">
        <w:rPr>
          <w:rStyle w:val="Emphasis"/>
        </w:rPr>
        <w:t>no independent impact</w:t>
      </w:r>
      <w:r w:rsidRPr="009B449B">
        <w:rPr>
          <w:sz w:val="14"/>
        </w:rPr>
        <w:t xml:space="preserve"> on policy after existing groups’ stands are controlled for. Furthermore, the </w:t>
      </w:r>
      <w:r w:rsidRPr="009B449B">
        <w:rPr>
          <w:rStyle w:val="StyleUnderline"/>
        </w:rPr>
        <w:t xml:space="preserve">preferences of economic </w:t>
      </w:r>
      <w:r w:rsidRPr="00BB7E71">
        <w:rPr>
          <w:rStyle w:val="StyleUnderline"/>
        </w:rPr>
        <w:t>elites</w:t>
      </w:r>
      <w:r w:rsidRPr="009B449B">
        <w:rPr>
          <w:sz w:val="14"/>
        </w:rPr>
        <w:t xml:space="preserve"> (as measured by our proxy, the preferences of “affluent” citizens) </w:t>
      </w:r>
      <w:r w:rsidRPr="00BB7E71">
        <w:rPr>
          <w:rStyle w:val="StyleUnderline"/>
        </w:rPr>
        <w:t>have far more independent impact</w:t>
      </w:r>
      <w:r w:rsidRPr="00BB7E71">
        <w:rPr>
          <w:sz w:val="14"/>
        </w:rPr>
        <w:t xml:space="preserve"> upon policy change </w:t>
      </w:r>
      <w:r w:rsidRPr="00BB7E71">
        <w:rPr>
          <w:rStyle w:val="StyleUnderline"/>
        </w:rPr>
        <w:t>than</w:t>
      </w:r>
      <w:r w:rsidRPr="00BB7E71">
        <w:rPr>
          <w:sz w:val="14"/>
        </w:rPr>
        <w:t xml:space="preserve"> the </w:t>
      </w:r>
      <w:r w:rsidRPr="00BB7E71">
        <w:rPr>
          <w:rStyle w:val="StyleUnderline"/>
        </w:rPr>
        <w:t xml:space="preserve">preferences of average </w:t>
      </w:r>
      <w:r w:rsidRPr="00BB7E71">
        <w:rPr>
          <w:rStyle w:val="StyleUnderline"/>
          <w:highlight w:val="yellow"/>
        </w:rPr>
        <w:t>citizens</w:t>
      </w:r>
      <w:r w:rsidRPr="00BB7E71">
        <w:rPr>
          <w:sz w:val="14"/>
        </w:rPr>
        <w:t xml:space="preserve"> do. To be sure, this does not mean that </w:t>
      </w:r>
      <w:r w:rsidRPr="00BB7E71">
        <w:rPr>
          <w:rStyle w:val="StyleUnderline"/>
        </w:rPr>
        <w:t>ordinary citizens</w:t>
      </w:r>
      <w:r w:rsidRPr="00BB7E71">
        <w:rPr>
          <w:sz w:val="14"/>
        </w:rPr>
        <w:t xml:space="preserve"> always lose out; they fairly often </w:t>
      </w:r>
      <w:r w:rsidRPr="00BB7E71">
        <w:rPr>
          <w:rStyle w:val="StyleUnderline"/>
          <w:highlight w:val="yellow"/>
        </w:rPr>
        <w:t>get</w:t>
      </w:r>
      <w:r w:rsidRPr="00BB7E71">
        <w:rPr>
          <w:rStyle w:val="StyleUnderline"/>
        </w:rPr>
        <w:t xml:space="preserve"> the </w:t>
      </w:r>
      <w:r w:rsidRPr="00BB7E71">
        <w:rPr>
          <w:rStyle w:val="StyleUnderline"/>
          <w:highlight w:val="yellow"/>
        </w:rPr>
        <w:t>policies</w:t>
      </w:r>
      <w:r w:rsidRPr="00BB7E71">
        <w:rPr>
          <w:rStyle w:val="StyleUnderline"/>
        </w:rPr>
        <w:t xml:space="preserve"> they favor</w:t>
      </w:r>
      <w:r w:rsidRPr="00BB7E71">
        <w:rPr>
          <w:sz w:val="14"/>
        </w:rPr>
        <w:t xml:space="preserve">, but </w:t>
      </w:r>
      <w:r w:rsidRPr="00BB7E71">
        <w:rPr>
          <w:rStyle w:val="Emphasis"/>
          <w:highlight w:val="yellow"/>
        </w:rPr>
        <w:t>only because</w:t>
      </w:r>
      <w:r w:rsidRPr="00BB7E71">
        <w:rPr>
          <w:rStyle w:val="Emphasis"/>
        </w:rPr>
        <w:t xml:space="preserve"> </w:t>
      </w:r>
      <w:r w:rsidRPr="00BB7E71">
        <w:rPr>
          <w:rStyle w:val="Emphasis"/>
          <w:highlight w:val="yellow"/>
        </w:rPr>
        <w:t>those</w:t>
      </w:r>
      <w:r w:rsidRPr="00BB7E71">
        <w:rPr>
          <w:rStyle w:val="Emphasis"/>
        </w:rPr>
        <w:t xml:space="preserve"> policies </w:t>
      </w:r>
      <w:r w:rsidRPr="00BB7E71">
        <w:rPr>
          <w:rStyle w:val="Emphasis"/>
          <w:highlight w:val="yellow"/>
        </w:rPr>
        <w:t>happen also to be preferred by</w:t>
      </w:r>
      <w:r w:rsidRPr="00BB7E71">
        <w:rPr>
          <w:rStyle w:val="Emphasis"/>
        </w:rPr>
        <w:t xml:space="preserve"> the economically-</w:t>
      </w:r>
      <w:r w:rsidRPr="00BB7E71">
        <w:rPr>
          <w:rStyle w:val="Emphasis"/>
          <w:highlight w:val="yellow"/>
        </w:rPr>
        <w:t>elite</w:t>
      </w:r>
      <w:r w:rsidRPr="00BB7E71">
        <w:rPr>
          <w:rStyle w:val="Emphasis"/>
        </w:rPr>
        <w:t xml:space="preserve"> </w:t>
      </w:r>
      <w:r w:rsidRPr="00BB7E71">
        <w:rPr>
          <w:sz w:val="14"/>
        </w:rPr>
        <w:t>citizens</w:t>
      </w:r>
      <w:r w:rsidRPr="009B449B">
        <w:rPr>
          <w:sz w:val="14"/>
        </w:rPr>
        <w:t xml:space="preserve"> </w:t>
      </w:r>
      <w:r w:rsidRPr="009B449B">
        <w:rPr>
          <w:rStyle w:val="StyleUnderline"/>
        </w:rPr>
        <w:t xml:space="preserve">who wield the actual influence. </w:t>
      </w:r>
      <w:r w:rsidRPr="009B449B">
        <w:rPr>
          <w:sz w:val="14"/>
        </w:rPr>
        <w:t xml:space="preserve">Of course </w:t>
      </w:r>
      <w:r w:rsidRPr="009B449B">
        <w:rPr>
          <w:rStyle w:val="StyleUnderline"/>
        </w:rPr>
        <w:t xml:space="preserve">our </w:t>
      </w:r>
      <w:r w:rsidRPr="00BB7E71">
        <w:rPr>
          <w:rStyle w:val="StyleUnderline"/>
          <w:highlight w:val="yellow"/>
        </w:rPr>
        <w:t>findings speak</w:t>
      </w:r>
      <w:r w:rsidRPr="009B449B">
        <w:rPr>
          <w:sz w:val="14"/>
        </w:rPr>
        <w:t xml:space="preserve"> </w:t>
      </w:r>
      <w:r w:rsidRPr="009B449B">
        <w:rPr>
          <w:rStyle w:val="Emphasis"/>
        </w:rPr>
        <w:t>most directly</w:t>
      </w:r>
      <w:r w:rsidRPr="009B449B">
        <w:rPr>
          <w:sz w:val="14"/>
        </w:rPr>
        <w:t xml:space="preserve"> </w:t>
      </w:r>
      <w:r w:rsidRPr="00BB7E71">
        <w:rPr>
          <w:rStyle w:val="StyleUnderline"/>
          <w:highlight w:val="yellow"/>
        </w:rPr>
        <w:t xml:space="preserve">to the “first </w:t>
      </w:r>
      <w:r w:rsidRPr="00BB7E71">
        <w:rPr>
          <w:rStyle w:val="StyleUnderline"/>
        </w:rPr>
        <w:t>face</w:t>
      </w:r>
      <w:r w:rsidRPr="009B449B">
        <w:rPr>
          <w:rStyle w:val="StyleUnderline"/>
        </w:rPr>
        <w:t>” of power: the ability of actors to shape policy</w:t>
      </w:r>
      <w:r w:rsidRPr="009B449B">
        <w:rPr>
          <w:sz w:val="14"/>
        </w:rPr>
        <w:t xml:space="preserve"> </w:t>
      </w:r>
      <w:r w:rsidRPr="009B449B">
        <w:rPr>
          <w:rStyle w:val="StyleUnderline"/>
        </w:rPr>
        <w:t>outcomes</w:t>
      </w:r>
      <w:r w:rsidRPr="009B449B">
        <w:rPr>
          <w:sz w:val="14"/>
        </w:rPr>
        <w:t xml:space="preserve"> on contested issues. </w:t>
      </w:r>
      <w:r w:rsidRPr="00BB7E71">
        <w:rPr>
          <w:rStyle w:val="StyleUnderline"/>
          <w:highlight w:val="yellow"/>
        </w:rPr>
        <w:t>But</w:t>
      </w:r>
      <w:r w:rsidRPr="009B449B">
        <w:rPr>
          <w:rStyle w:val="StyleUnderline"/>
        </w:rPr>
        <w:t xml:space="preserve"> they </w:t>
      </w:r>
      <w:r w:rsidRPr="00BB7E71">
        <w:rPr>
          <w:rStyle w:val="Emphasis"/>
          <w:highlight w:val="yellow"/>
        </w:rPr>
        <w:t>also</w:t>
      </w:r>
      <w:r w:rsidRPr="009B449B">
        <w:rPr>
          <w:rStyle w:val="StyleUnderline"/>
        </w:rPr>
        <w:t xml:space="preserve"> reflect</w:t>
      </w:r>
      <w:r w:rsidRPr="009B449B">
        <w:rPr>
          <w:sz w:val="14"/>
        </w:rPr>
        <w:t>—to some degree, at least—</w:t>
      </w:r>
      <w:r w:rsidRPr="009B449B">
        <w:rPr>
          <w:rStyle w:val="StyleUnderline"/>
        </w:rPr>
        <w:t>the “</w:t>
      </w:r>
      <w:r w:rsidRPr="00BB7E71">
        <w:rPr>
          <w:rStyle w:val="StyleUnderline"/>
          <w:highlight w:val="yellow"/>
        </w:rPr>
        <w:t>second face</w:t>
      </w:r>
      <w:r w:rsidRPr="009B449B">
        <w:rPr>
          <w:sz w:val="14"/>
        </w:rPr>
        <w:t xml:space="preserve">” of power: </w:t>
      </w:r>
      <w:r w:rsidRPr="009B449B">
        <w:rPr>
          <w:rStyle w:val="StyleUnderline"/>
        </w:rPr>
        <w:t xml:space="preserve">the ability to shape the agenda </w:t>
      </w:r>
      <w:r w:rsidRPr="009B449B">
        <w:rPr>
          <w:sz w:val="14"/>
        </w:rPr>
        <w:t xml:space="preserve">of issues that policy makers consider. </w:t>
      </w:r>
      <w:r w:rsidRPr="009B449B">
        <w:rPr>
          <w:rStyle w:val="StyleUnderline"/>
        </w:rPr>
        <w:t>The set of policy alternatives</w:t>
      </w:r>
      <w:r w:rsidRPr="009B449B">
        <w:rPr>
          <w:sz w:val="14"/>
        </w:rPr>
        <w:t xml:space="preserve"> that </w:t>
      </w:r>
      <w:r w:rsidRPr="009B449B">
        <w:rPr>
          <w:rStyle w:val="StyleUnderline"/>
        </w:rPr>
        <w:t xml:space="preserve">we analyze is </w:t>
      </w:r>
      <w:r w:rsidRPr="009B449B">
        <w:rPr>
          <w:sz w:val="14"/>
        </w:rPr>
        <w:t xml:space="preserve">considerably </w:t>
      </w:r>
      <w:r w:rsidRPr="009B449B">
        <w:rPr>
          <w:rStyle w:val="StyleUnderline"/>
        </w:rPr>
        <w:t>broader than the set discussed</w:t>
      </w:r>
      <w:r w:rsidRPr="009B449B">
        <w:rPr>
          <w:sz w:val="14"/>
        </w:rPr>
        <w:t xml:space="preserve"> seriously by policy makers or brought to a vote </w:t>
      </w:r>
      <w:r w:rsidRPr="009B449B">
        <w:rPr>
          <w:rStyle w:val="StyleUnderline"/>
        </w:rPr>
        <w:t>in Congress</w:t>
      </w:r>
      <w:r w:rsidRPr="009B449B">
        <w:rPr>
          <w:sz w:val="14"/>
        </w:rPr>
        <w:t xml:space="preserve">, and our alternatives are (on average) more popular among the general public than among interest groups. </w:t>
      </w:r>
      <w:r w:rsidRPr="009B449B">
        <w:rPr>
          <w:rStyle w:val="StyleUnderline"/>
        </w:rPr>
        <w:t xml:space="preserve">Thus the fate of these policies can reflect policy makers’ </w:t>
      </w:r>
      <w:r w:rsidRPr="009B449B">
        <w:rPr>
          <w:rStyle w:val="Emphasis"/>
        </w:rPr>
        <w:t xml:space="preserve">refusing to consider them </w:t>
      </w:r>
      <w:r w:rsidRPr="009B449B">
        <w:rPr>
          <w:sz w:val="14"/>
        </w:rPr>
        <w:t xml:space="preserve">rather than considering but rejecting them.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B449B">
        <w:rPr>
          <w:rStyle w:val="StyleUnderline"/>
        </w:rPr>
        <w:t xml:space="preserve">average citizens’ influence on policy making, which is </w:t>
      </w:r>
      <w:r w:rsidRPr="009B449B">
        <w:rPr>
          <w:rStyle w:val="Emphasis"/>
        </w:rPr>
        <w:t>near zero</w:t>
      </w:r>
      <w:r w:rsidRPr="009B449B">
        <w:rPr>
          <w:rStyle w:val="StyleUnderline"/>
        </w:rPr>
        <w:t>.</w:t>
      </w:r>
    </w:p>
    <w:p w:rsidR="00BA2E95" w:rsidRPr="00B55AD5" w:rsidRDefault="00BA2E95" w:rsidP="00BA2E95"/>
    <w:p w:rsidR="00853C44" w:rsidRPr="00853C44" w:rsidRDefault="00121DC6" w:rsidP="00853C44">
      <w:pPr>
        <w:pStyle w:val="Heading2"/>
      </w:pPr>
      <w:r>
        <w:t>Aff</w:t>
      </w:r>
    </w:p>
    <w:p w:rsidR="00853C44" w:rsidRDefault="00853C44" w:rsidP="00121DC6">
      <w:pPr>
        <w:pStyle w:val="Heading3"/>
      </w:pPr>
      <w:r>
        <w:t>2AC – PC Low Now</w:t>
      </w:r>
    </w:p>
    <w:p w:rsidR="00E12F5F" w:rsidRDefault="00E12F5F" w:rsidP="00E12F5F">
      <w:pPr>
        <w:pStyle w:val="Heading4"/>
      </w:pPr>
      <w:r>
        <w:t>Political Capital stems from the president’s approval rating</w:t>
      </w:r>
    </w:p>
    <w:p w:rsidR="00E12F5F" w:rsidRPr="003615C4" w:rsidRDefault="00E12F5F" w:rsidP="00E12F5F">
      <w:r>
        <w:t xml:space="preserve">Helene </w:t>
      </w:r>
      <w:r w:rsidRPr="0063488E">
        <w:rPr>
          <w:rStyle w:val="Style13ptBold"/>
        </w:rPr>
        <w:t>Dieck</w:t>
      </w:r>
      <w:r>
        <w:t xml:space="preserve"> </w:t>
      </w:r>
      <w:r w:rsidRPr="0063488E">
        <w:rPr>
          <w:rStyle w:val="Style13ptBold"/>
        </w:rPr>
        <w:t>and</w:t>
      </w:r>
      <w:r>
        <w:t xml:space="preserve"> Richard J. </w:t>
      </w:r>
      <w:r w:rsidRPr="0063488E">
        <w:rPr>
          <w:rStyle w:val="Style13ptBold"/>
        </w:rPr>
        <w:t>Finneran</w:t>
      </w:r>
      <w:r>
        <w:t xml:space="preserve"> (Helene Dieck is a Human Rights, Public Policy, and Sustainable Development professional and academic with more than 10 years of experience across three different continents.)(Richard J. Finn, July 20</w:t>
      </w:r>
      <w:r w:rsidRPr="0063488E">
        <w:rPr>
          <w:rStyle w:val="Style13ptBold"/>
        </w:rPr>
        <w:t>15</w:t>
      </w:r>
      <w:r>
        <w:t xml:space="preserve">, "The Influence of Public Opinion on Post-Cold War U.S. Military Intervention," Palgrave and Macmillian, </w:t>
      </w:r>
      <w:hyperlink r:id="rId12" w:anchor="v=onepage&amp;q=%22approval%20rating%22%20influences%20%22political%20capital%22&amp;f=false" w:history="1">
        <w:r w:rsidRPr="00FE1314">
          <w:rPr>
            <w:rStyle w:val="Hyperlink"/>
          </w:rPr>
          <w:t>https://books.google.com/books?id=T2BOCgAAQBAJ&amp;pg=PA45&amp;lpg=PA45&amp;dq=%22approval+rating 22+influences+%22political+capital%22&amp;source=bl&amp;ots=fOLWIsHzUj&amp;sig=ACfU3U1rGlD5JVzSyTnUWeUTMFYR_fVSAw&amp;hl=en&amp;sa=X&amp;ved=2ahUKEwiq7bjC3NPjAhXSG80KHQL3DX84ChDoATAEegQIChAB#v=onepage&amp;q=%22approval%20rating%22%20influences%20%22political%20capital%22&amp;f=false</w:t>
        </w:r>
      </w:hyperlink>
      <w:r>
        <w:t xml:space="preserve">     (VIK)</w:t>
      </w:r>
    </w:p>
    <w:p w:rsidR="00E12F5F" w:rsidRPr="00853C44" w:rsidRDefault="00E12F5F" w:rsidP="00E12F5F">
      <w:pPr>
        <w:rPr>
          <w:sz w:val="16"/>
        </w:rPr>
      </w:pPr>
      <w:r w:rsidRPr="00001670">
        <w:rPr>
          <w:rStyle w:val="StyleUnderline"/>
          <w:highlight w:val="green"/>
        </w:rPr>
        <w:t>The major indicator of a president’s political capital is their approval rating and its current trend</w:t>
      </w:r>
      <w:r w:rsidRPr="00853C44">
        <w:rPr>
          <w:sz w:val="16"/>
        </w:rPr>
        <w:t xml:space="preserve">. After a brief honeymoon, </w:t>
      </w:r>
      <w:r w:rsidRPr="00001670">
        <w:rPr>
          <w:rStyle w:val="StyleUnderline"/>
          <w:highlight w:val="green"/>
        </w:rPr>
        <w:t>approval ratings go down following</w:t>
      </w:r>
      <w:r w:rsidRPr="003615C4">
        <w:rPr>
          <w:rStyle w:val="StyleUnderline"/>
        </w:rPr>
        <w:t xml:space="preserve"> inevitable </w:t>
      </w:r>
      <w:r w:rsidRPr="00001670">
        <w:rPr>
          <w:rStyle w:val="StyleUnderline"/>
          <w:highlight w:val="green"/>
        </w:rPr>
        <w:t>presidential mistakes</w:t>
      </w:r>
      <w:r w:rsidRPr="00853C44">
        <w:rPr>
          <w:sz w:val="16"/>
        </w:rPr>
        <w:t xml:space="preserve">. </w:t>
      </w:r>
      <w:r w:rsidRPr="00001670">
        <w:rPr>
          <w:rStyle w:val="StyleUnderline"/>
          <w:highlight w:val="green"/>
        </w:rPr>
        <w:t>This</w:t>
      </w:r>
      <w:r w:rsidRPr="003615C4">
        <w:rPr>
          <w:rStyle w:val="StyleUnderline"/>
        </w:rPr>
        <w:t xml:space="preserve"> weakness </w:t>
      </w:r>
      <w:r w:rsidRPr="00001670">
        <w:rPr>
          <w:rStyle w:val="StyleUnderline"/>
          <w:highlight w:val="green"/>
        </w:rPr>
        <w:t>strengthens the</w:t>
      </w:r>
      <w:r w:rsidRPr="003615C4">
        <w:rPr>
          <w:rStyle w:val="StyleUnderline"/>
        </w:rPr>
        <w:t xml:space="preserve"> </w:t>
      </w:r>
      <w:r w:rsidRPr="00001670">
        <w:rPr>
          <w:rStyle w:val="StyleUnderline"/>
          <w:highlight w:val="green"/>
        </w:rPr>
        <w:t>opposition of the elite and</w:t>
      </w:r>
      <w:r w:rsidRPr="003615C4">
        <w:rPr>
          <w:rStyle w:val="StyleUnderline"/>
        </w:rPr>
        <w:t xml:space="preserve"> this opposition </w:t>
      </w:r>
      <w:r w:rsidRPr="00001670">
        <w:rPr>
          <w:rStyle w:val="StyleUnderline"/>
          <w:highlight w:val="green"/>
        </w:rPr>
        <w:t>increases public disappointment in the president</w:t>
      </w:r>
      <w:r w:rsidRPr="00853C44">
        <w:rPr>
          <w:sz w:val="16"/>
        </w:rPr>
        <w:t>.</w:t>
      </w:r>
    </w:p>
    <w:p w:rsidR="00E12F5F" w:rsidRPr="00E12F5F" w:rsidRDefault="00E12F5F" w:rsidP="00E12F5F"/>
    <w:p w:rsidR="00853C44" w:rsidRDefault="00853C44" w:rsidP="00853C44">
      <w:pPr>
        <w:pStyle w:val="Heading4"/>
      </w:pPr>
      <w:r>
        <w:t>Trump approval rating is low</w:t>
      </w:r>
    </w:p>
    <w:p w:rsidR="00853C44" w:rsidRPr="00FC29BA" w:rsidRDefault="00853C44" w:rsidP="00853C44">
      <w:r w:rsidRPr="00FC29BA">
        <w:rPr>
          <w:rStyle w:val="Style13ptBold"/>
        </w:rPr>
        <w:t>Associated Press, 7-1</w:t>
      </w:r>
      <w:r>
        <w:t xml:space="preserve">-2019, "Trump’s overall approval rating is 38% despite a good economy," MarketWatch (the article is from MarketWatch but it is written by AP), </w:t>
      </w:r>
      <w:hyperlink r:id="rId13" w:history="1">
        <w:r w:rsidRPr="00FE1314">
          <w:rPr>
            <w:rStyle w:val="Hyperlink"/>
          </w:rPr>
          <w:t>https://www.marketwatch.com/story/poll-shows-trumps-approval-ratings-are-low-despite-a-good-economy-2019-07-01</w:t>
        </w:r>
      </w:hyperlink>
      <w:r>
        <w:t xml:space="preserve">  (VIK)</w:t>
      </w:r>
    </w:p>
    <w:p w:rsidR="00853C44" w:rsidRPr="00853C44" w:rsidRDefault="00853C44" w:rsidP="00853C44">
      <w:pPr>
        <w:rPr>
          <w:sz w:val="16"/>
        </w:rPr>
      </w:pPr>
      <w:r w:rsidRPr="00853C44">
        <w:rPr>
          <w:sz w:val="16"/>
        </w:rPr>
        <w:t xml:space="preserve">Nearly half of Americans, 47%, approve of </w:t>
      </w:r>
      <w:r w:rsidRPr="00001670">
        <w:rPr>
          <w:rStyle w:val="StyleUnderline"/>
          <w:highlight w:val="green"/>
        </w:rPr>
        <w:t>Trump’s</w:t>
      </w:r>
      <w:r w:rsidRPr="00FC29BA">
        <w:rPr>
          <w:rStyle w:val="StyleUnderline"/>
        </w:rPr>
        <w:t xml:space="preserve"> handling of the economy, but his </w:t>
      </w:r>
      <w:r w:rsidRPr="00001670">
        <w:rPr>
          <w:rStyle w:val="StyleUnderline"/>
          <w:highlight w:val="green"/>
        </w:rPr>
        <w:t>overall approval rating — 38%</w:t>
      </w:r>
      <w:r w:rsidRPr="00FC29BA">
        <w:rPr>
          <w:rStyle w:val="StyleUnderline"/>
        </w:rPr>
        <w:t xml:space="preserve"> — is </w:t>
      </w:r>
      <w:r w:rsidRPr="00001670">
        <w:rPr>
          <w:rStyle w:val="StyleUnderline"/>
          <w:highlight w:val="green"/>
        </w:rPr>
        <w:t>low compared with</w:t>
      </w:r>
      <w:r w:rsidRPr="00FC29BA">
        <w:rPr>
          <w:rStyle w:val="StyleUnderline"/>
        </w:rPr>
        <w:t xml:space="preserve"> what </w:t>
      </w:r>
      <w:r w:rsidRPr="00001670">
        <w:rPr>
          <w:rStyle w:val="StyleUnderline"/>
          <w:highlight w:val="green"/>
        </w:rPr>
        <w:t>past presidents</w:t>
      </w:r>
      <w:r w:rsidRPr="00FC29BA">
        <w:rPr>
          <w:rStyle w:val="StyleUnderline"/>
        </w:rPr>
        <w:t xml:space="preserve"> have enjoyed in strong economic conditions</w:t>
      </w:r>
      <w:r w:rsidRPr="00853C44">
        <w:rPr>
          <w:sz w:val="16"/>
        </w:rPr>
        <w:t>. Only about 4 in 10 Americans approve of his handling of taxes and trade negotiations.</w:t>
      </w:r>
    </w:p>
    <w:p w:rsidR="00E12F5F" w:rsidRDefault="00E12F5F" w:rsidP="00121DC6">
      <w:pPr>
        <w:pStyle w:val="Heading3"/>
      </w:pPr>
      <w:r>
        <w:t>1AR – Approval Key PC</w:t>
      </w:r>
    </w:p>
    <w:p w:rsidR="00E12F5F" w:rsidRDefault="00E12F5F" w:rsidP="00E12F5F">
      <w:pPr>
        <w:pStyle w:val="Heading4"/>
      </w:pPr>
      <w:r>
        <w:t>Presidential approval rating correlates with political capital</w:t>
      </w:r>
    </w:p>
    <w:p w:rsidR="00E12F5F" w:rsidRPr="008D5E33" w:rsidRDefault="00E12F5F" w:rsidP="00E12F5F">
      <w:r w:rsidRPr="008D5E33">
        <w:rPr>
          <w:rStyle w:val="Style13ptBold"/>
        </w:rPr>
        <w:t>Lumen</w:t>
      </w:r>
      <w:r>
        <w:t xml:space="preserve">, a textbook and learning program , </w:t>
      </w:r>
      <w:r w:rsidRPr="008D5E33">
        <w:rPr>
          <w:rStyle w:val="Style13ptBold"/>
        </w:rPr>
        <w:t>No date</w:t>
      </w:r>
      <w:r>
        <w:t xml:space="preserve">, "What Does the Public Think?," Lumen, Module 6, </w:t>
      </w:r>
      <w:hyperlink r:id="rId14" w:history="1">
        <w:r w:rsidRPr="00FE1314">
          <w:rPr>
            <w:rStyle w:val="Hyperlink"/>
          </w:rPr>
          <w:t>https://courses.lumenlearning.com/amgovernment/chapter/what-does-the-public-think/</w:t>
        </w:r>
      </w:hyperlink>
      <w:r>
        <w:t xml:space="preserve"> (VIK)</w:t>
      </w:r>
    </w:p>
    <w:p w:rsidR="00E12F5F" w:rsidRPr="00E12F5F" w:rsidRDefault="00E12F5F" w:rsidP="00E12F5F">
      <w:pPr>
        <w:rPr>
          <w:sz w:val="16"/>
        </w:rPr>
      </w:pPr>
      <w:r w:rsidRPr="00853C44">
        <w:rPr>
          <w:sz w:val="16"/>
        </w:rPr>
        <w:t>Events during a president’s term may spike his or her public approval ratings</w:t>
      </w:r>
      <w:r w:rsidRPr="008D5E33">
        <w:rPr>
          <w:rStyle w:val="StyleUnderline"/>
        </w:rPr>
        <w:t xml:space="preserve">. </w:t>
      </w:r>
      <w:r w:rsidRPr="00001670">
        <w:rPr>
          <w:rStyle w:val="StyleUnderline"/>
          <w:highlight w:val="green"/>
        </w:rPr>
        <w:t>George W. Bush’s public approval rating</w:t>
      </w:r>
      <w:r w:rsidRPr="008D5E33">
        <w:rPr>
          <w:rStyle w:val="StyleUnderline"/>
        </w:rPr>
        <w:t xml:space="preserve"> </w:t>
      </w:r>
      <w:r w:rsidRPr="00001670">
        <w:rPr>
          <w:rStyle w:val="StyleUnderline"/>
          <w:highlight w:val="green"/>
        </w:rPr>
        <w:t>jumped</w:t>
      </w:r>
      <w:r w:rsidRPr="008D5E33">
        <w:rPr>
          <w:rStyle w:val="StyleUnderline"/>
        </w:rPr>
        <w:t xml:space="preserve"> </w:t>
      </w:r>
      <w:r w:rsidRPr="00001670">
        <w:rPr>
          <w:rStyle w:val="StyleUnderline"/>
          <w:highlight w:val="green"/>
        </w:rPr>
        <w:t>from 51 percent</w:t>
      </w:r>
      <w:r w:rsidRPr="008D5E33">
        <w:rPr>
          <w:rStyle w:val="StyleUnderline"/>
        </w:rPr>
        <w:t xml:space="preserve"> on September 10, 2001, </w:t>
      </w:r>
      <w:r w:rsidRPr="00001670">
        <w:rPr>
          <w:rStyle w:val="StyleUnderline"/>
          <w:highlight w:val="green"/>
        </w:rPr>
        <w:t>to 86 percent</w:t>
      </w:r>
      <w:r w:rsidRPr="008D5E33">
        <w:rPr>
          <w:rStyle w:val="StyleUnderline"/>
        </w:rPr>
        <w:t xml:space="preserve"> by September 15 </w:t>
      </w:r>
      <w:r w:rsidRPr="00001670">
        <w:rPr>
          <w:rStyle w:val="StyleUnderline"/>
          <w:highlight w:val="green"/>
        </w:rPr>
        <w:t>following the 9/11 attacks</w:t>
      </w:r>
      <w:r w:rsidRPr="008D5E33">
        <w:rPr>
          <w:rStyle w:val="StyleUnderline"/>
        </w:rPr>
        <w:t xml:space="preserve">. His father, </w:t>
      </w:r>
      <w:r w:rsidRPr="00001670">
        <w:rPr>
          <w:rStyle w:val="StyleUnderline"/>
          <w:highlight w:val="green"/>
        </w:rPr>
        <w:t>George H. W. Bush</w:t>
      </w:r>
      <w:r w:rsidRPr="008D5E33">
        <w:rPr>
          <w:rStyle w:val="StyleUnderline"/>
        </w:rPr>
        <w:t xml:space="preserve">, had </w:t>
      </w:r>
      <w:r w:rsidRPr="00001670">
        <w:rPr>
          <w:rStyle w:val="StyleUnderline"/>
          <w:highlight w:val="green"/>
        </w:rPr>
        <w:t>received a similar spike in approval ratings (from 58 to 89 percent) following the end of the first Persian Gulf War</w:t>
      </w:r>
      <w:r w:rsidRPr="008D5E33">
        <w:rPr>
          <w:rStyle w:val="StyleUnderline"/>
        </w:rPr>
        <w:t xml:space="preserve"> in 1991</w:t>
      </w:r>
      <w:r w:rsidRPr="00853C44">
        <w:rPr>
          <w:sz w:val="16"/>
        </w:rPr>
        <w:t>.[23]</w:t>
      </w:r>
      <w:r w:rsidRPr="00853C44">
        <w:rPr>
          <w:rStyle w:val="StyleUnderline"/>
          <w:sz w:val="16"/>
          <w:u w:val="none"/>
        </w:rPr>
        <w:t xml:space="preserve"> </w:t>
      </w:r>
      <w:r w:rsidRPr="00853C44">
        <w:rPr>
          <w:sz w:val="16"/>
        </w:rPr>
        <w:t xml:space="preserve">These spikes rarely last more than a few weeks, </w:t>
      </w:r>
      <w:r w:rsidRPr="008D5E33">
        <w:rPr>
          <w:rStyle w:val="Emphasis"/>
        </w:rPr>
        <w:t xml:space="preserve">so </w:t>
      </w:r>
      <w:r w:rsidRPr="00001670">
        <w:rPr>
          <w:rStyle w:val="Emphasis"/>
          <w:highlight w:val="green"/>
        </w:rPr>
        <w:t>presidents try to</w:t>
      </w:r>
      <w:r w:rsidRPr="008D5E33">
        <w:rPr>
          <w:rStyle w:val="Emphasis"/>
        </w:rPr>
        <w:t xml:space="preserve"> quickly </w:t>
      </w:r>
      <w:r w:rsidRPr="00001670">
        <w:rPr>
          <w:rStyle w:val="Emphasis"/>
          <w:highlight w:val="green"/>
        </w:rPr>
        <w:t>use the political capital they bring</w:t>
      </w:r>
      <w:r w:rsidRPr="00853C44">
        <w:rPr>
          <w:sz w:val="16"/>
        </w:rPr>
        <w:t xml:space="preserve">. </w:t>
      </w:r>
      <w:r w:rsidRPr="008D5E33">
        <w:rPr>
          <w:rStyle w:val="StyleUnderline"/>
        </w:rPr>
        <w:t>For example, the 9/11 rally effect helped speed a congressional joint resolution authorizing the president to use troops, and the “global war on terror” became a reality</w:t>
      </w:r>
      <w:r w:rsidRPr="00853C44">
        <w:rPr>
          <w:sz w:val="16"/>
        </w:rPr>
        <w:t>.[24]</w:t>
      </w:r>
    </w:p>
    <w:p w:rsidR="00121DC6" w:rsidRDefault="003772BA" w:rsidP="00121DC6">
      <w:pPr>
        <w:pStyle w:val="Heading1"/>
      </w:pPr>
      <w:r>
        <w:t>Debt Ceiling Updates</w:t>
      </w:r>
    </w:p>
    <w:p w:rsidR="003772BA" w:rsidRDefault="003772BA" w:rsidP="003772BA">
      <w:pPr>
        <w:pStyle w:val="Heading2"/>
      </w:pPr>
      <w:r>
        <w:t>Neg</w:t>
      </w:r>
    </w:p>
    <w:p w:rsidR="003772BA" w:rsidRDefault="003772BA" w:rsidP="003772BA">
      <w:pPr>
        <w:pStyle w:val="Heading3"/>
      </w:pPr>
      <w:r>
        <w:t>2NC – AT: UQ O/W Link</w:t>
      </w:r>
    </w:p>
    <w:p w:rsidR="003772BA" w:rsidRPr="00045642" w:rsidRDefault="003772BA" w:rsidP="003772BA">
      <w:pPr>
        <w:pStyle w:val="Heading4"/>
      </w:pPr>
      <w:r>
        <w:t xml:space="preserve">The threshold for the link is low – there is a </w:t>
      </w:r>
      <w:r w:rsidRPr="00604E22">
        <w:rPr>
          <w:u w:val="single"/>
        </w:rPr>
        <w:t>small</w:t>
      </w:r>
      <w:r>
        <w:t xml:space="preserve"> margin of error to pass the bill</w:t>
      </w:r>
    </w:p>
    <w:p w:rsidR="003772BA" w:rsidRDefault="003772BA" w:rsidP="003772BA">
      <w:r w:rsidRPr="00045642">
        <w:rPr>
          <w:rStyle w:val="Style13ptBold"/>
        </w:rPr>
        <w:t>Paletta and Werner 7/22</w:t>
      </w:r>
      <w:r>
        <w:t xml:space="preserve"> (Paletta; Damian Paletta; has a master’s in journalism from the University of Missouri; Werner; Erica Werner; has an A.B. in Latin American Literature from Harvard; “Trump announces support for two-year bipartisan budget deal that boosts spending, suspends debt limit”; Washington Post; 7/22/19; </w:t>
      </w:r>
      <w:hyperlink r:id="rId15" w:history="1">
        <w:r w:rsidRPr="006C1B9D">
          <w:rPr>
            <w:rStyle w:val="Hyperlink"/>
          </w:rPr>
          <w:t>https://www.washingtonpost.com/business/economy/trump-announces-support-for-two-year-bipartisan-budget-deal-that-boosts-spending-suspends-debt-limit/2019/07/22/94cf2172-acb6-11e9-8e77-03b30bc29f64_story.html?utm_term=.2820ba341ef5</w:t>
        </w:r>
      </w:hyperlink>
      <w:r>
        <w:t>) [DTD]</w:t>
      </w:r>
    </w:p>
    <w:p w:rsidR="003772BA" w:rsidRPr="00FD4623" w:rsidRDefault="003772BA" w:rsidP="003772BA">
      <w:pPr>
        <w:rPr>
          <w:rStyle w:val="StyleUnderline"/>
        </w:rPr>
      </w:pPr>
      <w:r w:rsidRPr="00045642">
        <w:rPr>
          <w:rStyle w:val="StyleUnderline"/>
        </w:rPr>
        <w:t xml:space="preserve">The </w:t>
      </w:r>
      <w:r w:rsidRPr="00001670">
        <w:rPr>
          <w:rStyle w:val="StyleUnderline"/>
          <w:highlight w:val="green"/>
        </w:rPr>
        <w:t>White House and</w:t>
      </w:r>
      <w:r w:rsidRPr="00435162">
        <w:rPr>
          <w:sz w:val="16"/>
        </w:rPr>
        <w:t xml:space="preserve"> House Speaker Nancy </w:t>
      </w:r>
      <w:r w:rsidRPr="00001670">
        <w:rPr>
          <w:rStyle w:val="StyleUnderline"/>
          <w:highlight w:val="green"/>
        </w:rPr>
        <w:t>Pelosi</w:t>
      </w:r>
      <w:r w:rsidRPr="00435162">
        <w:rPr>
          <w:sz w:val="16"/>
        </w:rPr>
        <w:t xml:space="preserve"> (D-Calif.) </w:t>
      </w:r>
      <w:r w:rsidRPr="00001670">
        <w:rPr>
          <w:rStyle w:val="StyleUnderline"/>
          <w:highlight w:val="green"/>
        </w:rPr>
        <w:t xml:space="preserve">reached a </w:t>
      </w:r>
      <w:r w:rsidRPr="00001670">
        <w:rPr>
          <w:rStyle w:val="Emphasis"/>
          <w:highlight w:val="green"/>
        </w:rPr>
        <w:t>tentative</w:t>
      </w:r>
      <w:r w:rsidRPr="00045642">
        <w:rPr>
          <w:rStyle w:val="StyleUnderline"/>
        </w:rPr>
        <w:t xml:space="preserve"> two-year budget </w:t>
      </w:r>
      <w:r w:rsidRPr="00001670">
        <w:rPr>
          <w:rStyle w:val="StyleUnderline"/>
          <w:highlight w:val="green"/>
        </w:rPr>
        <w:t>deal</w:t>
      </w:r>
      <w:r w:rsidRPr="00435162">
        <w:rPr>
          <w:sz w:val="16"/>
        </w:rPr>
        <w:t xml:space="preserve"> Monday </w:t>
      </w:r>
      <w:r w:rsidRPr="00001670">
        <w:rPr>
          <w:rStyle w:val="StyleUnderline"/>
          <w:highlight w:val="green"/>
        </w:rPr>
        <w:t>that</w:t>
      </w:r>
      <w:r w:rsidRPr="00045642">
        <w:rPr>
          <w:rStyle w:val="StyleUnderline"/>
        </w:rPr>
        <w:t xml:space="preserve"> would raise spending limits by $320 billion and suspend the federal debt ceiling until after the 2020 presidential election.</w:t>
      </w:r>
      <w:r w:rsidRPr="00604E22">
        <w:rPr>
          <w:rStyle w:val="StyleUnderline"/>
        </w:rPr>
        <w:t xml:space="preserve"> The agreement</w:t>
      </w:r>
      <w:r w:rsidRPr="00435162">
        <w:rPr>
          <w:sz w:val="16"/>
        </w:rPr>
        <w:t xml:space="preserve">, which </w:t>
      </w:r>
      <w:r w:rsidRPr="00001670">
        <w:rPr>
          <w:rStyle w:val="StyleUnderline"/>
          <w:highlight w:val="green"/>
        </w:rPr>
        <w:t>still must be passed through Congress</w:t>
      </w:r>
      <w:r w:rsidRPr="00435162">
        <w:rPr>
          <w:sz w:val="16"/>
        </w:rPr>
        <w:t xml:space="preserve">, probably would prevent a debt-ceiling crisis later this year but also would continue Washington’s borrowing binge for at least two years. “I am pleased to announce that a deal has been struck with Senate Majority Leader Mitch McConnell, Senate Minority Leader Charles E. Schumer, Speaker of the House Nancy Pelosi, and House Minority Leader Kevin McCarthy — on a two-year Budget and Debt Ceiling, with no poison pills,” President Trump tweeted Monday. “This was a real compromise to give another big victory to our Great Military and Vets!” </w:t>
      </w:r>
      <w:r w:rsidRPr="00001670">
        <w:rPr>
          <w:rStyle w:val="Emphasis"/>
          <w:highlight w:val="green"/>
        </w:rPr>
        <w:t>The deal was met with fierce resistance from</w:t>
      </w:r>
      <w:r w:rsidRPr="00FD4623">
        <w:rPr>
          <w:rStyle w:val="Emphasis"/>
        </w:rPr>
        <w:t xml:space="preserve"> some prominent </w:t>
      </w:r>
      <w:r w:rsidRPr="00001670">
        <w:rPr>
          <w:rStyle w:val="Emphasis"/>
          <w:highlight w:val="green"/>
        </w:rPr>
        <w:t>Republicans</w:t>
      </w:r>
      <w:r w:rsidRPr="00001670">
        <w:rPr>
          <w:rStyle w:val="StyleUnderline"/>
          <w:highlight w:val="green"/>
        </w:rPr>
        <w:t xml:space="preserve"> who said that it would add too much to the debt</w:t>
      </w:r>
      <w:r w:rsidRPr="00045642">
        <w:rPr>
          <w:rStyle w:val="StyleUnderline"/>
        </w:rPr>
        <w:t xml:space="preserve">, a backlash that will force congressional leaders to work hard this week to ensure they have enough votes for passage. </w:t>
      </w:r>
      <w:r w:rsidRPr="00001670">
        <w:rPr>
          <w:rStyle w:val="Emphasis"/>
          <w:highlight w:val="green"/>
        </w:rPr>
        <w:t>The agreement also</w:t>
      </w:r>
      <w:r w:rsidRPr="00FD4623">
        <w:rPr>
          <w:rStyle w:val="Emphasis"/>
        </w:rPr>
        <w:t xml:space="preserve"> could </w:t>
      </w:r>
      <w:r w:rsidRPr="00001670">
        <w:rPr>
          <w:rStyle w:val="Emphasis"/>
          <w:highlight w:val="green"/>
        </w:rPr>
        <w:t>spark concerns from</w:t>
      </w:r>
      <w:r w:rsidRPr="00FD4623">
        <w:rPr>
          <w:rStyle w:val="Emphasis"/>
        </w:rPr>
        <w:t xml:space="preserve"> some </w:t>
      </w:r>
      <w:r w:rsidRPr="00001670">
        <w:rPr>
          <w:rStyle w:val="Emphasis"/>
          <w:highlight w:val="green"/>
        </w:rPr>
        <w:t>House liberals</w:t>
      </w:r>
      <w:r w:rsidRPr="00001670">
        <w:rPr>
          <w:rStyle w:val="StyleUnderline"/>
          <w:highlight w:val="green"/>
        </w:rPr>
        <w:t xml:space="preserve"> because of concessions</w:t>
      </w:r>
      <w:r w:rsidRPr="00045642">
        <w:rPr>
          <w:rStyle w:val="StyleUnderline"/>
        </w:rPr>
        <w:t xml:space="preserve"> made to the Trump administration, as both parties try to stake out positions that resonate with voters ahead of the 2020 election.</w:t>
      </w:r>
      <w:r>
        <w:rPr>
          <w:rStyle w:val="StyleUnderline"/>
        </w:rPr>
        <w:t xml:space="preserve"> </w:t>
      </w:r>
      <w:r w:rsidRPr="00FD4623">
        <w:rPr>
          <w:rStyle w:val="StyleUnderline"/>
        </w:rPr>
        <w:t>The agreement marks a significant retreat for the White House, which insisted just a few months ago that it would force Congress to cut spending on a range of programs to enact fiscal discipline. Instead, the White House agreed to raise spending for most agencies, particularly at the Pentagon.</w:t>
      </w:r>
      <w:r>
        <w:rPr>
          <w:rStyle w:val="StyleUnderline"/>
        </w:rPr>
        <w:t xml:space="preserve"> </w:t>
      </w:r>
      <w:r w:rsidRPr="00FD4623">
        <w:rPr>
          <w:rStyle w:val="StyleUnderline"/>
        </w:rPr>
        <w:t xml:space="preserve">In exchange, White House </w:t>
      </w:r>
      <w:r w:rsidRPr="00001670">
        <w:rPr>
          <w:rStyle w:val="StyleUnderline"/>
          <w:highlight w:val="green"/>
        </w:rPr>
        <w:t>officials received verbal assurances from Democrats that they would not seek to attach</w:t>
      </w:r>
      <w:r w:rsidRPr="00FD4623">
        <w:rPr>
          <w:rStyle w:val="StyleUnderline"/>
        </w:rPr>
        <w:t xml:space="preserve"> controversial policy </w:t>
      </w:r>
      <w:r w:rsidRPr="00001670">
        <w:rPr>
          <w:rStyle w:val="StyleUnderline"/>
          <w:highlight w:val="green"/>
        </w:rPr>
        <w:t>changes</w:t>
      </w:r>
      <w:r w:rsidRPr="00FD4623">
        <w:rPr>
          <w:rStyle w:val="StyleUnderline"/>
        </w:rPr>
        <w:t xml:space="preserve"> on future spending bills, </w:t>
      </w:r>
      <w:r w:rsidRPr="00001670">
        <w:rPr>
          <w:rStyle w:val="StyleUnderline"/>
          <w:highlight w:val="green"/>
        </w:rPr>
        <w:t xml:space="preserve">although </w:t>
      </w:r>
      <w:r w:rsidRPr="00001670">
        <w:rPr>
          <w:rStyle w:val="Emphasis"/>
          <w:highlight w:val="green"/>
        </w:rPr>
        <w:t>it’s unclear how that commitment would be enforced</w:t>
      </w:r>
      <w:r w:rsidRPr="00FD4623">
        <w:rPr>
          <w:rStyle w:val="StyleUnderline"/>
        </w:rPr>
        <w:t>.</w:t>
      </w:r>
      <w:r w:rsidRPr="00586AB4">
        <w:rPr>
          <w:sz w:val="16"/>
          <w:szCs w:val="16"/>
        </w:rPr>
        <w:t xml:space="preserve"> </w:t>
      </w:r>
      <w:r w:rsidRPr="00435162">
        <w:rPr>
          <w:sz w:val="16"/>
        </w:rPr>
        <w:t xml:space="preserve">Pelosi brokered the deal with Treasury Secretary Steven Mnuchin, whom Democrats and even some Republicans had considered the best arbiter for a compromise. White House Acting Budget Director Russell Vought sought last week to force Democrats to commit to $150 billion in budget changes in exchange for the new spending, but his demand was rejected. Instead, negotiators agreed to $77 billion in accounting changes that probably wouldn’t constrain any future spending. But the deal locked in more spending for the military, something Trump has tried to make a hallmark of his first 30 months as president. He has told advisers that if he is reelected, he wants to focus on spending cuts beginning in 2021, and he has largely cast aside the budget-slashing goals some of his aides have advocated for since his inauguration in 2017. “We are, I think, doing very well on debt, if you look at debt limit, however you want to define that, but we’re doing very well on that and I think we’re doing pretty well on a budget,” Trump told reporters Monday. “Very important that we take care of our military, our military was depleted and in the last two-and-a-half years we undepleted it, okay, to put it mildly, we have made it stronger than ever before. We need another big year.” The deal would suspend the debt ceiling until July 31, 2021, meaning it probably would not need to be addressed again until the fall or winter of that year. And the two-year budget agreement would set spending levels through Sept. 30, 2022. </w:t>
      </w:r>
      <w:r w:rsidRPr="00001670">
        <w:rPr>
          <w:rStyle w:val="StyleUnderline"/>
          <w:highlight w:val="green"/>
        </w:rPr>
        <w:t>The deal was reached as the House prepares to leave</w:t>
      </w:r>
      <w:r w:rsidRPr="00FD4623">
        <w:rPr>
          <w:rStyle w:val="StyleUnderline"/>
        </w:rPr>
        <w:t xml:space="preserve"> Washington at the end of this week for a six-week summer recess, </w:t>
      </w:r>
      <w:r w:rsidRPr="00001670">
        <w:rPr>
          <w:rStyle w:val="Emphasis"/>
          <w:highlight w:val="green"/>
        </w:rPr>
        <w:t>giving Pelosi little margin for error</w:t>
      </w:r>
      <w:r w:rsidRPr="00FD4623">
        <w:rPr>
          <w:rStyle w:val="Emphasis"/>
        </w:rPr>
        <w:t xml:space="preserve"> to pass the legislation</w:t>
      </w:r>
      <w:r w:rsidRPr="00FD4623">
        <w:rPr>
          <w:rStyle w:val="StyleUnderline"/>
        </w:rPr>
        <w:t xml:space="preserve"> in a matter of days.</w:t>
      </w:r>
      <w:r w:rsidRPr="00435162">
        <w:rPr>
          <w:sz w:val="16"/>
        </w:rPr>
        <w:t xml:space="preserve"> The Senate is in session for an additional week and is expected to take up the deal next week before senators, too, head out on recess. Many Republicans spent the bulk of the Obama administration insisting that the budget needed to shrink and calling for a constitutional amendment to balance it. A number of those lawmakers have either left in recent years or muted their criticism of Trump’s embrace of big deficits, and some GOP leaders in recent weeks have said they need to focus on passing budget deals and not getting into messy fights without a clear strategy. </w:t>
      </w:r>
      <w:r w:rsidRPr="00001670">
        <w:rPr>
          <w:rStyle w:val="StyleUnderline"/>
          <w:highlight w:val="green"/>
        </w:rPr>
        <w:t xml:space="preserve">In December, </w:t>
      </w:r>
      <w:r w:rsidRPr="00001670">
        <w:rPr>
          <w:rStyle w:val="Emphasis"/>
          <w:highlight w:val="green"/>
        </w:rPr>
        <w:t>Trump decided late in negotiations to block a bipartisan spending agreement</w:t>
      </w:r>
      <w:r w:rsidRPr="00FD4623">
        <w:rPr>
          <w:rStyle w:val="StyleUnderline"/>
        </w:rPr>
        <w:t>, leading to a long government shutdown.</w:t>
      </w:r>
      <w:r w:rsidRPr="00CE2FBF">
        <w:rPr>
          <w:sz w:val="16"/>
          <w:szCs w:val="16"/>
        </w:rPr>
        <w:t xml:space="preserve"> </w:t>
      </w:r>
      <w:r w:rsidRPr="00435162">
        <w:rPr>
          <w:sz w:val="16"/>
        </w:rPr>
        <w:t xml:space="preserve">“Somebody needs to calmly and clearly lay out the alternatives, because we saw what happened last time,” Sen. John Cornyn (R-Tex.) told reporters Monday. “We ended up in a shutdown mode, and I don’t think that’s </w:t>
      </w:r>
      <w:r w:rsidRPr="00604E22">
        <w:rPr>
          <w:sz w:val="16"/>
        </w:rPr>
        <w:t xml:space="preserve">good for anybody.” Still, </w:t>
      </w:r>
      <w:r w:rsidRPr="00604E22">
        <w:rPr>
          <w:rStyle w:val="StyleUnderline"/>
        </w:rPr>
        <w:t xml:space="preserve">some </w:t>
      </w:r>
      <w:r w:rsidRPr="00001670">
        <w:rPr>
          <w:rStyle w:val="Emphasis"/>
          <w:highlight w:val="green"/>
        </w:rPr>
        <w:t>conservatives expressed outrage</w:t>
      </w:r>
      <w:r w:rsidRPr="00604E22">
        <w:rPr>
          <w:sz w:val="16"/>
          <w:szCs w:val="16"/>
        </w:rPr>
        <w:t xml:space="preserve"> Monday </w:t>
      </w:r>
      <w:r w:rsidRPr="00001670">
        <w:rPr>
          <w:rStyle w:val="Emphasis"/>
          <w:highlight w:val="green"/>
        </w:rPr>
        <w:t>that the White House would back</w:t>
      </w:r>
      <w:r w:rsidRPr="00586AB4">
        <w:rPr>
          <w:rStyle w:val="Emphasis"/>
        </w:rPr>
        <w:t xml:space="preserve"> such </w:t>
      </w:r>
      <w:r w:rsidRPr="00001670">
        <w:rPr>
          <w:rStyle w:val="Emphasis"/>
          <w:highlight w:val="green"/>
        </w:rPr>
        <w:t>a big increase in spending</w:t>
      </w:r>
      <w:r w:rsidRPr="00586AB4">
        <w:rPr>
          <w:rStyle w:val="Emphasis"/>
        </w:rPr>
        <w:t xml:space="preserve"> when deficits are already ballooning</w:t>
      </w:r>
      <w:r w:rsidRPr="00604E22">
        <w:rPr>
          <w:rStyle w:val="StyleUnderline"/>
        </w:rPr>
        <w:t>.</w:t>
      </w:r>
      <w:r w:rsidRPr="00604E22">
        <w:rPr>
          <w:sz w:val="16"/>
        </w:rPr>
        <w:t xml:space="preserve"> Rep. Mike </w:t>
      </w:r>
      <w:r w:rsidRPr="00604E22">
        <w:rPr>
          <w:rStyle w:val="StyleUnderline"/>
        </w:rPr>
        <w:t>Johnson</w:t>
      </w:r>
      <w:r w:rsidRPr="00604E22">
        <w:rPr>
          <w:sz w:val="16"/>
        </w:rPr>
        <w:t xml:space="preserve"> (La.), </w:t>
      </w:r>
      <w:r w:rsidRPr="00604E22">
        <w:rPr>
          <w:rStyle w:val="StyleUnderline"/>
        </w:rPr>
        <w:t>chairman of the Republican Study Committee, said he spoke with Trump</w:t>
      </w:r>
      <w:r w:rsidRPr="00604E22">
        <w:rPr>
          <w:sz w:val="16"/>
        </w:rPr>
        <w:t xml:space="preserve"> on Saturday </w:t>
      </w:r>
      <w:r w:rsidRPr="00604E22">
        <w:rPr>
          <w:rStyle w:val="StyleUnderline"/>
        </w:rPr>
        <w:t xml:space="preserve">and urged him to oppose the emerging deal. “I encouraged the president that he would have his right flank if he would hold the line and allow us all to do the fiscally responsible thing and that is limit this out-of-control spending,” Johnson said. “He responded well . . . he understood the sentiments.” Fiscal hawks also said they were mortified. </w:t>
      </w:r>
      <w:r w:rsidRPr="00604E22">
        <w:rPr>
          <w:sz w:val="16"/>
        </w:rPr>
        <w:t xml:space="preserve">Maya </w:t>
      </w:r>
      <w:r w:rsidRPr="00604E22">
        <w:rPr>
          <w:rStyle w:val="StyleUnderline"/>
        </w:rPr>
        <w:t>MacGuineas, president of the Committee for a Responsible Federal</w:t>
      </w:r>
      <w:r w:rsidRPr="00FD4623">
        <w:rPr>
          <w:rStyle w:val="StyleUnderline"/>
        </w:rPr>
        <w:t xml:space="preserve"> Budget, said, “As we understand it, this agreement is a total abdication of fiscal responsibility by Congress and the president. It may end up being the worst budget agreement in our nation’s history.”</w:t>
      </w:r>
      <w:r w:rsidRPr="00435162">
        <w:rPr>
          <w:sz w:val="16"/>
        </w:rPr>
        <w:t xml:space="preserve"> But </w:t>
      </w:r>
      <w:r w:rsidRPr="00FD4623">
        <w:rPr>
          <w:rStyle w:val="StyleUnderline"/>
        </w:rPr>
        <w:t xml:space="preserve">some </w:t>
      </w:r>
      <w:r w:rsidRPr="00001670">
        <w:rPr>
          <w:rStyle w:val="Emphasis"/>
          <w:highlight w:val="green"/>
        </w:rPr>
        <w:t>Democrats said they were upset</w:t>
      </w:r>
      <w:r w:rsidRPr="00586AB4">
        <w:rPr>
          <w:rStyle w:val="Emphasis"/>
        </w:rPr>
        <w:t xml:space="preserve"> that Democratic </w:t>
      </w:r>
      <w:r w:rsidRPr="00001670">
        <w:rPr>
          <w:rStyle w:val="Emphasis"/>
          <w:highlight w:val="green"/>
        </w:rPr>
        <w:t>leaders did not secure a commitment</w:t>
      </w:r>
      <w:r w:rsidRPr="00586AB4">
        <w:rPr>
          <w:rStyle w:val="Emphasis"/>
        </w:rPr>
        <w:t xml:space="preserve"> from the White House </w:t>
      </w:r>
      <w:r w:rsidRPr="00001670">
        <w:rPr>
          <w:rStyle w:val="Emphasis"/>
          <w:highlight w:val="green"/>
        </w:rPr>
        <w:t>that Trump would stop using money</w:t>
      </w:r>
      <w:r w:rsidRPr="00586AB4">
        <w:rPr>
          <w:rStyle w:val="Emphasis"/>
        </w:rPr>
        <w:t xml:space="preserve"> from military programs </w:t>
      </w:r>
      <w:r w:rsidRPr="00001670">
        <w:rPr>
          <w:rStyle w:val="Emphasis"/>
          <w:highlight w:val="green"/>
        </w:rPr>
        <w:t>to build a wall</w:t>
      </w:r>
      <w:r w:rsidRPr="00586AB4">
        <w:rPr>
          <w:rStyle w:val="Emphasis"/>
        </w:rPr>
        <w:t xml:space="preserve"> along the U.S.-Mexico border</w:t>
      </w:r>
      <w:r w:rsidRPr="00FD4623">
        <w:rPr>
          <w:rStyle w:val="StyleUnderline"/>
        </w:rPr>
        <w:t>.</w:t>
      </w:r>
      <w:r w:rsidRPr="00CE2FBF">
        <w:rPr>
          <w:sz w:val="16"/>
          <w:szCs w:val="16"/>
        </w:rPr>
        <w:t xml:space="preserve"> </w:t>
      </w:r>
      <w:r w:rsidRPr="00435162">
        <w:rPr>
          <w:sz w:val="16"/>
        </w:rPr>
        <w:t xml:space="preserve">Sen. Patrick J. Leahy (Vt.), the ranking Democrat on the Senate Appropriations Committee, said he would support the deal, even as he voiced concerns that leaders in his party went too far in offering these assurances to the White House. </w:t>
      </w:r>
      <w:r w:rsidRPr="00FD4623">
        <w:rPr>
          <w:rStyle w:val="StyleUnderline"/>
        </w:rPr>
        <w:t>“I’m worried the House is willing to give [Trump] far too much discretion to take money and move it anywhere he wants, including a wall,” Leahy told reporters, an objection that could resonate with liberals in the House.</w:t>
      </w:r>
      <w:r w:rsidRPr="00CE2FBF">
        <w:rPr>
          <w:sz w:val="16"/>
          <w:szCs w:val="16"/>
        </w:rPr>
        <w:t xml:space="preserve"> </w:t>
      </w:r>
      <w:r w:rsidRPr="00435162">
        <w:rPr>
          <w:sz w:val="16"/>
        </w:rPr>
        <w:t xml:space="preserve">Also as part of the deal, Democratic leaders agreed not to include controversial policy changes, known as “riders,” in future spending bills. Those measures, which can be tied to hot-button issues such as abortion and immigration, can imperil spending legislation. Opponents of these measures often call them “poison pills.” “There will be no poison pills, additional new riders . . . or other changes in policy or conventions,” congressional leaders wrote in an outline of the deal. But lawmakers often disagree on what constitutes a poison pill, and the debate could be revived once specific spending bills are introduced. By raising spending limits for the military and nondefense programs for the next two years, the White House and Pelosi have effectively erased key remnants of the 2011 Budget Control Act, which was supposed to constrain spending for a decade. “With this agreement, we strive to avoid another government shutdown, which is so harmful to meeting the needs of the American people and honoring the work of our public employees,” Pelosi and Schumer (D-N.Y.) said in a joint statement. Lawmakers and the White House still must pass spending bills to fund government operations for the next fiscal year, which will begin in October, but that is considered an easier task now that budget levels have been set. The $320 billion in new spending that the White House and Pelosi agreed to represents an increase over what the reduced budget levels would have fallen to if the limits had begun next year. The government spends more money than it brings in through revenue, and that difference is called the budget deficit. To cover the deficit, the government borrows money by issuing debt. The debt has grown from about $19 trillion when Trump took office to more than $22 trillion this month. The government must pay interest on the money it borrows, and this year it will pay more than $350 billion to finance its borrowing. The deficit has widened since Trump took office. It was $587 billion in 2016, President Barack Obama’s last full year in office, and is projected to reach $1 trillion this year. The larger deficit is a result of higher spending and 2017 tax cuts, which have led to a large drop in forecast revenue, according to budget experts. White House officials have argued that the combination of higher spending and tax cuts has helped the economy grow and that they plan to cut spending when the economy is on a stronger footing. The deal could raise questions about the White House’s negotiating strategy going forward. Democrats targeted Mnuchin as a negotiating partner during the current talks because they thought he represented their best option for a compromise. Typically, the budget director or White House chief of staff would play a more prominent role. But Acting Chief of Staff Mick Mulvaney has poor relations with House Democrats, and many have written off working with Vought. </w:t>
      </w:r>
      <w:r w:rsidRPr="00001670">
        <w:rPr>
          <w:rStyle w:val="StyleUnderline"/>
          <w:highlight w:val="green"/>
        </w:rPr>
        <w:t>It’s unclear whether this dynamic will change</w:t>
      </w:r>
      <w:r w:rsidRPr="00604E22">
        <w:rPr>
          <w:rStyle w:val="StyleUnderline"/>
        </w:rPr>
        <w:t xml:space="preserve"> when lawmakers begin their next round of negotiations on the specific spending bills, </w:t>
      </w:r>
      <w:r w:rsidRPr="00001670">
        <w:rPr>
          <w:rStyle w:val="Emphasis"/>
          <w:highlight w:val="green"/>
        </w:rPr>
        <w:t>debates</w:t>
      </w:r>
      <w:r w:rsidRPr="00604E22">
        <w:rPr>
          <w:rStyle w:val="Emphasis"/>
        </w:rPr>
        <w:t xml:space="preserve"> that </w:t>
      </w:r>
      <w:r w:rsidRPr="00001670">
        <w:rPr>
          <w:rStyle w:val="Emphasis"/>
          <w:highlight w:val="green"/>
        </w:rPr>
        <w:t>are likely to drag into September</w:t>
      </w:r>
      <w:r w:rsidRPr="00FD4623">
        <w:rPr>
          <w:rStyle w:val="StyleUnderline"/>
        </w:rPr>
        <w:t>.</w:t>
      </w:r>
      <w:r>
        <w:rPr>
          <w:rStyle w:val="StyleUnderline"/>
        </w:rPr>
        <w:t xml:space="preserve"> </w:t>
      </w:r>
      <w:r w:rsidRPr="00FD4623">
        <w:rPr>
          <w:rStyle w:val="StyleUnderline"/>
        </w:rPr>
        <w:t>“I think Mr. Mnuchin has a different perspective on some of this than others in the administration, Mulvaney and Vought among others,” said Johnson</w:t>
      </w:r>
      <w:r w:rsidRPr="00435162">
        <w:rPr>
          <w:sz w:val="16"/>
        </w:rPr>
        <w:t xml:space="preserve">, the Louisiana Republican. </w:t>
      </w:r>
      <w:r w:rsidRPr="00604E22">
        <w:rPr>
          <w:rStyle w:val="StyleUnderline"/>
        </w:rPr>
        <w:t>“And I</w:t>
      </w:r>
      <w:r w:rsidRPr="00FD4623">
        <w:rPr>
          <w:rStyle w:val="StyleUnderline"/>
        </w:rPr>
        <w:t xml:space="preserve"> don’t know if it’s yet decided which perspective will win the day.</w:t>
      </w:r>
      <w:r w:rsidRPr="00604E22">
        <w:rPr>
          <w:sz w:val="16"/>
          <w:szCs w:val="16"/>
        </w:rPr>
        <w:t xml:space="preserve"> But we know there are some very smart and very thoughtful people involved in the negotiations, and we hope that at the end of the day they’ll do the right thing.”</w:t>
      </w:r>
    </w:p>
    <w:p w:rsidR="00FB40D3" w:rsidRPr="00FB40D3" w:rsidRDefault="003772BA" w:rsidP="00A27D34">
      <w:pPr>
        <w:pStyle w:val="Heading2"/>
      </w:pPr>
      <w:r>
        <w:t>Aff</w:t>
      </w:r>
    </w:p>
    <w:p w:rsidR="003772BA" w:rsidRDefault="003772BA" w:rsidP="003772BA">
      <w:pPr>
        <w:pStyle w:val="Heading3"/>
      </w:pPr>
      <w:r>
        <w:t>2AC – UQ O/W Link</w:t>
      </w:r>
    </w:p>
    <w:p w:rsidR="00A27D34" w:rsidRDefault="00A27D34" w:rsidP="00A27D34">
      <w:pPr>
        <w:pStyle w:val="Heading4"/>
      </w:pPr>
      <w:r>
        <w:t>Uniqueness overwhelms the link – Trump and Senate will pass the bill</w:t>
      </w:r>
    </w:p>
    <w:p w:rsidR="00A27D34" w:rsidRDefault="00A27D34" w:rsidP="00A27D34">
      <w:r w:rsidRPr="00861E55">
        <w:rPr>
          <w:rStyle w:val="Style13ptBold"/>
        </w:rPr>
        <w:t>Werner 7/24</w:t>
      </w:r>
      <w:r>
        <w:t xml:space="preserve"> (Erica Werner has worked at The Washington Post since 2017, covering Congress with a focus on economic policy. Previously, she worked at the Associated Press for more than 17 years, starting in the Los Angeles bureau and going on to cover the White House and Congress. She went to  Harvard University, A.B. in Latin American Literature, 7-24-2019, "House passes two-year budget deal to lift spending, suspend debt ceiling," Washington Post, </w:t>
      </w:r>
      <w:hyperlink r:id="rId16" w:history="1">
        <w:r w:rsidRPr="00E7446F">
          <w:rPr>
            <w:rStyle w:val="Hyperlink"/>
          </w:rPr>
          <w:t>https://www.washingtonpost.com/business/economy/trump-urges-republicans-to-support-budget-deal-as-house-prepares-to-vote/2019/07/25/010d6e6a-aee3-11e9-a0c9-6d2d7818f3da_story.html</w:t>
        </w:r>
      </w:hyperlink>
      <w:r>
        <w:t>) cliv</w:t>
      </w:r>
    </w:p>
    <w:p w:rsidR="00A27D34" w:rsidRPr="00A27D34" w:rsidRDefault="00A27D34" w:rsidP="00A27D34">
      <w:pPr>
        <w:rPr>
          <w:b/>
          <w:u w:val="single"/>
        </w:rPr>
      </w:pPr>
      <w:r w:rsidRPr="00001670">
        <w:rPr>
          <w:rStyle w:val="StyleUnderline"/>
          <w:highlight w:val="green"/>
        </w:rPr>
        <w:t>The House passed a</w:t>
      </w:r>
      <w:r w:rsidRPr="00682DE5">
        <w:rPr>
          <w:rStyle w:val="StyleUnderline"/>
        </w:rPr>
        <w:t xml:space="preserve"> sweeping two-year </w:t>
      </w:r>
      <w:r w:rsidRPr="00001670">
        <w:rPr>
          <w:rStyle w:val="StyleUnderline"/>
          <w:highlight w:val="green"/>
        </w:rPr>
        <w:t>budget deal</w:t>
      </w:r>
      <w:r w:rsidRPr="00682DE5">
        <w:rPr>
          <w:rStyle w:val="StyleUnderline"/>
        </w:rPr>
        <w:t xml:space="preserve"> Thursday tha</w:t>
      </w:r>
      <w:r w:rsidRPr="00001670">
        <w:rPr>
          <w:rStyle w:val="StyleUnderline"/>
          <w:highlight w:val="green"/>
        </w:rPr>
        <w:t>t increases spending for military and domestic programs and suspends the debt ceiling through mid-2021, sending the White House-backed legislation to the Senate</w:t>
      </w:r>
      <w:r w:rsidRPr="00001670">
        <w:rPr>
          <w:sz w:val="16"/>
          <w:highlight w:val="green"/>
        </w:rPr>
        <w:t>.</w:t>
      </w:r>
      <w:r w:rsidRPr="00121DC6">
        <w:rPr>
          <w:sz w:val="16"/>
        </w:rPr>
        <w:t xml:space="preserve"> A large majority of Democrats voted for the legislation, while a majority of Republicans opposed it despite appeals from President Trump to support the bill. The 284-149 vote was one of the last acts by the House before lawmakers leave Washington for a six-week summer recess. </w:t>
      </w:r>
      <w:r w:rsidRPr="00001670">
        <w:rPr>
          <w:rStyle w:val="StyleUnderline"/>
          <w:highlight w:val="green"/>
        </w:rPr>
        <w:t>The Senate is expected to act on the bill next week and send it to Trump for his signature before senators, too, abandon the Capitol for the summer.</w:t>
      </w:r>
      <w:r>
        <w:rPr>
          <w:rStyle w:val="StyleUnderline"/>
        </w:rPr>
        <w:t xml:space="preserve"> </w:t>
      </w:r>
      <w:r w:rsidRPr="00861E55">
        <w:rPr>
          <w:rStyle w:val="StyleUnderline"/>
        </w:rPr>
        <w:t>Supp</w:t>
      </w:r>
      <w:r w:rsidRPr="00001670">
        <w:rPr>
          <w:rStyle w:val="StyleUnderline"/>
          <w:highlight w:val="green"/>
        </w:rPr>
        <w:t>orters called the legislation a signal product of divided government, a compromise with something for everyone</w:t>
      </w:r>
      <w:r w:rsidRPr="00861E55">
        <w:rPr>
          <w:rStyle w:val="StyleUnderline"/>
        </w:rPr>
        <w:t xml:space="preserve"> to love or hate. Democrats touted increases in domestic spending; Republicans pointed to growth in the Pentagon budget.</w:t>
      </w:r>
      <w:r>
        <w:rPr>
          <w:rStyle w:val="StyleUnderline"/>
        </w:rPr>
        <w:t xml:space="preserve"> </w:t>
      </w:r>
      <w:r w:rsidRPr="00121DC6">
        <w:rPr>
          <w:sz w:val="16"/>
        </w:rPr>
        <w:t xml:space="preserve">And </w:t>
      </w:r>
      <w:r w:rsidRPr="00001670">
        <w:rPr>
          <w:rStyle w:val="StyleUnderline"/>
          <w:highlight w:val="green"/>
        </w:rPr>
        <w:t>lawmakers in both parties applauded the deal for ratcheting down the budget brinkmanship that characterized the first years of the Trump administration</w:t>
      </w:r>
      <w:r w:rsidRPr="00861E55">
        <w:rPr>
          <w:rStyle w:val="StyleUnderline"/>
        </w:rPr>
        <w:t xml:space="preserve"> and led to the nation’s longest government shutdown over 35 days this past winter.</w:t>
      </w:r>
      <w:r w:rsidRPr="00121DC6">
        <w:rPr>
          <w:sz w:val="16"/>
        </w:rPr>
        <w:t xml:space="preserve"> Facing warnings that the Treasury Department could run out of money to pay its bills as early as September, lawmakers voted to suspend the nation’s borrowing limit until July 31, 2021, removing the threat of a catastrophic, first-ever default. “</w:t>
      </w:r>
      <w:r w:rsidRPr="00861E55">
        <w:rPr>
          <w:rStyle w:val="StyleUnderline"/>
        </w:rPr>
        <w:t xml:space="preserve">Every now and then </w:t>
      </w:r>
      <w:r w:rsidRPr="00001670">
        <w:rPr>
          <w:rStyle w:val="StyleUnderline"/>
          <w:highlight w:val="green"/>
        </w:rPr>
        <w:t>you need to sit down and put what’s good for the American people</w:t>
      </w:r>
      <w:r w:rsidRPr="00861E55">
        <w:rPr>
          <w:rStyle w:val="StyleUnderline"/>
        </w:rPr>
        <w:t xml:space="preserve"> first,” said Rep. Tom Cole (R-Okla.). “</w:t>
      </w:r>
      <w:r w:rsidRPr="00001670">
        <w:rPr>
          <w:rStyle w:val="StyleUnderline"/>
          <w:highlight w:val="green"/>
        </w:rPr>
        <w:t>We all know that a catastrophic debt- ceiling crisis and default, what that would do to our economy, how many people that would put out of wor</w:t>
      </w:r>
      <w:r w:rsidRPr="00861E55">
        <w:rPr>
          <w:rStyle w:val="StyleUnderline"/>
        </w:rPr>
        <w:t xml:space="preserve">k. . . . </w:t>
      </w:r>
      <w:r w:rsidRPr="00001670">
        <w:rPr>
          <w:rStyle w:val="StyleUnderline"/>
          <w:highlight w:val="green"/>
        </w:rPr>
        <w:t>These are huge</w:t>
      </w:r>
      <w:r w:rsidRPr="00861E55">
        <w:rPr>
          <w:rStyle w:val="StyleUnderline"/>
        </w:rPr>
        <w:t xml:space="preserve">, huge </w:t>
      </w:r>
      <w:r w:rsidRPr="00001670">
        <w:rPr>
          <w:rStyle w:val="StyleUnderline"/>
          <w:highlight w:val="green"/>
        </w:rPr>
        <w:t>wins.”</w:t>
      </w:r>
    </w:p>
    <w:p w:rsidR="003772BA" w:rsidRDefault="003772BA" w:rsidP="003772BA">
      <w:pPr>
        <w:pStyle w:val="Heading3"/>
      </w:pPr>
      <w:r>
        <w:t>1AR – UQ O/W Link</w:t>
      </w:r>
    </w:p>
    <w:p w:rsidR="00A27D34" w:rsidRPr="00BC2159" w:rsidRDefault="00A27D34" w:rsidP="00A27D34">
      <w:pPr>
        <w:pStyle w:val="Heading4"/>
      </w:pPr>
      <w:r>
        <w:t>House passed a deal and the Senate will pass it</w:t>
      </w:r>
    </w:p>
    <w:p w:rsidR="00A27D34" w:rsidRPr="00BC2159" w:rsidRDefault="00A27D34" w:rsidP="00A27D34">
      <w:r w:rsidRPr="00BC2159">
        <w:rPr>
          <w:rStyle w:val="Style13ptBold"/>
        </w:rPr>
        <w:t>Haberkorn 7/25</w:t>
      </w:r>
      <w:r>
        <w:t xml:space="preserve"> (Haberkorn; Jennifer Haberkorn; </w:t>
      </w:r>
      <w:r w:rsidRPr="00BC2159">
        <w:t>covers Congress in Washington, D.C., for the Los Angeles Times</w:t>
      </w:r>
      <w:r>
        <w:t>; “</w:t>
      </w:r>
      <w:r w:rsidRPr="00BC2159">
        <w:t>House approves two-year deal to raise debt ceiling and increase government spending</w:t>
      </w:r>
      <w:r>
        <w:t xml:space="preserve">”; Los Angeles Times; 7/25/19; </w:t>
      </w:r>
      <w:hyperlink r:id="rId17" w:history="1">
        <w:r w:rsidRPr="00F6234D">
          <w:rPr>
            <w:rStyle w:val="Hyperlink"/>
          </w:rPr>
          <w:t>https://www.latimes.com/politics/story/2019-07-25/house-approves-two-year-deal-to-raise-debt-ceiling-set-government-spending</w:t>
        </w:r>
      </w:hyperlink>
      <w:r>
        <w:t>) [DTD]</w:t>
      </w:r>
    </w:p>
    <w:p w:rsidR="00A27D34" w:rsidRPr="008224F4" w:rsidRDefault="00A27D34" w:rsidP="00A27D34">
      <w:pPr>
        <w:rPr>
          <w:rStyle w:val="StyleUnderline"/>
        </w:rPr>
      </w:pPr>
      <w:r w:rsidRPr="00BC2159">
        <w:rPr>
          <w:rStyle w:val="StyleUnderline"/>
        </w:rPr>
        <w:t xml:space="preserve">The </w:t>
      </w:r>
      <w:r w:rsidRPr="00001670">
        <w:rPr>
          <w:rStyle w:val="StyleUnderline"/>
          <w:highlight w:val="green"/>
        </w:rPr>
        <w:t>House</w:t>
      </w:r>
      <w:r w:rsidRPr="008224F4">
        <w:rPr>
          <w:sz w:val="16"/>
        </w:rPr>
        <w:t xml:space="preserve"> on Thursday </w:t>
      </w:r>
      <w:r w:rsidRPr="00001670">
        <w:rPr>
          <w:rStyle w:val="StyleUnderline"/>
          <w:highlight w:val="green"/>
        </w:rPr>
        <w:t>approved a deal</w:t>
      </w:r>
      <w:r w:rsidRPr="00BC2159">
        <w:rPr>
          <w:rStyle w:val="StyleUnderline"/>
        </w:rPr>
        <w:t xml:space="preserve"> crafted by</w:t>
      </w:r>
      <w:r w:rsidRPr="008224F4">
        <w:rPr>
          <w:sz w:val="16"/>
        </w:rPr>
        <w:t xml:space="preserve"> Treasury Secretary Steven T. </w:t>
      </w:r>
      <w:r w:rsidRPr="00BC2159">
        <w:rPr>
          <w:rStyle w:val="StyleUnderline"/>
        </w:rPr>
        <w:t>Mnuchin and</w:t>
      </w:r>
      <w:r w:rsidRPr="008224F4">
        <w:rPr>
          <w:sz w:val="16"/>
        </w:rPr>
        <w:t xml:space="preserve"> Speaker Nancy </w:t>
      </w:r>
      <w:r w:rsidRPr="00BC2159">
        <w:rPr>
          <w:rStyle w:val="StyleUnderline"/>
        </w:rPr>
        <w:t xml:space="preserve">Pelosi </w:t>
      </w:r>
      <w:r w:rsidRPr="00001670">
        <w:rPr>
          <w:rStyle w:val="StyleUnderline"/>
          <w:highlight w:val="green"/>
        </w:rPr>
        <w:t>to lift the nation’s debt ceiling</w:t>
      </w:r>
      <w:r w:rsidRPr="00BC2159">
        <w:rPr>
          <w:rStyle w:val="StyleUnderline"/>
        </w:rPr>
        <w:t xml:space="preserve"> and raise caps set on federal spending for the next two years.</w:t>
      </w:r>
      <w:r>
        <w:rPr>
          <w:rStyle w:val="StyleUnderline"/>
        </w:rPr>
        <w:t xml:space="preserve"> </w:t>
      </w:r>
      <w:r w:rsidRPr="00001670">
        <w:rPr>
          <w:rStyle w:val="Emphasis"/>
          <w:highlight w:val="green"/>
        </w:rPr>
        <w:t>Despite opposition</w:t>
      </w:r>
      <w:r w:rsidRPr="00BC2159">
        <w:rPr>
          <w:rStyle w:val="StyleUnderline"/>
        </w:rPr>
        <w:t xml:space="preserve"> from most Republicans and some progressive Democrats, </w:t>
      </w:r>
      <w:r w:rsidRPr="00BC2159">
        <w:rPr>
          <w:rStyle w:val="Emphasis"/>
        </w:rPr>
        <w:t xml:space="preserve">most </w:t>
      </w:r>
      <w:r w:rsidRPr="00001670">
        <w:rPr>
          <w:rStyle w:val="Emphasis"/>
          <w:highlight w:val="green"/>
        </w:rPr>
        <w:t>members agreed that the deal was a necessary compromise</w:t>
      </w:r>
      <w:r w:rsidRPr="00BC2159">
        <w:rPr>
          <w:rStyle w:val="StyleUnderline"/>
        </w:rPr>
        <w:t xml:space="preserve"> considering the divided government and</w:t>
      </w:r>
      <w:r w:rsidRPr="008224F4">
        <w:rPr>
          <w:sz w:val="16"/>
        </w:rPr>
        <w:t xml:space="preserve">, more importantly, </w:t>
      </w:r>
      <w:r w:rsidRPr="00BC2159">
        <w:rPr>
          <w:rStyle w:val="StyleUnderline"/>
        </w:rPr>
        <w:t>the need to prevent the nation from defaulting on its debt. It passed 284 to 149.</w:t>
      </w:r>
      <w:r>
        <w:rPr>
          <w:rStyle w:val="StyleUnderline"/>
        </w:rPr>
        <w:t xml:space="preserve"> </w:t>
      </w:r>
      <w:r w:rsidRPr="00BC2159">
        <w:rPr>
          <w:rStyle w:val="StyleUnderline"/>
        </w:rPr>
        <w:t>Democrats were frustrated that the agreement didn’t do more to limit President Trump from moving money between federal accounts, such as for a wall at the southern U.S. border. Republicans grumbled about $320 billion in new spending above the limits previously set in law.</w:t>
      </w:r>
      <w:r>
        <w:rPr>
          <w:rStyle w:val="StyleUnderline"/>
        </w:rPr>
        <w:t xml:space="preserve"> </w:t>
      </w:r>
      <w:r w:rsidRPr="008224F4">
        <w:rPr>
          <w:sz w:val="16"/>
        </w:rPr>
        <w:t xml:space="preserve">The deal sets up $1.37 trillion in spending next year, up from $1.32 trillion this year, and slightly more in 2021. Lawmakers would still have to enact legislation to decide how exactly to spend that money. And the last such appropriations battle, in December, led to the longest partial government shutdown in history. But the measure eliminates the chances of another partisan fight over the debt limit until after the 2020 presidential election. And by setting the top-line government budget figures, it reduces the odds of a pre-election standoff over spending, though that’s still possible this fall. </w:t>
      </w:r>
      <w:r w:rsidRPr="008224F4">
        <w:rPr>
          <w:rStyle w:val="StyleUnderline"/>
        </w:rPr>
        <w:t>T</w:t>
      </w:r>
      <w:r w:rsidRPr="00001670">
        <w:rPr>
          <w:rStyle w:val="StyleUnderline"/>
          <w:highlight w:val="green"/>
        </w:rPr>
        <w:t>he package is expected to get a vote</w:t>
      </w:r>
      <w:r w:rsidRPr="008224F4">
        <w:rPr>
          <w:sz w:val="16"/>
          <w:szCs w:val="16"/>
        </w:rPr>
        <w:t xml:space="preserve"> next week </w:t>
      </w:r>
      <w:r w:rsidRPr="00001670">
        <w:rPr>
          <w:rStyle w:val="StyleUnderline"/>
          <w:highlight w:val="green"/>
        </w:rPr>
        <w:t xml:space="preserve">in the Senate, </w:t>
      </w:r>
      <w:r w:rsidRPr="00001670">
        <w:rPr>
          <w:rStyle w:val="Emphasis"/>
          <w:highlight w:val="green"/>
        </w:rPr>
        <w:t>where is it likely to pass</w:t>
      </w:r>
      <w:r w:rsidRPr="00001670">
        <w:rPr>
          <w:rStyle w:val="StyleUnderline"/>
          <w:highlight w:val="green"/>
        </w:rPr>
        <w:t>. Trump</w:t>
      </w:r>
      <w:r w:rsidRPr="008224F4">
        <w:rPr>
          <w:rStyle w:val="StyleUnderline"/>
        </w:rPr>
        <w:t xml:space="preserve"> tweeted</w:t>
      </w:r>
      <w:r w:rsidRPr="008224F4">
        <w:rPr>
          <w:sz w:val="16"/>
        </w:rPr>
        <w:t xml:space="preserve"> Thursday morning </w:t>
      </w:r>
      <w:r w:rsidRPr="008224F4">
        <w:rPr>
          <w:rStyle w:val="StyleUnderline"/>
        </w:rPr>
        <w:t xml:space="preserve">in strong support of the deal, </w:t>
      </w:r>
      <w:r w:rsidRPr="00001670">
        <w:rPr>
          <w:rStyle w:val="StyleUnderline"/>
          <w:highlight w:val="green"/>
        </w:rPr>
        <w:t>suggest</w:t>
      </w:r>
      <w:r w:rsidRPr="008224F4">
        <w:rPr>
          <w:rStyle w:val="StyleUnderline"/>
        </w:rPr>
        <w:t xml:space="preserve">ing </w:t>
      </w:r>
      <w:r w:rsidRPr="00001670">
        <w:rPr>
          <w:rStyle w:val="StyleUnderline"/>
          <w:highlight w:val="green"/>
        </w:rPr>
        <w:t xml:space="preserve">that </w:t>
      </w:r>
      <w:r w:rsidRPr="00001670">
        <w:rPr>
          <w:rStyle w:val="Emphasis"/>
          <w:highlight w:val="green"/>
        </w:rPr>
        <w:t>he would sign it</w:t>
      </w:r>
      <w:r w:rsidRPr="008224F4">
        <w:rPr>
          <w:rStyle w:val="StyleUnderline"/>
        </w:rPr>
        <w:t>.</w:t>
      </w:r>
      <w:r>
        <w:rPr>
          <w:rStyle w:val="StyleUnderline"/>
        </w:rPr>
        <w:t xml:space="preserve"> </w:t>
      </w:r>
      <w:r w:rsidRPr="008224F4">
        <w:rPr>
          <w:rStyle w:val="StyleUnderline"/>
        </w:rPr>
        <w:t>“House Republicans should support the TWO YEAR BUDGET AGREEMENT which greatly helps our Military and our Vets. I am totally with you!” Trump tweeted.</w:t>
      </w:r>
      <w:r>
        <w:rPr>
          <w:rStyle w:val="StyleUnderline"/>
        </w:rPr>
        <w:t xml:space="preserve"> </w:t>
      </w:r>
      <w:r w:rsidRPr="008224F4">
        <w:rPr>
          <w:sz w:val="16"/>
        </w:rPr>
        <w:t xml:space="preserve">Republicans touted that the plan includes $100 billion less in new spending than what Democrats wanted and prevented steep cuts to defense. But that wasn’t enough to win over many conservatives. “The amount of funding allowed under this deal is simply more than the United States can afford,” said California Rep. Doug LaMalfa (R-Richvale), who opposed the bill. “America has a spending problem and it needs to be reined in so that our children aren’t the ones paying the price.” </w:t>
      </w:r>
      <w:r w:rsidRPr="008224F4">
        <w:rPr>
          <w:rStyle w:val="StyleUnderline"/>
        </w:rPr>
        <w:t>Progressives</w:t>
      </w:r>
      <w:r w:rsidRPr="008224F4">
        <w:rPr>
          <w:sz w:val="16"/>
        </w:rPr>
        <w:t xml:space="preserve"> weren’t happy either, but </w:t>
      </w:r>
      <w:r w:rsidRPr="008224F4">
        <w:rPr>
          <w:rStyle w:val="StyleUnderline"/>
        </w:rPr>
        <w:t>largely supported the measure.</w:t>
      </w:r>
      <w:r>
        <w:rPr>
          <w:rStyle w:val="StyleUnderline"/>
        </w:rPr>
        <w:t xml:space="preserve"> </w:t>
      </w:r>
      <w:r w:rsidRPr="008224F4">
        <w:rPr>
          <w:rStyle w:val="StyleUnderline"/>
        </w:rPr>
        <w:t>“It’s not a perfect deal by any means,” said</w:t>
      </w:r>
      <w:r w:rsidRPr="008224F4">
        <w:rPr>
          <w:sz w:val="16"/>
        </w:rPr>
        <w:t xml:space="preserve"> a statement from Reps. Pramila </w:t>
      </w:r>
      <w:r w:rsidRPr="008224F4">
        <w:rPr>
          <w:rStyle w:val="StyleUnderline"/>
        </w:rPr>
        <w:t>Jayapal</w:t>
      </w:r>
      <w:r w:rsidRPr="008224F4">
        <w:rPr>
          <w:sz w:val="16"/>
        </w:rPr>
        <w:t xml:space="preserve"> (D-Wash.) and Mark Pocan (D-Wis.), leaders of the House Progressive Caucus. </w:t>
      </w:r>
      <w:r w:rsidRPr="008224F4">
        <w:rPr>
          <w:rStyle w:val="StyleUnderline"/>
        </w:rPr>
        <w:t>“However, it will allow for major, long-overdue investments in domestic priorities — including housing assistance, food aid, education and job training.”</w:t>
      </w:r>
      <w:r>
        <w:rPr>
          <w:rStyle w:val="StyleUnderline"/>
        </w:rPr>
        <w:t xml:space="preserve"> </w:t>
      </w:r>
      <w:r w:rsidRPr="00001670">
        <w:rPr>
          <w:rStyle w:val="StyleUnderline"/>
          <w:highlight w:val="green"/>
        </w:rPr>
        <w:t>The</w:t>
      </w:r>
      <w:r w:rsidRPr="008224F4">
        <w:rPr>
          <w:rStyle w:val="StyleUnderline"/>
        </w:rPr>
        <w:t xml:space="preserve"> bill passed with </w:t>
      </w:r>
      <w:r w:rsidRPr="00001670">
        <w:rPr>
          <w:rStyle w:val="StyleUnderline"/>
          <w:highlight w:val="green"/>
        </w:rPr>
        <w:t>219 Democratic votes</w:t>
      </w:r>
      <w:r w:rsidRPr="008224F4">
        <w:rPr>
          <w:rStyle w:val="StyleUnderline"/>
        </w:rPr>
        <w:t xml:space="preserve">, one more than the minimum needed for passage in the House. </w:t>
      </w:r>
      <w:r w:rsidRPr="008224F4">
        <w:rPr>
          <w:rStyle w:val="Emphasis"/>
        </w:rPr>
        <w:t xml:space="preserve">The strong Democratic support </w:t>
      </w:r>
      <w:r w:rsidRPr="00001670">
        <w:rPr>
          <w:rStyle w:val="Emphasis"/>
          <w:highlight w:val="green"/>
        </w:rPr>
        <w:t>underscored the</w:t>
      </w:r>
      <w:r w:rsidRPr="008224F4">
        <w:rPr>
          <w:rStyle w:val="Emphasis"/>
        </w:rPr>
        <w:t xml:space="preserve"> whipping </w:t>
      </w:r>
      <w:r w:rsidRPr="00001670">
        <w:rPr>
          <w:rStyle w:val="Emphasis"/>
          <w:highlight w:val="green"/>
        </w:rPr>
        <w:t>power of the speaker and that Democrats felt the bill was a good deal</w:t>
      </w:r>
      <w:r w:rsidRPr="008224F4">
        <w:rPr>
          <w:rStyle w:val="Emphasis"/>
        </w:rPr>
        <w:t xml:space="preserve"> for them</w:t>
      </w:r>
      <w:r w:rsidRPr="008224F4">
        <w:rPr>
          <w:rStyle w:val="StyleUnderline"/>
        </w:rPr>
        <w:t>.</w:t>
      </w:r>
      <w:r>
        <w:rPr>
          <w:rStyle w:val="StyleUnderline"/>
        </w:rPr>
        <w:t xml:space="preserve"> </w:t>
      </w:r>
      <w:r w:rsidRPr="008224F4">
        <w:rPr>
          <w:rStyle w:val="StyleUnderline"/>
        </w:rPr>
        <w:t>The package, negotiated largely between Mnuchin and Pelosi</w:t>
      </w:r>
      <w:r w:rsidRPr="008224F4">
        <w:rPr>
          <w:sz w:val="16"/>
        </w:rPr>
        <w:t xml:space="preserve"> (D-San Francisco), </w:t>
      </w:r>
      <w:r w:rsidRPr="008224F4">
        <w:rPr>
          <w:rStyle w:val="StyleUnderline"/>
        </w:rPr>
        <w:t>marks one of the few and most significant bipartisan legislative accomplishments in this Congress</w:t>
      </w:r>
      <w:r w:rsidRPr="008224F4">
        <w:rPr>
          <w:sz w:val="16"/>
        </w:rPr>
        <w:t xml:space="preserve">, which has been marred by partisan squabbles. Conservatives in the White House, such as acting Chief of Staff Mick Mulvaney, had been largely sidelined as Pelosi and Mnuchin negotiated. They chatted by phone several times each day in the days and weeks ahead of the deal’s release earlier this week. Negotiators cobbled the deal together by combining two significant fiscal lifts for Congress. First, lawmakers had to raise the debt limit — which Republicans often protest — by September. In addition, a bipartisan group of lawmakers wanted to eliminate deep cuts to federal programs that would go into effect next year. Mnuchin and Pelosi combined the two to create a bill that — like most major agreements in Washington — few really loved. The debt limit has proved politically contentious in the past as some Republicans have recently insisted on spending cuts in exchange for raising the limit. GOP leaders said they were glad to resolve the issue for now. “The absence of chaos is to the advantage of both sides,” Senate Majority Leader Mitch McConnell (R-Ky.) said. “But I think particularly to the advantage of our side because we do have a Republican administration. People expect us to be the governing party.” By raising the spending caps through 2021, the deal marks the formal end to the 2011 effort by former President Obama and then-Speaker John A. Boehner (R-Ohio) to try to control federal spending by imposing deep cuts to federal programs. The cuts, known as sequester, were only supposed to happen if lawmakers weren’t able to agree on what in the budget to cut. A political agreement never came. But neither did the mandated cuts. Lawmakers voted to reverse the cuts in every budget deal since they took effect. The sequester caps expire by law in 2021. </w:t>
      </w:r>
      <w:r w:rsidRPr="00001670">
        <w:rPr>
          <w:rStyle w:val="Emphasis"/>
          <w:highlight w:val="green"/>
        </w:rPr>
        <w:t>Republicans who once hailed</w:t>
      </w:r>
      <w:r w:rsidRPr="008224F4">
        <w:rPr>
          <w:rStyle w:val="Emphasis"/>
        </w:rPr>
        <w:t xml:space="preserve"> fiscal </w:t>
      </w:r>
      <w:r w:rsidRPr="00001670">
        <w:rPr>
          <w:rStyle w:val="Emphasis"/>
          <w:highlight w:val="green"/>
        </w:rPr>
        <w:t>conservatism defended</w:t>
      </w:r>
      <w:r w:rsidRPr="008224F4">
        <w:rPr>
          <w:rStyle w:val="Emphasis"/>
        </w:rPr>
        <w:t xml:space="preserve"> their decision to support </w:t>
      </w:r>
      <w:r w:rsidRPr="00001670">
        <w:rPr>
          <w:rStyle w:val="Emphasis"/>
          <w:highlight w:val="green"/>
        </w:rPr>
        <w:t>the deal</w:t>
      </w:r>
      <w:r w:rsidRPr="00001670">
        <w:rPr>
          <w:rStyle w:val="StyleUnderline"/>
          <w:highlight w:val="green"/>
        </w:rPr>
        <w:t>. “I make no apologies for this</w:t>
      </w:r>
      <w:r w:rsidRPr="008224F4">
        <w:rPr>
          <w:rStyle w:val="StyleUnderline"/>
        </w:rPr>
        <w:t xml:space="preserve"> two-year caps </w:t>
      </w:r>
      <w:r w:rsidRPr="00001670">
        <w:rPr>
          <w:rStyle w:val="StyleUnderline"/>
          <w:highlight w:val="green"/>
        </w:rPr>
        <w:t>deal,” McConnell said</w:t>
      </w:r>
      <w:r w:rsidRPr="008224F4">
        <w:rPr>
          <w:sz w:val="16"/>
        </w:rPr>
        <w:t xml:space="preserve"> on Tuesday. </w:t>
      </w:r>
      <w:r w:rsidRPr="008224F4">
        <w:rPr>
          <w:rStyle w:val="StyleUnderline"/>
        </w:rPr>
        <w:t>“</w:t>
      </w:r>
      <w:r w:rsidRPr="00001670">
        <w:rPr>
          <w:rStyle w:val="StyleUnderline"/>
          <w:highlight w:val="green"/>
        </w:rPr>
        <w:t>The alternatives were much worse</w:t>
      </w:r>
      <w:r w:rsidRPr="008224F4">
        <w:rPr>
          <w:rStyle w:val="StyleUnderline"/>
        </w:rPr>
        <w:t>,” he said, pointing to deep cuts and fiscal uncertainty.</w:t>
      </w:r>
    </w:p>
    <w:p w:rsidR="00A27D34" w:rsidRDefault="00A27D34" w:rsidP="00A27D34"/>
    <w:p w:rsidR="00A27D34" w:rsidRDefault="00A27D34" w:rsidP="00A27D34">
      <w:pPr>
        <w:pStyle w:val="Heading4"/>
      </w:pPr>
      <w:r>
        <w:t>The budget deal is a series of necessary bipartisan compromises – it will pass</w:t>
      </w:r>
    </w:p>
    <w:p w:rsidR="00A27D34" w:rsidRPr="00682DE5" w:rsidRDefault="00A27D34" w:rsidP="00A27D34">
      <w:r w:rsidRPr="00682DE5">
        <w:rPr>
          <w:rStyle w:val="Style13ptBold"/>
        </w:rPr>
        <w:t>Barret 7/25</w:t>
      </w:r>
      <w:r>
        <w:t xml:space="preserve"> (Ted Barrett, Cnn, 7-25-2019, "Key Republican senator expects budget deal to pass but they're still counting votes," CNN, </w:t>
      </w:r>
      <w:hyperlink r:id="rId18" w:history="1">
        <w:r w:rsidRPr="00E7446F">
          <w:rPr>
            <w:rStyle w:val="Hyperlink"/>
          </w:rPr>
          <w:t>https://www.cnn.com/2019/07/25/politics/budget-deal-senate/index.html</w:t>
        </w:r>
      </w:hyperlink>
      <w:r>
        <w:t>) cliv</w:t>
      </w:r>
    </w:p>
    <w:p w:rsidR="00A27D34" w:rsidRDefault="00A27D34" w:rsidP="00A27D34">
      <w:pPr>
        <w:rPr>
          <w:rStyle w:val="StyleUnderline"/>
        </w:rPr>
      </w:pPr>
      <w:r w:rsidRPr="00001670">
        <w:rPr>
          <w:rStyle w:val="StyleUnderline"/>
          <w:highlight w:val="green"/>
        </w:rPr>
        <w:t>Senate Majority Whip</w:t>
      </w:r>
      <w:r w:rsidRPr="00940117">
        <w:rPr>
          <w:rStyle w:val="StyleUnderline"/>
        </w:rPr>
        <w:t xml:space="preserve"> John </w:t>
      </w:r>
      <w:r w:rsidRPr="00001670">
        <w:rPr>
          <w:rStyle w:val="StyleUnderline"/>
          <w:highlight w:val="green"/>
        </w:rPr>
        <w:t>Thune predicted</w:t>
      </w:r>
      <w:r w:rsidRPr="00940117">
        <w:rPr>
          <w:rStyle w:val="StyleUnderline"/>
        </w:rPr>
        <w:t xml:space="preserve"> Thursday </w:t>
      </w:r>
      <w:r w:rsidRPr="00001670">
        <w:rPr>
          <w:rStyle w:val="StyleUnderline"/>
          <w:highlight w:val="green"/>
        </w:rPr>
        <w:t>that a spending caps and debt ceiling agreement will pass the chamber when it comes up for a vote next week</w:t>
      </w:r>
      <w:r w:rsidRPr="00121DC6">
        <w:rPr>
          <w:sz w:val="16"/>
        </w:rPr>
        <w:t xml:space="preserve">, but he and other sources acknowledged Senate leaders are still whipping the vote and they are not taking anything for granted. </w:t>
      </w:r>
      <w:r w:rsidRPr="00940117">
        <w:rPr>
          <w:rStyle w:val="StyleUnderline"/>
        </w:rPr>
        <w:t xml:space="preserve">"I think </w:t>
      </w:r>
      <w:r w:rsidRPr="00001670">
        <w:rPr>
          <w:rStyle w:val="StyleUnderline"/>
          <w:highlight w:val="green"/>
        </w:rPr>
        <w:t>we will get there</w:t>
      </w:r>
      <w:r w:rsidRPr="00940117">
        <w:rPr>
          <w:rStyle w:val="StyleUnderline"/>
        </w:rPr>
        <w:t>," Thune, a Republican from South Dakota, told CNN. "</w:t>
      </w:r>
      <w:r w:rsidRPr="00001670">
        <w:rPr>
          <w:rStyle w:val="StyleUnderline"/>
          <w:highlight w:val="green"/>
        </w:rPr>
        <w:t>It's a process.</w:t>
      </w:r>
      <w:r w:rsidRPr="00940117">
        <w:rPr>
          <w:rStyle w:val="StyleUnderline"/>
        </w:rPr>
        <w:t xml:space="preserve"> Our members are reviewing it. Democrat members are reviewing it. I think </w:t>
      </w:r>
      <w:r w:rsidRPr="00001670">
        <w:rPr>
          <w:rStyle w:val="StyleUnderline"/>
          <w:highlight w:val="green"/>
        </w:rPr>
        <w:t>in the end most people realize</w:t>
      </w:r>
      <w:r w:rsidRPr="00940117">
        <w:rPr>
          <w:rStyle w:val="StyleUnderline"/>
        </w:rPr>
        <w:t xml:space="preserve"> that even though they may not like everything about it, </w:t>
      </w:r>
      <w:r w:rsidRPr="00001670">
        <w:rPr>
          <w:rStyle w:val="StyleUnderline"/>
          <w:highlight w:val="green"/>
        </w:rPr>
        <w:t>this represents the best we can do</w:t>
      </w:r>
      <w:r w:rsidRPr="00940117">
        <w:rPr>
          <w:rStyle w:val="StyleUnderline"/>
        </w:rPr>
        <w:t xml:space="preserve"> under the circumstances. </w:t>
      </w:r>
      <w:r w:rsidRPr="00001670">
        <w:rPr>
          <w:rStyle w:val="StyleUnderline"/>
          <w:highlight w:val="green"/>
        </w:rPr>
        <w:t>We have to fund the government</w:t>
      </w:r>
      <w:r w:rsidRPr="00940117">
        <w:rPr>
          <w:rStyle w:val="StyleUnderline"/>
        </w:rPr>
        <w:t xml:space="preserve"> and make sure we don't default on our obligations."</w:t>
      </w:r>
      <w:r>
        <w:rPr>
          <w:rStyle w:val="StyleUnderline"/>
        </w:rPr>
        <w:t xml:space="preserve"> </w:t>
      </w:r>
      <w:r w:rsidRPr="00121DC6">
        <w:rPr>
          <w:sz w:val="16"/>
        </w:rPr>
        <w:t xml:space="preserve">One senior GOP aide described the process as one of steadily building support for the bill but that they won't know for sure where the votes are until after senators have time to fully review the legislation, talk to their constituents while home over the weekend and see what happens when the House votes on it later Thursday. Many conservative senators are unhappy about the increased domestic spending in the bill and hiking of the debt limit, something they have previously resisted. But they like the robust boost in defense spending included in the deal, something Majority Leader Mitch McConnell has repeatedly pointed to on the floor this week as he has touted the merits of the bill and urged his members to support it. Several conservative senators declined to say how they would vote when asked by CNN on Thursday. </w:t>
      </w:r>
      <w:r w:rsidRPr="00682DE5">
        <w:rPr>
          <w:rStyle w:val="StyleUnderline"/>
        </w:rPr>
        <w:t>Another Senate</w:t>
      </w:r>
      <w:r w:rsidRPr="00940117">
        <w:rPr>
          <w:rStyle w:val="StyleUnderline"/>
        </w:rPr>
        <w:t xml:space="preserve"> GOP aide said </w:t>
      </w:r>
      <w:r w:rsidRPr="00001670">
        <w:rPr>
          <w:rStyle w:val="StyleUnderline"/>
          <w:highlight w:val="green"/>
        </w:rPr>
        <w:t>no major problems were expected passing the bill</w:t>
      </w:r>
      <w:r w:rsidRPr="00682DE5">
        <w:rPr>
          <w:rStyle w:val="StyleUnderline"/>
        </w:rPr>
        <w:t>.</w:t>
      </w:r>
      <w:r>
        <w:rPr>
          <w:rStyle w:val="StyleUnderline"/>
        </w:rPr>
        <w:t xml:space="preserve"> </w:t>
      </w:r>
      <w:r w:rsidRPr="00121DC6">
        <w:rPr>
          <w:sz w:val="16"/>
        </w:rPr>
        <w:t xml:space="preserve">Sixty votes will be needed to break a filibuster of the bill. </w:t>
      </w:r>
      <w:r w:rsidRPr="00001670">
        <w:rPr>
          <w:rStyle w:val="StyleUnderline"/>
          <w:highlight w:val="green"/>
        </w:rPr>
        <w:t>Thune pointed optimistically to members of the Armed Services Committee</w:t>
      </w:r>
      <w:r w:rsidRPr="00682DE5">
        <w:rPr>
          <w:rStyle w:val="StyleUnderline"/>
        </w:rPr>
        <w:t xml:space="preserve">, many who like the increase in Pentagon funding, </w:t>
      </w:r>
      <w:r w:rsidRPr="00001670">
        <w:rPr>
          <w:rStyle w:val="StyleUnderline"/>
          <w:highlight w:val="green"/>
        </w:rPr>
        <w:t>and members of the Appropriations Committee</w:t>
      </w:r>
      <w:r w:rsidRPr="00682DE5">
        <w:rPr>
          <w:rStyle w:val="StyleUnderline"/>
        </w:rPr>
        <w:t xml:space="preserve">, who are anxious to return to regular order in passing spending bills, </w:t>
      </w:r>
      <w:r w:rsidRPr="00001670">
        <w:rPr>
          <w:rStyle w:val="StyleUnderline"/>
          <w:highlight w:val="green"/>
        </w:rPr>
        <w:t>as evidence the bill should have ample support</w:t>
      </w:r>
      <w:r w:rsidRPr="00682DE5">
        <w:rPr>
          <w:rStyle w:val="StyleUnderline"/>
        </w:rPr>
        <w:t>.</w:t>
      </w:r>
      <w:r>
        <w:rPr>
          <w:rStyle w:val="StyleUnderline"/>
        </w:rPr>
        <w:t xml:space="preserve"> </w:t>
      </w:r>
      <w:r w:rsidRPr="00682DE5">
        <w:rPr>
          <w:rStyle w:val="StyleUnderline"/>
        </w:rPr>
        <w:t xml:space="preserve">There are 58 senators between the two committees, though there's no guarantee that all of them will support it, but nevertheless </w:t>
      </w:r>
      <w:r w:rsidRPr="00001670">
        <w:rPr>
          <w:rStyle w:val="StyleUnderline"/>
          <w:highlight w:val="green"/>
        </w:rPr>
        <w:t>it represents a strong base of bipartisan support.</w:t>
      </w:r>
    </w:p>
    <w:p w:rsidR="00A27D34" w:rsidRDefault="00A27D34" w:rsidP="00A27D34">
      <w:pPr>
        <w:rPr>
          <w:rStyle w:val="StyleUnderline"/>
        </w:rPr>
      </w:pPr>
    </w:p>
    <w:p w:rsidR="00A27D34" w:rsidRDefault="00A27D34" w:rsidP="00A27D34">
      <w:pPr>
        <w:pStyle w:val="Heading4"/>
      </w:pPr>
      <w:r w:rsidRPr="00682DE5">
        <w:t>McConnell ensures a quick vote on the bipartisan budget deal</w:t>
      </w:r>
    </w:p>
    <w:p w:rsidR="00A27D34" w:rsidRPr="00682DE5" w:rsidRDefault="00A27D34" w:rsidP="00A27D34">
      <w:r w:rsidRPr="00682DE5">
        <w:rPr>
          <w:rStyle w:val="Style13ptBold"/>
        </w:rPr>
        <w:t>AP 7/23</w:t>
      </w:r>
      <w:r>
        <w:t xml:space="preserve"> (AP NEWS, 7-23-2019, "The Latest: McConnell promises budget vote before recess," </w:t>
      </w:r>
      <w:hyperlink r:id="rId19" w:history="1">
        <w:r w:rsidRPr="00E7446F">
          <w:rPr>
            <w:rStyle w:val="Hyperlink"/>
          </w:rPr>
          <w:t>https://www.apnews.com/ae98989c331c43b696a30cf31cd7f89c</w:t>
        </w:r>
      </w:hyperlink>
      <w:r>
        <w:t>) cliv</w:t>
      </w:r>
    </w:p>
    <w:p w:rsidR="00A27D34" w:rsidRPr="00121DC6" w:rsidRDefault="00A27D34" w:rsidP="00A27D34">
      <w:pPr>
        <w:rPr>
          <w:sz w:val="16"/>
        </w:rPr>
      </w:pPr>
      <w:r w:rsidRPr="00121DC6">
        <w:rPr>
          <w:sz w:val="16"/>
        </w:rPr>
        <w:t xml:space="preserve">WASHINGTON (AP) — The Latest on the debt and budget agreement between the White House and Congress (all times local): 6:35 p.m. </w:t>
      </w:r>
      <w:r w:rsidRPr="00001670">
        <w:rPr>
          <w:rStyle w:val="StyleUnderline"/>
          <w:highlight w:val="green"/>
        </w:rPr>
        <w:t>Majority Leader</w:t>
      </w:r>
      <w:r w:rsidRPr="00682DE5">
        <w:rPr>
          <w:rStyle w:val="StyleUnderline"/>
        </w:rPr>
        <w:t xml:space="preserve"> Mitch </w:t>
      </w:r>
      <w:r w:rsidRPr="00001670">
        <w:rPr>
          <w:rStyle w:val="StyleUnderline"/>
          <w:highlight w:val="green"/>
        </w:rPr>
        <w:t>McConnell is promising the Senate will vote on the budget deal</w:t>
      </w:r>
      <w:r w:rsidRPr="00682DE5">
        <w:rPr>
          <w:rStyle w:val="StyleUnderline"/>
        </w:rPr>
        <w:t xml:space="preserve"> agreed to by congressional leaders and the White House </w:t>
      </w:r>
      <w:r w:rsidRPr="00001670">
        <w:rPr>
          <w:rStyle w:val="StyleUnderline"/>
          <w:highlight w:val="green"/>
        </w:rPr>
        <w:t>before senators leave</w:t>
      </w:r>
      <w:r w:rsidRPr="00682DE5">
        <w:rPr>
          <w:rStyle w:val="StyleUnderline"/>
        </w:rPr>
        <w:t xml:space="preserve"> town </w:t>
      </w:r>
      <w:r w:rsidRPr="00001670">
        <w:rPr>
          <w:rStyle w:val="StyleUnderline"/>
          <w:highlight w:val="green"/>
        </w:rPr>
        <w:t>for the August recess</w:t>
      </w:r>
      <w:r w:rsidRPr="00682DE5">
        <w:rPr>
          <w:rStyle w:val="StyleUnderline"/>
        </w:rPr>
        <w:t>.</w:t>
      </w:r>
      <w:r>
        <w:rPr>
          <w:rStyle w:val="StyleUnderline"/>
        </w:rPr>
        <w:t xml:space="preserve"> </w:t>
      </w:r>
      <w:r w:rsidRPr="00682DE5">
        <w:rPr>
          <w:rStyle w:val="StyleUnderline"/>
        </w:rPr>
        <w:t xml:space="preserve">The Republican leader said Monday </w:t>
      </w:r>
      <w:r w:rsidRPr="00001670">
        <w:rPr>
          <w:rStyle w:val="StyleUnderline"/>
          <w:highlight w:val="green"/>
        </w:rPr>
        <w:t>he’s “very encouraged” by the agreement reached by</w:t>
      </w:r>
      <w:r w:rsidRPr="00682DE5">
        <w:rPr>
          <w:rStyle w:val="StyleUnderline"/>
        </w:rPr>
        <w:t xml:space="preserve"> President Donald </w:t>
      </w:r>
      <w:r w:rsidRPr="00001670">
        <w:rPr>
          <w:rStyle w:val="StyleUnderline"/>
          <w:highlight w:val="green"/>
        </w:rPr>
        <w:t>Trump and</w:t>
      </w:r>
      <w:r w:rsidRPr="00682DE5">
        <w:rPr>
          <w:rStyle w:val="StyleUnderline"/>
        </w:rPr>
        <w:t xml:space="preserve"> House Speaker Nancy </w:t>
      </w:r>
      <w:r w:rsidRPr="00001670">
        <w:rPr>
          <w:rStyle w:val="StyleUnderline"/>
          <w:highlight w:val="green"/>
        </w:rPr>
        <w:t>Pelosi</w:t>
      </w:r>
      <w:r w:rsidRPr="00682DE5">
        <w:rPr>
          <w:rStyle w:val="StyleUnderline"/>
        </w:rPr>
        <w:t>.</w:t>
      </w:r>
      <w:r>
        <w:rPr>
          <w:rStyle w:val="StyleUnderline"/>
        </w:rPr>
        <w:t xml:space="preserve"> </w:t>
      </w:r>
      <w:r w:rsidRPr="00682DE5">
        <w:rPr>
          <w:rStyle w:val="StyleUnderline"/>
        </w:rPr>
        <w:t>McConnell says the “reality of divided government means this is not exactly the deal Republicans would have written on our own.”</w:t>
      </w:r>
      <w:r>
        <w:rPr>
          <w:rStyle w:val="StyleUnderline"/>
        </w:rPr>
        <w:t xml:space="preserve"> </w:t>
      </w:r>
      <w:r w:rsidRPr="00682DE5">
        <w:rPr>
          <w:rStyle w:val="StyleUnderline"/>
        </w:rPr>
        <w:t xml:space="preserve">But </w:t>
      </w:r>
      <w:r w:rsidRPr="00001670">
        <w:rPr>
          <w:rStyle w:val="StyleUnderline"/>
          <w:highlight w:val="green"/>
        </w:rPr>
        <w:t>he says all sides have made “enormous strides</w:t>
      </w:r>
      <w:r w:rsidRPr="00682DE5">
        <w:rPr>
          <w:rStyle w:val="StyleUnderline"/>
        </w:rPr>
        <w:t xml:space="preserve">” funding national defense recently </w:t>
      </w:r>
      <w:r w:rsidRPr="00001670">
        <w:rPr>
          <w:rStyle w:val="StyleUnderline"/>
          <w:highlight w:val="green"/>
        </w:rPr>
        <w:t>and the deal “is what we need to keep building on that progress</w:t>
      </w:r>
      <w:r w:rsidRPr="00001670">
        <w:rPr>
          <w:sz w:val="16"/>
          <w:highlight w:val="green"/>
        </w:rPr>
        <w:t>.”</w:t>
      </w:r>
      <w:r w:rsidRPr="00121DC6">
        <w:rPr>
          <w:sz w:val="16"/>
        </w:rPr>
        <w:t xml:space="preserve"> The deal sets federal funding levels for the next two years and allows continued borrowing. The House is expected to vote first, with the Senate voting before recessing next week.</w:t>
      </w:r>
    </w:p>
    <w:p w:rsidR="00A27D34" w:rsidRDefault="00A27D34" w:rsidP="00A27D34">
      <w:pPr>
        <w:rPr>
          <w:rStyle w:val="StyleUnderline"/>
        </w:rPr>
      </w:pPr>
    </w:p>
    <w:p w:rsidR="00A27D34" w:rsidRDefault="00A27D34" w:rsidP="00A27D34">
      <w:pPr>
        <w:pStyle w:val="Heading4"/>
      </w:pPr>
      <w:r w:rsidRPr="00861E55">
        <w:t>GOP senators push for the budget deal prove it will pass easily</w:t>
      </w:r>
    </w:p>
    <w:p w:rsidR="00A27D34" w:rsidRPr="0022692B" w:rsidRDefault="00A27D34" w:rsidP="00A27D34">
      <w:r w:rsidRPr="0022692B">
        <w:rPr>
          <w:rStyle w:val="Style13ptBold"/>
        </w:rPr>
        <w:t>Everett et al 7/18</w:t>
      </w:r>
      <w:r>
        <w:t xml:space="preserve"> (Burgess Everett is a congressional reporter for POLITICO, John Bresnahan is a senior congressional reporter for POLITICO. He comes to us after more than a decade covering Congress, most recently as a reporter and editor for Roll Call. He is one of the most well-sourced journalists on the characters, history and procedures of Congress. and Gabby Orr iss a White House reporter for POLITICO. She previously covered Donald Trump's ascension to power for the Washington Examiner, from the day he announced his campaign to his transition to the White House, she graduated George Washington University, 7-18-2019, "Senate Republicans pray Trump will take budget deal," POLITICO, </w:t>
      </w:r>
      <w:hyperlink r:id="rId20" w:history="1">
        <w:r w:rsidRPr="00E7446F">
          <w:rPr>
            <w:rStyle w:val="Hyperlink"/>
          </w:rPr>
          <w:t>https://www.politico.com/story/2019/07/18/trump-budget-deal-senate-republicans-1418898</w:t>
        </w:r>
      </w:hyperlink>
      <w:r>
        <w:t>) cliv</w:t>
      </w:r>
    </w:p>
    <w:p w:rsidR="00A27D34" w:rsidRPr="00121DC6" w:rsidRDefault="00A27D34" w:rsidP="00A27D34">
      <w:pPr>
        <w:rPr>
          <w:sz w:val="16"/>
        </w:rPr>
      </w:pPr>
      <w:r w:rsidRPr="00001670">
        <w:rPr>
          <w:rStyle w:val="StyleUnderline"/>
          <w:highlight w:val="green"/>
        </w:rPr>
        <w:t>Congress and the White House are moving toward an ambitious budget deal</w:t>
      </w:r>
      <w:r w:rsidRPr="00861E55">
        <w:rPr>
          <w:rStyle w:val="StyleUnderline"/>
        </w:rPr>
        <w:t>,</w:t>
      </w:r>
      <w:r w:rsidRPr="00121DC6">
        <w:rPr>
          <w:sz w:val="16"/>
        </w:rPr>
        <w:t xml:space="preserve"> but the big question still remains: What will President Donald Trump do? </w:t>
      </w:r>
      <w:r w:rsidRPr="00001670">
        <w:rPr>
          <w:rStyle w:val="StyleUnderline"/>
          <w:highlight w:val="green"/>
        </w:rPr>
        <w:t>Senate Majority Leader</w:t>
      </w:r>
      <w:r w:rsidRPr="00861E55">
        <w:rPr>
          <w:rStyle w:val="StyleUnderline"/>
        </w:rPr>
        <w:t xml:space="preserve"> Mitch </w:t>
      </w:r>
      <w:r w:rsidRPr="00001670">
        <w:rPr>
          <w:rStyle w:val="StyleUnderline"/>
          <w:highlight w:val="green"/>
        </w:rPr>
        <w:t>McConnell and Republican senators are pushing Trump to accept an agreement with Democrats</w:t>
      </w:r>
      <w:r w:rsidRPr="00861E55">
        <w:rPr>
          <w:rStyle w:val="StyleUnderline"/>
        </w:rPr>
        <w:t xml:space="preserve"> that would avoid stiff budget cuts, steer clear of a potential default and provide a huge measure of certainty through the presidential campaign.</w:t>
      </w:r>
      <w:r>
        <w:rPr>
          <w:rStyle w:val="StyleUnderline"/>
        </w:rPr>
        <w:t xml:space="preserve"> </w:t>
      </w:r>
      <w:r w:rsidRPr="00001670">
        <w:rPr>
          <w:rStyle w:val="StyleUnderline"/>
          <w:highlight w:val="green"/>
        </w:rPr>
        <w:t>Trump has been warm to the proposal as it’s taken shape</w:t>
      </w:r>
      <w:r w:rsidRPr="0022692B">
        <w:rPr>
          <w:rStyle w:val="StyleUnderline"/>
        </w:rPr>
        <w:t xml:space="preserve">, according to multiple senators who have spoken with him in recent days. But </w:t>
      </w:r>
      <w:r w:rsidRPr="00001670">
        <w:rPr>
          <w:rStyle w:val="StyleUnderline"/>
          <w:highlight w:val="green"/>
        </w:rPr>
        <w:t>GOP backers of a deal fear a last-ditch push from hard-line conservatives</w:t>
      </w:r>
      <w:r w:rsidRPr="0022692B">
        <w:rPr>
          <w:rStyle w:val="StyleUnderline"/>
        </w:rPr>
        <w:t xml:space="preserve"> inside the administration and Congress </w:t>
      </w:r>
      <w:r w:rsidRPr="00001670">
        <w:rPr>
          <w:rStyle w:val="StyleUnderline"/>
          <w:highlight w:val="green"/>
        </w:rPr>
        <w:t>to reject any bipartisan compromise</w:t>
      </w:r>
      <w:r w:rsidRPr="0022692B">
        <w:rPr>
          <w:rStyle w:val="StyleUnderline"/>
        </w:rPr>
        <w:t>.</w:t>
      </w:r>
      <w:r>
        <w:rPr>
          <w:rStyle w:val="StyleUnderline"/>
        </w:rPr>
        <w:t xml:space="preserve"> </w:t>
      </w:r>
      <w:r w:rsidRPr="0022692B">
        <w:rPr>
          <w:rStyle w:val="StyleUnderline"/>
        </w:rPr>
        <w:t xml:space="preserve">So as Speaker Nancy Pelosi (D-Calif.), Senate Minority Leader Chuck Schumer (D-N.Y.) and Treasury Secretary Steven Mnuchin close in on a deal that would keep shutdowns and credit scares off the table, </w:t>
      </w:r>
      <w:r w:rsidRPr="00001670">
        <w:rPr>
          <w:rStyle w:val="StyleUnderline"/>
          <w:highlight w:val="green"/>
        </w:rPr>
        <w:t>Senate Republicans aren’t taking any chances</w:t>
      </w:r>
      <w:r w:rsidRPr="00121DC6">
        <w:rPr>
          <w:sz w:val="16"/>
        </w:rPr>
        <w:t xml:space="preserve"> — particularly after the longest shutdown in U.S. history occurred just six months ago. “</w:t>
      </w:r>
      <w:r w:rsidRPr="0022692B">
        <w:rPr>
          <w:rStyle w:val="StyleUnderline"/>
        </w:rPr>
        <w:t>I’ve talked to him about it. He’s supportive,” said Sen. David Perdue (R-Ga.), a close Trump ally</w:t>
      </w:r>
      <w:r w:rsidRPr="00121DC6">
        <w:rPr>
          <w:sz w:val="16"/>
        </w:rPr>
        <w:t>, who conceded there’s still a measure of uncertainty over what the president will do. “I think he would support that. I never speak for the president. It depends on what’s in there.”</w:t>
      </w:r>
    </w:p>
    <w:p w:rsidR="00A27D34" w:rsidRPr="00A27D34" w:rsidRDefault="00A27D34" w:rsidP="00A27D34"/>
    <w:p w:rsidR="00BC2159" w:rsidRPr="00755431" w:rsidRDefault="00BC2159" w:rsidP="00BC2159">
      <w:pPr>
        <w:pStyle w:val="Heading4"/>
      </w:pPr>
      <w:r>
        <w:t>A bipartisan deal will pass regardless of fights</w:t>
      </w:r>
    </w:p>
    <w:p w:rsidR="00BC2159" w:rsidRDefault="00BC2159" w:rsidP="00BC2159">
      <w:r w:rsidRPr="00A552BC">
        <w:rPr>
          <w:rStyle w:val="Style13ptBold"/>
        </w:rPr>
        <w:t>Moe and Gregorian 7/22</w:t>
      </w:r>
      <w:r>
        <w:t xml:space="preserve"> (Moe; Alex Moe; </w:t>
      </w:r>
      <w:r w:rsidRPr="00755431">
        <w:t>a Capitol Hill producer for NBC News covering the House of Representatives</w:t>
      </w:r>
      <w:r>
        <w:t>; Gregorian; Dareh Gregorian; “</w:t>
      </w:r>
      <w:r w:rsidRPr="00A552BC">
        <w:t>White House, congressional leaders reach budget, debt ceiling deal</w:t>
      </w:r>
      <w:r>
        <w:t xml:space="preserve">”; NBC News; 7/22/19; </w:t>
      </w:r>
      <w:hyperlink r:id="rId21" w:history="1">
        <w:r w:rsidRPr="006C1B9D">
          <w:rPr>
            <w:rStyle w:val="Hyperlink"/>
          </w:rPr>
          <w:t>https://www.nbcnews.com/politics/congress/white-house-democrats-close-deal-budget-debt-ceiling-n1032396</w:t>
        </w:r>
      </w:hyperlink>
      <w:r>
        <w:t>) [DTD]</w:t>
      </w:r>
    </w:p>
    <w:p w:rsidR="00BC2159" w:rsidRPr="00A552BC" w:rsidRDefault="00BC2159" w:rsidP="00BC2159">
      <w:pPr>
        <w:rPr>
          <w:b/>
          <w:u w:val="single"/>
        </w:rPr>
      </w:pPr>
      <w:r w:rsidRPr="00586AB4">
        <w:rPr>
          <w:rStyle w:val="Emphasis"/>
        </w:rPr>
        <w:t>The White House and congressional leaders have struck a budget deal that would suspend the d</w:t>
      </w:r>
      <w:r w:rsidRPr="00A552BC">
        <w:rPr>
          <w:rStyle w:val="Emphasis"/>
        </w:rPr>
        <w:t>ebt limit</w:t>
      </w:r>
      <w:r w:rsidRPr="00A552BC">
        <w:rPr>
          <w:sz w:val="16"/>
        </w:rPr>
        <w:t xml:space="preserve"> until mid-2021, President Donald </w:t>
      </w:r>
      <w:r w:rsidRPr="00A552BC">
        <w:rPr>
          <w:rStyle w:val="StyleUnderline"/>
        </w:rPr>
        <w:t>Trump and Democratic leaders announced Monday.</w:t>
      </w:r>
      <w:r>
        <w:rPr>
          <w:rStyle w:val="StyleUnderline"/>
        </w:rPr>
        <w:t xml:space="preserve"> </w:t>
      </w:r>
      <w:r w:rsidRPr="00A552BC">
        <w:rPr>
          <w:rStyle w:val="StyleUnderline"/>
        </w:rPr>
        <w:t>"</w:t>
      </w:r>
      <w:r w:rsidRPr="00586AB4">
        <w:rPr>
          <w:rStyle w:val="StyleUnderline"/>
        </w:rPr>
        <w:t xml:space="preserve">I am pleased to announce that </w:t>
      </w:r>
      <w:r w:rsidRPr="00001670">
        <w:rPr>
          <w:rStyle w:val="StyleUnderline"/>
          <w:highlight w:val="green"/>
        </w:rPr>
        <w:t>a deal has been struck with</w:t>
      </w:r>
      <w:r w:rsidRPr="00A552BC">
        <w:rPr>
          <w:sz w:val="16"/>
        </w:rPr>
        <w:t xml:space="preserve"> Senate Majority Leader Mitch </w:t>
      </w:r>
      <w:r w:rsidRPr="00001670">
        <w:rPr>
          <w:rStyle w:val="StyleUnderline"/>
          <w:highlight w:val="green"/>
        </w:rPr>
        <w:t>McConnell</w:t>
      </w:r>
      <w:r w:rsidRPr="00A552BC">
        <w:rPr>
          <w:sz w:val="16"/>
        </w:rPr>
        <w:t xml:space="preserve">, Senate Minority Leader Chuck </w:t>
      </w:r>
      <w:r w:rsidRPr="00001670">
        <w:rPr>
          <w:rStyle w:val="StyleUnderline"/>
          <w:highlight w:val="green"/>
        </w:rPr>
        <w:t>Schumer</w:t>
      </w:r>
      <w:r w:rsidRPr="00A552BC">
        <w:rPr>
          <w:sz w:val="16"/>
        </w:rPr>
        <w:t xml:space="preserve">, Speaker of the House Nancy </w:t>
      </w:r>
      <w:r w:rsidRPr="00001670">
        <w:rPr>
          <w:rStyle w:val="StyleUnderline"/>
          <w:highlight w:val="green"/>
        </w:rPr>
        <w:t>Pelosi, and</w:t>
      </w:r>
      <w:r w:rsidRPr="00A552BC">
        <w:rPr>
          <w:sz w:val="16"/>
        </w:rPr>
        <w:t xml:space="preserve"> House Minority Leader Kevin </w:t>
      </w:r>
      <w:r w:rsidRPr="00001670">
        <w:rPr>
          <w:rStyle w:val="StyleUnderline"/>
          <w:highlight w:val="green"/>
        </w:rPr>
        <w:t>McCarthy</w:t>
      </w:r>
      <w:r w:rsidRPr="00A552BC">
        <w:rPr>
          <w:rStyle w:val="StyleUnderline"/>
        </w:rPr>
        <w:t xml:space="preserve"> - on a two-year Budget and Debt Ceiling," </w:t>
      </w:r>
      <w:r w:rsidRPr="00001670">
        <w:rPr>
          <w:rStyle w:val="StyleUnderline"/>
          <w:highlight w:val="green"/>
        </w:rPr>
        <w:t>Trump tweeted</w:t>
      </w:r>
      <w:r w:rsidRPr="00A552BC">
        <w:rPr>
          <w:sz w:val="16"/>
        </w:rPr>
        <w:t xml:space="preserve"> Monday evening, </w:t>
      </w:r>
      <w:r w:rsidRPr="00A552BC">
        <w:rPr>
          <w:rStyle w:val="StyleUnderline"/>
        </w:rPr>
        <w:t>calling the agreement "a real compromise in order to give another big victory to our Great Military and Vets!"</w:t>
      </w:r>
      <w:r w:rsidRPr="00A552BC">
        <w:rPr>
          <w:sz w:val="16"/>
        </w:rPr>
        <w:t xml:space="preserve"> The deal came several hours after a source close to the talks told NBC News that Treasury Secretary Steven Mnuchin and House Speaker Nancy Pelosi, D-Calif., were close to a final agreement. </w:t>
      </w:r>
      <w:r w:rsidRPr="00A552BC">
        <w:rPr>
          <w:rStyle w:val="StyleUnderline"/>
        </w:rPr>
        <w:t>The two-year agreement would suspend the debt limit</w:t>
      </w:r>
      <w:r w:rsidRPr="00A552BC">
        <w:rPr>
          <w:sz w:val="16"/>
        </w:rPr>
        <w:t xml:space="preserve"> until July 31, 2021, </w:t>
      </w:r>
      <w:r w:rsidRPr="00A552BC">
        <w:rPr>
          <w:rStyle w:val="StyleUnderline"/>
        </w:rPr>
        <w:t>and put an end to automatic spending cuts that would have kicked in without a deal.</w:t>
      </w:r>
      <w:r w:rsidRPr="00ED1044">
        <w:rPr>
          <w:sz w:val="16"/>
          <w:szCs w:val="16"/>
        </w:rPr>
        <w:t xml:space="preserve"> </w:t>
      </w:r>
      <w:r w:rsidRPr="00A552BC">
        <w:rPr>
          <w:sz w:val="16"/>
        </w:rPr>
        <w:t xml:space="preserve">In a joint statement, </w:t>
      </w:r>
      <w:r w:rsidRPr="00001670">
        <w:rPr>
          <w:rStyle w:val="StyleUnderline"/>
          <w:highlight w:val="green"/>
        </w:rPr>
        <w:t>Pelosi and Schumer said</w:t>
      </w:r>
      <w:r w:rsidRPr="00A552BC">
        <w:rPr>
          <w:rStyle w:val="StyleUnderline"/>
        </w:rPr>
        <w:t xml:space="preserve"> the deal “will enhance our national security and invest in middle class priorities that advance the health, financial security and well-being of the American people.”</w:t>
      </w:r>
      <w:r>
        <w:rPr>
          <w:rStyle w:val="StyleUnderline"/>
        </w:rPr>
        <w:t xml:space="preserve"> </w:t>
      </w:r>
      <w:r w:rsidRPr="00A552BC">
        <w:rPr>
          <w:rStyle w:val="StyleUnderline"/>
        </w:rPr>
        <w:t>They noted the deal “permanently ends the threat of the sequester,” or automatic spending cuts, and adds more cash for “critical domestic priorities.”</w:t>
      </w:r>
      <w:r>
        <w:rPr>
          <w:rStyle w:val="StyleUnderline"/>
        </w:rPr>
        <w:t xml:space="preserve"> </w:t>
      </w:r>
      <w:r w:rsidRPr="00586AB4">
        <w:rPr>
          <w:rStyle w:val="StyleUnderline"/>
        </w:rPr>
        <w:t>“</w:t>
      </w:r>
      <w:r w:rsidRPr="00001670">
        <w:rPr>
          <w:rStyle w:val="StyleUnderline"/>
          <w:highlight w:val="green"/>
        </w:rPr>
        <w:t>Democrats</w:t>
      </w:r>
      <w:r w:rsidRPr="00A552BC">
        <w:rPr>
          <w:rStyle w:val="StyleUnderline"/>
        </w:rPr>
        <w:t xml:space="preserve"> have always </w:t>
      </w:r>
      <w:r w:rsidRPr="00001670">
        <w:rPr>
          <w:rStyle w:val="StyleUnderline"/>
          <w:highlight w:val="green"/>
        </w:rPr>
        <w:t>insisted on parity in increases between defense and non-defense, and we are pleased that our increase in non-defense</w:t>
      </w:r>
      <w:r w:rsidRPr="00A552BC">
        <w:rPr>
          <w:rStyle w:val="StyleUnderline"/>
        </w:rPr>
        <w:t xml:space="preserve"> budget authority </w:t>
      </w:r>
      <w:r w:rsidRPr="00001670">
        <w:rPr>
          <w:rStyle w:val="StyleUnderline"/>
          <w:highlight w:val="green"/>
        </w:rPr>
        <w:t>exceeds</w:t>
      </w:r>
      <w:r w:rsidRPr="00A552BC">
        <w:rPr>
          <w:rStyle w:val="StyleUnderline"/>
        </w:rPr>
        <w:t xml:space="preserve"> the </w:t>
      </w:r>
      <w:r w:rsidRPr="00001670">
        <w:rPr>
          <w:rStyle w:val="StyleUnderline"/>
          <w:highlight w:val="green"/>
        </w:rPr>
        <w:t>defense</w:t>
      </w:r>
      <w:r w:rsidRPr="00A552BC">
        <w:rPr>
          <w:rStyle w:val="StyleUnderline"/>
        </w:rPr>
        <w:t xml:space="preserve"> number by $10 billion over the next two years,” they said.</w:t>
      </w:r>
      <w:r>
        <w:rPr>
          <w:rStyle w:val="StyleUnderline"/>
        </w:rPr>
        <w:t xml:space="preserve"> </w:t>
      </w:r>
      <w:r w:rsidRPr="00A552BC">
        <w:rPr>
          <w:rStyle w:val="StyleUnderline"/>
        </w:rPr>
        <w:t>“</w:t>
      </w:r>
      <w:r w:rsidRPr="00001670">
        <w:rPr>
          <w:rStyle w:val="Emphasis"/>
          <w:highlight w:val="green"/>
        </w:rPr>
        <w:t>The House will</w:t>
      </w:r>
      <w:r w:rsidRPr="00A552BC">
        <w:rPr>
          <w:rStyle w:val="Emphasis"/>
        </w:rPr>
        <w:t xml:space="preserve"> now </w:t>
      </w:r>
      <w:r w:rsidRPr="00001670">
        <w:rPr>
          <w:rStyle w:val="Emphasis"/>
          <w:highlight w:val="green"/>
        </w:rPr>
        <w:t>move swiftly to bring</w:t>
      </w:r>
      <w:r w:rsidRPr="00A552BC">
        <w:rPr>
          <w:rStyle w:val="Emphasis"/>
        </w:rPr>
        <w:t xml:space="preserve"> the budget caps and debt ceiling </w:t>
      </w:r>
      <w:r w:rsidRPr="00001670">
        <w:rPr>
          <w:rStyle w:val="Emphasis"/>
          <w:highlight w:val="green"/>
        </w:rPr>
        <w:t>agreement</w:t>
      </w:r>
      <w:r w:rsidRPr="00A552BC">
        <w:rPr>
          <w:rStyle w:val="Emphasis"/>
        </w:rPr>
        <w:t xml:space="preserve"> legislation to the Floor, so that it can be sent </w:t>
      </w:r>
      <w:r w:rsidRPr="00001670">
        <w:rPr>
          <w:rStyle w:val="Emphasis"/>
          <w:highlight w:val="green"/>
        </w:rPr>
        <w:t>to the President’s desk</w:t>
      </w:r>
      <w:r w:rsidRPr="00A552BC">
        <w:rPr>
          <w:rStyle w:val="Emphasis"/>
        </w:rPr>
        <w:t xml:space="preserve"> as soon as possible</w:t>
      </w:r>
      <w:r w:rsidRPr="00A552BC">
        <w:rPr>
          <w:rStyle w:val="StyleUnderline"/>
        </w:rPr>
        <w:t>" they continued.</w:t>
      </w:r>
      <w:r w:rsidRPr="00A552BC">
        <w:rPr>
          <w:sz w:val="16"/>
        </w:rPr>
        <w:t xml:space="preserve"> "With this agreement, we can avoid the damage of sequestration and continue to advance progress for the people.” </w:t>
      </w:r>
      <w:r w:rsidRPr="00001670">
        <w:rPr>
          <w:rStyle w:val="Emphasis"/>
          <w:highlight w:val="green"/>
        </w:rPr>
        <w:t>McConnell</w:t>
      </w:r>
      <w:r w:rsidRPr="00A552BC">
        <w:rPr>
          <w:rStyle w:val="Emphasis"/>
        </w:rPr>
        <w:t xml:space="preserve"> said in a statement that he </w:t>
      </w:r>
      <w:r w:rsidRPr="00001670">
        <w:rPr>
          <w:rStyle w:val="Emphasis"/>
          <w:highlight w:val="green"/>
        </w:rPr>
        <w:t>intends to hold a vote on the deal before</w:t>
      </w:r>
      <w:r w:rsidRPr="00A552BC">
        <w:rPr>
          <w:rStyle w:val="Emphasis"/>
        </w:rPr>
        <w:t xml:space="preserve"> the August </w:t>
      </w:r>
      <w:r w:rsidRPr="00001670">
        <w:rPr>
          <w:rStyle w:val="Emphasis"/>
          <w:highlight w:val="green"/>
        </w:rPr>
        <w:t>recess</w:t>
      </w:r>
      <w:r w:rsidRPr="00A552BC">
        <w:rPr>
          <w:rStyle w:val="StyleUnderline"/>
        </w:rPr>
        <w:t>, adding he was "very encouraged" that the agreement "secures the resources we need to keep rebuilding our armed forces."</w:t>
      </w:r>
      <w:r>
        <w:rPr>
          <w:rStyle w:val="StyleUnderline"/>
        </w:rPr>
        <w:t xml:space="preserve"> </w:t>
      </w:r>
      <w:r w:rsidRPr="00A552BC">
        <w:rPr>
          <w:rStyle w:val="StyleUnderline"/>
        </w:rPr>
        <w:t>"This was our top objective: Continuing to restore the readiness of our armed forces and modernize our military to deter and defend against growing threats to our national security," he said.</w:t>
      </w:r>
      <w:r>
        <w:rPr>
          <w:rStyle w:val="StyleUnderline"/>
        </w:rPr>
        <w:t xml:space="preserve"> </w:t>
      </w:r>
      <w:r w:rsidRPr="00A552BC">
        <w:rPr>
          <w:sz w:val="16"/>
        </w:rPr>
        <w:t xml:space="preserve">Mnuchin had warned in recent weeks that the government could run out of money sooner than expected, in early September, which would put the U.S. in danger of defaulting on its debt for the first time if the debt ceiling were not increased before Congress left for its August recess. </w:t>
      </w:r>
      <w:r w:rsidRPr="00001670">
        <w:rPr>
          <w:rStyle w:val="Emphasis"/>
          <w:highlight w:val="green"/>
        </w:rPr>
        <w:t>The deal took shape as a traditional bipartisan</w:t>
      </w:r>
      <w:r w:rsidRPr="00A552BC">
        <w:rPr>
          <w:rStyle w:val="Emphasis"/>
        </w:rPr>
        <w:t xml:space="preserve"> budget </w:t>
      </w:r>
      <w:r w:rsidRPr="00001670">
        <w:rPr>
          <w:rStyle w:val="Emphasis"/>
          <w:highlight w:val="green"/>
        </w:rPr>
        <w:t>agreement</w:t>
      </w:r>
      <w:r w:rsidRPr="00A552BC">
        <w:rPr>
          <w:rStyle w:val="StyleUnderline"/>
        </w:rPr>
        <w:t xml:space="preserve"> in which both sides would be unhappy with some aspects — a true compromise, the source close to the talks said. The proposed agreement would include parity in increases in domestic and defense spending and about $75 billion in spending offsets.</w:t>
      </w:r>
      <w:r>
        <w:rPr>
          <w:rStyle w:val="StyleUnderline"/>
        </w:rPr>
        <w:t xml:space="preserve"> </w:t>
      </w:r>
      <w:r w:rsidRPr="00001670">
        <w:rPr>
          <w:rStyle w:val="Emphasis"/>
          <w:highlight w:val="green"/>
        </w:rPr>
        <w:t>Trump spoke optimistically</w:t>
      </w:r>
      <w:r w:rsidRPr="00A552BC">
        <w:rPr>
          <w:sz w:val="16"/>
        </w:rPr>
        <w:t xml:space="preserve"> earlier in the day </w:t>
      </w:r>
      <w:r w:rsidRPr="00A552BC">
        <w:rPr>
          <w:rStyle w:val="StyleUnderline"/>
        </w:rPr>
        <w:t>about the prospects for a deal and touted that it would boost military spending.</w:t>
      </w:r>
      <w:r>
        <w:rPr>
          <w:rStyle w:val="StyleUnderline"/>
        </w:rPr>
        <w:t xml:space="preserve"> </w:t>
      </w:r>
      <w:r w:rsidRPr="00A552BC">
        <w:rPr>
          <w:rStyle w:val="StyleUnderline"/>
        </w:rPr>
        <w:t>“We're having very good talks with the speaker of the House,” Trump said.</w:t>
      </w:r>
      <w:r>
        <w:rPr>
          <w:rStyle w:val="StyleUnderline"/>
        </w:rPr>
        <w:t xml:space="preserve"> </w:t>
      </w:r>
      <w:r w:rsidRPr="00A552BC">
        <w:rPr>
          <w:sz w:val="16"/>
        </w:rPr>
        <w:t xml:space="preserve">“We are, I think, doing very well on debt, if you look at debt limit, however you want to define that," Trump said. "But we're doing very well on that, and I think we're doing pretty well on a budget. Very important that we take care of our military. Our military was depleted and in the last two and a half years, we've un-depleted it, to put it mildly. We have made it stronger than ever before.” Mnuchin told CNBC last Thursday that he'd been in regular contact with Pelosi in an effort to hammer out an agreement. </w:t>
      </w:r>
      <w:r w:rsidRPr="00A552BC">
        <w:rPr>
          <w:rStyle w:val="StyleUnderline"/>
        </w:rPr>
        <w:t xml:space="preserve">"I've been having daily conversations with the speaker," </w:t>
      </w:r>
      <w:r w:rsidRPr="00001670">
        <w:rPr>
          <w:rStyle w:val="StyleUnderline"/>
          <w:highlight w:val="green"/>
        </w:rPr>
        <w:t>Mnuchin said</w:t>
      </w:r>
      <w:r w:rsidRPr="00A552BC">
        <w:rPr>
          <w:rStyle w:val="StyleUnderline"/>
        </w:rPr>
        <w:t xml:space="preserve">. "I think that </w:t>
      </w:r>
      <w:r w:rsidRPr="00001670">
        <w:rPr>
          <w:rStyle w:val="Emphasis"/>
          <w:highlight w:val="green"/>
        </w:rPr>
        <w:t>everybody is in agreement that we won't do anything that puts the U.S. government at risk</w:t>
      </w:r>
      <w:r w:rsidRPr="00A552BC">
        <w:rPr>
          <w:rStyle w:val="Emphasis"/>
        </w:rPr>
        <w:t xml:space="preserve"> in terms of our issue of defaulting</w:t>
      </w:r>
      <w:r w:rsidRPr="00A552BC">
        <w:rPr>
          <w:rStyle w:val="StyleUnderline"/>
        </w:rPr>
        <w:t>. And I think that nobody wants a shutdown in any scenario."</w:t>
      </w:r>
      <w:r>
        <w:rPr>
          <w:rStyle w:val="StyleUnderline"/>
        </w:rPr>
        <w:t xml:space="preserve"> </w:t>
      </w:r>
      <w:r w:rsidRPr="00A552BC">
        <w:rPr>
          <w:rStyle w:val="StyleUnderline"/>
        </w:rPr>
        <w:t>Pelosi told reporters last week that she hoped to have a deal on the House floor by Thursday "so that we can send it in a timely fashion to the Senate so that they can go through their, shall we say, particularly senatorial process to get it done in time before they leave" for their recess.</w:t>
      </w:r>
    </w:p>
    <w:p w:rsidR="00BC2159" w:rsidRPr="00BC2159" w:rsidRDefault="00BC2159" w:rsidP="00BC2159"/>
    <w:p w:rsidR="003772BA" w:rsidRPr="0014430C" w:rsidRDefault="003772BA" w:rsidP="003772BA">
      <w:pPr>
        <w:pStyle w:val="Heading4"/>
        <w:rPr>
          <w:b w:val="0"/>
          <w:bCs/>
        </w:rPr>
      </w:pPr>
      <w:r>
        <w:t xml:space="preserve">A deal </w:t>
      </w:r>
      <w:r w:rsidRPr="00045642">
        <w:t xml:space="preserve">will pass </w:t>
      </w:r>
      <w:r>
        <w:t>by next week</w:t>
      </w:r>
      <w:r>
        <w:rPr>
          <w:b w:val="0"/>
        </w:rPr>
        <w:t xml:space="preserve"> – even if it’s not certain, the </w:t>
      </w:r>
      <w:r w:rsidRPr="00437FB4">
        <w:rPr>
          <w:b w:val="0"/>
          <w:u w:val="single"/>
        </w:rPr>
        <w:t>threat</w:t>
      </w:r>
      <w:r>
        <w:rPr>
          <w:b w:val="0"/>
        </w:rPr>
        <w:t xml:space="preserve"> of a default is </w:t>
      </w:r>
      <w:r w:rsidRPr="00437FB4">
        <w:rPr>
          <w:b w:val="0"/>
          <w:u w:val="single"/>
        </w:rPr>
        <w:t>enough</w:t>
      </w:r>
      <w:r>
        <w:rPr>
          <w:b w:val="0"/>
        </w:rPr>
        <w:t xml:space="preserve"> for agreement</w:t>
      </w:r>
    </w:p>
    <w:p w:rsidR="003772BA" w:rsidRPr="0078205C" w:rsidRDefault="003772BA" w:rsidP="003772BA">
      <w:r w:rsidRPr="0078205C">
        <w:rPr>
          <w:rStyle w:val="Style13ptBold"/>
        </w:rPr>
        <w:t>Cochrane et al. 7/22</w:t>
      </w:r>
      <w:r>
        <w:t xml:space="preserve"> (Cochrane; </w:t>
      </w:r>
      <w:r w:rsidRPr="0078205C">
        <w:t>Emily Cochrane</w:t>
      </w:r>
      <w:r>
        <w:t xml:space="preserve">; </w:t>
      </w:r>
      <w:r w:rsidRPr="0078205C">
        <w:t>a reporter in the Washington bureau of The New York Times, covering Congress</w:t>
      </w:r>
      <w:r>
        <w:t>; Rappeport;</w:t>
      </w:r>
      <w:r w:rsidRPr="0078205C">
        <w:t xml:space="preserve"> Alan Rappeport</w:t>
      </w:r>
      <w:r>
        <w:t xml:space="preserve">; </w:t>
      </w:r>
      <w:r w:rsidRPr="0078205C">
        <w:t>an economic policy reporter at The New York Times, based in Washington</w:t>
      </w:r>
      <w:r>
        <w:t>;</w:t>
      </w:r>
      <w:r w:rsidRPr="0078205C">
        <w:t xml:space="preserve"> </w:t>
      </w:r>
      <w:r>
        <w:t>Tankersley;</w:t>
      </w:r>
      <w:r w:rsidRPr="0078205C">
        <w:t xml:space="preserve"> Jim Tankersley</w:t>
      </w:r>
      <w:r>
        <w:t xml:space="preserve">; </w:t>
      </w:r>
      <w:r w:rsidRPr="0078205C">
        <w:t>covers economic and tax policy for The New York Time</w:t>
      </w:r>
      <w:r>
        <w:t xml:space="preserve">s, covered </w:t>
      </w:r>
      <w:r w:rsidRPr="0078205C">
        <w:t>the stagnation of the American middle class and the decline of economic opportunity in wide swaths of the country</w:t>
      </w:r>
      <w:r>
        <w:t xml:space="preserve"> for more than a decade; “</w:t>
      </w:r>
      <w:r w:rsidRPr="0078205C">
        <w:t>Federal Budget Would Raise Spending by $320 Billion</w:t>
      </w:r>
      <w:r>
        <w:t xml:space="preserve">”; New York Times; 7/22/19; </w:t>
      </w:r>
      <w:hyperlink r:id="rId22" w:history="1">
        <w:r w:rsidRPr="006C1B9D">
          <w:rPr>
            <w:rStyle w:val="Hyperlink"/>
          </w:rPr>
          <w:t>https://www.nytimes.com/2019/07/22/us/politics/budget-deal.html</w:t>
        </w:r>
      </w:hyperlink>
      <w:r>
        <w:t>) [DTD]</w:t>
      </w:r>
    </w:p>
    <w:p w:rsidR="003772BA" w:rsidRPr="007A1C1C" w:rsidRDefault="003772BA" w:rsidP="003772BA">
      <w:pPr>
        <w:rPr>
          <w:sz w:val="16"/>
        </w:rPr>
      </w:pPr>
      <w:r w:rsidRPr="0078205C">
        <w:rPr>
          <w:rStyle w:val="StyleUnderline"/>
        </w:rPr>
        <w:t xml:space="preserve">White House and congressional </w:t>
      </w:r>
      <w:r w:rsidRPr="00001670">
        <w:rPr>
          <w:rStyle w:val="StyleUnderline"/>
          <w:highlight w:val="green"/>
        </w:rPr>
        <w:t>negotiators reached accord on a two-year budget</w:t>
      </w:r>
      <w:r w:rsidRPr="007A1C1C">
        <w:rPr>
          <w:sz w:val="16"/>
        </w:rPr>
        <w:t xml:space="preserve"> on Monday </w:t>
      </w:r>
      <w:r w:rsidRPr="0078205C">
        <w:rPr>
          <w:rStyle w:val="StyleUnderline"/>
        </w:rPr>
        <w:t xml:space="preserve">that would raise spending caps and lift the government’s debt ceiling, likely </w:t>
      </w:r>
      <w:r w:rsidRPr="00001670">
        <w:rPr>
          <w:rStyle w:val="Emphasis"/>
          <w:highlight w:val="green"/>
        </w:rPr>
        <w:t>averting a fiscal crisis</w:t>
      </w:r>
      <w:r w:rsidRPr="007A1C1C">
        <w:rPr>
          <w:sz w:val="16"/>
          <w:szCs w:val="16"/>
        </w:rPr>
        <w:t xml:space="preserve"> but splashing still more red ink on an already surging deficit.</w:t>
      </w:r>
      <w:r w:rsidRPr="007A1C1C">
        <w:rPr>
          <w:sz w:val="16"/>
        </w:rPr>
        <w:t xml:space="preserve"> If passed by Congress and signed by President Trump, </w:t>
      </w:r>
      <w:r w:rsidRPr="0078205C">
        <w:rPr>
          <w:rStyle w:val="StyleUnderline"/>
        </w:rPr>
        <w:t>the deal would stop a potential debt default this fall and avoid automatic spending cuts next year.</w:t>
      </w:r>
      <w:r w:rsidRPr="007A1C1C">
        <w:rPr>
          <w:sz w:val="16"/>
        </w:rPr>
        <w:t xml:space="preserve"> The agreement would also bring clarity about government spending over the rest of Mr. Trump’s term. But it is another sign that a Capitol once consumed by fiscal worries simply no longer cares — even as the government’s red ink approaches $1 trillion a year. “It’s pretty clear that both houses of Congress and both parties have become big spenders, and Congress is no longer concerned about the extent of the budget deficits or the debt they add,” said David M. McIntosh, president of the Club for Growth, a conservative group that advocates for free-enterprise. </w:t>
      </w:r>
      <w:r w:rsidRPr="007A1C1C">
        <w:rPr>
          <w:rStyle w:val="StyleUnderline"/>
        </w:rPr>
        <w:t>The agreement</w:t>
      </w:r>
      <w:r w:rsidRPr="0078205C">
        <w:rPr>
          <w:rStyle w:val="StyleUnderline"/>
        </w:rPr>
        <w:t>, struck by</w:t>
      </w:r>
      <w:r w:rsidRPr="007A1C1C">
        <w:rPr>
          <w:sz w:val="16"/>
        </w:rPr>
        <w:t xml:space="preserve"> Speaker Nancy </w:t>
      </w:r>
      <w:r w:rsidRPr="0078205C">
        <w:rPr>
          <w:rStyle w:val="StyleUnderline"/>
        </w:rPr>
        <w:t>Pelosi and</w:t>
      </w:r>
      <w:r w:rsidRPr="007A1C1C">
        <w:rPr>
          <w:sz w:val="16"/>
        </w:rPr>
        <w:t xml:space="preserve"> Treasury Secretary Steven </w:t>
      </w:r>
      <w:r w:rsidRPr="0078205C">
        <w:rPr>
          <w:rStyle w:val="StyleUnderline"/>
        </w:rPr>
        <w:t>Mnuchin, would raise spending by $320 billion</w:t>
      </w:r>
      <w:r w:rsidRPr="007A1C1C">
        <w:rPr>
          <w:sz w:val="16"/>
        </w:rPr>
        <w:t xml:space="preserve">, compared to the strict spending levels established in the 2011 Budget Control Act and set to go into effect next year without legislative action. </w:t>
      </w:r>
      <w:r w:rsidRPr="00001670">
        <w:rPr>
          <w:rStyle w:val="StyleUnderline"/>
          <w:highlight w:val="green"/>
        </w:rPr>
        <w:t>Spending on</w:t>
      </w:r>
      <w:r w:rsidRPr="00814C68">
        <w:rPr>
          <w:rStyle w:val="StyleUnderline"/>
        </w:rPr>
        <w:t xml:space="preserve"> domestic and military </w:t>
      </w:r>
      <w:r w:rsidRPr="00001670">
        <w:rPr>
          <w:rStyle w:val="StyleUnderline"/>
          <w:highlight w:val="green"/>
        </w:rPr>
        <w:t xml:space="preserve">programs would increase equally, </w:t>
      </w:r>
      <w:r w:rsidRPr="00001670">
        <w:rPr>
          <w:rStyle w:val="Emphasis"/>
          <w:highlight w:val="green"/>
        </w:rPr>
        <w:t>a key demand</w:t>
      </w:r>
      <w:r w:rsidRPr="00001670">
        <w:rPr>
          <w:rStyle w:val="StyleUnderline"/>
          <w:highlight w:val="green"/>
        </w:rPr>
        <w:t xml:space="preserve"> of</w:t>
      </w:r>
      <w:r w:rsidRPr="007A1C1C">
        <w:rPr>
          <w:sz w:val="16"/>
        </w:rPr>
        <w:t xml:space="preserve"> Ms. </w:t>
      </w:r>
      <w:r w:rsidRPr="00001670">
        <w:rPr>
          <w:rStyle w:val="StyleUnderline"/>
          <w:highlight w:val="green"/>
        </w:rPr>
        <w:t>Pelosi</w:t>
      </w:r>
      <w:r w:rsidRPr="0078205C">
        <w:rPr>
          <w:rStyle w:val="StyleUnderline"/>
        </w:rPr>
        <w:t>, offset by about $75 billion in spending cuts</w:t>
      </w:r>
      <w:r w:rsidRPr="007A1C1C">
        <w:rPr>
          <w:sz w:val="16"/>
        </w:rPr>
        <w:t xml:space="preserve">, far lower than the $150 billion in cuts that some White House officials initially demanded. </w:t>
      </w:r>
      <w:r w:rsidRPr="0078205C">
        <w:rPr>
          <w:rStyle w:val="StyleUnderline"/>
        </w:rPr>
        <w:t xml:space="preserve">The deal would lift the debt ceiling high enough to allow the government to keep borrowing for two more years, punting the next showdown past the 2020 elections. The </w:t>
      </w:r>
      <w:r w:rsidRPr="00001670">
        <w:rPr>
          <w:rStyle w:val="StyleUnderline"/>
          <w:highlight w:val="green"/>
        </w:rPr>
        <w:t xml:space="preserve">negotiators hope to enact the accord </w:t>
      </w:r>
      <w:r w:rsidRPr="00001670">
        <w:rPr>
          <w:rStyle w:val="Emphasis"/>
          <w:highlight w:val="green"/>
        </w:rPr>
        <w:t>before Congress leaves for its</w:t>
      </w:r>
      <w:r w:rsidRPr="0078205C">
        <w:rPr>
          <w:rStyle w:val="Emphasis"/>
        </w:rPr>
        <w:t xml:space="preserve"> August </w:t>
      </w:r>
      <w:r w:rsidRPr="00001670">
        <w:rPr>
          <w:rStyle w:val="Emphasis"/>
          <w:highlight w:val="green"/>
        </w:rPr>
        <w:t>recess. The president</w:t>
      </w:r>
      <w:r w:rsidRPr="007A1C1C">
        <w:rPr>
          <w:rStyle w:val="Emphasis"/>
        </w:rPr>
        <w:t xml:space="preserve"> said he </w:t>
      </w:r>
      <w:r w:rsidRPr="00001670">
        <w:rPr>
          <w:rStyle w:val="Emphasis"/>
          <w:highlight w:val="green"/>
        </w:rPr>
        <w:t>was pleased</w:t>
      </w:r>
      <w:r w:rsidRPr="007A1C1C">
        <w:rPr>
          <w:rStyle w:val="StyleUnderline"/>
        </w:rPr>
        <w:t xml:space="preserve"> with the added military spending </w:t>
      </w:r>
      <w:r w:rsidRPr="00001670">
        <w:rPr>
          <w:rStyle w:val="Emphasis"/>
          <w:highlight w:val="green"/>
        </w:rPr>
        <w:t>and made no mention of the</w:t>
      </w:r>
      <w:r w:rsidRPr="007A1C1C">
        <w:rPr>
          <w:rStyle w:val="Emphasis"/>
        </w:rPr>
        <w:t xml:space="preserve"> mounting </w:t>
      </w:r>
      <w:r w:rsidRPr="00001670">
        <w:rPr>
          <w:rStyle w:val="Emphasis"/>
          <w:highlight w:val="green"/>
        </w:rPr>
        <w:t>deficits</w:t>
      </w:r>
      <w:r w:rsidRPr="007A1C1C">
        <w:rPr>
          <w:rStyle w:val="Emphasis"/>
        </w:rPr>
        <w:t xml:space="preserve"> that </w:t>
      </w:r>
      <w:r w:rsidRPr="00814C68">
        <w:rPr>
          <w:rStyle w:val="Emphasis"/>
        </w:rPr>
        <w:t xml:space="preserve">he and </w:t>
      </w:r>
      <w:r w:rsidRPr="00001670">
        <w:rPr>
          <w:rStyle w:val="Emphasis"/>
          <w:highlight w:val="green"/>
        </w:rPr>
        <w:t>Republicans once railed against</w:t>
      </w:r>
      <w:r w:rsidRPr="007A1C1C">
        <w:rPr>
          <w:rStyle w:val="StyleUnderline"/>
        </w:rPr>
        <w:t>.</w:t>
      </w:r>
      <w:r w:rsidRPr="00755431">
        <w:rPr>
          <w:sz w:val="16"/>
          <w:szCs w:val="16"/>
        </w:rPr>
        <w:t xml:space="preserve"> </w:t>
      </w:r>
      <w:r w:rsidRPr="007A1C1C">
        <w:rPr>
          <w:sz w:val="16"/>
        </w:rPr>
        <w:t xml:space="preserve">The deal is a coup de grâce for the Budget Control Act of 2011, which President Barack Obama signed into law after House Republicans, led by the current acting White House chief of staff, Mick Mulvaney, pushed the government to the brink of defaulting on its debt. The law, once seen as the Republicans’ crowning achievement in the Obama era, set strict spending caps, enforced with automatic spending cuts. But since 2014, a succession of budget deals has waived the Budget Control Act caps, and the new deal not only lifts them again but allows the whole law to expire in 2021. Meantime, the federal debt has ballooned to $22 trillion. Despite healthy economic growth, the federal deficit for this fiscal year has reached $747 billion with two months to go — a 23 percent increase from the year before. “It appears that Congress and the president have just given up on their jobs,” said Maya MacGuineas, president of the Committee for a Responsible Federal Budget, which blasted out a statement arguing the tentative deal “may end up being the worst budget agreement in our nation’s history.” “The economy is great and able to accommodate changes,” she said in an interview. “But we’re about to make things worse due to nothing other than the lack of political will.” The rising costs of an aging population, with the baby boom generation drawing Social Security and Medicare benefits, and Washington’s spending habits have led to increases in both federal spending and interest costs on the growing national debt. During the first two years of the Trump administration, the debt increased by more than $2 trillion, in part because of the 10-year, $1.5 trillion tax cut and large spending increases Mr. Trump signed into law. The president has repeatedly called for deep spending cuts in the budgets he has submitted to Congress — then signed several laws that have boosted the deficit even further. As president, Mr. Trump has overseen both a binge in discretionary spending and a plunge in expected tax revenues as a result of the tax cut legislation that stands as his signature legislative achievement. The federal budget deficit has increased by an average of 15 percent for each fiscal year he has been in office. (Mr. Obama ran large deficits in his first term in the wake of the 2008 financial crisis. But his second term saw deficits fall by an average of 11 percent per fiscal year.) In that first Obama term, which included a large government stimulus package to jump-start job creation in the depths of the recession, discretionary spending on military and domestic items rose by about 3 percent per year, on average. In his second term, such spending declined by an annual average of nearly 2 percent. Mr. Trump is currently on pace to increase discretionary spending by an average of nearly 4 percent per year. Mr. Trump’s tax cuts, which reduced rates for businesses and individuals, have not paid for themselves, as some administration officials said they would. Instead, they have reduced individual and corporate tax revenues by about 8 percent per year, compared to what budget forecasters expected before the cuts were passed into law. Combined with increased costs from paying interest on a larger national debt, the tax cuts are on pace to add nearly $400 billion to the national debt in the course of the 2018 and 2019 fiscal years, according to data from the Congressional Budget Office. But Democrats are not inclined toward austerity either. In the first round of Democratic presidential debates, the national debt was barely mentioned. </w:t>
      </w:r>
      <w:r w:rsidRPr="007A1C1C">
        <w:rPr>
          <w:rStyle w:val="StyleUnderline"/>
        </w:rPr>
        <w:t>Still, passage of the budget agreement is not certain.</w:t>
      </w:r>
      <w:r w:rsidRPr="007A1C1C">
        <w:rPr>
          <w:sz w:val="16"/>
        </w:rPr>
        <w:t xml:space="preserve"> Ms. </w:t>
      </w:r>
      <w:r w:rsidRPr="007A1C1C">
        <w:rPr>
          <w:rStyle w:val="StyleUnderline"/>
        </w:rPr>
        <w:t>Pelosi and</w:t>
      </w:r>
      <w:r w:rsidRPr="007A1C1C">
        <w:rPr>
          <w:sz w:val="16"/>
        </w:rPr>
        <w:t xml:space="preserve"> Mr. </w:t>
      </w:r>
      <w:r w:rsidRPr="007A1C1C">
        <w:rPr>
          <w:rStyle w:val="StyleUnderline"/>
        </w:rPr>
        <w:t>Mnuchin</w:t>
      </w:r>
      <w:r w:rsidRPr="007A1C1C">
        <w:rPr>
          <w:sz w:val="16"/>
        </w:rPr>
        <w:t xml:space="preserve">, who have led the negotiations in private phone calls over the last week, </w:t>
      </w:r>
      <w:r w:rsidRPr="007A1C1C">
        <w:rPr>
          <w:rStyle w:val="StyleUnderline"/>
        </w:rPr>
        <w:t>will have to sell the deal to their parties ahead of an anticipated House vote</w:t>
      </w:r>
      <w:r w:rsidRPr="007A1C1C">
        <w:rPr>
          <w:sz w:val="16"/>
        </w:rPr>
        <w:t xml:space="preserve"> this week, before that chamber leaves on Friday. The Senate is scheduled to leave for its recess next week. </w:t>
      </w:r>
      <w:r w:rsidRPr="007A1C1C">
        <w:rPr>
          <w:rStyle w:val="StyleUnderline"/>
        </w:rPr>
        <w:t>In her caucus,</w:t>
      </w:r>
      <w:r w:rsidRPr="007A1C1C">
        <w:rPr>
          <w:sz w:val="16"/>
        </w:rPr>
        <w:t xml:space="preserve"> Ms. </w:t>
      </w:r>
      <w:r w:rsidRPr="007A1C1C">
        <w:rPr>
          <w:rStyle w:val="StyleUnderline"/>
        </w:rPr>
        <w:t>Pelosi must wrangle votes from both her fiscal hawks and liberal members opposed to increased military spending.</w:t>
      </w:r>
      <w:r w:rsidRPr="007A1C1C">
        <w:rPr>
          <w:sz w:val="16"/>
        </w:rPr>
        <w:t xml:space="preserve"> Mr. </w:t>
      </w:r>
      <w:r w:rsidRPr="007A1C1C">
        <w:rPr>
          <w:rStyle w:val="StyleUnderline"/>
        </w:rPr>
        <w:t>Mnuchin must secure the president’s signature and wave off critics of government spending such as</w:t>
      </w:r>
      <w:r w:rsidRPr="007A1C1C">
        <w:rPr>
          <w:sz w:val="16"/>
        </w:rPr>
        <w:t xml:space="preserve"> Mr. </w:t>
      </w:r>
      <w:r w:rsidRPr="007A1C1C">
        <w:rPr>
          <w:rStyle w:val="StyleUnderline"/>
        </w:rPr>
        <w:t>Mulvaney.</w:t>
      </w:r>
      <w:r>
        <w:rPr>
          <w:rStyle w:val="StyleUnderline"/>
        </w:rPr>
        <w:t xml:space="preserve"> </w:t>
      </w:r>
      <w:r w:rsidRPr="007A1C1C">
        <w:rPr>
          <w:rStyle w:val="StyleUnderline"/>
        </w:rPr>
        <w:t xml:space="preserve">But </w:t>
      </w:r>
      <w:r w:rsidRPr="00001670">
        <w:rPr>
          <w:rStyle w:val="Emphasis"/>
          <w:highlight w:val="green"/>
        </w:rPr>
        <w:t>the threat of</w:t>
      </w:r>
      <w:r w:rsidRPr="007A1C1C">
        <w:rPr>
          <w:rStyle w:val="Emphasis"/>
        </w:rPr>
        <w:t xml:space="preserve"> an economically disastrous </w:t>
      </w:r>
      <w:r w:rsidRPr="00001670">
        <w:rPr>
          <w:rStyle w:val="Emphasis"/>
          <w:highlight w:val="green"/>
        </w:rPr>
        <w:t>default</w:t>
      </w:r>
      <w:r w:rsidRPr="007A1C1C">
        <w:rPr>
          <w:rStyle w:val="StyleUnderline"/>
        </w:rPr>
        <w:t xml:space="preserve"> on the nation’s debt, </w:t>
      </w:r>
      <w:r w:rsidRPr="00001670">
        <w:rPr>
          <w:rStyle w:val="Emphasis"/>
          <w:highlight w:val="green"/>
        </w:rPr>
        <w:t>coupled with</w:t>
      </w:r>
      <w:r w:rsidRPr="007A1C1C">
        <w:rPr>
          <w:rStyle w:val="Emphasis"/>
        </w:rPr>
        <w:t xml:space="preserve"> widespread </w:t>
      </w:r>
      <w:r w:rsidRPr="00001670">
        <w:rPr>
          <w:rStyle w:val="Emphasis"/>
          <w:highlight w:val="green"/>
        </w:rPr>
        <w:t>desire to avoid automatic cuts</w:t>
      </w:r>
      <w:r w:rsidRPr="007A1C1C">
        <w:rPr>
          <w:rStyle w:val="StyleUnderline"/>
        </w:rPr>
        <w:t xml:space="preserve"> to military and domestic programs, </w:t>
      </w:r>
      <w:r w:rsidRPr="00001670">
        <w:rPr>
          <w:rStyle w:val="Emphasis"/>
          <w:highlight w:val="green"/>
        </w:rPr>
        <w:t>are</w:t>
      </w:r>
      <w:r w:rsidRPr="007A1C1C">
        <w:rPr>
          <w:rStyle w:val="Emphasis"/>
        </w:rPr>
        <w:t xml:space="preserve"> likely </w:t>
      </w:r>
      <w:r w:rsidRPr="00001670">
        <w:rPr>
          <w:rStyle w:val="Emphasis"/>
          <w:highlight w:val="green"/>
        </w:rPr>
        <w:t>enough for the</w:t>
      </w:r>
      <w:r w:rsidRPr="007A1C1C">
        <w:rPr>
          <w:rStyle w:val="Emphasis"/>
        </w:rPr>
        <w:t xml:space="preserve"> proposed </w:t>
      </w:r>
      <w:r w:rsidRPr="00001670">
        <w:rPr>
          <w:rStyle w:val="Emphasis"/>
          <w:highlight w:val="green"/>
        </w:rPr>
        <w:t>measure to become law</w:t>
      </w:r>
      <w:r w:rsidRPr="007A1C1C">
        <w:rPr>
          <w:rStyle w:val="StyleUnderline"/>
        </w:rPr>
        <w:t>.</w:t>
      </w:r>
      <w:r>
        <w:rPr>
          <w:rStyle w:val="StyleUnderline"/>
        </w:rPr>
        <w:t xml:space="preserve"> </w:t>
      </w:r>
      <w:r w:rsidRPr="007A1C1C">
        <w:rPr>
          <w:rStyle w:val="StyleUnderline"/>
        </w:rPr>
        <w:t>“I can’t imagine anybody ever even thinking of using the debt ceiling as a negotiating wedge,”</w:t>
      </w:r>
      <w:r w:rsidRPr="007A1C1C">
        <w:rPr>
          <w:sz w:val="16"/>
        </w:rPr>
        <w:t xml:space="preserve"> Mr. </w:t>
      </w:r>
      <w:r w:rsidRPr="007A1C1C">
        <w:rPr>
          <w:rStyle w:val="StyleUnderline"/>
        </w:rPr>
        <w:t>Trump said</w:t>
      </w:r>
      <w:r w:rsidRPr="007A1C1C">
        <w:rPr>
          <w:sz w:val="16"/>
        </w:rPr>
        <w:t xml:space="preserve"> on Friday. </w:t>
      </w:r>
      <w:r w:rsidRPr="007A1C1C">
        <w:rPr>
          <w:rStyle w:val="StyleUnderline"/>
        </w:rPr>
        <w:t>“We can never play with it.”</w:t>
      </w:r>
      <w:r w:rsidRPr="00755431">
        <w:rPr>
          <w:sz w:val="16"/>
          <w:szCs w:val="16"/>
        </w:rPr>
        <w:t xml:space="preserve"> </w:t>
      </w:r>
      <w:r w:rsidRPr="007A1C1C">
        <w:rPr>
          <w:sz w:val="16"/>
        </w:rPr>
        <w:t>Once a deal is enacted, lawmakers have to race to agree on how to allocate the money before Oct. 1, when current spending laws expire. Meantime, the deficit hawks are getting more disheartened. “Everybody getting what they want is not bipartisan compromise, it’s irresponsible policymaking that harms the next generation,” said Michael Peterson, chief executive of the Peter G. Peterson Foundation, an advocacy group for debt reduction.</w:t>
      </w:r>
    </w:p>
    <w:p w:rsidR="003772BA" w:rsidRPr="00A552BC" w:rsidRDefault="003772BA" w:rsidP="003772BA"/>
    <w:p w:rsidR="003772BA" w:rsidRPr="00B661A3" w:rsidRDefault="003772BA" w:rsidP="003772BA">
      <w:pPr>
        <w:pStyle w:val="Heading4"/>
      </w:pPr>
      <w:r>
        <w:t xml:space="preserve">Trump will sign </w:t>
      </w:r>
      <w:r w:rsidRPr="00755431">
        <w:rPr>
          <w:b w:val="0"/>
        </w:rPr>
        <w:t>– his tweet clears up signals</w:t>
      </w:r>
    </w:p>
    <w:p w:rsidR="003772BA" w:rsidRPr="00B661A3" w:rsidRDefault="003772BA" w:rsidP="003772BA">
      <w:r w:rsidRPr="00B661A3">
        <w:rPr>
          <w:rStyle w:val="Style13ptBold"/>
        </w:rPr>
        <w:t>Davis 7/22</w:t>
      </w:r>
      <w:r>
        <w:t xml:space="preserve"> (Davis; Susan Davis; </w:t>
      </w:r>
      <w:r w:rsidRPr="00B661A3">
        <w:t>a congressional correspondent for NPR. She has covered Congress, elections, and national politics since 2002 for publications including USA TODAY, The Wall Street Journal, National Journal and Roll Call</w:t>
      </w:r>
      <w:r>
        <w:t>; “</w:t>
      </w:r>
      <w:r w:rsidRPr="00B661A3">
        <w:t>Trump, Congress Reach Agreement On 2-Year Budget Deal</w:t>
      </w:r>
      <w:r>
        <w:t xml:space="preserve">”; NPR; 7/22/19; </w:t>
      </w:r>
      <w:hyperlink r:id="rId23" w:history="1">
        <w:r w:rsidRPr="006C1B9D">
          <w:rPr>
            <w:rStyle w:val="Hyperlink"/>
          </w:rPr>
          <w:t>https://www.npr.org/2019/07/22/744104213/hill-and-trump-administration-close-in-on-2-year-budget-deal</w:t>
        </w:r>
      </w:hyperlink>
      <w:r>
        <w:t>) [DTD]</w:t>
      </w:r>
    </w:p>
    <w:p w:rsidR="00E42E4C" w:rsidRDefault="003772BA" w:rsidP="00F601E6">
      <w:pPr>
        <w:rPr>
          <w:rStyle w:val="StyleUnderline"/>
        </w:rPr>
      </w:pPr>
      <w:r w:rsidRPr="00755431">
        <w:rPr>
          <w:sz w:val="16"/>
        </w:rPr>
        <w:t xml:space="preserve">President </w:t>
      </w:r>
      <w:r w:rsidRPr="00001670">
        <w:rPr>
          <w:rStyle w:val="StyleUnderline"/>
          <w:highlight w:val="green"/>
        </w:rPr>
        <w:t>Trump announced an agreement on</w:t>
      </w:r>
      <w:r w:rsidRPr="00755431">
        <w:rPr>
          <w:rStyle w:val="StyleUnderline"/>
        </w:rPr>
        <w:t xml:space="preserve"> a two-year budget deal and </w:t>
      </w:r>
      <w:r w:rsidRPr="00001670">
        <w:rPr>
          <w:rStyle w:val="StyleUnderline"/>
          <w:highlight w:val="green"/>
        </w:rPr>
        <w:t>debt-ceiling</w:t>
      </w:r>
      <w:r w:rsidRPr="00755431">
        <w:rPr>
          <w:rStyle w:val="StyleUnderline"/>
        </w:rPr>
        <w:t xml:space="preserve"> increase. The deal would raise the debt ceiling past the 2020 elections and set $1.3 trillion for defense and domestic spending over the next two years.</w:t>
      </w:r>
      <w:r>
        <w:rPr>
          <w:rStyle w:val="StyleUnderline"/>
        </w:rPr>
        <w:t xml:space="preserve"> </w:t>
      </w:r>
      <w:r w:rsidRPr="00755431">
        <w:rPr>
          <w:rStyle w:val="StyleUnderline"/>
        </w:rPr>
        <w:t>Congressional sources briefed on the deal said it would suspend the debt limit until July 31, 2021, and include parity in spending increases for defense and domestic programs. It would include about $77 billion in offsets for those spending increases.</w:t>
      </w:r>
      <w:r>
        <w:rPr>
          <w:rStyle w:val="StyleUnderline"/>
        </w:rPr>
        <w:t xml:space="preserve"> </w:t>
      </w:r>
      <w:r w:rsidRPr="00755431">
        <w:rPr>
          <w:sz w:val="16"/>
        </w:rPr>
        <w:t xml:space="preserve">House Speaker Nancy </w:t>
      </w:r>
      <w:r w:rsidRPr="00755431">
        <w:rPr>
          <w:rStyle w:val="StyleUnderline"/>
        </w:rPr>
        <w:t>Pelosi and</w:t>
      </w:r>
      <w:r w:rsidRPr="00755431">
        <w:rPr>
          <w:sz w:val="16"/>
        </w:rPr>
        <w:t xml:space="preserve"> Senate Minority Leader Chuck </w:t>
      </w:r>
      <w:r w:rsidRPr="00755431">
        <w:rPr>
          <w:rStyle w:val="StyleUnderline"/>
        </w:rPr>
        <w:t xml:space="preserve">Schumer said in a joint statement that the deal "will enhance our national security and invest in middle class priorities that advance the health, financial security and well-being of the American people." </w:t>
      </w:r>
      <w:r w:rsidRPr="00814C68">
        <w:rPr>
          <w:rStyle w:val="StyleUnderline"/>
        </w:rPr>
        <w:t xml:space="preserve">Pelosi said </w:t>
      </w:r>
      <w:r w:rsidRPr="00001670">
        <w:rPr>
          <w:rStyle w:val="StyleUnderline"/>
          <w:highlight w:val="green"/>
        </w:rPr>
        <w:t>the House would move quickly to send the legislation to Trump</w:t>
      </w:r>
      <w:r w:rsidRPr="00814C68">
        <w:rPr>
          <w:rStyle w:val="StyleUnderline"/>
        </w:rPr>
        <w:t xml:space="preserve"> to sign </w:t>
      </w:r>
      <w:r w:rsidRPr="00001670">
        <w:rPr>
          <w:rStyle w:val="StyleUnderline"/>
          <w:highlight w:val="green"/>
        </w:rPr>
        <w:t xml:space="preserve">"as soon as possible." </w:t>
      </w:r>
      <w:r w:rsidRPr="00001670">
        <w:rPr>
          <w:rStyle w:val="Emphasis"/>
          <w:highlight w:val="green"/>
        </w:rPr>
        <w:t>Up until Trump's tweet, there had been a lot of mixed signals</w:t>
      </w:r>
      <w:r w:rsidRPr="00814C68">
        <w:rPr>
          <w:rStyle w:val="Emphasis"/>
        </w:rPr>
        <w:t xml:space="preserve"> coming out of the White House</w:t>
      </w:r>
      <w:r w:rsidRPr="00755431">
        <w:rPr>
          <w:rStyle w:val="StyleUnderline"/>
        </w:rPr>
        <w:t>.</w:t>
      </w:r>
      <w:r w:rsidRPr="00755431">
        <w:rPr>
          <w:sz w:val="16"/>
        </w:rPr>
        <w:t xml:space="preserve"> Trump made some vague, but encouraging comments about negotiations earlier on Monday during a meeting with the Pakistani prime minister. "We're doing very well on debt limit ... and I think we're doing very well on the budget," the president said about his discussions with Pelosi and GOP leaders on Capitol Hill. Shai Akabas, Bipartisan Policy Center's director of economic policy, said many people likely would not have felt confident until Trump himself said he supports the deal. "At various times he has been on board with sort of the fiscally conservative side of wanting to cut spending in opposition to the Democrats priorities," Akabas said of Trump ahead of the announcement. "At some points, he's been wanting to be seen as the dealmaker in chief. He's also got the interest in making sure that we don't route the strong economy that we have right now. So there's a lot of different considerations I think that are being weighed in the administration in these negotiations." The deal is likely to irritate nearly everyone on Capitol Hill, but that means it is also expected to pass as long as the president pledges to sign it. Republicans have generally resisted debt limit hikes and higher domestic spending without cuts, and Democrats will have to vote for raising defense spending to historic highs, a priority for this administration. The upside is </w:t>
      </w:r>
      <w:r w:rsidRPr="00755431">
        <w:rPr>
          <w:rStyle w:val="StyleUnderline"/>
        </w:rPr>
        <w:t>it is the last short-term budget deal necessitated to avoid automatic across-the-board spending cuts</w:t>
      </w:r>
      <w:r w:rsidRPr="00755431">
        <w:rPr>
          <w:sz w:val="16"/>
        </w:rPr>
        <w:t xml:space="preserve">, known as sequester, </w:t>
      </w:r>
      <w:r w:rsidRPr="00755431">
        <w:rPr>
          <w:rStyle w:val="StyleUnderline"/>
        </w:rPr>
        <w:t>enacted in a 2011 budget law that was intended to trim $1.2 trillion over the previous decade.</w:t>
      </w:r>
      <w:r w:rsidRPr="00755431">
        <w:rPr>
          <w:sz w:val="16"/>
        </w:rPr>
        <w:t xml:space="preserve"> The sequester expires in 2021. Mnuchin has warned Congress that the debt ceiling — the nation's borrowing limit for spending it has already agreed to — would be hit in early September, earlier than anticipated. With Congress set to adjourn for August, </w:t>
      </w:r>
      <w:r w:rsidRPr="00001670">
        <w:rPr>
          <w:rStyle w:val="Emphasis"/>
          <w:highlight w:val="green"/>
        </w:rPr>
        <w:t>Pelosi and Mnuchin had been</w:t>
      </w:r>
      <w:r w:rsidRPr="00755431">
        <w:rPr>
          <w:rStyle w:val="Emphasis"/>
        </w:rPr>
        <w:t xml:space="preserve"> in near-constant phone contact </w:t>
      </w:r>
      <w:r w:rsidRPr="00001670">
        <w:rPr>
          <w:rStyle w:val="Emphasis"/>
          <w:highlight w:val="green"/>
        </w:rPr>
        <w:t>hammering out the details</w:t>
      </w:r>
      <w:r w:rsidRPr="00755431">
        <w:rPr>
          <w:rStyle w:val="Emphasis"/>
        </w:rPr>
        <w:t xml:space="preserve"> of a deal </w:t>
      </w:r>
      <w:r w:rsidRPr="00001670">
        <w:rPr>
          <w:rStyle w:val="Emphasis"/>
          <w:highlight w:val="green"/>
        </w:rPr>
        <w:t>that could pass a divided Congress and be signed by Trump</w:t>
      </w:r>
      <w:r w:rsidRPr="00755431">
        <w:rPr>
          <w:rStyle w:val="StyleUnderline"/>
        </w:rPr>
        <w:t>. The House will pass the deal first as that chamber is scheduled to adjourn for the summer on Friday, and the Senate will take it up next week, before it does the same.</w:t>
      </w:r>
    </w:p>
    <w:p w:rsidR="00853C44" w:rsidRDefault="00001670" w:rsidP="00853C44">
      <w:pPr>
        <w:pStyle w:val="Heading1"/>
      </w:pPr>
      <w:r>
        <w:t>USMCA Updates</w:t>
      </w:r>
    </w:p>
    <w:p w:rsidR="00001670" w:rsidRDefault="00001670" w:rsidP="00001670">
      <w:pPr>
        <w:pStyle w:val="Heading2"/>
      </w:pPr>
      <w:r>
        <w:t>Neg</w:t>
      </w:r>
    </w:p>
    <w:p w:rsidR="00001670" w:rsidRDefault="00001670" w:rsidP="00001670">
      <w:pPr>
        <w:pStyle w:val="Heading3"/>
      </w:pPr>
      <w:r>
        <w:t>2NC – Will Pass</w:t>
      </w:r>
    </w:p>
    <w:p w:rsidR="00001670" w:rsidRDefault="00001670" w:rsidP="00001670">
      <w:pPr>
        <w:pStyle w:val="Heading4"/>
      </w:pPr>
      <w:r>
        <w:t>Democrats want it to pass</w:t>
      </w:r>
    </w:p>
    <w:p w:rsidR="00001670" w:rsidRDefault="00001670" w:rsidP="00001670">
      <w:r w:rsidRPr="004339C5">
        <w:rPr>
          <w:rStyle w:val="Style13ptBold"/>
        </w:rPr>
        <w:t>Swan 7/26</w:t>
      </w:r>
      <w:r>
        <w:t xml:space="preserve"> (Jonathan Swan is a National political reporter covering the Trump presidency &amp; Republican Hill leaders, 7-26-19 14 House Democrats urge Nancy Pelosi to bring vote on USMCA this year," </w:t>
      </w:r>
      <w:hyperlink r:id="rId24" w:history="1">
        <w:r w:rsidRPr="00E7446F">
          <w:rPr>
            <w:rStyle w:val="Hyperlink"/>
          </w:rPr>
          <w:t>https://www.axios.com/house-democrats-nancy-pelosi-letter-usmca-vote-f7334be3-6959-4f61-8834-1868f1345961.html</w:t>
        </w:r>
      </w:hyperlink>
      <w:r>
        <w:t>) cliv</w:t>
      </w:r>
    </w:p>
    <w:p w:rsidR="00001670" w:rsidRDefault="00001670" w:rsidP="00001670">
      <w:r w:rsidRPr="00001670">
        <w:rPr>
          <w:rStyle w:val="StyleUnderline"/>
          <w:highlight w:val="green"/>
        </w:rPr>
        <w:t>A group of</w:t>
      </w:r>
      <w:r w:rsidRPr="004339C5">
        <w:rPr>
          <w:rStyle w:val="StyleUnderline"/>
        </w:rPr>
        <w:t xml:space="preserve"> 14 </w:t>
      </w:r>
      <w:r w:rsidRPr="00001670">
        <w:rPr>
          <w:rStyle w:val="StyleUnderline"/>
          <w:highlight w:val="green"/>
        </w:rPr>
        <w:t>House Democrats sent a letter to</w:t>
      </w:r>
      <w:r w:rsidRPr="004339C5">
        <w:rPr>
          <w:rStyle w:val="StyleUnderline"/>
        </w:rPr>
        <w:t xml:space="preserve"> Speaker Nancy </w:t>
      </w:r>
      <w:r w:rsidRPr="00001670">
        <w:rPr>
          <w:rStyle w:val="StyleUnderline"/>
          <w:highlight w:val="green"/>
        </w:rPr>
        <w:t>Pelosi</w:t>
      </w:r>
      <w:r w:rsidRPr="004339C5">
        <w:rPr>
          <w:rStyle w:val="StyleUnderline"/>
        </w:rPr>
        <w:t xml:space="preserve"> today </w:t>
      </w:r>
      <w:r w:rsidRPr="00001670">
        <w:rPr>
          <w:rStyle w:val="StyleUnderline"/>
          <w:highlight w:val="green"/>
        </w:rPr>
        <w:t>urging her to bring a vote</w:t>
      </w:r>
      <w:r w:rsidRPr="004339C5">
        <w:rPr>
          <w:rStyle w:val="StyleUnderline"/>
        </w:rPr>
        <w:t xml:space="preserve"> by the end of the year </w:t>
      </w:r>
      <w:r w:rsidRPr="00001670">
        <w:rPr>
          <w:rStyle w:val="StyleUnderline"/>
          <w:highlight w:val="green"/>
        </w:rPr>
        <w:t>on USMCA</w:t>
      </w:r>
      <w:r w:rsidRPr="004339C5">
        <w:rPr>
          <w:rStyle w:val="StyleUnderline"/>
        </w:rPr>
        <w:t>, President Trump's renegotiated trade deal with Canada and Mexico.</w:t>
      </w:r>
      <w:r>
        <w:rPr>
          <w:rStyle w:val="StyleUnderline"/>
        </w:rPr>
        <w:t xml:space="preserve"> </w:t>
      </w:r>
      <w:r w:rsidRPr="004339C5">
        <w:rPr>
          <w:rStyle w:val="StyleUnderline"/>
        </w:rPr>
        <w:t>"</w:t>
      </w:r>
      <w:r w:rsidRPr="00001670">
        <w:rPr>
          <w:rStyle w:val="StyleUnderline"/>
          <w:highlight w:val="green"/>
        </w:rPr>
        <w:t>It is imperative that we reach a</w:t>
      </w:r>
      <w:r w:rsidRPr="004339C5">
        <w:rPr>
          <w:rStyle w:val="StyleUnderline"/>
        </w:rPr>
        <w:t xml:space="preserve"> negotiated </w:t>
      </w:r>
      <w:r w:rsidRPr="00001670">
        <w:rPr>
          <w:rStyle w:val="StyleUnderline"/>
          <w:highlight w:val="green"/>
        </w:rPr>
        <w:t>agreement</w:t>
      </w:r>
      <w:r w:rsidRPr="004339C5">
        <w:rPr>
          <w:rStyle w:val="StyleUnderline"/>
        </w:rPr>
        <w:t xml:space="preserve"> early in the fall. Canada and Mexico are by far our most important trading partners, and </w:t>
      </w:r>
      <w:r w:rsidRPr="00001670">
        <w:rPr>
          <w:rStyle w:val="StyleUnderline"/>
          <w:highlight w:val="green"/>
        </w:rPr>
        <w:t>we need to restore certainty</w:t>
      </w:r>
      <w:r w:rsidRPr="004339C5">
        <w:rPr>
          <w:rStyle w:val="StyleUnderline"/>
        </w:rPr>
        <w:t xml:space="preserve"> in these critical relationships </w:t>
      </w:r>
      <w:r w:rsidRPr="00001670">
        <w:rPr>
          <w:rStyle w:val="StyleUnderline"/>
          <w:highlight w:val="green"/>
        </w:rPr>
        <w:t>that support millions of American jobs</w:t>
      </w:r>
      <w:r w:rsidRPr="004339C5">
        <w:rPr>
          <w:rStyle w:val="StyleUnderline"/>
        </w:rPr>
        <w:t>."</w:t>
      </w:r>
      <w:r>
        <w:rPr>
          <w:rStyle w:val="StyleUnderline"/>
        </w:rPr>
        <w:t xml:space="preserve"> </w:t>
      </w:r>
      <w:r>
        <w:t xml:space="preserve">Why it matters: While we shouldn't get too carried away by 14 Democratic signatures, </w:t>
      </w:r>
      <w:r w:rsidRPr="00001670">
        <w:rPr>
          <w:rStyle w:val="StyleUnderline"/>
          <w:highlight w:val="green"/>
        </w:rPr>
        <w:t>this</w:t>
      </w:r>
      <w:r w:rsidRPr="004339C5">
        <w:rPr>
          <w:rStyle w:val="StyleUnderline"/>
        </w:rPr>
        <w:t xml:space="preserve"> letter </w:t>
      </w:r>
      <w:r w:rsidRPr="00001670">
        <w:rPr>
          <w:rStyle w:val="StyleUnderline"/>
          <w:highlight w:val="green"/>
        </w:rPr>
        <w:t>indicates there is Democratic support for Pelosi bringing the president's top trade priority up for a vote.</w:t>
      </w:r>
      <w:r>
        <w:rPr>
          <w:rStyle w:val="StyleUnderline"/>
        </w:rPr>
        <w:t xml:space="preserve"> </w:t>
      </w:r>
      <w:r>
        <w:t>Between the lines: For many members of Congress, the USMCA's biggest selling point is that its implementation would stop Trump from withdrawing from NAFTA and potentially blowing up the North American market. The list: Colin Allred (D-Texas) Scott Peters (D-Calif.) Kendra Horn (D-Okla.) Haley Stevens (D-Mich.) Anthony Brindisi (D-NY) Joe Cunningham (D-SC) Lizzie Fletcher (D-Texas) Ben McAdams (D-UT) Josh Harder (D-Calif.) J. Luis Correa (D-Calif.) Sharice L. Davids (D-Kansas) TJ Cox (D-Calif.) Susie Lee (D-Nevada) Greg Stanton (D-Arizona)</w:t>
      </w:r>
    </w:p>
    <w:p w:rsidR="00001670" w:rsidRDefault="00001670" w:rsidP="00001670"/>
    <w:p w:rsidR="00001670" w:rsidRDefault="00001670" w:rsidP="00001670">
      <w:pPr>
        <w:pStyle w:val="Heading4"/>
      </w:pPr>
      <w:r>
        <w:t>Right now is key to passing the USMCA</w:t>
      </w:r>
    </w:p>
    <w:p w:rsidR="00001670" w:rsidRPr="004339C5" w:rsidRDefault="00001670" w:rsidP="00001670">
      <w:r w:rsidRPr="004339C5">
        <w:rPr>
          <w:rStyle w:val="Style13ptBold"/>
        </w:rPr>
        <w:t>Gardner 7/27</w:t>
      </w:r>
      <w:r>
        <w:t xml:space="preserve"> (Olive Gardner, 7-27-2019, "Vice President Pence says ‘clock is ticking’ on USMCA," KMAland, </w:t>
      </w:r>
      <w:hyperlink r:id="rId25" w:history="1">
        <w:r w:rsidRPr="00E7446F">
          <w:rPr>
            <w:rStyle w:val="Hyperlink"/>
          </w:rPr>
          <w:t>http://www.kmaland.com/news/vice-president-pence-says-clock-is-ticking-on-usmca/article_aaaab286-ae0f-11e9-8f7f-e344b2337592.html</w:t>
        </w:r>
      </w:hyperlink>
      <w:r>
        <w:t>) cliv</w:t>
      </w:r>
    </w:p>
    <w:p w:rsidR="00001670" w:rsidRDefault="00001670" w:rsidP="00001670">
      <w:r w:rsidRPr="004339C5">
        <w:t>(Ankeny) -- Vice President Mike Pence told a group Iowans this week that the renegotiated North American Free Trade Agreement is part of the President Trump’s “America First” agenda.</w:t>
      </w:r>
      <w:r>
        <w:t xml:space="preserve"> </w:t>
      </w:r>
      <w:r w:rsidRPr="004339C5">
        <w:t>“The forgotten men and women of America are forgotten no more,” Pence said.</w:t>
      </w:r>
      <w:r>
        <w:t xml:space="preserve"> </w:t>
      </w:r>
      <w:r w:rsidRPr="004339C5">
        <w:t>Pence was in Ankeny Tuesday touting the US Mexico Canada Agreement.</w:t>
      </w:r>
      <w:r>
        <w:t xml:space="preserve"> </w:t>
      </w:r>
      <w:r w:rsidRPr="00001670">
        <w:rPr>
          <w:rStyle w:val="StyleUnderline"/>
          <w:highlight w:val="green"/>
        </w:rPr>
        <w:t>If we pass the USMCA</w:t>
      </w:r>
      <w:r w:rsidRPr="004339C5">
        <w:rPr>
          <w:rStyle w:val="StyleUnderline"/>
        </w:rPr>
        <w:t>,</w:t>
      </w:r>
      <w:r w:rsidRPr="004339C5">
        <w:t xml:space="preserve"> Iowa’s workers and </w:t>
      </w:r>
      <w:r w:rsidRPr="00001670">
        <w:rPr>
          <w:rStyle w:val="StyleUnderline"/>
          <w:highlight w:val="green"/>
        </w:rPr>
        <w:t>farmers are going to win</w:t>
      </w:r>
      <w:r w:rsidRPr="004339C5">
        <w:rPr>
          <w:rStyle w:val="StyleUnderline"/>
        </w:rPr>
        <w:t xml:space="preserve"> like never before, but </w:t>
      </w:r>
      <w:r w:rsidRPr="00001670">
        <w:rPr>
          <w:rStyle w:val="StyleUnderline"/>
          <w:highlight w:val="green"/>
        </w:rPr>
        <w:t>we’ve got to get it done</w:t>
      </w:r>
      <w:r w:rsidRPr="004339C5">
        <w:t>,” Pence said. “</w:t>
      </w:r>
      <w:r w:rsidRPr="00001670">
        <w:rPr>
          <w:rStyle w:val="StyleUnderline"/>
          <w:highlight w:val="green"/>
        </w:rPr>
        <w:t>The clock is ticking.”</w:t>
      </w:r>
      <w:r>
        <w:rPr>
          <w:rStyle w:val="StyleUnderline"/>
        </w:rPr>
        <w:t xml:space="preserve"> </w:t>
      </w:r>
      <w:r w:rsidRPr="00001670">
        <w:rPr>
          <w:rStyle w:val="StyleUnderline"/>
          <w:highlight w:val="green"/>
        </w:rPr>
        <w:t>Canada</w:t>
      </w:r>
      <w:r w:rsidRPr="004339C5">
        <w:rPr>
          <w:rStyle w:val="StyleUnderline"/>
        </w:rPr>
        <w:t xml:space="preserve">’s government </w:t>
      </w:r>
      <w:r w:rsidRPr="00001670">
        <w:rPr>
          <w:rStyle w:val="StyleUnderline"/>
          <w:highlight w:val="green"/>
        </w:rPr>
        <w:t>has begun</w:t>
      </w:r>
      <w:r w:rsidRPr="004339C5">
        <w:rPr>
          <w:rStyle w:val="StyleUnderline"/>
        </w:rPr>
        <w:t xml:space="preserve"> the process of </w:t>
      </w:r>
      <w:r w:rsidRPr="00001670">
        <w:rPr>
          <w:rStyle w:val="StyleUnderline"/>
          <w:highlight w:val="green"/>
        </w:rPr>
        <w:t>ratifying</w:t>
      </w:r>
      <w:r w:rsidRPr="004339C5">
        <w:rPr>
          <w:rStyle w:val="StyleUnderline"/>
        </w:rPr>
        <w:t xml:space="preserve"> the deal. In Mexico, passage requires majority support in Mexico’s senate. </w:t>
      </w:r>
      <w:r w:rsidRPr="00001670">
        <w:rPr>
          <w:rStyle w:val="StyleUnderline"/>
          <w:highlight w:val="green"/>
        </w:rPr>
        <w:t>Once</w:t>
      </w:r>
      <w:r w:rsidRPr="004339C5">
        <w:rPr>
          <w:rStyle w:val="StyleUnderline"/>
        </w:rPr>
        <w:t xml:space="preserve"> the </w:t>
      </w:r>
      <w:r w:rsidRPr="00001670">
        <w:rPr>
          <w:rStyle w:val="StyleUnderline"/>
          <w:highlight w:val="green"/>
        </w:rPr>
        <w:t>Trump</w:t>
      </w:r>
      <w:r w:rsidRPr="004339C5">
        <w:rPr>
          <w:rStyle w:val="StyleUnderline"/>
        </w:rPr>
        <w:t xml:space="preserve"> Administration formally </w:t>
      </w:r>
      <w:r w:rsidRPr="00001670">
        <w:rPr>
          <w:rStyle w:val="StyleUnderline"/>
          <w:highlight w:val="green"/>
        </w:rPr>
        <w:t>submits the deal</w:t>
      </w:r>
      <w:r w:rsidRPr="004339C5">
        <w:rPr>
          <w:rStyle w:val="StyleUnderline"/>
        </w:rPr>
        <w:t xml:space="preserve"> to </w:t>
      </w:r>
      <w:r w:rsidRPr="00001670">
        <w:rPr>
          <w:rStyle w:val="StyleUnderline"/>
          <w:highlight w:val="green"/>
        </w:rPr>
        <w:t>congress</w:t>
      </w:r>
      <w:r w:rsidRPr="004339C5">
        <w:rPr>
          <w:rStyle w:val="StyleUnderline"/>
        </w:rPr>
        <w:t xml:space="preserve">, the U.S. House and Senate </w:t>
      </w:r>
      <w:r w:rsidRPr="00001670">
        <w:rPr>
          <w:rStyle w:val="StyleUnderline"/>
          <w:highlight w:val="green"/>
        </w:rPr>
        <w:t>have 30 days</w:t>
      </w:r>
      <w:r w:rsidRPr="004339C5">
        <w:rPr>
          <w:rStyle w:val="StyleUnderline"/>
        </w:rPr>
        <w:t xml:space="preserve"> to either ratify or reject it.</w:t>
      </w:r>
      <w:r>
        <w:rPr>
          <w:rStyle w:val="StyleUnderline"/>
        </w:rPr>
        <w:t xml:space="preserve"> </w:t>
      </w:r>
      <w:r w:rsidRPr="004339C5">
        <w:t>“Iowa and America need the congress of the United States to pass the largest trade deal in American history,” Pence said. “</w:t>
      </w:r>
      <w:r w:rsidRPr="00001670">
        <w:rPr>
          <w:rStyle w:val="StyleUnderline"/>
          <w:highlight w:val="green"/>
        </w:rPr>
        <w:t>The time has come for congress to pass the USMCA.”</w:t>
      </w:r>
      <w:r>
        <w:rPr>
          <w:rStyle w:val="StyleUnderline"/>
        </w:rPr>
        <w:t xml:space="preserve"> </w:t>
      </w:r>
      <w:r w:rsidRPr="004339C5">
        <w:t>Mexico and Canada are Iowa’s top two trading partners. Pence urged Iowans to lobby for passage of the trade pact.</w:t>
      </w:r>
    </w:p>
    <w:p w:rsidR="00001670" w:rsidRPr="00001670" w:rsidRDefault="00001670" w:rsidP="00001670"/>
    <w:p w:rsidR="00853C44" w:rsidRPr="00853C44" w:rsidRDefault="00853C44" w:rsidP="00853C44">
      <w:pPr>
        <w:rPr>
          <w:sz w:val="16"/>
        </w:rPr>
      </w:pPr>
    </w:p>
    <w:sectPr w:rsidR="00853C44" w:rsidRPr="00853C4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3772BA"/>
    <w:rsid w:val="0000167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533"/>
    <w:rsid w:val="00072718"/>
    <w:rsid w:val="0007381E"/>
    <w:rsid w:val="00076094"/>
    <w:rsid w:val="0008785F"/>
    <w:rsid w:val="00090CBE"/>
    <w:rsid w:val="00094DEC"/>
    <w:rsid w:val="000A2D8A"/>
    <w:rsid w:val="000A524A"/>
    <w:rsid w:val="000D26A6"/>
    <w:rsid w:val="000D2B90"/>
    <w:rsid w:val="000D6ED8"/>
    <w:rsid w:val="000D717B"/>
    <w:rsid w:val="000F5833"/>
    <w:rsid w:val="00100B28"/>
    <w:rsid w:val="00104143"/>
    <w:rsid w:val="00117316"/>
    <w:rsid w:val="001209B4"/>
    <w:rsid w:val="00121DC6"/>
    <w:rsid w:val="00140901"/>
    <w:rsid w:val="001761FC"/>
    <w:rsid w:val="00176968"/>
    <w:rsid w:val="00182655"/>
    <w:rsid w:val="001840F2"/>
    <w:rsid w:val="00185134"/>
    <w:rsid w:val="001856C6"/>
    <w:rsid w:val="00191355"/>
    <w:rsid w:val="00191B5F"/>
    <w:rsid w:val="00192487"/>
    <w:rsid w:val="00193416"/>
    <w:rsid w:val="00195073"/>
    <w:rsid w:val="001956B3"/>
    <w:rsid w:val="0019668D"/>
    <w:rsid w:val="001A25FD"/>
    <w:rsid w:val="001A5371"/>
    <w:rsid w:val="001A72C7"/>
    <w:rsid w:val="001B5418"/>
    <w:rsid w:val="001B73E3"/>
    <w:rsid w:val="001C316D"/>
    <w:rsid w:val="001D1A0D"/>
    <w:rsid w:val="001D36BF"/>
    <w:rsid w:val="001D4C28"/>
    <w:rsid w:val="001D5180"/>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7400"/>
    <w:rsid w:val="00240552"/>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3462"/>
    <w:rsid w:val="003106B3"/>
    <w:rsid w:val="0031385D"/>
    <w:rsid w:val="003171AB"/>
    <w:rsid w:val="003223B2"/>
    <w:rsid w:val="00322A67"/>
    <w:rsid w:val="00330E13"/>
    <w:rsid w:val="00335A23"/>
    <w:rsid w:val="00340707"/>
    <w:rsid w:val="00341C61"/>
    <w:rsid w:val="00342104"/>
    <w:rsid w:val="00351841"/>
    <w:rsid w:val="003624A6"/>
    <w:rsid w:val="00364ADF"/>
    <w:rsid w:val="00365C8D"/>
    <w:rsid w:val="003670D9"/>
    <w:rsid w:val="00370B41"/>
    <w:rsid w:val="00371B27"/>
    <w:rsid w:val="003726C3"/>
    <w:rsid w:val="00375D2E"/>
    <w:rsid w:val="003772BA"/>
    <w:rsid w:val="00383071"/>
    <w:rsid w:val="00383B19"/>
    <w:rsid w:val="00384CBC"/>
    <w:rsid w:val="003862DE"/>
    <w:rsid w:val="0039302A"/>
    <w:rsid w:val="003933F9"/>
    <w:rsid w:val="00395864"/>
    <w:rsid w:val="00396557"/>
    <w:rsid w:val="00397316"/>
    <w:rsid w:val="003A248F"/>
    <w:rsid w:val="003A4D9C"/>
    <w:rsid w:val="003A4E60"/>
    <w:rsid w:val="003B1668"/>
    <w:rsid w:val="003C5F4C"/>
    <w:rsid w:val="003D5EA8"/>
    <w:rsid w:val="003D7B28"/>
    <w:rsid w:val="003E305E"/>
    <w:rsid w:val="003E34DB"/>
    <w:rsid w:val="003E5302"/>
    <w:rsid w:val="003E5BF1"/>
    <w:rsid w:val="003E6178"/>
    <w:rsid w:val="003F2452"/>
    <w:rsid w:val="003F41EA"/>
    <w:rsid w:val="003F7DF0"/>
    <w:rsid w:val="004039AF"/>
    <w:rsid w:val="00407AFF"/>
    <w:rsid w:val="0041155D"/>
    <w:rsid w:val="004170BF"/>
    <w:rsid w:val="004270E3"/>
    <w:rsid w:val="00432B6A"/>
    <w:rsid w:val="004348DC"/>
    <w:rsid w:val="00434921"/>
    <w:rsid w:val="00442018"/>
    <w:rsid w:val="00446567"/>
    <w:rsid w:val="00447B10"/>
    <w:rsid w:val="00452EE4"/>
    <w:rsid w:val="00452F0B"/>
    <w:rsid w:val="004536D6"/>
    <w:rsid w:val="00457224"/>
    <w:rsid w:val="0047482C"/>
    <w:rsid w:val="00475436"/>
    <w:rsid w:val="0048047E"/>
    <w:rsid w:val="00482AF9"/>
    <w:rsid w:val="0049388E"/>
    <w:rsid w:val="00496BB2"/>
    <w:rsid w:val="004B37B4"/>
    <w:rsid w:val="004B72B4"/>
    <w:rsid w:val="004C0314"/>
    <w:rsid w:val="004C0D3D"/>
    <w:rsid w:val="004C213E"/>
    <w:rsid w:val="004C376C"/>
    <w:rsid w:val="004C657F"/>
    <w:rsid w:val="004D17D8"/>
    <w:rsid w:val="004D52D8"/>
    <w:rsid w:val="004E355B"/>
    <w:rsid w:val="004E51C7"/>
    <w:rsid w:val="004E6552"/>
    <w:rsid w:val="005028E5"/>
    <w:rsid w:val="00503735"/>
    <w:rsid w:val="0050483B"/>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3E33"/>
    <w:rsid w:val="00585D2E"/>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253"/>
    <w:rsid w:val="0061383D"/>
    <w:rsid w:val="00614D69"/>
    <w:rsid w:val="00617030"/>
    <w:rsid w:val="00621301"/>
    <w:rsid w:val="0062173F"/>
    <w:rsid w:val="006235FB"/>
    <w:rsid w:val="00626A15"/>
    <w:rsid w:val="00631BEA"/>
    <w:rsid w:val="0063577E"/>
    <w:rsid w:val="006379E9"/>
    <w:rsid w:val="006438CB"/>
    <w:rsid w:val="00650BE2"/>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4835"/>
    <w:rsid w:val="006F5693"/>
    <w:rsid w:val="006F5D4C"/>
    <w:rsid w:val="00717B01"/>
    <w:rsid w:val="007227D9"/>
    <w:rsid w:val="0072491F"/>
    <w:rsid w:val="00725598"/>
    <w:rsid w:val="007356C2"/>
    <w:rsid w:val="007374A1"/>
    <w:rsid w:val="00746C12"/>
    <w:rsid w:val="00752712"/>
    <w:rsid w:val="00753A84"/>
    <w:rsid w:val="00753D07"/>
    <w:rsid w:val="007611F5"/>
    <w:rsid w:val="007619E4"/>
    <w:rsid w:val="00761E75"/>
    <w:rsid w:val="0076495E"/>
    <w:rsid w:val="00765FC8"/>
    <w:rsid w:val="00775694"/>
    <w:rsid w:val="00793F46"/>
    <w:rsid w:val="007A1325"/>
    <w:rsid w:val="007A1A18"/>
    <w:rsid w:val="007A3BAF"/>
    <w:rsid w:val="007A7DF3"/>
    <w:rsid w:val="007B53D8"/>
    <w:rsid w:val="007C22C5"/>
    <w:rsid w:val="007C57E1"/>
    <w:rsid w:val="007C5811"/>
    <w:rsid w:val="007D2DF5"/>
    <w:rsid w:val="007D451A"/>
    <w:rsid w:val="007D5E3E"/>
    <w:rsid w:val="007D7596"/>
    <w:rsid w:val="007E242C"/>
    <w:rsid w:val="007E32A0"/>
    <w:rsid w:val="007E3996"/>
    <w:rsid w:val="007E6631"/>
    <w:rsid w:val="007F420C"/>
    <w:rsid w:val="00800BCE"/>
    <w:rsid w:val="00803A12"/>
    <w:rsid w:val="00805417"/>
    <w:rsid w:val="008224F4"/>
    <w:rsid w:val="008266F9"/>
    <w:rsid w:val="008267E2"/>
    <w:rsid w:val="00826A9B"/>
    <w:rsid w:val="008347D1"/>
    <w:rsid w:val="00834842"/>
    <w:rsid w:val="00834D6A"/>
    <w:rsid w:val="00840E7B"/>
    <w:rsid w:val="008536AF"/>
    <w:rsid w:val="00853C44"/>
    <w:rsid w:val="00853D40"/>
    <w:rsid w:val="008564FC"/>
    <w:rsid w:val="00864E76"/>
    <w:rsid w:val="00872581"/>
    <w:rsid w:val="0087459D"/>
    <w:rsid w:val="0087680F"/>
    <w:rsid w:val="00876D81"/>
    <w:rsid w:val="0087779B"/>
    <w:rsid w:val="008779CA"/>
    <w:rsid w:val="00881D86"/>
    <w:rsid w:val="00883306"/>
    <w:rsid w:val="008904F9"/>
    <w:rsid w:val="00890E4C"/>
    <w:rsid w:val="00890E74"/>
    <w:rsid w:val="00892798"/>
    <w:rsid w:val="0089418F"/>
    <w:rsid w:val="00897C29"/>
    <w:rsid w:val="008A1A9C"/>
    <w:rsid w:val="008A4633"/>
    <w:rsid w:val="008A7889"/>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762"/>
    <w:rsid w:val="009A30A6"/>
    <w:rsid w:val="009A6464"/>
    <w:rsid w:val="009B69F5"/>
    <w:rsid w:val="009C5FF7"/>
    <w:rsid w:val="009C6292"/>
    <w:rsid w:val="009C7427"/>
    <w:rsid w:val="009D15DB"/>
    <w:rsid w:val="009D3133"/>
    <w:rsid w:val="009E160D"/>
    <w:rsid w:val="009E2FF5"/>
    <w:rsid w:val="009F1CBB"/>
    <w:rsid w:val="009F3305"/>
    <w:rsid w:val="009F6FB2"/>
    <w:rsid w:val="00A071C0"/>
    <w:rsid w:val="00A102AF"/>
    <w:rsid w:val="00A22670"/>
    <w:rsid w:val="00A24B35"/>
    <w:rsid w:val="00A271BA"/>
    <w:rsid w:val="00A27D34"/>
    <w:rsid w:val="00A27F86"/>
    <w:rsid w:val="00A41B7F"/>
    <w:rsid w:val="00A431C6"/>
    <w:rsid w:val="00A54315"/>
    <w:rsid w:val="00A57C66"/>
    <w:rsid w:val="00A60FBC"/>
    <w:rsid w:val="00A65C0B"/>
    <w:rsid w:val="00A776BA"/>
    <w:rsid w:val="00A81FD2"/>
    <w:rsid w:val="00A8441A"/>
    <w:rsid w:val="00A8443B"/>
    <w:rsid w:val="00A8674A"/>
    <w:rsid w:val="00A9648D"/>
    <w:rsid w:val="00A96E24"/>
    <w:rsid w:val="00AA555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0FF"/>
    <w:rsid w:val="00B24662"/>
    <w:rsid w:val="00B3569C"/>
    <w:rsid w:val="00B40233"/>
    <w:rsid w:val="00B43676"/>
    <w:rsid w:val="00B5602D"/>
    <w:rsid w:val="00B60125"/>
    <w:rsid w:val="00B6656B"/>
    <w:rsid w:val="00B71625"/>
    <w:rsid w:val="00B72E01"/>
    <w:rsid w:val="00B75C54"/>
    <w:rsid w:val="00B8710E"/>
    <w:rsid w:val="00B92A93"/>
    <w:rsid w:val="00BA17A8"/>
    <w:rsid w:val="00BA2E95"/>
    <w:rsid w:val="00BA317E"/>
    <w:rsid w:val="00BA3C33"/>
    <w:rsid w:val="00BB0878"/>
    <w:rsid w:val="00BB1879"/>
    <w:rsid w:val="00BC0ABE"/>
    <w:rsid w:val="00BC2159"/>
    <w:rsid w:val="00BC30DB"/>
    <w:rsid w:val="00BC64FF"/>
    <w:rsid w:val="00BC7C37"/>
    <w:rsid w:val="00BD2244"/>
    <w:rsid w:val="00BE0459"/>
    <w:rsid w:val="00BE340A"/>
    <w:rsid w:val="00BE5A6B"/>
    <w:rsid w:val="00BE6472"/>
    <w:rsid w:val="00BF29B8"/>
    <w:rsid w:val="00BF46EA"/>
    <w:rsid w:val="00C01F3F"/>
    <w:rsid w:val="00C07769"/>
    <w:rsid w:val="00C07D05"/>
    <w:rsid w:val="00C10112"/>
    <w:rsid w:val="00C10856"/>
    <w:rsid w:val="00C203FA"/>
    <w:rsid w:val="00C244F5"/>
    <w:rsid w:val="00C3164F"/>
    <w:rsid w:val="00C31B5E"/>
    <w:rsid w:val="00C34D3E"/>
    <w:rsid w:val="00C34E53"/>
    <w:rsid w:val="00C35B37"/>
    <w:rsid w:val="00C3747A"/>
    <w:rsid w:val="00C37F29"/>
    <w:rsid w:val="00C56DCC"/>
    <w:rsid w:val="00C57075"/>
    <w:rsid w:val="00C71218"/>
    <w:rsid w:val="00C72AFE"/>
    <w:rsid w:val="00C81619"/>
    <w:rsid w:val="00CA013C"/>
    <w:rsid w:val="00CA6076"/>
    <w:rsid w:val="00CA6D6D"/>
    <w:rsid w:val="00CC4634"/>
    <w:rsid w:val="00CC7A4E"/>
    <w:rsid w:val="00CD1359"/>
    <w:rsid w:val="00CD4C83"/>
    <w:rsid w:val="00D01EDC"/>
    <w:rsid w:val="00D078AA"/>
    <w:rsid w:val="00D10058"/>
    <w:rsid w:val="00D11978"/>
    <w:rsid w:val="00D15E30"/>
    <w:rsid w:val="00D16129"/>
    <w:rsid w:val="00D21E8B"/>
    <w:rsid w:val="00D239EB"/>
    <w:rsid w:val="00D2458D"/>
    <w:rsid w:val="00D24932"/>
    <w:rsid w:val="00D25DBD"/>
    <w:rsid w:val="00D26929"/>
    <w:rsid w:val="00D30CBD"/>
    <w:rsid w:val="00D30D9E"/>
    <w:rsid w:val="00D33908"/>
    <w:rsid w:val="00D354F2"/>
    <w:rsid w:val="00D36C30"/>
    <w:rsid w:val="00D37C90"/>
    <w:rsid w:val="00D43467"/>
    <w:rsid w:val="00D43A8C"/>
    <w:rsid w:val="00D50462"/>
    <w:rsid w:val="00D53072"/>
    <w:rsid w:val="00D57CED"/>
    <w:rsid w:val="00D61A4E"/>
    <w:rsid w:val="00D634EA"/>
    <w:rsid w:val="00D713A1"/>
    <w:rsid w:val="00D72E37"/>
    <w:rsid w:val="00D7532C"/>
    <w:rsid w:val="00D77956"/>
    <w:rsid w:val="00D80F0C"/>
    <w:rsid w:val="00D92077"/>
    <w:rsid w:val="00D951E2"/>
    <w:rsid w:val="00D9565A"/>
    <w:rsid w:val="00DB2337"/>
    <w:rsid w:val="00DB391A"/>
    <w:rsid w:val="00DB5F87"/>
    <w:rsid w:val="00DB699B"/>
    <w:rsid w:val="00DC0376"/>
    <w:rsid w:val="00DC099B"/>
    <w:rsid w:val="00DC2BE5"/>
    <w:rsid w:val="00DC7945"/>
    <w:rsid w:val="00DD4CD4"/>
    <w:rsid w:val="00DD51EB"/>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2F5F"/>
    <w:rsid w:val="00E15598"/>
    <w:rsid w:val="00E20D65"/>
    <w:rsid w:val="00E341CF"/>
    <w:rsid w:val="00E353A2"/>
    <w:rsid w:val="00E36881"/>
    <w:rsid w:val="00E42E4C"/>
    <w:rsid w:val="00E47013"/>
    <w:rsid w:val="00E541F9"/>
    <w:rsid w:val="00E57B79"/>
    <w:rsid w:val="00E61B98"/>
    <w:rsid w:val="00E62A47"/>
    <w:rsid w:val="00E63419"/>
    <w:rsid w:val="00E64496"/>
    <w:rsid w:val="00E647DF"/>
    <w:rsid w:val="00E72115"/>
    <w:rsid w:val="00E7422B"/>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4682"/>
    <w:rsid w:val="00EF7794"/>
    <w:rsid w:val="00F02046"/>
    <w:rsid w:val="00F053D8"/>
    <w:rsid w:val="00F07888"/>
    <w:rsid w:val="00F1313D"/>
    <w:rsid w:val="00F201E7"/>
    <w:rsid w:val="00F204E0"/>
    <w:rsid w:val="00F20B16"/>
    <w:rsid w:val="00F21C79"/>
    <w:rsid w:val="00F238C9"/>
    <w:rsid w:val="00F23CA5"/>
    <w:rsid w:val="00F277AA"/>
    <w:rsid w:val="00F31955"/>
    <w:rsid w:val="00F33E9B"/>
    <w:rsid w:val="00F34C06"/>
    <w:rsid w:val="00F43EA3"/>
    <w:rsid w:val="00F50C55"/>
    <w:rsid w:val="00F57FFB"/>
    <w:rsid w:val="00F601E6"/>
    <w:rsid w:val="00F73954"/>
    <w:rsid w:val="00F94060"/>
    <w:rsid w:val="00FA56F6"/>
    <w:rsid w:val="00FB329D"/>
    <w:rsid w:val="00FB40D3"/>
    <w:rsid w:val="00FB61BB"/>
    <w:rsid w:val="00FC27E3"/>
    <w:rsid w:val="00FC74C7"/>
    <w:rsid w:val="00FD451D"/>
    <w:rsid w:val="00FD5B22"/>
    <w:rsid w:val="00FD735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ECCB39-5FF7-7040-8E3D-F4E06EDA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648D"/>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A964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64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64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64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6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48D"/>
  </w:style>
  <w:style w:type="character" w:customStyle="1" w:styleId="Heading1Char">
    <w:name w:val="Heading 1 Char"/>
    <w:aliases w:val="Pocket Char"/>
    <w:basedOn w:val="DefaultParagraphFont"/>
    <w:link w:val="Heading1"/>
    <w:rsid w:val="00A964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9648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9648D"/>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A9648D"/>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9648D"/>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
    <w:basedOn w:val="DefaultParagraphFont"/>
    <w:uiPriority w:val="6"/>
    <w:qFormat/>
    <w:rsid w:val="00A9648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
    <w:basedOn w:val="DefaultParagraphFont"/>
    <w:uiPriority w:val="7"/>
    <w:qFormat/>
    <w:rsid w:val="00A9648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9648D"/>
    <w:rPr>
      <w:color w:val="auto"/>
      <w:u w:val="none"/>
    </w:rPr>
  </w:style>
  <w:style w:type="character" w:styleId="Hyperlink">
    <w:name w:val="Hyperlink"/>
    <w:aliases w:val="heading 1 (block title),Important,Read,Card Text,Internet Link,Analytic Text"/>
    <w:basedOn w:val="DefaultParagraphFont"/>
    <w:uiPriority w:val="99"/>
    <w:unhideWhenUsed/>
    <w:rsid w:val="00A9648D"/>
    <w:rPr>
      <w:color w:val="auto"/>
      <w:u w:val="none"/>
    </w:rPr>
  </w:style>
  <w:style w:type="paragraph" w:styleId="DocumentMap">
    <w:name w:val="Document Map"/>
    <w:basedOn w:val="Normal"/>
    <w:link w:val="DocumentMapChar"/>
    <w:uiPriority w:val="99"/>
    <w:semiHidden/>
    <w:unhideWhenUsed/>
    <w:rsid w:val="0000167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01670"/>
    <w:rPr>
      <w:rFonts w:ascii="Lucida Grande" w:hAnsi="Lucida Grande" w:cs="Lucida Grande"/>
    </w:rPr>
  </w:style>
  <w:style w:type="character" w:customStyle="1" w:styleId="UnresolvedMention">
    <w:name w:val="Unresolved Mention"/>
    <w:basedOn w:val="DefaultParagraphFont"/>
    <w:uiPriority w:val="99"/>
    <w:semiHidden/>
    <w:unhideWhenUsed/>
    <w:rsid w:val="00BC2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rketwatch.com/story/poll-shows-trumps-approval-ratings-are-low-despite-a-good-economy-2019-07-01" TargetMode="External"/><Relationship Id="rId18" Type="http://schemas.openxmlformats.org/officeDocument/2006/relationships/hyperlink" Target="https://www.cnn.com/2019/07/25/politics/budget-deal-senate/index.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bcnews.com/politics/congress/white-house-democrats-close-deal-budget-debt-ceiling-n1032396" TargetMode="External"/><Relationship Id="rId7" Type="http://schemas.openxmlformats.org/officeDocument/2006/relationships/settings" Target="settings.xml"/><Relationship Id="rId12" Type="http://schemas.openxmlformats.org/officeDocument/2006/relationships/hyperlink" Target="https://books.google.com/books?id=T2BOCgAAQBAJ&amp;pg=PA45&amp;lpg=PA45&amp;dq=%22approval+rating%2022+influences+%22political+capital%22&amp;source=bl&amp;ots=fOLWIsHzUj&amp;sig=ACfU3U1rGlD5JVzSyTnUWeUTMFYR_fVSAw&amp;hl=en&amp;sa=X&amp;ved=2ahUKEwiq7bjC3NPjAhXSG80KHQL3DX84ChDoATAEegQIChAB" TargetMode="External"/><Relationship Id="rId17" Type="http://schemas.openxmlformats.org/officeDocument/2006/relationships/hyperlink" Target="https://www.latimes.com/politics/story/2019-07-25/house-approves-two-year-deal-to-raise-debt-ceiling-set-government-spending" TargetMode="External"/><Relationship Id="rId25" Type="http://schemas.openxmlformats.org/officeDocument/2006/relationships/hyperlink" Target="http://www.kmaland.com/news/vice-president-pence-says-clock-is-ticking-on-usmca/article_aaaab286-ae0f-11e9-8f7f-e344b2337592.html" TargetMode="External"/><Relationship Id="rId2" Type="http://schemas.openxmlformats.org/officeDocument/2006/relationships/customXml" Target="../customXml/item2.xml"/><Relationship Id="rId16" Type="http://schemas.openxmlformats.org/officeDocument/2006/relationships/hyperlink" Target="https://www.washingtonpost.com/business/economy/trump-urges-republicans-to-support-budget-deal-as-house-prepares-to-vote/2019/07/25/010d6e6a-aee3-11e9-a0c9-6d2d7818f3da_story.html" TargetMode="External"/><Relationship Id="rId20" Type="http://schemas.openxmlformats.org/officeDocument/2006/relationships/hyperlink" Target="https://www.politico.com/story/2019/07/18/trump-budget-deal-senate-republicans-141889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olar.princeton.edu/sites/default/files/mgilens/files/gilens_and_page_2014_-testing_theories_of_american_politics.doc.pdf" TargetMode="External"/><Relationship Id="rId24" Type="http://schemas.openxmlformats.org/officeDocument/2006/relationships/hyperlink" Target="https://www.axios.com/house-democrats-nancy-pelosi-letter-usmca-vote-f7334be3-6959-4f61-8834-1868f1345961.html" TargetMode="External"/><Relationship Id="rId5" Type="http://schemas.openxmlformats.org/officeDocument/2006/relationships/numbering" Target="numbering.xml"/><Relationship Id="rId15" Type="http://schemas.openxmlformats.org/officeDocument/2006/relationships/hyperlink" Target="https://www.washingtonpost.com/business/economy/trump-announces-support-for-two-year-bipartisan-budget-deal-that-boosts-spending-suspends-debt-limit/2019/07/22/94cf2172-acb6-11e9-8e77-03b30bc29f64_story.html?utm_term=.2820ba341ef5" TargetMode="External"/><Relationship Id="rId23" Type="http://schemas.openxmlformats.org/officeDocument/2006/relationships/hyperlink" Target="https://www.npr.org/2019/07/22/744104213/hill-and-trump-administration-close-in-on-2-year-budget-deal" TargetMode="External"/><Relationship Id="rId10" Type="http://schemas.openxmlformats.org/officeDocument/2006/relationships/hyperlink" Target="http://scholar.princeton.edu/sites/default/files/mgilens/files/gilens_and_page_2014_-testing_theories_of_american_politics.doc.pdf" TargetMode="External"/><Relationship Id="rId19" Type="http://schemas.openxmlformats.org/officeDocument/2006/relationships/hyperlink" Target="https://www.apnews.com/ae98989c331c43b696a30cf31cd7f89c" TargetMode="External"/><Relationship Id="rId4" Type="http://schemas.openxmlformats.org/officeDocument/2006/relationships/customXml" Target="../customXml/item4.xml"/><Relationship Id="rId9" Type="http://schemas.openxmlformats.org/officeDocument/2006/relationships/hyperlink" Target="https://www.usatoday.com/story/news/politics/elections/2019/07/07/trump-approval-rating-hits-new-high/1668458001/" TargetMode="External"/><Relationship Id="rId14" Type="http://schemas.openxmlformats.org/officeDocument/2006/relationships/hyperlink" Target="https://courses.lumenlearning.com/amgovernment/chapter/what-does-the-public-think/" TargetMode="External"/><Relationship Id="rId22" Type="http://schemas.openxmlformats.org/officeDocument/2006/relationships/hyperlink" Target="https://www.nytimes.com/2019/07/22/us/politics/budget-deal.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E64F54A-987A-416D-9DA5-38C6ED52D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8710</Words>
  <Characters>49649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David Do</dc:creator>
  <cp:keywords>5.2</cp:keywords>
  <dc:description/>
  <cp:lastModifiedBy>Watson, Carly</cp:lastModifiedBy>
  <cp:revision>2</cp:revision>
  <dcterms:created xsi:type="dcterms:W3CDTF">2019-07-28T23:51:00Z</dcterms:created>
  <dcterms:modified xsi:type="dcterms:W3CDTF">2019-07-28T23:51:00Z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