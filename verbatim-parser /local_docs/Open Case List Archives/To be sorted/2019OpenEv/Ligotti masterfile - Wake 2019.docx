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64B7" w:rsidRDefault="00AD64B7" w:rsidP="00AD64B7">
      <w:pPr>
        <w:pStyle w:val="Heading3"/>
      </w:pPr>
      <w:r>
        <w:t>1NC</w:t>
      </w:r>
    </w:p>
    <w:p w:rsidR="00AD64B7" w:rsidRPr="00607EA5" w:rsidRDefault="00AD64B7" w:rsidP="00AD64B7">
      <w:pPr>
        <w:pStyle w:val="Heading4"/>
        <w:rPr>
          <w:rFonts w:ascii="Comic Sans MS" w:hAnsi="Comic Sans MS"/>
          <w:sz w:val="24"/>
          <w:szCs w:val="24"/>
        </w:rPr>
      </w:pPr>
      <w:r w:rsidRPr="00607EA5">
        <w:rPr>
          <w:rFonts w:ascii="Comic Sans MS" w:hAnsi="Comic Sans MS"/>
          <w:sz w:val="24"/>
          <w:szCs w:val="24"/>
        </w:rPr>
        <w:t>One needs to have a plan, someone said who was</w:t>
      </w:r>
    </w:p>
    <w:p w:rsidR="00AD64B7" w:rsidRPr="00607EA5" w:rsidRDefault="00AD64B7" w:rsidP="00AD64B7">
      <w:pPr>
        <w:rPr>
          <w:rFonts w:ascii="Comic Sans MS" w:hAnsi="Comic Sans MS"/>
          <w:b/>
          <w:sz w:val="24"/>
          <w:szCs w:val="24"/>
        </w:rPr>
      </w:pPr>
      <w:r w:rsidRPr="00607EA5">
        <w:rPr>
          <w:rFonts w:ascii="Comic Sans MS" w:hAnsi="Comic Sans MS"/>
          <w:b/>
          <w:sz w:val="24"/>
          <w:szCs w:val="24"/>
        </w:rPr>
        <w:t xml:space="preserve">turned away into the shadows </w:t>
      </w:r>
    </w:p>
    <w:p w:rsidR="00AD64B7" w:rsidRPr="00607EA5" w:rsidRDefault="00AD64B7" w:rsidP="00AD64B7">
      <w:pPr>
        <w:rPr>
          <w:rFonts w:ascii="Comic Sans MS" w:hAnsi="Comic Sans MS"/>
          <w:b/>
          <w:sz w:val="24"/>
          <w:szCs w:val="24"/>
        </w:rPr>
      </w:pPr>
      <w:r w:rsidRPr="00607EA5">
        <w:rPr>
          <w:rFonts w:ascii="Comic Sans MS" w:hAnsi="Comic Sans MS"/>
          <w:b/>
          <w:sz w:val="24"/>
          <w:szCs w:val="24"/>
        </w:rPr>
        <w:t>and who I had believed was sleeping or dead</w:t>
      </w:r>
    </w:p>
    <w:p w:rsidR="00AD64B7" w:rsidRPr="00607EA5" w:rsidRDefault="00AD64B7" w:rsidP="00AD64B7">
      <w:pPr>
        <w:rPr>
          <w:rFonts w:ascii="Comic Sans MS" w:hAnsi="Comic Sans MS"/>
          <w:b/>
          <w:sz w:val="24"/>
          <w:szCs w:val="24"/>
        </w:rPr>
      </w:pPr>
      <w:r w:rsidRPr="00607EA5">
        <w:rPr>
          <w:rFonts w:ascii="Comic Sans MS" w:hAnsi="Comic Sans MS"/>
          <w:b/>
          <w:sz w:val="24"/>
          <w:szCs w:val="24"/>
        </w:rPr>
        <w:t xml:space="preserve">Imagine, he said, all the flesh that is eaten </w:t>
      </w:r>
    </w:p>
    <w:p w:rsidR="00AD64B7" w:rsidRPr="00607EA5" w:rsidRDefault="00AD64B7" w:rsidP="00AD64B7">
      <w:pPr>
        <w:rPr>
          <w:rFonts w:ascii="Comic Sans MS" w:hAnsi="Comic Sans MS"/>
          <w:b/>
          <w:sz w:val="24"/>
          <w:szCs w:val="24"/>
        </w:rPr>
      </w:pPr>
      <w:r w:rsidRPr="00607EA5">
        <w:rPr>
          <w:rFonts w:ascii="Comic Sans MS" w:hAnsi="Comic Sans MS"/>
          <w:b/>
          <w:sz w:val="24"/>
          <w:szCs w:val="24"/>
        </w:rPr>
        <w:t xml:space="preserve">the teeth tearing into it </w:t>
      </w:r>
    </w:p>
    <w:p w:rsidR="00AD64B7" w:rsidRPr="00607EA5" w:rsidRDefault="00AD64B7" w:rsidP="00AD64B7">
      <w:pPr>
        <w:rPr>
          <w:rFonts w:ascii="Comic Sans MS" w:hAnsi="Comic Sans MS"/>
          <w:b/>
          <w:sz w:val="24"/>
          <w:szCs w:val="24"/>
        </w:rPr>
      </w:pPr>
      <w:r w:rsidRPr="00607EA5">
        <w:rPr>
          <w:rFonts w:ascii="Comic Sans MS" w:hAnsi="Comic Sans MS"/>
          <w:b/>
          <w:sz w:val="24"/>
          <w:szCs w:val="24"/>
        </w:rPr>
        <w:t xml:space="preserve">the tongue tasting its savor and the hunger for that taste </w:t>
      </w:r>
    </w:p>
    <w:p w:rsidR="00AD64B7" w:rsidRPr="00607EA5" w:rsidRDefault="00AD64B7" w:rsidP="00AD64B7">
      <w:pPr>
        <w:rPr>
          <w:rFonts w:ascii="Comic Sans MS" w:hAnsi="Comic Sans MS"/>
          <w:b/>
          <w:sz w:val="24"/>
          <w:szCs w:val="24"/>
        </w:rPr>
      </w:pPr>
      <w:r w:rsidRPr="00607EA5">
        <w:rPr>
          <w:rFonts w:ascii="Comic Sans MS" w:hAnsi="Comic Sans MS"/>
          <w:b/>
          <w:sz w:val="24"/>
          <w:szCs w:val="24"/>
        </w:rPr>
        <w:t>Now take away that flesh, he said</w:t>
      </w:r>
    </w:p>
    <w:p w:rsidR="00AD64B7" w:rsidRPr="00607EA5" w:rsidRDefault="00AD64B7" w:rsidP="00AD64B7">
      <w:pPr>
        <w:rPr>
          <w:rFonts w:ascii="Comic Sans MS" w:hAnsi="Comic Sans MS"/>
          <w:b/>
          <w:sz w:val="24"/>
          <w:szCs w:val="24"/>
        </w:rPr>
      </w:pPr>
      <w:r w:rsidRPr="00607EA5">
        <w:rPr>
          <w:rFonts w:ascii="Comic Sans MS" w:hAnsi="Comic Sans MS"/>
          <w:b/>
          <w:sz w:val="24"/>
          <w:szCs w:val="24"/>
        </w:rPr>
        <w:t xml:space="preserve"> take away the teeth and the tongue </w:t>
      </w:r>
    </w:p>
    <w:p w:rsidR="00AD64B7" w:rsidRPr="00607EA5" w:rsidRDefault="00AD64B7" w:rsidP="00AD64B7">
      <w:pPr>
        <w:rPr>
          <w:rFonts w:ascii="Comic Sans MS" w:hAnsi="Comic Sans MS"/>
          <w:b/>
          <w:sz w:val="24"/>
          <w:szCs w:val="24"/>
        </w:rPr>
      </w:pPr>
      <w:r w:rsidRPr="00607EA5">
        <w:rPr>
          <w:rFonts w:ascii="Comic Sans MS" w:hAnsi="Comic Sans MS"/>
          <w:b/>
          <w:sz w:val="24"/>
          <w:szCs w:val="24"/>
        </w:rPr>
        <w:t xml:space="preserve">the taste and the hunger </w:t>
      </w:r>
    </w:p>
    <w:p w:rsidR="00AD64B7" w:rsidRPr="00607EA5" w:rsidRDefault="00AD64B7" w:rsidP="00AD64B7">
      <w:pPr>
        <w:rPr>
          <w:rFonts w:ascii="Comic Sans MS" w:hAnsi="Comic Sans MS"/>
          <w:b/>
          <w:sz w:val="24"/>
          <w:szCs w:val="24"/>
        </w:rPr>
      </w:pPr>
      <w:r w:rsidRPr="00607EA5">
        <w:rPr>
          <w:rFonts w:ascii="Comic Sans MS" w:hAnsi="Comic Sans MS"/>
          <w:b/>
          <w:sz w:val="24"/>
          <w:szCs w:val="24"/>
        </w:rPr>
        <w:t>Take away everything as it is-</w:t>
      </w:r>
    </w:p>
    <w:p w:rsidR="00AD64B7" w:rsidRPr="00607EA5" w:rsidRDefault="00AD64B7" w:rsidP="00AD64B7">
      <w:pPr>
        <w:rPr>
          <w:rFonts w:ascii="Comic Sans MS" w:hAnsi="Comic Sans MS"/>
          <w:b/>
          <w:sz w:val="24"/>
          <w:szCs w:val="24"/>
        </w:rPr>
      </w:pPr>
      <w:r w:rsidRPr="00607EA5">
        <w:rPr>
          <w:rFonts w:ascii="Comic Sans MS" w:hAnsi="Comic Sans MS"/>
          <w:b/>
          <w:sz w:val="24"/>
          <w:szCs w:val="24"/>
        </w:rPr>
        <w:t>That was my plan, my own special plan for this world</w:t>
      </w:r>
    </w:p>
    <w:p w:rsidR="00AD64B7" w:rsidRPr="00607EA5" w:rsidRDefault="00AD64B7" w:rsidP="00AD64B7">
      <w:pPr>
        <w:rPr>
          <w:rFonts w:ascii="Comic Sans MS" w:hAnsi="Comic Sans MS"/>
          <w:b/>
          <w:sz w:val="24"/>
          <w:szCs w:val="24"/>
        </w:rPr>
      </w:pPr>
      <w:r w:rsidRPr="00607EA5">
        <w:rPr>
          <w:rFonts w:ascii="Comic Sans MS" w:hAnsi="Comic Sans MS"/>
          <w:b/>
          <w:sz w:val="24"/>
          <w:szCs w:val="24"/>
        </w:rPr>
        <w:t>I listened to these words and yet I did not wonder</w:t>
      </w:r>
    </w:p>
    <w:p w:rsidR="00AD64B7" w:rsidRPr="00607EA5" w:rsidRDefault="00AD64B7" w:rsidP="00AD64B7">
      <w:pPr>
        <w:rPr>
          <w:rFonts w:ascii="Comic Sans MS" w:hAnsi="Comic Sans MS"/>
          <w:b/>
          <w:sz w:val="24"/>
          <w:szCs w:val="24"/>
        </w:rPr>
      </w:pPr>
      <w:r w:rsidRPr="00607EA5">
        <w:rPr>
          <w:rFonts w:ascii="Comic Sans MS" w:hAnsi="Comic Sans MS"/>
          <w:b/>
          <w:sz w:val="24"/>
          <w:szCs w:val="24"/>
        </w:rPr>
        <w:t xml:space="preserve"> If this creature whom I had thought sleeping or dead </w:t>
      </w:r>
    </w:p>
    <w:p w:rsidR="00AD64B7" w:rsidRPr="00607EA5" w:rsidRDefault="00AD64B7" w:rsidP="00AD64B7">
      <w:pPr>
        <w:rPr>
          <w:rFonts w:ascii="Comic Sans MS" w:hAnsi="Comic Sans MS"/>
          <w:b/>
          <w:sz w:val="24"/>
          <w:szCs w:val="24"/>
        </w:rPr>
      </w:pPr>
      <w:r w:rsidRPr="00607EA5">
        <w:rPr>
          <w:rFonts w:ascii="Comic Sans MS" w:hAnsi="Comic Sans MS"/>
          <w:b/>
          <w:sz w:val="24"/>
          <w:szCs w:val="24"/>
        </w:rPr>
        <w:t xml:space="preserve">Would ever approach his vision </w:t>
      </w:r>
    </w:p>
    <w:p w:rsidR="00AD64B7" w:rsidRPr="00607EA5" w:rsidRDefault="00AD64B7" w:rsidP="00AD64B7">
      <w:pPr>
        <w:rPr>
          <w:rFonts w:ascii="Comic Sans MS" w:hAnsi="Comic Sans MS"/>
          <w:b/>
          <w:sz w:val="24"/>
          <w:szCs w:val="24"/>
        </w:rPr>
      </w:pPr>
      <w:r w:rsidRPr="00607EA5">
        <w:rPr>
          <w:rFonts w:ascii="Comic Sans MS" w:hAnsi="Comic Sans MS"/>
          <w:b/>
          <w:sz w:val="24"/>
          <w:szCs w:val="24"/>
        </w:rPr>
        <w:t xml:space="preserve">even in his deepest dreams </w:t>
      </w:r>
    </w:p>
    <w:p w:rsidR="00AD64B7" w:rsidRPr="00607EA5" w:rsidRDefault="00AD64B7" w:rsidP="00AD64B7">
      <w:pPr>
        <w:rPr>
          <w:rFonts w:ascii="Comic Sans MS" w:hAnsi="Comic Sans MS"/>
          <w:b/>
          <w:sz w:val="24"/>
          <w:szCs w:val="24"/>
        </w:rPr>
      </w:pPr>
      <w:r w:rsidRPr="00607EA5">
        <w:rPr>
          <w:rFonts w:ascii="Comic Sans MS" w:hAnsi="Comic Sans MS"/>
          <w:b/>
          <w:sz w:val="24"/>
          <w:szCs w:val="24"/>
        </w:rPr>
        <w:t xml:space="preserve">or his most lasting death </w:t>
      </w:r>
    </w:p>
    <w:p w:rsidR="00AD64B7" w:rsidRPr="00607EA5" w:rsidRDefault="00AD64B7" w:rsidP="00AD64B7">
      <w:pPr>
        <w:rPr>
          <w:rFonts w:ascii="Comic Sans MS" w:hAnsi="Comic Sans MS"/>
          <w:b/>
          <w:sz w:val="24"/>
          <w:szCs w:val="24"/>
        </w:rPr>
      </w:pPr>
      <w:r w:rsidRPr="00607EA5">
        <w:rPr>
          <w:rFonts w:ascii="Comic Sans MS" w:hAnsi="Comic Sans MS"/>
          <w:b/>
          <w:sz w:val="24"/>
          <w:szCs w:val="24"/>
        </w:rPr>
        <w:t xml:space="preserve">Because I had heard of such plans, such visions </w:t>
      </w:r>
    </w:p>
    <w:p w:rsidR="00AD64B7" w:rsidRPr="00607EA5" w:rsidRDefault="00AD64B7" w:rsidP="00AD64B7">
      <w:pPr>
        <w:rPr>
          <w:rFonts w:ascii="Comic Sans MS" w:hAnsi="Comic Sans MS"/>
          <w:b/>
          <w:sz w:val="24"/>
          <w:szCs w:val="24"/>
        </w:rPr>
      </w:pPr>
      <w:r w:rsidRPr="00607EA5">
        <w:rPr>
          <w:rFonts w:ascii="Comic Sans MS" w:hAnsi="Comic Sans MS"/>
          <w:b/>
          <w:sz w:val="24"/>
          <w:szCs w:val="24"/>
        </w:rPr>
        <w:t>And I knew they did not see far enough-</w:t>
      </w:r>
    </w:p>
    <w:p w:rsidR="00AD64B7" w:rsidRPr="00607EA5" w:rsidRDefault="00AD64B7" w:rsidP="00AD64B7">
      <w:pPr>
        <w:rPr>
          <w:rFonts w:ascii="Comic Sans MS" w:hAnsi="Comic Sans MS"/>
          <w:b/>
          <w:sz w:val="24"/>
          <w:szCs w:val="24"/>
        </w:rPr>
      </w:pPr>
      <w:r w:rsidRPr="00607EA5">
        <w:rPr>
          <w:rFonts w:ascii="Comic Sans MS" w:hAnsi="Comic Sans MS"/>
          <w:b/>
          <w:sz w:val="24"/>
          <w:szCs w:val="24"/>
        </w:rPr>
        <w:t>That what was demanded—in the way of a plan-</w:t>
      </w:r>
    </w:p>
    <w:p w:rsidR="00AD64B7" w:rsidRPr="00607EA5" w:rsidRDefault="00AD64B7" w:rsidP="00AD64B7">
      <w:pPr>
        <w:rPr>
          <w:rFonts w:ascii="Comic Sans MS" w:hAnsi="Comic Sans MS"/>
          <w:b/>
          <w:sz w:val="24"/>
          <w:szCs w:val="24"/>
        </w:rPr>
      </w:pPr>
      <w:r w:rsidRPr="00607EA5">
        <w:rPr>
          <w:rFonts w:ascii="Comic Sans MS" w:hAnsi="Comic Sans MS"/>
          <w:b/>
          <w:sz w:val="24"/>
          <w:szCs w:val="24"/>
        </w:rPr>
        <w:t xml:space="preserve">Needed to go beyond tongue and teeth </w:t>
      </w:r>
    </w:p>
    <w:p w:rsidR="00AD64B7" w:rsidRPr="00607EA5" w:rsidRDefault="00AD64B7" w:rsidP="00AD64B7">
      <w:pPr>
        <w:rPr>
          <w:rFonts w:ascii="Comic Sans MS" w:hAnsi="Comic Sans MS"/>
          <w:b/>
          <w:sz w:val="24"/>
          <w:szCs w:val="24"/>
        </w:rPr>
      </w:pPr>
      <w:r w:rsidRPr="00607EA5">
        <w:rPr>
          <w:rFonts w:ascii="Comic Sans MS" w:hAnsi="Comic Sans MS"/>
          <w:b/>
          <w:sz w:val="24"/>
          <w:szCs w:val="24"/>
        </w:rPr>
        <w:t>and hunger and flesh</w:t>
      </w:r>
    </w:p>
    <w:p w:rsidR="00AD64B7" w:rsidRPr="00607EA5" w:rsidRDefault="00AD64B7" w:rsidP="00AD64B7">
      <w:pPr>
        <w:rPr>
          <w:rFonts w:ascii="Comic Sans MS" w:hAnsi="Comic Sans MS"/>
          <w:b/>
          <w:sz w:val="24"/>
          <w:szCs w:val="24"/>
        </w:rPr>
      </w:pPr>
      <w:r w:rsidRPr="00607EA5">
        <w:rPr>
          <w:rFonts w:ascii="Comic Sans MS" w:hAnsi="Comic Sans MS"/>
          <w:b/>
          <w:sz w:val="24"/>
          <w:szCs w:val="24"/>
        </w:rPr>
        <w:t xml:space="preserve"> Beyond the bones and the very dust of bones </w:t>
      </w:r>
    </w:p>
    <w:p w:rsidR="00AD64B7" w:rsidRPr="00607EA5" w:rsidRDefault="00AD64B7" w:rsidP="00AD64B7">
      <w:pPr>
        <w:rPr>
          <w:rFonts w:ascii="Comic Sans MS" w:hAnsi="Comic Sans MS"/>
          <w:b/>
          <w:sz w:val="24"/>
          <w:szCs w:val="24"/>
        </w:rPr>
      </w:pPr>
      <w:r w:rsidRPr="00607EA5">
        <w:rPr>
          <w:rFonts w:ascii="Comic Sans MS" w:hAnsi="Comic Sans MS"/>
          <w:b/>
          <w:sz w:val="24"/>
          <w:szCs w:val="24"/>
        </w:rPr>
        <w:t xml:space="preserve">and the wind that would come </w:t>
      </w:r>
    </w:p>
    <w:p w:rsidR="00AD64B7" w:rsidRPr="00607EA5" w:rsidRDefault="00AD64B7" w:rsidP="00AD64B7">
      <w:pPr>
        <w:rPr>
          <w:rFonts w:ascii="Comic Sans MS" w:hAnsi="Comic Sans MS"/>
          <w:b/>
          <w:sz w:val="24"/>
          <w:szCs w:val="24"/>
        </w:rPr>
      </w:pPr>
      <w:r w:rsidRPr="00607EA5">
        <w:rPr>
          <w:rFonts w:ascii="Comic Sans MS" w:hAnsi="Comic Sans MS"/>
          <w:b/>
          <w:sz w:val="24"/>
          <w:szCs w:val="24"/>
        </w:rPr>
        <w:t xml:space="preserve">to blow the dust away </w:t>
      </w:r>
    </w:p>
    <w:p w:rsidR="00AD64B7" w:rsidRPr="00607EA5" w:rsidRDefault="00AD64B7" w:rsidP="00AD64B7">
      <w:pPr>
        <w:rPr>
          <w:rFonts w:ascii="Comic Sans MS" w:hAnsi="Comic Sans MS"/>
          <w:b/>
          <w:sz w:val="24"/>
          <w:szCs w:val="24"/>
        </w:rPr>
      </w:pPr>
      <w:r w:rsidRPr="00607EA5">
        <w:rPr>
          <w:rFonts w:ascii="Comic Sans MS" w:hAnsi="Comic Sans MS"/>
          <w:b/>
          <w:sz w:val="24"/>
          <w:szCs w:val="24"/>
        </w:rPr>
        <w:lastRenderedPageBreak/>
        <w:t xml:space="preserve">And so I began to envision a darkness </w:t>
      </w:r>
    </w:p>
    <w:p w:rsidR="00AD64B7" w:rsidRPr="00607EA5" w:rsidRDefault="00AD64B7" w:rsidP="00AD64B7">
      <w:pPr>
        <w:rPr>
          <w:rFonts w:ascii="Comic Sans MS" w:hAnsi="Comic Sans MS"/>
          <w:b/>
          <w:sz w:val="24"/>
          <w:szCs w:val="24"/>
        </w:rPr>
      </w:pPr>
      <w:r w:rsidRPr="00607EA5">
        <w:rPr>
          <w:rFonts w:ascii="Comic Sans MS" w:hAnsi="Comic Sans MS"/>
          <w:b/>
          <w:sz w:val="24"/>
          <w:szCs w:val="24"/>
        </w:rPr>
        <w:t xml:space="preserve">That was long before the dark of night </w:t>
      </w:r>
    </w:p>
    <w:p w:rsidR="00AD64B7" w:rsidRPr="00607EA5" w:rsidRDefault="00AD64B7" w:rsidP="00AD64B7">
      <w:pPr>
        <w:rPr>
          <w:rFonts w:ascii="Comic Sans MS" w:hAnsi="Comic Sans MS"/>
          <w:b/>
          <w:sz w:val="24"/>
          <w:szCs w:val="24"/>
        </w:rPr>
      </w:pPr>
      <w:r w:rsidRPr="00607EA5">
        <w:rPr>
          <w:rFonts w:ascii="Comic Sans MS" w:hAnsi="Comic Sans MS"/>
          <w:b/>
          <w:sz w:val="24"/>
          <w:szCs w:val="24"/>
        </w:rPr>
        <w:t xml:space="preserve">And a strangely shining light </w:t>
      </w:r>
    </w:p>
    <w:p w:rsidR="00AD64B7" w:rsidRDefault="00AD64B7" w:rsidP="00AD64B7">
      <w:pPr>
        <w:rPr>
          <w:rFonts w:ascii="Comic Sans MS" w:hAnsi="Comic Sans MS"/>
          <w:b/>
          <w:sz w:val="24"/>
          <w:szCs w:val="24"/>
        </w:rPr>
      </w:pPr>
      <w:r w:rsidRPr="00607EA5">
        <w:rPr>
          <w:rFonts w:ascii="Comic Sans MS" w:hAnsi="Comic Sans MS"/>
          <w:b/>
          <w:sz w:val="24"/>
          <w:szCs w:val="24"/>
        </w:rPr>
        <w:t>That owed nothing to the light of day.</w:t>
      </w:r>
    </w:p>
    <w:p w:rsidR="00710401" w:rsidRPr="00710401" w:rsidRDefault="00710401" w:rsidP="00710401">
      <w:pPr>
        <w:pStyle w:val="Heading4"/>
        <w:rPr>
          <w:rFonts w:ascii="Comic Sans MS" w:hAnsi="Comic Sans MS"/>
        </w:rPr>
      </w:pPr>
      <w:r w:rsidRPr="00710401">
        <w:rPr>
          <w:rFonts w:ascii="Comic Sans MS" w:hAnsi="Comic Sans MS"/>
        </w:rPr>
        <w:t>The trap of consciousness is one that dooms us to pitiful, pointless lives of pain and apathy. Information is contrary to its own intent as it only manages to reveal to us how shitty and pointless and repulsive this all is rather than reveal any positive reason to act. This is a matrix of infinite suffering which births postmodern modes of capitalist accumulation and should independently frame your decision calculus.</w:t>
      </w:r>
    </w:p>
    <w:p w:rsidR="00710401" w:rsidRPr="00710401" w:rsidRDefault="00710401" w:rsidP="00710401">
      <w:pPr>
        <w:rPr>
          <w:rFonts w:ascii="Comic Sans MS" w:hAnsi="Comic Sans MS"/>
        </w:rPr>
      </w:pPr>
      <w:proofErr w:type="spellStart"/>
      <w:r w:rsidRPr="00710401">
        <w:rPr>
          <w:rFonts w:ascii="Comic Sans MS" w:hAnsi="Comic Sans MS"/>
          <w:b/>
          <w:sz w:val="24"/>
          <w:szCs w:val="24"/>
        </w:rPr>
        <w:t>Ligotti</w:t>
      </w:r>
      <w:proofErr w:type="spellEnd"/>
      <w:r w:rsidRPr="00710401">
        <w:rPr>
          <w:rFonts w:ascii="Comic Sans MS" w:hAnsi="Comic Sans MS"/>
          <w:b/>
          <w:sz w:val="24"/>
          <w:szCs w:val="24"/>
        </w:rPr>
        <w:t xml:space="preserve"> 07</w:t>
      </w:r>
      <w:r w:rsidRPr="00710401">
        <w:rPr>
          <w:rFonts w:ascii="Comic Sans MS" w:hAnsi="Comic Sans MS"/>
        </w:rPr>
        <w:t xml:space="preserve"> [Thomas </w:t>
      </w:r>
      <w:proofErr w:type="spellStart"/>
      <w:r w:rsidRPr="00710401">
        <w:rPr>
          <w:rFonts w:ascii="Comic Sans MS" w:hAnsi="Comic Sans MS"/>
        </w:rPr>
        <w:t>Ligotti</w:t>
      </w:r>
      <w:proofErr w:type="spellEnd"/>
      <w:r w:rsidRPr="00710401">
        <w:rPr>
          <w:rFonts w:ascii="Comic Sans MS" w:hAnsi="Comic Sans MS"/>
        </w:rPr>
        <w:t xml:space="preserve">, Nick Land without the amphetamines, </w:t>
      </w:r>
      <w:r w:rsidRPr="00710401">
        <w:rPr>
          <w:rFonts w:ascii="Comic Sans MS" w:hAnsi="Comic Sans MS"/>
          <w:i/>
        </w:rPr>
        <w:t>The Conspiracy Against the Human Race: A Contrivance of Horror</w:t>
      </w:r>
      <w:r w:rsidRPr="00710401">
        <w:rPr>
          <w:rFonts w:ascii="Comic Sans MS" w:hAnsi="Comic Sans MS"/>
        </w:rPr>
        <w:t>, 2007, *brackets for gendered language*, //Stefan]</w:t>
      </w:r>
    </w:p>
    <w:p w:rsidR="00710401" w:rsidRPr="00710401" w:rsidRDefault="00710401" w:rsidP="00710401">
      <w:pPr>
        <w:rPr>
          <w:rFonts w:ascii="Comic Sans MS" w:hAnsi="Comic Sans MS"/>
          <w:u w:val="single"/>
        </w:rPr>
      </w:pPr>
      <w:r w:rsidRPr="00710401">
        <w:rPr>
          <w:rFonts w:ascii="Comic Sans MS" w:hAnsi="Comic Sans MS"/>
          <w:sz w:val="16"/>
        </w:rPr>
        <w:t xml:space="preserve">Perhaps the greatest strike against philosophical pessimism is that its only theme is </w:t>
      </w:r>
      <w:r w:rsidRPr="00710401">
        <w:rPr>
          <w:rFonts w:ascii="Comic Sans MS" w:hAnsi="Comic Sans MS"/>
          <w:u w:val="single"/>
        </w:rPr>
        <w:t xml:space="preserve">human </w:t>
      </w:r>
      <w:r w:rsidRPr="00710401">
        <w:rPr>
          <w:rFonts w:ascii="Comic Sans MS" w:hAnsi="Comic Sans MS"/>
          <w:highlight w:val="magenta"/>
          <w:u w:val="single"/>
        </w:rPr>
        <w:t>suffering.</w:t>
      </w:r>
      <w:r w:rsidRPr="00710401">
        <w:rPr>
          <w:rFonts w:ascii="Comic Sans MS" w:hAnsi="Comic Sans MS"/>
          <w:sz w:val="16"/>
        </w:rPr>
        <w:t xml:space="preserve"> This </w:t>
      </w:r>
      <w:r w:rsidRPr="00710401">
        <w:rPr>
          <w:rFonts w:ascii="Comic Sans MS" w:hAnsi="Comic Sans MS"/>
          <w:u w:val="single"/>
        </w:rPr>
        <w:t xml:space="preserve">is the last item on the list of our species’ obsessions and </w:t>
      </w:r>
      <w:r w:rsidRPr="00710401">
        <w:rPr>
          <w:rFonts w:ascii="Comic Sans MS" w:hAnsi="Comic Sans MS"/>
          <w:highlight w:val="magenta"/>
          <w:u w:val="single"/>
        </w:rPr>
        <w:t>detracts from everything that matters to us</w:t>
      </w:r>
      <w:r w:rsidRPr="00710401">
        <w:rPr>
          <w:rFonts w:ascii="Comic Sans MS" w:hAnsi="Comic Sans MS"/>
          <w:u w:val="single"/>
        </w:rPr>
        <w:t>, such as the Good, the Beautiful, and a Sparkling Clean Toilet Bowl.</w:t>
      </w:r>
      <w:r w:rsidRPr="00710401">
        <w:rPr>
          <w:rFonts w:ascii="Comic Sans MS" w:hAnsi="Comic Sans MS"/>
          <w:sz w:val="16"/>
        </w:rPr>
        <w:t xml:space="preserve"> For the pessimist, </w:t>
      </w:r>
      <w:r w:rsidRPr="00710401">
        <w:rPr>
          <w:rFonts w:ascii="Comic Sans MS" w:hAnsi="Comic Sans MS"/>
          <w:u w:val="single"/>
        </w:rPr>
        <w:t>everything considered in isolation from human suffering or any cognition that does not have as its motive the origins, nature, and elimination of human suffering is at base recreational</w:t>
      </w:r>
      <w:r w:rsidRPr="00710401">
        <w:rPr>
          <w:rFonts w:ascii="Comic Sans MS" w:hAnsi="Comic Sans MS"/>
          <w:sz w:val="16"/>
        </w:rPr>
        <w:t xml:space="preserve">, whether it takes the form of conceptual probing or physical action in the world—for example, delving into game theory or traveling in outer space, respectively. And by “human suffering,” the pessimist is not thinking of particular sufferings and their relief, but of suffering itself. </w:t>
      </w:r>
      <w:r w:rsidRPr="00710401">
        <w:rPr>
          <w:rFonts w:ascii="Comic Sans MS" w:hAnsi="Comic Sans MS"/>
          <w:highlight w:val="magenta"/>
          <w:u w:val="single"/>
        </w:rPr>
        <w:t>Remedies may be discovered</w:t>
      </w:r>
      <w:r w:rsidRPr="00710401">
        <w:rPr>
          <w:rFonts w:ascii="Comic Sans MS" w:hAnsi="Comic Sans MS"/>
          <w:u w:val="single"/>
        </w:rPr>
        <w:t xml:space="preserve"> for certain diseases and sociopolitical </w:t>
      </w:r>
      <w:r w:rsidRPr="00710401">
        <w:rPr>
          <w:rFonts w:ascii="Comic Sans MS" w:hAnsi="Comic Sans MS"/>
          <w:highlight w:val="magenta"/>
          <w:u w:val="single"/>
        </w:rPr>
        <w:t>barbarities may be amended. But these are only stopgaps</w:t>
      </w:r>
      <w:r w:rsidRPr="00710401">
        <w:rPr>
          <w:rFonts w:ascii="Comic Sans MS" w:hAnsi="Comic Sans MS"/>
          <w:u w:val="single"/>
        </w:rPr>
        <w:t xml:space="preserve">. Human </w:t>
      </w:r>
      <w:r w:rsidRPr="00710401">
        <w:rPr>
          <w:rFonts w:ascii="Comic Sans MS" w:hAnsi="Comic Sans MS"/>
          <w:highlight w:val="magenta"/>
          <w:u w:val="single"/>
        </w:rPr>
        <w:t>suffering will remain insoluble as long as human beings exist.</w:t>
      </w:r>
      <w:r w:rsidRPr="00710401">
        <w:rPr>
          <w:rFonts w:ascii="Comic Sans MS" w:hAnsi="Comic Sans MS"/>
          <w:u w:val="single"/>
        </w:rPr>
        <w:t xml:space="preserve"> </w:t>
      </w:r>
      <w:r w:rsidRPr="00710401">
        <w:rPr>
          <w:rFonts w:ascii="Comic Sans MS" w:hAnsi="Comic Sans MS"/>
          <w:sz w:val="16"/>
        </w:rPr>
        <w:t xml:space="preserve">The one truly effective solution for suffering is that spoken of in </w:t>
      </w:r>
      <w:proofErr w:type="spellStart"/>
      <w:r w:rsidRPr="00710401">
        <w:rPr>
          <w:rFonts w:ascii="Comic Sans MS" w:hAnsi="Comic Sans MS"/>
          <w:sz w:val="16"/>
        </w:rPr>
        <w:t>Zapffe’s</w:t>
      </w:r>
      <w:proofErr w:type="spellEnd"/>
      <w:r w:rsidRPr="00710401">
        <w:rPr>
          <w:rFonts w:ascii="Comic Sans MS" w:hAnsi="Comic Sans MS"/>
          <w:sz w:val="16"/>
        </w:rPr>
        <w:t xml:space="preserve"> “Last Messiah.” It may not be a welcome solution for a stopgap world, but it would forever put an end to suffering, should we ever care to do so. The pessimist’s credo, or one of them, is that nonexistence never hurt anyone and existence hurts everyone. </w:t>
      </w:r>
      <w:r w:rsidRPr="00710401">
        <w:rPr>
          <w:rFonts w:ascii="Comic Sans MS" w:hAnsi="Comic Sans MS"/>
          <w:highlight w:val="magenta"/>
          <w:u w:val="single"/>
        </w:rPr>
        <w:t>Although our selves may be illusory creations of consciousness, our pain is nonetheless real.</w:t>
      </w:r>
      <w:r w:rsidRPr="00710401">
        <w:rPr>
          <w:rFonts w:ascii="Comic Sans MS" w:hAnsi="Comic Sans MS"/>
          <w:u w:val="single"/>
        </w:rPr>
        <w:t xml:space="preserve"> As </w:t>
      </w:r>
      <w:r w:rsidRPr="00710401">
        <w:rPr>
          <w:rFonts w:ascii="Comic Sans MS" w:hAnsi="Comic Sans MS"/>
          <w:highlight w:val="magenta"/>
          <w:u w:val="single"/>
        </w:rPr>
        <w:t>a survival-happy species</w:t>
      </w:r>
      <w:r w:rsidRPr="00710401">
        <w:rPr>
          <w:rFonts w:ascii="Comic Sans MS" w:hAnsi="Comic Sans MS"/>
          <w:u w:val="single"/>
        </w:rPr>
        <w:t xml:space="preserve">, our successes are calculated in the number of years we have extended our lives, with </w:t>
      </w:r>
      <w:r w:rsidRPr="00710401">
        <w:rPr>
          <w:rFonts w:ascii="Comic Sans MS" w:hAnsi="Comic Sans MS"/>
          <w:highlight w:val="magenta"/>
          <w:u w:val="single"/>
        </w:rPr>
        <w:t>the reduction of suffering being only incidental to this aim. To stay alive</w:t>
      </w:r>
      <w:r w:rsidRPr="00710401">
        <w:rPr>
          <w:rFonts w:ascii="Comic Sans MS" w:hAnsi="Comic Sans MS"/>
          <w:u w:val="single"/>
        </w:rPr>
        <w:t xml:space="preserve"> under almost any circumstances </w:t>
      </w:r>
      <w:r w:rsidRPr="00234C05">
        <w:rPr>
          <w:rFonts w:ascii="Comic Sans MS" w:hAnsi="Comic Sans MS"/>
          <w:highlight w:val="magenta"/>
          <w:u w:val="single"/>
        </w:rPr>
        <w:t>is a sickness with us</w:t>
      </w:r>
      <w:r w:rsidRPr="00710401">
        <w:rPr>
          <w:rFonts w:ascii="Comic Sans MS" w:hAnsi="Comic Sans MS"/>
          <w:u w:val="single"/>
        </w:rPr>
        <w:t xml:space="preserve">. Nothing could be </w:t>
      </w:r>
      <w:proofErr w:type="gramStart"/>
      <w:r w:rsidRPr="00710401">
        <w:rPr>
          <w:rFonts w:ascii="Comic Sans MS" w:hAnsi="Comic Sans MS"/>
          <w:u w:val="single"/>
        </w:rPr>
        <w:t>more unhealthy</w:t>
      </w:r>
      <w:proofErr w:type="gramEnd"/>
      <w:r w:rsidRPr="00710401">
        <w:rPr>
          <w:rFonts w:ascii="Comic Sans MS" w:hAnsi="Comic Sans MS"/>
          <w:u w:val="single"/>
        </w:rPr>
        <w:t xml:space="preserve"> than to “watch one’s health” as a means of stalling death. </w:t>
      </w:r>
      <w:r w:rsidRPr="00234C05">
        <w:rPr>
          <w:rFonts w:ascii="Comic Sans MS" w:hAnsi="Comic Sans MS"/>
          <w:highlight w:val="magenta"/>
          <w:u w:val="single"/>
        </w:rPr>
        <w:t>The lengths we will go as procrastinators of that last gasp only demonstrate a morbid dread of that event</w:t>
      </w:r>
      <w:r w:rsidRPr="00710401">
        <w:rPr>
          <w:rFonts w:ascii="Comic Sans MS" w:hAnsi="Comic Sans MS"/>
          <w:sz w:val="16"/>
        </w:rPr>
        <w:t xml:space="preserve">. By contrast, our fear of suffering is deficient. So Shakespeare’s Edgar when he passes on the wisdom that “the worst is not / So long as we can say ‘This is the worst.’” </w:t>
      </w:r>
      <w:r w:rsidRPr="00234C05">
        <w:rPr>
          <w:rFonts w:ascii="Comic Sans MS" w:hAnsi="Comic Sans MS"/>
          <w:highlight w:val="magenta"/>
          <w:u w:val="single"/>
        </w:rPr>
        <w:t>Officially, there are no fates worse than death.</w:t>
      </w:r>
      <w:r w:rsidRPr="00710401">
        <w:rPr>
          <w:rFonts w:ascii="Comic Sans MS" w:hAnsi="Comic Sans MS"/>
          <w:u w:val="single"/>
        </w:rPr>
        <w:t xml:space="preserve"> </w:t>
      </w:r>
      <w:r w:rsidRPr="00710401">
        <w:rPr>
          <w:rFonts w:ascii="Comic Sans MS" w:hAnsi="Comic Sans MS"/>
          <w:sz w:val="16"/>
        </w:rPr>
        <w:t xml:space="preserve">Unofficially, </w:t>
      </w:r>
      <w:r w:rsidRPr="00234C05">
        <w:rPr>
          <w:rFonts w:ascii="Comic Sans MS" w:hAnsi="Comic Sans MS"/>
          <w:highlight w:val="magenta"/>
          <w:u w:val="single"/>
        </w:rPr>
        <w:t>there is a profusion of such fates.</w:t>
      </w:r>
      <w:r w:rsidRPr="00710401">
        <w:rPr>
          <w:rFonts w:ascii="Comic Sans MS" w:hAnsi="Comic Sans MS"/>
          <w:sz w:val="16"/>
        </w:rPr>
        <w:t xml:space="preserve"> For some people, </w:t>
      </w:r>
      <w:r w:rsidRPr="00710401">
        <w:rPr>
          <w:rFonts w:ascii="Comic Sans MS" w:hAnsi="Comic Sans MS"/>
          <w:u w:val="single"/>
        </w:rPr>
        <w:t xml:space="preserve">just living with the thought that they will die is a fate worse than death itself. Longevity is without question of paramount value in our lives, and finding a corrective for mortality is our compulsive </w:t>
      </w:r>
      <w:r w:rsidRPr="00710401">
        <w:rPr>
          <w:rFonts w:ascii="Comic Sans MS" w:hAnsi="Comic Sans MS"/>
          <w:u w:val="single"/>
        </w:rPr>
        <w:lastRenderedPageBreak/>
        <w:t>project</w:t>
      </w:r>
      <w:r w:rsidRPr="00710401">
        <w:rPr>
          <w:rFonts w:ascii="Comic Sans MS" w:hAnsi="Comic Sans MS"/>
          <w:sz w:val="16"/>
        </w:rPr>
        <w:t xml:space="preserve">. </w:t>
      </w:r>
      <w:r w:rsidRPr="00710401">
        <w:rPr>
          <w:rFonts w:ascii="Comic Sans MS" w:hAnsi="Comic Sans MS"/>
          <w:u w:val="single"/>
        </w:rPr>
        <w:t>Anything goes insofar as lengthening our earthly tenure. And how we have cashed in on our efforts.</w:t>
      </w:r>
      <w:r w:rsidRPr="00710401">
        <w:rPr>
          <w:rFonts w:ascii="Comic Sans MS" w:hAnsi="Comic Sans MS"/>
          <w:sz w:val="16"/>
        </w:rPr>
        <w:t xml:space="preserve"> No need to cram our lives into two or three decades now that we can cram them into seven, eight, nine, or more. The lifespan of non-domesticated mammals has never changed, while ours has grown by leaps and bounds. What a coup for the human race. Unaware how long they will live, other warm-blooded life forms are sluggards by comparison. Time will run out for us as it does for all creatures, true, but at least we can dream of a day when we might elect our own deadline. Then perhaps we can all die of the same thing: a killing satiation with our durability in a world that is MALIGNANTLY USELESS. “Worthless” rather than “useless” is the more familiar epithet in this context. The rationale for using “useless” in place of “worthless” in this histrionically capitalized phrase is that “worthless” is tied to the concepts of desirability and value, and by their depreciation introduces them into the existential mix. “Useless,” on the other hand, is not so inviting of these concepts. Elsewhere in this work, “worthless” is connected to the language of pessimism and does what damage it can. But the devil of it is that “worthless” really does not go far enough when speaking pessimistically about the character of existence. </w:t>
      </w:r>
      <w:r w:rsidRPr="00710401">
        <w:rPr>
          <w:rFonts w:ascii="Comic Sans MS" w:hAnsi="Comic Sans MS"/>
          <w:u w:val="single"/>
        </w:rPr>
        <w:t xml:space="preserve">Too many times the question </w:t>
      </w:r>
      <w:r w:rsidRPr="00234C05">
        <w:rPr>
          <w:rFonts w:ascii="Comic Sans MS" w:hAnsi="Comic Sans MS"/>
          <w:highlight w:val="magenta"/>
          <w:u w:val="single"/>
        </w:rPr>
        <w:t>“Is life worth living?”</w:t>
      </w:r>
      <w:r w:rsidRPr="00710401">
        <w:rPr>
          <w:rFonts w:ascii="Comic Sans MS" w:hAnsi="Comic Sans MS"/>
          <w:u w:val="single"/>
        </w:rPr>
        <w:t xml:space="preserve"> has been </w:t>
      </w:r>
      <w:r w:rsidRPr="00234C05">
        <w:rPr>
          <w:rFonts w:ascii="Comic Sans MS" w:hAnsi="Comic Sans MS"/>
          <w:highlight w:val="magenta"/>
          <w:u w:val="single"/>
        </w:rPr>
        <w:t>asked. This usage of “worth” excites impressions of a fair lot of experiences that are arguably desirable and valuable within limits</w:t>
      </w:r>
      <w:r w:rsidRPr="00710401">
        <w:rPr>
          <w:rFonts w:ascii="Comic Sans MS" w:hAnsi="Comic Sans MS"/>
          <w:u w:val="single"/>
        </w:rPr>
        <w:t xml:space="preserve"> and </w:t>
      </w:r>
      <w:r w:rsidRPr="00234C05">
        <w:rPr>
          <w:rFonts w:ascii="Comic Sans MS" w:hAnsi="Comic Sans MS"/>
          <w:highlight w:val="magenta"/>
          <w:u w:val="single"/>
        </w:rPr>
        <w:t>that may follow upon one another in such a way as to suggest that life is not totally worthless.</w:t>
      </w:r>
      <w:r w:rsidRPr="00710401">
        <w:rPr>
          <w:rFonts w:ascii="Comic Sans MS" w:hAnsi="Comic Sans MS"/>
          <w:u w:val="single"/>
        </w:rPr>
        <w:t xml:space="preserve"> With “useless,” the wispy spirits of desirability and value do not as readily rear their heads. Naturally, the uselessness of all that is or could ever be is subject to the same repudiations as the worthlessness of all that is or could ever be.</w:t>
      </w:r>
      <w:r w:rsidRPr="00710401">
        <w:rPr>
          <w:rFonts w:ascii="Comic Sans MS" w:hAnsi="Comic Sans MS"/>
          <w:sz w:val="16"/>
        </w:rPr>
        <w:t xml:space="preserve"> For this reason, the adverb “malignantly” has been annexed to “useless” to give it a little more semantic stretch and a dose of toxicity. </w:t>
      </w:r>
      <w:r w:rsidRPr="00710401">
        <w:rPr>
          <w:rFonts w:ascii="Comic Sans MS" w:hAnsi="Comic Sans MS"/>
          <w:u w:val="single"/>
        </w:rPr>
        <w:t xml:space="preserve">But </w:t>
      </w:r>
      <w:r w:rsidRPr="00234C05">
        <w:rPr>
          <w:rFonts w:ascii="Comic Sans MS" w:hAnsi="Comic Sans MS"/>
          <w:highlight w:val="magenta"/>
          <w:u w:val="single"/>
        </w:rPr>
        <w:t>to express with any adequacy a sense of the uselessness of everything, a nonlinguistic modality would be needed, some effusion out of a dream that amalgamated every gradation of the useless and wordlessly transmitted to us the inanity of existence under any possible conditions</w:t>
      </w:r>
      <w:r w:rsidRPr="00234C05">
        <w:rPr>
          <w:rFonts w:ascii="Comic Sans MS" w:hAnsi="Comic Sans MS"/>
          <w:sz w:val="16"/>
          <w:highlight w:val="magenta"/>
        </w:rPr>
        <w:t>.</w:t>
      </w:r>
      <w:r w:rsidRPr="00710401">
        <w:rPr>
          <w:rFonts w:ascii="Comic Sans MS" w:hAnsi="Comic Sans MS"/>
          <w:sz w:val="16"/>
        </w:rPr>
        <w:t xml:space="preserve"> Indigent of such means of communication, the uselessness of all that exists or could possibly exist must be spoken with a poor potency. Not unexpectedly, no one believes that everything is useless, and with good reason. We all live within relative frameworks, and within those frameworks uselessness is far wide of the norm. A potato masher is not useless if one wants to mash potatoes. For some people, a system of being that includes an afterlife of eternal bliss may not seem useless. They might say that such a system is absolutely useful because it gives them the hope they need to make it through this life. But an afterlife of eternal bliss is not and cannot be absolutely useful simply because you need it to be. It is part of a relative framework and nothing beyond that, just as a potato masher is only part of a relative framework and is useful only if you need to mash potatoes. Once you had made it through this life to an afterlife of eternal bliss, you would have no use for that afterlife. Its job would be done, and all you would have is an afterlife of eternal bliss—a paradise for reverent hedonists and pious libertines. What is the use in that? </w:t>
      </w:r>
      <w:r w:rsidRPr="00710401">
        <w:rPr>
          <w:rFonts w:ascii="Comic Sans MS" w:hAnsi="Comic Sans MS"/>
          <w:u w:val="single"/>
        </w:rPr>
        <w:t>You might as well not exist at all, either in this life or in an afterlife of eternal bliss. Any kind of existence is useless. Nothing is self-justifying</w:t>
      </w:r>
      <w:r w:rsidRPr="00710401">
        <w:rPr>
          <w:rFonts w:ascii="Comic Sans MS" w:hAnsi="Comic Sans MS"/>
          <w:sz w:val="16"/>
        </w:rPr>
        <w:t xml:space="preserve">. Everything is justified only in a relativistic potato-masher sense. There are some people who do not get up in arms about potato-masher relativism, while other people do. The latter want to think in terms of absolutes that are really absolute and not just absolute potato mashers. Christians, Jews, and Muslims have a real problem with a potato-masher system of being. Buddhists have no problem with a potato-masher system because for them there are no absolutes. What they need to realize is the truth of “dependent origination,” which means that everything is related to everything else in a great network of potato mashers that are always interacting with one another. So the only problem Buddhists have is not being able to realize that the only absolutely useful thing is the realization that everything is a great network of potato mashers. They think that if they can get over this hump, they will be eternally liberated from suffering. At least they hope they will, which is all they really need to make it through this life. In the Buddhist faith, everyone suffers who cannot see that the world is a MALIGNANTLY USELESS potato-mashing network. However, that does not make Buddhists superior to Christians, Jews, and Muslims. It only means they have a different system for making it through a life where all we can do is wait for musty shadows to call our names when they are ready for us. After that happens, there will be nobody who will need anything that is not absolutely useless. Ask any atheist. Ecocide Despite </w:t>
      </w:r>
      <w:proofErr w:type="spellStart"/>
      <w:r w:rsidRPr="00710401">
        <w:rPr>
          <w:rFonts w:ascii="Comic Sans MS" w:hAnsi="Comic Sans MS"/>
          <w:sz w:val="16"/>
        </w:rPr>
        <w:t>Zapffe’s</w:t>
      </w:r>
      <w:proofErr w:type="spellEnd"/>
      <w:r w:rsidRPr="00710401">
        <w:rPr>
          <w:rFonts w:ascii="Comic Sans MS" w:hAnsi="Comic Sans MS"/>
          <w:sz w:val="16"/>
        </w:rPr>
        <w:t xml:space="preserve"> work as a philosopher, although not in an occupational role (he earned his living by writing poems, plays, stories, and humorous pieces), he is better known as an early ecologist who popularized the term “</w:t>
      </w:r>
      <w:proofErr w:type="spellStart"/>
      <w:r w:rsidRPr="00710401">
        <w:rPr>
          <w:rFonts w:ascii="Comic Sans MS" w:hAnsi="Comic Sans MS"/>
          <w:sz w:val="16"/>
        </w:rPr>
        <w:t>biosophy</w:t>
      </w:r>
      <w:proofErr w:type="spellEnd"/>
      <w:r w:rsidRPr="00710401">
        <w:rPr>
          <w:rFonts w:ascii="Comic Sans MS" w:hAnsi="Comic Sans MS"/>
          <w:sz w:val="16"/>
        </w:rPr>
        <w:t xml:space="preserve">” to name a discipline that would broaden the compass of philosophy to include the interests of other living things besides human beings. In this capacity, he serves as an </w:t>
      </w:r>
      <w:r w:rsidRPr="00710401">
        <w:rPr>
          <w:rFonts w:ascii="Comic Sans MS" w:hAnsi="Comic Sans MS"/>
          <w:sz w:val="16"/>
        </w:rPr>
        <w:lastRenderedPageBreak/>
        <w:t xml:space="preserve">inspiration to environmentalists who worry about the well-being of the earth and its organisms. Here, too, we catch ourselves—and </w:t>
      </w:r>
      <w:proofErr w:type="spellStart"/>
      <w:r w:rsidRPr="00710401">
        <w:rPr>
          <w:rFonts w:ascii="Comic Sans MS" w:hAnsi="Comic Sans MS"/>
          <w:sz w:val="16"/>
        </w:rPr>
        <w:t>Zapffe</w:t>
      </w:r>
      <w:proofErr w:type="spellEnd"/>
      <w:r w:rsidRPr="00710401">
        <w:rPr>
          <w:rFonts w:ascii="Comic Sans MS" w:hAnsi="Comic Sans MS"/>
          <w:sz w:val="16"/>
        </w:rPr>
        <w:t xml:space="preserve"> himself, as he affirmed—</w:t>
      </w:r>
      <w:r w:rsidRPr="00234C05">
        <w:rPr>
          <w:rFonts w:ascii="Comic Sans MS" w:hAnsi="Comic Sans MS"/>
          <w:sz w:val="16"/>
          <w:highlight w:val="magenta"/>
        </w:rPr>
        <w:t xml:space="preserve">in </w:t>
      </w:r>
      <w:r w:rsidRPr="00234C05">
        <w:rPr>
          <w:rFonts w:ascii="Comic Sans MS" w:hAnsi="Comic Sans MS"/>
          <w:highlight w:val="magenta"/>
          <w:u w:val="single"/>
        </w:rPr>
        <w:t>the act of conspiring to build barricades against the repugnant facts of life by signing on to a cause</w:t>
      </w:r>
      <w:r w:rsidRPr="00710401">
        <w:rPr>
          <w:rFonts w:ascii="Comic Sans MS" w:hAnsi="Comic Sans MS"/>
          <w:sz w:val="16"/>
        </w:rPr>
        <w:t xml:space="preserve"> (in this case that of environmentalism) that snubs the real issue</w:t>
      </w:r>
      <w:r w:rsidRPr="00710401">
        <w:rPr>
          <w:rFonts w:ascii="Comic Sans MS" w:hAnsi="Comic Sans MS"/>
          <w:u w:val="single"/>
        </w:rPr>
        <w:t xml:space="preserve">. </w:t>
      </w:r>
      <w:r w:rsidRPr="00234C05">
        <w:rPr>
          <w:rFonts w:ascii="Comic Sans MS" w:hAnsi="Comic Sans MS"/>
          <w:highlight w:val="magenta"/>
          <w:u w:val="single"/>
        </w:rPr>
        <w:t>Vandalism of the environment is</w:t>
      </w:r>
      <w:r w:rsidRPr="00710401">
        <w:rPr>
          <w:rFonts w:ascii="Comic Sans MS" w:hAnsi="Comic Sans MS"/>
          <w:u w:val="single"/>
        </w:rPr>
        <w:t xml:space="preserve"> but </w:t>
      </w:r>
      <w:r w:rsidRPr="00234C05">
        <w:rPr>
          <w:rFonts w:ascii="Comic Sans MS" w:hAnsi="Comic Sans MS"/>
          <w:highlight w:val="magenta"/>
          <w:u w:val="single"/>
        </w:rPr>
        <w:t>a sidebar to humanity’s refusal to look into the jaws of existence.</w:t>
      </w:r>
      <w:r w:rsidRPr="00710401">
        <w:rPr>
          <w:rFonts w:ascii="Comic Sans MS" w:hAnsi="Comic Sans MS"/>
          <w:u w:val="single"/>
        </w:rPr>
        <w:t xml:space="preserve"> In truth, we have only one foot in the natural environment of this world. </w:t>
      </w:r>
      <w:r w:rsidRPr="00234C05">
        <w:rPr>
          <w:rFonts w:ascii="Comic Sans MS" w:hAnsi="Comic Sans MS"/>
          <w:highlight w:val="magenta"/>
          <w:u w:val="single"/>
        </w:rPr>
        <w:t>Other worlds are always calling us away from nature. We live in a habitat of unrealities—not of earth, air, water, and wildlife—and cradling illusion trounces grim logic every time</w:t>
      </w:r>
      <w:r w:rsidRPr="00234C05">
        <w:rPr>
          <w:rFonts w:ascii="Comic Sans MS" w:hAnsi="Comic Sans MS"/>
          <w:sz w:val="16"/>
          <w:highlight w:val="magenta"/>
        </w:rPr>
        <w:t>.</w:t>
      </w:r>
      <w:r w:rsidRPr="00710401">
        <w:rPr>
          <w:rFonts w:ascii="Comic Sans MS" w:hAnsi="Comic Sans MS"/>
          <w:sz w:val="16"/>
        </w:rPr>
        <w:t xml:space="preserve"> Some of the more combative environmentalists, however, have concurred with </w:t>
      </w:r>
      <w:proofErr w:type="spellStart"/>
      <w:r w:rsidRPr="00710401">
        <w:rPr>
          <w:rFonts w:ascii="Comic Sans MS" w:hAnsi="Comic Sans MS"/>
          <w:sz w:val="16"/>
        </w:rPr>
        <w:t>Zapffe</w:t>
      </w:r>
      <w:proofErr w:type="spellEnd"/>
      <w:r w:rsidRPr="00710401">
        <w:rPr>
          <w:rFonts w:ascii="Comic Sans MS" w:hAnsi="Comic Sans MS"/>
          <w:sz w:val="16"/>
        </w:rPr>
        <w:t xml:space="preserve"> that we should retire from existence. But their advocacy of worldwide suicide as a strategy for saving the earth from being pillaged by human beings receives no mention in “The Last Messiah” and was probably not on </w:t>
      </w:r>
      <w:proofErr w:type="spellStart"/>
      <w:r w:rsidRPr="00710401">
        <w:rPr>
          <w:rFonts w:ascii="Comic Sans MS" w:hAnsi="Comic Sans MS"/>
          <w:sz w:val="16"/>
        </w:rPr>
        <w:t>Zapffe’s</w:t>
      </w:r>
      <w:proofErr w:type="spellEnd"/>
      <w:r w:rsidRPr="00710401">
        <w:rPr>
          <w:rFonts w:ascii="Comic Sans MS" w:hAnsi="Comic Sans MS"/>
          <w:sz w:val="16"/>
        </w:rPr>
        <w:t xml:space="preserve"> mind when he wrote this essay. As appealing as a universal suicide pact may be, why take part in it just to conserve this planet, this dim bulb in the blackness of space? </w:t>
      </w:r>
      <w:r w:rsidRPr="00234C05">
        <w:rPr>
          <w:rFonts w:ascii="Comic Sans MS" w:hAnsi="Comic Sans MS"/>
          <w:highlight w:val="magenta"/>
          <w:u w:val="single"/>
        </w:rPr>
        <w:t>Nature</w:t>
      </w:r>
      <w:r w:rsidRPr="00710401">
        <w:rPr>
          <w:rFonts w:ascii="Comic Sans MS" w:hAnsi="Comic Sans MS"/>
          <w:u w:val="single"/>
        </w:rPr>
        <w:t xml:space="preserve"> produced us, or at least subsidized our evolution. It intruded on an inorganic wasteland and set up shop. What </w:t>
      </w:r>
      <w:r w:rsidRPr="00234C05">
        <w:rPr>
          <w:rFonts w:ascii="Comic Sans MS" w:hAnsi="Comic Sans MS"/>
          <w:highlight w:val="magenta"/>
          <w:u w:val="single"/>
        </w:rPr>
        <w:t>evolved</w:t>
      </w:r>
      <w:r w:rsidRPr="00710401">
        <w:rPr>
          <w:rFonts w:ascii="Comic Sans MS" w:hAnsi="Comic Sans MS"/>
          <w:u w:val="single"/>
        </w:rPr>
        <w:t xml:space="preserve"> was </w:t>
      </w:r>
      <w:r w:rsidRPr="00234C05">
        <w:rPr>
          <w:rFonts w:ascii="Comic Sans MS" w:hAnsi="Comic Sans MS"/>
          <w:highlight w:val="magenta"/>
          <w:u w:val="single"/>
        </w:rPr>
        <w:t>a global workhouse where nothing is ever at rest, where the generation and discarding of life incessantly goes on.</w:t>
      </w:r>
      <w:r w:rsidRPr="00710401">
        <w:rPr>
          <w:rFonts w:ascii="Comic Sans MS" w:hAnsi="Comic Sans MS"/>
          <w:u w:val="single"/>
        </w:rPr>
        <w:t xml:space="preserve"> By what virtue, then, is it entitled to receive a pardon for </w:t>
      </w:r>
      <w:r w:rsidRPr="00234C05">
        <w:rPr>
          <w:rFonts w:ascii="Comic Sans MS" w:hAnsi="Comic Sans MS"/>
          <w:highlight w:val="magenta"/>
          <w:u w:val="single"/>
        </w:rPr>
        <w:t>this original sin</w:t>
      </w:r>
      <w:r w:rsidRPr="00710401">
        <w:rPr>
          <w:rFonts w:ascii="Comic Sans MS" w:hAnsi="Comic Sans MS"/>
          <w:u w:val="single"/>
        </w:rPr>
        <w:t xml:space="preserve">—a capital crime in reverse, just as </w:t>
      </w:r>
      <w:r w:rsidRPr="00234C05">
        <w:rPr>
          <w:rFonts w:ascii="Comic Sans MS" w:hAnsi="Comic Sans MS"/>
          <w:highlight w:val="magenta"/>
          <w:u w:val="single"/>
        </w:rPr>
        <w:t>reproduction makes one an accessory before the fact to an individual’s death?</w:t>
      </w:r>
      <w:r w:rsidRPr="00710401">
        <w:rPr>
          <w:rFonts w:ascii="Comic Sans MS" w:hAnsi="Comic Sans MS"/>
          <w:u w:val="single"/>
        </w:rPr>
        <w:t xml:space="preserve"> In its course, nature has made blunders in plenty. These are left to die out, as is nature’s wont</w:t>
      </w:r>
      <w:r w:rsidRPr="00710401">
        <w:rPr>
          <w:rFonts w:ascii="Comic Sans MS" w:hAnsi="Comic Sans MS"/>
          <w:sz w:val="16"/>
        </w:rPr>
        <w:t xml:space="preserve">. Perhaps this will be how we will go—a natural death. </w:t>
      </w:r>
      <w:r w:rsidRPr="00710401">
        <w:rPr>
          <w:rFonts w:ascii="Comic Sans MS" w:hAnsi="Comic Sans MS"/>
          <w:u w:val="single"/>
        </w:rPr>
        <w:t>It might be idly theorized</w:t>
      </w:r>
      <w:r w:rsidRPr="00710401">
        <w:rPr>
          <w:rFonts w:ascii="Comic Sans MS" w:hAnsi="Comic Sans MS"/>
          <w:sz w:val="16"/>
        </w:rPr>
        <w:t>, though, t</w:t>
      </w:r>
      <w:r w:rsidRPr="00710401">
        <w:rPr>
          <w:rFonts w:ascii="Comic Sans MS" w:hAnsi="Comic Sans MS"/>
          <w:u w:val="single"/>
        </w:rPr>
        <w:t>hat nature has a special plan for human beings and devised us to serve as a way revoking itself</w:t>
      </w:r>
      <w:r w:rsidRPr="00710401">
        <w:rPr>
          <w:rFonts w:ascii="Comic Sans MS" w:hAnsi="Comic Sans MS"/>
          <w:sz w:val="16"/>
        </w:rPr>
        <w:t xml:space="preserve">, much like </w:t>
      </w:r>
      <w:proofErr w:type="spellStart"/>
      <w:r w:rsidRPr="00710401">
        <w:rPr>
          <w:rFonts w:ascii="Comic Sans MS" w:hAnsi="Comic Sans MS"/>
          <w:sz w:val="16"/>
        </w:rPr>
        <w:t>Mainländer’s</w:t>
      </w:r>
      <w:proofErr w:type="spellEnd"/>
      <w:r w:rsidRPr="00710401">
        <w:rPr>
          <w:rFonts w:ascii="Comic Sans MS" w:hAnsi="Comic Sans MS"/>
          <w:sz w:val="16"/>
        </w:rPr>
        <w:t xml:space="preserve"> self-expunging God. An offbeat idea, no protest, but not the strangest we have ever heard or lived by. We could at least take up the hypothesis and see where it leads. If it is proved unviable, then where is the harm? But until then, might we not let ourselves be drawn along by nature’s plan, which includes our sacking the earth as a paradoxical means of living better in it, or at least living as our nature bids us to live. We did not make ourselves, nor did we fashion a world that could not work without pain, and great pain at that, with a little pleasure, very little, to string us along—</w:t>
      </w:r>
      <w:r w:rsidRPr="00234C05">
        <w:rPr>
          <w:rFonts w:ascii="Comic Sans MS" w:hAnsi="Comic Sans MS"/>
          <w:highlight w:val="magenta"/>
          <w:u w:val="single"/>
        </w:rPr>
        <w:t>a world where all organisms are inexorably pushed by pain throughout their lives</w:t>
      </w:r>
      <w:r w:rsidRPr="00710401">
        <w:rPr>
          <w:rFonts w:ascii="Comic Sans MS" w:hAnsi="Comic Sans MS"/>
          <w:u w:val="single"/>
        </w:rPr>
        <w:t xml:space="preserve"> to do that which will improve their chances to survive and create more of themselves. </w:t>
      </w:r>
      <w:r w:rsidRPr="00234C05">
        <w:rPr>
          <w:rFonts w:ascii="Comic Sans MS" w:hAnsi="Comic Sans MS"/>
          <w:highlight w:val="magenta"/>
          <w:u w:val="single"/>
        </w:rPr>
        <w:t>Left unchecked, this process will last as long as a single cell remains palpitating in this cesspool of the solar system, this toilet of the galaxy</w:t>
      </w:r>
      <w:r w:rsidRPr="00710401">
        <w:rPr>
          <w:rFonts w:ascii="Comic Sans MS" w:hAnsi="Comic Sans MS"/>
          <w:sz w:val="16"/>
        </w:rPr>
        <w:t xml:space="preserve">. So why not lend a hand in nature’s suicide? For want of a deity that could be held to account for a world in which there is terrible pain, let nature take the blame for our troubles. We did not create an environment uncongenial to our species, nature did. One would think that nature was trying to kill us off, or get us to suicide ourselves once the blunder of consciousness came upon us. What was nature thinking? We tried to anthropomorphize it, to romanticize it, to let it into our hearts. But nature kept its distance, leaving us to our own devices. So be it. Survival is a two-way street. Once we settle ourselves off-world, we can blow up this planet from outer space. It’s the only way to be sure its stench will not follow us. Let it save itself if it can—the condemned are known for the acrobatics they will execute to wriggle out of their sentences. But if it cannot destroy what it has made, and what could possibly unmake it, then may it perish along with every other living thing it has introduced to pain. While no species has given in to pain to the point of giving up its existence, so far as we know, it is not a phenomenon whose praises are often sung. Hopelessness </w:t>
      </w:r>
      <w:proofErr w:type="gramStart"/>
      <w:r w:rsidRPr="00710401">
        <w:rPr>
          <w:rFonts w:ascii="Comic Sans MS" w:hAnsi="Comic Sans MS"/>
          <w:sz w:val="16"/>
        </w:rPr>
        <w:t>In</w:t>
      </w:r>
      <w:proofErr w:type="gramEnd"/>
      <w:r w:rsidRPr="00710401">
        <w:rPr>
          <w:rFonts w:ascii="Comic Sans MS" w:hAnsi="Comic Sans MS"/>
          <w:sz w:val="16"/>
        </w:rPr>
        <w:t xml:space="preserve"> </w:t>
      </w:r>
      <w:proofErr w:type="spellStart"/>
      <w:r w:rsidRPr="00710401">
        <w:rPr>
          <w:rFonts w:ascii="Comic Sans MS" w:hAnsi="Comic Sans MS"/>
          <w:sz w:val="16"/>
        </w:rPr>
        <w:t>Zapffe’s</w:t>
      </w:r>
      <w:proofErr w:type="spellEnd"/>
      <w:r w:rsidRPr="00710401">
        <w:rPr>
          <w:rFonts w:ascii="Comic Sans MS" w:hAnsi="Comic Sans MS"/>
          <w:sz w:val="16"/>
        </w:rPr>
        <w:t xml:space="preserve"> “The Last Messiah,” the titular figure appears at the end and makes the mock-Socratic, biblically parodic pronouncement, “Know yourselves—be infertile and let the earth be silent after ye” (</w:t>
      </w:r>
      <w:proofErr w:type="spellStart"/>
      <w:r w:rsidRPr="00710401">
        <w:rPr>
          <w:rFonts w:ascii="Comic Sans MS" w:hAnsi="Comic Sans MS"/>
          <w:sz w:val="16"/>
        </w:rPr>
        <w:t>Zapffe’s</w:t>
      </w:r>
      <w:proofErr w:type="spellEnd"/>
      <w:r w:rsidRPr="00710401">
        <w:rPr>
          <w:rFonts w:ascii="Comic Sans MS" w:hAnsi="Comic Sans MS"/>
          <w:sz w:val="16"/>
        </w:rPr>
        <w:t xml:space="preserve"> emphasis). As </w:t>
      </w:r>
      <w:proofErr w:type="spellStart"/>
      <w:r w:rsidRPr="00710401">
        <w:rPr>
          <w:rFonts w:ascii="Comic Sans MS" w:hAnsi="Comic Sans MS"/>
          <w:sz w:val="16"/>
        </w:rPr>
        <w:t>Zapffe</w:t>
      </w:r>
      <w:proofErr w:type="spellEnd"/>
      <w:r w:rsidRPr="00710401">
        <w:rPr>
          <w:rFonts w:ascii="Comic Sans MS" w:hAnsi="Comic Sans MS"/>
          <w:sz w:val="16"/>
        </w:rPr>
        <w:t xml:space="preserve"> pictures the scene, the Last Messiah’s words will not be well received: “And when he has spoken, they will pour themselves over him, led by the pacifier makers and the midwives, and bury him in their fingernails.” Semantically speaking, the Last Messiah is not a messiah, since he saves no living soul and will be erased from human memory by a vigilante group whose kingpins are “the pacifier makers and the midwives.” Moreover, a resurrection seems to be the last thing in the Last Messiah’s future. To exposit why humanity should not further tarry on earth is one thing; to believe that this proposition will be agreeable to others is quite another. Due to the note of hopelessness in the coda to </w:t>
      </w:r>
      <w:proofErr w:type="spellStart"/>
      <w:r w:rsidRPr="00710401">
        <w:rPr>
          <w:rFonts w:ascii="Comic Sans MS" w:hAnsi="Comic Sans MS"/>
          <w:sz w:val="16"/>
        </w:rPr>
        <w:t>Zapffe’s</w:t>
      </w:r>
      <w:proofErr w:type="spellEnd"/>
      <w:r w:rsidRPr="00710401">
        <w:rPr>
          <w:rFonts w:ascii="Comic Sans MS" w:hAnsi="Comic Sans MS"/>
          <w:sz w:val="16"/>
        </w:rPr>
        <w:t xml:space="preserve"> essay, we are discouraged from imagining a world in which the self-liquidation of humanity could ever be put into effect. The Norwegian himself did not take the trouble to do so in “The Last Messiah.” No </w:t>
      </w:r>
      <w:r w:rsidRPr="00710401">
        <w:rPr>
          <w:rFonts w:ascii="Comic Sans MS" w:hAnsi="Comic Sans MS"/>
          <w:sz w:val="16"/>
        </w:rPr>
        <w:lastRenderedPageBreak/>
        <w:t xml:space="preserve">reason he should, since he would first have to imagine a new humanity, which is not as a practice done outside of fiction, a medium of realism but not of reality. Yet these new humans would not have to be super-evolved or otherwise freakish organisms living far in the future. They would only have to be like </w:t>
      </w:r>
      <w:proofErr w:type="spellStart"/>
      <w:r w:rsidRPr="00710401">
        <w:rPr>
          <w:rFonts w:ascii="Comic Sans MS" w:hAnsi="Comic Sans MS"/>
          <w:sz w:val="16"/>
        </w:rPr>
        <w:t>Zapffe</w:t>
      </w:r>
      <w:proofErr w:type="spellEnd"/>
      <w:r w:rsidRPr="00710401">
        <w:rPr>
          <w:rFonts w:ascii="Comic Sans MS" w:hAnsi="Comic Sans MS"/>
          <w:sz w:val="16"/>
        </w:rPr>
        <w:t xml:space="preserve"> in recognizing that </w:t>
      </w:r>
      <w:r w:rsidRPr="00234C05">
        <w:rPr>
          <w:rFonts w:ascii="Comic Sans MS" w:hAnsi="Comic Sans MS"/>
          <w:highlight w:val="magenta"/>
          <w:u w:val="single"/>
        </w:rPr>
        <w:t>a retreat from the worldly scene would be a benevolent proceeding for the good of the unborn</w:t>
      </w:r>
      <w:r w:rsidRPr="00234C05">
        <w:rPr>
          <w:rFonts w:ascii="Comic Sans MS" w:hAnsi="Comic Sans MS"/>
          <w:sz w:val="16"/>
          <w:highlight w:val="magenta"/>
        </w:rPr>
        <w:t>.</w:t>
      </w:r>
      <w:r w:rsidRPr="00710401">
        <w:rPr>
          <w:rFonts w:ascii="Comic Sans MS" w:hAnsi="Comic Sans MS"/>
          <w:sz w:val="16"/>
        </w:rPr>
        <w:t xml:space="preserve"> Becoming extinct would seem to be a tall order, but not one that would be insurmountably time-consuming. </w:t>
      </w:r>
      <w:proofErr w:type="spellStart"/>
      <w:r w:rsidRPr="00710401">
        <w:rPr>
          <w:rFonts w:ascii="Comic Sans MS" w:hAnsi="Comic Sans MS"/>
          <w:sz w:val="16"/>
        </w:rPr>
        <w:t>Zapffe</w:t>
      </w:r>
      <w:proofErr w:type="spellEnd"/>
      <w:r w:rsidRPr="00710401">
        <w:rPr>
          <w:rFonts w:ascii="Comic Sans MS" w:hAnsi="Comic Sans MS"/>
          <w:sz w:val="16"/>
        </w:rPr>
        <w:t xml:space="preserve"> optimistically projected that those of the new humanity could be evacuated from existence over the course of a few generations. And indeed they could. As their numbers tapered off, these dead-enders of our species could be </w:t>
      </w:r>
      <w:r w:rsidRPr="00710401">
        <w:rPr>
          <w:rFonts w:ascii="Comic Sans MS" w:hAnsi="Comic Sans MS"/>
          <w:u w:val="single"/>
        </w:rPr>
        <w:t>the most privileged individuals in history and share with one another material comforts once held in trust only for the well-born or money-getting classes of the world.</w:t>
      </w:r>
      <w:r w:rsidRPr="00710401">
        <w:rPr>
          <w:rFonts w:ascii="Comic Sans MS" w:hAnsi="Comic Sans MS"/>
          <w:sz w:val="16"/>
        </w:rPr>
        <w:t xml:space="preserve"> Since personal economic gain would be passé as a motive for the new humanity, there would be only one defensible incitement to work: to see one another through to the finish, a project that would keep everyone busy and not just staring into space while they waited for the end. There might even be bright smiles exchanged among these selfless benefactors of those who would never be forced to exist. And how many would speed up the process of extinction once euthanasia was decriminalized and offered in humane and even enjoyable ways? What a relief, what an unburdening to have closed the book on humankind. Yet it would not need to be slammed shut. As long as we progressed toward a thinning of the herd, couples could still introduce new faces into the human fold as billions became millions and then thousands. New generations would learn about the past, and, like those before them, feel lucky not to have been born in times of fewer conveniences and cures, although they might still play at cowboys and Indians, cops and robbers, management and labor. The last of us could be </w:t>
      </w:r>
      <w:r w:rsidRPr="00710401">
        <w:rPr>
          <w:rFonts w:ascii="Comic Sans MS" w:hAnsi="Comic Sans MS"/>
          <w:u w:val="single"/>
        </w:rPr>
        <w:t>the very best of us who ever roamed the earth, the great exemplars of a humanity we used to dream of becoming before we got wise to the reality that we are just a mob always in the market for new recruits.</w:t>
      </w:r>
      <w:r w:rsidRPr="00710401">
        <w:rPr>
          <w:rFonts w:ascii="Comic Sans MS" w:hAnsi="Comic Sans MS"/>
          <w:sz w:val="16"/>
        </w:rPr>
        <w:t xml:space="preserve"> Quite naturally, this depiction of an end times by an </w:t>
      </w:r>
      <w:proofErr w:type="spellStart"/>
      <w:r w:rsidRPr="00710401">
        <w:rPr>
          <w:rFonts w:ascii="Comic Sans MS" w:hAnsi="Comic Sans MS"/>
          <w:sz w:val="16"/>
        </w:rPr>
        <w:t>extinctionist</w:t>
      </w:r>
      <w:proofErr w:type="spellEnd"/>
      <w:r w:rsidRPr="00710401">
        <w:rPr>
          <w:rFonts w:ascii="Comic Sans MS" w:hAnsi="Comic Sans MS"/>
          <w:sz w:val="16"/>
        </w:rPr>
        <w:t xml:space="preserve"> covenant will seem abhorrent to those now living in hope of a better future (not necessarily one in which glorious progress has been made toward the alleviation of human misery, but at least one that will partially exculpate them from a depraved indifference to the harm predestined for their young). It may also seem a romanticized utopia, since those who predict major readjustments in humanity’s self-conception (Karl Marx, et al.) often believe that a revolution in ethics will blossom when their “truths” are instituted. Worse, or perhaps better if the solution to human suffering is to be final, </w:t>
      </w:r>
      <w:r w:rsidRPr="00234C05">
        <w:rPr>
          <w:rFonts w:ascii="Comic Sans MS" w:hAnsi="Comic Sans MS"/>
          <w:highlight w:val="magenta"/>
          <w:u w:val="single"/>
        </w:rPr>
        <w:t>the idea of a new humanity may be a smokescreen for a tyrannical oligarchy</w:t>
      </w:r>
      <w:r w:rsidRPr="00710401">
        <w:rPr>
          <w:rFonts w:ascii="Comic Sans MS" w:hAnsi="Comic Sans MS"/>
          <w:u w:val="single"/>
        </w:rPr>
        <w:t xml:space="preserve"> run by militants of extinction rather than a social and psychological sanctuary for a species harboring the universal goal of delimiting its stay on earth.</w:t>
      </w:r>
      <w:r w:rsidRPr="00710401">
        <w:rPr>
          <w:rFonts w:ascii="Comic Sans MS" w:hAnsi="Comic Sans MS"/>
          <w:sz w:val="16"/>
        </w:rPr>
        <w:t xml:space="preserve"> If </w:t>
      </w:r>
      <w:proofErr w:type="spellStart"/>
      <w:r w:rsidRPr="00710401">
        <w:rPr>
          <w:rFonts w:ascii="Comic Sans MS" w:hAnsi="Comic Sans MS"/>
          <w:sz w:val="16"/>
        </w:rPr>
        <w:t>Zapffe</w:t>
      </w:r>
      <w:proofErr w:type="spellEnd"/>
      <w:r w:rsidRPr="00710401">
        <w:rPr>
          <w:rFonts w:ascii="Comic Sans MS" w:hAnsi="Comic Sans MS"/>
          <w:sz w:val="16"/>
        </w:rPr>
        <w:t xml:space="preserve"> uselessly exercised himself by formulating the thesis of “The Last Messiah,” he was sharp enough to give it a hopeless finale. Without an iota of uncertainty, humankind is and will always be unsuited to take charge of its own deliverance. </w:t>
      </w:r>
      <w:r w:rsidRPr="00234C05">
        <w:rPr>
          <w:rFonts w:ascii="Comic Sans MS" w:hAnsi="Comic Sans MS"/>
          <w:highlight w:val="magenta"/>
          <w:u w:val="single"/>
        </w:rPr>
        <w:t>The delusional will forever be with us</w:t>
      </w:r>
      <w:r w:rsidRPr="00710401">
        <w:rPr>
          <w:rFonts w:ascii="Comic Sans MS" w:hAnsi="Comic Sans MS"/>
          <w:u w:val="single"/>
        </w:rPr>
        <w:t xml:space="preserve">, thereby making </w:t>
      </w:r>
      <w:r w:rsidRPr="00234C05">
        <w:rPr>
          <w:rFonts w:ascii="Comic Sans MS" w:hAnsi="Comic Sans MS"/>
          <w:highlight w:val="magenta"/>
          <w:u w:val="single"/>
        </w:rPr>
        <w:t>pain, fear, and denial of what is right in front of our face the preferred style of living</w:t>
      </w:r>
      <w:r w:rsidRPr="00710401">
        <w:rPr>
          <w:rFonts w:ascii="Comic Sans MS" w:hAnsi="Comic Sans MS"/>
          <w:u w:val="single"/>
        </w:rPr>
        <w:t xml:space="preserve"> and </w:t>
      </w:r>
      <w:r w:rsidRPr="00234C05">
        <w:rPr>
          <w:rFonts w:ascii="Comic Sans MS" w:hAnsi="Comic Sans MS"/>
          <w:highlight w:val="magenta"/>
          <w:u w:val="single"/>
        </w:rPr>
        <w:t>the one that will be passed on to countless generations</w:t>
      </w:r>
      <w:r w:rsidRPr="00710401">
        <w:rPr>
          <w:rFonts w:ascii="Comic Sans MS" w:hAnsi="Comic Sans MS"/>
          <w:highlight w:val="cyan"/>
          <w:u w:val="single"/>
        </w:rPr>
        <w:t>.</w:t>
      </w:r>
      <w:r w:rsidRPr="00710401">
        <w:rPr>
          <w:rFonts w:ascii="Comic Sans MS" w:hAnsi="Comic Sans MS"/>
          <w:sz w:val="16"/>
        </w:rPr>
        <w:t xml:space="preserve"> The reception of the research of a Canadian scientist named Michael </w:t>
      </w:r>
      <w:proofErr w:type="spellStart"/>
      <w:r w:rsidRPr="00710401">
        <w:rPr>
          <w:rFonts w:ascii="Comic Sans MS" w:hAnsi="Comic Sans MS"/>
          <w:sz w:val="16"/>
        </w:rPr>
        <w:t>Persinger</w:t>
      </w:r>
      <w:proofErr w:type="spellEnd"/>
      <w:r w:rsidRPr="00710401">
        <w:rPr>
          <w:rFonts w:ascii="Comic Sans MS" w:hAnsi="Comic Sans MS"/>
          <w:sz w:val="16"/>
        </w:rPr>
        <w:t xml:space="preserve"> may be seen as an indication of humanity’s genius for keeping itself locked into its old ways. In the 1980s, </w:t>
      </w:r>
      <w:proofErr w:type="spellStart"/>
      <w:r w:rsidRPr="00710401">
        <w:rPr>
          <w:rFonts w:ascii="Comic Sans MS" w:hAnsi="Comic Sans MS"/>
          <w:sz w:val="16"/>
        </w:rPr>
        <w:t>Persinger</w:t>
      </w:r>
      <w:proofErr w:type="spellEnd"/>
      <w:r w:rsidRPr="00710401">
        <w:rPr>
          <w:rFonts w:ascii="Comic Sans MS" w:hAnsi="Comic Sans MS"/>
          <w:sz w:val="16"/>
        </w:rPr>
        <w:t xml:space="preserve"> modified a motorcycle helmet to affect the magnetic fields of the brain of its wearer, inducing a variety of strange sensations. These included experiences in which subjects felt themselves proximate to supernatural phenomena that included ghosts and gods. Atheists used </w:t>
      </w:r>
      <w:proofErr w:type="spellStart"/>
      <w:r w:rsidRPr="00710401">
        <w:rPr>
          <w:rFonts w:ascii="Comic Sans MS" w:hAnsi="Comic Sans MS"/>
          <w:sz w:val="16"/>
        </w:rPr>
        <w:t>Persinger’s</w:t>
      </w:r>
      <w:proofErr w:type="spellEnd"/>
      <w:r w:rsidRPr="00710401">
        <w:rPr>
          <w:rFonts w:ascii="Comic Sans MS" w:hAnsi="Comic Sans MS"/>
          <w:sz w:val="16"/>
        </w:rPr>
        <w:t xml:space="preserve"> studies to nail closed their argument for the subjectivity of anyone’s sense of the supernatural. Not to be left behind, believers wrote their own books in which they contended that the magnetic-field-emitting motorcycle helmet proved the existence of a god that “hard-wired” itself into our brains. A field of study called </w:t>
      </w:r>
      <w:proofErr w:type="spellStart"/>
      <w:r w:rsidRPr="00710401">
        <w:rPr>
          <w:rFonts w:ascii="Comic Sans MS" w:hAnsi="Comic Sans MS"/>
          <w:sz w:val="16"/>
        </w:rPr>
        <w:t>neurotheology</w:t>
      </w:r>
      <w:proofErr w:type="spellEnd"/>
      <w:r w:rsidRPr="00710401">
        <w:rPr>
          <w:rFonts w:ascii="Comic Sans MS" w:hAnsi="Comic Sans MS"/>
          <w:sz w:val="16"/>
        </w:rPr>
        <w:t xml:space="preserve"> grew up around this and other laboratory experiments. </w:t>
      </w:r>
      <w:r w:rsidRPr="00234C05">
        <w:rPr>
          <w:rFonts w:ascii="Comic Sans MS" w:hAnsi="Comic Sans MS"/>
          <w:highlight w:val="magenta"/>
          <w:u w:val="single"/>
        </w:rPr>
        <w:t>Even if you can prop up a scientific theory with a cudgel of data that should render the holy opposition unconscious, they will be standing ready to discredit you</w:t>
      </w:r>
      <w:r w:rsidRPr="00710401">
        <w:rPr>
          <w:rFonts w:ascii="Comic Sans MS" w:hAnsi="Comic Sans MS"/>
          <w:u w:val="single"/>
        </w:rPr>
        <w:t>—imprisonment, torture, and public execution having gone the way of chastity belts</w:t>
      </w:r>
      <w:r w:rsidRPr="00710401">
        <w:rPr>
          <w:rFonts w:ascii="Comic Sans MS" w:hAnsi="Comic Sans MS"/>
          <w:sz w:val="16"/>
        </w:rPr>
        <w:t xml:space="preserve">. For writers of supernatural </w:t>
      </w:r>
      <w:proofErr w:type="gramStart"/>
      <w:r w:rsidRPr="00710401">
        <w:rPr>
          <w:rFonts w:ascii="Comic Sans MS" w:hAnsi="Comic Sans MS"/>
          <w:sz w:val="16"/>
        </w:rPr>
        <w:t>horror</w:t>
      </w:r>
      <w:proofErr w:type="gramEnd"/>
      <w:r w:rsidRPr="00710401">
        <w:rPr>
          <w:rFonts w:ascii="Comic Sans MS" w:hAnsi="Comic Sans MS"/>
          <w:sz w:val="16"/>
        </w:rPr>
        <w:t xml:space="preserve"> the perquisite of this deadlock is that it ensures </w:t>
      </w:r>
      <w:r w:rsidRPr="00710401">
        <w:rPr>
          <w:rFonts w:ascii="Comic Sans MS" w:hAnsi="Comic Sans MS"/>
          <w:u w:val="single"/>
        </w:rPr>
        <w:t xml:space="preserve">the larger part of </w:t>
      </w:r>
      <w:r w:rsidRPr="00234C05">
        <w:rPr>
          <w:rFonts w:ascii="Comic Sans MS" w:hAnsi="Comic Sans MS"/>
          <w:highlight w:val="magenta"/>
          <w:u w:val="single"/>
        </w:rPr>
        <w:t>humanity will remain in a state of fear,</w:t>
      </w:r>
      <w:r w:rsidRPr="00710401">
        <w:rPr>
          <w:rFonts w:ascii="Comic Sans MS" w:hAnsi="Comic Sans MS"/>
          <w:u w:val="single"/>
        </w:rPr>
        <w:t xml:space="preserve"> because </w:t>
      </w:r>
      <w:r w:rsidRPr="00234C05">
        <w:rPr>
          <w:rFonts w:ascii="Comic Sans MS" w:hAnsi="Comic Sans MS"/>
          <w:highlight w:val="magenta"/>
          <w:u w:val="single"/>
        </w:rPr>
        <w:t>no one can ever be certain of either [their] own ontological status or that of gods, demons, alien invaders</w:t>
      </w:r>
      <w:r w:rsidRPr="00710401">
        <w:rPr>
          <w:rFonts w:ascii="Comic Sans MS" w:hAnsi="Comic Sans MS"/>
          <w:u w:val="single"/>
        </w:rPr>
        <w:t>, and sundry other bugbears</w:t>
      </w:r>
      <w:r w:rsidRPr="00710401">
        <w:rPr>
          <w:rFonts w:ascii="Comic Sans MS" w:hAnsi="Comic Sans MS"/>
          <w:sz w:val="16"/>
        </w:rPr>
        <w:t xml:space="preserve">. A </w:t>
      </w:r>
      <w:r w:rsidRPr="00710401">
        <w:rPr>
          <w:rFonts w:ascii="Comic Sans MS" w:hAnsi="Comic Sans MS"/>
          <w:sz w:val="16"/>
        </w:rPr>
        <w:lastRenderedPageBreak/>
        <w:t xml:space="preserve">Buddhist would advise that we forget about whether or not the bogeymen we have invented or divined are real. </w:t>
      </w:r>
      <w:r w:rsidRPr="00234C05">
        <w:rPr>
          <w:rFonts w:ascii="Comic Sans MS" w:hAnsi="Comic Sans MS"/>
          <w:highlight w:val="magenta"/>
          <w:u w:val="single"/>
        </w:rPr>
        <w:t>The big question is</w:t>
      </w:r>
      <w:r w:rsidRPr="00710401">
        <w:rPr>
          <w:rFonts w:ascii="Comic Sans MS" w:hAnsi="Comic Sans MS"/>
          <w:u w:val="single"/>
        </w:rPr>
        <w:t xml:space="preserve"> this: </w:t>
      </w:r>
      <w:r w:rsidRPr="00234C05">
        <w:rPr>
          <w:rFonts w:ascii="Comic Sans MS" w:hAnsi="Comic Sans MS"/>
          <w:highlight w:val="magenta"/>
          <w:u w:val="single"/>
        </w:rPr>
        <w:t>Are we real?</w:t>
      </w:r>
    </w:p>
    <w:p w:rsidR="00710401" w:rsidRPr="00607EA5" w:rsidRDefault="00710401" w:rsidP="00AD64B7">
      <w:pPr>
        <w:rPr>
          <w:rFonts w:ascii="Comic Sans MS" w:hAnsi="Comic Sans MS"/>
          <w:b/>
          <w:sz w:val="24"/>
          <w:szCs w:val="24"/>
        </w:rPr>
      </w:pPr>
    </w:p>
    <w:p w:rsidR="00710401" w:rsidRDefault="00710401">
      <w:pPr>
        <w:pStyle w:val="Heading3"/>
      </w:pPr>
      <w:r>
        <w:lastRenderedPageBreak/>
        <w:t>2NC</w:t>
      </w:r>
    </w:p>
    <w:p w:rsidR="00710401" w:rsidRPr="00710401" w:rsidRDefault="00710401" w:rsidP="00710401"/>
    <w:p w:rsidR="00710401" w:rsidRPr="00607EA5" w:rsidRDefault="00710401" w:rsidP="00710401">
      <w:pPr>
        <w:pStyle w:val="Heading4"/>
        <w:rPr>
          <w:rFonts w:ascii="Comic Sans MS" w:hAnsi="Comic Sans MS"/>
        </w:rPr>
      </w:pPr>
      <w:r>
        <w:rPr>
          <w:rFonts w:ascii="Comic Sans MS" w:hAnsi="Comic Sans MS"/>
        </w:rPr>
        <w:t>Tag- people choose wrong</w:t>
      </w:r>
      <w:r w:rsidRPr="00607EA5">
        <w:rPr>
          <w:rFonts w:ascii="Comic Sans MS" w:hAnsi="Comic Sans MS"/>
        </w:rPr>
        <w:t xml:space="preserve"> </w:t>
      </w:r>
    </w:p>
    <w:p w:rsidR="00710401" w:rsidRPr="00607EA5" w:rsidRDefault="00710401" w:rsidP="00710401">
      <w:pPr>
        <w:rPr>
          <w:rFonts w:ascii="Comic Sans MS" w:hAnsi="Comic Sans MS"/>
        </w:rPr>
      </w:pPr>
      <w:proofErr w:type="spellStart"/>
      <w:r w:rsidRPr="00607EA5">
        <w:rPr>
          <w:rFonts w:ascii="Comic Sans MS" w:hAnsi="Comic Sans MS"/>
          <w:b/>
          <w:sz w:val="24"/>
          <w:szCs w:val="24"/>
        </w:rPr>
        <w:t>Ligotti</w:t>
      </w:r>
      <w:proofErr w:type="spellEnd"/>
      <w:r w:rsidRPr="00607EA5">
        <w:rPr>
          <w:rFonts w:ascii="Comic Sans MS" w:hAnsi="Comic Sans MS"/>
          <w:b/>
          <w:sz w:val="24"/>
          <w:szCs w:val="24"/>
        </w:rPr>
        <w:t xml:space="preserve"> 07</w:t>
      </w:r>
      <w:r w:rsidRPr="00607EA5">
        <w:rPr>
          <w:rFonts w:ascii="Comic Sans MS" w:hAnsi="Comic Sans MS"/>
        </w:rPr>
        <w:t xml:space="preserve"> [Thomas </w:t>
      </w:r>
      <w:proofErr w:type="spellStart"/>
      <w:r w:rsidRPr="00607EA5">
        <w:rPr>
          <w:rFonts w:ascii="Comic Sans MS" w:hAnsi="Comic Sans MS"/>
        </w:rPr>
        <w:t>Ligotti</w:t>
      </w:r>
      <w:proofErr w:type="spellEnd"/>
      <w:r w:rsidRPr="00607EA5">
        <w:rPr>
          <w:rFonts w:ascii="Comic Sans MS" w:hAnsi="Comic Sans MS"/>
        </w:rPr>
        <w:t xml:space="preserve">, Nick Land without the amphetamines, </w:t>
      </w:r>
      <w:r w:rsidRPr="00607EA5">
        <w:rPr>
          <w:rFonts w:ascii="Comic Sans MS" w:hAnsi="Comic Sans MS"/>
          <w:i/>
        </w:rPr>
        <w:t>The Conspiracy Against the Human Race: A Contrivance of Horror</w:t>
      </w:r>
      <w:r w:rsidRPr="00607EA5">
        <w:rPr>
          <w:rFonts w:ascii="Comic Sans MS" w:hAnsi="Comic Sans MS"/>
        </w:rPr>
        <w:t>, 2007, *brackets for gendered language*, //Stefan]</w:t>
      </w:r>
    </w:p>
    <w:p w:rsidR="00710401" w:rsidRPr="00607EA5" w:rsidRDefault="00710401" w:rsidP="00710401">
      <w:pPr>
        <w:rPr>
          <w:rFonts w:ascii="Comic Sans MS" w:hAnsi="Comic Sans MS"/>
          <w:u w:val="single"/>
        </w:rPr>
      </w:pPr>
      <w:r w:rsidRPr="00607EA5">
        <w:rPr>
          <w:rFonts w:ascii="Comic Sans MS" w:hAnsi="Comic Sans MS"/>
          <w:sz w:val="16"/>
        </w:rPr>
        <w:t xml:space="preserve">When people are asked to respond to the statement “I am happy—true or false,” the word “true” is spoken more often than “false,” overwhelmingly so. If there is some loss of face in confessing that one is not happy, this does not mean that those who profess happiness as their dominant humor are lying through their teeth. People want to be happy. They believe they should be happy. And if some philosopher says they can never be happy because their consciousness has ensured their unhappiness, that philosopher will not be part of the dialogue, especially if he blathers </w:t>
      </w:r>
      <w:bookmarkStart w:id="0" w:name="_GoBack"/>
      <w:bookmarkEnd w:id="0"/>
      <w:r w:rsidRPr="00A70F1F">
        <w:rPr>
          <w:rFonts w:ascii="Comic Sans MS" w:hAnsi="Comic Sans MS"/>
          <w:sz w:val="16"/>
        </w:rPr>
        <w:t xml:space="preserve">about </w:t>
      </w:r>
      <w:r w:rsidRPr="00234C05">
        <w:rPr>
          <w:rFonts w:ascii="Comic Sans MS" w:hAnsi="Comic Sans MS"/>
          <w:highlight w:val="magenta"/>
          <w:u w:val="single"/>
        </w:rPr>
        <w:t xml:space="preserve">discontinuing our species by ceasing to bear children who can </w:t>
      </w:r>
      <w:r w:rsidRPr="00234C05">
        <w:rPr>
          <w:rFonts w:ascii="Comic Sans MS" w:hAnsi="Comic Sans MS"/>
          <w:u w:val="single"/>
        </w:rPr>
        <w:t>also never be happy</w:t>
      </w:r>
      <w:r w:rsidRPr="00607EA5">
        <w:rPr>
          <w:rFonts w:ascii="Comic Sans MS" w:hAnsi="Comic Sans MS"/>
          <w:u w:val="single"/>
        </w:rPr>
        <w:t xml:space="preserve"> even though</w:t>
      </w:r>
      <w:r w:rsidRPr="00607EA5">
        <w:rPr>
          <w:rFonts w:ascii="Comic Sans MS" w:hAnsi="Comic Sans MS"/>
          <w:sz w:val="16"/>
        </w:rPr>
        <w:t xml:space="preserve">, to extend the point, </w:t>
      </w:r>
      <w:r w:rsidRPr="00607EA5">
        <w:rPr>
          <w:rFonts w:ascii="Comic Sans MS" w:hAnsi="Comic Sans MS"/>
          <w:u w:val="single"/>
        </w:rPr>
        <w:t xml:space="preserve">they can also </w:t>
      </w:r>
      <w:r w:rsidRPr="00234C05">
        <w:rPr>
          <w:rFonts w:ascii="Comic Sans MS" w:hAnsi="Comic Sans MS"/>
          <w:highlight w:val="magenta"/>
          <w:u w:val="single"/>
        </w:rPr>
        <w:t>never be unhappy given their inexperience of existi</w:t>
      </w:r>
      <w:r w:rsidRPr="00607EA5">
        <w:rPr>
          <w:rFonts w:ascii="Comic Sans MS" w:hAnsi="Comic Sans MS"/>
          <w:u w:val="single"/>
        </w:rPr>
        <w:t>ng</w:t>
      </w:r>
      <w:r w:rsidRPr="00607EA5">
        <w:rPr>
          <w:rFonts w:ascii="Comic Sans MS" w:hAnsi="Comic Sans MS"/>
          <w:sz w:val="16"/>
        </w:rPr>
        <w:t xml:space="preserve">. Ask </w:t>
      </w:r>
      <w:proofErr w:type="spellStart"/>
      <w:r w:rsidRPr="00607EA5">
        <w:rPr>
          <w:rFonts w:ascii="Comic Sans MS" w:hAnsi="Comic Sans MS"/>
          <w:sz w:val="16"/>
        </w:rPr>
        <w:t>Zapffe</w:t>
      </w:r>
      <w:proofErr w:type="spellEnd"/>
      <w:r w:rsidRPr="00607EA5">
        <w:rPr>
          <w:rFonts w:ascii="Comic Sans MS" w:hAnsi="Comic Sans MS"/>
          <w:sz w:val="16"/>
        </w:rPr>
        <w:t>. So you ask whether I would choose to be unborn</w:t>
      </w:r>
      <w:r w:rsidRPr="00234C05">
        <w:rPr>
          <w:rFonts w:ascii="Comic Sans MS" w:hAnsi="Comic Sans MS"/>
          <w:sz w:val="16"/>
          <w:highlight w:val="magenta"/>
        </w:rPr>
        <w:t xml:space="preserve">? </w:t>
      </w:r>
      <w:r w:rsidRPr="00234C05">
        <w:rPr>
          <w:rFonts w:ascii="Comic Sans MS" w:hAnsi="Comic Sans MS"/>
          <w:highlight w:val="magenta"/>
          <w:u w:val="single"/>
        </w:rPr>
        <w:t>One must be born in order to choose, and the choice involves destruction</w:t>
      </w:r>
      <w:r w:rsidRPr="00234C05">
        <w:rPr>
          <w:rFonts w:ascii="Comic Sans MS" w:hAnsi="Comic Sans MS"/>
          <w:sz w:val="16"/>
          <w:highlight w:val="magenta"/>
        </w:rPr>
        <w:t>.</w:t>
      </w:r>
      <w:r w:rsidRPr="00607EA5">
        <w:rPr>
          <w:rFonts w:ascii="Comic Sans MS" w:hAnsi="Comic Sans MS"/>
          <w:sz w:val="16"/>
        </w:rPr>
        <w:t xml:space="preserve"> But ask my brother in that chair over there. Indeed, it is an empty one; my brother did not get so far. Yet ask him, as he is traveling like the wind below the sky, crashing against the beach, scenting in the grass, reveling in his strength as he pursues his living food. Do you think he is bereaved by his incapacity to fulfill his fate on the waiting list of the Oslo Housing and Savings Society? And have you ever missed him? Look around in a crowded afternoon tram and reflect whether you would allow a lottery to select one of the exhausted toilers as the one whom you put into this world. They pay no attention as one person gets off and two get on. The tram keeps rolling along. (“Fragments of an Interview,” </w:t>
      </w:r>
      <w:proofErr w:type="spellStart"/>
      <w:r w:rsidRPr="00607EA5">
        <w:rPr>
          <w:rFonts w:ascii="Comic Sans MS" w:hAnsi="Comic Sans MS"/>
          <w:sz w:val="16"/>
        </w:rPr>
        <w:t>Aftenposten</w:t>
      </w:r>
      <w:proofErr w:type="spellEnd"/>
      <w:r w:rsidRPr="00607EA5">
        <w:rPr>
          <w:rFonts w:ascii="Comic Sans MS" w:hAnsi="Comic Sans MS"/>
          <w:sz w:val="16"/>
        </w:rPr>
        <w:t xml:space="preserve">, 1959) The point that </w:t>
      </w:r>
      <w:r w:rsidRPr="00234C05">
        <w:rPr>
          <w:rFonts w:ascii="Comic Sans MS" w:hAnsi="Comic Sans MS"/>
          <w:highlight w:val="magenta"/>
          <w:u w:val="single"/>
        </w:rPr>
        <w:t>in the absence of birth nobody exists who can be deprived of happiness</w:t>
      </w:r>
      <w:r w:rsidRPr="00607EA5">
        <w:rPr>
          <w:rFonts w:ascii="Comic Sans MS" w:hAnsi="Comic Sans MS"/>
          <w:u w:val="single"/>
        </w:rPr>
        <w:t xml:space="preserve"> is terribly conspicuous.</w:t>
      </w:r>
      <w:r w:rsidRPr="00607EA5">
        <w:rPr>
          <w:rFonts w:ascii="Comic Sans MS" w:hAnsi="Comic Sans MS"/>
          <w:sz w:val="16"/>
        </w:rPr>
        <w:t xml:space="preserve"> </w:t>
      </w:r>
      <w:r w:rsidRPr="00607EA5">
        <w:rPr>
          <w:rFonts w:ascii="Comic Sans MS" w:hAnsi="Comic Sans MS"/>
          <w:u w:val="single"/>
        </w:rPr>
        <w:t>For optimists, this fact plays no part in their existential computations. For pessimists, however, it is axiomatic.</w:t>
      </w:r>
      <w:r w:rsidRPr="00607EA5">
        <w:rPr>
          <w:rFonts w:ascii="Comic Sans MS" w:hAnsi="Comic Sans MS"/>
          <w:sz w:val="16"/>
        </w:rPr>
        <w:t xml:space="preserve"> Whether a pessimist urges us to live “heroically” with a knife in our gut or denounces life as </w:t>
      </w:r>
      <w:proofErr w:type="spellStart"/>
      <w:r w:rsidRPr="00607EA5">
        <w:rPr>
          <w:rFonts w:ascii="Comic Sans MS" w:hAnsi="Comic Sans MS"/>
          <w:sz w:val="16"/>
        </w:rPr>
        <w:t>notworth</w:t>
      </w:r>
      <w:proofErr w:type="spellEnd"/>
      <w:r w:rsidRPr="00607EA5">
        <w:rPr>
          <w:rFonts w:ascii="Comic Sans MS" w:hAnsi="Comic Sans MS"/>
          <w:sz w:val="16"/>
        </w:rPr>
        <w:t xml:space="preserve"> living is immaterial. What matters is that he makes no bones about hurt being the Great Problem it is incumbent on philosophy to observe. But this problem can be solved only by establishing an imbalance between hurt and happiness that would enable us in principle to say which is more desirable—existence or nonexistence. While no airtight case has ever been made regarding the undesirability of human life, pessimists still run themselves ragged trying to make one. Optimists have no comparable mission. When they do argue for the desirability of human life it is only in reaction to pessimists arguing the opposite, even though no airtight case has ever been made regarding that desirability. Optimism has always been an undeclared policy of human culture—one that grew out of our animal instincts to survive and reproduce—rather than an articulated body of thought. It is the default condition of our blood and cannot be effectively questioned by our minds or put in grave doubt by our pains. This would explain why at any given time there are more cannibals than philosophical pessimists. For optimists, human life never needs justification, no matter how much hurt piles up, because they can always tell themselves that things will get better. For pessimists, </w:t>
      </w:r>
      <w:r w:rsidRPr="00234C05">
        <w:rPr>
          <w:rFonts w:ascii="Comic Sans MS" w:hAnsi="Comic Sans MS"/>
          <w:highlight w:val="magenta"/>
          <w:u w:val="single"/>
        </w:rPr>
        <w:t>there is no amount of happiness</w:t>
      </w:r>
      <w:r w:rsidRPr="00607EA5">
        <w:rPr>
          <w:rFonts w:ascii="Comic Sans MS" w:hAnsi="Comic Sans MS"/>
          <w:u w:val="single"/>
        </w:rPr>
        <w:t>—should such a thing as happiness even obtain for human beings except as a misconception—</w:t>
      </w:r>
      <w:r w:rsidRPr="00234C05">
        <w:rPr>
          <w:rFonts w:ascii="Comic Sans MS" w:hAnsi="Comic Sans MS"/>
          <w:highlight w:val="magenta"/>
          <w:u w:val="single"/>
        </w:rPr>
        <w:t>that can compensate us for life’s hurt</w:t>
      </w:r>
      <w:r w:rsidRPr="00234C05">
        <w:rPr>
          <w:rFonts w:ascii="Comic Sans MS" w:hAnsi="Comic Sans MS"/>
          <w:sz w:val="16"/>
          <w:highlight w:val="magenta"/>
        </w:rPr>
        <w:t>.</w:t>
      </w:r>
      <w:r w:rsidRPr="00607EA5">
        <w:rPr>
          <w:rFonts w:ascii="Comic Sans MS" w:hAnsi="Comic Sans MS"/>
          <w:sz w:val="16"/>
        </w:rPr>
        <w:t xml:space="preserve"> As a worst-case example, a pessimist might refer to the hurt caused by some natural or human-made cataclysm. To adduce a hedonic counterpart to the horrors that attach to such cataclysms would require a degree of ingenuity from an optimist, but it could be done. And the reason it could be done, the reason for the eternal stalemate between optimists and pessimists, is that no possible formula can be established to measure proportions and types of hurt and happiness in the world. If such a formula could be established, then either pessimists or optimists would have to give in to their adversaries. One formula to establish the imbalance at issue has been tendered by the South African philosopher of ethics David </w:t>
      </w:r>
      <w:proofErr w:type="spellStart"/>
      <w:r w:rsidRPr="00607EA5">
        <w:rPr>
          <w:rFonts w:ascii="Comic Sans MS" w:hAnsi="Comic Sans MS"/>
          <w:sz w:val="16"/>
        </w:rPr>
        <w:t>Benatar</w:t>
      </w:r>
      <w:proofErr w:type="spellEnd"/>
      <w:r w:rsidRPr="00607EA5">
        <w:rPr>
          <w:rFonts w:ascii="Comic Sans MS" w:hAnsi="Comic Sans MS"/>
          <w:sz w:val="16"/>
        </w:rPr>
        <w:t xml:space="preserve">. In his Better Never to Have Been: The Harm of Coming into Existence (2006), </w:t>
      </w:r>
      <w:proofErr w:type="spellStart"/>
      <w:r w:rsidRPr="00607EA5">
        <w:rPr>
          <w:rFonts w:ascii="Comic Sans MS" w:hAnsi="Comic Sans MS"/>
          <w:sz w:val="16"/>
        </w:rPr>
        <w:t>Benatar</w:t>
      </w:r>
      <w:proofErr w:type="spellEnd"/>
      <w:r w:rsidRPr="00607EA5">
        <w:rPr>
          <w:rFonts w:ascii="Comic Sans MS" w:hAnsi="Comic Sans MS"/>
          <w:sz w:val="16"/>
        </w:rPr>
        <w:t xml:space="preserve"> cogently propounds that, because some amount of suffering is inevitable for all who are born, while the absence of happiness does not deprive those who would have been born but were not, the scales are tipped in favor of not bearing children. Therefore, propagators violate any conceivable system of morality </w:t>
      </w:r>
      <w:r w:rsidRPr="00607EA5">
        <w:rPr>
          <w:rFonts w:ascii="Comic Sans MS" w:hAnsi="Comic Sans MS"/>
          <w:sz w:val="16"/>
        </w:rPr>
        <w:lastRenderedPageBreak/>
        <w:t xml:space="preserve">and ethics because they are guilty of doing harm. To </w:t>
      </w:r>
      <w:proofErr w:type="spellStart"/>
      <w:r w:rsidRPr="00607EA5">
        <w:rPr>
          <w:rFonts w:ascii="Comic Sans MS" w:hAnsi="Comic Sans MS"/>
          <w:sz w:val="16"/>
        </w:rPr>
        <w:t>Benatar</w:t>
      </w:r>
      <w:proofErr w:type="spellEnd"/>
      <w:r w:rsidRPr="00607EA5">
        <w:rPr>
          <w:rFonts w:ascii="Comic Sans MS" w:hAnsi="Comic Sans MS"/>
          <w:sz w:val="16"/>
        </w:rPr>
        <w:t>, the extent of the harm that always occurs matters not</w:t>
      </w:r>
      <w:r w:rsidRPr="00234C05">
        <w:rPr>
          <w:rFonts w:ascii="Comic Sans MS" w:hAnsi="Comic Sans MS"/>
          <w:sz w:val="16"/>
          <w:highlight w:val="magenta"/>
        </w:rPr>
        <w:t xml:space="preserve">. </w:t>
      </w:r>
      <w:r w:rsidRPr="00234C05">
        <w:rPr>
          <w:rFonts w:ascii="Comic Sans MS" w:hAnsi="Comic Sans MS"/>
          <w:highlight w:val="magenta"/>
          <w:u w:val="single"/>
        </w:rPr>
        <w:t>Once harm has been ensured by the begetting of a bundle of joy, a line has been crossed from moral-ethical behavior to immoral-unethical behavior</w:t>
      </w:r>
      <w:r w:rsidRPr="00607EA5">
        <w:rPr>
          <w:rFonts w:ascii="Comic Sans MS" w:hAnsi="Comic Sans MS"/>
          <w:u w:val="single"/>
        </w:rPr>
        <w:t>. This violation of morality and ethics holds</w:t>
      </w:r>
      <w:r w:rsidRPr="00607EA5">
        <w:rPr>
          <w:rFonts w:ascii="Comic Sans MS" w:hAnsi="Comic Sans MS"/>
          <w:sz w:val="16"/>
        </w:rPr>
        <w:t xml:space="preserve"> for </w:t>
      </w:r>
      <w:proofErr w:type="spellStart"/>
      <w:r w:rsidRPr="00607EA5">
        <w:rPr>
          <w:rFonts w:ascii="Comic Sans MS" w:hAnsi="Comic Sans MS"/>
          <w:sz w:val="16"/>
        </w:rPr>
        <w:t>Benatar</w:t>
      </w:r>
      <w:proofErr w:type="spellEnd"/>
      <w:r w:rsidRPr="00607EA5">
        <w:rPr>
          <w:rFonts w:ascii="Comic Sans MS" w:hAnsi="Comic Sans MS"/>
          <w:sz w:val="16"/>
        </w:rPr>
        <w:t xml:space="preserve"> </w:t>
      </w:r>
      <w:r w:rsidRPr="00607EA5">
        <w:rPr>
          <w:rFonts w:ascii="Comic Sans MS" w:hAnsi="Comic Sans MS"/>
          <w:u w:val="single"/>
        </w:rPr>
        <w:t>in all instances of childbirth.</w:t>
      </w:r>
      <w:r w:rsidRPr="00607EA5">
        <w:rPr>
          <w:rFonts w:ascii="Comic Sans MS" w:hAnsi="Comic Sans MS"/>
          <w:sz w:val="16"/>
        </w:rPr>
        <w:t xml:space="preserve"> People like </w:t>
      </w:r>
      <w:proofErr w:type="spellStart"/>
      <w:r w:rsidRPr="00607EA5">
        <w:rPr>
          <w:rFonts w:ascii="Comic Sans MS" w:hAnsi="Comic Sans MS"/>
          <w:sz w:val="16"/>
        </w:rPr>
        <w:t>Benatar</w:t>
      </w:r>
      <w:proofErr w:type="spellEnd"/>
      <w:r w:rsidRPr="00607EA5">
        <w:rPr>
          <w:rFonts w:ascii="Comic Sans MS" w:hAnsi="Comic Sans MS"/>
          <w:sz w:val="16"/>
        </w:rPr>
        <w:t xml:space="preserve"> who argue that </w:t>
      </w:r>
      <w:r w:rsidRPr="00234C05">
        <w:rPr>
          <w:rFonts w:ascii="Comic Sans MS" w:hAnsi="Comic Sans MS"/>
          <w:highlight w:val="magenta"/>
          <w:u w:val="single"/>
        </w:rPr>
        <w:t>the world’s “ideal population size is zero</w:t>
      </w:r>
      <w:r w:rsidRPr="00607EA5">
        <w:rPr>
          <w:rFonts w:ascii="Comic Sans MS" w:hAnsi="Comic Sans MS"/>
          <w:sz w:val="16"/>
        </w:rPr>
        <w:t xml:space="preserve">” are written off as being unhealthy of mind. Further accentuating this presumed unhealthiness is </w:t>
      </w:r>
      <w:proofErr w:type="spellStart"/>
      <w:r w:rsidRPr="00607EA5">
        <w:rPr>
          <w:rFonts w:ascii="Comic Sans MS" w:hAnsi="Comic Sans MS"/>
          <w:sz w:val="16"/>
        </w:rPr>
        <w:t>Benatar’s</w:t>
      </w:r>
      <w:proofErr w:type="spellEnd"/>
      <w:r w:rsidRPr="00607EA5">
        <w:rPr>
          <w:rFonts w:ascii="Comic Sans MS" w:hAnsi="Comic Sans MS"/>
          <w:sz w:val="16"/>
        </w:rPr>
        <w:t xml:space="preserve"> argument that giving birth is not only harmful but should be seen as so egregiously harmful that there is no happiness that can counterbalance it. As harms go in this world, there are none worse than the harm that entails all others. Ask William James for a perspective on one of those great harms—to which he gives the name “melancholy”—and how it is generally passed over in the lives of healthy adults. </w:t>
      </w:r>
      <w:r w:rsidRPr="00607EA5">
        <w:rPr>
          <w:rFonts w:ascii="Comic Sans MS" w:hAnsi="Comic Sans MS"/>
          <w:u w:val="single"/>
        </w:rPr>
        <w:t>The method of averting one’s attention from evil, and living simply in the light of good is splendid as long as it will work</w:t>
      </w:r>
      <w:r w:rsidRPr="00607EA5">
        <w:rPr>
          <w:rFonts w:ascii="Comic Sans MS" w:hAnsi="Comic Sans MS"/>
          <w:sz w:val="16"/>
        </w:rPr>
        <w:t xml:space="preserve">. It will work with many persons; it will work far more generally than most of us are ready to suppose; and within the sphere of its successful operation there is nothing to be said against it as a religious solution. But it breaks down impotently as soon as melancholy comes; and even though one be quite free from melancholy one’s self, there is no doubt that healthy-mindedness is inadequate as a philosophical doctrine, because the </w:t>
      </w:r>
      <w:r w:rsidRPr="00607EA5">
        <w:rPr>
          <w:rFonts w:ascii="Comic Sans MS" w:hAnsi="Comic Sans MS"/>
          <w:u w:val="single"/>
        </w:rPr>
        <w:t>evil facts</w:t>
      </w:r>
      <w:r w:rsidRPr="00607EA5">
        <w:rPr>
          <w:rFonts w:ascii="Comic Sans MS" w:hAnsi="Comic Sans MS"/>
          <w:sz w:val="16"/>
        </w:rPr>
        <w:t xml:space="preserve"> which it refuses positively to account for </w:t>
      </w:r>
      <w:r w:rsidRPr="00607EA5">
        <w:rPr>
          <w:rFonts w:ascii="Comic Sans MS" w:hAnsi="Comic Sans MS"/>
          <w:u w:val="single"/>
        </w:rPr>
        <w:t>are a genuine portion of reality</w:t>
      </w:r>
      <w:r w:rsidRPr="00607EA5">
        <w:rPr>
          <w:rFonts w:ascii="Comic Sans MS" w:hAnsi="Comic Sans MS"/>
          <w:sz w:val="16"/>
        </w:rPr>
        <w:t xml:space="preserve">; and they may after all be the best key to life’s significance, and possibly the only openers of our eyes to the deepest levels of </w:t>
      </w:r>
      <w:r w:rsidRPr="00234C05">
        <w:rPr>
          <w:rFonts w:ascii="Comic Sans MS" w:hAnsi="Comic Sans MS"/>
          <w:sz w:val="16"/>
          <w:highlight w:val="magenta"/>
        </w:rPr>
        <w:t xml:space="preserve">truth. </w:t>
      </w:r>
      <w:r w:rsidRPr="00234C05">
        <w:rPr>
          <w:rFonts w:ascii="Comic Sans MS" w:hAnsi="Comic Sans MS"/>
          <w:highlight w:val="magenta"/>
          <w:u w:val="single"/>
        </w:rPr>
        <w:t>The normal process of life contains moments as bad as any of those which insane melancholy is filled with</w:t>
      </w:r>
      <w:r w:rsidRPr="00607EA5">
        <w:rPr>
          <w:rFonts w:ascii="Comic Sans MS" w:hAnsi="Comic Sans MS"/>
          <w:u w:val="single"/>
        </w:rPr>
        <w:t xml:space="preserve">, moments in which radical evil gets its innings and takes its solid turn. The lunatic’s </w:t>
      </w:r>
      <w:r w:rsidRPr="00234C05">
        <w:rPr>
          <w:rFonts w:ascii="Comic Sans MS" w:hAnsi="Comic Sans MS"/>
          <w:highlight w:val="magenta"/>
          <w:u w:val="single"/>
        </w:rPr>
        <w:t>visions of horror are all drawn from the material of daily fact.</w:t>
      </w:r>
      <w:r w:rsidRPr="00607EA5">
        <w:rPr>
          <w:rFonts w:ascii="Comic Sans MS" w:hAnsi="Comic Sans MS"/>
          <w:u w:val="single"/>
        </w:rPr>
        <w:t xml:space="preserve"> </w:t>
      </w:r>
      <w:r w:rsidRPr="00234C05">
        <w:rPr>
          <w:rFonts w:ascii="Comic Sans MS" w:hAnsi="Comic Sans MS"/>
          <w:highlight w:val="magenta"/>
          <w:u w:val="single"/>
        </w:rPr>
        <w:t>Our civilization is founded on the shambles,</w:t>
      </w:r>
      <w:r w:rsidRPr="00607EA5">
        <w:rPr>
          <w:rFonts w:ascii="Comic Sans MS" w:hAnsi="Comic Sans MS"/>
          <w:u w:val="single"/>
        </w:rPr>
        <w:t xml:space="preserve"> and every individual existence goes out in a lonely spasm of helpless agony.</w:t>
      </w:r>
      <w:r w:rsidRPr="00607EA5">
        <w:rPr>
          <w:rFonts w:ascii="Comic Sans MS" w:hAnsi="Comic Sans MS"/>
          <w:sz w:val="16"/>
        </w:rPr>
        <w:t xml:space="preserve"> If you protest, my friend, wait until you arrive there yourself. (The Varieties of Religious Experience, 1902) James himself suffered a brush with melancholy, but he made a full recovery and began to think positively, or at least equivocally, about being alive, answering yes to the question “Is life worth living?” However, by force of his honesty of intellect he knew this opinion needed to be defended as much as any other opinion. No logic can support it. Indeed, </w:t>
      </w:r>
      <w:r w:rsidRPr="00607EA5">
        <w:rPr>
          <w:rFonts w:ascii="Comic Sans MS" w:hAnsi="Comic Sans MS"/>
          <w:u w:val="single"/>
        </w:rPr>
        <w:t>logic defeats all feeling that life is worth living</w:t>
      </w:r>
      <w:r w:rsidRPr="00607EA5">
        <w:rPr>
          <w:rFonts w:ascii="Comic Sans MS" w:hAnsi="Comic Sans MS"/>
          <w:sz w:val="16"/>
        </w:rPr>
        <w:t xml:space="preserve">, which, James says, only a self-willed belief in a higher order of existence can instill. Then every suffering will seem worthwhile in the way that the vivisection of a living dog, to use James’s example, would seem worthwhile to the animal if only it could comprehend the goodly ends its pain serves for the higher order of human existence. In his lecture “Is Life worth Living,” James opined that human beings, unlike dogs, can in fact imagine a higher order of existence than theirs, one that may legitimate the worst adversities of mortal life. James was a rare philosopher in that he put no faith in logic. And he was doubtless wise to adopt that stance, since the fortunes of those who attempt to defend their opinions with logic are not enviable. Naturally, for those whose opinion is that it is “better to be” than “better never to have been,” </w:t>
      </w:r>
      <w:proofErr w:type="spellStart"/>
      <w:r w:rsidRPr="00607EA5">
        <w:rPr>
          <w:rFonts w:ascii="Comic Sans MS" w:hAnsi="Comic Sans MS"/>
          <w:sz w:val="16"/>
        </w:rPr>
        <w:t>Benatar’s</w:t>
      </w:r>
      <w:proofErr w:type="spellEnd"/>
      <w:r w:rsidRPr="00607EA5">
        <w:rPr>
          <w:rFonts w:ascii="Comic Sans MS" w:hAnsi="Comic Sans MS"/>
          <w:sz w:val="16"/>
        </w:rPr>
        <w:t xml:space="preserve"> logic for the latter proposition is rejected as faulty, the more so in that its conclusions are not supported by a consensus of ordinary folk. Logic notwithstanding, </w:t>
      </w:r>
      <w:proofErr w:type="spellStart"/>
      <w:r w:rsidRPr="00607EA5">
        <w:rPr>
          <w:rFonts w:ascii="Comic Sans MS" w:hAnsi="Comic Sans MS"/>
          <w:sz w:val="16"/>
        </w:rPr>
        <w:t>Benatar’s</w:t>
      </w:r>
      <w:proofErr w:type="spellEnd"/>
      <w:r w:rsidRPr="00607EA5">
        <w:rPr>
          <w:rFonts w:ascii="Comic Sans MS" w:hAnsi="Comic Sans MS"/>
          <w:sz w:val="16"/>
        </w:rPr>
        <w:t xml:space="preserve"> moral-ethical censure of reproduction does prove that humanity’s continuance is not universally accepted as a good in itself, even in a super-modern world. It also reminds us that no one can make a case that every individual’s birth, or any individual’s birth, is a good in itself. And that is the case that needs to be made, at least morally and ethically speaking as well as logically speaking. (For more on this, see the section Pressurized in the chapter “The Cult of Grinning Martyrs.”) </w:t>
      </w:r>
      <w:r w:rsidRPr="00607EA5">
        <w:rPr>
          <w:rFonts w:ascii="Comic Sans MS" w:hAnsi="Comic Sans MS"/>
          <w:u w:val="single"/>
        </w:rPr>
        <w:t>If most people believe that being alive is all right—the alternative to this belief having no appeal for them—</w:t>
      </w:r>
      <w:r w:rsidRPr="00234C05">
        <w:rPr>
          <w:rFonts w:ascii="Comic Sans MS" w:hAnsi="Comic Sans MS"/>
          <w:highlight w:val="magenta"/>
          <w:u w:val="single"/>
        </w:rPr>
        <w:t>the rectitude of causing new people to become alive is just a matter of opinion.</w:t>
      </w:r>
    </w:p>
    <w:p w:rsidR="00710401" w:rsidRDefault="00710401">
      <w:pPr>
        <w:rPr>
          <w:rFonts w:asciiTheme="minorHAnsi" w:hAnsiTheme="minorHAnsi"/>
        </w:rPr>
      </w:pPr>
    </w:p>
    <w:sectPr w:rsidR="00710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5716768"/>
    <w:docVar w:name="VerbatimVersion" w:val="5.1"/>
  </w:docVars>
  <w:rsids>
    <w:rsidRoot w:val="00AD64B7"/>
    <w:rsid w:val="000139A3"/>
    <w:rsid w:val="00100833"/>
    <w:rsid w:val="00104529"/>
    <w:rsid w:val="00105942"/>
    <w:rsid w:val="00107396"/>
    <w:rsid w:val="00144A4C"/>
    <w:rsid w:val="00176AB0"/>
    <w:rsid w:val="00177B7D"/>
    <w:rsid w:val="0018322D"/>
    <w:rsid w:val="001B5776"/>
    <w:rsid w:val="001E527A"/>
    <w:rsid w:val="001F78CE"/>
    <w:rsid w:val="00234C05"/>
    <w:rsid w:val="00251FC7"/>
    <w:rsid w:val="002855A7"/>
    <w:rsid w:val="002B146A"/>
    <w:rsid w:val="002B5E17"/>
    <w:rsid w:val="00315690"/>
    <w:rsid w:val="00316B75"/>
    <w:rsid w:val="00325646"/>
    <w:rsid w:val="003460F2"/>
    <w:rsid w:val="0038158C"/>
    <w:rsid w:val="003902BA"/>
    <w:rsid w:val="003A09E2"/>
    <w:rsid w:val="004029F0"/>
    <w:rsid w:val="00407037"/>
    <w:rsid w:val="004605D6"/>
    <w:rsid w:val="004C60E8"/>
    <w:rsid w:val="004E3579"/>
    <w:rsid w:val="004E728B"/>
    <w:rsid w:val="004F39E0"/>
    <w:rsid w:val="00537BD5"/>
    <w:rsid w:val="0057268A"/>
    <w:rsid w:val="005D2912"/>
    <w:rsid w:val="006065BD"/>
    <w:rsid w:val="00607EA5"/>
    <w:rsid w:val="00645FA9"/>
    <w:rsid w:val="00647866"/>
    <w:rsid w:val="00665003"/>
    <w:rsid w:val="006A2AD0"/>
    <w:rsid w:val="006C2375"/>
    <w:rsid w:val="006D4ECC"/>
    <w:rsid w:val="00710401"/>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70F1F"/>
    <w:rsid w:val="00A93661"/>
    <w:rsid w:val="00A95652"/>
    <w:rsid w:val="00AC0AB8"/>
    <w:rsid w:val="00AD64B7"/>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264DDA-41C4-417A-B084-F6E9CB592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70F1F"/>
    <w:rPr>
      <w:rFonts w:ascii="Calibri" w:hAnsi="Calibri"/>
    </w:rPr>
  </w:style>
  <w:style w:type="paragraph" w:styleId="Heading1">
    <w:name w:val="heading 1"/>
    <w:aliases w:val="Pocket"/>
    <w:basedOn w:val="Normal"/>
    <w:next w:val="Normal"/>
    <w:link w:val="Heading1Char"/>
    <w:qFormat/>
    <w:rsid w:val="00A70F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70F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70F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No Spacing21,Card,No Spacing1111,ta,CD - Cite,No Spacing111111,small space,Medium Grid 21,t,TAG"/>
    <w:basedOn w:val="Normal"/>
    <w:next w:val="Normal"/>
    <w:link w:val="Heading4Char"/>
    <w:uiPriority w:val="3"/>
    <w:unhideWhenUsed/>
    <w:qFormat/>
    <w:rsid w:val="00A70F1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70F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0F1F"/>
  </w:style>
  <w:style w:type="character" w:customStyle="1" w:styleId="Heading1Char">
    <w:name w:val="Heading 1 Char"/>
    <w:aliases w:val="Pocket Char"/>
    <w:basedOn w:val="DefaultParagraphFont"/>
    <w:link w:val="Heading1"/>
    <w:rsid w:val="00A70F1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70F1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70F1F"/>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Card Char,t Char"/>
    <w:basedOn w:val="DefaultParagraphFont"/>
    <w:link w:val="Heading4"/>
    <w:uiPriority w:val="3"/>
    <w:rsid w:val="00A70F1F"/>
    <w:rPr>
      <w:rFonts w:ascii="Calibri" w:eastAsiaTheme="majorEastAsia" w:hAnsi="Calibri" w:cstheme="majorBidi"/>
      <w:b/>
      <w:iCs/>
      <w:sz w:val="26"/>
    </w:rPr>
  </w:style>
  <w:style w:type="character" w:styleId="Emphasis">
    <w:name w:val="Emphasis"/>
    <w:basedOn w:val="DefaultParagraphFont"/>
    <w:uiPriority w:val="7"/>
    <w:qFormat/>
    <w:rsid w:val="00A70F1F"/>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A70F1F"/>
    <w:rPr>
      <w:b/>
      <w:bCs/>
      <w:sz w:val="26"/>
      <w:u w:val="none"/>
    </w:rPr>
  </w:style>
  <w:style w:type="character" w:customStyle="1" w:styleId="StyleUnderline">
    <w:name w:val="Style Underline"/>
    <w:aliases w:val="Underline"/>
    <w:basedOn w:val="DefaultParagraphFont"/>
    <w:uiPriority w:val="6"/>
    <w:qFormat/>
    <w:rsid w:val="00A70F1F"/>
    <w:rPr>
      <w:b w:val="0"/>
      <w:sz w:val="22"/>
      <w:u w:val="single"/>
    </w:rPr>
  </w:style>
  <w:style w:type="character" w:styleId="Hyperlink">
    <w:name w:val="Hyperlink"/>
    <w:basedOn w:val="DefaultParagraphFont"/>
    <w:uiPriority w:val="99"/>
    <w:semiHidden/>
    <w:unhideWhenUsed/>
    <w:rsid w:val="00A70F1F"/>
    <w:rPr>
      <w:color w:val="auto"/>
      <w:u w:val="none"/>
    </w:rPr>
  </w:style>
  <w:style w:type="character" w:styleId="FollowedHyperlink">
    <w:name w:val="FollowedHyperlink"/>
    <w:basedOn w:val="DefaultParagraphFont"/>
    <w:uiPriority w:val="99"/>
    <w:semiHidden/>
    <w:unhideWhenUsed/>
    <w:rsid w:val="00A70F1F"/>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4A549-3DE5-407C-8A50-3A1151C1D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31</TotalTime>
  <Pages>8</Pages>
  <Words>4312</Words>
  <Characters>24585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5.1.1</cp:keywords>
  <dc:description/>
  <cp:lastModifiedBy>Stefan Suben</cp:lastModifiedBy>
  <cp:revision>3</cp:revision>
  <dcterms:created xsi:type="dcterms:W3CDTF">2019-07-20T20:48:00Z</dcterms:created>
  <dcterms:modified xsi:type="dcterms:W3CDTF">2019-07-21T16:41:00Z</dcterms:modified>
</cp:coreProperties>
</file>